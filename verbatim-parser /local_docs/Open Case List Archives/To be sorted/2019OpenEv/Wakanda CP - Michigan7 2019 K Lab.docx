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61F6" w:rsidRDefault="007C61F6" w:rsidP="007C61F6">
      <w:pPr>
        <w:pStyle w:val="Heading1"/>
      </w:pPr>
      <w:r>
        <w:t>Wakanda CP</w:t>
      </w:r>
    </w:p>
    <w:p w:rsidR="00C74C54" w:rsidRDefault="00C74C54" w:rsidP="00C74C54">
      <w:pPr>
        <w:pStyle w:val="Heading4"/>
      </w:pPr>
      <w:r>
        <w:t xml:space="preserve">File Notes: The CP competes via the Terrorism DA net benefit. It also has an internal net benefit afro-futurism/fabulation. The criticism: U.S. centered arms control does not lead to a reduction of conflict but rather increases tensions and ends in disposable countries being the justification for further Western primacy. The CP is a refusal and declaration for no deals with the United States.  </w:t>
      </w:r>
    </w:p>
    <w:p w:rsidR="00C74C54" w:rsidRPr="00C74C54" w:rsidRDefault="00C74C54" w:rsidP="00C74C54">
      <w:pPr>
        <w:pStyle w:val="Heading4"/>
      </w:pPr>
      <w:r>
        <w:t xml:space="preserve">*US key warrants or the link turns of the DA that specify why the </w:t>
      </w:r>
      <w:proofErr w:type="spellStart"/>
      <w:r>
        <w:t>aff’s</w:t>
      </w:r>
      <w:proofErr w:type="spellEnd"/>
      <w:r>
        <w:t xml:space="preserve"> arms control reduction is key to solve conflict are good answers to the CP as well as exist in other files produced by the camp. </w:t>
      </w:r>
      <w:r w:rsidR="003A013A">
        <w:t xml:space="preserve">Theory competition: Utopian </w:t>
      </w:r>
      <w:proofErr w:type="spellStart"/>
      <w:r w:rsidR="003A013A">
        <w:t>Fiat,</w:t>
      </w:r>
      <w:proofErr w:type="spellEnd"/>
      <w:r w:rsidR="003A013A">
        <w:t xml:space="preserve"> International Actor Fiat</w:t>
      </w:r>
      <w:r w:rsidR="00BE1212">
        <w:t>.</w:t>
      </w:r>
      <w:bookmarkStart w:id="0" w:name="_GoBack"/>
      <w:bookmarkEnd w:id="0"/>
    </w:p>
    <w:p w:rsidR="007C61F6" w:rsidRDefault="007C61F6" w:rsidP="007C61F6">
      <w:pPr>
        <w:pStyle w:val="Heading4"/>
      </w:pPr>
      <w:r>
        <w:t>Thank you to the following students that have helped create and put together the CP</w:t>
      </w:r>
      <w:r w:rsidR="00BC58AB">
        <w:t xml:space="preserve">: </w:t>
      </w:r>
      <w:proofErr w:type="spellStart"/>
      <w:r w:rsidR="00BC58AB">
        <w:t>Sriya</w:t>
      </w:r>
      <w:proofErr w:type="spellEnd"/>
      <w:r w:rsidR="00BC58AB">
        <w:t>, Nikki, and Rohith!</w:t>
      </w:r>
    </w:p>
    <w:p w:rsidR="00BC58AB" w:rsidRDefault="00BC58AB" w:rsidP="00BC58AB">
      <w:pPr>
        <w:pStyle w:val="Heading2"/>
      </w:pPr>
      <w:r>
        <w:t>NEG</w:t>
      </w:r>
    </w:p>
    <w:p w:rsidR="00BC58AB" w:rsidRPr="00BC58AB" w:rsidRDefault="00BC58AB" w:rsidP="00BC58AB">
      <w:pPr>
        <w:pStyle w:val="Heading2"/>
      </w:pPr>
      <w:r>
        <w:t>1NC</w:t>
      </w:r>
    </w:p>
    <w:p w:rsidR="007C61F6" w:rsidRDefault="007C61F6" w:rsidP="007C61F6">
      <w:pPr>
        <w:pStyle w:val="Heading4"/>
      </w:pPr>
      <w:r>
        <w:t xml:space="preserve">CP Text: The Kingdom of Wakanda should </w:t>
      </w:r>
    </w:p>
    <w:p w:rsidR="007C61F6" w:rsidRDefault="007C61F6" w:rsidP="007C61F6">
      <w:pPr>
        <w:pStyle w:val="Heading4"/>
        <w:numPr>
          <w:ilvl w:val="0"/>
          <w:numId w:val="12"/>
        </w:numPr>
      </w:pPr>
      <w:r>
        <w:t>Create a new international network across the African Diaspora that refuses to accept any and all arms control commitments from Western Actors.</w:t>
      </w:r>
    </w:p>
    <w:p w:rsidR="007C61F6" w:rsidRDefault="007C61F6" w:rsidP="007C61F6">
      <w:pPr>
        <w:pStyle w:val="Heading4"/>
        <w:numPr>
          <w:ilvl w:val="0"/>
          <w:numId w:val="12"/>
        </w:numPr>
      </w:pPr>
      <w:r>
        <w:t>Conventionally rearm to unsettle Eurocentric control of black agency and sovereignty</w:t>
      </w:r>
    </w:p>
    <w:p w:rsidR="007C61F6" w:rsidRDefault="007C61F6" w:rsidP="007C61F6">
      <w:pPr>
        <w:pStyle w:val="Heading4"/>
        <w:numPr>
          <w:ilvl w:val="0"/>
          <w:numId w:val="12"/>
        </w:numPr>
      </w:pPr>
      <w:r>
        <w:t xml:space="preserve">Disperse tech to black revolutionary groups to dismantle white supremacist structures. </w:t>
      </w:r>
    </w:p>
    <w:p w:rsidR="007C61F6" w:rsidRPr="007C61F6" w:rsidRDefault="007C61F6" w:rsidP="007C61F6"/>
    <w:p w:rsidR="007C61F6" w:rsidRDefault="007C61F6" w:rsidP="007C61F6">
      <w:pPr>
        <w:pStyle w:val="Heading4"/>
      </w:pPr>
      <w:r>
        <w:t xml:space="preserve">Now is a crucial turning point in continental African relations and global relations with Black people – Wakanda has already promised to help Black folks in need at its’ global outreach centers with medical </w:t>
      </w:r>
      <w:proofErr w:type="spellStart"/>
      <w:r>
        <w:t>vibranium</w:t>
      </w:r>
      <w:proofErr w:type="spellEnd"/>
      <w:r>
        <w:t xml:space="preserve"> resources but still has the resources to spread across the continent and globally. The CP transforms and ensures Wakanda’s political engagement as an energy abundance that rivals global imperial projects.</w:t>
      </w:r>
    </w:p>
    <w:p w:rsidR="007C61F6" w:rsidRPr="00C77D37" w:rsidRDefault="007C61F6" w:rsidP="007C61F6">
      <w:pPr>
        <w:rPr>
          <w:sz w:val="16"/>
          <w:szCs w:val="16"/>
        </w:rPr>
      </w:pPr>
      <w:r w:rsidRPr="00C77D37">
        <w:rPr>
          <w:rStyle w:val="Style13ptBold"/>
        </w:rPr>
        <w:t>Williams 18</w:t>
      </w:r>
      <w:r>
        <w:t xml:space="preserve"> </w:t>
      </w:r>
      <w:r w:rsidRPr="00C77D37">
        <w:rPr>
          <w:sz w:val="16"/>
          <w:szCs w:val="16"/>
        </w:rPr>
        <w:t xml:space="preserve">(Jennifer – Assistant Professor of AFAM @ Loyola Marymount University, “Wakanda Shakes the World,” </w:t>
      </w:r>
      <w:r w:rsidRPr="00313B3C">
        <w:rPr>
          <w:i/>
          <w:sz w:val="16"/>
          <w:szCs w:val="16"/>
        </w:rPr>
        <w:t>Foreign Policy</w:t>
      </w:r>
      <w:r w:rsidRPr="00C77D37">
        <w:rPr>
          <w:sz w:val="16"/>
          <w:szCs w:val="16"/>
        </w:rPr>
        <w:t>)</w:t>
      </w:r>
    </w:p>
    <w:p w:rsidR="007C61F6" w:rsidRPr="00474D81" w:rsidRDefault="007C61F6" w:rsidP="007C61F6">
      <w:pPr>
        <w:rPr>
          <w:rStyle w:val="Emphasis"/>
        </w:rPr>
      </w:pPr>
      <w:r w:rsidRPr="00C77D37">
        <w:rPr>
          <w:sz w:val="16"/>
        </w:rPr>
        <w:t>It’s been six weeks since the “Wakanda speech,” and the world is still reeling</w:t>
      </w:r>
      <w:r w:rsidRPr="007E3CD4">
        <w:rPr>
          <w:sz w:val="16"/>
        </w:rPr>
        <w:t xml:space="preserve">. </w:t>
      </w:r>
      <w:r w:rsidRPr="007E3CD4">
        <w:rPr>
          <w:u w:val="single"/>
        </w:rPr>
        <w:t xml:space="preserve">The announcement by King </w:t>
      </w:r>
      <w:proofErr w:type="spellStart"/>
      <w:r w:rsidRPr="007E3CD4">
        <w:rPr>
          <w:u w:val="single"/>
        </w:rPr>
        <w:t>T’Challa</w:t>
      </w:r>
      <w:proofErr w:type="spellEnd"/>
      <w:r w:rsidRPr="007E3CD4">
        <w:rPr>
          <w:u w:val="single"/>
        </w:rPr>
        <w:t xml:space="preserve"> at the United Nations General Assembly that the Kingdom of Wakanda is not a developing nation of textiles, farms, and shepherds</w:t>
      </w:r>
      <w:r w:rsidRPr="007E3CD4">
        <w:rPr>
          <w:sz w:val="16"/>
        </w:rPr>
        <w:t xml:space="preserve"> — estimated in the 2016 CIA World Factbook to have a GDP per person of approximately $760 — </w:t>
      </w:r>
      <w:r w:rsidRPr="007E3CD4">
        <w:rPr>
          <w:u w:val="single"/>
        </w:rPr>
        <w:t>but a technological superpower has left global leaders and analysts stunned</w:t>
      </w:r>
      <w:r w:rsidRPr="007E3CD4">
        <w:rPr>
          <w:sz w:val="16"/>
        </w:rPr>
        <w:t xml:space="preserve">. </w:t>
      </w:r>
      <w:r w:rsidRPr="007E3CD4">
        <w:rPr>
          <w:u w:val="single"/>
        </w:rPr>
        <w:t>The term “uber-developed” nation has been coined to describe the country’s widespread use of advanced magnetic levitation trains, flying vehicles, opaque holograms, and spinal cord-healing beads</w:t>
      </w:r>
      <w:r w:rsidRPr="007E3CD4">
        <w:rPr>
          <w:sz w:val="16"/>
        </w:rPr>
        <w:t xml:space="preserve">. “Welcome to the Future,” </w:t>
      </w:r>
      <w:r w:rsidRPr="007E3CD4">
        <w:rPr>
          <w:u w:val="single"/>
        </w:rPr>
        <w:t>an introductory film produced by Wakanda’s newly founded Ministry of Foreign Affairs, is now the most watched video ever on YouTube</w:t>
      </w:r>
      <w:r w:rsidRPr="007E3CD4">
        <w:rPr>
          <w:sz w:val="16"/>
        </w:rPr>
        <w:t xml:space="preserve">. </w:t>
      </w:r>
      <w:proofErr w:type="spellStart"/>
      <w:r w:rsidRPr="007E3CD4">
        <w:rPr>
          <w:u w:val="single"/>
        </w:rPr>
        <w:t>T’Challa</w:t>
      </w:r>
      <w:proofErr w:type="spellEnd"/>
      <w:r w:rsidRPr="007E3CD4">
        <w:rPr>
          <w:u w:val="single"/>
        </w:rPr>
        <w:t xml:space="preserve"> himself provides a voice-over describing the country’s semi-mythical history, tracing back to the impact of a </w:t>
      </w:r>
      <w:proofErr w:type="spellStart"/>
      <w:r w:rsidRPr="007E3CD4">
        <w:rPr>
          <w:u w:val="single"/>
        </w:rPr>
        <w:t>vibranium</w:t>
      </w:r>
      <w:proofErr w:type="spellEnd"/>
      <w:r w:rsidRPr="007E3CD4">
        <w:rPr>
          <w:u w:val="single"/>
        </w:rPr>
        <w:t xml:space="preserve"> meteorite, and the subsequent foundation of the country by five tribes, giving it the name “Wakanda” — “The Family.”</w:t>
      </w:r>
      <w:r w:rsidRPr="007E3CD4">
        <w:rPr>
          <w:sz w:val="16"/>
        </w:rPr>
        <w:t xml:space="preserve"> As a camera swoops over brush, the trees themselves seem to glitch, and a futuristic skyline resembling a mixture of New York, Timbuktu, and Cairo appears. </w:t>
      </w:r>
      <w:r w:rsidRPr="007E3CD4">
        <w:rPr>
          <w:u w:val="single"/>
        </w:rPr>
        <w:t>The video goes on to detail Wakanda’s claimed hyper-achievements: nanotechnology that allows for replicable organs, an average lifespan in the 100s, and a quality of life for the ordinary citizen that surpasses that enjoyed by the top 1 percent in the United States.</w:t>
      </w:r>
      <w:r w:rsidRPr="007E3CD4">
        <w:rPr>
          <w:sz w:val="16"/>
        </w:rPr>
        <w:t xml:space="preserve"> </w:t>
      </w:r>
      <w:r w:rsidRPr="007E3CD4">
        <w:rPr>
          <w:u w:val="single"/>
        </w:rPr>
        <w:t>If Wakanda’s technology was limited to medicine, global anxiety might be less acute.</w:t>
      </w:r>
      <w:r w:rsidRPr="007E3CD4">
        <w:rPr>
          <w:sz w:val="16"/>
        </w:rPr>
        <w:t xml:space="preserve"> </w:t>
      </w:r>
      <w:r w:rsidRPr="007E3CD4">
        <w:rPr>
          <w:u w:val="single"/>
        </w:rPr>
        <w:t xml:space="preserve">But Wakanda’s stocks of </w:t>
      </w:r>
      <w:proofErr w:type="spellStart"/>
      <w:r w:rsidRPr="007E3CD4">
        <w:rPr>
          <w:u w:val="single"/>
        </w:rPr>
        <w:t>vibranium</w:t>
      </w:r>
      <w:proofErr w:type="spellEnd"/>
      <w:r w:rsidRPr="007E3CD4">
        <w:rPr>
          <w:u w:val="single"/>
        </w:rPr>
        <w:t xml:space="preserve">, the </w:t>
      </w:r>
      <w:proofErr w:type="spellStart"/>
      <w:r w:rsidRPr="007E3CD4">
        <w:rPr>
          <w:u w:val="single"/>
        </w:rPr>
        <w:t>supermaterial</w:t>
      </w:r>
      <w:proofErr w:type="spellEnd"/>
      <w:r w:rsidRPr="007E3CD4">
        <w:rPr>
          <w:u w:val="single"/>
        </w:rPr>
        <w:t xml:space="preserve"> previously used in the construction of “weapons of cosmic destruction,” is arousing particular worry.</w:t>
      </w:r>
      <w:r w:rsidRPr="007E3CD4">
        <w:rPr>
          <w:sz w:val="16"/>
        </w:rPr>
        <w:t xml:space="preserve"> </w:t>
      </w:r>
      <w:r w:rsidRPr="007E3CD4">
        <w:rPr>
          <w:u w:val="single"/>
        </w:rPr>
        <w:t>General Okoye of the River Tribe,</w:t>
      </w:r>
      <w:r w:rsidRPr="007E3CD4">
        <w:rPr>
          <w:sz w:val="16"/>
        </w:rPr>
        <w:t xml:space="preserve"> taking to the podium after </w:t>
      </w:r>
      <w:proofErr w:type="spellStart"/>
      <w:r w:rsidRPr="007E3CD4">
        <w:rPr>
          <w:sz w:val="16"/>
        </w:rPr>
        <w:t>T’Challa’s</w:t>
      </w:r>
      <w:proofErr w:type="spellEnd"/>
      <w:r w:rsidRPr="007E3CD4">
        <w:rPr>
          <w:sz w:val="16"/>
        </w:rPr>
        <w:t xml:space="preserve"> speech, </w:t>
      </w:r>
      <w:r w:rsidRPr="007E3CD4">
        <w:rPr>
          <w:u w:val="single"/>
        </w:rPr>
        <w:t xml:space="preserve">made the </w:t>
      </w:r>
      <w:proofErr w:type="spellStart"/>
      <w:r w:rsidRPr="007E3CD4">
        <w:rPr>
          <w:u w:val="single"/>
        </w:rPr>
        <w:t>Wakadan</w:t>
      </w:r>
      <w:proofErr w:type="spellEnd"/>
      <w:r w:rsidRPr="007E3CD4">
        <w:rPr>
          <w:u w:val="single"/>
        </w:rPr>
        <w:t xml:space="preserve"> position clear. “We will not provide weapons, but instead we will offer our human resources to mediate conflicts. We will only offer </w:t>
      </w:r>
      <w:proofErr w:type="spellStart"/>
      <w:r w:rsidRPr="007E3CD4">
        <w:rPr>
          <w:u w:val="single"/>
        </w:rPr>
        <w:t>vibranium</w:t>
      </w:r>
      <w:proofErr w:type="spellEnd"/>
      <w:r w:rsidRPr="007E3CD4">
        <w:rPr>
          <w:u w:val="single"/>
        </w:rPr>
        <w:t>-based technologies to those in need.”</w:t>
      </w:r>
      <w:r w:rsidRPr="007E3CD4">
        <w:rPr>
          <w:sz w:val="16"/>
        </w:rPr>
        <w:t xml:space="preserve"> Questions were immediately raised about the general’s own famous appearance surfing on the roof of a car in South Korea in a red dress; she quickly </w:t>
      </w:r>
      <w:proofErr w:type="gramStart"/>
      <w:r w:rsidRPr="007E3CD4">
        <w:rPr>
          <w:sz w:val="16"/>
        </w:rPr>
        <w:t>replied</w:t>
      </w:r>
      <w:proofErr w:type="gramEnd"/>
      <w:r w:rsidRPr="007E3CD4">
        <w:rPr>
          <w:sz w:val="16"/>
        </w:rPr>
        <w:t xml:space="preserve"> “it was an impromptu example of the car’s safety features,” and relinquished the microphone. “They use this material casually,” commented U.S. Secretary of State Thaddeus Ross, </w:t>
      </w:r>
      <w:r w:rsidRPr="007E3CD4">
        <w:rPr>
          <w:rStyle w:val="Emphasis"/>
        </w:rPr>
        <w:t xml:space="preserve">“How can a tribal nation like this be trusted with such destructive potential?” While the United States reportedly has a back channel to the </w:t>
      </w:r>
      <w:proofErr w:type="spellStart"/>
      <w:r w:rsidRPr="007E3CD4">
        <w:rPr>
          <w:rStyle w:val="Emphasis"/>
        </w:rPr>
        <w:t>Wakandan</w:t>
      </w:r>
      <w:proofErr w:type="spellEnd"/>
      <w:r w:rsidRPr="007E3CD4">
        <w:rPr>
          <w:rStyle w:val="Emphasis"/>
        </w:rPr>
        <w:t xml:space="preserve"> leadership, Russia and China have already arranged high-level summits. Economists are perplexed as to how Wakanda’s shift from supposedly one of the poorest nations in the world to the richest will affect the global economy, especially given Wakanda’s own market-averse policies. In the United States, an emergent migration crisis has prompted a strong response from both </w:t>
      </w:r>
      <w:proofErr w:type="spellStart"/>
      <w:r w:rsidRPr="007E3CD4">
        <w:rPr>
          <w:rStyle w:val="Emphasis"/>
        </w:rPr>
        <w:t>Wakandan</w:t>
      </w:r>
      <w:proofErr w:type="spellEnd"/>
      <w:r w:rsidRPr="007E3CD4">
        <w:rPr>
          <w:rStyle w:val="Emphasis"/>
        </w:rPr>
        <w:t xml:space="preserve"> and U.S. officials. The newly expanded </w:t>
      </w:r>
      <w:proofErr w:type="spellStart"/>
      <w:r w:rsidRPr="007E3CD4">
        <w:rPr>
          <w:rStyle w:val="Emphasis"/>
        </w:rPr>
        <w:t>Wakandan</w:t>
      </w:r>
      <w:proofErr w:type="spellEnd"/>
      <w:r w:rsidRPr="007E3CD4">
        <w:rPr>
          <w:rStyle w:val="Emphasis"/>
        </w:rPr>
        <w:t xml:space="preserve"> Embassy has been besieged by prospective immigrants, the vast majority African-American, while tens of thousands more have written letters requesting asylum. Applicants argue that they are subject to continual persecution in the United States, that their lives are at risk from official violence, and that Wakanda owes a moral duty to provide asylum after its centuries of willfully ignoring atrocities in Africa and among the diaspora. Many African Americans have taken to social media to express their newfound allegiance to Wakanda and adopted the cross-arm over chest salute to demonstrate their loyalty to the </w:t>
      </w:r>
      <w:proofErr w:type="spellStart"/>
      <w:r w:rsidRPr="007E3CD4">
        <w:rPr>
          <w:rStyle w:val="Emphasis"/>
        </w:rPr>
        <w:t>Wakandan</w:t>
      </w:r>
      <w:proofErr w:type="spellEnd"/>
      <w:r w:rsidRPr="007E3CD4">
        <w:rPr>
          <w:rStyle w:val="Emphasis"/>
        </w:rPr>
        <w:t xml:space="preserve"> crown. Fox News, meanwhile, has run 24-hour coverage of “The </w:t>
      </w:r>
      <w:proofErr w:type="spellStart"/>
      <w:r w:rsidRPr="007E3CD4">
        <w:rPr>
          <w:rStyle w:val="Emphasis"/>
        </w:rPr>
        <w:t>Wakandan</w:t>
      </w:r>
      <w:proofErr w:type="spellEnd"/>
      <w:r w:rsidRPr="007E3CD4">
        <w:rPr>
          <w:rStyle w:val="Emphasis"/>
        </w:rPr>
        <w:t xml:space="preserve"> Threat.”</w:t>
      </w:r>
      <w:r w:rsidRPr="007E3CD4">
        <w:rPr>
          <w:sz w:val="16"/>
        </w:rPr>
        <w:t xml:space="preserve"> Newly appointed </w:t>
      </w:r>
      <w:r w:rsidRPr="007E3CD4">
        <w:rPr>
          <w:u w:val="single"/>
        </w:rPr>
        <w:t>Ambassador Nakia of Wakanda’s River Tribe stressed that the country has not opened its borders to outside visitors but urged a visit to their outreach centers.</w:t>
      </w:r>
      <w:r w:rsidRPr="007E3CD4">
        <w:rPr>
          <w:sz w:val="16"/>
        </w:rPr>
        <w:t xml:space="preserve"> “If you want to experience Wakanda first-hand, the Oakland, California, center will be complete by the end of this month; and we have four other centers that will be completed soon in Salvador, Brazil; Wollongong, Australia; and Al-</w:t>
      </w:r>
      <w:proofErr w:type="spellStart"/>
      <w:r w:rsidRPr="007E3CD4">
        <w:rPr>
          <w:sz w:val="16"/>
        </w:rPr>
        <w:t>Fashir</w:t>
      </w:r>
      <w:proofErr w:type="spellEnd"/>
      <w:r w:rsidRPr="007E3CD4">
        <w:rPr>
          <w:sz w:val="16"/>
        </w:rPr>
        <w:t xml:space="preserve">, Sudan. “These centers will be hubs of creativity and innovation. </w:t>
      </w:r>
      <w:proofErr w:type="spellStart"/>
      <w:r w:rsidRPr="007E3CD4">
        <w:rPr>
          <w:sz w:val="16"/>
        </w:rPr>
        <w:t>Wakandan</w:t>
      </w:r>
      <w:proofErr w:type="spellEnd"/>
      <w:r w:rsidRPr="007E3CD4">
        <w:rPr>
          <w:sz w:val="16"/>
        </w:rPr>
        <w:t xml:space="preserve"> scientists and scholars will work with the local populations to assist with meeting the needs of the people of those regions,” Nakia said. “Our pioneering nutritional program in Oakland has already achieved startling results. We expect to expand our outreach centers to 20 more cities in the coming years.” In Europe, the revelations about Wakanda have been met with disbelief. German Minister of Economics and Energy Erik </w:t>
      </w:r>
      <w:proofErr w:type="spellStart"/>
      <w:r w:rsidRPr="007E3CD4">
        <w:rPr>
          <w:sz w:val="16"/>
        </w:rPr>
        <w:t>Lehnsherr</w:t>
      </w:r>
      <w:proofErr w:type="spellEnd"/>
      <w:r w:rsidRPr="007E3CD4">
        <w:rPr>
          <w:sz w:val="16"/>
        </w:rPr>
        <w:t xml:space="preserve"> stated that during a trip to assess climate change impact in the continent, he was escorted by the “Border Tribe” members in their purple robes to various small villages and marketplaces. “They were mostly herders, and their way of life seemed simple. Where is this great city of </w:t>
      </w:r>
      <w:proofErr w:type="spellStart"/>
      <w:r w:rsidRPr="007E3CD4">
        <w:rPr>
          <w:sz w:val="16"/>
        </w:rPr>
        <w:t>Birnin</w:t>
      </w:r>
      <w:proofErr w:type="spellEnd"/>
      <w:r w:rsidRPr="007E3CD4">
        <w:rPr>
          <w:sz w:val="16"/>
        </w:rPr>
        <w:t xml:space="preserve"> Zana, the Golden City, of which they speak? Behind a rhino?” he quipped. On returning from an initial visit to Wakanda organized by </w:t>
      </w:r>
      <w:proofErr w:type="spellStart"/>
      <w:r w:rsidRPr="007E3CD4">
        <w:rPr>
          <w:sz w:val="16"/>
        </w:rPr>
        <w:t>T’Challa</w:t>
      </w:r>
      <w:proofErr w:type="spellEnd"/>
      <w:r w:rsidRPr="007E3CD4">
        <w:rPr>
          <w:sz w:val="16"/>
        </w:rPr>
        <w:t xml:space="preserve"> — beginning with a 20-minute trip from Vienna to the African capital, of which </w:t>
      </w:r>
      <w:proofErr w:type="spellStart"/>
      <w:r w:rsidRPr="007E3CD4">
        <w:rPr>
          <w:sz w:val="16"/>
        </w:rPr>
        <w:t>T’Challa</w:t>
      </w:r>
      <w:proofErr w:type="spellEnd"/>
      <w:r w:rsidRPr="007E3CD4">
        <w:rPr>
          <w:sz w:val="16"/>
        </w:rPr>
        <w:t xml:space="preserve"> noted, “We took the scenic route” — </w:t>
      </w:r>
      <w:r w:rsidRPr="007E3CD4">
        <w:rPr>
          <w:u w:val="single"/>
        </w:rPr>
        <w:t>Jamaican Observer reporter Joseph Clifton spoke of the country’s technology as “beyond science fiction.”</w:t>
      </w:r>
      <w:r w:rsidRPr="007E3CD4">
        <w:rPr>
          <w:sz w:val="16"/>
        </w:rPr>
        <w:t xml:space="preserve"> “They let us use these beaded bracelets to communicate with our family. They can interact with any surface — including clothing, food, and plants. Everything. The </w:t>
      </w:r>
      <w:proofErr w:type="spellStart"/>
      <w:r w:rsidRPr="007E3CD4">
        <w:rPr>
          <w:sz w:val="16"/>
        </w:rPr>
        <w:t>Kimoyo</w:t>
      </w:r>
      <w:proofErr w:type="spellEnd"/>
      <w:r w:rsidRPr="007E3CD4">
        <w:rPr>
          <w:sz w:val="16"/>
        </w:rPr>
        <w:t xml:space="preserve"> bead even detected that my white blood cells were effectively killing a virus and asked if I wanted nanobots to assist.” Kamala Khan, an Urdu translator attached to the U.N., was particularly impressed with </w:t>
      </w:r>
      <w:proofErr w:type="spellStart"/>
      <w:r w:rsidRPr="007E3CD4">
        <w:rPr>
          <w:sz w:val="16"/>
        </w:rPr>
        <w:t>Wakandan</w:t>
      </w:r>
      <w:proofErr w:type="spellEnd"/>
      <w:r w:rsidRPr="007E3CD4">
        <w:rPr>
          <w:sz w:val="16"/>
        </w:rPr>
        <w:t xml:space="preserve"> diversity and linguistic flexibility “Many of them already speak at least six languages. Also, the </w:t>
      </w:r>
      <w:proofErr w:type="spellStart"/>
      <w:r w:rsidRPr="007E3CD4">
        <w:rPr>
          <w:sz w:val="16"/>
        </w:rPr>
        <w:t>Wakandan</w:t>
      </w:r>
      <w:proofErr w:type="spellEnd"/>
      <w:r w:rsidRPr="007E3CD4">
        <w:rPr>
          <w:sz w:val="16"/>
        </w:rPr>
        <w:t xml:space="preserve"> people are very concerned about the state of the world — and, while they have immense resources in Wakanda, they remain wary of how private interests could use </w:t>
      </w:r>
      <w:proofErr w:type="spellStart"/>
      <w:r w:rsidRPr="007E3CD4">
        <w:rPr>
          <w:sz w:val="16"/>
        </w:rPr>
        <w:t>vibranium</w:t>
      </w:r>
      <w:proofErr w:type="spellEnd"/>
      <w:r w:rsidRPr="007E3CD4">
        <w:rPr>
          <w:sz w:val="16"/>
        </w:rPr>
        <w:t xml:space="preserve"> technology to further their agendas over the public good.” </w:t>
      </w:r>
      <w:proofErr w:type="spellStart"/>
      <w:r w:rsidRPr="007E3CD4">
        <w:rPr>
          <w:u w:val="single"/>
        </w:rPr>
        <w:t>T’Challa’s</w:t>
      </w:r>
      <w:proofErr w:type="spellEnd"/>
      <w:r w:rsidRPr="007E3CD4">
        <w:rPr>
          <w:u w:val="single"/>
        </w:rPr>
        <w:t xml:space="preserve"> follow-up speeches at the U.N. have spurred African leaders to hold an emergency African Union meeting on the role the new Wakanda would assume in relation to its neighbors, and the rest of the continent. Some African leaders have expressed anger over the era of </w:t>
      </w:r>
      <w:proofErr w:type="spellStart"/>
      <w:r w:rsidRPr="007E3CD4">
        <w:rPr>
          <w:u w:val="single"/>
        </w:rPr>
        <w:t>Wakandan</w:t>
      </w:r>
      <w:proofErr w:type="spellEnd"/>
      <w:r w:rsidRPr="007E3CD4">
        <w:rPr>
          <w:u w:val="single"/>
        </w:rPr>
        <w:t xml:space="preserve"> secrecy, claiming the country turned its back on the plight of its neighbors. Others are applauding its isolationist policies.</w:t>
      </w:r>
      <w:r w:rsidRPr="007E3CD4">
        <w:rPr>
          <w:sz w:val="16"/>
        </w:rPr>
        <w:t xml:space="preserve"> </w:t>
      </w:r>
      <w:r w:rsidRPr="007E3CD4">
        <w:rPr>
          <w:u w:val="single"/>
        </w:rPr>
        <w:t xml:space="preserve">South African President Cyril </w:t>
      </w:r>
      <w:proofErr w:type="spellStart"/>
      <w:r w:rsidRPr="007E3CD4">
        <w:rPr>
          <w:u w:val="single"/>
        </w:rPr>
        <w:t>Ramaphosa</w:t>
      </w:r>
      <w:proofErr w:type="spellEnd"/>
      <w:r w:rsidRPr="007E3CD4">
        <w:rPr>
          <w:u w:val="single"/>
        </w:rPr>
        <w:t xml:space="preserve"> was among the most outspoken African leaders, noting, “The shift of power relations will center on Africa instead of Western powers.” There have been rumors that African nations will break ties with former colonial powers and turn to Wakanda for aid instead, while the history of covert </w:t>
      </w:r>
      <w:proofErr w:type="spellStart"/>
      <w:r w:rsidRPr="007E3CD4">
        <w:rPr>
          <w:u w:val="single"/>
        </w:rPr>
        <w:t>Wakandan</w:t>
      </w:r>
      <w:proofErr w:type="spellEnd"/>
      <w:r w:rsidRPr="007E3CD4">
        <w:rPr>
          <w:u w:val="single"/>
        </w:rPr>
        <w:t xml:space="preserve"> assistance to South Africa’s ANC during the apartheid era has already aroused controversy.</w:t>
      </w:r>
      <w:r w:rsidRPr="007E3CD4">
        <w:rPr>
          <w:sz w:val="16"/>
        </w:rPr>
        <w:t xml:space="preserve"> Ultimately, the world is asking what the implications of this development are for the global future. </w:t>
      </w:r>
      <w:r w:rsidRPr="007E3CD4">
        <w:rPr>
          <w:rStyle w:val="Emphasis"/>
        </w:rPr>
        <w:t>What does it mean when an African nation sets the political and technological agenda for the world?</w:t>
      </w:r>
    </w:p>
    <w:p w:rsidR="00351F1A" w:rsidRPr="007C61F6" w:rsidRDefault="007C61F6" w:rsidP="007C61F6">
      <w:pPr>
        <w:pStyle w:val="Heading4"/>
      </w:pPr>
      <w:r>
        <w:t xml:space="preserve">Imagining Futures outside of the Eurocentric depictions of conflict and terror are key—assimilation into capital regimes won’t save the people the plan supposedly protects.  </w:t>
      </w:r>
    </w:p>
    <w:p w:rsidR="00351F1A" w:rsidRPr="00011CFD" w:rsidRDefault="00351F1A" w:rsidP="00351F1A">
      <w:pPr>
        <w:spacing w:after="0" w:line="240" w:lineRule="auto"/>
        <w:rPr>
          <w:rFonts w:ascii="Times New Roman" w:eastAsia="Times New Roman" w:hAnsi="Times New Roman"/>
          <w:sz w:val="16"/>
          <w:szCs w:val="16"/>
          <w:lang w:eastAsia="zh-CN"/>
        </w:rPr>
      </w:pPr>
      <w:r w:rsidRPr="00011CFD">
        <w:rPr>
          <w:rFonts w:eastAsia="Times New Roman" w:cs="Times New Roman"/>
          <w:b/>
          <w:bCs/>
          <w:color w:val="000000"/>
          <w:sz w:val="26"/>
          <w:szCs w:val="26"/>
          <w:shd w:val="clear" w:color="auto" w:fill="FFFFFF"/>
          <w:lang w:eastAsia="zh-CN"/>
        </w:rPr>
        <w:t>Herzig 18</w:t>
      </w:r>
      <w:r w:rsidRPr="00011CFD">
        <w:rPr>
          <w:rFonts w:eastAsia="Times New Roman" w:cs="Times New Roman"/>
          <w:color w:val="000000"/>
          <w:sz w:val="16"/>
          <w:szCs w:val="16"/>
          <w:shd w:val="clear" w:color="auto" w:fill="FFFFFF"/>
          <w:lang w:eastAsia="zh-CN"/>
        </w:rPr>
        <w:t>(Rachel- communications coordinator for RoadMap, a team from across the country dedicated to advancing the power and promise of social justice organizations, long-time organizer and a co-founder of Critical Resistance, a national grassroots organization dedicated to abolishing the prison industrial complex, “The Courage to Invent the Future*,” </w:t>
      </w:r>
      <w:r w:rsidRPr="00011CFD">
        <w:rPr>
          <w:rFonts w:eastAsia="Times New Roman" w:cs="Times New Roman"/>
          <w:i/>
          <w:iCs/>
          <w:color w:val="000000"/>
          <w:sz w:val="16"/>
          <w:szCs w:val="16"/>
          <w:shd w:val="clear" w:color="auto" w:fill="FFFFFF"/>
          <w:lang w:eastAsia="zh-CN"/>
        </w:rPr>
        <w:t>Reading Wakanda</w:t>
      </w:r>
      <w:r w:rsidRPr="00011CFD">
        <w:rPr>
          <w:rFonts w:eastAsia="Times New Roman" w:cs="Times New Roman"/>
          <w:color w:val="000000"/>
          <w:sz w:val="16"/>
          <w:szCs w:val="16"/>
          <w:shd w:val="clear" w:color="auto" w:fill="FFFFFF"/>
          <w:lang w:eastAsia="zh-CN"/>
        </w:rPr>
        <w:t xml:space="preserve">, </w:t>
      </w:r>
      <w:r w:rsidRPr="00011CFD">
        <w:rPr>
          <w:rFonts w:eastAsia="Times New Roman"/>
          <w:sz w:val="16"/>
          <w:szCs w:val="16"/>
        </w:rPr>
        <w:t>http://www.socallib.org/reading-wakanda/courage)</w:t>
      </w:r>
    </w:p>
    <w:p w:rsidR="00351F1A" w:rsidRPr="00011CFD" w:rsidRDefault="00351F1A" w:rsidP="00351F1A">
      <w:pPr>
        <w:spacing w:after="0" w:line="240" w:lineRule="auto"/>
        <w:rPr>
          <w:rFonts w:ascii="Times New Roman" w:eastAsia="Times New Roman" w:hAnsi="Times New Roman" w:cs="Times New Roman"/>
          <w:sz w:val="24"/>
          <w:lang w:eastAsia="zh-CN"/>
        </w:rPr>
      </w:pPr>
    </w:p>
    <w:p w:rsidR="00351F1A" w:rsidRDefault="00351F1A" w:rsidP="00351F1A">
      <w:pPr>
        <w:rPr>
          <w:rFonts w:asciiTheme="majorHAnsi" w:eastAsia="Times New Roman" w:hAnsiTheme="majorHAnsi" w:cs="Times New Roman"/>
          <w:color w:val="000000" w:themeColor="text1"/>
          <w:sz w:val="16"/>
          <w:szCs w:val="16"/>
          <w:lang w:eastAsia="zh-CN"/>
        </w:rPr>
      </w:pPr>
      <w:r w:rsidRPr="00AA4F00">
        <w:rPr>
          <w:rFonts w:asciiTheme="majorHAnsi" w:eastAsia="Times New Roman" w:hAnsiTheme="majorHAnsi" w:cs="Times New Roman"/>
          <w:b/>
          <w:bCs/>
          <w:color w:val="000000" w:themeColor="text1"/>
          <w:szCs w:val="22"/>
          <w:u w:val="single"/>
          <w:shd w:val="clear" w:color="auto" w:fill="FFFFFF"/>
          <w:lang w:eastAsia="zh-CN"/>
        </w:rPr>
        <w:t>Black Panther</w:t>
      </w:r>
      <w:r w:rsidRPr="00552A40">
        <w:rPr>
          <w:rFonts w:asciiTheme="majorHAnsi" w:eastAsia="Times New Roman" w:hAnsiTheme="majorHAnsi" w:cs="Times New Roman"/>
          <w:b/>
          <w:bCs/>
          <w:color w:val="000000" w:themeColor="text1"/>
          <w:szCs w:val="22"/>
          <w:u w:val="single"/>
          <w:shd w:val="clear" w:color="auto" w:fill="FFFFFF"/>
          <w:lang w:eastAsia="zh-CN"/>
        </w:rPr>
        <w:t xml:space="preserve"> has captured the imaginations of millions of people across the planet.</w:t>
      </w:r>
      <w:r w:rsidRPr="00552A40">
        <w:rPr>
          <w:rFonts w:asciiTheme="majorHAnsi" w:eastAsia="Times New Roman" w:hAnsiTheme="majorHAnsi" w:cs="Times New Roman"/>
          <w:color w:val="000000" w:themeColor="text1"/>
          <w:szCs w:val="22"/>
          <w:u w:val="single"/>
          <w:shd w:val="clear" w:color="auto" w:fill="FFFFFF"/>
          <w:lang w:eastAsia="zh-CN"/>
        </w:rPr>
        <w:t xml:space="preserve"> </w:t>
      </w:r>
      <w:r w:rsidRPr="00552A40">
        <w:rPr>
          <w:rFonts w:asciiTheme="majorHAnsi" w:eastAsia="Times New Roman" w:hAnsiTheme="majorHAnsi" w:cs="Times New Roman"/>
          <w:color w:val="000000" w:themeColor="text1"/>
          <w:sz w:val="16"/>
          <w:szCs w:val="16"/>
          <w:shd w:val="clear" w:color="auto" w:fill="FFFFFF"/>
          <w:lang w:eastAsia="zh-CN"/>
        </w:rPr>
        <w:t>The overwhelming enthusiasm and excitement people are expressing about the film makes me wonder how we can engage that enthusiasm and excitement to advance campaigns and projects to transform the material conditions of Black people in our families, neighborhoods, organizations, and larger communities</w:t>
      </w:r>
      <w:r w:rsidRPr="00552A40">
        <w:rPr>
          <w:rFonts w:asciiTheme="majorHAnsi" w:eastAsia="Times New Roman" w:hAnsiTheme="majorHAnsi" w:cs="Times New Roman"/>
          <w:color w:val="000000" w:themeColor="text1"/>
          <w:szCs w:val="22"/>
          <w:u w:val="single"/>
          <w:shd w:val="clear" w:color="auto" w:fill="FFFFFF"/>
          <w:lang w:eastAsia="zh-CN"/>
        </w:rPr>
        <w:t xml:space="preserve">. </w:t>
      </w:r>
      <w:r w:rsidRPr="00552A40">
        <w:rPr>
          <w:rFonts w:asciiTheme="majorHAnsi" w:eastAsia="Times New Roman" w:hAnsiTheme="majorHAnsi" w:cs="Times New Roman"/>
          <w:b/>
          <w:bCs/>
          <w:color w:val="000000" w:themeColor="text1"/>
          <w:szCs w:val="22"/>
          <w:u w:val="single"/>
          <w:shd w:val="clear" w:color="auto" w:fill="FFFFFF"/>
          <w:lang w:eastAsia="zh-CN"/>
        </w:rPr>
        <w:t>Seeing Wakanda depicted as an African civilization that developed free from the constraints of colonialism opens up new terrains on which to imagine alternative Black histories, and by extension Black futures.</w:t>
      </w:r>
      <w:r w:rsidRPr="00907FF6">
        <w:rPr>
          <w:rFonts w:asciiTheme="majorHAnsi" w:eastAsia="Times New Roman" w:hAnsiTheme="majorHAnsi" w:cs="Times New Roman"/>
          <w:color w:val="000000" w:themeColor="text1"/>
          <w:szCs w:val="22"/>
          <w:u w:val="single"/>
          <w:shd w:val="clear" w:color="auto" w:fill="FFFFFF"/>
          <w:lang w:eastAsia="zh-CN"/>
        </w:rPr>
        <w:t xml:space="preserve"> </w:t>
      </w:r>
      <w:r w:rsidRPr="00552A40">
        <w:rPr>
          <w:rFonts w:asciiTheme="majorHAnsi" w:eastAsia="Times New Roman" w:hAnsiTheme="majorHAnsi" w:cs="Times New Roman"/>
          <w:color w:val="000000" w:themeColor="text1"/>
          <w:szCs w:val="22"/>
          <w:u w:val="single"/>
          <w:shd w:val="clear" w:color="auto" w:fill="FFFFFF"/>
          <w:lang w:eastAsia="zh-CN"/>
        </w:rPr>
        <w:t>What if the genocidal domination and occupation that altered the course of African development across the continent had not occurred?</w:t>
      </w:r>
      <w:r w:rsidRPr="00552A40">
        <w:rPr>
          <w:rFonts w:asciiTheme="majorHAnsi" w:eastAsia="Times New Roman" w:hAnsiTheme="majorHAnsi" w:cs="Times New Roman"/>
          <w:color w:val="000000" w:themeColor="text1"/>
          <w:szCs w:val="22"/>
          <w:shd w:val="clear" w:color="auto" w:fill="FFFFFF"/>
          <w:lang w:eastAsia="zh-CN"/>
        </w:rPr>
        <w:t xml:space="preserve"> </w:t>
      </w:r>
      <w:r w:rsidRPr="00552A40">
        <w:rPr>
          <w:rFonts w:asciiTheme="majorHAnsi" w:eastAsia="Times New Roman" w:hAnsiTheme="majorHAnsi" w:cs="Times New Roman"/>
          <w:color w:val="000000" w:themeColor="text1"/>
          <w:szCs w:val="22"/>
          <w:u w:val="single"/>
          <w:shd w:val="clear" w:color="auto" w:fill="FFFFFF"/>
          <w:lang w:eastAsia="zh-CN"/>
        </w:rPr>
        <w:t xml:space="preserve">What if those peoples’ natural resources had not been wrenched from their hands? What if art, culture, and technology had developed unabated rather than being silenced, suppressed, and destroyed? </w:t>
      </w:r>
      <w:r w:rsidRPr="00552A40">
        <w:rPr>
          <w:rFonts w:asciiTheme="majorHAnsi" w:eastAsia="Times New Roman" w:hAnsiTheme="majorHAnsi" w:cs="Times New Roman"/>
          <w:color w:val="000000" w:themeColor="text1"/>
          <w:sz w:val="16"/>
          <w:szCs w:val="16"/>
          <w:shd w:val="clear" w:color="auto" w:fill="FFFFFF"/>
          <w:lang w:eastAsia="zh-CN"/>
        </w:rPr>
        <w:t>What if all of that was fueled by a magical mineral that could seemingly do anything</w:t>
      </w:r>
      <w:r w:rsidRPr="00552A40">
        <w:rPr>
          <w:rFonts w:asciiTheme="majorHAnsi" w:eastAsia="Times New Roman" w:hAnsiTheme="majorHAnsi" w:cs="Times New Roman"/>
          <w:color w:val="000000" w:themeColor="text1"/>
          <w:sz w:val="16"/>
          <w:szCs w:val="16"/>
          <w:u w:val="single"/>
          <w:shd w:val="clear" w:color="auto" w:fill="FFFFFF"/>
          <w:lang w:eastAsia="zh-CN"/>
        </w:rPr>
        <w:t xml:space="preserve">? </w:t>
      </w:r>
      <w:r w:rsidRPr="00552A40">
        <w:rPr>
          <w:rFonts w:asciiTheme="majorHAnsi" w:eastAsia="Times New Roman" w:hAnsiTheme="majorHAnsi" w:cs="Times New Roman"/>
          <w:b/>
          <w:bCs/>
          <w:color w:val="000000" w:themeColor="text1"/>
          <w:szCs w:val="22"/>
          <w:u w:val="single"/>
          <w:shd w:val="clear" w:color="auto" w:fill="FFFFFF"/>
          <w:lang w:eastAsia="zh-CN"/>
        </w:rPr>
        <w:t>Engaging deeply with what ifs is not simply the purview of science fiction and superheroes, but also that of movements for radical social change.</w:t>
      </w:r>
      <w:r w:rsidRPr="00AA4F00">
        <w:rPr>
          <w:rFonts w:asciiTheme="majorHAnsi" w:eastAsia="Times New Roman" w:hAnsiTheme="majorHAnsi" w:cs="Times New Roman"/>
          <w:b/>
          <w:bCs/>
          <w:color w:val="000000" w:themeColor="text1"/>
          <w:szCs w:val="22"/>
          <w:u w:val="single"/>
          <w:lang w:eastAsia="zh-CN"/>
        </w:rPr>
        <w:t xml:space="preserve"> </w:t>
      </w:r>
      <w:r w:rsidRPr="008C3153">
        <w:rPr>
          <w:rFonts w:asciiTheme="majorHAnsi" w:hAnsiTheme="majorHAnsi" w:cs="Times New Roman"/>
          <w:color w:val="000000" w:themeColor="text1"/>
          <w:sz w:val="16"/>
          <w:szCs w:val="16"/>
          <w:lang w:eastAsia="zh-CN"/>
        </w:rPr>
        <w:t>What if everyone were guaranteed a universal basic income? What if no one lacked for safe housing? What if people could move freely and without repercussion across borders; or what if there were no borders?</w:t>
      </w:r>
      <w:r w:rsidRPr="00907FF6">
        <w:rPr>
          <w:rFonts w:asciiTheme="majorHAnsi" w:hAnsiTheme="majorHAnsi" w:cs="Times New Roman"/>
          <w:color w:val="000000" w:themeColor="text1"/>
          <w:sz w:val="16"/>
          <w:szCs w:val="16"/>
          <w:lang w:eastAsia="zh-CN"/>
        </w:rPr>
        <w:t xml:space="preserve"> </w:t>
      </w:r>
      <w:r w:rsidRPr="008C3153">
        <w:rPr>
          <w:rFonts w:asciiTheme="majorHAnsi" w:hAnsiTheme="majorHAnsi" w:cs="Times New Roman"/>
          <w:color w:val="000000" w:themeColor="text1"/>
          <w:sz w:val="16"/>
          <w:szCs w:val="16"/>
          <w:lang w:eastAsia="zh-CN"/>
        </w:rPr>
        <w:t>What if war were a thing of the past?</w:t>
      </w:r>
      <w:r w:rsidRPr="00907FF6">
        <w:rPr>
          <w:rFonts w:asciiTheme="majorHAnsi" w:hAnsiTheme="majorHAnsi" w:cs="Times New Roman"/>
          <w:color w:val="000000" w:themeColor="text1"/>
          <w:szCs w:val="22"/>
          <w:lang w:eastAsia="zh-CN"/>
        </w:rPr>
        <w:t xml:space="preserve"> </w:t>
      </w:r>
      <w:r w:rsidRPr="008C3153">
        <w:rPr>
          <w:rFonts w:asciiTheme="majorHAnsi" w:hAnsiTheme="majorHAnsi" w:cs="Times New Roman"/>
          <w:color w:val="000000" w:themeColor="text1"/>
          <w:szCs w:val="22"/>
          <w:u w:val="single"/>
          <w:lang w:eastAsia="zh-CN"/>
        </w:rPr>
        <w:t xml:space="preserve">While it’s probably ill-advised to rely too heavily on fictional accounts for organizing lessons, I have been thinking a lot about ways that the expanded horizons offered by </w:t>
      </w:r>
      <w:r w:rsidRPr="00907FF6">
        <w:rPr>
          <w:rFonts w:asciiTheme="majorHAnsi" w:hAnsiTheme="majorHAnsi" w:cs="Times New Roman"/>
          <w:color w:val="000000" w:themeColor="text1"/>
          <w:szCs w:val="22"/>
          <w:u w:val="single"/>
          <w:lang w:eastAsia="zh-CN"/>
        </w:rPr>
        <w:t>Black Panther</w:t>
      </w:r>
      <w:r w:rsidRPr="008C3153">
        <w:rPr>
          <w:rFonts w:asciiTheme="majorHAnsi" w:hAnsiTheme="majorHAnsi" w:cs="Times New Roman"/>
          <w:color w:val="000000" w:themeColor="text1"/>
          <w:szCs w:val="22"/>
          <w:u w:val="single"/>
          <w:lang w:eastAsia="zh-CN"/>
        </w:rPr>
        <w:t xml:space="preserve"> could be mobilized to expand the political horizons of people who find radical social change too fantastical.</w:t>
      </w:r>
      <w:r w:rsidRPr="008C3153">
        <w:rPr>
          <w:rFonts w:asciiTheme="majorHAnsi" w:hAnsiTheme="majorHAnsi" w:cs="Times New Roman"/>
          <w:color w:val="000000" w:themeColor="text1"/>
          <w:szCs w:val="22"/>
          <w:lang w:eastAsia="zh-CN"/>
        </w:rPr>
        <w:t xml:space="preserve"> </w:t>
      </w:r>
      <w:r w:rsidRPr="008C3153">
        <w:rPr>
          <w:rFonts w:asciiTheme="majorHAnsi" w:hAnsiTheme="majorHAnsi" w:cs="Times New Roman"/>
          <w:color w:val="000000" w:themeColor="text1"/>
          <w:sz w:val="16"/>
          <w:szCs w:val="16"/>
          <w:lang w:eastAsia="zh-CN"/>
        </w:rPr>
        <w:t xml:space="preserve">In that spirit, I offer a handful of potential lessons from </w:t>
      </w:r>
      <w:r w:rsidRPr="00907FF6">
        <w:rPr>
          <w:rFonts w:asciiTheme="majorHAnsi" w:hAnsiTheme="majorHAnsi" w:cs="Times New Roman"/>
          <w:color w:val="000000" w:themeColor="text1"/>
          <w:sz w:val="16"/>
          <w:szCs w:val="16"/>
          <w:lang w:eastAsia="zh-CN"/>
        </w:rPr>
        <w:t>Black Panther</w:t>
      </w:r>
      <w:r w:rsidRPr="008C3153">
        <w:rPr>
          <w:rFonts w:asciiTheme="majorHAnsi" w:hAnsiTheme="majorHAnsi" w:cs="Times New Roman"/>
          <w:color w:val="000000" w:themeColor="text1"/>
          <w:sz w:val="16"/>
          <w:szCs w:val="16"/>
          <w:lang w:eastAsia="zh-CN"/>
        </w:rPr>
        <w:t xml:space="preserve"> for our movements.</w:t>
      </w:r>
      <w:r w:rsidRPr="00907FF6">
        <w:rPr>
          <w:rFonts w:asciiTheme="majorHAnsi" w:hAnsiTheme="majorHAnsi" w:cs="Times New Roman"/>
          <w:color w:val="000000" w:themeColor="text1"/>
          <w:sz w:val="16"/>
          <w:szCs w:val="16"/>
          <w:lang w:eastAsia="zh-CN"/>
        </w:rPr>
        <w:t xml:space="preserve"> </w:t>
      </w:r>
      <w:r w:rsidRPr="00907FF6">
        <w:rPr>
          <w:rFonts w:asciiTheme="majorHAnsi" w:eastAsia="Times New Roman" w:hAnsiTheme="majorHAnsi" w:cs="Times New Roman"/>
          <w:b/>
          <w:bCs/>
          <w:color w:val="000000" w:themeColor="text1"/>
          <w:sz w:val="16"/>
          <w:szCs w:val="16"/>
          <w:lang w:eastAsia="zh-CN"/>
        </w:rPr>
        <w:t xml:space="preserve">Internationalism Is Essential </w:t>
      </w:r>
      <w:r w:rsidRPr="008C3153">
        <w:rPr>
          <w:rFonts w:asciiTheme="majorHAnsi" w:hAnsiTheme="majorHAnsi" w:cs="Times New Roman"/>
          <w:color w:val="000000" w:themeColor="text1"/>
          <w:sz w:val="16"/>
          <w:szCs w:val="16"/>
          <w:lang w:eastAsia="zh-CN"/>
        </w:rPr>
        <w:t>No group can build a more self-determined future alone. Oppressed groups committed to shifting power relations are stronger for seeing their fates as bound together and working collaboratively to transform conditions not just for themselves, but for those to whom their fate is tied.</w:t>
      </w:r>
      <w:r w:rsidRPr="00907FF6">
        <w:rPr>
          <w:rFonts w:asciiTheme="majorHAnsi" w:hAnsiTheme="majorHAnsi" w:cs="Times New Roman"/>
          <w:color w:val="000000" w:themeColor="text1"/>
          <w:szCs w:val="22"/>
          <w:lang w:eastAsia="zh-CN"/>
        </w:rPr>
        <w:t xml:space="preserve"> </w:t>
      </w:r>
      <w:r w:rsidRPr="00907FF6">
        <w:rPr>
          <w:rFonts w:asciiTheme="majorHAnsi" w:hAnsiTheme="majorHAnsi" w:cs="Times New Roman"/>
          <w:color w:val="000000" w:themeColor="text1"/>
          <w:szCs w:val="22"/>
          <w:u w:val="single"/>
          <w:lang w:eastAsia="zh-CN"/>
        </w:rPr>
        <w:t>Black Panther’s</w:t>
      </w:r>
      <w:r w:rsidRPr="008C3153">
        <w:rPr>
          <w:rFonts w:asciiTheme="majorHAnsi" w:hAnsiTheme="majorHAnsi" w:cs="Times New Roman"/>
          <w:color w:val="000000" w:themeColor="text1"/>
          <w:szCs w:val="22"/>
          <w:u w:val="single"/>
          <w:lang w:eastAsia="zh-CN"/>
        </w:rPr>
        <w:t xml:space="preserve"> Wakanda has maintained a centuries-long practice of isolationism and has intentionally hidden behind a false front to maintain its magical mineral wealth even while witnessing the impacts of colonialism decimating its neighbors. The character of </w:t>
      </w:r>
      <w:proofErr w:type="spellStart"/>
      <w:r w:rsidRPr="008C3153">
        <w:rPr>
          <w:rFonts w:asciiTheme="majorHAnsi" w:hAnsiTheme="majorHAnsi" w:cs="Times New Roman"/>
          <w:color w:val="000000" w:themeColor="text1"/>
          <w:szCs w:val="22"/>
          <w:u w:val="single"/>
          <w:lang w:eastAsia="zh-CN"/>
        </w:rPr>
        <w:t>Killmonger</w:t>
      </w:r>
      <w:proofErr w:type="spellEnd"/>
      <w:r w:rsidRPr="008C3153">
        <w:rPr>
          <w:rFonts w:asciiTheme="majorHAnsi" w:hAnsiTheme="majorHAnsi" w:cs="Times New Roman"/>
          <w:color w:val="000000" w:themeColor="text1"/>
          <w:szCs w:val="22"/>
          <w:u w:val="single"/>
          <w:lang w:eastAsia="zh-CN"/>
        </w:rPr>
        <w:t xml:space="preserve"> is the film’s strongest voice against isolationism. He is also portrayed as a diabolical political extremist. </w:t>
      </w:r>
      <w:r w:rsidRPr="008C3153">
        <w:rPr>
          <w:rFonts w:asciiTheme="majorHAnsi" w:hAnsiTheme="majorHAnsi" w:cs="Times New Roman"/>
          <w:color w:val="000000" w:themeColor="text1"/>
          <w:sz w:val="16"/>
          <w:szCs w:val="16"/>
          <w:lang w:eastAsia="zh-CN"/>
        </w:rPr>
        <w:t>While Wakanda chooses to become more open to international relations, notably mediated by a white CIA agent and via the United Nations, for people who care about building a more liberated future for Black people, it could be wise to reflect on historical lessons for building people’s power rooted in internationalism.</w:t>
      </w:r>
      <w:r w:rsidRPr="00907FF6">
        <w:rPr>
          <w:rFonts w:asciiTheme="majorHAnsi" w:hAnsiTheme="majorHAnsi" w:cs="Times New Roman"/>
          <w:color w:val="000000" w:themeColor="text1"/>
          <w:sz w:val="16"/>
          <w:szCs w:val="16"/>
          <w:lang w:eastAsia="zh-CN"/>
        </w:rPr>
        <w:t xml:space="preserve"> </w:t>
      </w:r>
      <w:r w:rsidRPr="008C3153">
        <w:rPr>
          <w:rFonts w:asciiTheme="majorHAnsi" w:hAnsiTheme="majorHAnsi" w:cs="Times New Roman"/>
          <w:color w:val="000000" w:themeColor="text1"/>
          <w:sz w:val="16"/>
          <w:szCs w:val="16"/>
          <w:lang w:eastAsia="zh-CN"/>
        </w:rPr>
        <w:t xml:space="preserve">The Third World, as Vijay </w:t>
      </w:r>
      <w:proofErr w:type="spellStart"/>
      <w:r w:rsidRPr="008C3153">
        <w:rPr>
          <w:rFonts w:asciiTheme="majorHAnsi" w:hAnsiTheme="majorHAnsi" w:cs="Times New Roman"/>
          <w:color w:val="000000" w:themeColor="text1"/>
          <w:sz w:val="16"/>
          <w:szCs w:val="16"/>
          <w:lang w:eastAsia="zh-CN"/>
        </w:rPr>
        <w:t>Prashad</w:t>
      </w:r>
      <w:proofErr w:type="spellEnd"/>
      <w:r w:rsidRPr="008C3153">
        <w:rPr>
          <w:rFonts w:asciiTheme="majorHAnsi" w:hAnsiTheme="majorHAnsi" w:cs="Times New Roman"/>
          <w:color w:val="000000" w:themeColor="text1"/>
          <w:sz w:val="16"/>
          <w:szCs w:val="16"/>
          <w:lang w:eastAsia="zh-CN"/>
        </w:rPr>
        <w:t xml:space="preserve"> reminds us, was conceived as a project, not a place</w:t>
      </w:r>
      <w:r w:rsidRPr="008C3153">
        <w:rPr>
          <w:rFonts w:asciiTheme="majorHAnsi" w:hAnsiTheme="majorHAnsi" w:cs="Times New Roman"/>
          <w:color w:val="000000" w:themeColor="text1"/>
          <w:szCs w:val="22"/>
          <w:lang w:eastAsia="zh-CN"/>
        </w:rPr>
        <w:t xml:space="preserve">. </w:t>
      </w:r>
      <w:r w:rsidRPr="008C3153">
        <w:rPr>
          <w:rFonts w:asciiTheme="majorHAnsi" w:hAnsiTheme="majorHAnsi" w:cs="Times New Roman"/>
          <w:color w:val="000000" w:themeColor="text1"/>
          <w:szCs w:val="22"/>
          <w:u w:val="single"/>
          <w:lang w:eastAsia="zh-CN"/>
        </w:rPr>
        <w:t>Even while fighting for national liberation, the “darker nations” worked to create agreements that aimed at addressing the conditions imperiling them both individually and collectively. Historical projects from the League against Imperialism and the Non-Aligned Movement to the Bandung and Tricontinental Conferences hoped to decrease the threats of colonization and war, to increase economic equity, and to increase democracy such that nations that had been marginalized could exercise more power in international spheres.</w:t>
      </w:r>
      <w:r w:rsidRPr="008C3153">
        <w:rPr>
          <w:rFonts w:asciiTheme="majorHAnsi" w:hAnsiTheme="majorHAnsi" w:cs="Times New Roman"/>
          <w:color w:val="000000" w:themeColor="text1"/>
          <w:szCs w:val="22"/>
          <w:lang w:eastAsia="zh-CN"/>
        </w:rPr>
        <w:t xml:space="preserve"> </w:t>
      </w:r>
      <w:r w:rsidRPr="008C3153">
        <w:rPr>
          <w:rFonts w:asciiTheme="majorHAnsi" w:hAnsiTheme="majorHAnsi" w:cs="Times New Roman"/>
          <w:color w:val="000000" w:themeColor="text1"/>
          <w:sz w:val="16"/>
          <w:szCs w:val="16"/>
          <w:lang w:eastAsia="zh-CN"/>
        </w:rPr>
        <w:t>These projects, often fueled by the energy of strong people’s movements and anti-colonial campaigns, struggled under the weight of imperial powers that understood the threats posed by these joint efforts. However, they also built substantial networks that offered ideological and strategic as well as financial and other material support, from arms to medicine to human beings, used to gain and maintain independence.</w:t>
      </w:r>
      <w:r w:rsidRPr="008C3153">
        <w:rPr>
          <w:rFonts w:asciiTheme="majorHAnsi" w:hAnsiTheme="majorHAnsi" w:cs="Times New Roman"/>
          <w:color w:val="000000" w:themeColor="text1"/>
          <w:szCs w:val="22"/>
          <w:lang w:eastAsia="zh-CN"/>
        </w:rPr>
        <w:t xml:space="preserve"> </w:t>
      </w:r>
      <w:r w:rsidRPr="008C3153">
        <w:rPr>
          <w:rFonts w:asciiTheme="majorHAnsi" w:hAnsiTheme="majorHAnsi" w:cs="Times New Roman"/>
          <w:b/>
          <w:bCs/>
          <w:color w:val="000000" w:themeColor="text1"/>
          <w:szCs w:val="22"/>
          <w:u w:val="single"/>
          <w:lang w:eastAsia="zh-CN"/>
        </w:rPr>
        <w:t>A powerful Black future requires a commitment to a durable solidarity that spans national borders and engages rather than rejects diasporic populations.</w:t>
      </w:r>
      <w:r w:rsidRPr="00907FF6">
        <w:rPr>
          <w:rFonts w:asciiTheme="majorHAnsi" w:hAnsiTheme="majorHAnsi" w:cs="Times New Roman"/>
          <w:color w:val="000000" w:themeColor="text1"/>
          <w:szCs w:val="22"/>
          <w:u w:val="single"/>
          <w:lang w:eastAsia="zh-CN"/>
        </w:rPr>
        <w:t xml:space="preserve"> </w:t>
      </w:r>
      <w:r w:rsidRPr="00907FF6">
        <w:rPr>
          <w:rFonts w:asciiTheme="majorHAnsi" w:eastAsia="Times New Roman" w:hAnsiTheme="majorHAnsi" w:cs="Times New Roman"/>
          <w:b/>
          <w:bCs/>
          <w:color w:val="000000" w:themeColor="text1"/>
          <w:sz w:val="16"/>
          <w:szCs w:val="16"/>
          <w:lang w:eastAsia="zh-CN"/>
        </w:rPr>
        <w:t xml:space="preserve">Women in the Lead </w:t>
      </w:r>
      <w:r w:rsidRPr="009E130F">
        <w:rPr>
          <w:rFonts w:asciiTheme="majorHAnsi" w:hAnsiTheme="majorHAnsi" w:cs="Times New Roman"/>
          <w:color w:val="000000" w:themeColor="text1"/>
          <w:sz w:val="16"/>
          <w:szCs w:val="16"/>
          <w:lang w:eastAsia="zh-CN"/>
        </w:rPr>
        <w:t>The presence of powerful women is essential and having women and gender nonconforming people who kick ass around us makes many more things possible. But those women must do more than caretake, protect, defend, advise, or even make technological advances. They must lead. We won’t advance liberation struggles without women holding genuine power and crafting strategy</w:t>
      </w:r>
      <w:r w:rsidRPr="009E130F">
        <w:rPr>
          <w:rFonts w:asciiTheme="majorHAnsi" w:hAnsiTheme="majorHAnsi" w:cs="Times New Roman"/>
          <w:color w:val="000000" w:themeColor="text1"/>
          <w:szCs w:val="22"/>
          <w:lang w:eastAsia="zh-CN"/>
        </w:rPr>
        <w:t>.</w:t>
      </w:r>
      <w:r w:rsidRPr="009E130F">
        <w:rPr>
          <w:rFonts w:asciiTheme="majorHAnsi" w:hAnsiTheme="majorHAnsi" w:cs="Times New Roman"/>
          <w:color w:val="000000" w:themeColor="text1"/>
          <w:szCs w:val="22"/>
          <w:u w:val="single"/>
          <w:lang w:eastAsia="zh-CN"/>
        </w:rPr>
        <w:t xml:space="preserve"> Revolutionary movements have frequently failed to adequately integrate women and gender nonconforming people into their leadership. Further, the lion’s share of political and social movements pushing for social change around the world are made possible by women’s labor even when they are not afforded the respect of being seen as those movements’ leaders. </w:t>
      </w:r>
      <w:r w:rsidRPr="009E130F">
        <w:rPr>
          <w:rFonts w:asciiTheme="majorHAnsi" w:hAnsiTheme="majorHAnsi" w:cs="Times New Roman"/>
          <w:color w:val="000000" w:themeColor="text1"/>
          <w:sz w:val="16"/>
          <w:szCs w:val="16"/>
          <w:lang w:eastAsia="zh-CN"/>
        </w:rPr>
        <w:t>If we can dream anything we want, why not correct this error?</w:t>
      </w:r>
      <w:r w:rsidRPr="00907FF6">
        <w:rPr>
          <w:rFonts w:asciiTheme="majorHAnsi" w:hAnsiTheme="majorHAnsi" w:cs="Times New Roman"/>
          <w:color w:val="000000" w:themeColor="text1"/>
          <w:sz w:val="16"/>
          <w:szCs w:val="16"/>
          <w:lang w:eastAsia="zh-CN"/>
        </w:rPr>
        <w:t xml:space="preserve"> </w:t>
      </w:r>
      <w:r w:rsidRPr="009E130F">
        <w:rPr>
          <w:rFonts w:asciiTheme="majorHAnsi" w:hAnsiTheme="majorHAnsi" w:cs="Times New Roman"/>
          <w:b/>
          <w:bCs/>
          <w:color w:val="000000" w:themeColor="text1"/>
          <w:szCs w:val="22"/>
          <w:u w:val="single"/>
          <w:lang w:eastAsia="zh-CN"/>
        </w:rPr>
        <w:t xml:space="preserve">Our current period offers examples of young Black women and trans people demanding leadership in the fights for their futures. </w:t>
      </w:r>
      <w:r w:rsidRPr="00AA4F00">
        <w:rPr>
          <w:rFonts w:asciiTheme="majorHAnsi" w:hAnsiTheme="majorHAnsi" w:cs="Times New Roman"/>
          <w:b/>
          <w:bCs/>
          <w:color w:val="000000" w:themeColor="text1"/>
          <w:szCs w:val="22"/>
          <w:u w:val="single"/>
          <w:lang w:eastAsia="zh-CN"/>
        </w:rPr>
        <w:t>Black Youth Project 100</w:t>
      </w:r>
      <w:r w:rsidRPr="009E130F">
        <w:rPr>
          <w:rFonts w:asciiTheme="majorHAnsi" w:hAnsiTheme="majorHAnsi" w:cs="Times New Roman"/>
          <w:b/>
          <w:bCs/>
          <w:color w:val="000000" w:themeColor="text1"/>
          <w:szCs w:val="22"/>
          <w:u w:val="single"/>
          <w:lang w:eastAsia="zh-CN"/>
        </w:rPr>
        <w:t xml:space="preserve">, </w:t>
      </w:r>
      <w:proofErr w:type="spellStart"/>
      <w:r w:rsidRPr="00AA4F00">
        <w:rPr>
          <w:rFonts w:asciiTheme="majorHAnsi" w:hAnsiTheme="majorHAnsi" w:cs="Times New Roman"/>
          <w:b/>
          <w:bCs/>
          <w:color w:val="000000" w:themeColor="text1"/>
          <w:szCs w:val="22"/>
          <w:u w:val="single"/>
          <w:lang w:eastAsia="zh-CN"/>
        </w:rPr>
        <w:t>Asata’s</w:t>
      </w:r>
      <w:proofErr w:type="spellEnd"/>
      <w:r w:rsidRPr="00AA4F00">
        <w:rPr>
          <w:rFonts w:asciiTheme="majorHAnsi" w:hAnsiTheme="majorHAnsi" w:cs="Times New Roman"/>
          <w:b/>
          <w:bCs/>
          <w:color w:val="000000" w:themeColor="text1"/>
          <w:szCs w:val="22"/>
          <w:u w:val="single"/>
          <w:lang w:eastAsia="zh-CN"/>
        </w:rPr>
        <w:t xml:space="preserve"> Daughters</w:t>
      </w:r>
      <w:r w:rsidRPr="009E130F">
        <w:rPr>
          <w:rFonts w:asciiTheme="majorHAnsi" w:hAnsiTheme="majorHAnsi" w:cs="Times New Roman"/>
          <w:b/>
          <w:bCs/>
          <w:color w:val="000000" w:themeColor="text1"/>
          <w:szCs w:val="22"/>
          <w:u w:val="single"/>
          <w:lang w:eastAsia="zh-CN"/>
        </w:rPr>
        <w:t xml:space="preserve">, </w:t>
      </w:r>
      <w:proofErr w:type="spellStart"/>
      <w:r w:rsidRPr="00AA4F00">
        <w:rPr>
          <w:rFonts w:asciiTheme="majorHAnsi" w:hAnsiTheme="majorHAnsi" w:cs="Times New Roman"/>
          <w:b/>
          <w:bCs/>
          <w:color w:val="000000" w:themeColor="text1"/>
          <w:szCs w:val="22"/>
          <w:u w:val="single"/>
          <w:lang w:eastAsia="zh-CN"/>
        </w:rPr>
        <w:t>SpiritHouse</w:t>
      </w:r>
      <w:proofErr w:type="spellEnd"/>
      <w:r w:rsidRPr="009E130F">
        <w:rPr>
          <w:rFonts w:asciiTheme="majorHAnsi" w:hAnsiTheme="majorHAnsi" w:cs="Times New Roman"/>
          <w:b/>
          <w:bCs/>
          <w:color w:val="000000" w:themeColor="text1"/>
          <w:szCs w:val="22"/>
          <w:u w:val="single"/>
          <w:lang w:eastAsia="zh-CN"/>
        </w:rPr>
        <w:t xml:space="preserve">, </w:t>
      </w:r>
      <w:r w:rsidRPr="00AA4F00">
        <w:rPr>
          <w:rFonts w:asciiTheme="majorHAnsi" w:hAnsiTheme="majorHAnsi" w:cs="Times New Roman"/>
          <w:b/>
          <w:bCs/>
          <w:color w:val="000000" w:themeColor="text1"/>
          <w:szCs w:val="22"/>
          <w:u w:val="single"/>
          <w:lang w:eastAsia="zh-CN"/>
        </w:rPr>
        <w:t>TGI Justice Project</w:t>
      </w:r>
      <w:r w:rsidRPr="009E130F">
        <w:rPr>
          <w:rFonts w:asciiTheme="majorHAnsi" w:hAnsiTheme="majorHAnsi" w:cs="Times New Roman"/>
          <w:b/>
          <w:bCs/>
          <w:color w:val="000000" w:themeColor="text1"/>
          <w:szCs w:val="22"/>
          <w:u w:val="single"/>
          <w:lang w:eastAsia="zh-CN"/>
        </w:rPr>
        <w:t>, and similar groups are advancing programs for Black liberation in the U.S. that are also explicitly rooted in the intentional leadership of Black women and gender nonconforming people.</w:t>
      </w:r>
      <w:r w:rsidRPr="009E130F">
        <w:rPr>
          <w:rFonts w:asciiTheme="majorHAnsi" w:hAnsiTheme="majorHAnsi" w:cs="Times New Roman"/>
          <w:color w:val="000000" w:themeColor="text1"/>
          <w:szCs w:val="22"/>
          <w:u w:val="single"/>
          <w:lang w:eastAsia="zh-CN"/>
        </w:rPr>
        <w:t xml:space="preserve"> </w:t>
      </w:r>
      <w:r w:rsidRPr="009E130F">
        <w:rPr>
          <w:rFonts w:asciiTheme="majorHAnsi" w:hAnsiTheme="majorHAnsi" w:cs="Times New Roman"/>
          <w:color w:val="000000" w:themeColor="text1"/>
          <w:sz w:val="16"/>
          <w:szCs w:val="16"/>
          <w:lang w:eastAsia="zh-CN"/>
        </w:rPr>
        <w:t>These organizations draw from the long history of Black women’s leadership and apply lessons to contemporary conditions.</w:t>
      </w:r>
      <w:r w:rsidRPr="00907FF6">
        <w:rPr>
          <w:rFonts w:asciiTheme="majorHAnsi" w:hAnsiTheme="majorHAnsi" w:cs="Times New Roman"/>
          <w:color w:val="000000" w:themeColor="text1"/>
          <w:sz w:val="16"/>
          <w:szCs w:val="16"/>
          <w:lang w:eastAsia="zh-CN"/>
        </w:rPr>
        <w:t xml:space="preserve"> </w:t>
      </w:r>
      <w:r w:rsidRPr="00907FF6">
        <w:rPr>
          <w:rFonts w:asciiTheme="majorHAnsi" w:eastAsia="Times New Roman" w:hAnsiTheme="majorHAnsi" w:cs="Times New Roman"/>
          <w:b/>
          <w:bCs/>
          <w:color w:val="000000" w:themeColor="text1"/>
          <w:sz w:val="16"/>
          <w:szCs w:val="16"/>
          <w:lang w:eastAsia="zh-CN"/>
        </w:rPr>
        <w:t xml:space="preserve">Black Power Is Beautiful </w:t>
      </w:r>
      <w:r w:rsidRPr="00B33169">
        <w:rPr>
          <w:rFonts w:asciiTheme="majorHAnsi" w:hAnsiTheme="majorHAnsi" w:cs="Times New Roman"/>
          <w:color w:val="000000" w:themeColor="text1"/>
          <w:sz w:val="16"/>
          <w:szCs w:val="16"/>
          <w:lang w:eastAsia="zh-CN"/>
        </w:rPr>
        <w:t xml:space="preserve">I was as dazzled as any </w:t>
      </w:r>
      <w:r w:rsidRPr="00907FF6">
        <w:rPr>
          <w:rFonts w:asciiTheme="majorHAnsi" w:hAnsiTheme="majorHAnsi" w:cs="Times New Roman"/>
          <w:color w:val="000000" w:themeColor="text1"/>
          <w:sz w:val="16"/>
          <w:szCs w:val="16"/>
          <w:lang w:eastAsia="zh-CN"/>
        </w:rPr>
        <w:t>Black Panther</w:t>
      </w:r>
      <w:r w:rsidRPr="00B33169">
        <w:rPr>
          <w:rFonts w:asciiTheme="majorHAnsi" w:hAnsiTheme="majorHAnsi" w:cs="Times New Roman"/>
          <w:color w:val="000000" w:themeColor="text1"/>
          <w:sz w:val="16"/>
          <w:szCs w:val="16"/>
          <w:lang w:eastAsia="zh-CN"/>
        </w:rPr>
        <w:t xml:space="preserve"> viewer by the parade of Black people in the film.</w:t>
      </w:r>
      <w:r w:rsidRPr="00907FF6">
        <w:rPr>
          <w:rFonts w:asciiTheme="majorHAnsi" w:hAnsiTheme="majorHAnsi" w:cs="Times New Roman"/>
          <w:color w:val="000000" w:themeColor="text1"/>
          <w:sz w:val="16"/>
          <w:szCs w:val="16"/>
          <w:lang w:eastAsia="zh-CN"/>
        </w:rPr>
        <w:t xml:space="preserve"> </w:t>
      </w:r>
      <w:r w:rsidRPr="00B33169">
        <w:rPr>
          <w:rFonts w:asciiTheme="majorHAnsi" w:hAnsiTheme="majorHAnsi" w:cs="Times New Roman"/>
          <w:color w:val="000000" w:themeColor="text1"/>
          <w:sz w:val="16"/>
          <w:szCs w:val="16"/>
          <w:lang w:eastAsia="zh-CN"/>
        </w:rPr>
        <w:t>People representing a variety of cultures, embodying a variety of hues, and fulfilling a variety of roles.</w:t>
      </w:r>
      <w:r w:rsidRPr="00907FF6">
        <w:rPr>
          <w:rFonts w:asciiTheme="majorHAnsi" w:hAnsiTheme="majorHAnsi" w:cs="Times New Roman"/>
          <w:color w:val="000000" w:themeColor="text1"/>
          <w:sz w:val="16"/>
          <w:szCs w:val="16"/>
          <w:lang w:eastAsia="zh-CN"/>
        </w:rPr>
        <w:t xml:space="preserve"> </w:t>
      </w:r>
      <w:r w:rsidRPr="00B33169">
        <w:rPr>
          <w:rFonts w:asciiTheme="majorHAnsi" w:hAnsiTheme="majorHAnsi" w:cs="Times New Roman"/>
          <w:color w:val="000000" w:themeColor="text1"/>
          <w:sz w:val="16"/>
          <w:szCs w:val="16"/>
          <w:lang w:eastAsia="zh-CN"/>
        </w:rPr>
        <w:t>A world of Black people.</w:t>
      </w:r>
      <w:r w:rsidRPr="00907FF6">
        <w:rPr>
          <w:rFonts w:asciiTheme="majorHAnsi" w:hAnsiTheme="majorHAnsi" w:cs="Times New Roman"/>
          <w:color w:val="000000" w:themeColor="text1"/>
          <w:sz w:val="16"/>
          <w:szCs w:val="16"/>
          <w:lang w:eastAsia="zh-CN"/>
        </w:rPr>
        <w:t xml:space="preserve"> </w:t>
      </w:r>
      <w:r w:rsidRPr="00B33169">
        <w:rPr>
          <w:rFonts w:asciiTheme="majorHAnsi" w:hAnsiTheme="majorHAnsi" w:cs="Times New Roman"/>
          <w:color w:val="000000" w:themeColor="text1"/>
          <w:sz w:val="16"/>
          <w:szCs w:val="16"/>
          <w:lang w:eastAsia="zh-CN"/>
        </w:rPr>
        <w:t>We’re often absent from mainstream representations of life or relegated to narrow depictions that deny us connection to our full, complicated humanity, and many of us are hungry to see ourselves reflected in the culture we consume.</w:t>
      </w:r>
      <w:r w:rsidRPr="00907FF6">
        <w:rPr>
          <w:rFonts w:asciiTheme="majorHAnsi" w:hAnsiTheme="majorHAnsi" w:cs="Times New Roman"/>
          <w:color w:val="000000" w:themeColor="text1"/>
          <w:sz w:val="16"/>
          <w:szCs w:val="16"/>
          <w:lang w:eastAsia="zh-CN"/>
        </w:rPr>
        <w:t xml:space="preserve"> </w:t>
      </w:r>
      <w:r w:rsidRPr="00B33169">
        <w:rPr>
          <w:rFonts w:asciiTheme="majorHAnsi" w:hAnsiTheme="majorHAnsi" w:cs="Times New Roman"/>
          <w:color w:val="000000" w:themeColor="text1"/>
          <w:sz w:val="16"/>
          <w:szCs w:val="16"/>
          <w:lang w:eastAsia="zh-CN"/>
        </w:rPr>
        <w:t>While Black surely is beautiful, having more of us in the picture, even in our grandeur, isn’t enough to transform our conditions</w:t>
      </w:r>
      <w:r w:rsidRPr="00B33169">
        <w:rPr>
          <w:rFonts w:asciiTheme="majorHAnsi" w:hAnsiTheme="majorHAnsi" w:cs="Times New Roman"/>
          <w:color w:val="000000" w:themeColor="text1"/>
          <w:szCs w:val="22"/>
          <w:lang w:eastAsia="zh-CN"/>
        </w:rPr>
        <w:t xml:space="preserve">. </w:t>
      </w:r>
      <w:r w:rsidRPr="00B33169">
        <w:rPr>
          <w:rFonts w:asciiTheme="majorHAnsi" w:hAnsiTheme="majorHAnsi" w:cs="Times New Roman"/>
          <w:b/>
          <w:bCs/>
          <w:color w:val="000000" w:themeColor="text1"/>
          <w:szCs w:val="22"/>
          <w:u w:val="single"/>
          <w:lang w:eastAsia="zh-CN"/>
        </w:rPr>
        <w:t>To live meaningful, self-determined lives requires shifting power</w:t>
      </w:r>
      <w:r w:rsidRPr="00B33169">
        <w:rPr>
          <w:rFonts w:asciiTheme="majorHAnsi" w:hAnsiTheme="majorHAnsi" w:cs="Times New Roman"/>
          <w:b/>
          <w:bCs/>
          <w:color w:val="000000" w:themeColor="text1"/>
          <w:szCs w:val="22"/>
          <w:lang w:eastAsia="zh-CN"/>
        </w:rPr>
        <w:t xml:space="preserve">. </w:t>
      </w:r>
      <w:r w:rsidRPr="00B33169">
        <w:rPr>
          <w:rFonts w:asciiTheme="majorHAnsi" w:hAnsiTheme="majorHAnsi" w:cs="Times New Roman"/>
          <w:b/>
          <w:bCs/>
          <w:color w:val="000000" w:themeColor="text1"/>
          <w:szCs w:val="22"/>
          <w:u w:val="single"/>
          <w:lang w:eastAsia="zh-CN"/>
        </w:rPr>
        <w:t>Those shifts will not come from embracing capitalism, hoarding natural resources, and getting ours.</w:t>
      </w:r>
      <w:r w:rsidRPr="00AA4F00">
        <w:rPr>
          <w:rFonts w:asciiTheme="majorHAnsi" w:hAnsiTheme="majorHAnsi" w:cs="Times New Roman"/>
          <w:b/>
          <w:bCs/>
          <w:color w:val="000000" w:themeColor="text1"/>
          <w:szCs w:val="22"/>
          <w:u w:val="single"/>
          <w:lang w:eastAsia="zh-CN"/>
        </w:rPr>
        <w:t xml:space="preserve"> </w:t>
      </w:r>
      <w:r w:rsidRPr="00B33169">
        <w:rPr>
          <w:rFonts w:asciiTheme="majorHAnsi" w:hAnsiTheme="majorHAnsi" w:cs="Times New Roman"/>
          <w:b/>
          <w:bCs/>
          <w:color w:val="000000" w:themeColor="text1"/>
          <w:szCs w:val="22"/>
          <w:u w:val="single"/>
          <w:lang w:eastAsia="zh-CN"/>
        </w:rPr>
        <w:t>They will come from confronting our oppressors, from undermining their power and legitimacy, from sabotaging their tools, and from building our own power to fight back</w:t>
      </w:r>
      <w:r w:rsidRPr="00B33169">
        <w:rPr>
          <w:rFonts w:asciiTheme="majorHAnsi" w:hAnsiTheme="majorHAnsi" w:cs="Times New Roman"/>
          <w:color w:val="000000" w:themeColor="text1"/>
          <w:sz w:val="16"/>
          <w:szCs w:val="16"/>
          <w:u w:val="single"/>
          <w:lang w:eastAsia="zh-CN"/>
        </w:rPr>
        <w:t>.</w:t>
      </w:r>
      <w:r w:rsidRPr="00907FF6">
        <w:rPr>
          <w:rFonts w:asciiTheme="majorHAnsi" w:hAnsiTheme="majorHAnsi" w:cs="Times New Roman"/>
          <w:color w:val="000000" w:themeColor="text1"/>
          <w:sz w:val="16"/>
          <w:szCs w:val="16"/>
          <w:lang w:eastAsia="zh-CN"/>
        </w:rPr>
        <w:t xml:space="preserve"> </w:t>
      </w:r>
      <w:r w:rsidRPr="00B33169">
        <w:rPr>
          <w:rFonts w:asciiTheme="majorHAnsi" w:hAnsiTheme="majorHAnsi" w:cs="Times New Roman"/>
          <w:color w:val="000000" w:themeColor="text1"/>
          <w:sz w:val="16"/>
          <w:szCs w:val="16"/>
          <w:lang w:eastAsia="zh-CN"/>
        </w:rPr>
        <w:t>We would be wise to not be distracted by moves to more inclusion or better representations that don’t ultimately increase our self-determination as well.</w:t>
      </w:r>
      <w:r w:rsidRPr="00907FF6">
        <w:rPr>
          <w:rFonts w:asciiTheme="majorHAnsi" w:hAnsiTheme="majorHAnsi" w:cs="Times New Roman"/>
          <w:color w:val="000000" w:themeColor="text1"/>
          <w:sz w:val="16"/>
          <w:szCs w:val="16"/>
          <w:lang w:eastAsia="zh-CN"/>
        </w:rPr>
        <w:t xml:space="preserve"> </w:t>
      </w:r>
      <w:r w:rsidRPr="00907FF6">
        <w:rPr>
          <w:rFonts w:asciiTheme="majorHAnsi" w:eastAsia="Times New Roman" w:hAnsiTheme="majorHAnsi" w:cs="Times New Roman"/>
          <w:b/>
          <w:bCs/>
          <w:color w:val="000000" w:themeColor="text1"/>
          <w:sz w:val="16"/>
          <w:szCs w:val="16"/>
          <w:lang w:eastAsia="zh-CN"/>
        </w:rPr>
        <w:t xml:space="preserve">STEM Won’t Save Us </w:t>
      </w:r>
      <w:proofErr w:type="gramStart"/>
      <w:r w:rsidRPr="00B33169">
        <w:rPr>
          <w:rFonts w:asciiTheme="majorHAnsi" w:hAnsiTheme="majorHAnsi" w:cs="Times New Roman"/>
          <w:color w:val="000000" w:themeColor="text1"/>
          <w:sz w:val="16"/>
          <w:szCs w:val="16"/>
          <w:lang w:eastAsia="zh-CN"/>
        </w:rPr>
        <w:t>As</w:t>
      </w:r>
      <w:proofErr w:type="gramEnd"/>
      <w:r w:rsidRPr="00B33169">
        <w:rPr>
          <w:rFonts w:asciiTheme="majorHAnsi" w:hAnsiTheme="majorHAnsi" w:cs="Times New Roman"/>
          <w:color w:val="000000" w:themeColor="text1"/>
          <w:sz w:val="16"/>
          <w:szCs w:val="16"/>
          <w:lang w:eastAsia="zh-CN"/>
        </w:rPr>
        <w:t xml:space="preserve"> </w:t>
      </w:r>
      <w:r w:rsidRPr="00907FF6">
        <w:rPr>
          <w:rFonts w:asciiTheme="majorHAnsi" w:hAnsiTheme="majorHAnsi" w:cs="Times New Roman"/>
          <w:color w:val="000000" w:themeColor="text1"/>
          <w:sz w:val="16"/>
          <w:szCs w:val="16"/>
          <w:lang w:eastAsia="zh-CN"/>
        </w:rPr>
        <w:t>Black Panther</w:t>
      </w:r>
      <w:r w:rsidRPr="00B33169">
        <w:rPr>
          <w:rFonts w:asciiTheme="majorHAnsi" w:hAnsiTheme="majorHAnsi" w:cs="Times New Roman"/>
          <w:color w:val="000000" w:themeColor="text1"/>
          <w:sz w:val="16"/>
          <w:szCs w:val="16"/>
          <w:lang w:eastAsia="zh-CN"/>
        </w:rPr>
        <w:t xml:space="preserve"> closes, we see the </w:t>
      </w:r>
      <w:proofErr w:type="spellStart"/>
      <w:r w:rsidRPr="00B33169">
        <w:rPr>
          <w:rFonts w:asciiTheme="majorHAnsi" w:hAnsiTheme="majorHAnsi" w:cs="Times New Roman"/>
          <w:color w:val="000000" w:themeColor="text1"/>
          <w:sz w:val="16"/>
          <w:szCs w:val="16"/>
          <w:lang w:eastAsia="zh-CN"/>
        </w:rPr>
        <w:t>Wakandans</w:t>
      </w:r>
      <w:proofErr w:type="spellEnd"/>
      <w:r w:rsidRPr="00B33169">
        <w:rPr>
          <w:rFonts w:asciiTheme="majorHAnsi" w:hAnsiTheme="majorHAnsi" w:cs="Times New Roman"/>
          <w:color w:val="000000" w:themeColor="text1"/>
          <w:sz w:val="16"/>
          <w:szCs w:val="16"/>
          <w:lang w:eastAsia="zh-CN"/>
        </w:rPr>
        <w:t xml:space="preserve"> magnanimously planning a technology education center in West Oakland at the site of the villainized character </w:t>
      </w:r>
      <w:proofErr w:type="spellStart"/>
      <w:r w:rsidRPr="00B33169">
        <w:rPr>
          <w:rFonts w:asciiTheme="majorHAnsi" w:hAnsiTheme="majorHAnsi" w:cs="Times New Roman"/>
          <w:color w:val="000000" w:themeColor="text1"/>
          <w:sz w:val="16"/>
          <w:szCs w:val="16"/>
          <w:lang w:eastAsia="zh-CN"/>
        </w:rPr>
        <w:t>Killmonger’s</w:t>
      </w:r>
      <w:proofErr w:type="spellEnd"/>
      <w:r w:rsidRPr="00B33169">
        <w:rPr>
          <w:rFonts w:asciiTheme="majorHAnsi" w:hAnsiTheme="majorHAnsi" w:cs="Times New Roman"/>
          <w:color w:val="000000" w:themeColor="text1"/>
          <w:sz w:val="16"/>
          <w:szCs w:val="16"/>
          <w:lang w:eastAsia="zh-CN"/>
        </w:rPr>
        <w:t xml:space="preserve"> childhood home</w:t>
      </w:r>
      <w:r w:rsidRPr="00B33169">
        <w:rPr>
          <w:rFonts w:asciiTheme="majorHAnsi" w:hAnsiTheme="majorHAnsi" w:cs="Times New Roman"/>
          <w:color w:val="000000" w:themeColor="text1"/>
          <w:szCs w:val="22"/>
          <w:lang w:eastAsia="zh-CN"/>
        </w:rPr>
        <w:t xml:space="preserve">. </w:t>
      </w:r>
      <w:r w:rsidRPr="00B33169">
        <w:rPr>
          <w:rFonts w:asciiTheme="majorHAnsi" w:hAnsiTheme="majorHAnsi" w:cs="Times New Roman"/>
          <w:color w:val="000000" w:themeColor="text1"/>
          <w:sz w:val="16"/>
          <w:szCs w:val="16"/>
          <w:lang w:eastAsia="zh-CN"/>
        </w:rPr>
        <w:t xml:space="preserve">Rather than support liberation struggles waged by Africans and Black people in diaspora by sharing a magical mineral that can do all things, the </w:t>
      </w:r>
      <w:proofErr w:type="spellStart"/>
      <w:r w:rsidRPr="00B33169">
        <w:rPr>
          <w:rFonts w:asciiTheme="majorHAnsi" w:hAnsiTheme="majorHAnsi" w:cs="Times New Roman"/>
          <w:color w:val="000000" w:themeColor="text1"/>
          <w:sz w:val="16"/>
          <w:szCs w:val="16"/>
          <w:lang w:eastAsia="zh-CN"/>
        </w:rPr>
        <w:t>Wakandans</w:t>
      </w:r>
      <w:proofErr w:type="spellEnd"/>
      <w:r w:rsidRPr="00B33169">
        <w:rPr>
          <w:rFonts w:asciiTheme="majorHAnsi" w:hAnsiTheme="majorHAnsi" w:cs="Times New Roman"/>
          <w:color w:val="000000" w:themeColor="text1"/>
          <w:sz w:val="16"/>
          <w:szCs w:val="16"/>
          <w:lang w:eastAsia="zh-CN"/>
        </w:rPr>
        <w:t xml:space="preserve"> offer science, technology, engineering, and math (STEM) education. This conclusion suggests that Black people are pressed down, not by systematic deprivation of the resources necessary for our liberation, but by our own ignorance.</w:t>
      </w:r>
      <w:r w:rsidRPr="00AA4F00">
        <w:rPr>
          <w:rFonts w:asciiTheme="majorHAnsi" w:hAnsiTheme="majorHAnsi" w:cs="Times New Roman"/>
          <w:color w:val="000000" w:themeColor="text1"/>
          <w:sz w:val="16"/>
          <w:szCs w:val="16"/>
          <w:lang w:eastAsia="zh-CN"/>
        </w:rPr>
        <w:t xml:space="preserve"> </w:t>
      </w:r>
      <w:r w:rsidRPr="00B33169">
        <w:rPr>
          <w:rFonts w:asciiTheme="majorHAnsi" w:hAnsiTheme="majorHAnsi" w:cs="Times New Roman"/>
          <w:color w:val="000000" w:themeColor="text1"/>
          <w:sz w:val="16"/>
          <w:szCs w:val="16"/>
          <w:lang w:eastAsia="zh-CN"/>
        </w:rPr>
        <w:t>The long history of Black people being denied access to education or being burdened with substandard white supremacist education is well documented, and high-quality STEM education is certainly a benefit</w:t>
      </w:r>
      <w:r w:rsidRPr="00B33169">
        <w:rPr>
          <w:rFonts w:asciiTheme="majorHAnsi" w:hAnsiTheme="majorHAnsi" w:cs="Times New Roman"/>
          <w:color w:val="000000" w:themeColor="text1"/>
          <w:szCs w:val="22"/>
          <w:lang w:eastAsia="zh-CN"/>
        </w:rPr>
        <w:t xml:space="preserve">. </w:t>
      </w:r>
      <w:r w:rsidRPr="00B33169">
        <w:rPr>
          <w:rFonts w:asciiTheme="majorHAnsi" w:hAnsiTheme="majorHAnsi" w:cs="Times New Roman"/>
          <w:color w:val="000000" w:themeColor="text1"/>
          <w:szCs w:val="22"/>
          <w:u w:val="single"/>
          <w:lang w:eastAsia="zh-CN"/>
        </w:rPr>
        <w:t>Advances in science and technology devoid of a political program aimed at self-determination, however, reek of the same bootstraps mentality that has characterized discussions of Black people’s oppression.</w:t>
      </w:r>
      <w:r w:rsidRPr="00907FF6">
        <w:rPr>
          <w:rFonts w:asciiTheme="majorHAnsi" w:hAnsiTheme="majorHAnsi" w:cs="Times New Roman"/>
          <w:color w:val="000000" w:themeColor="text1"/>
          <w:szCs w:val="22"/>
          <w:u w:val="single"/>
          <w:lang w:eastAsia="zh-CN"/>
        </w:rPr>
        <w:t xml:space="preserve"> </w:t>
      </w:r>
      <w:r w:rsidRPr="00B33169">
        <w:rPr>
          <w:rFonts w:asciiTheme="majorHAnsi" w:hAnsiTheme="majorHAnsi" w:cs="Times New Roman"/>
          <w:color w:val="000000" w:themeColor="text1"/>
          <w:sz w:val="16"/>
          <w:szCs w:val="16"/>
          <w:u w:val="single"/>
          <w:lang w:eastAsia="zh-CN"/>
        </w:rPr>
        <w:t>B</w:t>
      </w:r>
      <w:r w:rsidRPr="00B33169">
        <w:rPr>
          <w:rFonts w:asciiTheme="majorHAnsi" w:hAnsiTheme="majorHAnsi" w:cs="Times New Roman"/>
          <w:color w:val="000000" w:themeColor="text1"/>
          <w:sz w:val="16"/>
          <w:szCs w:val="16"/>
          <w:lang w:eastAsia="zh-CN"/>
        </w:rPr>
        <w:t xml:space="preserve">y the way, Disney, which has already made upwards of $800 million in ticket sales on </w:t>
      </w:r>
      <w:r w:rsidRPr="00907FF6">
        <w:rPr>
          <w:rFonts w:asciiTheme="majorHAnsi" w:hAnsiTheme="majorHAnsi" w:cs="Times New Roman"/>
          <w:color w:val="000000" w:themeColor="text1"/>
          <w:sz w:val="16"/>
          <w:szCs w:val="16"/>
          <w:lang w:eastAsia="zh-CN"/>
        </w:rPr>
        <w:t>Black Panther</w:t>
      </w:r>
      <w:r w:rsidRPr="00B33169">
        <w:rPr>
          <w:rFonts w:asciiTheme="majorHAnsi" w:hAnsiTheme="majorHAnsi" w:cs="Times New Roman"/>
          <w:color w:val="000000" w:themeColor="text1"/>
          <w:sz w:val="16"/>
          <w:szCs w:val="16"/>
          <w:lang w:eastAsia="zh-CN"/>
        </w:rPr>
        <w:t xml:space="preserve"> since it opened, is making a one-time donation of $1 million to the Boys &amp; Girls Clubs of America to advance its existing STEM programming and to </w:t>
      </w:r>
      <w:r w:rsidRPr="00907FF6">
        <w:rPr>
          <w:rFonts w:asciiTheme="majorHAnsi" w:hAnsiTheme="majorHAnsi" w:cs="Times New Roman"/>
          <w:color w:val="000000" w:themeColor="text1"/>
          <w:sz w:val="16"/>
          <w:szCs w:val="16"/>
          <w:u w:val="single"/>
          <w:lang w:eastAsia="zh-CN"/>
        </w:rPr>
        <w:t>build new STEM centers in 12 cities including Oakland</w:t>
      </w:r>
      <w:r w:rsidRPr="00B33169">
        <w:rPr>
          <w:rFonts w:asciiTheme="majorHAnsi" w:hAnsiTheme="majorHAnsi" w:cs="Times New Roman"/>
          <w:color w:val="000000" w:themeColor="text1"/>
          <w:sz w:val="16"/>
          <w:szCs w:val="16"/>
          <w:lang w:eastAsia="zh-CN"/>
        </w:rPr>
        <w:t>. This donation amounts to about $80,000 per site, with no ongoing commitment from Disney to sustain the centers.</w:t>
      </w:r>
      <w:r w:rsidRPr="00907FF6">
        <w:rPr>
          <w:rFonts w:asciiTheme="majorHAnsi" w:hAnsiTheme="majorHAnsi" w:cs="Times New Roman"/>
          <w:color w:val="000000" w:themeColor="text1"/>
          <w:sz w:val="16"/>
          <w:szCs w:val="16"/>
          <w:lang w:eastAsia="zh-CN"/>
        </w:rPr>
        <w:t xml:space="preserve"> </w:t>
      </w:r>
      <w:r w:rsidRPr="00B33169">
        <w:rPr>
          <w:rFonts w:asciiTheme="majorHAnsi" w:hAnsiTheme="majorHAnsi" w:cs="Times New Roman"/>
          <w:color w:val="000000" w:themeColor="text1"/>
          <w:sz w:val="16"/>
          <w:szCs w:val="16"/>
          <w:lang w:eastAsia="zh-CN"/>
        </w:rPr>
        <w:t>While we’re all still feeling excited about what Black people are capable of and energized about a future for Black people liberated from the chains of colonialism, let us remained focused on building programs and engaging people in fights that not only make us smarter but help us fight better.</w:t>
      </w:r>
      <w:r w:rsidRPr="00907FF6">
        <w:rPr>
          <w:rFonts w:asciiTheme="majorHAnsi" w:hAnsiTheme="majorHAnsi" w:cs="Times New Roman"/>
          <w:color w:val="000000" w:themeColor="text1"/>
          <w:sz w:val="16"/>
          <w:szCs w:val="16"/>
          <w:lang w:eastAsia="zh-CN"/>
        </w:rPr>
        <w:t xml:space="preserve"> </w:t>
      </w:r>
      <w:r w:rsidRPr="00907FF6">
        <w:rPr>
          <w:rFonts w:asciiTheme="majorHAnsi" w:eastAsia="Times New Roman" w:hAnsiTheme="majorHAnsi" w:cs="Times New Roman"/>
          <w:b/>
          <w:bCs/>
          <w:color w:val="000000" w:themeColor="text1"/>
          <w:sz w:val="16"/>
          <w:szCs w:val="16"/>
          <w:lang w:eastAsia="zh-CN"/>
        </w:rPr>
        <w:t xml:space="preserve">Hooray for the Anti-Hero </w:t>
      </w:r>
      <w:r w:rsidRPr="00B33169">
        <w:rPr>
          <w:rFonts w:asciiTheme="majorHAnsi" w:hAnsiTheme="majorHAnsi" w:cs="Times New Roman"/>
          <w:color w:val="000000" w:themeColor="text1"/>
          <w:sz w:val="16"/>
          <w:szCs w:val="16"/>
          <w:lang w:eastAsia="zh-CN"/>
        </w:rPr>
        <w:t xml:space="preserve">Is it wrong that I want to see the movie where </w:t>
      </w:r>
      <w:proofErr w:type="spellStart"/>
      <w:r w:rsidRPr="00B33169">
        <w:rPr>
          <w:rFonts w:asciiTheme="majorHAnsi" w:hAnsiTheme="majorHAnsi" w:cs="Times New Roman"/>
          <w:color w:val="000000" w:themeColor="text1"/>
          <w:sz w:val="16"/>
          <w:szCs w:val="16"/>
          <w:lang w:eastAsia="zh-CN"/>
        </w:rPr>
        <w:t>Killmonger</w:t>
      </w:r>
      <w:proofErr w:type="spellEnd"/>
      <w:r w:rsidRPr="00B33169">
        <w:rPr>
          <w:rFonts w:asciiTheme="majorHAnsi" w:hAnsiTheme="majorHAnsi" w:cs="Times New Roman"/>
          <w:color w:val="000000" w:themeColor="text1"/>
          <w:sz w:val="16"/>
          <w:szCs w:val="16"/>
          <w:lang w:eastAsia="zh-CN"/>
        </w:rPr>
        <w:t xml:space="preserve"> wins? </w:t>
      </w:r>
      <w:r w:rsidRPr="00907FF6">
        <w:rPr>
          <w:rFonts w:asciiTheme="majorHAnsi" w:hAnsiTheme="majorHAnsi" w:cs="Times New Roman"/>
          <w:color w:val="000000" w:themeColor="text1"/>
          <w:sz w:val="16"/>
          <w:szCs w:val="16"/>
          <w:lang w:eastAsia="zh-CN"/>
        </w:rPr>
        <w:t xml:space="preserve">Black Panther’s </w:t>
      </w:r>
      <w:r w:rsidRPr="00B33169">
        <w:rPr>
          <w:rFonts w:asciiTheme="majorHAnsi" w:hAnsiTheme="majorHAnsi" w:cs="Times New Roman"/>
          <w:color w:val="000000" w:themeColor="text1"/>
          <w:sz w:val="16"/>
          <w:szCs w:val="16"/>
          <w:lang w:eastAsia="zh-CN"/>
        </w:rPr>
        <w:t xml:space="preserve">villainized </w:t>
      </w:r>
      <w:proofErr w:type="spellStart"/>
      <w:r w:rsidRPr="00B33169">
        <w:rPr>
          <w:rFonts w:asciiTheme="majorHAnsi" w:hAnsiTheme="majorHAnsi" w:cs="Times New Roman"/>
          <w:color w:val="000000" w:themeColor="text1"/>
          <w:sz w:val="16"/>
          <w:szCs w:val="16"/>
          <w:lang w:eastAsia="zh-CN"/>
        </w:rPr>
        <w:t>Killmonger</w:t>
      </w:r>
      <w:proofErr w:type="spellEnd"/>
      <w:r w:rsidRPr="00B33169">
        <w:rPr>
          <w:rFonts w:asciiTheme="majorHAnsi" w:hAnsiTheme="majorHAnsi" w:cs="Times New Roman"/>
          <w:color w:val="000000" w:themeColor="text1"/>
          <w:sz w:val="16"/>
          <w:szCs w:val="16"/>
          <w:lang w:eastAsia="zh-CN"/>
        </w:rPr>
        <w:t xml:space="preserve"> is Oakland born and bred.</w:t>
      </w:r>
      <w:r w:rsidRPr="00907FF6">
        <w:rPr>
          <w:rFonts w:asciiTheme="majorHAnsi" w:hAnsiTheme="majorHAnsi" w:cs="Times New Roman"/>
          <w:color w:val="000000" w:themeColor="text1"/>
          <w:sz w:val="16"/>
          <w:szCs w:val="16"/>
          <w:lang w:eastAsia="zh-CN"/>
        </w:rPr>
        <w:t xml:space="preserve"> </w:t>
      </w:r>
      <w:r w:rsidRPr="00B33169">
        <w:rPr>
          <w:rFonts w:asciiTheme="majorHAnsi" w:hAnsiTheme="majorHAnsi" w:cs="Times New Roman"/>
          <w:color w:val="000000" w:themeColor="text1"/>
          <w:sz w:val="16"/>
          <w:szCs w:val="16"/>
          <w:lang w:eastAsia="zh-CN"/>
        </w:rPr>
        <w:t xml:space="preserve">That director Ryan </w:t>
      </w:r>
      <w:proofErr w:type="spellStart"/>
      <w:r w:rsidRPr="00B33169">
        <w:rPr>
          <w:rFonts w:asciiTheme="majorHAnsi" w:hAnsiTheme="majorHAnsi" w:cs="Times New Roman"/>
          <w:color w:val="000000" w:themeColor="text1"/>
          <w:sz w:val="16"/>
          <w:szCs w:val="16"/>
          <w:lang w:eastAsia="zh-CN"/>
        </w:rPr>
        <w:t>Coogler</w:t>
      </w:r>
      <w:proofErr w:type="spellEnd"/>
      <w:r w:rsidRPr="00B33169">
        <w:rPr>
          <w:rFonts w:asciiTheme="majorHAnsi" w:hAnsiTheme="majorHAnsi" w:cs="Times New Roman"/>
          <w:color w:val="000000" w:themeColor="text1"/>
          <w:sz w:val="16"/>
          <w:szCs w:val="16"/>
          <w:lang w:eastAsia="zh-CN"/>
        </w:rPr>
        <w:t xml:space="preserve"> chooses his home town as the location of diasporic Blackness doesn’t strike me as a coincidence.</w:t>
      </w:r>
      <w:r w:rsidRPr="00B33169">
        <w:rPr>
          <w:rFonts w:asciiTheme="majorHAnsi" w:hAnsiTheme="majorHAnsi" w:cs="Times New Roman"/>
          <w:color w:val="000000" w:themeColor="text1"/>
          <w:szCs w:val="22"/>
          <w:lang w:eastAsia="zh-CN"/>
        </w:rPr>
        <w:t xml:space="preserve"> </w:t>
      </w:r>
      <w:r w:rsidRPr="00B33169">
        <w:rPr>
          <w:rFonts w:asciiTheme="majorHAnsi" w:hAnsiTheme="majorHAnsi" w:cs="Times New Roman"/>
          <w:color w:val="000000" w:themeColor="text1"/>
          <w:szCs w:val="22"/>
          <w:u w:val="single"/>
          <w:lang w:eastAsia="zh-CN"/>
        </w:rPr>
        <w:t xml:space="preserve">Oakland remains a Black city in many ways, despite unrelenting efforts by capital to change its stripes. </w:t>
      </w:r>
      <w:r w:rsidRPr="00B33169">
        <w:rPr>
          <w:rFonts w:asciiTheme="majorHAnsi" w:hAnsiTheme="majorHAnsi" w:cs="Times New Roman"/>
          <w:b/>
          <w:bCs/>
          <w:color w:val="000000" w:themeColor="text1"/>
          <w:szCs w:val="22"/>
          <w:u w:val="single"/>
          <w:lang w:eastAsia="zh-CN"/>
        </w:rPr>
        <w:t>Oakland is also synonymous with Black liberation and an enduring legacy of Black radicalism including organizing Pullman porters, the Black Panther Party for Self Defense, or the contemporary fights against the violence of policing.</w:t>
      </w:r>
      <w:r w:rsidRPr="00B33169">
        <w:rPr>
          <w:rFonts w:asciiTheme="majorHAnsi" w:hAnsiTheme="majorHAnsi" w:cs="Times New Roman"/>
          <w:color w:val="000000" w:themeColor="text1"/>
          <w:szCs w:val="22"/>
          <w:lang w:eastAsia="zh-CN"/>
        </w:rPr>
        <w:t xml:space="preserve"> </w:t>
      </w:r>
      <w:r w:rsidRPr="00B33169">
        <w:rPr>
          <w:rFonts w:asciiTheme="majorHAnsi" w:hAnsiTheme="majorHAnsi" w:cs="Times New Roman"/>
          <w:color w:val="000000" w:themeColor="text1"/>
          <w:sz w:val="16"/>
          <w:szCs w:val="16"/>
          <w:lang w:eastAsia="zh-CN"/>
        </w:rPr>
        <w:t xml:space="preserve">We learn that </w:t>
      </w:r>
      <w:proofErr w:type="spellStart"/>
      <w:r w:rsidRPr="00B33169">
        <w:rPr>
          <w:rFonts w:asciiTheme="majorHAnsi" w:hAnsiTheme="majorHAnsi" w:cs="Times New Roman"/>
          <w:color w:val="000000" w:themeColor="text1"/>
          <w:sz w:val="16"/>
          <w:szCs w:val="16"/>
          <w:lang w:eastAsia="zh-CN"/>
        </w:rPr>
        <w:t>Killmonger’s</w:t>
      </w:r>
      <w:proofErr w:type="spellEnd"/>
      <w:r w:rsidRPr="00B33169">
        <w:rPr>
          <w:rFonts w:asciiTheme="majorHAnsi" w:hAnsiTheme="majorHAnsi" w:cs="Times New Roman"/>
          <w:color w:val="000000" w:themeColor="text1"/>
          <w:sz w:val="16"/>
          <w:szCs w:val="16"/>
          <w:lang w:eastAsia="zh-CN"/>
        </w:rPr>
        <w:t xml:space="preserve"> father, the would-be crown prince of Wakanda, has been “radicalized” by the hardships he saw while acting as a spy based in Oakland. He is identified as a traitor and killed to repress that radicalism, but his kid is left behind. Interestingly, </w:t>
      </w:r>
      <w:proofErr w:type="spellStart"/>
      <w:r w:rsidRPr="00B33169">
        <w:rPr>
          <w:rFonts w:asciiTheme="majorHAnsi" w:hAnsiTheme="majorHAnsi" w:cs="Times New Roman"/>
          <w:color w:val="000000" w:themeColor="text1"/>
          <w:sz w:val="16"/>
          <w:szCs w:val="16"/>
          <w:lang w:eastAsia="zh-CN"/>
        </w:rPr>
        <w:t>Killmonger’s</w:t>
      </w:r>
      <w:proofErr w:type="spellEnd"/>
      <w:r w:rsidRPr="00B33169">
        <w:rPr>
          <w:rFonts w:asciiTheme="majorHAnsi" w:hAnsiTheme="majorHAnsi" w:cs="Times New Roman"/>
          <w:color w:val="000000" w:themeColor="text1"/>
          <w:sz w:val="16"/>
          <w:szCs w:val="16"/>
          <w:lang w:eastAsia="zh-CN"/>
        </w:rPr>
        <w:t xml:space="preserve"> vengeance is less based on blood feud than bitterness that Wakanda stood by while Black people across the world faced genocidal violence, and he ultimately chooses death over a subjugated life.</w:t>
      </w:r>
      <w:r w:rsidRPr="00907FF6">
        <w:rPr>
          <w:rFonts w:asciiTheme="majorHAnsi" w:hAnsiTheme="majorHAnsi" w:cs="Times New Roman"/>
          <w:color w:val="000000" w:themeColor="text1"/>
          <w:sz w:val="16"/>
          <w:szCs w:val="16"/>
          <w:lang w:eastAsia="zh-CN"/>
        </w:rPr>
        <w:t xml:space="preserve"> </w:t>
      </w:r>
      <w:r w:rsidRPr="00B33169">
        <w:rPr>
          <w:rFonts w:asciiTheme="majorHAnsi" w:hAnsiTheme="majorHAnsi" w:cs="Times New Roman"/>
          <w:color w:val="000000" w:themeColor="text1"/>
          <w:sz w:val="16"/>
          <w:szCs w:val="16"/>
          <w:lang w:eastAsia="zh-CN"/>
        </w:rPr>
        <w:t xml:space="preserve">From his fatigues to his swagger, </w:t>
      </w:r>
      <w:proofErr w:type="spellStart"/>
      <w:r w:rsidRPr="00B33169">
        <w:rPr>
          <w:rFonts w:asciiTheme="majorHAnsi" w:hAnsiTheme="majorHAnsi" w:cs="Times New Roman"/>
          <w:color w:val="000000" w:themeColor="text1"/>
          <w:sz w:val="16"/>
          <w:szCs w:val="16"/>
          <w:lang w:eastAsia="zh-CN"/>
        </w:rPr>
        <w:t>Killmonger</w:t>
      </w:r>
      <w:proofErr w:type="spellEnd"/>
      <w:r w:rsidRPr="00B33169">
        <w:rPr>
          <w:rFonts w:asciiTheme="majorHAnsi" w:hAnsiTheme="majorHAnsi" w:cs="Times New Roman"/>
          <w:color w:val="000000" w:themeColor="text1"/>
          <w:sz w:val="16"/>
          <w:szCs w:val="16"/>
          <w:lang w:eastAsia="zh-CN"/>
        </w:rPr>
        <w:t xml:space="preserve"> fulfills the Hollywood stereotyped revolutionary mold.</w:t>
      </w:r>
      <w:r w:rsidRPr="00907FF6">
        <w:rPr>
          <w:rFonts w:asciiTheme="majorHAnsi" w:hAnsiTheme="majorHAnsi" w:cs="Times New Roman"/>
          <w:color w:val="000000" w:themeColor="text1"/>
          <w:szCs w:val="22"/>
          <w:lang w:eastAsia="zh-CN"/>
        </w:rPr>
        <w:t xml:space="preserve"> </w:t>
      </w:r>
      <w:r w:rsidRPr="00B33169">
        <w:rPr>
          <w:rFonts w:asciiTheme="majorHAnsi" w:hAnsiTheme="majorHAnsi" w:cs="Times New Roman"/>
          <w:color w:val="000000" w:themeColor="text1"/>
          <w:szCs w:val="22"/>
          <w:u w:val="single"/>
          <w:lang w:eastAsia="zh-CN"/>
        </w:rPr>
        <w:t>His radicalism, born of suffering and deprivation, is hungry, aggressive, and single-minded.</w:t>
      </w:r>
      <w:r w:rsidRPr="00907FF6">
        <w:rPr>
          <w:rFonts w:asciiTheme="majorHAnsi" w:hAnsiTheme="majorHAnsi" w:cs="Times New Roman"/>
          <w:color w:val="000000" w:themeColor="text1"/>
          <w:szCs w:val="22"/>
          <w:u w:val="single"/>
          <w:lang w:eastAsia="zh-CN"/>
        </w:rPr>
        <w:t xml:space="preserve"> </w:t>
      </w:r>
      <w:r w:rsidRPr="00B33169">
        <w:rPr>
          <w:rFonts w:asciiTheme="majorHAnsi" w:hAnsiTheme="majorHAnsi" w:cs="Times New Roman"/>
          <w:color w:val="000000" w:themeColor="text1"/>
          <w:szCs w:val="22"/>
          <w:u w:val="single"/>
          <w:lang w:eastAsia="zh-CN"/>
        </w:rPr>
        <w:t xml:space="preserve">Similarly stereotyped is the impression that his radical politics also signal a desire to turn the tables and not only kill his </w:t>
      </w:r>
      <w:proofErr w:type="gramStart"/>
      <w:r w:rsidRPr="00B33169">
        <w:rPr>
          <w:rFonts w:asciiTheme="majorHAnsi" w:hAnsiTheme="majorHAnsi" w:cs="Times New Roman"/>
          <w:color w:val="000000" w:themeColor="text1"/>
          <w:szCs w:val="22"/>
          <w:u w:val="single"/>
          <w:lang w:eastAsia="zh-CN"/>
        </w:rPr>
        <w:t>enemies, but</w:t>
      </w:r>
      <w:proofErr w:type="gramEnd"/>
      <w:r w:rsidRPr="00B33169">
        <w:rPr>
          <w:rFonts w:asciiTheme="majorHAnsi" w:hAnsiTheme="majorHAnsi" w:cs="Times New Roman"/>
          <w:color w:val="000000" w:themeColor="text1"/>
          <w:szCs w:val="22"/>
          <w:u w:val="single"/>
          <w:lang w:eastAsia="zh-CN"/>
        </w:rPr>
        <w:t xml:space="preserve"> dominate everyone else</w:t>
      </w:r>
      <w:r w:rsidRPr="00B33169">
        <w:rPr>
          <w:rFonts w:asciiTheme="majorHAnsi" w:hAnsiTheme="majorHAnsi" w:cs="Times New Roman"/>
          <w:color w:val="000000" w:themeColor="text1"/>
          <w:szCs w:val="22"/>
          <w:lang w:eastAsia="zh-CN"/>
        </w:rPr>
        <w:t xml:space="preserve">. </w:t>
      </w:r>
      <w:r w:rsidRPr="00B33169">
        <w:rPr>
          <w:rFonts w:asciiTheme="majorHAnsi" w:hAnsiTheme="majorHAnsi" w:cs="Times New Roman"/>
          <w:color w:val="000000" w:themeColor="text1"/>
          <w:sz w:val="16"/>
          <w:szCs w:val="16"/>
          <w:lang w:eastAsia="zh-CN"/>
        </w:rPr>
        <w:t>It’s a missed opportunity that flattens complex politics to a pair of fatigues or a fist in the air, in service of a villainous foil to advance plot points.</w:t>
      </w:r>
      <w:r w:rsidRPr="00907FF6">
        <w:rPr>
          <w:rFonts w:asciiTheme="majorHAnsi" w:hAnsiTheme="majorHAnsi" w:cs="Times New Roman"/>
          <w:color w:val="000000" w:themeColor="text1"/>
          <w:sz w:val="16"/>
          <w:szCs w:val="16"/>
          <w:lang w:eastAsia="zh-CN"/>
        </w:rPr>
        <w:t xml:space="preserve"> </w:t>
      </w:r>
      <w:r w:rsidRPr="00B33169">
        <w:rPr>
          <w:rFonts w:asciiTheme="majorHAnsi" w:hAnsiTheme="majorHAnsi" w:cs="Times New Roman"/>
          <w:color w:val="000000" w:themeColor="text1"/>
          <w:sz w:val="16"/>
          <w:szCs w:val="16"/>
          <w:lang w:eastAsia="zh-CN"/>
        </w:rPr>
        <w:t xml:space="preserve">Perhaps it’s more useful to see </w:t>
      </w:r>
      <w:proofErr w:type="spellStart"/>
      <w:r w:rsidRPr="00B33169">
        <w:rPr>
          <w:rFonts w:asciiTheme="majorHAnsi" w:hAnsiTheme="majorHAnsi" w:cs="Times New Roman"/>
          <w:color w:val="000000" w:themeColor="text1"/>
          <w:sz w:val="16"/>
          <w:szCs w:val="16"/>
          <w:lang w:eastAsia="zh-CN"/>
        </w:rPr>
        <w:t>Killmonger</w:t>
      </w:r>
      <w:proofErr w:type="spellEnd"/>
      <w:r w:rsidRPr="00B33169">
        <w:rPr>
          <w:rFonts w:asciiTheme="majorHAnsi" w:hAnsiTheme="majorHAnsi" w:cs="Times New Roman"/>
          <w:color w:val="000000" w:themeColor="text1"/>
          <w:sz w:val="16"/>
          <w:szCs w:val="16"/>
          <w:lang w:eastAsia="zh-CN"/>
        </w:rPr>
        <w:t xml:space="preserve"> as an anti-hero than a villain. The best revolutionary impulses are frequently fraught with contradictions and missteps.</w:t>
      </w:r>
      <w:r w:rsidRPr="00B33169">
        <w:rPr>
          <w:rFonts w:asciiTheme="majorHAnsi" w:hAnsiTheme="majorHAnsi" w:cs="Times New Roman"/>
          <w:color w:val="000000" w:themeColor="text1"/>
          <w:szCs w:val="22"/>
          <w:lang w:eastAsia="zh-CN"/>
        </w:rPr>
        <w:t xml:space="preserve"> </w:t>
      </w:r>
      <w:r w:rsidRPr="00B33169">
        <w:rPr>
          <w:rFonts w:asciiTheme="majorHAnsi" w:hAnsiTheme="majorHAnsi" w:cs="Times New Roman"/>
          <w:b/>
          <w:bCs/>
          <w:color w:val="000000" w:themeColor="text1"/>
          <w:szCs w:val="22"/>
          <w:u w:val="single"/>
          <w:lang w:eastAsia="zh-CN"/>
        </w:rPr>
        <w:t xml:space="preserve">His commitment to liberating </w:t>
      </w:r>
      <w:proofErr w:type="spellStart"/>
      <w:r w:rsidRPr="00B33169">
        <w:rPr>
          <w:rFonts w:asciiTheme="majorHAnsi" w:hAnsiTheme="majorHAnsi" w:cs="Times New Roman"/>
          <w:b/>
          <w:bCs/>
          <w:color w:val="000000" w:themeColor="text1"/>
          <w:szCs w:val="22"/>
          <w:u w:val="single"/>
          <w:lang w:eastAsia="zh-CN"/>
        </w:rPr>
        <w:t>vibranium</w:t>
      </w:r>
      <w:proofErr w:type="spellEnd"/>
      <w:r w:rsidRPr="00B33169">
        <w:rPr>
          <w:rFonts w:asciiTheme="majorHAnsi" w:hAnsiTheme="majorHAnsi" w:cs="Times New Roman"/>
          <w:b/>
          <w:bCs/>
          <w:color w:val="000000" w:themeColor="text1"/>
          <w:szCs w:val="22"/>
          <w:u w:val="single"/>
          <w:lang w:eastAsia="zh-CN"/>
        </w:rPr>
        <w:t xml:space="preserve"> ore and thereby liberating Black people across the world influences a change in Wakanda’s isolationism.</w:t>
      </w:r>
      <w:r w:rsidRPr="00B33169">
        <w:rPr>
          <w:rFonts w:asciiTheme="majorHAnsi" w:hAnsiTheme="majorHAnsi" w:cs="Times New Roman"/>
          <w:b/>
          <w:bCs/>
          <w:color w:val="000000" w:themeColor="text1"/>
          <w:szCs w:val="22"/>
          <w:lang w:eastAsia="zh-CN"/>
        </w:rPr>
        <w:t xml:space="preserve"> </w:t>
      </w:r>
      <w:r w:rsidRPr="00B33169">
        <w:rPr>
          <w:rFonts w:asciiTheme="majorHAnsi" w:hAnsiTheme="majorHAnsi" w:cs="Times New Roman"/>
          <w:color w:val="000000" w:themeColor="text1"/>
          <w:sz w:val="16"/>
          <w:szCs w:val="16"/>
          <w:lang w:eastAsia="zh-CN"/>
        </w:rPr>
        <w:t xml:space="preserve">His disruption troubles the luxury and comfort the </w:t>
      </w:r>
      <w:proofErr w:type="spellStart"/>
      <w:r w:rsidRPr="00B33169">
        <w:rPr>
          <w:rFonts w:asciiTheme="majorHAnsi" w:hAnsiTheme="majorHAnsi" w:cs="Times New Roman"/>
          <w:color w:val="000000" w:themeColor="text1"/>
          <w:sz w:val="16"/>
          <w:szCs w:val="16"/>
          <w:lang w:eastAsia="zh-CN"/>
        </w:rPr>
        <w:t>Wakandans</w:t>
      </w:r>
      <w:proofErr w:type="spellEnd"/>
      <w:r w:rsidRPr="00B33169">
        <w:rPr>
          <w:rFonts w:asciiTheme="majorHAnsi" w:hAnsiTheme="majorHAnsi" w:cs="Times New Roman"/>
          <w:color w:val="000000" w:themeColor="text1"/>
          <w:sz w:val="16"/>
          <w:szCs w:val="16"/>
          <w:lang w:eastAsia="zh-CN"/>
        </w:rPr>
        <w:t xml:space="preserve"> are so afraid of losing.</w:t>
      </w:r>
      <w:r w:rsidRPr="00B33169">
        <w:rPr>
          <w:rFonts w:asciiTheme="majorHAnsi" w:hAnsiTheme="majorHAnsi" w:cs="Times New Roman"/>
          <w:color w:val="000000" w:themeColor="text1"/>
          <w:szCs w:val="22"/>
          <w:lang w:eastAsia="zh-CN"/>
        </w:rPr>
        <w:t xml:space="preserve"> </w:t>
      </w:r>
      <w:r w:rsidRPr="00B33169">
        <w:rPr>
          <w:rFonts w:asciiTheme="majorHAnsi" w:hAnsiTheme="majorHAnsi" w:cs="Times New Roman"/>
          <w:b/>
          <w:bCs/>
          <w:color w:val="000000" w:themeColor="text1"/>
          <w:szCs w:val="22"/>
          <w:u w:val="single"/>
          <w:lang w:eastAsia="zh-CN"/>
        </w:rPr>
        <w:t xml:space="preserve">He is an agent of change and transformation who exposes the </w:t>
      </w:r>
      <w:proofErr w:type="spellStart"/>
      <w:r w:rsidRPr="00B33169">
        <w:rPr>
          <w:rFonts w:asciiTheme="majorHAnsi" w:hAnsiTheme="majorHAnsi" w:cs="Times New Roman"/>
          <w:b/>
          <w:bCs/>
          <w:color w:val="000000" w:themeColor="text1"/>
          <w:szCs w:val="22"/>
          <w:u w:val="single"/>
          <w:lang w:eastAsia="zh-CN"/>
        </w:rPr>
        <w:t>Wakandan</w:t>
      </w:r>
      <w:proofErr w:type="spellEnd"/>
      <w:r w:rsidRPr="00B33169">
        <w:rPr>
          <w:rFonts w:asciiTheme="majorHAnsi" w:hAnsiTheme="majorHAnsi" w:cs="Times New Roman"/>
          <w:b/>
          <w:bCs/>
          <w:color w:val="000000" w:themeColor="text1"/>
          <w:szCs w:val="22"/>
          <w:u w:val="single"/>
          <w:lang w:eastAsia="zh-CN"/>
        </w:rPr>
        <w:t xml:space="preserve"> contradictions not avoided even with strict isolationism. Maybe </w:t>
      </w:r>
      <w:r w:rsidRPr="00AA4F00">
        <w:rPr>
          <w:rFonts w:asciiTheme="majorHAnsi" w:hAnsiTheme="majorHAnsi" w:cs="Times New Roman"/>
          <w:b/>
          <w:bCs/>
          <w:color w:val="000000" w:themeColor="text1"/>
          <w:szCs w:val="22"/>
          <w:u w:val="single"/>
          <w:lang w:eastAsia="zh-CN"/>
        </w:rPr>
        <w:t>Black Panther</w:t>
      </w:r>
      <w:r w:rsidRPr="00B33169">
        <w:rPr>
          <w:rFonts w:asciiTheme="majorHAnsi" w:hAnsiTheme="majorHAnsi" w:cs="Times New Roman"/>
          <w:b/>
          <w:bCs/>
          <w:color w:val="000000" w:themeColor="text1"/>
          <w:szCs w:val="22"/>
          <w:u w:val="single"/>
          <w:lang w:eastAsia="zh-CN"/>
        </w:rPr>
        <w:t xml:space="preserve"> is a film in which </w:t>
      </w:r>
      <w:proofErr w:type="spellStart"/>
      <w:r w:rsidRPr="00B33169">
        <w:rPr>
          <w:rFonts w:asciiTheme="majorHAnsi" w:hAnsiTheme="majorHAnsi" w:cs="Times New Roman"/>
          <w:b/>
          <w:bCs/>
          <w:color w:val="000000" w:themeColor="text1"/>
          <w:szCs w:val="22"/>
          <w:u w:val="single"/>
          <w:lang w:eastAsia="zh-CN"/>
        </w:rPr>
        <w:t>Killmonger</w:t>
      </w:r>
      <w:proofErr w:type="spellEnd"/>
      <w:r w:rsidRPr="00B33169">
        <w:rPr>
          <w:rFonts w:asciiTheme="majorHAnsi" w:hAnsiTheme="majorHAnsi" w:cs="Times New Roman"/>
          <w:b/>
          <w:bCs/>
          <w:color w:val="000000" w:themeColor="text1"/>
          <w:szCs w:val="22"/>
          <w:u w:val="single"/>
          <w:lang w:eastAsia="zh-CN"/>
        </w:rPr>
        <w:t xml:space="preserve"> wins after all</w:t>
      </w:r>
      <w:r w:rsidRPr="00B33169">
        <w:rPr>
          <w:rFonts w:asciiTheme="majorHAnsi" w:hAnsiTheme="majorHAnsi" w:cs="Times New Roman"/>
          <w:color w:val="000000" w:themeColor="text1"/>
          <w:szCs w:val="22"/>
          <w:u w:val="single"/>
          <w:lang w:eastAsia="zh-CN"/>
        </w:rPr>
        <w:t>.</w:t>
      </w:r>
      <w:r w:rsidRPr="00907FF6">
        <w:rPr>
          <w:rFonts w:asciiTheme="majorHAnsi" w:hAnsiTheme="majorHAnsi" w:cs="Times New Roman"/>
          <w:color w:val="000000" w:themeColor="text1"/>
          <w:szCs w:val="22"/>
          <w:lang w:eastAsia="zh-CN"/>
        </w:rPr>
        <w:t xml:space="preserve"> </w:t>
      </w:r>
      <w:r w:rsidRPr="00B33169">
        <w:rPr>
          <w:rFonts w:asciiTheme="majorHAnsi" w:hAnsiTheme="majorHAnsi" w:cs="Times New Roman"/>
          <w:color w:val="000000" w:themeColor="text1"/>
          <w:sz w:val="16"/>
          <w:szCs w:val="16"/>
          <w:lang w:eastAsia="zh-CN"/>
        </w:rPr>
        <w:t>How can we navigate complexity and contradiction in our own leaders and movements without papering over mistakes and flaws?</w:t>
      </w:r>
      <w:r w:rsidRPr="00907FF6">
        <w:rPr>
          <w:rFonts w:asciiTheme="majorHAnsi" w:hAnsiTheme="majorHAnsi" w:cs="Times New Roman"/>
          <w:color w:val="000000" w:themeColor="text1"/>
          <w:sz w:val="16"/>
          <w:szCs w:val="16"/>
          <w:lang w:eastAsia="zh-CN"/>
        </w:rPr>
        <w:t xml:space="preserve"> </w:t>
      </w:r>
      <w:r w:rsidRPr="00907FF6">
        <w:rPr>
          <w:rFonts w:asciiTheme="majorHAnsi" w:eastAsia="Times New Roman" w:hAnsiTheme="majorHAnsi" w:cs="Times New Roman"/>
          <w:b/>
          <w:bCs/>
          <w:color w:val="000000" w:themeColor="text1"/>
          <w:sz w:val="16"/>
          <w:szCs w:val="16"/>
          <w:lang w:eastAsia="zh-CN"/>
        </w:rPr>
        <w:t xml:space="preserve">Embrace Expansive Horizons </w:t>
      </w:r>
      <w:r w:rsidRPr="00B33169">
        <w:rPr>
          <w:rFonts w:asciiTheme="majorHAnsi" w:hAnsiTheme="majorHAnsi" w:cs="Times New Roman"/>
          <w:b/>
          <w:bCs/>
          <w:color w:val="000000" w:themeColor="text1"/>
          <w:szCs w:val="22"/>
          <w:u w:val="single"/>
          <w:lang w:eastAsia="zh-CN"/>
        </w:rPr>
        <w:t>If moviegoers will embrace the fantastical world of Wakanda and its alternate reality, if they enthusiastically cheer for this place and its people and proclaim #</w:t>
      </w:r>
      <w:proofErr w:type="spellStart"/>
      <w:r w:rsidRPr="00B33169">
        <w:rPr>
          <w:rFonts w:asciiTheme="majorHAnsi" w:hAnsiTheme="majorHAnsi" w:cs="Times New Roman"/>
          <w:b/>
          <w:bCs/>
          <w:color w:val="000000" w:themeColor="text1"/>
          <w:szCs w:val="22"/>
          <w:u w:val="single"/>
          <w:lang w:eastAsia="zh-CN"/>
        </w:rPr>
        <w:t>WakandaForever</w:t>
      </w:r>
      <w:proofErr w:type="spellEnd"/>
      <w:r w:rsidRPr="00B33169">
        <w:rPr>
          <w:rFonts w:asciiTheme="majorHAnsi" w:hAnsiTheme="majorHAnsi" w:cs="Times New Roman"/>
          <w:b/>
          <w:bCs/>
          <w:color w:val="000000" w:themeColor="text1"/>
          <w:szCs w:val="22"/>
          <w:u w:val="single"/>
          <w:lang w:eastAsia="zh-CN"/>
        </w:rPr>
        <w:t>, can we get them to accept an expanded version of possible futures in our own place and time?</w:t>
      </w:r>
      <w:r w:rsidRPr="00907FF6">
        <w:rPr>
          <w:rFonts w:asciiTheme="majorHAnsi" w:hAnsiTheme="majorHAnsi" w:cs="Times New Roman"/>
          <w:color w:val="000000" w:themeColor="text1"/>
          <w:szCs w:val="22"/>
          <w:u w:val="single"/>
          <w:lang w:eastAsia="zh-CN"/>
        </w:rPr>
        <w:t xml:space="preserve"> </w:t>
      </w:r>
      <w:r w:rsidRPr="00B33169">
        <w:rPr>
          <w:rFonts w:asciiTheme="majorHAnsi" w:hAnsiTheme="majorHAnsi" w:cs="Times New Roman"/>
          <w:color w:val="000000" w:themeColor="text1"/>
          <w:szCs w:val="22"/>
          <w:u w:val="single"/>
          <w:lang w:eastAsia="zh-CN"/>
        </w:rPr>
        <w:t>When we think about the world we want, we often seek a more even distribution of power and resources</w:t>
      </w:r>
      <w:r w:rsidRPr="00B33169">
        <w:rPr>
          <w:rFonts w:asciiTheme="majorHAnsi" w:hAnsiTheme="majorHAnsi" w:cs="Times New Roman"/>
          <w:color w:val="000000" w:themeColor="text1"/>
          <w:szCs w:val="22"/>
          <w:lang w:eastAsia="zh-CN"/>
        </w:rPr>
        <w:t>.</w:t>
      </w:r>
      <w:r w:rsidRPr="00907FF6">
        <w:rPr>
          <w:rFonts w:asciiTheme="majorHAnsi" w:hAnsiTheme="majorHAnsi" w:cs="Times New Roman"/>
          <w:color w:val="000000" w:themeColor="text1"/>
          <w:szCs w:val="22"/>
          <w:lang w:eastAsia="zh-CN"/>
        </w:rPr>
        <w:t xml:space="preserve"> </w:t>
      </w:r>
      <w:r w:rsidRPr="00B33169">
        <w:rPr>
          <w:rFonts w:asciiTheme="majorHAnsi" w:hAnsiTheme="majorHAnsi" w:cs="Times New Roman"/>
          <w:color w:val="000000" w:themeColor="text1"/>
          <w:sz w:val="16"/>
          <w:szCs w:val="16"/>
          <w:lang w:eastAsia="zh-CN"/>
        </w:rPr>
        <w:t>We seek means of addressing harm that don’t rely on placing human beings in cages or completely diminishing their humanity</w:t>
      </w:r>
      <w:r w:rsidRPr="00B33169">
        <w:rPr>
          <w:rFonts w:asciiTheme="majorHAnsi" w:hAnsiTheme="majorHAnsi" w:cs="Times New Roman"/>
          <w:color w:val="000000" w:themeColor="text1"/>
          <w:szCs w:val="22"/>
          <w:lang w:eastAsia="zh-CN"/>
        </w:rPr>
        <w:t>.</w:t>
      </w:r>
      <w:r w:rsidRPr="00907FF6">
        <w:rPr>
          <w:rFonts w:asciiTheme="majorHAnsi" w:hAnsiTheme="majorHAnsi" w:cs="Times New Roman"/>
          <w:color w:val="000000" w:themeColor="text1"/>
          <w:szCs w:val="22"/>
          <w:lang w:eastAsia="zh-CN"/>
        </w:rPr>
        <w:t xml:space="preserve"> </w:t>
      </w:r>
      <w:r w:rsidRPr="00B33169">
        <w:rPr>
          <w:rFonts w:asciiTheme="majorHAnsi" w:hAnsiTheme="majorHAnsi" w:cs="Times New Roman"/>
          <w:color w:val="000000" w:themeColor="text1"/>
          <w:szCs w:val="22"/>
          <w:u w:val="single"/>
          <w:lang w:eastAsia="zh-CN"/>
        </w:rPr>
        <w:t>We seek stable, safe housing.</w:t>
      </w:r>
      <w:r w:rsidRPr="00907FF6">
        <w:rPr>
          <w:rFonts w:asciiTheme="majorHAnsi" w:hAnsiTheme="majorHAnsi" w:cs="Times New Roman"/>
          <w:color w:val="000000" w:themeColor="text1"/>
          <w:szCs w:val="22"/>
          <w:u w:val="single"/>
          <w:lang w:eastAsia="zh-CN"/>
        </w:rPr>
        <w:t xml:space="preserve"> </w:t>
      </w:r>
      <w:r w:rsidRPr="00B33169">
        <w:rPr>
          <w:rFonts w:asciiTheme="majorHAnsi" w:hAnsiTheme="majorHAnsi" w:cs="Times New Roman"/>
          <w:color w:val="000000" w:themeColor="text1"/>
          <w:szCs w:val="22"/>
          <w:u w:val="single"/>
          <w:lang w:eastAsia="zh-CN"/>
        </w:rPr>
        <w:t>We seek meaningful, non-exploitative work. We seek the freedom to move freely and without fear of repercussion.</w:t>
      </w:r>
      <w:r w:rsidRPr="00907FF6">
        <w:rPr>
          <w:rFonts w:asciiTheme="majorHAnsi" w:hAnsiTheme="majorHAnsi" w:cs="Times New Roman"/>
          <w:color w:val="000000" w:themeColor="text1"/>
          <w:szCs w:val="22"/>
          <w:u w:val="single"/>
          <w:lang w:eastAsia="zh-CN"/>
        </w:rPr>
        <w:t xml:space="preserve"> </w:t>
      </w:r>
      <w:r w:rsidRPr="00B33169">
        <w:rPr>
          <w:rFonts w:asciiTheme="majorHAnsi" w:hAnsiTheme="majorHAnsi" w:cs="Times New Roman"/>
          <w:color w:val="000000" w:themeColor="text1"/>
          <w:szCs w:val="22"/>
          <w:u w:val="single"/>
          <w:lang w:eastAsia="zh-CN"/>
        </w:rPr>
        <w:t>We seek physical, mental, and emotional health and accessible resources to maintain that health.</w:t>
      </w:r>
      <w:r w:rsidRPr="00907FF6">
        <w:rPr>
          <w:rFonts w:asciiTheme="majorHAnsi" w:hAnsiTheme="majorHAnsi" w:cs="Times New Roman"/>
          <w:color w:val="000000" w:themeColor="text1"/>
          <w:szCs w:val="22"/>
          <w:lang w:eastAsia="zh-CN"/>
        </w:rPr>
        <w:t xml:space="preserve"> </w:t>
      </w:r>
      <w:r w:rsidRPr="00B33169">
        <w:rPr>
          <w:rFonts w:asciiTheme="majorHAnsi" w:hAnsiTheme="majorHAnsi" w:cs="Times New Roman"/>
          <w:color w:val="000000" w:themeColor="text1"/>
          <w:sz w:val="16"/>
          <w:szCs w:val="16"/>
          <w:lang w:eastAsia="zh-CN"/>
        </w:rPr>
        <w:t>We seek a relationship with the natural world that maintains balance and rejects harmful extractive and polluting practices that jeopardize that balance. These are not utopian visions, or science fiction fantasies.</w:t>
      </w:r>
      <w:r w:rsidRPr="00907FF6">
        <w:rPr>
          <w:rFonts w:asciiTheme="majorHAnsi" w:hAnsiTheme="majorHAnsi" w:cs="Times New Roman"/>
          <w:color w:val="000000" w:themeColor="text1"/>
          <w:sz w:val="16"/>
          <w:szCs w:val="16"/>
          <w:lang w:eastAsia="zh-CN"/>
        </w:rPr>
        <w:t xml:space="preserve"> </w:t>
      </w:r>
      <w:r w:rsidRPr="00B33169">
        <w:rPr>
          <w:rFonts w:asciiTheme="majorHAnsi" w:hAnsiTheme="majorHAnsi" w:cs="Times New Roman"/>
          <w:color w:val="000000" w:themeColor="text1"/>
          <w:sz w:val="16"/>
          <w:szCs w:val="16"/>
          <w:lang w:eastAsia="zh-CN"/>
        </w:rPr>
        <w:t>They are dreams of a near future toward which millions of people across the world are working today.</w:t>
      </w:r>
      <w:r w:rsidRPr="00907FF6">
        <w:rPr>
          <w:rFonts w:asciiTheme="majorHAnsi" w:hAnsiTheme="majorHAnsi" w:cs="Times New Roman"/>
          <w:color w:val="000000" w:themeColor="text1"/>
          <w:sz w:val="16"/>
          <w:szCs w:val="16"/>
          <w:lang w:eastAsia="zh-CN"/>
        </w:rPr>
        <w:t xml:space="preserve"> </w:t>
      </w:r>
      <w:r w:rsidRPr="00542E16">
        <w:rPr>
          <w:rFonts w:asciiTheme="majorHAnsi" w:eastAsia="Times New Roman" w:hAnsiTheme="majorHAnsi" w:cs="Times New Roman"/>
          <w:color w:val="000000" w:themeColor="text1"/>
          <w:sz w:val="16"/>
          <w:szCs w:val="16"/>
          <w:shd w:val="clear" w:color="auto" w:fill="FFFFFF"/>
          <w:lang w:eastAsia="zh-CN"/>
        </w:rPr>
        <w:t>These visions require us to think more creatively and expansively about how we fight, however.</w:t>
      </w:r>
      <w:r w:rsidRPr="00907FF6">
        <w:rPr>
          <w:rFonts w:asciiTheme="majorHAnsi" w:eastAsia="Times New Roman" w:hAnsiTheme="majorHAnsi" w:cs="Times New Roman"/>
          <w:color w:val="000000" w:themeColor="text1"/>
          <w:szCs w:val="22"/>
          <w:shd w:val="clear" w:color="auto" w:fill="FFFFFF"/>
          <w:lang w:eastAsia="zh-CN"/>
        </w:rPr>
        <w:t xml:space="preserve"> </w:t>
      </w:r>
      <w:r w:rsidRPr="00542E16">
        <w:rPr>
          <w:rFonts w:asciiTheme="majorHAnsi" w:eastAsia="Times New Roman" w:hAnsiTheme="majorHAnsi" w:cs="Times New Roman"/>
          <w:b/>
          <w:bCs/>
          <w:color w:val="000000" w:themeColor="text1"/>
          <w:szCs w:val="22"/>
          <w:u w:val="single"/>
          <w:shd w:val="clear" w:color="auto" w:fill="FFFFFF"/>
          <w:lang w:eastAsia="zh-CN"/>
        </w:rPr>
        <w:t>Even as some of us embrace the powerful African world offered via Wakanda, can we not imagine better for Black people in our own world? Can we not embrace a vision of building power that understands our fates as intimately linked and that sees genuine, material solidarity between oppressed peoples as essential to overturning that oppression?</w:t>
      </w:r>
      <w:r w:rsidRPr="00907FF6">
        <w:rPr>
          <w:rFonts w:asciiTheme="majorHAnsi" w:eastAsia="Times New Roman" w:hAnsiTheme="majorHAnsi" w:cs="Times New Roman"/>
          <w:color w:val="000000" w:themeColor="text1"/>
          <w:szCs w:val="22"/>
          <w:shd w:val="clear" w:color="auto" w:fill="FFFFFF"/>
          <w:lang w:eastAsia="zh-CN"/>
        </w:rPr>
        <w:t xml:space="preserve"> </w:t>
      </w:r>
      <w:r w:rsidRPr="00542E16">
        <w:rPr>
          <w:rFonts w:asciiTheme="majorHAnsi" w:eastAsia="Times New Roman" w:hAnsiTheme="majorHAnsi" w:cs="Times New Roman"/>
          <w:color w:val="000000" w:themeColor="text1"/>
          <w:sz w:val="16"/>
          <w:szCs w:val="16"/>
          <w:shd w:val="clear" w:color="auto" w:fill="FFFFFF"/>
          <w:lang w:eastAsia="zh-CN"/>
        </w:rPr>
        <w:t>Can we not imagine social and political structures that see power sharing and collaboration as equally as impressive as monarchies and structures headed by strongmen? Can we not reach beyond economies rooted in natural resource extraction to be hoarded?</w:t>
      </w:r>
      <w:r w:rsidRPr="00542E16">
        <w:rPr>
          <w:rFonts w:asciiTheme="majorHAnsi" w:eastAsia="Times New Roman" w:hAnsiTheme="majorHAnsi" w:cs="Times New Roman"/>
          <w:color w:val="000000" w:themeColor="text1"/>
          <w:szCs w:val="22"/>
          <w:shd w:val="clear" w:color="auto" w:fill="FFFFFF"/>
          <w:lang w:eastAsia="zh-CN"/>
        </w:rPr>
        <w:t xml:space="preserve"> </w:t>
      </w:r>
      <w:r w:rsidRPr="00542E16">
        <w:rPr>
          <w:rFonts w:asciiTheme="majorHAnsi" w:eastAsia="Times New Roman" w:hAnsiTheme="majorHAnsi" w:cs="Times New Roman"/>
          <w:b/>
          <w:bCs/>
          <w:color w:val="000000" w:themeColor="text1"/>
          <w:szCs w:val="22"/>
          <w:u w:val="single"/>
          <w:shd w:val="clear" w:color="auto" w:fill="FFFFFF"/>
          <w:lang w:eastAsia="zh-CN"/>
        </w:rPr>
        <w:t>Why must even our wildest fantasies about what Black people could create be tethered by the very structures and forces that have been at the heart of our domination, repression, and that have fueled our premature death?</w:t>
      </w:r>
      <w:r w:rsidRPr="00143953">
        <w:rPr>
          <w:rFonts w:asciiTheme="majorHAnsi" w:eastAsia="Times New Roman" w:hAnsiTheme="majorHAnsi" w:cs="Times New Roman"/>
          <w:b/>
          <w:bCs/>
          <w:color w:val="000000" w:themeColor="text1"/>
          <w:szCs w:val="22"/>
          <w:u w:val="single"/>
          <w:shd w:val="clear" w:color="auto" w:fill="FFFFFF"/>
          <w:lang w:eastAsia="zh-CN"/>
        </w:rPr>
        <w:t xml:space="preserve"> Black Panther</w:t>
      </w:r>
      <w:r w:rsidRPr="00542E16">
        <w:rPr>
          <w:rFonts w:asciiTheme="majorHAnsi" w:eastAsia="Times New Roman" w:hAnsiTheme="majorHAnsi" w:cs="Times New Roman"/>
          <w:b/>
          <w:bCs/>
          <w:color w:val="000000" w:themeColor="text1"/>
          <w:szCs w:val="22"/>
          <w:u w:val="single"/>
          <w:shd w:val="clear" w:color="auto" w:fill="FFFFFF"/>
          <w:lang w:eastAsia="zh-CN"/>
        </w:rPr>
        <w:t xml:space="preserve"> has ignited the imaginations of millions of Black people eager to see Black people represented more powerfully.</w:t>
      </w:r>
      <w:r w:rsidRPr="00907FF6">
        <w:rPr>
          <w:rFonts w:asciiTheme="majorHAnsi" w:eastAsia="Times New Roman" w:hAnsiTheme="majorHAnsi" w:cs="Times New Roman"/>
          <w:color w:val="000000" w:themeColor="text1"/>
          <w:szCs w:val="22"/>
          <w:shd w:val="clear" w:color="auto" w:fill="FFFFFF"/>
          <w:lang w:eastAsia="zh-CN"/>
        </w:rPr>
        <w:t xml:space="preserve"> </w:t>
      </w:r>
      <w:r w:rsidRPr="00542E16">
        <w:rPr>
          <w:rFonts w:asciiTheme="majorHAnsi" w:eastAsia="Times New Roman" w:hAnsiTheme="majorHAnsi" w:cs="Times New Roman"/>
          <w:color w:val="000000" w:themeColor="text1"/>
          <w:sz w:val="16"/>
          <w:szCs w:val="16"/>
          <w:shd w:val="clear" w:color="auto" w:fill="FFFFFF"/>
          <w:lang w:eastAsia="zh-CN"/>
        </w:rPr>
        <w:t>Will organizers for social change be able to help extend that eagerness to making changes in our own world today?</w:t>
      </w:r>
      <w:r w:rsidRPr="00907FF6">
        <w:rPr>
          <w:rFonts w:asciiTheme="majorHAnsi" w:eastAsia="Times New Roman" w:hAnsiTheme="majorHAnsi" w:cs="Times New Roman"/>
          <w:color w:val="000000" w:themeColor="text1"/>
          <w:sz w:val="16"/>
          <w:szCs w:val="16"/>
          <w:lang w:eastAsia="zh-CN"/>
        </w:rPr>
        <w:t xml:space="preserve"> </w:t>
      </w:r>
    </w:p>
    <w:p w:rsidR="008D5662" w:rsidRDefault="008D5662" w:rsidP="008D5662">
      <w:pPr>
        <w:pStyle w:val="Heading4"/>
      </w:pPr>
      <w:r>
        <w:t xml:space="preserve">The CP reveals the psychic tensions within imperialism that code revolutionary blackness as a threat to be managed. Thus, Wakanda is not imaginary but emblematic of a historical legacy of colonialism and slavery that </w:t>
      </w:r>
      <w:r w:rsidR="00C81F2F">
        <w:t xml:space="preserve">the black radical tradition has used in order to postulate futures. </w:t>
      </w:r>
      <w:r>
        <w:t xml:space="preserve"> </w:t>
      </w:r>
    </w:p>
    <w:p w:rsidR="00FC2337" w:rsidRPr="00871051" w:rsidRDefault="00FC2337" w:rsidP="00FC2337">
      <w:pPr>
        <w:shd w:val="clear" w:color="auto" w:fill="FFFFFF"/>
        <w:spacing w:line="235" w:lineRule="atLeast"/>
        <w:rPr>
          <w:rFonts w:eastAsia="Times New Roman" w:cs="Calibri"/>
          <w:color w:val="000000"/>
        </w:rPr>
      </w:pPr>
      <w:r w:rsidRPr="00871051">
        <w:rPr>
          <w:rFonts w:eastAsia="Times New Roman" w:cs="Calibri"/>
          <w:b/>
          <w:bCs/>
          <w:color w:val="000000"/>
          <w:sz w:val="26"/>
          <w:szCs w:val="26"/>
        </w:rPr>
        <w:t>Batiste 18</w:t>
      </w:r>
      <w:r w:rsidRPr="00871051">
        <w:rPr>
          <w:rFonts w:eastAsia="Times New Roman" w:cs="Calibri"/>
          <w:color w:val="000000"/>
        </w:rPr>
        <w:t xml:space="preserve">(Stephanie- an associate professor in the Black Studies &amp; English departments @UC Santa Barbara, “Dream Work: Fantasy, Desire, and the Creation of a Just World (or </w:t>
      </w:r>
      <w:proofErr w:type="spellStart"/>
      <w:r w:rsidRPr="00871051">
        <w:rPr>
          <w:rFonts w:eastAsia="Times New Roman" w:cs="Calibri"/>
          <w:color w:val="000000"/>
        </w:rPr>
        <w:t>Killmonger’s</w:t>
      </w:r>
      <w:proofErr w:type="spellEnd"/>
      <w:r w:rsidRPr="00871051">
        <w:rPr>
          <w:rFonts w:eastAsia="Times New Roman" w:cs="Calibri"/>
          <w:color w:val="000000"/>
        </w:rPr>
        <w:t xml:space="preserve"> Step-Children),” </w:t>
      </w:r>
      <w:r w:rsidRPr="00871051">
        <w:rPr>
          <w:rFonts w:eastAsia="Times New Roman" w:cs="Calibri"/>
          <w:i/>
          <w:iCs/>
          <w:color w:val="000000"/>
        </w:rPr>
        <w:t>Reading Wakanda</w:t>
      </w:r>
      <w:r w:rsidRPr="00871051">
        <w:rPr>
          <w:rFonts w:eastAsia="Times New Roman" w:cs="Calibri"/>
          <w:color w:val="000000"/>
        </w:rPr>
        <w:t>) SVN</w:t>
      </w:r>
    </w:p>
    <w:p w:rsidR="00FC2337" w:rsidRDefault="00FC2337" w:rsidP="00FC2337">
      <w:pPr>
        <w:rPr>
          <w:rStyle w:val="Emphasis"/>
        </w:rPr>
      </w:pPr>
      <w:r w:rsidRPr="00B82095">
        <w:rPr>
          <w:sz w:val="14"/>
        </w:rPr>
        <w:t xml:space="preserve">I took a photo with the Black Panther poster at my local movie theater months before the film was released. I couldn’t wait until it came out and saw it twice in the week after its opening. The film is as satisfying as Marvel gets. The Black Panther is a gorgeous and extravagant fantasy on par with every other Marvel film of this century, all of which I have seen. Even Black folks who are not fans of superhero movies are feeling Black Panther. My sister who has seen none of the franchise loved it. Her favorite line was King </w:t>
      </w:r>
      <w:proofErr w:type="spellStart"/>
      <w:r w:rsidRPr="00B82095">
        <w:rPr>
          <w:sz w:val="14"/>
        </w:rPr>
        <w:t>T’Chaka’s</w:t>
      </w:r>
      <w:proofErr w:type="spellEnd"/>
      <w:r w:rsidRPr="00B82095">
        <w:rPr>
          <w:sz w:val="14"/>
        </w:rPr>
        <w:t xml:space="preserve"> admonition to his son </w:t>
      </w:r>
      <w:proofErr w:type="spellStart"/>
      <w:r w:rsidRPr="00B82095">
        <w:rPr>
          <w:sz w:val="14"/>
        </w:rPr>
        <w:t>T’Challa</w:t>
      </w:r>
      <w:proofErr w:type="spellEnd"/>
      <w:r w:rsidRPr="00B82095">
        <w:rPr>
          <w:sz w:val="14"/>
        </w:rPr>
        <w:t xml:space="preserve"> in the ancestral realm, “Stand Up, You Are A King.” The other thing she loves is </w:t>
      </w:r>
      <w:r w:rsidRPr="00F743C8">
        <w:rPr>
          <w:rStyle w:val="StyleUnderline"/>
        </w:rPr>
        <w:t xml:space="preserve">how it has </w:t>
      </w:r>
      <w:r w:rsidRPr="008E38F3">
        <w:rPr>
          <w:rStyle w:val="Emphasis"/>
        </w:rPr>
        <w:t>our people feeling themselves</w:t>
      </w:r>
      <w:r w:rsidRPr="00F743C8">
        <w:rPr>
          <w:rStyle w:val="StyleUnderline"/>
        </w:rPr>
        <w:t xml:space="preserve">. I love that she noticed this. Everybody is walking around with their version of a Nigerian, Ghanaian, or South African accent depending on their favorite character. </w:t>
      </w:r>
      <w:r w:rsidRPr="008E38F3">
        <w:rPr>
          <w:rStyle w:val="Emphasis"/>
        </w:rPr>
        <w:t>The admonition for self-love and powerful display of calm nobility resonate with pleasure and play.</w:t>
      </w:r>
      <w:r w:rsidRPr="00F743C8">
        <w:rPr>
          <w:rStyle w:val="StyleUnderline"/>
        </w:rPr>
        <w:t xml:space="preserve"> </w:t>
      </w:r>
      <w:r w:rsidRPr="00B82095">
        <w:rPr>
          <w:sz w:val="14"/>
        </w:rPr>
        <w:t xml:space="preserve">Families are talking about it and developing opinions about characters, images, actors, and storylines. We are tired of seeing Forrest Whitaker die, but thank him for his bold representational service. Daniel </w:t>
      </w:r>
      <w:proofErr w:type="spellStart"/>
      <w:r w:rsidRPr="00B82095">
        <w:rPr>
          <w:sz w:val="14"/>
        </w:rPr>
        <w:t>Kaluuya</w:t>
      </w:r>
      <w:proofErr w:type="spellEnd"/>
      <w:r w:rsidRPr="00B82095">
        <w:rPr>
          <w:sz w:val="14"/>
        </w:rPr>
        <w:t xml:space="preserve"> from Get Out got </w:t>
      </w:r>
      <w:proofErr w:type="spellStart"/>
      <w:r w:rsidRPr="00B82095">
        <w:rPr>
          <w:sz w:val="14"/>
        </w:rPr>
        <w:t>swole</w:t>
      </w:r>
      <w:proofErr w:type="spellEnd"/>
      <w:r w:rsidRPr="00B82095">
        <w:rPr>
          <w:sz w:val="14"/>
        </w:rPr>
        <w:t xml:space="preserve">! How can I get an Okoye skull cap (to cos-play the warrior enlivened by Danai Gurira)—Okoye’s transcendent love—and oh, also, her undetectable retractable spear? I love the fearsomeness of the embedded Jabari tribe, with its problematic in-your-face emblem, as an even deeper figment of unabashed Black power vying for dominance. bpwarriors.JPG </w:t>
      </w:r>
      <w:r w:rsidRPr="00F743C8">
        <w:rPr>
          <w:rStyle w:val="StyleUnderline"/>
        </w:rPr>
        <w:t>In an openly white supremacist political moment in the U.S. where racism exudes from the highest office, where Republicans have escorted or beaten Black men and women out of political rallies, celebrated openly racist violence, and then appointed a Black person to stand behind 45 to hypocritically verify his lack of racism, it is very nice to see Black people loving themselves.</w:t>
      </w:r>
      <w:r w:rsidRPr="00B82095">
        <w:rPr>
          <w:sz w:val="14"/>
        </w:rPr>
        <w:t xml:space="preserve"> At a time when a simple statement “Black Lives Matter”—coined to rebut the violent action of taxpayer-funded police to the contrary—becomes controversial, it’s very nice. </w:t>
      </w:r>
      <w:r w:rsidRPr="008E38F3">
        <w:rPr>
          <w:rStyle w:val="Emphasis"/>
        </w:rPr>
        <w:t>Everybody wants to go to Wakanda, to believe in Wakanda, and thus to believe in the beauty and power of ourselves.</w:t>
      </w:r>
      <w:r w:rsidRPr="00F743C8">
        <w:rPr>
          <w:rStyle w:val="StyleUnderline"/>
        </w:rPr>
        <w:t xml:space="preserve"> Black Panther not only serves up Black representation,</w:t>
      </w:r>
      <w:r w:rsidRPr="00B82095">
        <w:rPr>
          <w:sz w:val="14"/>
        </w:rPr>
        <w:t xml:space="preserve"> but like Black writers of fantasy and science fiction including Octavia Butler, N.K. </w:t>
      </w:r>
      <w:proofErr w:type="spellStart"/>
      <w:r w:rsidRPr="00B82095">
        <w:rPr>
          <w:sz w:val="14"/>
        </w:rPr>
        <w:t>Jemisin</w:t>
      </w:r>
      <w:proofErr w:type="spellEnd"/>
      <w:r w:rsidRPr="00B82095">
        <w:rPr>
          <w:sz w:val="14"/>
        </w:rPr>
        <w:t xml:space="preserve">, Steven Barnes, and </w:t>
      </w:r>
      <w:proofErr w:type="spellStart"/>
      <w:r w:rsidRPr="00B82095">
        <w:rPr>
          <w:sz w:val="14"/>
        </w:rPr>
        <w:t>Nnedi</w:t>
      </w:r>
      <w:proofErr w:type="spellEnd"/>
      <w:r w:rsidRPr="00B82095">
        <w:rPr>
          <w:sz w:val="14"/>
        </w:rPr>
        <w:t xml:space="preserve"> </w:t>
      </w:r>
      <w:proofErr w:type="spellStart"/>
      <w:r w:rsidRPr="00B82095">
        <w:rPr>
          <w:sz w:val="14"/>
        </w:rPr>
        <w:t>Okorafor</w:t>
      </w:r>
      <w:proofErr w:type="spellEnd"/>
      <w:r w:rsidRPr="00B82095">
        <w:rPr>
          <w:sz w:val="14"/>
        </w:rPr>
        <w:t xml:space="preserve">, </w:t>
      </w:r>
      <w:r w:rsidRPr="00F743C8">
        <w:rPr>
          <w:rStyle w:val="StyleUnderline"/>
        </w:rPr>
        <w:t xml:space="preserve">it also offers </w:t>
      </w:r>
      <w:r w:rsidRPr="008E38F3">
        <w:rPr>
          <w:rStyle w:val="Emphasis"/>
        </w:rPr>
        <w:t>an exciting and dramatic play on the future</w:t>
      </w:r>
      <w:r w:rsidRPr="00B82095">
        <w:rPr>
          <w:sz w:val="14"/>
        </w:rPr>
        <w:t xml:space="preserve">. </w:t>
      </w:r>
      <w:r w:rsidRPr="00F743C8">
        <w:rPr>
          <w:rStyle w:val="StyleUnderline"/>
        </w:rPr>
        <w:t xml:space="preserve">We are there. And, by the way, withholding our ability to truly run this piece. </w:t>
      </w:r>
      <w:r w:rsidRPr="00B82095">
        <w:rPr>
          <w:sz w:val="14"/>
        </w:rPr>
        <w:t xml:space="preserve">Cecil Rhodes Cecil Rhodes </w:t>
      </w:r>
      <w:r w:rsidRPr="008E38F3">
        <w:rPr>
          <w:rStyle w:val="Emphasis"/>
        </w:rPr>
        <w:t>It is beautiful to reconstruct our memory of a great Black continent holding in its heart a secret treasure</w:t>
      </w:r>
      <w:r w:rsidRPr="00F743C8">
        <w:rPr>
          <w:rStyle w:val="StyleUnderline"/>
        </w:rPr>
        <w:t xml:space="preserve">, an invaluable cache of a universally powerful substance so volatile that it must be protected by the virtuous </w:t>
      </w:r>
      <w:proofErr w:type="spellStart"/>
      <w:r w:rsidRPr="00F743C8">
        <w:rPr>
          <w:rStyle w:val="StyleUnderline"/>
        </w:rPr>
        <w:t>Wakandans</w:t>
      </w:r>
      <w:proofErr w:type="spellEnd"/>
      <w:r w:rsidRPr="00F743C8">
        <w:rPr>
          <w:rStyle w:val="StyleUnderline"/>
        </w:rPr>
        <w:t xml:space="preserve"> from humans’ evil nature.</w:t>
      </w:r>
      <w:r w:rsidRPr="00B82095">
        <w:rPr>
          <w:sz w:val="14"/>
        </w:rPr>
        <w:t xml:space="preserve"> But </w:t>
      </w:r>
      <w:proofErr w:type="gramStart"/>
      <w:r w:rsidRPr="00B82095">
        <w:rPr>
          <w:sz w:val="14"/>
        </w:rPr>
        <w:t>of course</w:t>
      </w:r>
      <w:proofErr w:type="gramEnd"/>
      <w:r w:rsidRPr="00B82095">
        <w:rPr>
          <w:sz w:val="14"/>
        </w:rPr>
        <w:t xml:space="preserve"> this is not so far off the historical truth where </w:t>
      </w:r>
      <w:r w:rsidRPr="008E38F3">
        <w:rPr>
          <w:rStyle w:val="Emphasis"/>
        </w:rPr>
        <w:t>for 500 years Africa was mined for precious resources</w:t>
      </w:r>
      <w:r w:rsidRPr="00F743C8">
        <w:rPr>
          <w:rStyle w:val="StyleUnderline"/>
        </w:rPr>
        <w:t xml:space="preserve"> including, but not limited to gold, uranium, jewels, wood, oil, ivory, etc. and, of course, people </w:t>
      </w:r>
      <w:r w:rsidRPr="008E38F3">
        <w:rPr>
          <w:rStyle w:val="Emphasis"/>
        </w:rPr>
        <w:t>to grow the wealth of the imperial West</w:t>
      </w:r>
      <w:r w:rsidRPr="00F743C8">
        <w:rPr>
          <w:rStyle w:val="StyleUnderline"/>
        </w:rPr>
        <w:t>.</w:t>
      </w:r>
      <w:r w:rsidRPr="00B82095">
        <w:rPr>
          <w:sz w:val="14"/>
        </w:rPr>
        <w:t xml:space="preserve"> Folk who watch the movies, but know less about the comic books, might not realize that most Marvel comics are political. They address and allegorize their contemporary moment. But because of its Blackness, the Black Panther film remains political where the other films look more like impossible fantasy in which a hero/</w:t>
      </w:r>
      <w:proofErr w:type="spellStart"/>
      <w:r w:rsidRPr="00B82095">
        <w:rPr>
          <w:sz w:val="14"/>
        </w:rPr>
        <w:t>ine</w:t>
      </w:r>
      <w:proofErr w:type="spellEnd"/>
      <w:r w:rsidRPr="00B82095">
        <w:rPr>
          <w:sz w:val="14"/>
        </w:rPr>
        <w:t xml:space="preserve"> fights to save the city, nation, world, galaxy, and so on from an impossible threat. </w:t>
      </w:r>
      <w:r w:rsidRPr="00F743C8">
        <w:rPr>
          <w:rStyle w:val="StyleUnderline"/>
        </w:rPr>
        <w:t xml:space="preserve">On this planet here, where the African continent and its nations were actually mined for metals, minerals, and flesh, telling </w:t>
      </w:r>
      <w:r w:rsidRPr="008E38F3">
        <w:rPr>
          <w:rStyle w:val="Emphasis"/>
        </w:rPr>
        <w:t>the story of “The Black Panther” is inalterably a political one</w:t>
      </w:r>
      <w:r w:rsidRPr="00F743C8">
        <w:rPr>
          <w:rStyle w:val="StyleUnderline"/>
        </w:rPr>
        <w:t>.</w:t>
      </w:r>
      <w:r w:rsidRPr="00B82095">
        <w:rPr>
          <w:sz w:val="14"/>
        </w:rPr>
        <w:t xml:space="preserve"> Let us not forget either that its title is taken from a radical political movement founded in Oakland to establish the freedom of Black people in the United States and in the world. In the 1960s </w:t>
      </w:r>
      <w:r w:rsidRPr="00B82095">
        <w:rPr>
          <w:rStyle w:val="Emphasis"/>
        </w:rPr>
        <w:t>the Black Panthers created and ran real community centers to feed and teach Black people and the poor</w:t>
      </w:r>
      <w:r w:rsidRPr="00705061">
        <w:rPr>
          <w:rStyle w:val="StyleUnderline"/>
        </w:rPr>
        <w:t xml:space="preserve"> without the unlimited secret resources of a great nation. Rather </w:t>
      </w:r>
      <w:r w:rsidRPr="00B82095">
        <w:rPr>
          <w:rStyle w:val="Emphasis"/>
        </w:rPr>
        <w:t>they dedicated their own love, defiance, and volunteer hours to feed children and create a presence of Blackness that transformed the image of Black people in the world forever</w:t>
      </w:r>
      <w:r w:rsidRPr="00705061">
        <w:rPr>
          <w:rStyle w:val="StyleUnderline"/>
        </w:rPr>
        <w:t>.</w:t>
      </w:r>
      <w:r w:rsidRPr="00B82095">
        <w:rPr>
          <w:sz w:val="14"/>
        </w:rPr>
        <w:t xml:space="preserve"> The historical analog for a Black Panther is, of course </w:t>
      </w:r>
      <w:proofErr w:type="spellStart"/>
      <w:r w:rsidRPr="00B82095">
        <w:rPr>
          <w:sz w:val="14"/>
        </w:rPr>
        <w:t>N’Jobu</w:t>
      </w:r>
      <w:proofErr w:type="spellEnd"/>
      <w:r w:rsidRPr="00B82095">
        <w:rPr>
          <w:sz w:val="14"/>
        </w:rPr>
        <w:t xml:space="preserve">, who becomes “radicalized” by the pain he sees in urban Oakland and steals </w:t>
      </w:r>
      <w:proofErr w:type="spellStart"/>
      <w:r w:rsidRPr="00B82095">
        <w:rPr>
          <w:sz w:val="14"/>
        </w:rPr>
        <w:t>vibranium</w:t>
      </w:r>
      <w:proofErr w:type="spellEnd"/>
      <w:r w:rsidRPr="00B82095">
        <w:rPr>
          <w:sz w:val="14"/>
        </w:rPr>
        <w:t xml:space="preserve"> to try to free the people. The film gets confused here in its celebration and demonization of the hope and legacies of the Panthers, taking both its hero and its villain from the same historical ground. Here in the midst of Black wonder, we see the impact of mainstream ambivalence towards Black freedom dreams and their revolutionary potential. Revolutionary desire is both demonized as dangerous radicalization, fearsome when unchecked, and exalted as the deep secret fueling responsible feudalism as a foundation for royal rule. LAPD officers arrest Black Panther members after raid on the party headquarters December 8th, 1969. LAPD officers arrest Black Panther members after raid on the party headquarters December 8th, 1969. The consequences of the long history of colonialism and slavery open the story we encounter on the screen. </w:t>
      </w:r>
      <w:r w:rsidRPr="00705061">
        <w:rPr>
          <w:rStyle w:val="StyleUnderline"/>
        </w:rPr>
        <w:t xml:space="preserve">With the abandoned childhood of </w:t>
      </w:r>
      <w:proofErr w:type="gramStart"/>
      <w:r w:rsidRPr="00705061">
        <w:rPr>
          <w:rStyle w:val="StyleUnderline"/>
        </w:rPr>
        <w:t>Erik Stephens</w:t>
      </w:r>
      <w:proofErr w:type="gramEnd"/>
      <w:r w:rsidRPr="00705061">
        <w:rPr>
          <w:rStyle w:val="StyleUnderline"/>
        </w:rPr>
        <w:t xml:space="preserve"> we see the impact of the rupture from “Africa” on a “child” left behind, not stolen or sold away.</w:t>
      </w:r>
      <w:r w:rsidRPr="00B82095">
        <w:rPr>
          <w:sz w:val="14"/>
        </w:rPr>
        <w:t xml:space="preserve"> But, of course, the analogy is barely veiled. In </w:t>
      </w:r>
      <w:proofErr w:type="gramStart"/>
      <w:r w:rsidRPr="00B82095">
        <w:rPr>
          <w:sz w:val="14"/>
        </w:rPr>
        <w:t>fact</w:t>
      </w:r>
      <w:proofErr w:type="gramEnd"/>
      <w:r w:rsidRPr="00B82095">
        <w:rPr>
          <w:sz w:val="14"/>
        </w:rPr>
        <w:t xml:space="preserve"> my same sister felt like a “message” block of the kind in Don’t Be a Menace to South Central While Drinking Your Juice in the Hood could have appeared every time Erik Stephens/Michael B. Jordan spoke. (I love her willingness not to get sucked in by the movie magic in real time. But to see clearly its ideological thread in the fabric of its wonder.) </w:t>
      </w:r>
      <w:r w:rsidRPr="00705061">
        <w:rPr>
          <w:rStyle w:val="StyleUnderline"/>
        </w:rPr>
        <w:t>This righteous rage, however, with which we are so familiar, is precisely what makes “</w:t>
      </w:r>
      <w:proofErr w:type="spellStart"/>
      <w:r w:rsidRPr="00705061">
        <w:rPr>
          <w:rStyle w:val="StyleUnderline"/>
        </w:rPr>
        <w:t>Killmonger</w:t>
      </w:r>
      <w:proofErr w:type="spellEnd"/>
      <w:r w:rsidRPr="00705061">
        <w:rPr>
          <w:rStyle w:val="StyleUnderline"/>
        </w:rPr>
        <w:t>,” probably, the most sympathetic and justified villain in all the Marvel Comic Universe</w:t>
      </w:r>
      <w:r w:rsidRPr="00B82095">
        <w:rPr>
          <w:sz w:val="14"/>
        </w:rPr>
        <w:t xml:space="preserve">. (Perhaps he is a key to villainy, in which films root villainy in experience while rooting heroes in our best hopes for our better selves.) </w:t>
      </w:r>
      <w:proofErr w:type="spellStart"/>
      <w:r w:rsidRPr="00B82095">
        <w:rPr>
          <w:rStyle w:val="Emphasis"/>
        </w:rPr>
        <w:t>Killmonger</w:t>
      </w:r>
      <w:proofErr w:type="spellEnd"/>
      <w:r w:rsidRPr="00B82095">
        <w:rPr>
          <w:rStyle w:val="Emphasis"/>
        </w:rPr>
        <w:t xml:space="preserve"> is the boiled-down rage of half a millennium of slavery, genocide, rape, diabolical violence, theft, and legalized oppression and dispossession</w:t>
      </w:r>
      <w:r w:rsidRPr="00705061">
        <w:rPr>
          <w:rStyle w:val="StyleUnderline"/>
        </w:rPr>
        <w:t xml:space="preserve"> that has scourged Black people on this planet since the beginning of the triangle trade.</w:t>
      </w:r>
      <w:r w:rsidRPr="00B82095">
        <w:rPr>
          <w:sz w:val="14"/>
        </w:rPr>
        <w:t xml:space="preserve"> Jordan embodies that fearsomeness with size, strength, and charisma. It is hard to see him die. My 9-year-old son cried. I teared up. </w:t>
      </w:r>
      <w:r w:rsidRPr="00705061">
        <w:rPr>
          <w:rStyle w:val="StyleUnderline"/>
        </w:rPr>
        <w:t>In a violent world, our feeling of understanding the logic of his goals for restitution and retribution is hard to deny.</w:t>
      </w:r>
      <w:r w:rsidRPr="00B82095">
        <w:rPr>
          <w:sz w:val="14"/>
        </w:rPr>
        <w:t xml:space="preserve"> In </w:t>
      </w:r>
      <w:proofErr w:type="gramStart"/>
      <w:r w:rsidRPr="00B82095">
        <w:rPr>
          <w:sz w:val="14"/>
        </w:rPr>
        <w:t>fact</w:t>
      </w:r>
      <w:proofErr w:type="gramEnd"/>
      <w:r w:rsidRPr="00B82095">
        <w:rPr>
          <w:sz w:val="14"/>
        </w:rPr>
        <w:t xml:space="preserve"> our filmic training to support the underdog in a denial of tyranny kicks in. </w:t>
      </w:r>
      <w:r w:rsidRPr="00705061">
        <w:rPr>
          <w:rStyle w:val="StyleUnderline"/>
        </w:rPr>
        <w:t xml:space="preserve">As a being and a force, </w:t>
      </w:r>
      <w:proofErr w:type="spellStart"/>
      <w:r w:rsidRPr="00B82095">
        <w:rPr>
          <w:rStyle w:val="Emphasis"/>
        </w:rPr>
        <w:t>Killmonger</w:t>
      </w:r>
      <w:proofErr w:type="spellEnd"/>
      <w:r w:rsidRPr="00B82095">
        <w:rPr>
          <w:rStyle w:val="Emphasis"/>
        </w:rPr>
        <w:t xml:space="preserve"> is one logical response to what has been heaped upon him in personal, historical, and symbolic terms</w:t>
      </w:r>
      <w:r w:rsidRPr="00705061">
        <w:rPr>
          <w:rStyle w:val="StyleUnderline"/>
        </w:rPr>
        <w:t>. He is not irrationally diabolical, nor is he simply the victim of childhood harm. His father is executed, in this case, by the very nation he loves. (More broadly in a larger allegory of historical legacies, here is yet another model of slavery. It is one that seeks to release Europe and America of some of their responsibility for imperial slavery by making African nations and tribes the “castrating father” of a mongrel Black American population</w:t>
      </w:r>
      <w:r w:rsidRPr="00B82095">
        <w:rPr>
          <w:sz w:val="14"/>
        </w:rPr>
        <w:t xml:space="preserve">. This is perhaps another story. But weren’t those same substitute patriarchs also guilty?) </w:t>
      </w:r>
      <w:proofErr w:type="spellStart"/>
      <w:r w:rsidRPr="00B82095">
        <w:rPr>
          <w:rStyle w:val="Emphasis"/>
        </w:rPr>
        <w:t>Killmonger</w:t>
      </w:r>
      <w:proofErr w:type="spellEnd"/>
      <w:r w:rsidRPr="00B82095">
        <w:rPr>
          <w:rStyle w:val="Emphasis"/>
        </w:rPr>
        <w:t xml:space="preserve"> is also the projection and manifestation of the sins and fears of his oppressors</w:t>
      </w:r>
      <w:r w:rsidRPr="00705061">
        <w:rPr>
          <w:rStyle w:val="StyleUnderline"/>
        </w:rPr>
        <w:t xml:space="preserve">. Black people have on rare occasion had the freedom or will to act with the annihilating violence </w:t>
      </w:r>
      <w:proofErr w:type="spellStart"/>
      <w:r w:rsidRPr="00705061">
        <w:rPr>
          <w:rStyle w:val="StyleUnderline"/>
        </w:rPr>
        <w:t>Killmonger</w:t>
      </w:r>
      <w:proofErr w:type="spellEnd"/>
      <w:r w:rsidRPr="00705061">
        <w:rPr>
          <w:rStyle w:val="StyleUnderline"/>
        </w:rPr>
        <w:t xml:space="preserve"> manifests. It is his inheritance, having been trained in it by his national “home.”</w:t>
      </w:r>
      <w:r w:rsidRPr="00B82095">
        <w:rPr>
          <w:sz w:val="14"/>
        </w:rPr>
        <w:t xml:space="preserve"> White Brit cum American intelligence agent Martin Freeman/Everett declares, “He’s one of ours.” </w:t>
      </w:r>
      <w:proofErr w:type="spellStart"/>
      <w:r w:rsidRPr="006244D4">
        <w:rPr>
          <w:rStyle w:val="StyleUnderline"/>
        </w:rPr>
        <w:t>Killmonger</w:t>
      </w:r>
      <w:proofErr w:type="spellEnd"/>
      <w:r w:rsidRPr="006244D4">
        <w:rPr>
          <w:rStyle w:val="StyleUnderline"/>
        </w:rPr>
        <w:t xml:space="preserve"> redoubles the violence he has received by marking his murderous personal and nationalistic aggressions on his own body. It is unfair to ask one body to bear the weight of global, historical, misanthropic, and misogynist violence, and then to blame him for it. But isn’t this the way things have been? Not so ironically, </w:t>
      </w:r>
      <w:proofErr w:type="spellStart"/>
      <w:r w:rsidRPr="006244D4">
        <w:rPr>
          <w:rStyle w:val="StyleUnderline"/>
        </w:rPr>
        <w:t>Killmonger’s</w:t>
      </w:r>
      <w:proofErr w:type="spellEnd"/>
      <w:r w:rsidRPr="006244D4">
        <w:rPr>
          <w:rStyle w:val="StyleUnderline"/>
        </w:rPr>
        <w:t xml:space="preserve"> methods are not unique to him. Instead, like his rage, it is inherited from his instructors in violence</w:t>
      </w:r>
      <w:r w:rsidRPr="00B82095">
        <w:rPr>
          <w:sz w:val="14"/>
        </w:rPr>
        <w:t xml:space="preserve">. In this, </w:t>
      </w:r>
      <w:r w:rsidRPr="006244D4">
        <w:rPr>
          <w:rStyle w:val="StyleUnderline"/>
        </w:rPr>
        <w:t xml:space="preserve">the film gives us nationalist violence and imperial war as the origin of </w:t>
      </w:r>
      <w:proofErr w:type="spellStart"/>
      <w:r w:rsidRPr="006244D4">
        <w:rPr>
          <w:rStyle w:val="StyleUnderline"/>
        </w:rPr>
        <w:t>Killmonger’s</w:t>
      </w:r>
      <w:proofErr w:type="spellEnd"/>
      <w:r w:rsidRPr="006244D4">
        <w:rPr>
          <w:rStyle w:val="StyleUnderline"/>
        </w:rPr>
        <w:t xml:space="preserve"> methods. This might be the closest we’ll ever get to an admission of guilt and responsibility for the impacts of slavery and persistent white supremacist violence.</w:t>
      </w:r>
      <w:r w:rsidRPr="00B82095">
        <w:rPr>
          <w:sz w:val="14"/>
        </w:rPr>
        <w:t xml:space="preserve"> Perhaps it is for these reasons, </w:t>
      </w:r>
      <w:r w:rsidRPr="006244D4">
        <w:rPr>
          <w:rStyle w:val="StyleUnderline"/>
        </w:rPr>
        <w:t xml:space="preserve">the story forces him to choose his own death. Anyone else killing him delivers a spear to the heart of freedom, even on the barest eye-for-an-eye terms of justice that cruelty, aggression, and annihilation can instill. Who could take responsibility for annihilating all that </w:t>
      </w:r>
      <w:proofErr w:type="spellStart"/>
      <w:r w:rsidRPr="006244D4">
        <w:rPr>
          <w:rStyle w:val="StyleUnderline"/>
        </w:rPr>
        <w:t>Killmonger</w:t>
      </w:r>
      <w:proofErr w:type="spellEnd"/>
      <w:r w:rsidRPr="006244D4">
        <w:rPr>
          <w:rStyle w:val="StyleUnderline"/>
        </w:rPr>
        <w:t xml:space="preserve"> represents—who could </w:t>
      </w:r>
      <w:r w:rsidRPr="0081675F">
        <w:rPr>
          <w:rStyle w:val="Emphasis"/>
        </w:rPr>
        <w:t>annihilate the hopes of freedom and self-determination, the rage at brutalization and dispossession accumulated over centuries</w:t>
      </w:r>
      <w:r w:rsidRPr="00B82095">
        <w:rPr>
          <w:sz w:val="14"/>
        </w:rPr>
        <w:t xml:space="preserve">? It would mean too much, </w:t>
      </w:r>
      <w:r w:rsidRPr="006244D4">
        <w:rPr>
          <w:rStyle w:val="StyleUnderline"/>
        </w:rPr>
        <w:t xml:space="preserve">there would have to be change even if only in coming to representational terms with the injustice of race-based oppression and the mechanics of nationalist power. </w:t>
      </w:r>
      <w:r w:rsidRPr="00B82095">
        <w:rPr>
          <w:sz w:val="14"/>
        </w:rPr>
        <w:t xml:space="preserve">(Notice that it is the American ultimately who downs </w:t>
      </w:r>
      <w:proofErr w:type="spellStart"/>
      <w:r w:rsidRPr="00B82095">
        <w:rPr>
          <w:sz w:val="14"/>
        </w:rPr>
        <w:t>Killmonger’s</w:t>
      </w:r>
      <w:proofErr w:type="spellEnd"/>
      <w:r w:rsidRPr="00B82095">
        <w:rPr>
          <w:sz w:val="14"/>
        </w:rPr>
        <w:t xml:space="preserve"> weapons shipments to maintain the balance of power in the outside world, not the </w:t>
      </w:r>
      <w:proofErr w:type="spellStart"/>
      <w:r w:rsidRPr="00B82095">
        <w:rPr>
          <w:sz w:val="14"/>
        </w:rPr>
        <w:t>Wakandans</w:t>
      </w:r>
      <w:proofErr w:type="spellEnd"/>
      <w:r w:rsidRPr="00B82095">
        <w:rPr>
          <w:sz w:val="14"/>
        </w:rPr>
        <w:t xml:space="preserve"> and certainly not a repentant </w:t>
      </w:r>
      <w:proofErr w:type="spellStart"/>
      <w:r w:rsidRPr="00B82095">
        <w:rPr>
          <w:sz w:val="14"/>
        </w:rPr>
        <w:t>Killmonger</w:t>
      </w:r>
      <w:proofErr w:type="spellEnd"/>
      <w:r w:rsidRPr="00B82095">
        <w:rPr>
          <w:sz w:val="14"/>
        </w:rPr>
        <w:t xml:space="preserve">.) </w:t>
      </w:r>
      <w:r w:rsidRPr="006244D4">
        <w:rPr>
          <w:rStyle w:val="StyleUnderline"/>
        </w:rPr>
        <w:t xml:space="preserve">As a protest–oriented, righteous, independent anti-hero, </w:t>
      </w:r>
      <w:proofErr w:type="spellStart"/>
      <w:r w:rsidRPr="006244D4">
        <w:rPr>
          <w:rStyle w:val="StyleUnderline"/>
        </w:rPr>
        <w:t>Killmonger</w:t>
      </w:r>
      <w:proofErr w:type="spellEnd"/>
      <w:r w:rsidRPr="006244D4">
        <w:rPr>
          <w:rStyle w:val="StyleUnderline"/>
        </w:rPr>
        <w:t xml:space="preserve"> has valid claims against power. Killing him would upend Western claims towards general liberation and enfranchisement that hero movies reproduce. </w:t>
      </w:r>
      <w:r w:rsidRPr="00B82095">
        <w:rPr>
          <w:sz w:val="14"/>
        </w:rPr>
        <w:t xml:space="preserve">These binary terms of justice depicted in Marvel are precisely the basis upon which violent nationalisms persist in fantasy and in life. </w:t>
      </w:r>
      <w:r w:rsidRPr="006244D4">
        <w:rPr>
          <w:rStyle w:val="StyleUnderline"/>
        </w:rPr>
        <w:t xml:space="preserve">The romance of </w:t>
      </w:r>
      <w:proofErr w:type="spellStart"/>
      <w:r w:rsidRPr="006244D4">
        <w:rPr>
          <w:rStyle w:val="StyleUnderline"/>
        </w:rPr>
        <w:t>Killmonger’s</w:t>
      </w:r>
      <w:proofErr w:type="spellEnd"/>
      <w:r w:rsidRPr="006244D4">
        <w:rPr>
          <w:rStyle w:val="StyleUnderline"/>
        </w:rPr>
        <w:t xml:space="preserve"> childhood visions of an undifferentiated peaceful land by a waterfall (that’s from the cowardly Lion in The Wiz) is precisely </w:t>
      </w:r>
      <w:r w:rsidRPr="0081675F">
        <w:rPr>
          <w:rStyle w:val="Emphasis"/>
        </w:rPr>
        <w:t>the romance of our wishes for return, for a healing within and between ourselves of centuries of apocalyptic violence</w:t>
      </w:r>
      <w:r w:rsidRPr="006244D4">
        <w:rPr>
          <w:rStyle w:val="StyleUnderline"/>
        </w:rPr>
        <w:t xml:space="preserve">. </w:t>
      </w:r>
      <w:proofErr w:type="spellStart"/>
      <w:r w:rsidRPr="006244D4">
        <w:rPr>
          <w:rStyle w:val="StyleUnderline"/>
        </w:rPr>
        <w:t>Killmonger</w:t>
      </w:r>
      <w:proofErr w:type="spellEnd"/>
      <w:r w:rsidRPr="006244D4">
        <w:rPr>
          <w:rStyle w:val="StyleUnderline"/>
        </w:rPr>
        <w:t xml:space="preserve"> has longed for Wakanda, dreamed up Wakanda. His 400 years of rage, of loss and displacement, of trauma, of fantasy, wish, and dreaming </w:t>
      </w:r>
      <w:r w:rsidRPr="0081675F">
        <w:rPr>
          <w:rStyle w:val="Emphasis"/>
        </w:rPr>
        <w:t>fuel the romance that tickles our imagination and sparks our yearning. He serves as the impetus, the fulcrum of this great continuing dream of freedom, autonomy, self-realization and power</w:t>
      </w:r>
      <w:r w:rsidRPr="006244D4">
        <w:rPr>
          <w:rStyle w:val="StyleUnderline"/>
        </w:rPr>
        <w:t>—even in his archly imperialist and masculinist terms.</w:t>
      </w:r>
      <w:r w:rsidRPr="00B82095">
        <w:rPr>
          <w:sz w:val="14"/>
        </w:rPr>
        <w:t xml:space="preserve"> “Stand Up, You Are a King.” In a dream towards kingliness, both the hero and the villain embody desires for autocratic strength, one towards a feudal nationalist isolation and the other towards imperialist global domination. These notions of power are both painfully nostalgic for patriarchal rule. </w:t>
      </w:r>
      <w:proofErr w:type="gramStart"/>
      <w:r w:rsidRPr="00B82095">
        <w:rPr>
          <w:sz w:val="14"/>
        </w:rPr>
        <w:t>Thus</w:t>
      </w:r>
      <w:proofErr w:type="gramEnd"/>
      <w:r w:rsidRPr="00B82095">
        <w:rPr>
          <w:sz w:val="14"/>
        </w:rPr>
        <w:t xml:space="preserve"> Black Panther’s dreams for an Africanist autonomy, for power, retribution, and self-sufficiency are not also magically pure, like Nakia’s dreams of charity and resource-sharing. As exciting as adventure films are in their pull on our senses, this one also recalls and pulls on our sense of loss and wanting, and not always in transformational terms. The cheap reading of </w:t>
      </w:r>
      <w:proofErr w:type="spellStart"/>
      <w:r w:rsidRPr="00B82095">
        <w:rPr>
          <w:sz w:val="14"/>
        </w:rPr>
        <w:t>Killmonger</w:t>
      </w:r>
      <w:proofErr w:type="spellEnd"/>
      <w:r w:rsidRPr="00B82095">
        <w:rPr>
          <w:sz w:val="14"/>
        </w:rPr>
        <w:t xml:space="preserve"> is that he simply repeats the sins of his white, Western masters, “He’s one of ours,” and thus earns ideological dismissal as a shameful, vengeful violence—one to which we are less apt to hold his teachers. We know much better than to assume such a condescending orientation towards Black insurgency, however. </w:t>
      </w:r>
      <w:r w:rsidRPr="006244D4">
        <w:rPr>
          <w:rStyle w:val="StyleUnderline"/>
        </w:rPr>
        <w:t xml:space="preserve">What </w:t>
      </w:r>
      <w:proofErr w:type="spellStart"/>
      <w:r w:rsidRPr="006244D4">
        <w:rPr>
          <w:rStyle w:val="StyleUnderline"/>
        </w:rPr>
        <w:t>Killmonger's</w:t>
      </w:r>
      <w:proofErr w:type="spellEnd"/>
      <w:r w:rsidRPr="006244D4">
        <w:rPr>
          <w:rStyle w:val="StyleUnderline"/>
        </w:rPr>
        <w:t xml:space="preserve">, </w:t>
      </w:r>
      <w:proofErr w:type="spellStart"/>
      <w:r w:rsidRPr="006244D4">
        <w:rPr>
          <w:rStyle w:val="StyleUnderline"/>
        </w:rPr>
        <w:t>T’Challa's</w:t>
      </w:r>
      <w:proofErr w:type="spellEnd"/>
      <w:r w:rsidRPr="006244D4">
        <w:rPr>
          <w:rStyle w:val="StyleUnderline"/>
        </w:rPr>
        <w:t xml:space="preserve">, and Wakanda’s ideological failings offer us is a call to be mindful of the terms of our own dreams. </w:t>
      </w:r>
      <w:r w:rsidRPr="0081675F">
        <w:rPr>
          <w:rStyle w:val="Emphasis"/>
        </w:rPr>
        <w:t xml:space="preserve">It reminds us that our dreams need tending, like the communities we would like to see manifested in our material lives. </w:t>
      </w:r>
      <w:r w:rsidRPr="00B82095">
        <w:rPr>
          <w:sz w:val="14"/>
        </w:rPr>
        <w:t xml:space="preserve">Glinda the Good Witch, played by the fantabulous Lena Horne also in The Wiz, might say Wakanda “is in your heart, in your mind.…” </w:t>
      </w:r>
      <w:r w:rsidRPr="008E38F3">
        <w:rPr>
          <w:rStyle w:val="StyleUnderline"/>
        </w:rPr>
        <w:t xml:space="preserve">The dream has us looking in so many directions—in memory and fantasy, outward towards Black nations globally, to the power of our pocketbooks to choose and encourage more satisfying representation, and hopefully to our own varied domestic conditions of physical, economic, legal, ecological, and political freedom. The historical Black Panthers offer </w:t>
      </w:r>
      <w:r w:rsidRPr="0081675F">
        <w:rPr>
          <w:rStyle w:val="Emphasis"/>
        </w:rPr>
        <w:t xml:space="preserve">a model for engaged community work as well as engaged social and political critique and refashioning. </w:t>
      </w:r>
      <w:r w:rsidRPr="00B82095">
        <w:rPr>
          <w:sz w:val="14"/>
        </w:rPr>
        <w:t xml:space="preserve">A diluted version of this possibility is embedded in the film’s resolution as the </w:t>
      </w:r>
      <w:proofErr w:type="spellStart"/>
      <w:r w:rsidRPr="00B82095">
        <w:rPr>
          <w:sz w:val="14"/>
        </w:rPr>
        <w:t>Wakandans</w:t>
      </w:r>
      <w:proofErr w:type="spellEnd"/>
      <w:r w:rsidRPr="00B82095">
        <w:rPr>
          <w:sz w:val="14"/>
        </w:rPr>
        <w:t xml:space="preserve"> return to Oakland to honor the legacy of the historical Black Panthers’ social programs in place of the evisceration a spiritually ravenous </w:t>
      </w:r>
      <w:proofErr w:type="spellStart"/>
      <w:r w:rsidRPr="00B82095">
        <w:rPr>
          <w:sz w:val="14"/>
        </w:rPr>
        <w:t>Killmonger</w:t>
      </w:r>
      <w:proofErr w:type="spellEnd"/>
      <w:r w:rsidRPr="00B82095">
        <w:rPr>
          <w:sz w:val="14"/>
        </w:rPr>
        <w:t xml:space="preserve"> desired to quench his justified cyclonic pain. Regardless of the mainstream’s ability repeatedly to depict a yearning for freedom against the terms of injustice, it never imagines a bold way to get us there. It’s another deal the film makes in its negotiation of the Panthers’ revolutionary impulse in service of its neoliberal appropriation of Black radicalisms. And yet, </w:t>
      </w:r>
      <w:r w:rsidRPr="008E38F3">
        <w:rPr>
          <w:rStyle w:val="StyleUnderline"/>
        </w:rPr>
        <w:t xml:space="preserve">this Disney film borrows the radical dreams of brave social activists to put forth the “peaceful, liberated” home towards which all climactic Marvel battles aspire. The Black Panthers make the dream of a better world, then, real, not radical, but simply reasonable; more real, I would argue, than any other Marvel fantasy’s earthbound or galactic present we have seen so far. </w:t>
      </w:r>
      <w:r w:rsidRPr="0081675F">
        <w:rPr>
          <w:rStyle w:val="Emphasis"/>
        </w:rPr>
        <w:t>It is our powerful vision that crafts the better world that a love of “Wakanda (Forever)” testifies to our desire to make and sustain. The terms of this imagination need constant tending, but, if anything, the love urges us to insist on realizing in the present the worlds of our dreams.</w:t>
      </w:r>
    </w:p>
    <w:p w:rsidR="006C4483" w:rsidRDefault="006C4483" w:rsidP="006C4483">
      <w:pPr>
        <w:pStyle w:val="Heading3"/>
      </w:pPr>
      <w:r>
        <w:t>Solvency-BP Code Switching</w:t>
      </w:r>
    </w:p>
    <w:p w:rsidR="006C4483" w:rsidRDefault="006C4483" w:rsidP="006C4483">
      <w:pPr>
        <w:pStyle w:val="Heading4"/>
        <w:rPr>
          <w:rFonts w:asciiTheme="majorHAnsi" w:hAnsiTheme="majorHAnsi"/>
          <w:lang w:eastAsia="zh-CN"/>
        </w:rPr>
      </w:pPr>
      <w:r>
        <w:rPr>
          <w:rFonts w:asciiTheme="majorHAnsi" w:hAnsiTheme="majorHAnsi"/>
          <w:lang w:eastAsia="zh-CN"/>
        </w:rPr>
        <w:t xml:space="preserve">Black Panther as a rhetorical device encompassed the process of code switching within the black body – we embrace this transition </w:t>
      </w:r>
    </w:p>
    <w:p w:rsidR="006C4483" w:rsidRPr="00F044EB" w:rsidRDefault="006C4483" w:rsidP="006C4483">
      <w:pPr>
        <w:pStyle w:val="Heading4"/>
        <w:rPr>
          <w:rFonts w:asciiTheme="majorHAnsi" w:eastAsia="Times New Roman" w:hAnsiTheme="majorHAnsi"/>
          <w:sz w:val="16"/>
          <w:szCs w:val="16"/>
        </w:rPr>
      </w:pPr>
      <w:proofErr w:type="spellStart"/>
      <w:r w:rsidRPr="003F53F5">
        <w:rPr>
          <w:rFonts w:asciiTheme="majorHAnsi" w:eastAsia="Times New Roman" w:hAnsiTheme="majorHAnsi"/>
        </w:rPr>
        <w:t>Gavenila</w:t>
      </w:r>
      <w:proofErr w:type="spellEnd"/>
      <w:r w:rsidRPr="003F53F5">
        <w:rPr>
          <w:rFonts w:asciiTheme="majorHAnsi" w:eastAsia="Times New Roman" w:hAnsiTheme="majorHAnsi"/>
        </w:rPr>
        <w:t xml:space="preserve"> and </w:t>
      </w:r>
      <w:proofErr w:type="spellStart"/>
      <w:r w:rsidRPr="003F53F5">
        <w:rPr>
          <w:rFonts w:asciiTheme="majorHAnsi" w:eastAsia="Times New Roman" w:hAnsiTheme="majorHAnsi"/>
        </w:rPr>
        <w:t>Arsadiak</w:t>
      </w:r>
      <w:proofErr w:type="spellEnd"/>
      <w:r w:rsidRPr="003F53F5">
        <w:rPr>
          <w:rFonts w:asciiTheme="majorHAnsi" w:eastAsia="Times New Roman" w:hAnsiTheme="majorHAnsi"/>
        </w:rPr>
        <w:t xml:space="preserve"> 18</w:t>
      </w:r>
      <w:r w:rsidRPr="003F53F5">
        <w:rPr>
          <w:rFonts w:asciiTheme="majorHAnsi" w:eastAsia="Times New Roman" w:hAnsiTheme="majorHAnsi"/>
          <w:szCs w:val="22"/>
        </w:rPr>
        <w:t>(</w:t>
      </w:r>
      <w:r w:rsidRPr="003F53F5">
        <w:rPr>
          <w:rFonts w:asciiTheme="majorHAnsi" w:eastAsia="Times New Roman" w:hAnsiTheme="majorHAnsi"/>
          <w:sz w:val="16"/>
          <w:szCs w:val="16"/>
        </w:rPr>
        <w:t xml:space="preserve">Euodia Inge </w:t>
      </w:r>
      <w:proofErr w:type="spellStart"/>
      <w:r w:rsidRPr="003F53F5">
        <w:rPr>
          <w:rFonts w:asciiTheme="majorHAnsi" w:eastAsia="Times New Roman" w:hAnsiTheme="majorHAnsi"/>
          <w:sz w:val="16"/>
          <w:szCs w:val="16"/>
        </w:rPr>
        <w:t>Gavenila</w:t>
      </w:r>
      <w:proofErr w:type="spellEnd"/>
      <w:r w:rsidRPr="003F53F5">
        <w:rPr>
          <w:rFonts w:asciiTheme="majorHAnsi" w:eastAsia="Times New Roman" w:hAnsiTheme="majorHAnsi"/>
          <w:sz w:val="16"/>
          <w:szCs w:val="16"/>
        </w:rPr>
        <w:t xml:space="preserve"> is an author for </w:t>
      </w:r>
      <w:proofErr w:type="spellStart"/>
      <w:r w:rsidRPr="003F53F5">
        <w:rPr>
          <w:rFonts w:asciiTheme="majorHAnsi" w:eastAsia="Times New Roman" w:hAnsiTheme="majorHAnsi"/>
          <w:sz w:val="16"/>
          <w:szCs w:val="16"/>
        </w:rPr>
        <w:t>Sanata</w:t>
      </w:r>
      <w:proofErr w:type="spellEnd"/>
      <w:r w:rsidRPr="003F53F5">
        <w:rPr>
          <w:rFonts w:asciiTheme="majorHAnsi" w:eastAsia="Times New Roman" w:hAnsiTheme="majorHAnsi"/>
          <w:sz w:val="16"/>
          <w:szCs w:val="16"/>
        </w:rPr>
        <w:t xml:space="preserve"> Dharma University, </w:t>
      </w:r>
      <w:proofErr w:type="spellStart"/>
      <w:r w:rsidRPr="003F53F5">
        <w:rPr>
          <w:rFonts w:asciiTheme="majorHAnsi" w:eastAsia="Times New Roman" w:hAnsiTheme="majorHAnsi"/>
          <w:sz w:val="16"/>
          <w:szCs w:val="16"/>
        </w:rPr>
        <w:t>Yohanes</w:t>
      </w:r>
      <w:proofErr w:type="spellEnd"/>
      <w:r w:rsidRPr="003F53F5">
        <w:rPr>
          <w:rFonts w:asciiTheme="majorHAnsi" w:eastAsia="Times New Roman" w:hAnsiTheme="majorHAnsi"/>
          <w:sz w:val="16"/>
          <w:szCs w:val="16"/>
        </w:rPr>
        <w:t xml:space="preserve"> </w:t>
      </w:r>
      <w:proofErr w:type="spellStart"/>
      <w:r w:rsidRPr="003F53F5">
        <w:rPr>
          <w:rFonts w:asciiTheme="majorHAnsi" w:eastAsia="Times New Roman" w:hAnsiTheme="majorHAnsi"/>
          <w:sz w:val="16"/>
          <w:szCs w:val="16"/>
        </w:rPr>
        <w:t>Arsadiak</w:t>
      </w:r>
      <w:proofErr w:type="spellEnd"/>
      <w:r w:rsidRPr="003F53F5">
        <w:rPr>
          <w:rFonts w:asciiTheme="majorHAnsi" w:eastAsia="Times New Roman" w:hAnsiTheme="majorHAnsi"/>
          <w:sz w:val="16"/>
          <w:szCs w:val="16"/>
        </w:rPr>
        <w:t xml:space="preserve"> is an author at </w:t>
      </w:r>
      <w:proofErr w:type="spellStart"/>
      <w:r w:rsidRPr="003F53F5">
        <w:rPr>
          <w:rFonts w:asciiTheme="majorHAnsi" w:eastAsia="Times New Roman" w:hAnsiTheme="majorHAnsi"/>
          <w:sz w:val="16"/>
          <w:szCs w:val="16"/>
        </w:rPr>
        <w:t>Sanata</w:t>
      </w:r>
      <w:proofErr w:type="spellEnd"/>
      <w:r w:rsidRPr="003F53F5">
        <w:rPr>
          <w:rFonts w:asciiTheme="majorHAnsi" w:eastAsia="Times New Roman" w:hAnsiTheme="majorHAnsi"/>
          <w:sz w:val="16"/>
          <w:szCs w:val="16"/>
        </w:rPr>
        <w:t xml:space="preserve"> Dharma University) , “</w:t>
      </w:r>
      <w:r w:rsidRPr="003F53F5">
        <w:rPr>
          <w:rFonts w:asciiTheme="majorHAnsi" w:hAnsiTheme="majorHAnsi"/>
          <w:sz w:val="16"/>
          <w:szCs w:val="16"/>
        </w:rPr>
        <w:t xml:space="preserve">INVESTIGATING FACTORS AFFECTING CODE SWITCHING IN BLACK PANTHER MOVIE AS A RESULT OF AFROFUTURISM IN FILMS”, </w:t>
      </w:r>
      <w:r w:rsidRPr="003F53F5">
        <w:rPr>
          <w:rFonts w:asciiTheme="majorHAnsi" w:eastAsia="Times New Roman" w:hAnsiTheme="majorHAnsi"/>
          <w:i/>
          <w:iCs/>
          <w:sz w:val="16"/>
          <w:szCs w:val="16"/>
        </w:rPr>
        <w:t>Learning English in the Modern Era</w:t>
      </w:r>
      <w:r w:rsidRPr="003F53F5">
        <w:rPr>
          <w:rFonts w:asciiTheme="majorHAnsi" w:eastAsia="Times New Roman" w:hAnsiTheme="majorHAnsi"/>
          <w:sz w:val="16"/>
          <w:szCs w:val="16"/>
        </w:rPr>
        <w:t xml:space="preserve"> , 2018, </w:t>
      </w:r>
      <w:hyperlink r:id="rId9" w:anchor="page=91(pg" w:history="1">
        <w:r w:rsidRPr="003F53F5">
          <w:rPr>
            <w:rStyle w:val="Hyperlink"/>
            <w:rFonts w:asciiTheme="majorHAnsi" w:eastAsia="Times New Roman" w:hAnsiTheme="majorHAnsi"/>
            <w:sz w:val="16"/>
            <w:szCs w:val="16"/>
          </w:rPr>
          <w:t>http://ucpbiusd.com/wp-content/uploads/2018/09/Proceedings-UC-2018_Revised.pdf#page=91(pg</w:t>
        </w:r>
      </w:hyperlink>
      <w:r w:rsidRPr="003F53F5">
        <w:rPr>
          <w:rFonts w:asciiTheme="majorHAnsi" w:eastAsia="Times New Roman" w:hAnsiTheme="majorHAnsi"/>
          <w:sz w:val="16"/>
          <w:szCs w:val="16"/>
        </w:rPr>
        <w:t xml:space="preserve">. 83-91) </w:t>
      </w:r>
    </w:p>
    <w:p w:rsidR="006C4483" w:rsidRPr="003F53F5" w:rsidRDefault="006C4483" w:rsidP="006C4483">
      <w:pPr>
        <w:spacing w:after="0" w:line="240" w:lineRule="auto"/>
        <w:rPr>
          <w:rFonts w:asciiTheme="majorHAnsi" w:eastAsia="Times New Roman" w:hAnsiTheme="majorHAnsi" w:cs="Times New Roman"/>
          <w:sz w:val="16"/>
          <w:szCs w:val="16"/>
          <w:lang w:eastAsia="zh-CN"/>
        </w:rPr>
      </w:pPr>
      <w:r w:rsidRPr="003F53F5">
        <w:rPr>
          <w:rFonts w:asciiTheme="majorHAnsi" w:eastAsia="Times New Roman" w:hAnsiTheme="majorHAnsi" w:cs="Times New Roman"/>
          <w:szCs w:val="22"/>
          <w:lang w:eastAsia="zh-CN"/>
        </w:rPr>
        <w:t xml:space="preserve">A. INTRODUCTION </w:t>
      </w:r>
      <w:r w:rsidRPr="003F53F5">
        <w:rPr>
          <w:rFonts w:asciiTheme="majorHAnsi" w:eastAsia="Times New Roman" w:hAnsiTheme="majorHAnsi" w:cs="Times New Roman"/>
          <w:szCs w:val="22"/>
          <w:u w:val="single"/>
          <w:lang w:eastAsia="zh-CN"/>
        </w:rPr>
        <w:t>Code switching is commonly found in movies especially in those which involve two or more languages</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 w:val="16"/>
          <w:szCs w:val="16"/>
          <w:lang w:eastAsia="zh-CN"/>
        </w:rPr>
        <w:t>According to Auer (1998), in the last twenty years, scientific interests in phenomena of bilingual speech, particularly code switching are inclining significantly. On 2018, a big hit movie named</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b/>
          <w:bCs/>
          <w:szCs w:val="22"/>
          <w:u w:val="single"/>
          <w:lang w:eastAsia="zh-CN"/>
        </w:rPr>
        <w:t>Black Panther emerged as one movie which encompasses code switching of two languages which are American English and a real South African language, Xhosa.</w:t>
      </w:r>
      <w:r w:rsidRPr="003F53F5">
        <w:rPr>
          <w:rFonts w:asciiTheme="majorHAnsi" w:eastAsia="Times New Roman" w:hAnsiTheme="majorHAnsi" w:cs="Times New Roman"/>
          <w:szCs w:val="22"/>
          <w:u w:val="single"/>
          <w:lang w:eastAsia="zh-CN"/>
        </w:rPr>
        <w:t xml:space="preserve"> In Black Panther, code switching phenomena are encountered as the effect of Afro-futurism in film</w:t>
      </w:r>
      <w:r w:rsidRPr="003F53F5">
        <w:rPr>
          <w:rFonts w:asciiTheme="majorHAnsi" w:eastAsia="Times New Roman" w:hAnsiTheme="majorHAnsi" w:cs="Times New Roman"/>
          <w:szCs w:val="22"/>
          <w:lang w:eastAsia="zh-CN"/>
        </w:rPr>
        <w:t xml:space="preserve">. La-Fleur (2011) as cited in Womack (2013, p. 9) said that, "I generally define </w:t>
      </w:r>
      <w:r w:rsidRPr="003F53F5">
        <w:rPr>
          <w:rFonts w:asciiTheme="majorHAnsi" w:eastAsia="Times New Roman" w:hAnsiTheme="majorHAnsi" w:cs="Times New Roman"/>
          <w:b/>
          <w:bCs/>
          <w:szCs w:val="22"/>
          <w:lang w:eastAsia="zh-CN"/>
        </w:rPr>
        <w:t>Afro-futurism</w:t>
      </w:r>
      <w:r w:rsidRPr="003F53F5">
        <w:rPr>
          <w:rFonts w:asciiTheme="majorHAnsi" w:eastAsia="Times New Roman" w:hAnsiTheme="majorHAnsi" w:cs="Times New Roman"/>
          <w:szCs w:val="22"/>
          <w:lang w:eastAsia="zh-CN"/>
        </w:rPr>
        <w:t xml:space="preserve"> as a </w:t>
      </w:r>
      <w:r w:rsidRPr="003F53F5">
        <w:rPr>
          <w:rFonts w:asciiTheme="majorHAnsi" w:eastAsia="Times New Roman" w:hAnsiTheme="majorHAnsi" w:cs="Times New Roman"/>
          <w:b/>
          <w:bCs/>
          <w:szCs w:val="22"/>
          <w:lang w:eastAsia="zh-CN"/>
        </w:rPr>
        <w:t>way of imagining possible futures through black cultural lens</w:t>
      </w:r>
      <w:r w:rsidRPr="003F53F5">
        <w:rPr>
          <w:rFonts w:asciiTheme="majorHAnsi" w:eastAsia="Times New Roman" w:hAnsiTheme="majorHAnsi" w:cs="Times New Roman"/>
          <w:szCs w:val="22"/>
          <w:u w:val="single"/>
          <w:lang w:eastAsia="zh-CN"/>
        </w:rPr>
        <w:t xml:space="preserve">". This means </w:t>
      </w:r>
      <w:r w:rsidRPr="003F53F5">
        <w:rPr>
          <w:rFonts w:asciiTheme="majorHAnsi" w:eastAsia="Times New Roman" w:hAnsiTheme="majorHAnsi" w:cs="Times New Roman"/>
          <w:b/>
          <w:bCs/>
          <w:szCs w:val="22"/>
          <w:u w:val="single"/>
          <w:lang w:eastAsia="zh-CN"/>
        </w:rPr>
        <w:t>Afro-futurism can depict the future identity of African-American (Afro), which one of them can be seen through its language aspect which is code switching provided in the movie. There are factors which are influenced the code-switching phenomena in the movie.</w:t>
      </w:r>
      <w:r w:rsidRPr="003F53F5">
        <w:rPr>
          <w:rFonts w:asciiTheme="majorHAnsi" w:eastAsia="Times New Roman" w:hAnsiTheme="majorHAnsi" w:cs="Times New Roman"/>
          <w:b/>
          <w:bCs/>
          <w:szCs w:val="22"/>
          <w:lang w:eastAsia="zh-CN"/>
        </w:rPr>
        <w:t xml:space="preserve"> </w:t>
      </w:r>
      <w:r w:rsidRPr="003F53F5">
        <w:rPr>
          <w:rFonts w:asciiTheme="majorHAnsi" w:eastAsia="Times New Roman" w:hAnsiTheme="majorHAnsi" w:cs="Times New Roman"/>
          <w:sz w:val="16"/>
          <w:szCs w:val="16"/>
          <w:lang w:eastAsia="zh-CN"/>
        </w:rPr>
        <w:t xml:space="preserve">Generally, the code switching occurs because of quotations, reiteration, topic-comment/relative clauses, hedging, interjections and idioms and deep-rooted cultural wisdom (Bhatia &amp; </w:t>
      </w:r>
      <w:proofErr w:type="spellStart"/>
      <w:r w:rsidRPr="003F53F5">
        <w:rPr>
          <w:rFonts w:asciiTheme="majorHAnsi" w:eastAsia="Times New Roman" w:hAnsiTheme="majorHAnsi" w:cs="Times New Roman"/>
          <w:sz w:val="16"/>
          <w:szCs w:val="16"/>
          <w:lang w:eastAsia="zh-CN"/>
        </w:rPr>
        <w:t>Ritche</w:t>
      </w:r>
      <w:proofErr w:type="spellEnd"/>
      <w:r w:rsidRPr="003F53F5">
        <w:rPr>
          <w:rFonts w:asciiTheme="majorHAnsi" w:eastAsia="Times New Roman" w:hAnsiTheme="majorHAnsi" w:cs="Times New Roman"/>
          <w:sz w:val="16"/>
          <w:szCs w:val="16"/>
          <w:lang w:eastAsia="zh-CN"/>
        </w:rPr>
        <w:t xml:space="preserve">, 2004, as cited in Kim, 2006). In this paper, the researchers aim to discuss factors affecting code switching in Black Panther as an effect of Afrofuturism. B. REVIEW OF RELATED LITERATURE In order to support this research, the researchers would like to review three related literatures which are code switching, Afro-futurism, and language repertoire. Each of the theories will be explained as follows. Code Switching a. Definition This world consists of many different countries which have various languages. For example, United State of America uses English as their lingua franca language. It is different from Indonesia that uses Bahasa Indonesia as the lingua franca. Lingua franca is used when a group people with different mother-tongue live in the same area. It is used to connect with each other. However, when people have a conversation with people from the same region, they will change the language they use. In Indonesia, people from Yogyakarta are mostly speaking Javanese with fellow </w:t>
      </w:r>
      <w:proofErr w:type="spellStart"/>
      <w:r w:rsidRPr="003F53F5">
        <w:rPr>
          <w:rFonts w:asciiTheme="majorHAnsi" w:eastAsia="Times New Roman" w:hAnsiTheme="majorHAnsi" w:cs="Times New Roman"/>
          <w:sz w:val="16"/>
          <w:szCs w:val="16"/>
          <w:lang w:eastAsia="zh-CN"/>
        </w:rPr>
        <w:t>Jogja</w:t>
      </w:r>
      <w:proofErr w:type="spellEnd"/>
      <w:r w:rsidRPr="003F53F5">
        <w:rPr>
          <w:rFonts w:asciiTheme="majorHAnsi" w:eastAsia="Times New Roman" w:hAnsiTheme="majorHAnsi" w:cs="Times New Roman"/>
          <w:sz w:val="16"/>
          <w:szCs w:val="16"/>
          <w:lang w:eastAsia="zh-CN"/>
        </w:rPr>
        <w:t xml:space="preserve"> people, but when they meet other people from other places, they may use Bahasa Indonesia as the lingua franca.</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b/>
          <w:bCs/>
          <w:szCs w:val="22"/>
          <w:u w:val="single"/>
          <w:lang w:eastAsia="zh-CN"/>
        </w:rPr>
        <w:t>Code switching is important in order to be understood by others who have multilingual languages.</w:t>
      </w:r>
      <w:r w:rsidRPr="003F53F5">
        <w:rPr>
          <w:rFonts w:asciiTheme="majorHAnsi" w:eastAsia="Times New Roman" w:hAnsiTheme="majorHAnsi" w:cs="Times New Roman"/>
          <w:szCs w:val="22"/>
          <w:u w:val="single"/>
          <w:lang w:eastAsia="zh-CN"/>
        </w:rPr>
        <w:t xml:space="preserve"> </w:t>
      </w:r>
      <w:proofErr w:type="spellStart"/>
      <w:r w:rsidRPr="003F53F5">
        <w:rPr>
          <w:rFonts w:asciiTheme="majorHAnsi" w:eastAsia="Times New Roman" w:hAnsiTheme="majorHAnsi" w:cs="Times New Roman"/>
          <w:szCs w:val="22"/>
          <w:u w:val="single"/>
          <w:lang w:eastAsia="zh-CN"/>
        </w:rPr>
        <w:t>Lehiste</w:t>
      </w:r>
      <w:proofErr w:type="spellEnd"/>
      <w:r w:rsidRPr="003F53F5">
        <w:rPr>
          <w:rFonts w:asciiTheme="majorHAnsi" w:eastAsia="Times New Roman" w:hAnsiTheme="majorHAnsi" w:cs="Times New Roman"/>
          <w:szCs w:val="22"/>
          <w:u w:val="single"/>
          <w:lang w:eastAsia="zh-CN"/>
        </w:rPr>
        <w:t xml:space="preserve"> as cited in Auer (1998, p. 76) said that, "a perfect bilingual may switch from language to language during a conversation. This phenomenon is called code switching”. In general, code switching is the practice of alternating between two or more varieties of language within a domain or social situation.</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 w:val="16"/>
          <w:szCs w:val="16"/>
          <w:lang w:eastAsia="zh-CN"/>
        </w:rPr>
        <w:t xml:space="preserve">b. Types of Code Switching </w:t>
      </w:r>
      <w:proofErr w:type="spellStart"/>
      <w:r w:rsidRPr="003F53F5">
        <w:rPr>
          <w:rFonts w:asciiTheme="majorHAnsi" w:eastAsia="Times New Roman" w:hAnsiTheme="majorHAnsi" w:cs="Times New Roman"/>
          <w:sz w:val="16"/>
          <w:szCs w:val="16"/>
          <w:lang w:eastAsia="zh-CN"/>
        </w:rPr>
        <w:t>Poplack</w:t>
      </w:r>
      <w:proofErr w:type="spellEnd"/>
      <w:r w:rsidRPr="003F53F5">
        <w:rPr>
          <w:rFonts w:asciiTheme="majorHAnsi" w:eastAsia="Times New Roman" w:hAnsiTheme="majorHAnsi" w:cs="Times New Roman"/>
          <w:sz w:val="16"/>
          <w:szCs w:val="16"/>
          <w:lang w:eastAsia="zh-CN"/>
        </w:rPr>
        <w:t xml:space="preserve"> in Romaine’s (1994, p. 178) divides code switching based on the grammatical classification into three types: 1) Inter-Sentential The inter-sentential code switching is a switch at a part or a sentence border. Each part or sentence is in a certain language or in other languages. This variety is the most difficult kind of code switching subsequently it requires grander speaking ability in both languages. 2) Intra-Sentential </w:t>
      </w:r>
      <w:proofErr w:type="spellStart"/>
      <w:r w:rsidRPr="003F53F5">
        <w:rPr>
          <w:rFonts w:asciiTheme="majorHAnsi" w:eastAsia="Times New Roman" w:hAnsiTheme="majorHAnsi" w:cs="Times New Roman"/>
          <w:sz w:val="16"/>
          <w:szCs w:val="16"/>
          <w:lang w:eastAsia="zh-CN"/>
        </w:rPr>
        <w:t>Intra-sentential</w:t>
      </w:r>
      <w:proofErr w:type="spellEnd"/>
      <w:r w:rsidRPr="003F53F5">
        <w:rPr>
          <w:rFonts w:asciiTheme="majorHAnsi" w:eastAsia="Times New Roman" w:hAnsiTheme="majorHAnsi" w:cs="Times New Roman"/>
          <w:sz w:val="16"/>
          <w:szCs w:val="16"/>
          <w:lang w:eastAsia="zh-CN"/>
        </w:rPr>
        <w:t xml:space="preserve"> code switching is the most common of code switching in bilingual conversation. This code switching permits an impression that the speakers are insufficiently proficient in other languages to end what they want to express and say in one language. 3) Extra-Sentential or Tag Switching Extra-sentential or Tag Switching comprises the tag insertion in a language into exclamation. The last type involves the insertion of tag in one language into utterance, for example: “It is a nice day, Hana? I mean, well, hmm okay.” c. Factors Affecting Code</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Cs w:val="22"/>
          <w:u w:val="single"/>
          <w:lang w:eastAsia="zh-CN"/>
        </w:rPr>
        <w:t>Switching Code switching occurs because there are factors which affect bilingual people in one community</w:t>
      </w:r>
      <w:r w:rsidRPr="003F53F5">
        <w:rPr>
          <w:rFonts w:asciiTheme="majorHAnsi" w:eastAsia="Times New Roman" w:hAnsiTheme="majorHAnsi" w:cs="Times New Roman"/>
          <w:sz w:val="16"/>
          <w:szCs w:val="16"/>
          <w:u w:val="single"/>
          <w:lang w:eastAsia="zh-CN"/>
        </w:rPr>
        <w:t>.</w:t>
      </w:r>
      <w:r w:rsidRPr="003F53F5">
        <w:rPr>
          <w:rFonts w:asciiTheme="majorHAnsi" w:eastAsia="Times New Roman" w:hAnsiTheme="majorHAnsi" w:cs="Times New Roman"/>
          <w:sz w:val="16"/>
          <w:szCs w:val="16"/>
          <w:lang w:eastAsia="zh-CN"/>
        </w:rPr>
        <w:t xml:space="preserve"> One language is overused towards the other language because the speakers may find it more contented by using it. According to Grosjean (1982),</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Cs w:val="22"/>
          <w:u w:val="single"/>
          <w:lang w:eastAsia="zh-CN"/>
        </w:rPr>
        <w:t>speakers generate code-switch because of their interlocutors, situations, messages, attitudes, and emotions.</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Cs w:val="22"/>
          <w:u w:val="single"/>
          <w:lang w:eastAsia="zh-CN"/>
        </w:rPr>
        <w:t xml:space="preserve">In addition, there are some other factors that affect code switching such as participant roles and </w:t>
      </w:r>
      <w:proofErr w:type="spellStart"/>
      <w:r w:rsidRPr="003F53F5">
        <w:rPr>
          <w:rFonts w:asciiTheme="majorHAnsi" w:eastAsia="Times New Roman" w:hAnsiTheme="majorHAnsi" w:cs="Times New Roman"/>
          <w:szCs w:val="22"/>
          <w:u w:val="single"/>
          <w:lang w:eastAsia="zh-CN"/>
        </w:rPr>
        <w:t>reltionship</w:t>
      </w:r>
      <w:proofErr w:type="spellEnd"/>
      <w:r w:rsidRPr="003F53F5">
        <w:rPr>
          <w:rFonts w:asciiTheme="majorHAnsi" w:eastAsia="Times New Roman" w:hAnsiTheme="majorHAnsi" w:cs="Times New Roman"/>
          <w:szCs w:val="22"/>
          <w:u w:val="single"/>
          <w:lang w:eastAsia="zh-CN"/>
        </w:rPr>
        <w:t>, message-intrinsic, security, and culture</w:t>
      </w:r>
      <w:r w:rsidRPr="003F53F5">
        <w:rPr>
          <w:rFonts w:asciiTheme="majorHAnsi" w:eastAsia="Times New Roman" w:hAnsiTheme="majorHAnsi" w:cs="Times New Roman"/>
          <w:sz w:val="16"/>
          <w:szCs w:val="16"/>
          <w:u w:val="single"/>
          <w:lang w:eastAsia="zh-CN"/>
        </w:rPr>
        <w:t>.</w:t>
      </w:r>
      <w:r w:rsidRPr="003F53F5">
        <w:rPr>
          <w:rFonts w:asciiTheme="majorHAnsi" w:eastAsia="Times New Roman" w:hAnsiTheme="majorHAnsi" w:cs="Times New Roman"/>
          <w:sz w:val="16"/>
          <w:szCs w:val="16"/>
          <w:lang w:eastAsia="zh-CN"/>
        </w:rPr>
        <w:t xml:space="preserve"> These are the elaborations. </w:t>
      </w:r>
    </w:p>
    <w:p w:rsidR="006C4483" w:rsidRPr="003F53F5" w:rsidRDefault="006C4483" w:rsidP="006C4483">
      <w:pPr>
        <w:spacing w:after="0" w:line="240" w:lineRule="auto"/>
        <w:rPr>
          <w:rFonts w:asciiTheme="majorHAnsi" w:eastAsia="Times New Roman" w:hAnsiTheme="majorHAnsi" w:cs="Times New Roman"/>
          <w:szCs w:val="22"/>
          <w:lang w:eastAsia="zh-CN"/>
        </w:rPr>
      </w:pPr>
      <w:r w:rsidRPr="003F53F5">
        <w:rPr>
          <w:rFonts w:asciiTheme="majorHAnsi" w:eastAsia="Times New Roman" w:hAnsiTheme="majorHAnsi" w:cs="Times New Roman"/>
          <w:sz w:val="16"/>
          <w:szCs w:val="16"/>
          <w:lang w:eastAsia="zh-CN"/>
        </w:rPr>
        <w:t xml:space="preserve">1) Participant Roles and Relationship Bhatia and Ritchie (2004) remark that participant’s roles and relationships play a very critical role in bilinguals’ unconscious agreement and disagreement on language choice. </w:t>
      </w:r>
      <w:r w:rsidRPr="003F53F5">
        <w:rPr>
          <w:rFonts w:asciiTheme="majorHAnsi" w:eastAsia="Times New Roman" w:hAnsiTheme="majorHAnsi" w:cs="Times New Roman"/>
          <w:szCs w:val="22"/>
          <w:u w:val="single"/>
          <w:lang w:eastAsia="zh-CN"/>
        </w:rPr>
        <w:t>Code switching in this class can act as an expression of solidarity, symbolizes a change in the relationship from a personal interaction to a formal one, or even distance a speaker from his or her interlocutor</w:t>
      </w:r>
      <w:r w:rsidRPr="003F53F5">
        <w:rPr>
          <w:rFonts w:asciiTheme="majorHAnsi" w:eastAsia="Times New Roman" w:hAnsiTheme="majorHAnsi" w:cs="Times New Roman"/>
          <w:szCs w:val="22"/>
          <w:lang w:eastAsia="zh-CN"/>
        </w:rPr>
        <w:t>.</w:t>
      </w:r>
    </w:p>
    <w:p w:rsidR="006C4483" w:rsidRPr="003F53F5" w:rsidRDefault="006C4483" w:rsidP="006C4483">
      <w:pPr>
        <w:spacing w:after="0" w:line="240" w:lineRule="auto"/>
        <w:rPr>
          <w:rFonts w:asciiTheme="majorHAnsi" w:eastAsia="Times New Roman" w:hAnsiTheme="majorHAnsi" w:cs="Times New Roman"/>
          <w:sz w:val="16"/>
          <w:szCs w:val="16"/>
          <w:lang w:eastAsia="zh-CN"/>
        </w:rPr>
      </w:pPr>
      <w:r w:rsidRPr="003F53F5">
        <w:rPr>
          <w:rFonts w:asciiTheme="majorHAnsi" w:eastAsia="Times New Roman" w:hAnsiTheme="majorHAnsi" w:cs="Times New Roman"/>
          <w:sz w:val="16"/>
          <w:szCs w:val="16"/>
          <w:lang w:eastAsia="zh-CN"/>
        </w:rPr>
        <w:t xml:space="preserve"> 2) Message-Intrinsic Some reasons of code switching are also highly related to the messages alone.</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Cs w:val="22"/>
          <w:u w:val="single"/>
          <w:lang w:eastAsia="zh-CN"/>
        </w:rPr>
        <w:t>Some people use code switching when they want to deliver explicit meaning without their interlocutors knowing it.</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 w:val="16"/>
          <w:szCs w:val="16"/>
          <w:lang w:eastAsia="zh-CN"/>
        </w:rPr>
        <w:t xml:space="preserve">The other reasons for people do code switching are to express affection rather than referential meaning, disapproval, ambivalent feeling about a certain topic in a discussion. </w:t>
      </w:r>
    </w:p>
    <w:p w:rsidR="006C4483" w:rsidRPr="003F53F5" w:rsidRDefault="006C4483" w:rsidP="006C4483">
      <w:pPr>
        <w:spacing w:after="0" w:line="240" w:lineRule="auto"/>
        <w:rPr>
          <w:rFonts w:asciiTheme="majorHAnsi" w:eastAsia="Times New Roman" w:hAnsiTheme="majorHAnsi" w:cs="Times New Roman"/>
          <w:sz w:val="16"/>
          <w:szCs w:val="16"/>
          <w:lang w:eastAsia="zh-CN"/>
        </w:rPr>
      </w:pPr>
      <w:r w:rsidRPr="003F53F5">
        <w:rPr>
          <w:rFonts w:asciiTheme="majorHAnsi" w:eastAsia="Times New Roman" w:hAnsiTheme="majorHAnsi" w:cs="Times New Roman"/>
          <w:sz w:val="16"/>
          <w:szCs w:val="16"/>
          <w:lang w:eastAsia="zh-CN"/>
        </w:rPr>
        <w:t xml:space="preserve">3) Security A research which was conducted by </w:t>
      </w:r>
      <w:proofErr w:type="spellStart"/>
      <w:r w:rsidRPr="003F53F5">
        <w:rPr>
          <w:rFonts w:asciiTheme="majorHAnsi" w:eastAsia="Times New Roman" w:hAnsiTheme="majorHAnsi" w:cs="Times New Roman"/>
          <w:sz w:val="16"/>
          <w:szCs w:val="16"/>
          <w:lang w:eastAsia="zh-CN"/>
        </w:rPr>
        <w:t>Grosjeans</w:t>
      </w:r>
      <w:proofErr w:type="spellEnd"/>
      <w:r w:rsidRPr="003F53F5">
        <w:rPr>
          <w:rFonts w:asciiTheme="majorHAnsi" w:eastAsia="Times New Roman" w:hAnsiTheme="majorHAnsi" w:cs="Times New Roman"/>
          <w:sz w:val="16"/>
          <w:szCs w:val="16"/>
          <w:lang w:eastAsia="zh-CN"/>
        </w:rPr>
        <w:t xml:space="preserve"> (1982) about a code switch between Russian and English established factors that affect code switching are language attitudes, dominance, and security. In his study, a respondent said, “When I speak to another Russian-English bilingual, I don’t speak as carefully and often the languages blend. This also happens when I am tired or excited or angry.” (p. 150). It means that</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Cs w:val="22"/>
          <w:u w:val="single"/>
          <w:lang w:eastAsia="zh-CN"/>
        </w:rPr>
        <w:t>code switching users will feel more secure if they use a certain code</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 w:val="16"/>
          <w:szCs w:val="16"/>
          <w:lang w:eastAsia="zh-CN"/>
        </w:rPr>
        <w:t>Generally, people will switch a code when they want to speak certain secrecy to keep the message secured.</w:t>
      </w:r>
    </w:p>
    <w:p w:rsidR="006C4483" w:rsidRPr="003F53F5" w:rsidRDefault="006C4483" w:rsidP="006C4483">
      <w:pPr>
        <w:spacing w:after="0" w:line="240" w:lineRule="auto"/>
        <w:rPr>
          <w:rFonts w:asciiTheme="majorHAnsi" w:eastAsia="Times New Roman" w:hAnsiTheme="majorHAnsi" w:cs="Times New Roman"/>
          <w:szCs w:val="22"/>
          <w:lang w:eastAsia="zh-CN"/>
        </w:rPr>
      </w:pPr>
      <w:r w:rsidRPr="003F53F5">
        <w:rPr>
          <w:rFonts w:asciiTheme="majorHAnsi" w:eastAsia="Times New Roman" w:hAnsiTheme="majorHAnsi" w:cs="Times New Roman"/>
          <w:sz w:val="16"/>
          <w:szCs w:val="16"/>
          <w:lang w:eastAsia="zh-CN"/>
        </w:rPr>
        <w:t xml:space="preserve"> 4) Culture </w:t>
      </w:r>
      <w:proofErr w:type="spellStart"/>
      <w:r w:rsidRPr="003F53F5">
        <w:rPr>
          <w:rFonts w:asciiTheme="majorHAnsi" w:eastAsia="Times New Roman" w:hAnsiTheme="majorHAnsi" w:cs="Times New Roman"/>
          <w:sz w:val="16"/>
          <w:szCs w:val="16"/>
          <w:lang w:eastAsia="zh-CN"/>
        </w:rPr>
        <w:t>Culture</w:t>
      </w:r>
      <w:proofErr w:type="spellEnd"/>
      <w:r w:rsidRPr="003F53F5">
        <w:rPr>
          <w:rFonts w:asciiTheme="majorHAnsi" w:eastAsia="Times New Roman" w:hAnsiTheme="majorHAnsi" w:cs="Times New Roman"/>
          <w:sz w:val="16"/>
          <w:szCs w:val="16"/>
          <w:lang w:eastAsia="zh-CN"/>
        </w:rPr>
        <w:t xml:space="preserve"> is also one factor that can affect code switching</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Cs w:val="22"/>
          <w:u w:val="single"/>
          <w:lang w:eastAsia="zh-CN"/>
        </w:rPr>
        <w:t>Code switching in this part can serve as an ethnic identity maker among a larger group of people. This usually happens in a place with a lot of immigrants, like America, which is well-known as a melting-pot.</w:t>
      </w:r>
    </w:p>
    <w:p w:rsidR="006C4483" w:rsidRPr="003F53F5" w:rsidRDefault="006C4483" w:rsidP="006C4483">
      <w:pPr>
        <w:spacing w:after="0" w:line="240" w:lineRule="auto"/>
        <w:rPr>
          <w:rFonts w:asciiTheme="majorHAnsi" w:eastAsia="Times New Roman" w:hAnsiTheme="majorHAnsi" w:cs="Times New Roman"/>
          <w:szCs w:val="22"/>
          <w:lang w:eastAsia="zh-CN"/>
        </w:rPr>
      </w:pPr>
      <w:r w:rsidRPr="003F53F5">
        <w:rPr>
          <w:rFonts w:asciiTheme="majorHAnsi" w:eastAsia="Times New Roman" w:hAnsiTheme="majorHAnsi" w:cs="Times New Roman"/>
          <w:sz w:val="16"/>
          <w:szCs w:val="16"/>
          <w:lang w:eastAsia="zh-CN"/>
        </w:rPr>
        <w:t xml:space="preserve"> 2. Afrofuturism in Films Besides the mentioned factors that may affect code switching above,</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Cs w:val="22"/>
          <w:u w:val="single"/>
          <w:lang w:eastAsia="zh-CN"/>
        </w:rPr>
        <w:t>there is another special factor that may trigger code-switching especially in film industry. That special factor is Afro-futurism</w:t>
      </w:r>
      <w:r w:rsidRPr="003F53F5">
        <w:rPr>
          <w:rFonts w:asciiTheme="majorHAnsi" w:eastAsia="Times New Roman" w:hAnsiTheme="majorHAnsi" w:cs="Times New Roman"/>
          <w:szCs w:val="22"/>
          <w:lang w:eastAsia="zh-CN"/>
        </w:rPr>
        <w:t xml:space="preserve">. </w:t>
      </w:r>
    </w:p>
    <w:p w:rsidR="006C4483" w:rsidRPr="003F53F5" w:rsidRDefault="006C4483" w:rsidP="006C4483">
      <w:pPr>
        <w:spacing w:after="0" w:line="240" w:lineRule="auto"/>
        <w:rPr>
          <w:rFonts w:asciiTheme="majorHAnsi" w:eastAsia="Times New Roman" w:hAnsiTheme="majorHAnsi" w:cs="Times New Roman"/>
          <w:sz w:val="16"/>
          <w:szCs w:val="16"/>
          <w:lang w:eastAsia="zh-CN"/>
        </w:rPr>
      </w:pPr>
      <w:r w:rsidRPr="003F53F5">
        <w:rPr>
          <w:rFonts w:asciiTheme="majorHAnsi" w:eastAsia="Times New Roman" w:hAnsiTheme="majorHAnsi" w:cs="Times New Roman"/>
          <w:sz w:val="16"/>
          <w:szCs w:val="16"/>
          <w:lang w:eastAsia="zh-CN"/>
        </w:rPr>
        <w:t>a. Definition According to Yamaoka and Kelly (2015) the term</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Cs w:val="22"/>
          <w:u w:val="single"/>
          <w:lang w:eastAsia="zh-CN"/>
        </w:rPr>
        <w:t>Afro-futurism is a term</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 w:val="16"/>
          <w:szCs w:val="16"/>
          <w:lang w:eastAsia="zh-CN"/>
        </w:rPr>
        <w:t xml:space="preserve">coined by </w:t>
      </w:r>
      <w:proofErr w:type="spellStart"/>
      <w:r w:rsidRPr="003F53F5">
        <w:rPr>
          <w:rFonts w:asciiTheme="majorHAnsi" w:eastAsia="Times New Roman" w:hAnsiTheme="majorHAnsi" w:cs="Times New Roman"/>
          <w:sz w:val="16"/>
          <w:szCs w:val="16"/>
          <w:lang w:eastAsia="zh-CN"/>
        </w:rPr>
        <w:t>Dery</w:t>
      </w:r>
      <w:proofErr w:type="spellEnd"/>
      <w:r w:rsidRPr="003F53F5">
        <w:rPr>
          <w:rFonts w:asciiTheme="majorHAnsi" w:eastAsia="Times New Roman" w:hAnsiTheme="majorHAnsi" w:cs="Times New Roman"/>
          <w:sz w:val="16"/>
          <w:szCs w:val="16"/>
          <w:lang w:eastAsia="zh-CN"/>
        </w:rPr>
        <w:t xml:space="preserve"> in 1993 and described in 1990s by Nelson. It is a term of convenience</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Cs w:val="22"/>
          <w:u w:val="single"/>
          <w:lang w:eastAsia="zh-CN"/>
        </w:rPr>
        <w:t>to describe analysis, criticism, and cultural production which directs the intersections of race and technology in Africa.</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 w:val="16"/>
          <w:szCs w:val="16"/>
          <w:lang w:eastAsia="zh-CN"/>
        </w:rPr>
        <w:t>Afro-futurism in films has existed since 1987 and there are over 100 movies in total in the year of 2018. The majority of those films released internationally use English as the main language of communication. However, there must be insertion of African language in those films</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szCs w:val="22"/>
          <w:u w:val="single"/>
          <w:lang w:eastAsia="zh-CN"/>
        </w:rPr>
        <w:t>This happens because in Afro-futurism, African are predicted to use an international language, English, as their second or so language, so code switching will be commonly found in Afro-futurism films</w:t>
      </w:r>
      <w:r w:rsidRPr="003F53F5">
        <w:rPr>
          <w:rFonts w:asciiTheme="majorHAnsi" w:eastAsia="Times New Roman" w:hAnsiTheme="majorHAnsi" w:cs="Times New Roman"/>
          <w:szCs w:val="22"/>
          <w:lang w:eastAsia="zh-CN"/>
        </w:rPr>
        <w:t>. (</w:t>
      </w:r>
      <w:r w:rsidRPr="003F53F5">
        <w:rPr>
          <w:rFonts w:asciiTheme="majorHAnsi" w:eastAsia="Times New Roman" w:hAnsiTheme="majorHAnsi" w:cs="Times New Roman"/>
          <w:sz w:val="16"/>
          <w:szCs w:val="16"/>
          <w:lang w:eastAsia="zh-CN"/>
        </w:rPr>
        <w:t xml:space="preserve">p. 5). This means that by studying language repertoires, the researchers can expand much wider scope of the utility of the language itself. </w:t>
      </w:r>
    </w:p>
    <w:p w:rsidR="006C4483" w:rsidRPr="003F53F5" w:rsidRDefault="006C4483" w:rsidP="006C4483">
      <w:pPr>
        <w:spacing w:after="0" w:line="240" w:lineRule="auto"/>
        <w:rPr>
          <w:rFonts w:asciiTheme="majorHAnsi" w:eastAsia="Times New Roman" w:hAnsiTheme="majorHAnsi" w:cs="Times New Roman"/>
          <w:szCs w:val="22"/>
          <w:lang w:eastAsia="zh-CN"/>
        </w:rPr>
      </w:pPr>
      <w:r w:rsidRPr="003F53F5">
        <w:rPr>
          <w:rFonts w:asciiTheme="majorHAnsi" w:eastAsia="Times New Roman" w:hAnsiTheme="majorHAnsi" w:cs="Times New Roman"/>
          <w:sz w:val="16"/>
          <w:szCs w:val="16"/>
          <w:lang w:eastAsia="zh-CN"/>
        </w:rPr>
        <w:t xml:space="preserve">b. Afro-futurism in Black Panther Black Panther is an American superhero movie based on the Marvel comics characters that were premiered on 2018. This film was distributed by Walt Disney Motion pictures and directed by Ryan </w:t>
      </w:r>
      <w:proofErr w:type="spellStart"/>
      <w:r w:rsidRPr="003F53F5">
        <w:rPr>
          <w:rFonts w:asciiTheme="majorHAnsi" w:eastAsia="Times New Roman" w:hAnsiTheme="majorHAnsi" w:cs="Times New Roman"/>
          <w:sz w:val="16"/>
          <w:szCs w:val="16"/>
          <w:lang w:eastAsia="zh-CN"/>
        </w:rPr>
        <w:t>Coogler</w:t>
      </w:r>
      <w:proofErr w:type="spellEnd"/>
      <w:r w:rsidRPr="003F53F5">
        <w:rPr>
          <w:rFonts w:asciiTheme="majorHAnsi" w:eastAsia="Times New Roman" w:hAnsiTheme="majorHAnsi" w:cs="Times New Roman"/>
          <w:sz w:val="16"/>
          <w:szCs w:val="16"/>
          <w:lang w:eastAsia="zh-CN"/>
        </w:rPr>
        <w:t xml:space="preserve">. Basically, this movie is the eighteenth film on the Marvel Motion Picture and the main stars are Chadwick Boseman as </w:t>
      </w:r>
      <w:proofErr w:type="spellStart"/>
      <w:r w:rsidRPr="003F53F5">
        <w:rPr>
          <w:rFonts w:asciiTheme="majorHAnsi" w:eastAsia="Times New Roman" w:hAnsiTheme="majorHAnsi" w:cs="Times New Roman"/>
          <w:sz w:val="16"/>
          <w:szCs w:val="16"/>
          <w:lang w:eastAsia="zh-CN"/>
        </w:rPr>
        <w:t>T’Challa</w:t>
      </w:r>
      <w:proofErr w:type="spellEnd"/>
      <w:r w:rsidRPr="003F53F5">
        <w:rPr>
          <w:rFonts w:asciiTheme="majorHAnsi" w:eastAsia="Times New Roman" w:hAnsiTheme="majorHAnsi" w:cs="Times New Roman"/>
          <w:sz w:val="16"/>
          <w:szCs w:val="16"/>
          <w:lang w:eastAsia="zh-CN"/>
        </w:rPr>
        <w:t xml:space="preserve">/Black Panther, Michael B. Jordan, and Lupita Nyong’o. Black Panther is set after the events of Captain America: Civil War, </w:t>
      </w:r>
      <w:proofErr w:type="spellStart"/>
      <w:r w:rsidRPr="003F53F5">
        <w:rPr>
          <w:rFonts w:asciiTheme="majorHAnsi" w:eastAsia="Times New Roman" w:hAnsiTheme="majorHAnsi" w:cs="Times New Roman"/>
          <w:sz w:val="16"/>
          <w:szCs w:val="16"/>
          <w:lang w:eastAsia="zh-CN"/>
        </w:rPr>
        <w:t>T’Challa</w:t>
      </w:r>
      <w:proofErr w:type="spellEnd"/>
      <w:r w:rsidRPr="003F53F5">
        <w:rPr>
          <w:rFonts w:asciiTheme="majorHAnsi" w:eastAsia="Times New Roman" w:hAnsiTheme="majorHAnsi" w:cs="Times New Roman"/>
          <w:sz w:val="16"/>
          <w:szCs w:val="16"/>
          <w:lang w:eastAsia="zh-CN"/>
        </w:rPr>
        <w:t xml:space="preserve"> comes back to his home as a king of Wakanda, but he discovers his dominion by his enemy, including the global conflict as his consequences.</w:t>
      </w:r>
      <w:r w:rsidRPr="003F53F5">
        <w:rPr>
          <w:rFonts w:asciiTheme="majorHAnsi" w:eastAsia="Times New Roman" w:hAnsiTheme="majorHAnsi" w:cs="Times New Roman"/>
          <w:szCs w:val="22"/>
          <w:lang w:eastAsia="zh-CN"/>
        </w:rPr>
        <w:t xml:space="preserve"> </w:t>
      </w:r>
      <w:r w:rsidRPr="003F53F5">
        <w:rPr>
          <w:rFonts w:asciiTheme="majorHAnsi" w:eastAsia="Times New Roman" w:hAnsiTheme="majorHAnsi" w:cs="Times New Roman"/>
          <w:b/>
          <w:bCs/>
          <w:szCs w:val="22"/>
          <w:u w:val="single"/>
          <w:lang w:eastAsia="zh-CN"/>
        </w:rPr>
        <w:t>Afro-futurism in this movie can be seen from the advanced technology made in one region in Africa and how the people there can speak English. This is contradictory from the reality right now where Africa is still a developing country and not all of their people are able to speak English</w:t>
      </w:r>
      <w:r w:rsidRPr="003F53F5">
        <w:rPr>
          <w:rFonts w:asciiTheme="majorHAnsi" w:eastAsia="Times New Roman" w:hAnsiTheme="majorHAnsi" w:cs="Times New Roman"/>
          <w:szCs w:val="22"/>
          <w:u w:val="single"/>
          <w:lang w:eastAsia="zh-CN"/>
        </w:rPr>
        <w:t>. The code-switching in this movie is marked by the ritual events of the Wakanda’s tribe and the conversation among Wakanda’s people</w:t>
      </w:r>
      <w:r w:rsidRPr="003F53F5">
        <w:rPr>
          <w:rFonts w:asciiTheme="majorHAnsi" w:eastAsia="Times New Roman" w:hAnsiTheme="majorHAnsi" w:cs="Times New Roman"/>
          <w:szCs w:val="22"/>
          <w:lang w:eastAsia="zh-CN"/>
        </w:rPr>
        <w:t xml:space="preserve">. 3. </w:t>
      </w:r>
      <w:r w:rsidRPr="003F53F5">
        <w:rPr>
          <w:rFonts w:asciiTheme="majorHAnsi" w:eastAsia="Times New Roman" w:hAnsiTheme="majorHAnsi" w:cs="Times New Roman"/>
          <w:sz w:val="16"/>
          <w:szCs w:val="16"/>
          <w:lang w:eastAsia="zh-CN"/>
        </w:rPr>
        <w:t xml:space="preserve">Language Repertoire Language repertoire is a set of language varieties including all the registers, dialects, styles, and accents in a certain speech community to achieve a well-built communication both in writing and speaking practices. Investigating the language repertoire can contribute a positive impact for the investigators. </w:t>
      </w:r>
      <w:proofErr w:type="spellStart"/>
      <w:r w:rsidRPr="003F53F5">
        <w:rPr>
          <w:rFonts w:asciiTheme="majorHAnsi" w:eastAsia="Times New Roman" w:hAnsiTheme="majorHAnsi" w:cs="Times New Roman"/>
          <w:sz w:val="16"/>
          <w:szCs w:val="16"/>
          <w:lang w:eastAsia="zh-CN"/>
        </w:rPr>
        <w:t>Laitin</w:t>
      </w:r>
      <w:proofErr w:type="spellEnd"/>
      <w:r w:rsidRPr="003F53F5">
        <w:rPr>
          <w:rFonts w:asciiTheme="majorHAnsi" w:eastAsia="Times New Roman" w:hAnsiTheme="majorHAnsi" w:cs="Times New Roman"/>
          <w:sz w:val="16"/>
          <w:szCs w:val="16"/>
          <w:lang w:eastAsia="zh-CN"/>
        </w:rPr>
        <w:t xml:space="preserve"> (1992) argued that "examining language repertoires, rather than mother tongues, enables us to see the overlapping use of different languages, by the same people, in different social contexts" </w:t>
      </w:r>
    </w:p>
    <w:p w:rsidR="006C4483" w:rsidRPr="003F53F5" w:rsidRDefault="006C4483" w:rsidP="006C4483">
      <w:pPr>
        <w:spacing w:after="0" w:line="240" w:lineRule="auto"/>
        <w:rPr>
          <w:rFonts w:asciiTheme="majorHAnsi" w:eastAsia="Times New Roman" w:hAnsiTheme="majorHAnsi" w:cs="Times New Roman"/>
          <w:sz w:val="16"/>
          <w:szCs w:val="16"/>
          <w:lang w:eastAsia="zh-CN"/>
        </w:rPr>
      </w:pPr>
      <w:r w:rsidRPr="003F53F5">
        <w:rPr>
          <w:rFonts w:asciiTheme="majorHAnsi" w:eastAsia="Times New Roman" w:hAnsiTheme="majorHAnsi" w:cs="Times New Roman"/>
          <w:sz w:val="16"/>
          <w:szCs w:val="16"/>
          <w:lang w:eastAsia="zh-CN"/>
        </w:rPr>
        <w:t>C. METHODOLOGY Document analysis is implemented in this research to gain deeper knowledge about factors affecting code-switching in the Black Panther. According to Bowen and Glenn (2009) "document analysis is a systematic procedure for reviewing or evaluating documents—both printed and electronic (computer-based and Internet-transmitted) material” (p. 27). In this research, the document analysis relies on the electronic material which is the subtitle of the movie. This happens because the movie is considered as a new movie, therefore the script is not available yet.</w:t>
      </w:r>
    </w:p>
    <w:p w:rsidR="006C4483" w:rsidRPr="003F53F5" w:rsidRDefault="006C4483" w:rsidP="006C4483">
      <w:pPr>
        <w:spacing w:after="0" w:line="240" w:lineRule="auto"/>
        <w:rPr>
          <w:rFonts w:asciiTheme="majorHAnsi" w:eastAsia="Times New Roman" w:hAnsiTheme="majorHAnsi" w:cs="Times New Roman"/>
          <w:sz w:val="24"/>
          <w:lang w:eastAsia="zh-CN"/>
        </w:rPr>
      </w:pPr>
      <w:r w:rsidRPr="003F53F5">
        <w:rPr>
          <w:rFonts w:asciiTheme="majorHAnsi" w:eastAsia="Times New Roman" w:hAnsiTheme="majorHAnsi" w:cs="Times New Roman"/>
          <w:sz w:val="16"/>
          <w:szCs w:val="16"/>
          <w:lang w:eastAsia="zh-CN"/>
        </w:rPr>
        <w:t xml:space="preserve">D. FINDINGS AND DISCUSSION 1. Code Switching in Black Panther and the Influence of Afrofuturism </w:t>
      </w:r>
      <w:proofErr w:type="spellStart"/>
      <w:r w:rsidRPr="003F53F5">
        <w:rPr>
          <w:rFonts w:asciiTheme="majorHAnsi" w:eastAsia="Times New Roman" w:hAnsiTheme="majorHAnsi" w:cs="Times New Roman"/>
          <w:sz w:val="16"/>
          <w:szCs w:val="16"/>
          <w:lang w:eastAsia="zh-CN"/>
        </w:rPr>
        <w:t>Kahiu</w:t>
      </w:r>
      <w:proofErr w:type="spellEnd"/>
      <w:r w:rsidRPr="003F53F5">
        <w:rPr>
          <w:rFonts w:asciiTheme="majorHAnsi" w:eastAsia="Times New Roman" w:hAnsiTheme="majorHAnsi" w:cs="Times New Roman"/>
          <w:sz w:val="16"/>
          <w:szCs w:val="16"/>
          <w:lang w:eastAsia="zh-CN"/>
        </w:rPr>
        <w:t xml:space="preserve">, a </w:t>
      </w:r>
      <w:proofErr w:type="spellStart"/>
      <w:r w:rsidRPr="003F53F5">
        <w:rPr>
          <w:rFonts w:asciiTheme="majorHAnsi" w:eastAsia="Times New Roman" w:hAnsiTheme="majorHAnsi" w:cs="Times New Roman"/>
          <w:sz w:val="16"/>
          <w:szCs w:val="16"/>
          <w:lang w:eastAsia="zh-CN"/>
        </w:rPr>
        <w:t>Pumzi</w:t>
      </w:r>
      <w:proofErr w:type="spellEnd"/>
      <w:r w:rsidRPr="003F53F5">
        <w:rPr>
          <w:rFonts w:asciiTheme="majorHAnsi" w:eastAsia="Times New Roman" w:hAnsiTheme="majorHAnsi" w:cs="Times New Roman"/>
          <w:sz w:val="16"/>
          <w:szCs w:val="16"/>
          <w:lang w:eastAsia="zh-CN"/>
        </w:rPr>
        <w:t xml:space="preserve"> editor, exclaims that Afro-futurism in films is not something new, but people do not expect a science fiction film out of Africa which combines technology with culture (as cited in Womack, 2013).</w:t>
      </w:r>
      <w:r w:rsidRPr="003F53F5">
        <w:rPr>
          <w:rFonts w:asciiTheme="majorHAnsi" w:eastAsia="Times New Roman" w:hAnsiTheme="majorHAnsi" w:cs="Times New Roman"/>
          <w:sz w:val="24"/>
          <w:lang w:eastAsia="zh-CN"/>
        </w:rPr>
        <w:t xml:space="preserve"> </w:t>
      </w:r>
      <w:r w:rsidRPr="003F53F5">
        <w:rPr>
          <w:rFonts w:asciiTheme="majorHAnsi" w:eastAsia="Times New Roman" w:hAnsiTheme="majorHAnsi" w:cs="Times New Roman"/>
          <w:sz w:val="24"/>
          <w:u w:val="single"/>
          <w:lang w:eastAsia="zh-CN"/>
        </w:rPr>
        <w:t xml:space="preserve">Afro-futurism was an answer from a critic that said African-American history which had been obscured by slavery and racism is in danger of being written out of the future. </w:t>
      </w:r>
      <w:r w:rsidRPr="003F53F5">
        <w:rPr>
          <w:rFonts w:asciiTheme="majorHAnsi" w:eastAsia="Times New Roman" w:hAnsiTheme="majorHAnsi" w:cs="Times New Roman"/>
          <w:sz w:val="24"/>
          <w:lang w:eastAsia="zh-CN"/>
        </w:rPr>
        <w:t>T</w:t>
      </w:r>
      <w:r w:rsidRPr="003F53F5">
        <w:rPr>
          <w:rFonts w:asciiTheme="majorHAnsi" w:eastAsia="Times New Roman" w:hAnsiTheme="majorHAnsi" w:cs="Times New Roman"/>
          <w:sz w:val="24"/>
          <w:u w:val="single"/>
          <w:lang w:eastAsia="zh-CN"/>
        </w:rPr>
        <w:t>here should be such a future envision that engages the area of art, literature, and technology. The word 'combine' itself can be inferred as the blending of two different communities.</w:t>
      </w:r>
      <w:r w:rsidRPr="003F53F5">
        <w:rPr>
          <w:rFonts w:asciiTheme="majorHAnsi" w:eastAsia="Times New Roman" w:hAnsiTheme="majorHAnsi" w:cs="Times New Roman"/>
          <w:sz w:val="24"/>
          <w:lang w:eastAsia="zh-CN"/>
        </w:rPr>
        <w:t xml:space="preserve"> In the movie itself, the two distinct communities that are being filmed are mostly African and American. </w:t>
      </w:r>
      <w:r w:rsidRPr="003F53F5">
        <w:rPr>
          <w:rFonts w:asciiTheme="majorHAnsi" w:eastAsia="Times New Roman" w:hAnsiTheme="majorHAnsi" w:cs="Times New Roman"/>
          <w:sz w:val="24"/>
          <w:u w:val="single"/>
          <w:lang w:eastAsia="zh-CN"/>
        </w:rPr>
        <w:t xml:space="preserve">The </w:t>
      </w:r>
      <w:r w:rsidRPr="003F53F5">
        <w:rPr>
          <w:rFonts w:asciiTheme="majorHAnsi" w:eastAsia="Times New Roman" w:hAnsiTheme="majorHAnsi" w:cs="Times New Roman"/>
          <w:b/>
          <w:bCs/>
          <w:sz w:val="24"/>
          <w:u w:val="single"/>
          <w:lang w:eastAsia="zh-CN"/>
        </w:rPr>
        <w:t>Black Panther</w:t>
      </w:r>
      <w:r w:rsidRPr="003F53F5">
        <w:rPr>
          <w:rFonts w:asciiTheme="majorHAnsi" w:eastAsia="Times New Roman" w:hAnsiTheme="majorHAnsi" w:cs="Times New Roman"/>
          <w:sz w:val="24"/>
          <w:u w:val="single"/>
          <w:lang w:eastAsia="zh-CN"/>
        </w:rPr>
        <w:t xml:space="preserve">’s alter ego </w:t>
      </w:r>
      <w:r w:rsidRPr="003F53F5">
        <w:rPr>
          <w:rFonts w:asciiTheme="majorHAnsi" w:eastAsia="Times New Roman" w:hAnsiTheme="majorHAnsi" w:cs="Times New Roman"/>
          <w:b/>
          <w:bCs/>
          <w:sz w:val="24"/>
          <w:u w:val="single"/>
          <w:lang w:eastAsia="zh-CN"/>
        </w:rPr>
        <w:t>was</w:t>
      </w:r>
      <w:r w:rsidRPr="003F53F5">
        <w:rPr>
          <w:rFonts w:asciiTheme="majorHAnsi" w:eastAsia="Times New Roman" w:hAnsiTheme="majorHAnsi" w:cs="Times New Roman"/>
          <w:sz w:val="24"/>
          <w:u w:val="single"/>
          <w:lang w:eastAsia="zh-CN"/>
        </w:rPr>
        <w:t xml:space="preserve"> </w:t>
      </w:r>
      <w:proofErr w:type="spellStart"/>
      <w:r w:rsidRPr="003F53F5">
        <w:rPr>
          <w:rFonts w:asciiTheme="majorHAnsi" w:eastAsia="Times New Roman" w:hAnsiTheme="majorHAnsi" w:cs="Times New Roman"/>
          <w:sz w:val="24"/>
          <w:u w:val="single"/>
          <w:lang w:eastAsia="zh-CN"/>
        </w:rPr>
        <w:t>T’Challa</w:t>
      </w:r>
      <w:proofErr w:type="spellEnd"/>
      <w:r w:rsidRPr="003F53F5">
        <w:rPr>
          <w:rFonts w:asciiTheme="majorHAnsi" w:eastAsia="Times New Roman" w:hAnsiTheme="majorHAnsi" w:cs="Times New Roman"/>
          <w:sz w:val="24"/>
          <w:u w:val="single"/>
          <w:lang w:eastAsia="zh-CN"/>
        </w:rPr>
        <w:t xml:space="preserve">, </w:t>
      </w:r>
      <w:r w:rsidRPr="003F53F5">
        <w:rPr>
          <w:rFonts w:asciiTheme="majorHAnsi" w:eastAsia="Times New Roman" w:hAnsiTheme="majorHAnsi" w:cs="Times New Roman"/>
          <w:b/>
          <w:bCs/>
          <w:sz w:val="24"/>
          <w:u w:val="single"/>
          <w:lang w:eastAsia="zh-CN"/>
        </w:rPr>
        <w:t xml:space="preserve">a highly educated king of the mythical African kingdom named Wakanda. It is a place which had never been colonized by foreign powers and was the most technologically sophisticated country in the world </w:t>
      </w:r>
      <w:r w:rsidRPr="003F53F5">
        <w:rPr>
          <w:rFonts w:asciiTheme="majorHAnsi" w:eastAsia="Times New Roman" w:hAnsiTheme="majorHAnsi" w:cs="Times New Roman"/>
          <w:sz w:val="24"/>
          <w:u w:val="single"/>
          <w:lang w:eastAsia="zh-CN"/>
        </w:rPr>
        <w:t xml:space="preserve">(Staples, 2018). Because of this reason, </w:t>
      </w:r>
      <w:r w:rsidRPr="003F53F5">
        <w:rPr>
          <w:rFonts w:asciiTheme="majorHAnsi" w:eastAsia="Times New Roman" w:hAnsiTheme="majorHAnsi" w:cs="Times New Roman"/>
          <w:b/>
          <w:bCs/>
          <w:sz w:val="24"/>
          <w:u w:val="single"/>
          <w:lang w:eastAsia="zh-CN"/>
        </w:rPr>
        <w:t>there are scenes that show how advanced and sophisticated technology that African people have in Wakanda</w:t>
      </w:r>
      <w:r w:rsidRPr="003F53F5">
        <w:rPr>
          <w:rFonts w:asciiTheme="majorHAnsi" w:eastAsia="Times New Roman" w:hAnsiTheme="majorHAnsi" w:cs="Times New Roman"/>
          <w:sz w:val="24"/>
          <w:lang w:eastAsia="zh-CN"/>
        </w:rPr>
        <w:t xml:space="preserve">. Not only in the smart engines, armed-suites, and robots, </w:t>
      </w:r>
      <w:r w:rsidRPr="003F53F5">
        <w:rPr>
          <w:rFonts w:asciiTheme="majorHAnsi" w:eastAsia="Times New Roman" w:hAnsiTheme="majorHAnsi" w:cs="Times New Roman"/>
          <w:b/>
          <w:bCs/>
          <w:sz w:val="24"/>
          <w:u w:val="single"/>
          <w:lang w:eastAsia="zh-CN"/>
        </w:rPr>
        <w:t>Afro-futurism in the Black Panther is also shown from its code switching</w:t>
      </w:r>
      <w:r w:rsidRPr="003F53F5">
        <w:rPr>
          <w:rFonts w:asciiTheme="majorHAnsi" w:eastAsia="Times New Roman" w:hAnsiTheme="majorHAnsi" w:cs="Times New Roman"/>
          <w:sz w:val="24"/>
          <w:lang w:eastAsia="zh-CN"/>
        </w:rPr>
        <w:t xml:space="preserve">. There are several reasons regarded to Afro-futurism that influence code choice from the casts of Black Panther. Below </w:t>
      </w:r>
      <w:proofErr w:type="gramStart"/>
      <w:r w:rsidRPr="003F53F5">
        <w:rPr>
          <w:rFonts w:asciiTheme="majorHAnsi" w:eastAsia="Times New Roman" w:hAnsiTheme="majorHAnsi" w:cs="Times New Roman"/>
          <w:sz w:val="24"/>
          <w:lang w:eastAsia="zh-CN"/>
        </w:rPr>
        <w:t>are</w:t>
      </w:r>
      <w:proofErr w:type="gramEnd"/>
      <w:r w:rsidRPr="003F53F5">
        <w:rPr>
          <w:rFonts w:asciiTheme="majorHAnsi" w:eastAsia="Times New Roman" w:hAnsiTheme="majorHAnsi" w:cs="Times New Roman"/>
          <w:sz w:val="24"/>
          <w:lang w:eastAsia="zh-CN"/>
        </w:rPr>
        <w:t xml:space="preserve"> some code switching taken from important scenes in Black Panther along with the analysis.</w:t>
      </w:r>
    </w:p>
    <w:p w:rsidR="006C4483" w:rsidRPr="003F53F5" w:rsidRDefault="006C4483" w:rsidP="006C4483">
      <w:pPr>
        <w:spacing w:after="0" w:line="240" w:lineRule="auto"/>
        <w:rPr>
          <w:rFonts w:asciiTheme="majorHAnsi" w:eastAsia="Times New Roman" w:hAnsiTheme="majorHAnsi" w:cs="Times New Roman"/>
          <w:sz w:val="13"/>
          <w:szCs w:val="13"/>
          <w:lang w:eastAsia="zh-CN"/>
        </w:rPr>
      </w:pPr>
      <w:r w:rsidRPr="003F53F5">
        <w:rPr>
          <w:rFonts w:asciiTheme="majorHAnsi" w:eastAsia="Times New Roman" w:hAnsiTheme="majorHAnsi" w:cs="Times New Roman"/>
          <w:sz w:val="13"/>
          <w:szCs w:val="13"/>
          <w:lang w:eastAsia="zh-CN"/>
        </w:rPr>
        <w:t xml:space="preserve">Table 1. Analysis of Code-Switching in Black Panther and the Influence of Afro-futurism No Duration Code switching Speaker Sentences Translation Situation 1 3.11 - 3.31 </w:t>
      </w:r>
      <w:proofErr w:type="spellStart"/>
      <w:r w:rsidRPr="003F53F5">
        <w:rPr>
          <w:rFonts w:asciiTheme="majorHAnsi" w:eastAsia="Times New Roman" w:hAnsiTheme="majorHAnsi" w:cs="Times New Roman"/>
          <w:sz w:val="13"/>
          <w:szCs w:val="13"/>
          <w:lang w:eastAsia="zh-CN"/>
        </w:rPr>
        <w:t>EnglishXhosa</w:t>
      </w:r>
      <w:proofErr w:type="spellEnd"/>
      <w:r w:rsidRPr="003F53F5">
        <w:rPr>
          <w:rFonts w:asciiTheme="majorHAnsi" w:eastAsia="Times New Roman" w:hAnsiTheme="majorHAnsi" w:cs="Times New Roman"/>
          <w:sz w:val="13"/>
          <w:szCs w:val="13"/>
          <w:lang w:eastAsia="zh-CN"/>
        </w:rPr>
        <w:t xml:space="preserve"> </w:t>
      </w:r>
      <w:proofErr w:type="spellStart"/>
      <w:proofErr w:type="gramStart"/>
      <w:r w:rsidRPr="003F53F5">
        <w:rPr>
          <w:rFonts w:asciiTheme="majorHAnsi" w:eastAsia="Times New Roman" w:hAnsiTheme="majorHAnsi" w:cs="Times New Roman"/>
          <w:sz w:val="13"/>
          <w:szCs w:val="13"/>
          <w:lang w:eastAsia="zh-CN"/>
        </w:rPr>
        <w:t>Zuri</w:t>
      </w:r>
      <w:proofErr w:type="spellEnd"/>
      <w:r w:rsidRPr="003F53F5">
        <w:rPr>
          <w:rFonts w:asciiTheme="majorHAnsi" w:eastAsia="Times New Roman" w:hAnsiTheme="majorHAnsi" w:cs="Times New Roman"/>
          <w:sz w:val="13"/>
          <w:szCs w:val="13"/>
          <w:lang w:eastAsia="zh-CN"/>
        </w:rPr>
        <w:t xml:space="preserve"> :</w:t>
      </w:r>
      <w:proofErr w:type="gramEnd"/>
      <w:r w:rsidRPr="003F53F5">
        <w:rPr>
          <w:rFonts w:asciiTheme="majorHAnsi" w:eastAsia="Times New Roman" w:hAnsiTheme="majorHAnsi" w:cs="Times New Roman"/>
          <w:sz w:val="13"/>
          <w:szCs w:val="13"/>
          <w:lang w:eastAsia="zh-CN"/>
        </w:rPr>
        <w:t xml:space="preserve"> "They won't knock again." This conversation happens inside the </w:t>
      </w:r>
      <w:proofErr w:type="spell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apartment. In the </w:t>
      </w:r>
      <w:proofErr w:type="spellStart"/>
      <w:r w:rsidRPr="003F53F5">
        <w:rPr>
          <w:rFonts w:asciiTheme="majorHAnsi" w:eastAsia="Times New Roman" w:hAnsiTheme="majorHAnsi" w:cs="Times New Roman"/>
          <w:sz w:val="13"/>
          <w:szCs w:val="13"/>
          <w:lang w:eastAsia="zh-CN"/>
        </w:rPr>
        <w:t>apartement</w:t>
      </w:r>
      <w:proofErr w:type="spellEnd"/>
      <w:r w:rsidRPr="003F53F5">
        <w:rPr>
          <w:rFonts w:asciiTheme="majorHAnsi" w:eastAsia="Times New Roman" w:hAnsiTheme="majorHAnsi" w:cs="Times New Roman"/>
          <w:sz w:val="13"/>
          <w:szCs w:val="13"/>
          <w:lang w:eastAsia="zh-CN"/>
        </w:rPr>
        <w:t xml:space="preserve"> there are two guards, two Wakanda people, and King </w:t>
      </w:r>
      <w:proofErr w:type="spell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xml:space="preserve">. King </w:t>
      </w:r>
      <w:proofErr w:type="spell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xml:space="preserve"> visits his little brother, </w:t>
      </w:r>
      <w:proofErr w:type="spell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to recheck if he helps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to </w:t>
      </w:r>
      <w:proofErr w:type="gramStart"/>
      <w:r w:rsidRPr="003F53F5">
        <w:rPr>
          <w:rFonts w:asciiTheme="majorHAnsi" w:eastAsia="Times New Roman" w:hAnsiTheme="majorHAnsi" w:cs="Times New Roman"/>
          <w:sz w:val="13"/>
          <w:szCs w:val="13"/>
          <w:lang w:eastAsia="zh-CN"/>
        </w:rPr>
        <w:t>Guard :</w:t>
      </w:r>
      <w:proofErr w:type="gram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Ungubani</w:t>
      </w:r>
      <w:proofErr w:type="spellEnd"/>
      <w:r w:rsidRPr="003F53F5">
        <w:rPr>
          <w:rFonts w:asciiTheme="majorHAnsi" w:eastAsia="Times New Roman" w:hAnsiTheme="majorHAnsi" w:cs="Times New Roman"/>
          <w:sz w:val="13"/>
          <w:szCs w:val="13"/>
          <w:lang w:eastAsia="zh-CN"/>
        </w:rPr>
        <w:t xml:space="preserve">?" "Who are you?" Reason: The guards want to make sure that Prince </w:t>
      </w:r>
      <w:proofErr w:type="spell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belongs to Wakanda, therefore they use Xhosa language. This means that code switching serves as an ethnic identity maker among a larger group of people. Regarded to Afro-futurism, this code-switching in Black Panther happens because ethnicity possession is important as Africans rule the advanced technology rather than other nations in the world. 2 3.31 - 3.38 </w:t>
      </w:r>
      <w:proofErr w:type="spellStart"/>
      <w:r w:rsidRPr="003F53F5">
        <w:rPr>
          <w:rFonts w:asciiTheme="majorHAnsi" w:eastAsia="Times New Roman" w:hAnsiTheme="majorHAnsi" w:cs="Times New Roman"/>
          <w:sz w:val="13"/>
          <w:szCs w:val="13"/>
          <w:lang w:eastAsia="zh-CN"/>
        </w:rPr>
        <w:t>EnglishXhosa</w:t>
      </w:r>
      <w:proofErr w:type="spellEnd"/>
      <w:r w:rsidRPr="003F53F5">
        <w:rPr>
          <w:rFonts w:asciiTheme="majorHAnsi" w:eastAsia="Times New Roman" w:hAnsiTheme="majorHAnsi" w:cs="Times New Roman"/>
          <w:sz w:val="13"/>
          <w:szCs w:val="13"/>
          <w:lang w:eastAsia="zh-CN"/>
        </w:rPr>
        <w:t xml:space="preserve"> Prince </w:t>
      </w:r>
      <w:proofErr w:type="spellStart"/>
      <w:proofErr w:type="gram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w:t>
      </w:r>
      <w:proofErr w:type="gramEnd"/>
      <w:r w:rsidRPr="003F53F5">
        <w:rPr>
          <w:rFonts w:asciiTheme="majorHAnsi" w:eastAsia="Times New Roman" w:hAnsiTheme="majorHAnsi" w:cs="Times New Roman"/>
          <w:sz w:val="13"/>
          <w:szCs w:val="13"/>
          <w:lang w:eastAsia="zh-CN"/>
        </w:rPr>
        <w:t xml:space="preserve"> "Prince </w:t>
      </w:r>
      <w:proofErr w:type="spell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son of </w:t>
      </w:r>
      <w:proofErr w:type="spellStart"/>
      <w:r w:rsidRPr="003F53F5">
        <w:rPr>
          <w:rFonts w:asciiTheme="majorHAnsi" w:eastAsia="Times New Roman" w:hAnsiTheme="majorHAnsi" w:cs="Times New Roman"/>
          <w:sz w:val="13"/>
          <w:szCs w:val="13"/>
          <w:lang w:eastAsia="zh-CN"/>
        </w:rPr>
        <w:t>Azzuri</w:t>
      </w:r>
      <w:proofErr w:type="spellEnd"/>
      <w:r w:rsidRPr="003F53F5">
        <w:rPr>
          <w:rFonts w:asciiTheme="majorHAnsi" w:eastAsia="Times New Roman" w:hAnsiTheme="majorHAnsi" w:cs="Times New Roman"/>
          <w:sz w:val="13"/>
          <w:szCs w:val="13"/>
          <w:lang w:eastAsia="zh-CN"/>
        </w:rPr>
        <w:t xml:space="preserve">." </w:t>
      </w:r>
      <w:proofErr w:type="gramStart"/>
      <w:r w:rsidRPr="003F53F5">
        <w:rPr>
          <w:rFonts w:asciiTheme="majorHAnsi" w:eastAsia="Times New Roman" w:hAnsiTheme="majorHAnsi" w:cs="Times New Roman"/>
          <w:sz w:val="13"/>
          <w:szCs w:val="13"/>
          <w:lang w:eastAsia="zh-CN"/>
        </w:rPr>
        <w:t>Guard :</w:t>
      </w:r>
      <w:proofErr w:type="gram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Ndibonise</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ukuba</w:t>
      </w:r>
      <w:proofErr w:type="spellEnd"/>
      <w:r w:rsidRPr="003F53F5">
        <w:rPr>
          <w:rFonts w:asciiTheme="majorHAnsi" w:eastAsia="Times New Roman" w:hAnsiTheme="majorHAnsi" w:cs="Times New Roman"/>
          <w:sz w:val="13"/>
          <w:szCs w:val="13"/>
          <w:lang w:eastAsia="zh-CN"/>
        </w:rPr>
        <w:t xml:space="preserve"> "Show me you are one of us.</w:t>
      </w:r>
    </w:p>
    <w:p w:rsidR="006C4483" w:rsidRPr="003F53F5" w:rsidRDefault="006C4483" w:rsidP="00B80FB1">
      <w:pPr>
        <w:spacing w:after="0" w:line="240" w:lineRule="auto"/>
        <w:rPr>
          <w:rFonts w:asciiTheme="majorHAnsi" w:eastAsia="Times New Roman" w:hAnsiTheme="majorHAnsi" w:cs="Times New Roman"/>
          <w:sz w:val="24"/>
          <w:lang w:eastAsia="zh-CN"/>
        </w:rPr>
      </w:pPr>
      <w:r w:rsidRPr="003F53F5">
        <w:rPr>
          <w:rFonts w:asciiTheme="majorHAnsi" w:eastAsia="Times New Roman" w:hAnsiTheme="majorHAnsi" w:cs="Times New Roman"/>
          <w:sz w:val="13"/>
          <w:szCs w:val="13"/>
          <w:lang w:eastAsia="zh-CN"/>
        </w:rPr>
        <w:t xml:space="preserve">Reason: Prince </w:t>
      </w:r>
      <w:proofErr w:type="spell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uses English in conversing with the guard, but the guard replies it in Xhosa language. This happens because the guard wants to ensure that Prince </w:t>
      </w:r>
      <w:proofErr w:type="spellStart"/>
      <w:r w:rsidRPr="003F53F5">
        <w:rPr>
          <w:rFonts w:asciiTheme="majorHAnsi" w:eastAsia="Times New Roman" w:hAnsiTheme="majorHAnsi" w:cs="Times New Roman"/>
          <w:sz w:val="13"/>
          <w:szCs w:val="13"/>
          <w:lang w:eastAsia="zh-CN"/>
        </w:rPr>
        <w:t>N'Jobe</w:t>
      </w:r>
      <w:proofErr w:type="spellEnd"/>
      <w:r w:rsidRPr="003F53F5">
        <w:rPr>
          <w:rFonts w:asciiTheme="majorHAnsi" w:eastAsia="Times New Roman" w:hAnsiTheme="majorHAnsi" w:cs="Times New Roman"/>
          <w:sz w:val="13"/>
          <w:szCs w:val="13"/>
          <w:lang w:eastAsia="zh-CN"/>
        </w:rPr>
        <w:t xml:space="preserve"> is really one of the Wakanda people. This code switching is performed to reveal the truth whether Prince </w:t>
      </w:r>
      <w:proofErr w:type="spell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is a Wakanda. Regarded to Afro-futurism, truth about ethnicity possession is vital because only Wakanda people can inherit the </w:t>
      </w:r>
      <w:proofErr w:type="spellStart"/>
      <w:r w:rsidRPr="003F53F5">
        <w:rPr>
          <w:rFonts w:asciiTheme="majorHAnsi" w:eastAsia="Times New Roman" w:hAnsiTheme="majorHAnsi" w:cs="Times New Roman"/>
          <w:sz w:val="13"/>
          <w:szCs w:val="13"/>
          <w:lang w:eastAsia="zh-CN"/>
        </w:rPr>
        <w:t>vibranium</w:t>
      </w:r>
      <w:proofErr w:type="spellEnd"/>
      <w:r w:rsidRPr="003F53F5">
        <w:rPr>
          <w:rFonts w:asciiTheme="majorHAnsi" w:eastAsia="Times New Roman" w:hAnsiTheme="majorHAnsi" w:cs="Times New Roman"/>
          <w:sz w:val="13"/>
          <w:szCs w:val="13"/>
          <w:lang w:eastAsia="zh-CN"/>
        </w:rPr>
        <w:t xml:space="preserve"> technology. 3 3.45 - 3.49 </w:t>
      </w:r>
      <w:proofErr w:type="spellStart"/>
      <w:r w:rsidRPr="003F53F5">
        <w:rPr>
          <w:rFonts w:asciiTheme="majorHAnsi" w:eastAsia="Times New Roman" w:hAnsiTheme="majorHAnsi" w:cs="Times New Roman"/>
          <w:sz w:val="13"/>
          <w:szCs w:val="13"/>
          <w:lang w:eastAsia="zh-CN"/>
        </w:rPr>
        <w:t>XhosaEnglish</w:t>
      </w:r>
      <w:proofErr w:type="spellEnd"/>
      <w:r w:rsidRPr="003F53F5">
        <w:rPr>
          <w:rFonts w:asciiTheme="majorHAnsi" w:eastAsia="Times New Roman" w:hAnsiTheme="majorHAnsi" w:cs="Times New Roman"/>
          <w:sz w:val="13"/>
          <w:szCs w:val="13"/>
          <w:lang w:eastAsia="zh-CN"/>
        </w:rPr>
        <w:t xml:space="preserve"> Prince </w:t>
      </w:r>
      <w:proofErr w:type="spellStart"/>
      <w:proofErr w:type="gram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w:t>
      </w:r>
      <w:proofErr w:type="gram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Wam</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kumkani</w:t>
      </w:r>
      <w:proofErr w:type="spellEnd"/>
      <w:r w:rsidRPr="003F53F5">
        <w:rPr>
          <w:rFonts w:asciiTheme="majorHAnsi" w:eastAsia="Times New Roman" w:hAnsiTheme="majorHAnsi" w:cs="Times New Roman"/>
          <w:sz w:val="13"/>
          <w:szCs w:val="13"/>
          <w:lang w:eastAsia="zh-CN"/>
        </w:rPr>
        <w:t xml:space="preserve">." "My King." King </w:t>
      </w:r>
      <w:proofErr w:type="spellStart"/>
      <w:proofErr w:type="gram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xml:space="preserve"> :</w:t>
      </w:r>
      <w:proofErr w:type="gramEnd"/>
      <w:r w:rsidRPr="003F53F5">
        <w:rPr>
          <w:rFonts w:asciiTheme="majorHAnsi" w:eastAsia="Times New Roman" w:hAnsiTheme="majorHAnsi" w:cs="Times New Roman"/>
          <w:sz w:val="13"/>
          <w:szCs w:val="13"/>
          <w:lang w:eastAsia="zh-CN"/>
        </w:rPr>
        <w:t xml:space="preserve"> "Leave us." Reason: Prince </w:t>
      </w:r>
      <w:proofErr w:type="spell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uses Xhosa language in conversing with king </w:t>
      </w:r>
      <w:proofErr w:type="spell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xml:space="preserve"> in order to show his intimacy with him. Yet, king </w:t>
      </w:r>
      <w:proofErr w:type="spell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xml:space="preserve"> replies in English to send </w:t>
      </w:r>
      <w:proofErr w:type="spellStart"/>
      <w:r w:rsidRPr="003F53F5">
        <w:rPr>
          <w:rFonts w:asciiTheme="majorHAnsi" w:eastAsia="Times New Roman" w:hAnsiTheme="majorHAnsi" w:cs="Times New Roman"/>
          <w:sz w:val="13"/>
          <w:szCs w:val="13"/>
          <w:lang w:eastAsia="zh-CN"/>
        </w:rPr>
        <w:t>Zuri</w:t>
      </w:r>
      <w:proofErr w:type="spellEnd"/>
      <w:r w:rsidRPr="003F53F5">
        <w:rPr>
          <w:rFonts w:asciiTheme="majorHAnsi" w:eastAsia="Times New Roman" w:hAnsiTheme="majorHAnsi" w:cs="Times New Roman"/>
          <w:sz w:val="13"/>
          <w:szCs w:val="13"/>
          <w:lang w:eastAsia="zh-CN"/>
        </w:rPr>
        <w:t xml:space="preserve"> away from the room. This happens because only Wakanda people can listen to what Prince </w:t>
      </w:r>
      <w:proofErr w:type="spell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and the king is conversing. Regarded to Afro-futurism, this code switching is performed to keep the secrecy of Wakanda's advanced technology from other people. 4 5.06 - 5.12 </w:t>
      </w:r>
      <w:proofErr w:type="spellStart"/>
      <w:r w:rsidRPr="003F53F5">
        <w:rPr>
          <w:rFonts w:asciiTheme="majorHAnsi" w:eastAsia="Times New Roman" w:hAnsiTheme="majorHAnsi" w:cs="Times New Roman"/>
          <w:sz w:val="13"/>
          <w:szCs w:val="13"/>
          <w:lang w:eastAsia="zh-CN"/>
        </w:rPr>
        <w:t>EnglishXhosa</w:t>
      </w:r>
      <w:proofErr w:type="spellEnd"/>
      <w:r w:rsidRPr="003F53F5">
        <w:rPr>
          <w:rFonts w:asciiTheme="majorHAnsi" w:eastAsia="Times New Roman" w:hAnsiTheme="majorHAnsi" w:cs="Times New Roman"/>
          <w:sz w:val="13"/>
          <w:szCs w:val="13"/>
          <w:lang w:eastAsia="zh-CN"/>
        </w:rPr>
        <w:t xml:space="preserve"> Prince </w:t>
      </w:r>
      <w:proofErr w:type="spellStart"/>
      <w:proofErr w:type="gram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w:t>
      </w:r>
      <w:proofErr w:type="gramEnd"/>
      <w:r w:rsidRPr="003F53F5">
        <w:rPr>
          <w:rFonts w:asciiTheme="majorHAnsi" w:eastAsia="Times New Roman" w:hAnsiTheme="majorHAnsi" w:cs="Times New Roman"/>
          <w:sz w:val="13"/>
          <w:szCs w:val="13"/>
          <w:lang w:eastAsia="zh-CN"/>
        </w:rPr>
        <w:t xml:space="preserve"> "I did no such thing." King </w:t>
      </w:r>
      <w:proofErr w:type="spellStart"/>
      <w:proofErr w:type="gram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xml:space="preserve"> :</w:t>
      </w:r>
      <w:proofErr w:type="gram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Ndixelele</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ukuba</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ungubangbani</w:t>
      </w:r>
      <w:proofErr w:type="spellEnd"/>
      <w:r w:rsidRPr="003F53F5">
        <w:rPr>
          <w:rFonts w:asciiTheme="majorHAnsi" w:eastAsia="Times New Roman" w:hAnsiTheme="majorHAnsi" w:cs="Times New Roman"/>
          <w:sz w:val="13"/>
          <w:szCs w:val="13"/>
          <w:lang w:eastAsia="zh-CN"/>
        </w:rPr>
        <w:t xml:space="preserve">." "Tell him who you are." Reason: Prince </w:t>
      </w:r>
      <w:proofErr w:type="spellStart"/>
      <w:r w:rsidRPr="003F53F5">
        <w:rPr>
          <w:rFonts w:asciiTheme="majorHAnsi" w:eastAsia="Times New Roman" w:hAnsiTheme="majorHAnsi" w:cs="Times New Roman"/>
          <w:sz w:val="13"/>
          <w:szCs w:val="13"/>
          <w:lang w:eastAsia="zh-CN"/>
        </w:rPr>
        <w:t>N'jobu</w:t>
      </w:r>
      <w:proofErr w:type="spellEnd"/>
      <w:r w:rsidRPr="003F53F5">
        <w:rPr>
          <w:rFonts w:asciiTheme="majorHAnsi" w:eastAsia="Times New Roman" w:hAnsiTheme="majorHAnsi" w:cs="Times New Roman"/>
          <w:sz w:val="13"/>
          <w:szCs w:val="13"/>
          <w:lang w:eastAsia="zh-CN"/>
        </w:rPr>
        <w:t xml:space="preserve"> uses English to deny what King </w:t>
      </w:r>
      <w:proofErr w:type="spell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xml:space="preserve"> accuses him helping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steal the </w:t>
      </w:r>
      <w:proofErr w:type="spellStart"/>
      <w:r w:rsidRPr="003F53F5">
        <w:rPr>
          <w:rFonts w:asciiTheme="majorHAnsi" w:eastAsia="Times New Roman" w:hAnsiTheme="majorHAnsi" w:cs="Times New Roman"/>
          <w:sz w:val="13"/>
          <w:szCs w:val="13"/>
          <w:lang w:eastAsia="zh-CN"/>
        </w:rPr>
        <w:t>vibranium</w:t>
      </w:r>
      <w:proofErr w:type="spellEnd"/>
      <w:r w:rsidRPr="003F53F5">
        <w:rPr>
          <w:rFonts w:asciiTheme="majorHAnsi" w:eastAsia="Times New Roman" w:hAnsiTheme="majorHAnsi" w:cs="Times New Roman"/>
          <w:sz w:val="13"/>
          <w:szCs w:val="13"/>
          <w:lang w:eastAsia="zh-CN"/>
        </w:rPr>
        <w:t xml:space="preserve">. Therefore, king </w:t>
      </w:r>
      <w:proofErr w:type="spell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xml:space="preserve"> uses Xhosa language to converse with </w:t>
      </w:r>
      <w:proofErr w:type="spellStart"/>
      <w:r w:rsidRPr="003F53F5">
        <w:rPr>
          <w:rFonts w:asciiTheme="majorHAnsi" w:eastAsia="Times New Roman" w:hAnsiTheme="majorHAnsi" w:cs="Times New Roman"/>
          <w:sz w:val="13"/>
          <w:szCs w:val="13"/>
          <w:lang w:eastAsia="zh-CN"/>
        </w:rPr>
        <w:t>Zuri</w:t>
      </w:r>
      <w:proofErr w:type="spellEnd"/>
      <w:r w:rsidRPr="003F53F5">
        <w:rPr>
          <w:rFonts w:asciiTheme="majorHAnsi" w:eastAsia="Times New Roman" w:hAnsiTheme="majorHAnsi" w:cs="Times New Roman"/>
          <w:sz w:val="13"/>
          <w:szCs w:val="13"/>
          <w:lang w:eastAsia="zh-CN"/>
        </w:rPr>
        <w:t xml:space="preserve">, so that he reveals his identity. Regarded to Afro-futurism, </w:t>
      </w:r>
      <w:proofErr w:type="gramStart"/>
      <w:r w:rsidRPr="003F53F5">
        <w:rPr>
          <w:rFonts w:asciiTheme="majorHAnsi" w:eastAsia="Times New Roman" w:hAnsiTheme="majorHAnsi" w:cs="Times New Roman"/>
          <w:sz w:val="13"/>
          <w:szCs w:val="13"/>
          <w:lang w:eastAsia="zh-CN"/>
        </w:rPr>
        <w:t>this utterances</w:t>
      </w:r>
      <w:proofErr w:type="gramEnd"/>
      <w:r w:rsidRPr="003F53F5">
        <w:rPr>
          <w:rFonts w:asciiTheme="majorHAnsi" w:eastAsia="Times New Roman" w:hAnsiTheme="majorHAnsi" w:cs="Times New Roman"/>
          <w:sz w:val="13"/>
          <w:szCs w:val="13"/>
          <w:lang w:eastAsia="zh-CN"/>
        </w:rPr>
        <w:t xml:space="preserve"> are expressed to uncover </w:t>
      </w:r>
      <w:proofErr w:type="spellStart"/>
      <w:r w:rsidRPr="003F53F5">
        <w:rPr>
          <w:rFonts w:asciiTheme="majorHAnsi" w:eastAsia="Times New Roman" w:hAnsiTheme="majorHAnsi" w:cs="Times New Roman"/>
          <w:sz w:val="13"/>
          <w:szCs w:val="13"/>
          <w:lang w:eastAsia="zh-CN"/>
        </w:rPr>
        <w:t>Zuri's</w:t>
      </w:r>
      <w:proofErr w:type="spellEnd"/>
      <w:r w:rsidRPr="003F53F5">
        <w:rPr>
          <w:rFonts w:asciiTheme="majorHAnsi" w:eastAsia="Times New Roman" w:hAnsiTheme="majorHAnsi" w:cs="Times New Roman"/>
          <w:sz w:val="13"/>
          <w:szCs w:val="13"/>
          <w:lang w:eastAsia="zh-CN"/>
        </w:rPr>
        <w:t xml:space="preserve"> identity which is him speaking Xhosa language in the American-influenced place. 5 30.54 - 31.17 </w:t>
      </w:r>
      <w:proofErr w:type="spellStart"/>
      <w:r w:rsidRPr="003F53F5">
        <w:rPr>
          <w:rFonts w:asciiTheme="majorHAnsi" w:eastAsia="Times New Roman" w:hAnsiTheme="majorHAnsi" w:cs="Times New Roman"/>
          <w:sz w:val="13"/>
          <w:szCs w:val="13"/>
          <w:lang w:eastAsia="zh-CN"/>
        </w:rPr>
        <w:t>EnglishXhosa</w:t>
      </w:r>
      <w:proofErr w:type="spellEnd"/>
      <w:r w:rsidRPr="003F53F5">
        <w:rPr>
          <w:rFonts w:asciiTheme="majorHAnsi" w:eastAsia="Times New Roman" w:hAnsiTheme="majorHAnsi" w:cs="Times New Roman"/>
          <w:sz w:val="13"/>
          <w:szCs w:val="13"/>
          <w:lang w:eastAsia="zh-CN"/>
        </w:rPr>
        <w:t xml:space="preserve"> King </w:t>
      </w:r>
      <w:proofErr w:type="spell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xml:space="preserve"> / </w:t>
      </w:r>
      <w:proofErr w:type="gramStart"/>
      <w:r w:rsidRPr="003F53F5">
        <w:rPr>
          <w:rFonts w:asciiTheme="majorHAnsi" w:eastAsia="Times New Roman" w:hAnsiTheme="majorHAnsi" w:cs="Times New Roman"/>
          <w:sz w:val="13"/>
          <w:szCs w:val="13"/>
          <w:lang w:eastAsia="zh-CN"/>
        </w:rPr>
        <w:t>Dad :</w:t>
      </w:r>
      <w:proofErr w:type="gramEnd"/>
      <w:r w:rsidRPr="003F53F5">
        <w:rPr>
          <w:rFonts w:asciiTheme="majorHAnsi" w:eastAsia="Times New Roman" w:hAnsiTheme="majorHAnsi" w:cs="Times New Roman"/>
          <w:sz w:val="13"/>
          <w:szCs w:val="13"/>
          <w:lang w:eastAsia="zh-CN"/>
        </w:rPr>
        <w:t xml:space="preserve"> "Stand up. You are a king." Prince </w:t>
      </w:r>
      <w:proofErr w:type="spell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is taking the heart-shaped herb after he is crowned to be the next king of Wakanda. The herb enables him to meet his ancestors, especially his father in heaven</w:t>
      </w:r>
      <w:proofErr w:type="gramStart"/>
      <w:r w:rsidRPr="003F53F5">
        <w:rPr>
          <w:rFonts w:asciiTheme="majorHAnsi" w:eastAsia="Times New Roman" w:hAnsiTheme="majorHAnsi" w:cs="Times New Roman"/>
          <w:sz w:val="13"/>
          <w:szCs w:val="13"/>
          <w:lang w:eastAsia="zh-CN"/>
        </w:rPr>
        <w:t>. :</w:t>
      </w:r>
      <w:proofErr w:type="gram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Yintoni</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engaluangaga</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nyana</w:t>
      </w:r>
      <w:proofErr w:type="spellEnd"/>
      <w:r w:rsidRPr="003F53F5">
        <w:rPr>
          <w:rFonts w:asciiTheme="majorHAnsi" w:eastAsia="Times New Roman" w:hAnsiTheme="majorHAnsi" w:cs="Times New Roman"/>
          <w:sz w:val="13"/>
          <w:szCs w:val="13"/>
          <w:lang w:eastAsia="zh-CN"/>
        </w:rPr>
        <w:t xml:space="preserve">?" "What is wrong, son?" </w:t>
      </w:r>
      <w:proofErr w:type="spellStart"/>
      <w:proofErr w:type="gram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w:t>
      </w:r>
      <w:proofErr w:type="gram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Andikulungele</w:t>
      </w:r>
      <w:proofErr w:type="spellEnd"/>
      <w:r w:rsidRPr="003F53F5">
        <w:rPr>
          <w:rFonts w:asciiTheme="majorHAnsi" w:eastAsia="Times New Roman" w:hAnsiTheme="majorHAnsi" w:cs="Times New Roman"/>
          <w:sz w:val="13"/>
          <w:szCs w:val="13"/>
          <w:lang w:eastAsia="zh-CN"/>
        </w:rPr>
        <w:t>, papa.” "I am not ready, papa."</w:t>
      </w:r>
      <w:r w:rsidRPr="003F53F5">
        <w:rPr>
          <w:rFonts w:asciiTheme="majorHAnsi" w:eastAsia="Times New Roman" w:hAnsiTheme="majorHAnsi"/>
          <w:sz w:val="11"/>
          <w:szCs w:val="13"/>
        </w:rPr>
        <w:t xml:space="preserve"> </w:t>
      </w:r>
      <w:r w:rsidRPr="003F53F5">
        <w:rPr>
          <w:rFonts w:asciiTheme="majorHAnsi" w:eastAsia="Times New Roman" w:hAnsiTheme="majorHAnsi" w:cs="Times New Roman"/>
          <w:sz w:val="13"/>
          <w:szCs w:val="13"/>
          <w:lang w:eastAsia="zh-CN"/>
        </w:rPr>
        <w:t xml:space="preserve">Reason: King </w:t>
      </w:r>
      <w:proofErr w:type="spell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xml:space="preserve"> uses English to convince his son that he is a king now, so he refuses his son kneeling down to him. Moreover, to show an intimacy between them, he shifts from English (addressed to a king) to Xhosa language (addressed to a son). Only because Afro-futurism, the code switching can happen in the afterlife world where the heart-shaped herb is the thing that leads </w:t>
      </w:r>
      <w:proofErr w:type="spell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there. In the afterlife world, his father is in charge to sustain the legacy in Wakanda. 6 52.45 - 52.54 </w:t>
      </w:r>
      <w:proofErr w:type="spellStart"/>
      <w:r w:rsidRPr="003F53F5">
        <w:rPr>
          <w:rFonts w:asciiTheme="majorHAnsi" w:eastAsia="Times New Roman" w:hAnsiTheme="majorHAnsi" w:cs="Times New Roman"/>
          <w:sz w:val="13"/>
          <w:szCs w:val="13"/>
          <w:lang w:eastAsia="zh-CN"/>
        </w:rPr>
        <w:t>EnglishXhosa</w:t>
      </w:r>
      <w:proofErr w:type="spellEnd"/>
      <w:r w:rsidRPr="003F53F5">
        <w:rPr>
          <w:rFonts w:asciiTheme="majorHAnsi" w:eastAsia="Times New Roman" w:hAnsiTheme="majorHAnsi" w:cs="Times New Roman"/>
          <w:sz w:val="13"/>
          <w:szCs w:val="13"/>
          <w:lang w:eastAsia="zh-CN"/>
        </w:rPr>
        <w:t xml:space="preserve"> </w:t>
      </w:r>
      <w:proofErr w:type="spellStart"/>
      <w:proofErr w:type="gram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w:t>
      </w:r>
      <w:proofErr w:type="gramEnd"/>
      <w:r w:rsidRPr="003F53F5">
        <w:rPr>
          <w:rFonts w:asciiTheme="majorHAnsi" w:eastAsia="Times New Roman" w:hAnsiTheme="majorHAnsi" w:cs="Times New Roman"/>
          <w:sz w:val="13"/>
          <w:szCs w:val="13"/>
          <w:lang w:eastAsia="zh-CN"/>
        </w:rPr>
        <w:t xml:space="preserve"> "Oh, mercy, King! Mercy!"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is finally arrested by the Black Panther the King. </w:t>
      </w:r>
      <w:proofErr w:type="spellStart"/>
      <w:proofErr w:type="gram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w:t>
      </w:r>
      <w:proofErr w:type="gramEnd"/>
      <w:r w:rsidRPr="003F53F5">
        <w:rPr>
          <w:rFonts w:asciiTheme="majorHAnsi" w:eastAsia="Times New Roman" w:hAnsiTheme="majorHAnsi" w:cs="Times New Roman"/>
          <w:sz w:val="13"/>
          <w:szCs w:val="13"/>
          <w:lang w:eastAsia="zh-CN"/>
        </w:rPr>
        <w:t xml:space="preserve"> "Every breath you take is mercy from me." </w:t>
      </w:r>
      <w:proofErr w:type="spell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and when he is trying to kill him with his claws,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asks for his mercy. General Okoye also asks him to stop what he is doing in that moment because many people surround the crime scene and chronicle it with their phones. General </w:t>
      </w:r>
      <w:proofErr w:type="gramStart"/>
      <w:r w:rsidRPr="003F53F5">
        <w:rPr>
          <w:rFonts w:asciiTheme="majorHAnsi" w:eastAsia="Times New Roman" w:hAnsiTheme="majorHAnsi" w:cs="Times New Roman"/>
          <w:sz w:val="13"/>
          <w:szCs w:val="13"/>
          <w:lang w:eastAsia="zh-CN"/>
        </w:rPr>
        <w:t>Okoye :</w:t>
      </w:r>
      <w:proofErr w:type="gram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Hayi</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kumkani</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ilizwe</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likhangele</w:t>
      </w:r>
      <w:proofErr w:type="spellEnd"/>
      <w:r w:rsidRPr="003F53F5">
        <w:rPr>
          <w:rFonts w:asciiTheme="majorHAnsi" w:eastAsia="Times New Roman" w:hAnsiTheme="majorHAnsi" w:cs="Times New Roman"/>
          <w:sz w:val="13"/>
          <w:szCs w:val="13"/>
          <w:lang w:eastAsia="zh-CN"/>
        </w:rPr>
        <w:t xml:space="preserve">." "Hey, King. The world is watching." Reason: King </w:t>
      </w:r>
      <w:proofErr w:type="spell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xml:space="preserve"> uses English to accentuate his anger to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because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is an American and can only understand English. He wants to do a revenge for what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has done towards the legacy of Wakanda. This code switching happens to distance the relationship of both ethnicities, which are American and Wakanda, and show disapproval. Regarded to Afro-futurism, this can happen as a result of the advanced technology which is shown from </w:t>
      </w:r>
      <w:proofErr w:type="spellStart"/>
      <w:r w:rsidRPr="003F53F5">
        <w:rPr>
          <w:rFonts w:asciiTheme="majorHAnsi" w:eastAsia="Times New Roman" w:hAnsiTheme="majorHAnsi" w:cs="Times New Roman"/>
          <w:sz w:val="13"/>
          <w:szCs w:val="13"/>
          <w:lang w:eastAsia="zh-CN"/>
        </w:rPr>
        <w:t>T'challa's</w:t>
      </w:r>
      <w:proofErr w:type="spellEnd"/>
      <w:r w:rsidRPr="003F53F5">
        <w:rPr>
          <w:rFonts w:asciiTheme="majorHAnsi" w:eastAsia="Times New Roman" w:hAnsiTheme="majorHAnsi" w:cs="Times New Roman"/>
          <w:sz w:val="13"/>
          <w:szCs w:val="13"/>
          <w:lang w:eastAsia="zh-CN"/>
        </w:rPr>
        <w:t xml:space="preserve"> Black Panther armed-suit which is equipped with the power of </w:t>
      </w:r>
      <w:proofErr w:type="spellStart"/>
      <w:r w:rsidRPr="003F53F5">
        <w:rPr>
          <w:rFonts w:asciiTheme="majorHAnsi" w:eastAsia="Times New Roman" w:hAnsiTheme="majorHAnsi" w:cs="Times New Roman"/>
          <w:sz w:val="13"/>
          <w:szCs w:val="13"/>
          <w:lang w:eastAsia="zh-CN"/>
        </w:rPr>
        <w:t>vibranium</w:t>
      </w:r>
      <w:proofErr w:type="spellEnd"/>
      <w:r w:rsidRPr="003F53F5">
        <w:rPr>
          <w:rFonts w:asciiTheme="majorHAnsi" w:eastAsia="Times New Roman" w:hAnsiTheme="majorHAnsi" w:cs="Times New Roman"/>
          <w:sz w:val="13"/>
          <w:szCs w:val="13"/>
          <w:lang w:eastAsia="zh-CN"/>
        </w:rPr>
        <w:t xml:space="preserve">. Wakanda tribe does not want their legacy, </w:t>
      </w:r>
      <w:proofErr w:type="spellStart"/>
      <w:r w:rsidRPr="003F53F5">
        <w:rPr>
          <w:rFonts w:asciiTheme="majorHAnsi" w:eastAsia="Times New Roman" w:hAnsiTheme="majorHAnsi" w:cs="Times New Roman"/>
          <w:sz w:val="13"/>
          <w:szCs w:val="13"/>
          <w:lang w:eastAsia="zh-CN"/>
        </w:rPr>
        <w:t>vibranium</w:t>
      </w:r>
      <w:proofErr w:type="spellEnd"/>
      <w:r w:rsidRPr="003F53F5">
        <w:rPr>
          <w:rFonts w:asciiTheme="majorHAnsi" w:eastAsia="Times New Roman" w:hAnsiTheme="majorHAnsi" w:cs="Times New Roman"/>
          <w:sz w:val="13"/>
          <w:szCs w:val="13"/>
          <w:lang w:eastAsia="zh-CN"/>
        </w:rPr>
        <w:t xml:space="preserve">, is discovered by other nations, so they converse in Xhosa language. 7 40.54 - 41.25 </w:t>
      </w:r>
      <w:proofErr w:type="spellStart"/>
      <w:r w:rsidRPr="003F53F5">
        <w:rPr>
          <w:rFonts w:asciiTheme="majorHAnsi" w:eastAsia="Times New Roman" w:hAnsiTheme="majorHAnsi" w:cs="Times New Roman"/>
          <w:sz w:val="13"/>
          <w:szCs w:val="13"/>
          <w:lang w:eastAsia="zh-CN"/>
        </w:rPr>
        <w:t>EnglishKorean</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Nakkia</w:t>
      </w:r>
      <w:proofErr w:type="spellEnd"/>
      <w:r w:rsidRPr="003F53F5">
        <w:rPr>
          <w:rFonts w:asciiTheme="majorHAnsi" w:eastAsia="Times New Roman" w:hAnsiTheme="majorHAnsi" w:cs="Times New Roman"/>
          <w:sz w:val="13"/>
          <w:szCs w:val="13"/>
          <w:lang w:eastAsia="zh-CN"/>
        </w:rPr>
        <w:t xml:space="preserve"> to General </w:t>
      </w:r>
      <w:proofErr w:type="gramStart"/>
      <w:r w:rsidRPr="003F53F5">
        <w:rPr>
          <w:rFonts w:asciiTheme="majorHAnsi" w:eastAsia="Times New Roman" w:hAnsiTheme="majorHAnsi" w:cs="Times New Roman"/>
          <w:sz w:val="13"/>
          <w:szCs w:val="13"/>
          <w:lang w:eastAsia="zh-CN"/>
        </w:rPr>
        <w:t>Okoye :</w:t>
      </w:r>
      <w:proofErr w:type="gramEnd"/>
      <w:r w:rsidRPr="003F53F5">
        <w:rPr>
          <w:rFonts w:asciiTheme="majorHAnsi" w:eastAsia="Times New Roman" w:hAnsiTheme="majorHAnsi" w:cs="Times New Roman"/>
          <w:sz w:val="13"/>
          <w:szCs w:val="13"/>
          <w:lang w:eastAsia="zh-CN"/>
        </w:rPr>
        <w:t xml:space="preserve"> "Just whip it back and forth." </w:t>
      </w:r>
      <w:proofErr w:type="spellStart"/>
      <w:r w:rsidRPr="003F53F5">
        <w:rPr>
          <w:rFonts w:asciiTheme="majorHAnsi" w:eastAsia="Times New Roman" w:hAnsiTheme="majorHAnsi" w:cs="Times New Roman"/>
          <w:sz w:val="13"/>
          <w:szCs w:val="13"/>
          <w:lang w:eastAsia="zh-CN"/>
        </w:rPr>
        <w:t>Nakkia</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and General Okoye go to a casino in South Korea because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promises someone to go there. They are dressed in fancy clothes to disguise. </w:t>
      </w:r>
      <w:proofErr w:type="spellStart"/>
      <w:r w:rsidRPr="003F53F5">
        <w:rPr>
          <w:rFonts w:asciiTheme="majorHAnsi" w:eastAsia="Times New Roman" w:hAnsiTheme="majorHAnsi" w:cs="Times New Roman"/>
          <w:sz w:val="13"/>
          <w:szCs w:val="13"/>
          <w:lang w:eastAsia="zh-CN"/>
        </w:rPr>
        <w:t>Nakkia</w:t>
      </w:r>
      <w:proofErr w:type="spellEnd"/>
      <w:r w:rsidRPr="003F53F5">
        <w:rPr>
          <w:rFonts w:asciiTheme="majorHAnsi" w:eastAsia="Times New Roman" w:hAnsiTheme="majorHAnsi" w:cs="Times New Roman"/>
          <w:sz w:val="13"/>
          <w:szCs w:val="13"/>
          <w:lang w:eastAsia="zh-CN"/>
        </w:rPr>
        <w:t xml:space="preserve"> to Sophia : "</w:t>
      </w:r>
      <w:r w:rsidRPr="003F53F5">
        <w:rPr>
          <w:rFonts w:asciiTheme="majorHAnsi" w:eastAsia="Malgun Gothic" w:hAnsiTheme="majorHAnsi" w:cs="Malgun Gothic"/>
          <w:sz w:val="13"/>
          <w:szCs w:val="13"/>
          <w:lang w:eastAsia="zh-CN"/>
        </w:rPr>
        <w:t>소피아</w:t>
      </w:r>
      <w:r w:rsidRPr="003F53F5">
        <w:rPr>
          <w:rFonts w:asciiTheme="majorHAnsi" w:eastAsia="Times New Roman" w:hAnsiTheme="majorHAnsi" w:cs="Times New Roman"/>
          <w:sz w:val="13"/>
          <w:szCs w:val="13"/>
          <w:lang w:eastAsia="zh-CN"/>
        </w:rPr>
        <w:t xml:space="preserve"> </w:t>
      </w:r>
      <w:r w:rsidRPr="003F53F5">
        <w:rPr>
          <w:rFonts w:asciiTheme="majorHAnsi" w:eastAsia="Malgun Gothic" w:hAnsiTheme="majorHAnsi" w:cs="Malgun Gothic"/>
          <w:sz w:val="13"/>
          <w:szCs w:val="13"/>
          <w:lang w:eastAsia="zh-CN"/>
        </w:rPr>
        <w:t>아줌마</w:t>
      </w:r>
      <w:r w:rsidRPr="003F53F5">
        <w:rPr>
          <w:rFonts w:asciiTheme="majorHAnsi" w:eastAsia="Times New Roman" w:hAnsiTheme="majorHAnsi" w:cs="Times New Roman"/>
          <w:sz w:val="13"/>
          <w:szCs w:val="13"/>
          <w:lang w:eastAsia="zh-CN"/>
        </w:rPr>
        <w:t xml:space="preserve">! </w:t>
      </w:r>
      <w:r w:rsidRPr="003F53F5">
        <w:rPr>
          <w:rFonts w:asciiTheme="majorHAnsi" w:eastAsia="Malgun Gothic" w:hAnsiTheme="majorHAnsi" w:cs="Malgun Gothic"/>
          <w:sz w:val="13"/>
          <w:szCs w:val="13"/>
          <w:lang w:eastAsia="zh-CN"/>
        </w:rPr>
        <w:t>얼굴</w:t>
      </w:r>
      <w:r w:rsidRPr="003F53F5">
        <w:rPr>
          <w:rFonts w:asciiTheme="majorHAnsi" w:eastAsia="Times New Roman" w:hAnsiTheme="majorHAnsi" w:cs="Times New Roman"/>
          <w:sz w:val="13"/>
          <w:szCs w:val="13"/>
          <w:lang w:eastAsia="zh-CN"/>
        </w:rPr>
        <w:t xml:space="preserve"> </w:t>
      </w:r>
      <w:r w:rsidRPr="003F53F5">
        <w:rPr>
          <w:rFonts w:asciiTheme="majorHAnsi" w:eastAsia="Malgun Gothic" w:hAnsiTheme="majorHAnsi" w:cs="Malgun Gothic"/>
          <w:sz w:val="13"/>
          <w:szCs w:val="13"/>
          <w:lang w:eastAsia="zh-CN"/>
        </w:rPr>
        <w:t>보니</w:t>
      </w:r>
      <w:r w:rsidRPr="003F53F5">
        <w:rPr>
          <w:rFonts w:asciiTheme="majorHAnsi" w:eastAsia="Times New Roman" w:hAnsiTheme="majorHAnsi" w:cs="Times New Roman"/>
          <w:sz w:val="13"/>
          <w:szCs w:val="13"/>
          <w:lang w:eastAsia="zh-CN"/>
        </w:rPr>
        <w:t xml:space="preserve"> </w:t>
      </w:r>
      <w:r w:rsidRPr="003F53F5">
        <w:rPr>
          <w:rFonts w:asciiTheme="majorHAnsi" w:eastAsia="Malgun Gothic" w:hAnsiTheme="majorHAnsi" w:cs="Malgun Gothic"/>
          <w:sz w:val="13"/>
          <w:szCs w:val="13"/>
          <w:lang w:eastAsia="zh-CN"/>
        </w:rPr>
        <w:t>좋으네요</w:t>
      </w:r>
      <w:r w:rsidRPr="003F53F5">
        <w:rPr>
          <w:rFonts w:asciiTheme="majorHAnsi" w:eastAsia="Times New Roman" w:hAnsiTheme="majorHAnsi" w:cs="Times New Roman"/>
          <w:sz w:val="13"/>
          <w:szCs w:val="13"/>
          <w:lang w:eastAsia="zh-CN"/>
        </w:rPr>
        <w:t>! " "Hello, Sophia. Nice to see you.</w:t>
      </w:r>
      <w:proofErr w:type="gramStart"/>
      <w:r w:rsidRPr="003F53F5">
        <w:rPr>
          <w:rFonts w:asciiTheme="majorHAnsi" w:eastAsia="Times New Roman" w:hAnsiTheme="majorHAnsi" w:cs="Times New Roman"/>
          <w:sz w:val="13"/>
          <w:szCs w:val="13"/>
          <w:lang w:eastAsia="zh-CN"/>
        </w:rPr>
        <w:t>" :</w:t>
      </w:r>
      <w:proofErr w:type="gramEnd"/>
      <w:r w:rsidRPr="003F53F5">
        <w:rPr>
          <w:rFonts w:asciiTheme="majorHAnsi" w:eastAsia="Times New Roman" w:hAnsiTheme="majorHAnsi" w:cs="Times New Roman"/>
          <w:sz w:val="13"/>
          <w:szCs w:val="13"/>
          <w:lang w:eastAsia="zh-CN"/>
        </w:rPr>
        <w:t xml:space="preserve"> "</w:t>
      </w:r>
      <w:r w:rsidRPr="003F53F5">
        <w:rPr>
          <w:rFonts w:asciiTheme="majorHAnsi" w:eastAsia="Malgun Gothic" w:hAnsiTheme="majorHAnsi" w:cs="Malgun Gothic"/>
          <w:sz w:val="13"/>
          <w:szCs w:val="13"/>
          <w:lang w:eastAsia="zh-CN"/>
        </w:rPr>
        <w:t>나이로비에서</w:t>
      </w:r>
      <w:r w:rsidRPr="003F53F5">
        <w:rPr>
          <w:rFonts w:asciiTheme="majorHAnsi" w:eastAsia="Times New Roman" w:hAnsiTheme="majorHAnsi" w:cs="Times New Roman"/>
          <w:sz w:val="13"/>
          <w:szCs w:val="13"/>
          <w:lang w:eastAsia="zh-CN"/>
        </w:rPr>
        <w:t xml:space="preserve"> </w:t>
      </w:r>
      <w:r w:rsidRPr="003F53F5">
        <w:rPr>
          <w:rFonts w:asciiTheme="majorHAnsi" w:eastAsia="Malgun Gothic" w:hAnsiTheme="majorHAnsi" w:cs="Malgun Gothic"/>
          <w:sz w:val="13"/>
          <w:szCs w:val="13"/>
          <w:lang w:eastAsia="zh-CN"/>
        </w:rPr>
        <w:t>온</w:t>
      </w:r>
      <w:r w:rsidRPr="003F53F5">
        <w:rPr>
          <w:rFonts w:asciiTheme="majorHAnsi" w:eastAsia="Times New Roman" w:hAnsiTheme="majorHAnsi" w:cs="Times New Roman"/>
          <w:sz w:val="13"/>
          <w:szCs w:val="13"/>
          <w:lang w:eastAsia="zh-CN"/>
        </w:rPr>
        <w:t xml:space="preserve"> </w:t>
      </w:r>
      <w:r w:rsidRPr="003F53F5">
        <w:rPr>
          <w:rFonts w:asciiTheme="majorHAnsi" w:eastAsia="Malgun Gothic" w:hAnsiTheme="majorHAnsi" w:cs="Malgun Gothic"/>
          <w:sz w:val="13"/>
          <w:szCs w:val="13"/>
          <w:lang w:eastAsia="zh-CN"/>
        </w:rPr>
        <w:t>친구들이에요</w:t>
      </w:r>
      <w:r w:rsidRPr="003F53F5">
        <w:rPr>
          <w:rFonts w:asciiTheme="majorHAnsi" w:eastAsia="Times New Roman" w:hAnsiTheme="majorHAnsi" w:cs="Times New Roman"/>
          <w:sz w:val="13"/>
          <w:szCs w:val="13"/>
          <w:lang w:eastAsia="zh-CN"/>
        </w:rPr>
        <w:t xml:space="preserve">. </w:t>
      </w:r>
      <w:r w:rsidRPr="003F53F5">
        <w:rPr>
          <w:rFonts w:asciiTheme="majorHAnsi" w:eastAsia="Malgun Gothic" w:hAnsiTheme="majorHAnsi" w:cs="Malgun Gothic"/>
          <w:sz w:val="13"/>
          <w:szCs w:val="13"/>
          <w:lang w:eastAsia="zh-CN"/>
        </w:rPr>
        <w:t>부자에요</w:t>
      </w:r>
      <w:r w:rsidRPr="003F53F5">
        <w:rPr>
          <w:rFonts w:asciiTheme="majorHAnsi" w:eastAsia="Times New Roman" w:hAnsiTheme="majorHAnsi" w:cs="Times New Roman"/>
          <w:sz w:val="13"/>
          <w:szCs w:val="13"/>
          <w:lang w:eastAsia="zh-CN"/>
        </w:rPr>
        <w:t xml:space="preserve">. </w:t>
      </w:r>
      <w:r w:rsidRPr="003F53F5">
        <w:rPr>
          <w:rFonts w:asciiTheme="majorHAnsi" w:eastAsia="Malgun Gothic" w:hAnsiTheme="majorHAnsi" w:cs="Malgun Gothic"/>
          <w:sz w:val="13"/>
          <w:szCs w:val="13"/>
          <w:lang w:eastAsia="zh-CN"/>
        </w:rPr>
        <w:t>좋은분들이에</w:t>
      </w:r>
      <w:r w:rsidRPr="003F53F5">
        <w:rPr>
          <w:rFonts w:asciiTheme="majorHAnsi" w:eastAsia="Times New Roman" w:hAnsiTheme="majorHAnsi" w:cs="Times New Roman"/>
          <w:sz w:val="13"/>
          <w:szCs w:val="13"/>
          <w:lang w:eastAsia="zh-CN"/>
        </w:rPr>
        <w:t xml:space="preserve"> </w:t>
      </w:r>
      <w:r w:rsidRPr="003F53F5">
        <w:rPr>
          <w:rFonts w:asciiTheme="majorHAnsi" w:eastAsia="Malgun Gothic" w:hAnsiTheme="majorHAnsi" w:cs="Malgun Gothic"/>
          <w:sz w:val="13"/>
          <w:szCs w:val="13"/>
          <w:lang w:eastAsia="zh-CN"/>
        </w:rPr>
        <w:t>요</w:t>
      </w:r>
      <w:r w:rsidRPr="003F53F5">
        <w:rPr>
          <w:rFonts w:asciiTheme="majorHAnsi" w:eastAsia="Times New Roman" w:hAnsiTheme="majorHAnsi" w:cs="Times New Roman"/>
          <w:sz w:val="13"/>
          <w:szCs w:val="13"/>
          <w:lang w:eastAsia="zh-CN"/>
        </w:rPr>
        <w:t xml:space="preserve">. " "My friends from Kenya. Very wealthy. They're good." Reason: </w:t>
      </w:r>
      <w:proofErr w:type="spellStart"/>
      <w:r w:rsidRPr="003F53F5">
        <w:rPr>
          <w:rFonts w:asciiTheme="majorHAnsi" w:eastAsia="Times New Roman" w:hAnsiTheme="majorHAnsi" w:cs="Times New Roman"/>
          <w:sz w:val="13"/>
          <w:szCs w:val="13"/>
          <w:lang w:eastAsia="zh-CN"/>
        </w:rPr>
        <w:t>Nakkia</w:t>
      </w:r>
      <w:proofErr w:type="spellEnd"/>
      <w:r w:rsidRPr="003F53F5">
        <w:rPr>
          <w:rFonts w:asciiTheme="majorHAnsi" w:eastAsia="Times New Roman" w:hAnsiTheme="majorHAnsi" w:cs="Times New Roman"/>
          <w:sz w:val="13"/>
          <w:szCs w:val="13"/>
          <w:lang w:eastAsia="zh-CN"/>
        </w:rPr>
        <w:t xml:space="preserve"> switches from English to Korean because she has different interlocutors. This code switching is performed because the conversation happens in South Korea, so there are different participants here. </w:t>
      </w:r>
      <w:proofErr w:type="spellStart"/>
      <w:r w:rsidRPr="003F53F5">
        <w:rPr>
          <w:rFonts w:asciiTheme="majorHAnsi" w:eastAsia="Times New Roman" w:hAnsiTheme="majorHAnsi" w:cs="Times New Roman"/>
          <w:sz w:val="13"/>
          <w:szCs w:val="13"/>
          <w:lang w:eastAsia="zh-CN"/>
        </w:rPr>
        <w:t>Nakkia</w:t>
      </w:r>
      <w:proofErr w:type="spellEnd"/>
      <w:r w:rsidRPr="003F53F5">
        <w:rPr>
          <w:rFonts w:asciiTheme="majorHAnsi" w:eastAsia="Times New Roman" w:hAnsiTheme="majorHAnsi" w:cs="Times New Roman"/>
          <w:sz w:val="13"/>
          <w:szCs w:val="13"/>
          <w:lang w:eastAsia="zh-CN"/>
        </w:rPr>
        <w:t xml:space="preserve"> introduces her two friends as 'the wealthy ones' in Korean language. Regarding to Afro-futurism, this code switching represents how wealthy and smart Wakanda people really are because they can enter luxurious casino and converse fluently in various languages including Korean. 8 53.37 - 53.47 </w:t>
      </w:r>
      <w:proofErr w:type="spellStart"/>
      <w:r w:rsidRPr="003F53F5">
        <w:rPr>
          <w:rFonts w:asciiTheme="majorHAnsi" w:eastAsia="Times New Roman" w:hAnsiTheme="majorHAnsi" w:cs="Times New Roman"/>
          <w:sz w:val="13"/>
          <w:szCs w:val="13"/>
          <w:lang w:eastAsia="zh-CN"/>
        </w:rPr>
        <w:t>XhosaEnglish</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to General </w:t>
      </w:r>
      <w:proofErr w:type="gramStart"/>
      <w:r w:rsidRPr="003F53F5">
        <w:rPr>
          <w:rFonts w:asciiTheme="majorHAnsi" w:eastAsia="Times New Roman" w:hAnsiTheme="majorHAnsi" w:cs="Times New Roman"/>
          <w:sz w:val="13"/>
          <w:szCs w:val="13"/>
          <w:lang w:eastAsia="zh-CN"/>
        </w:rPr>
        <w:t>Okoye :</w:t>
      </w:r>
      <w:proofErr w:type="gram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Ndikhetha</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ukuthetha</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noKlaue</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yedwa</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imizuzu</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emihlanu</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ukwenza</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ingxabano</w:t>
      </w:r>
      <w:proofErr w:type="spellEnd"/>
      <w:r w:rsidRPr="003F53F5">
        <w:rPr>
          <w:rFonts w:asciiTheme="majorHAnsi" w:eastAsia="Times New Roman" w:hAnsiTheme="majorHAnsi" w:cs="Times New Roman"/>
          <w:sz w:val="13"/>
          <w:szCs w:val="13"/>
          <w:lang w:eastAsia="zh-CN"/>
        </w:rPr>
        <w:t xml:space="preserve"> </w:t>
      </w:r>
      <w:proofErr w:type="spellStart"/>
      <w:r w:rsidRPr="003F53F5">
        <w:rPr>
          <w:rFonts w:asciiTheme="majorHAnsi" w:eastAsia="Times New Roman" w:hAnsiTheme="majorHAnsi" w:cs="Times New Roman"/>
          <w:sz w:val="13"/>
          <w:szCs w:val="13"/>
          <w:lang w:eastAsia="zh-CN"/>
        </w:rPr>
        <w:t>apha</w:t>
      </w:r>
      <w:proofErr w:type="spellEnd"/>
      <w:r w:rsidRPr="003F53F5">
        <w:rPr>
          <w:rFonts w:asciiTheme="majorHAnsi" w:eastAsia="Times New Roman" w:hAnsiTheme="majorHAnsi" w:cs="Times New Roman"/>
          <w:sz w:val="13"/>
          <w:szCs w:val="13"/>
          <w:lang w:eastAsia="zh-CN"/>
        </w:rPr>
        <w:t xml:space="preserve">." "I prefer to talk to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alone for 5 minutes to make a fuss here."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is arrested in a prison in America. Agent Ross, the American cop is in duty to keep his </w:t>
      </w:r>
      <w:proofErr w:type="spell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to Agent </w:t>
      </w:r>
      <w:proofErr w:type="gramStart"/>
      <w:r w:rsidRPr="003F53F5">
        <w:rPr>
          <w:rFonts w:asciiTheme="majorHAnsi" w:eastAsia="Times New Roman" w:hAnsiTheme="majorHAnsi" w:cs="Times New Roman"/>
          <w:sz w:val="13"/>
          <w:szCs w:val="13"/>
          <w:lang w:eastAsia="zh-CN"/>
        </w:rPr>
        <w:t>Ross :</w:t>
      </w:r>
      <w:proofErr w:type="gramEnd"/>
      <w:r w:rsidRPr="003F53F5">
        <w:rPr>
          <w:rFonts w:asciiTheme="majorHAnsi" w:eastAsia="Times New Roman" w:hAnsiTheme="majorHAnsi" w:cs="Times New Roman"/>
          <w:sz w:val="13"/>
          <w:szCs w:val="13"/>
          <w:lang w:eastAsia="zh-CN"/>
        </w:rPr>
        <w:t xml:space="preserve"> "After your questioning, we </w:t>
      </w:r>
      <w:proofErr w:type="spellStart"/>
      <w:r w:rsidRPr="003F53F5">
        <w:rPr>
          <w:rFonts w:asciiTheme="majorHAnsi" w:eastAsia="Times New Roman" w:hAnsiTheme="majorHAnsi" w:cs="Times New Roman"/>
          <w:sz w:val="13"/>
          <w:szCs w:val="13"/>
          <w:lang w:eastAsia="zh-CN"/>
        </w:rPr>
        <w:t>willtake</w:t>
      </w:r>
      <w:proofErr w:type="spellEnd"/>
      <w:r w:rsidRPr="003F53F5">
        <w:rPr>
          <w:rFonts w:asciiTheme="majorHAnsi" w:eastAsia="Times New Roman" w:hAnsiTheme="majorHAnsi" w:cs="Times New Roman"/>
          <w:sz w:val="13"/>
          <w:szCs w:val="13"/>
          <w:lang w:eastAsia="zh-CN"/>
        </w:rPr>
        <w:t xml:space="preserve"> him back to Wakanda with us." custody,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Nonetheless, </w:t>
      </w:r>
      <w:proofErr w:type="spell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wants to take him to Wakanda so he can be judged by his people there. Reason: </w:t>
      </w:r>
      <w:proofErr w:type="spell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speaks Xhosa to General Okoye, but he speaks English to Agent Ross. This code switching is performed to keep certain secrecy of the message. </w:t>
      </w:r>
      <w:proofErr w:type="spell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does sarcasm towards Agent Ross, but he speaks it in Xhosa. However, when his interlocutor is Agent Ross, he goes back to English but with a whole different topic. Regarding to Afro-futurism, this code switching is important to keep the secret plan of Black Panther without an American knowing it. 2. Language Repertoires </w:t>
      </w:r>
      <w:proofErr w:type="gramStart"/>
      <w:r w:rsidRPr="003F53F5">
        <w:rPr>
          <w:rFonts w:asciiTheme="majorHAnsi" w:eastAsia="Times New Roman" w:hAnsiTheme="majorHAnsi" w:cs="Times New Roman"/>
          <w:sz w:val="13"/>
          <w:szCs w:val="13"/>
          <w:lang w:eastAsia="zh-CN"/>
        </w:rPr>
        <w:t>In</w:t>
      </w:r>
      <w:proofErr w:type="gramEnd"/>
      <w:r w:rsidRPr="003F53F5">
        <w:rPr>
          <w:rFonts w:asciiTheme="majorHAnsi" w:eastAsia="Times New Roman" w:hAnsiTheme="majorHAnsi" w:cs="Times New Roman"/>
          <w:sz w:val="13"/>
          <w:szCs w:val="13"/>
          <w:lang w:eastAsia="zh-CN"/>
        </w:rPr>
        <w:t xml:space="preserve"> Black Panther, we can see that there are eight examples of the use of language repertoire. In general, language repertoire is a set of language varieties including all the registers, dialects, styles, accents, etc. In a certain speech community to achieve a </w:t>
      </w:r>
      <w:proofErr w:type="spellStart"/>
      <w:r w:rsidRPr="003F53F5">
        <w:rPr>
          <w:rFonts w:asciiTheme="majorHAnsi" w:eastAsia="Times New Roman" w:hAnsiTheme="majorHAnsi" w:cs="Times New Roman"/>
          <w:sz w:val="13"/>
          <w:szCs w:val="13"/>
          <w:lang w:eastAsia="zh-CN"/>
        </w:rPr>
        <w:t>wellbuilt</w:t>
      </w:r>
      <w:proofErr w:type="spellEnd"/>
      <w:r w:rsidRPr="003F53F5">
        <w:rPr>
          <w:rFonts w:asciiTheme="majorHAnsi" w:eastAsia="Times New Roman" w:hAnsiTheme="majorHAnsi" w:cs="Times New Roman"/>
          <w:sz w:val="13"/>
          <w:szCs w:val="13"/>
          <w:lang w:eastAsia="zh-CN"/>
        </w:rPr>
        <w:t xml:space="preserve"> communication both in writing </w:t>
      </w:r>
      <w:proofErr w:type="gramStart"/>
      <w:r w:rsidRPr="003F53F5">
        <w:rPr>
          <w:rFonts w:asciiTheme="majorHAnsi" w:eastAsia="Times New Roman" w:hAnsiTheme="majorHAnsi" w:cs="Times New Roman"/>
          <w:sz w:val="13"/>
          <w:szCs w:val="13"/>
          <w:lang w:eastAsia="zh-CN"/>
        </w:rPr>
        <w:t>or</w:t>
      </w:r>
      <w:proofErr w:type="gramEnd"/>
      <w:r w:rsidRPr="003F53F5">
        <w:rPr>
          <w:rFonts w:asciiTheme="majorHAnsi" w:eastAsia="Times New Roman" w:hAnsiTheme="majorHAnsi" w:cs="Times New Roman"/>
          <w:sz w:val="13"/>
          <w:szCs w:val="13"/>
          <w:lang w:eastAsia="zh-CN"/>
        </w:rPr>
        <w:t xml:space="preserve"> speaking practices. The researchers analyzed the language repertoire from </w:t>
      </w:r>
      <w:proofErr w:type="spellStart"/>
      <w:r w:rsidRPr="003F53F5">
        <w:rPr>
          <w:rFonts w:asciiTheme="majorHAnsi" w:eastAsia="Times New Roman" w:hAnsiTheme="majorHAnsi" w:cs="Times New Roman"/>
          <w:sz w:val="13"/>
          <w:szCs w:val="13"/>
          <w:lang w:eastAsia="zh-CN"/>
        </w:rPr>
        <w:t>T’Challa’s</w:t>
      </w:r>
      <w:proofErr w:type="spellEnd"/>
      <w:r w:rsidRPr="003F53F5">
        <w:rPr>
          <w:rFonts w:asciiTheme="majorHAnsi" w:eastAsia="Times New Roman" w:hAnsiTheme="majorHAnsi" w:cs="Times New Roman"/>
          <w:sz w:val="13"/>
          <w:szCs w:val="13"/>
          <w:lang w:eastAsia="zh-CN"/>
        </w:rPr>
        <w:t xml:space="preserve"> point of view. The analysis was included the domains, language, setting, the addressee, and topic as illustrated in the following table. Table 2. Language Repertoires from </w:t>
      </w:r>
      <w:proofErr w:type="spellStart"/>
      <w:r w:rsidRPr="003F53F5">
        <w:rPr>
          <w:rFonts w:asciiTheme="majorHAnsi" w:eastAsia="Times New Roman" w:hAnsiTheme="majorHAnsi" w:cs="Times New Roman"/>
          <w:sz w:val="13"/>
          <w:szCs w:val="13"/>
          <w:lang w:eastAsia="zh-CN"/>
        </w:rPr>
        <w:t>T’Challa’s</w:t>
      </w:r>
      <w:proofErr w:type="spellEnd"/>
      <w:r w:rsidRPr="003F53F5">
        <w:rPr>
          <w:rFonts w:asciiTheme="majorHAnsi" w:eastAsia="Times New Roman" w:hAnsiTheme="majorHAnsi" w:cs="Times New Roman"/>
          <w:sz w:val="13"/>
          <w:szCs w:val="13"/>
          <w:lang w:eastAsia="zh-CN"/>
        </w:rPr>
        <w:t xml:space="preserve"> Point of View Domains Language Setting Addressee Topic Between Father- Son Xhosa Afterlife world Family (</w:t>
      </w:r>
      <w:proofErr w:type="spellStart"/>
      <w:r w:rsidRPr="003F53F5">
        <w:rPr>
          <w:rFonts w:asciiTheme="majorHAnsi" w:eastAsia="Times New Roman" w:hAnsiTheme="majorHAnsi" w:cs="Times New Roman"/>
          <w:sz w:val="13"/>
          <w:szCs w:val="13"/>
          <w:lang w:eastAsia="zh-CN"/>
        </w:rPr>
        <w:t>T’Chaka</w:t>
      </w:r>
      <w:proofErr w:type="spellEnd"/>
      <w:r w:rsidRPr="003F53F5">
        <w:rPr>
          <w:rFonts w:asciiTheme="majorHAnsi" w:eastAsia="Times New Roman" w:hAnsiTheme="majorHAnsi" w:cs="Times New Roman"/>
          <w:sz w:val="13"/>
          <w:szCs w:val="13"/>
          <w:lang w:eastAsia="zh-CN"/>
        </w:rPr>
        <w:t>) Greeting and talking about the struggles to keep Wakanda safe. Between CIA agent and the King of Wakanda. English A Casino in Korea an old friend Who works for the CIA (agent Ross) Greeting and arguing how to set up the enemy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Between the same Wakanda’ people. Xhosa A prison in the CIA building General Okoye. Talking about how to take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to Wakanda without being known by American. Between enemies English A cave in Wakanda. His enemy (Erick </w:t>
      </w:r>
      <w:proofErr w:type="spellStart"/>
      <w:r w:rsidRPr="003F53F5">
        <w:rPr>
          <w:rFonts w:asciiTheme="majorHAnsi" w:eastAsia="Times New Roman" w:hAnsiTheme="majorHAnsi" w:cs="Times New Roman"/>
          <w:sz w:val="13"/>
          <w:szCs w:val="13"/>
          <w:lang w:eastAsia="zh-CN"/>
        </w:rPr>
        <w:t>Killmonger</w:t>
      </w:r>
      <w:proofErr w:type="spellEnd"/>
      <w:r w:rsidRPr="003F53F5">
        <w:rPr>
          <w:rFonts w:asciiTheme="majorHAnsi" w:eastAsia="Times New Roman" w:hAnsiTheme="majorHAnsi" w:cs="Times New Roman"/>
          <w:sz w:val="13"/>
          <w:szCs w:val="13"/>
          <w:lang w:eastAsia="zh-CN"/>
        </w:rPr>
        <w:t xml:space="preserve">) Talking about the sunset in the Wakanda before he died. (Erick </w:t>
      </w:r>
      <w:proofErr w:type="spellStart"/>
      <w:r w:rsidRPr="003F53F5">
        <w:rPr>
          <w:rFonts w:asciiTheme="majorHAnsi" w:eastAsia="Times New Roman" w:hAnsiTheme="majorHAnsi" w:cs="Times New Roman"/>
          <w:sz w:val="13"/>
          <w:szCs w:val="13"/>
          <w:lang w:eastAsia="zh-CN"/>
        </w:rPr>
        <w:t>Killmonger</w:t>
      </w:r>
      <w:proofErr w:type="spellEnd"/>
      <w:r w:rsidRPr="003F53F5">
        <w:rPr>
          <w:rFonts w:asciiTheme="majorHAnsi" w:eastAsia="Times New Roman" w:hAnsiTheme="majorHAnsi" w:cs="Times New Roman"/>
          <w:sz w:val="13"/>
          <w:szCs w:val="13"/>
          <w:lang w:eastAsia="zh-CN"/>
        </w:rPr>
        <w:t xml:space="preserve">) Between king and his soldiers Xhosa A waterfall in Wakanda Dora </w:t>
      </w:r>
      <w:proofErr w:type="spellStart"/>
      <w:r w:rsidRPr="003F53F5">
        <w:rPr>
          <w:rFonts w:asciiTheme="majorHAnsi" w:eastAsia="Times New Roman" w:hAnsiTheme="majorHAnsi" w:cs="Times New Roman"/>
          <w:sz w:val="13"/>
          <w:szCs w:val="13"/>
          <w:lang w:eastAsia="zh-CN"/>
        </w:rPr>
        <w:t>Milaje</w:t>
      </w:r>
      <w:proofErr w:type="spellEnd"/>
      <w:r w:rsidRPr="003F53F5">
        <w:rPr>
          <w:rFonts w:asciiTheme="majorHAnsi" w:eastAsia="Times New Roman" w:hAnsiTheme="majorHAnsi" w:cs="Times New Roman"/>
          <w:sz w:val="13"/>
          <w:szCs w:val="13"/>
          <w:lang w:eastAsia="zh-CN"/>
        </w:rPr>
        <w:t xml:space="preserve"> (Soldiers). Ordering the soldiers to make a defense formation. Between friends English </w:t>
      </w:r>
      <w:proofErr w:type="gramStart"/>
      <w:r w:rsidRPr="003F53F5">
        <w:rPr>
          <w:rFonts w:asciiTheme="majorHAnsi" w:eastAsia="Times New Roman" w:hAnsiTheme="majorHAnsi" w:cs="Times New Roman"/>
          <w:sz w:val="13"/>
          <w:szCs w:val="13"/>
          <w:lang w:eastAsia="zh-CN"/>
        </w:rPr>
        <w:t>At</w:t>
      </w:r>
      <w:proofErr w:type="gramEnd"/>
      <w:r w:rsidRPr="003F53F5">
        <w:rPr>
          <w:rFonts w:asciiTheme="majorHAnsi" w:eastAsia="Times New Roman" w:hAnsiTheme="majorHAnsi" w:cs="Times New Roman"/>
          <w:sz w:val="13"/>
          <w:szCs w:val="13"/>
          <w:lang w:eastAsia="zh-CN"/>
        </w:rPr>
        <w:t xml:space="preserve"> the border His friend, </w:t>
      </w:r>
      <w:proofErr w:type="spellStart"/>
      <w:r w:rsidRPr="003F53F5">
        <w:rPr>
          <w:rFonts w:asciiTheme="majorHAnsi" w:eastAsia="Times New Roman" w:hAnsiTheme="majorHAnsi" w:cs="Times New Roman"/>
          <w:sz w:val="13"/>
          <w:szCs w:val="13"/>
          <w:lang w:eastAsia="zh-CN"/>
        </w:rPr>
        <w:t>W’kabi</w:t>
      </w:r>
      <w:proofErr w:type="spellEnd"/>
      <w:r w:rsidRPr="003F53F5">
        <w:rPr>
          <w:rFonts w:asciiTheme="majorHAnsi" w:eastAsia="Times New Roman" w:hAnsiTheme="majorHAnsi" w:cs="Times New Roman"/>
          <w:sz w:val="13"/>
          <w:szCs w:val="13"/>
          <w:lang w:eastAsia="zh-CN"/>
        </w:rPr>
        <w:t xml:space="preserve">. Talking about a refugee program in Wakanda. Between king and English </w:t>
      </w:r>
      <w:proofErr w:type="gramStart"/>
      <w:r w:rsidRPr="003F53F5">
        <w:rPr>
          <w:rFonts w:asciiTheme="majorHAnsi" w:eastAsia="Times New Roman" w:hAnsiTheme="majorHAnsi" w:cs="Times New Roman"/>
          <w:sz w:val="13"/>
          <w:szCs w:val="13"/>
          <w:lang w:eastAsia="zh-CN"/>
        </w:rPr>
        <w:t>At</w:t>
      </w:r>
      <w:proofErr w:type="gramEnd"/>
      <w:r w:rsidRPr="003F53F5">
        <w:rPr>
          <w:rFonts w:asciiTheme="majorHAnsi" w:eastAsia="Times New Roman" w:hAnsiTheme="majorHAnsi" w:cs="Times New Roman"/>
          <w:sz w:val="13"/>
          <w:szCs w:val="13"/>
          <w:lang w:eastAsia="zh-CN"/>
        </w:rPr>
        <w:t xml:space="preserve"> the kingdom of Wakanda The elders from the four tribes of Discussing about the crime that the elders Wakanda. </w:t>
      </w:r>
      <w:proofErr w:type="spellStart"/>
      <w:r w:rsidRPr="003F53F5">
        <w:rPr>
          <w:rFonts w:asciiTheme="majorHAnsi" w:eastAsia="Times New Roman" w:hAnsiTheme="majorHAnsi" w:cs="Times New Roman"/>
          <w:sz w:val="13"/>
          <w:szCs w:val="13"/>
          <w:lang w:eastAsia="zh-CN"/>
        </w:rPr>
        <w:t>Klaue</w:t>
      </w:r>
      <w:proofErr w:type="spellEnd"/>
      <w:r w:rsidRPr="003F53F5">
        <w:rPr>
          <w:rFonts w:asciiTheme="majorHAnsi" w:eastAsia="Times New Roman" w:hAnsiTheme="majorHAnsi" w:cs="Times New Roman"/>
          <w:sz w:val="13"/>
          <w:szCs w:val="13"/>
          <w:lang w:eastAsia="zh-CN"/>
        </w:rPr>
        <w:t xml:space="preserve"> has done towards the Wakanda’s technology. Between King and the leader of Jabari English </w:t>
      </w:r>
      <w:proofErr w:type="gramStart"/>
      <w:r w:rsidRPr="003F53F5">
        <w:rPr>
          <w:rFonts w:asciiTheme="majorHAnsi" w:eastAsia="Times New Roman" w:hAnsiTheme="majorHAnsi" w:cs="Times New Roman"/>
          <w:sz w:val="13"/>
          <w:szCs w:val="13"/>
          <w:lang w:eastAsia="zh-CN"/>
        </w:rPr>
        <w:t>At</w:t>
      </w:r>
      <w:proofErr w:type="gramEnd"/>
      <w:r w:rsidRPr="003F53F5">
        <w:rPr>
          <w:rFonts w:asciiTheme="majorHAnsi" w:eastAsia="Times New Roman" w:hAnsiTheme="majorHAnsi" w:cs="Times New Roman"/>
          <w:sz w:val="13"/>
          <w:szCs w:val="13"/>
          <w:lang w:eastAsia="zh-CN"/>
        </w:rPr>
        <w:t xml:space="preserve"> the kingdom of Jabari </w:t>
      </w:r>
      <w:proofErr w:type="spellStart"/>
      <w:r w:rsidRPr="003F53F5">
        <w:rPr>
          <w:rFonts w:asciiTheme="majorHAnsi" w:eastAsia="Times New Roman" w:hAnsiTheme="majorHAnsi" w:cs="Times New Roman"/>
          <w:sz w:val="13"/>
          <w:szCs w:val="13"/>
          <w:lang w:eastAsia="zh-CN"/>
        </w:rPr>
        <w:t>M’baku</w:t>
      </w:r>
      <w:proofErr w:type="spellEnd"/>
      <w:r w:rsidRPr="003F53F5">
        <w:rPr>
          <w:rFonts w:asciiTheme="majorHAnsi" w:eastAsia="Times New Roman" w:hAnsiTheme="majorHAnsi" w:cs="Times New Roman"/>
          <w:sz w:val="13"/>
          <w:szCs w:val="13"/>
          <w:lang w:eastAsia="zh-CN"/>
        </w:rPr>
        <w:t xml:space="preserve">, the leader of Jabari Showing the gratefulness and respect to </w:t>
      </w:r>
      <w:proofErr w:type="spellStart"/>
      <w:r w:rsidRPr="003F53F5">
        <w:rPr>
          <w:rFonts w:asciiTheme="majorHAnsi" w:eastAsia="Times New Roman" w:hAnsiTheme="majorHAnsi" w:cs="Times New Roman"/>
          <w:sz w:val="13"/>
          <w:szCs w:val="13"/>
          <w:lang w:eastAsia="zh-CN"/>
        </w:rPr>
        <w:t>M’baku</w:t>
      </w:r>
      <w:proofErr w:type="spellEnd"/>
      <w:r w:rsidRPr="003F53F5">
        <w:rPr>
          <w:rFonts w:asciiTheme="majorHAnsi" w:eastAsia="Times New Roman" w:hAnsiTheme="majorHAnsi" w:cs="Times New Roman"/>
          <w:sz w:val="13"/>
          <w:szCs w:val="13"/>
          <w:lang w:eastAsia="zh-CN"/>
        </w:rPr>
        <w:t xml:space="preserve"> and asking for a favor. Based on the language repertoires above, it can be observed that </w:t>
      </w:r>
      <w:proofErr w:type="spellStart"/>
      <w:r w:rsidRPr="003F53F5">
        <w:rPr>
          <w:rFonts w:asciiTheme="majorHAnsi" w:eastAsia="Times New Roman" w:hAnsiTheme="majorHAnsi" w:cs="Times New Roman"/>
          <w:sz w:val="13"/>
          <w:szCs w:val="13"/>
          <w:lang w:eastAsia="zh-CN"/>
        </w:rPr>
        <w:t>T’Challa</w:t>
      </w:r>
      <w:proofErr w:type="spellEnd"/>
      <w:r w:rsidRPr="003F53F5">
        <w:rPr>
          <w:rFonts w:asciiTheme="majorHAnsi" w:eastAsia="Times New Roman" w:hAnsiTheme="majorHAnsi" w:cs="Times New Roman"/>
          <w:sz w:val="13"/>
          <w:szCs w:val="13"/>
          <w:lang w:eastAsia="zh-CN"/>
        </w:rPr>
        <w:t xml:space="preserve"> uses at least eight language repertoires. It depends on his interlocutors, the circumstances, the messages, and the places where the conversation takes place. The researchers use </w:t>
      </w:r>
      <w:proofErr w:type="spellStart"/>
      <w:r w:rsidRPr="003F53F5">
        <w:rPr>
          <w:rFonts w:asciiTheme="majorHAnsi" w:eastAsia="Times New Roman" w:hAnsiTheme="majorHAnsi" w:cs="Times New Roman"/>
          <w:sz w:val="13"/>
          <w:szCs w:val="13"/>
          <w:lang w:eastAsia="zh-CN"/>
        </w:rPr>
        <w:t>T’Challa’s</w:t>
      </w:r>
      <w:proofErr w:type="spellEnd"/>
      <w:r w:rsidRPr="003F53F5">
        <w:rPr>
          <w:rFonts w:asciiTheme="majorHAnsi" w:eastAsia="Times New Roman" w:hAnsiTheme="majorHAnsi" w:cs="Times New Roman"/>
          <w:sz w:val="13"/>
          <w:szCs w:val="13"/>
          <w:lang w:eastAsia="zh-CN"/>
        </w:rPr>
        <w:t xml:space="preserve"> point of view because he is the main character and his language repertoires represent all the languages which are used by every African-American in Black Panther. E. </w:t>
      </w:r>
      <w:r w:rsidRPr="003F53F5">
        <w:rPr>
          <w:rFonts w:asciiTheme="majorHAnsi" w:eastAsia="Times New Roman" w:hAnsiTheme="majorHAnsi" w:cs="Times New Roman"/>
          <w:sz w:val="16"/>
          <w:szCs w:val="16"/>
          <w:lang w:eastAsia="zh-CN"/>
        </w:rPr>
        <w:t xml:space="preserve">CONCLUSIONS From the findings and discussions above, the researchers can figure out that the Afro-futurism can be one factor that affects code switching in the movie that focuses on the African-American people culture with an advanced technology intervention. </w:t>
      </w:r>
      <w:r w:rsidRPr="003F53F5">
        <w:rPr>
          <w:rFonts w:asciiTheme="majorHAnsi" w:eastAsia="Times New Roman" w:hAnsiTheme="majorHAnsi" w:cs="Times New Roman"/>
          <w:b/>
          <w:bCs/>
          <w:sz w:val="24"/>
          <w:u w:val="single"/>
          <w:lang w:eastAsia="zh-CN"/>
        </w:rPr>
        <w:t xml:space="preserve">These influences can be in the form of ethnic-possession which is considered important because Africans rule the advanced technology rather than other nations in the world. This is contradictory to the past history of African-Americans who used to be colonialized by slavery and racism. The other final form is as a secrecy keeper among the Wakanda because this tribe holds a sophisticated technology called </w:t>
      </w:r>
      <w:proofErr w:type="spellStart"/>
      <w:r w:rsidRPr="003F53F5">
        <w:rPr>
          <w:rFonts w:asciiTheme="majorHAnsi" w:eastAsia="Times New Roman" w:hAnsiTheme="majorHAnsi" w:cs="Times New Roman"/>
          <w:b/>
          <w:bCs/>
          <w:sz w:val="24"/>
          <w:u w:val="single"/>
          <w:lang w:eastAsia="zh-CN"/>
        </w:rPr>
        <w:t>vibranium</w:t>
      </w:r>
      <w:proofErr w:type="spellEnd"/>
      <w:r w:rsidRPr="003F53F5">
        <w:rPr>
          <w:rFonts w:asciiTheme="majorHAnsi" w:eastAsia="Times New Roman" w:hAnsiTheme="majorHAnsi" w:cs="Times New Roman"/>
          <w:b/>
          <w:bCs/>
          <w:sz w:val="24"/>
          <w:u w:val="single"/>
          <w:lang w:eastAsia="zh-CN"/>
        </w:rPr>
        <w:t xml:space="preserve"> which cannot be spilled to other tribes outside Wakanda. Those are the two common factors that affect code switching as a result of Afro-futurism in Black Panther.</w:t>
      </w:r>
      <w:r w:rsidRPr="003F53F5">
        <w:rPr>
          <w:rFonts w:asciiTheme="majorHAnsi" w:eastAsia="Times New Roman" w:hAnsiTheme="majorHAnsi" w:cs="Times New Roman"/>
          <w:b/>
          <w:bCs/>
          <w:sz w:val="24"/>
          <w:lang w:eastAsia="zh-CN"/>
        </w:rPr>
        <w:t xml:space="preserve"> </w:t>
      </w:r>
      <w:r w:rsidRPr="003F53F5">
        <w:rPr>
          <w:rFonts w:asciiTheme="majorHAnsi" w:eastAsia="Times New Roman" w:hAnsiTheme="majorHAnsi" w:cs="Times New Roman"/>
          <w:sz w:val="24"/>
          <w:u w:val="single"/>
          <w:lang w:eastAsia="zh-CN"/>
        </w:rPr>
        <w:t xml:space="preserve">In addition, from the language repertoires analysis from </w:t>
      </w:r>
      <w:proofErr w:type="spellStart"/>
      <w:r w:rsidRPr="003F53F5">
        <w:rPr>
          <w:rFonts w:asciiTheme="majorHAnsi" w:eastAsia="Times New Roman" w:hAnsiTheme="majorHAnsi" w:cs="Times New Roman"/>
          <w:sz w:val="24"/>
          <w:u w:val="single"/>
          <w:lang w:eastAsia="zh-CN"/>
        </w:rPr>
        <w:t>T’Challa’s</w:t>
      </w:r>
      <w:proofErr w:type="spellEnd"/>
      <w:r w:rsidRPr="003F53F5">
        <w:rPr>
          <w:rFonts w:asciiTheme="majorHAnsi" w:eastAsia="Times New Roman" w:hAnsiTheme="majorHAnsi" w:cs="Times New Roman"/>
          <w:sz w:val="24"/>
          <w:u w:val="single"/>
          <w:lang w:eastAsia="zh-CN"/>
        </w:rPr>
        <w:t xml:space="preserve"> point of view, the researchers conclude that he uses it to convey meaning to other people from different ethnicity, to converse with people who speak different languages, to utter dialogue with other people who have different dialects.</w:t>
      </w:r>
      <w:r w:rsidRPr="003F53F5">
        <w:rPr>
          <w:rFonts w:asciiTheme="majorHAnsi" w:eastAsia="Times New Roman" w:hAnsiTheme="majorHAnsi" w:cs="Times New Roman"/>
          <w:sz w:val="16"/>
          <w:szCs w:val="16"/>
          <w:lang w:eastAsia="zh-CN"/>
        </w:rPr>
        <w:t xml:space="preserve"> The researchers also have some suggestions for both readers and researchers. The readers are expected to have watched the Black Panther beforehand to understand better about the content of this research. Then for the researchers, they are expected to have read similar research and understood the translation of foreign languages which are used in the code switching in this research.</w:t>
      </w:r>
    </w:p>
    <w:p w:rsidR="006C4483" w:rsidRPr="003F53F5" w:rsidRDefault="006C4483" w:rsidP="006C4483">
      <w:pPr>
        <w:pStyle w:val="Heading4"/>
        <w:rPr>
          <w:rFonts w:asciiTheme="majorHAnsi" w:hAnsiTheme="majorHAnsi"/>
          <w:lang w:eastAsia="zh-CN"/>
        </w:rPr>
      </w:pPr>
      <w:r>
        <w:rPr>
          <w:rFonts w:asciiTheme="majorHAnsi" w:hAnsiTheme="majorHAnsi"/>
          <w:lang w:eastAsia="zh-CN"/>
        </w:rPr>
        <w:t xml:space="preserve">Afrofuturism can expand as a movement toward emancipation through the bending of reality that movies and art engage in – the CP is an instance of this </w:t>
      </w:r>
    </w:p>
    <w:p w:rsidR="006C4483" w:rsidRPr="003F53F5" w:rsidRDefault="006C4483" w:rsidP="006C4483">
      <w:pPr>
        <w:spacing w:after="0" w:line="240" w:lineRule="auto"/>
        <w:rPr>
          <w:rFonts w:asciiTheme="majorHAnsi" w:eastAsia="Times New Roman" w:hAnsiTheme="majorHAnsi" w:cs="Times New Roman"/>
          <w:sz w:val="24"/>
          <w:lang w:eastAsia="zh-CN"/>
        </w:rPr>
      </w:pPr>
      <w:r w:rsidRPr="003F53F5">
        <w:rPr>
          <w:rFonts w:asciiTheme="majorHAnsi" w:eastAsia="Times New Roman" w:hAnsiTheme="majorHAnsi" w:cs="Arial"/>
          <w:b/>
          <w:bCs/>
          <w:color w:val="333333"/>
          <w:sz w:val="24"/>
          <w:shd w:val="clear" w:color="auto" w:fill="FFFFFF"/>
          <w:lang w:eastAsia="zh-CN"/>
        </w:rPr>
        <w:t>Strong and Chaplin 19</w:t>
      </w:r>
      <w:r w:rsidRPr="003F53F5">
        <w:rPr>
          <w:rFonts w:asciiTheme="majorHAnsi" w:eastAsia="Times New Roman" w:hAnsiTheme="majorHAnsi" w:cs="Arial"/>
          <w:color w:val="333333"/>
          <w:sz w:val="24"/>
          <w:shd w:val="clear" w:color="auto" w:fill="FFFFFF"/>
          <w:lang w:eastAsia="zh-CN"/>
        </w:rPr>
        <w:t>(</w:t>
      </w:r>
      <w:r w:rsidRPr="003F53F5">
        <w:rPr>
          <w:rFonts w:asciiTheme="majorHAnsi" w:eastAsia="Times New Roman" w:hAnsiTheme="majorHAnsi" w:cs="Arial"/>
          <w:color w:val="333333"/>
          <w:sz w:val="16"/>
          <w:szCs w:val="16"/>
          <w:shd w:val="clear" w:color="auto" w:fill="FFFFFF"/>
          <w:lang w:eastAsia="zh-CN"/>
        </w:rPr>
        <w:t>Myron T. Strong</w:t>
      </w:r>
      <w:r w:rsidRPr="003F53F5">
        <w:rPr>
          <w:rFonts w:asciiTheme="majorHAnsi" w:eastAsia="Times New Roman" w:hAnsiTheme="majorHAnsi" w:cs="Times New Roman"/>
          <w:sz w:val="16"/>
          <w:szCs w:val="16"/>
          <w:lang w:eastAsia="zh-CN"/>
        </w:rPr>
        <w:t xml:space="preserve"> is an </w:t>
      </w:r>
      <w:r w:rsidRPr="003F53F5">
        <w:rPr>
          <w:rFonts w:asciiTheme="majorHAnsi" w:eastAsia="Times New Roman" w:hAnsiTheme="majorHAnsi" w:cs="Arial"/>
          <w:color w:val="222222"/>
          <w:sz w:val="16"/>
          <w:szCs w:val="16"/>
          <w:shd w:val="clear" w:color="auto" w:fill="FFFFFF"/>
          <w:lang w:eastAsia="zh-CN"/>
        </w:rPr>
        <w:t xml:space="preserve">Assistant Professor of Sociology at the Community College of Baltimore County, </w:t>
      </w:r>
      <w:r w:rsidRPr="003F53F5">
        <w:rPr>
          <w:rFonts w:asciiTheme="majorHAnsi" w:eastAsia="Times New Roman" w:hAnsiTheme="majorHAnsi" w:cs="Arial"/>
          <w:color w:val="333333"/>
          <w:sz w:val="16"/>
          <w:szCs w:val="16"/>
          <w:shd w:val="clear" w:color="auto" w:fill="FFFFFF"/>
          <w:lang w:eastAsia="zh-CN"/>
        </w:rPr>
        <w:t>K. Sean Chaplin</w:t>
      </w:r>
      <w:r w:rsidRPr="003F53F5">
        <w:rPr>
          <w:rFonts w:asciiTheme="majorHAnsi" w:eastAsia="Times New Roman" w:hAnsiTheme="majorHAnsi" w:cs="Times New Roman"/>
          <w:sz w:val="16"/>
          <w:szCs w:val="16"/>
          <w:lang w:eastAsia="zh-CN"/>
        </w:rPr>
        <w:t>, Ph.D. is a joint-appointed Provost Postdoctoral Fellow in the Department of Sociology &amp; Criminology; Exercise Science, Physical Science &amp; Sports Studies at John Carroll University, University Heights), “Afrofuturism and Black Panther”, May 1</w:t>
      </w:r>
      <w:r w:rsidRPr="003F53F5">
        <w:rPr>
          <w:rFonts w:asciiTheme="majorHAnsi" w:eastAsia="Times New Roman" w:hAnsiTheme="majorHAnsi" w:cs="Times New Roman"/>
          <w:sz w:val="16"/>
          <w:szCs w:val="16"/>
          <w:vertAlign w:val="superscript"/>
          <w:lang w:eastAsia="zh-CN"/>
        </w:rPr>
        <w:t>st</w:t>
      </w:r>
      <w:r w:rsidRPr="003F53F5">
        <w:rPr>
          <w:rFonts w:asciiTheme="majorHAnsi" w:eastAsia="Times New Roman" w:hAnsiTheme="majorHAnsi" w:cs="Times New Roman"/>
          <w:sz w:val="16"/>
          <w:szCs w:val="16"/>
          <w:lang w:eastAsia="zh-CN"/>
        </w:rPr>
        <w:t>, 2019</w:t>
      </w:r>
    </w:p>
    <w:p w:rsidR="006C4483" w:rsidRPr="003F53F5" w:rsidRDefault="006C4483" w:rsidP="006C4483">
      <w:pPr>
        <w:pStyle w:val="NormalWeb"/>
        <w:shd w:val="clear" w:color="auto" w:fill="FFFFFF"/>
        <w:spacing w:line="390" w:lineRule="atLeast"/>
        <w:rPr>
          <w:rFonts w:asciiTheme="majorHAnsi" w:hAnsiTheme="majorHAnsi" w:cs="Arial"/>
          <w:color w:val="333333"/>
          <w:sz w:val="16"/>
          <w:szCs w:val="16"/>
        </w:rPr>
      </w:pPr>
      <w:r w:rsidRPr="003F53F5">
        <w:rPr>
          <w:rFonts w:asciiTheme="majorHAnsi" w:eastAsia="Times New Roman" w:hAnsiTheme="majorHAnsi" w:cs="Arial"/>
          <w:b/>
          <w:bCs/>
          <w:color w:val="333333"/>
          <w:u w:val="single"/>
          <w:shd w:val="clear" w:color="auto" w:fill="FFFFFF"/>
        </w:rPr>
        <w:t xml:space="preserve">Afrofuturism has long used </w:t>
      </w:r>
      <w:proofErr w:type="spellStart"/>
      <w:r w:rsidRPr="003F53F5">
        <w:rPr>
          <w:rFonts w:asciiTheme="majorHAnsi" w:eastAsia="Times New Roman" w:hAnsiTheme="majorHAnsi" w:cs="Arial"/>
          <w:b/>
          <w:bCs/>
          <w:color w:val="333333"/>
          <w:u w:val="single"/>
          <w:shd w:val="clear" w:color="auto" w:fill="FFFFFF"/>
        </w:rPr>
        <w:t>technoculture</w:t>
      </w:r>
      <w:proofErr w:type="spellEnd"/>
      <w:r w:rsidRPr="003F53F5">
        <w:rPr>
          <w:rFonts w:asciiTheme="majorHAnsi" w:eastAsia="Times New Roman" w:hAnsiTheme="majorHAnsi" w:cs="Arial"/>
          <w:b/>
          <w:bCs/>
          <w:color w:val="333333"/>
          <w:u w:val="single"/>
          <w:shd w:val="clear" w:color="auto" w:fill="FFFFFF"/>
        </w:rPr>
        <w:t xml:space="preserve"> and science fiction as a lens for understanding the Black experience</w:t>
      </w:r>
      <w:r w:rsidRPr="003F53F5">
        <w:rPr>
          <w:rFonts w:asciiTheme="majorHAnsi" w:eastAsia="Times New Roman" w:hAnsiTheme="majorHAnsi" w:cs="Arial"/>
          <w:color w:val="333333"/>
          <w:shd w:val="clear" w:color="auto" w:fill="FFFFFF"/>
        </w:rPr>
        <w:t>.</w:t>
      </w:r>
      <w:r w:rsidRPr="003F53F5">
        <w:rPr>
          <w:rFonts w:asciiTheme="majorHAnsi" w:eastAsia="Times New Roman" w:hAnsiTheme="majorHAnsi" w:cs="Arial"/>
          <w:color w:val="333333"/>
          <w:sz w:val="16"/>
          <w:szCs w:val="16"/>
          <w:shd w:val="clear" w:color="auto" w:fill="FFFFFF"/>
        </w:rPr>
        <w:t xml:space="preserve"> Expressed</w:t>
      </w:r>
      <w:r w:rsidRPr="003F53F5">
        <w:rPr>
          <w:rFonts w:asciiTheme="majorHAnsi" w:eastAsia="Times New Roman" w:hAnsiTheme="majorHAnsi" w:cs="Arial"/>
          <w:color w:val="333333"/>
          <w:u w:val="single"/>
          <w:shd w:val="clear" w:color="auto" w:fill="FFFFFF"/>
        </w:rPr>
        <w:t xml:space="preserve"> </w:t>
      </w:r>
      <w:r w:rsidRPr="003F53F5">
        <w:rPr>
          <w:rFonts w:asciiTheme="majorHAnsi" w:eastAsia="Times New Roman" w:hAnsiTheme="majorHAnsi" w:cs="Arial"/>
          <w:b/>
          <w:bCs/>
          <w:color w:val="333333"/>
          <w:u w:val="single"/>
          <w:shd w:val="clear" w:color="auto" w:fill="FFFFFF"/>
        </w:rPr>
        <w:t>through art, music, philosophy and various forms of media,</w:t>
      </w:r>
      <w:r w:rsidRPr="003F53F5">
        <w:rPr>
          <w:rFonts w:asciiTheme="majorHAnsi" w:eastAsia="Times New Roman" w:hAnsiTheme="majorHAnsi" w:cs="Arial"/>
          <w:color w:val="333333"/>
          <w:u w:val="single"/>
          <w:shd w:val="clear" w:color="auto" w:fill="FFFFFF"/>
        </w:rPr>
        <w:t xml:space="preserve"> </w:t>
      </w:r>
      <w:r w:rsidRPr="003F53F5">
        <w:rPr>
          <w:rFonts w:asciiTheme="majorHAnsi" w:eastAsia="Times New Roman" w:hAnsiTheme="majorHAnsi" w:cs="Arial"/>
          <w:b/>
          <w:bCs/>
          <w:color w:val="333333"/>
          <w:u w:val="single"/>
          <w:shd w:val="clear" w:color="auto" w:fill="FFFFFF"/>
        </w:rPr>
        <w:t>it explores</w:t>
      </w:r>
      <w:r w:rsidRPr="003F53F5">
        <w:rPr>
          <w:rFonts w:asciiTheme="majorHAnsi" w:eastAsia="Times New Roman" w:hAnsiTheme="majorHAnsi" w:cs="Arial"/>
          <w:color w:val="333333"/>
          <w:u w:val="single"/>
          <w:shd w:val="clear" w:color="auto" w:fill="FFFFFF"/>
        </w:rPr>
        <w:t xml:space="preserve"> the Black experience across the African Diaspora</w:t>
      </w:r>
      <w:r w:rsidRPr="003F53F5">
        <w:rPr>
          <w:rFonts w:asciiTheme="majorHAnsi" w:eastAsia="Times New Roman" w:hAnsiTheme="majorHAnsi" w:cs="Arial"/>
          <w:color w:val="333333"/>
          <w:sz w:val="16"/>
          <w:szCs w:val="16"/>
          <w:u w:val="single"/>
          <w:shd w:val="clear" w:color="auto" w:fill="FFFFFF"/>
        </w:rPr>
        <w:t>.</w:t>
      </w:r>
      <w:r w:rsidRPr="003F53F5">
        <w:rPr>
          <w:rFonts w:asciiTheme="majorHAnsi" w:eastAsia="Times New Roman" w:hAnsiTheme="majorHAnsi" w:cs="Arial"/>
          <w:color w:val="333333"/>
          <w:sz w:val="16"/>
          <w:szCs w:val="16"/>
          <w:shd w:val="clear" w:color="auto" w:fill="FFFFFF"/>
        </w:rPr>
        <w:t xml:space="preserve"> It places the imagination at the core by providing</w:t>
      </w:r>
      <w:r w:rsidRPr="003F53F5">
        <w:rPr>
          <w:rFonts w:asciiTheme="majorHAnsi" w:eastAsia="Times New Roman" w:hAnsiTheme="majorHAnsi" w:cs="Arial"/>
          <w:color w:val="333333"/>
          <w:shd w:val="clear" w:color="auto" w:fill="FFFFFF"/>
        </w:rPr>
        <w:t xml:space="preserve"> </w:t>
      </w:r>
      <w:r w:rsidRPr="003F53F5">
        <w:rPr>
          <w:rFonts w:asciiTheme="majorHAnsi" w:eastAsia="Times New Roman" w:hAnsiTheme="majorHAnsi" w:cs="Arial"/>
          <w:b/>
          <w:bCs/>
          <w:color w:val="333333"/>
          <w:u w:val="single"/>
          <w:shd w:val="clear" w:color="auto" w:fill="FFFFFF"/>
        </w:rPr>
        <w:t>an alternate narrative</w:t>
      </w:r>
      <w:r w:rsidRPr="003F53F5">
        <w:rPr>
          <w:rFonts w:asciiTheme="majorHAnsi" w:eastAsia="Times New Roman" w:hAnsiTheme="majorHAnsi" w:cs="Arial"/>
          <w:color w:val="333333"/>
          <w:u w:val="single"/>
          <w:shd w:val="clear" w:color="auto" w:fill="FFFFFF"/>
        </w:rPr>
        <w:t xml:space="preserve"> for understanding Black experiences,</w:t>
      </w:r>
      <w:r w:rsidRPr="003F53F5">
        <w:rPr>
          <w:rFonts w:asciiTheme="majorHAnsi" w:eastAsia="Times New Roman" w:hAnsiTheme="majorHAnsi" w:cs="Arial"/>
          <w:color w:val="333333"/>
          <w:shd w:val="clear" w:color="auto" w:fill="FFFFFF"/>
        </w:rPr>
        <w:t xml:space="preserve"> </w:t>
      </w:r>
      <w:r w:rsidRPr="003F53F5">
        <w:rPr>
          <w:rFonts w:asciiTheme="majorHAnsi" w:eastAsia="Times New Roman" w:hAnsiTheme="majorHAnsi" w:cs="Arial"/>
          <w:color w:val="333333"/>
          <w:sz w:val="16"/>
          <w:szCs w:val="16"/>
          <w:shd w:val="clear" w:color="auto" w:fill="FFFFFF"/>
        </w:rPr>
        <w:t>often by</w:t>
      </w:r>
      <w:r w:rsidRPr="003F53F5">
        <w:rPr>
          <w:rFonts w:asciiTheme="majorHAnsi" w:eastAsia="Times New Roman" w:hAnsiTheme="majorHAnsi" w:cs="Arial"/>
          <w:color w:val="333333"/>
          <w:shd w:val="clear" w:color="auto" w:fill="FFFFFF"/>
        </w:rPr>
        <w:t xml:space="preserve"> </w:t>
      </w:r>
      <w:r w:rsidRPr="003F53F5">
        <w:rPr>
          <w:rFonts w:asciiTheme="majorHAnsi" w:eastAsia="Times New Roman" w:hAnsiTheme="majorHAnsi" w:cs="Arial"/>
          <w:b/>
          <w:bCs/>
          <w:color w:val="333333"/>
          <w:u w:val="single"/>
          <w:shd w:val="clear" w:color="auto" w:fill="FFFFFF"/>
        </w:rPr>
        <w:t>chronicling stories of alien abductions, time travel, and futuristic societies</w:t>
      </w:r>
      <w:r w:rsidRPr="003F53F5">
        <w:rPr>
          <w:rFonts w:asciiTheme="majorHAnsi" w:eastAsia="Times New Roman" w:hAnsiTheme="majorHAnsi" w:cs="Arial"/>
          <w:color w:val="333333"/>
          <w:sz w:val="16"/>
          <w:szCs w:val="16"/>
          <w:shd w:val="clear" w:color="auto" w:fill="FFFFFF"/>
        </w:rPr>
        <w:t xml:space="preserve">. Afrofuturism is expressed in the music of artists like Sun Ra and Janelle </w:t>
      </w:r>
      <w:proofErr w:type="spellStart"/>
      <w:r w:rsidRPr="003F53F5">
        <w:rPr>
          <w:rFonts w:asciiTheme="majorHAnsi" w:eastAsia="Times New Roman" w:hAnsiTheme="majorHAnsi" w:cs="Arial"/>
          <w:color w:val="333333"/>
          <w:sz w:val="16"/>
          <w:szCs w:val="16"/>
          <w:shd w:val="clear" w:color="auto" w:fill="FFFFFF"/>
        </w:rPr>
        <w:t>Monáe</w:t>
      </w:r>
      <w:proofErr w:type="spellEnd"/>
      <w:r w:rsidRPr="003F53F5">
        <w:rPr>
          <w:rFonts w:asciiTheme="majorHAnsi" w:eastAsia="Times New Roman" w:hAnsiTheme="majorHAnsi" w:cs="Arial"/>
          <w:color w:val="333333"/>
          <w:sz w:val="16"/>
          <w:szCs w:val="16"/>
          <w:shd w:val="clear" w:color="auto" w:fill="FFFFFF"/>
        </w:rPr>
        <w:t xml:space="preserve"> and</w:t>
      </w:r>
      <w:r w:rsidRPr="003F53F5">
        <w:rPr>
          <w:rFonts w:asciiTheme="majorHAnsi" w:eastAsia="Times New Roman" w:hAnsiTheme="majorHAnsi" w:cs="Arial"/>
          <w:color w:val="333333"/>
          <w:shd w:val="clear" w:color="auto" w:fill="FFFFFF"/>
        </w:rPr>
        <w:t xml:space="preserve"> </w:t>
      </w:r>
      <w:r w:rsidRPr="003F53F5">
        <w:rPr>
          <w:rFonts w:asciiTheme="majorHAnsi" w:eastAsia="Times New Roman" w:hAnsiTheme="majorHAnsi" w:cs="Arial"/>
          <w:color w:val="333333"/>
          <w:u w:val="single"/>
          <w:shd w:val="clear" w:color="auto" w:fill="FFFFFF"/>
        </w:rPr>
        <w:t xml:space="preserve">books like Octavia Butler’s </w:t>
      </w:r>
      <w:r w:rsidRPr="003F53F5">
        <w:rPr>
          <w:rFonts w:asciiTheme="majorHAnsi" w:eastAsia="Times New Roman" w:hAnsiTheme="majorHAnsi" w:cs="Arial"/>
          <w:i/>
          <w:iCs/>
          <w:color w:val="333333"/>
          <w:u w:val="single"/>
          <w:shd w:val="clear" w:color="auto" w:fill="FFFFFF"/>
        </w:rPr>
        <w:t>Kindred</w:t>
      </w:r>
      <w:r w:rsidRPr="003F53F5">
        <w:rPr>
          <w:rFonts w:asciiTheme="majorHAnsi" w:eastAsia="Times New Roman" w:hAnsiTheme="majorHAnsi" w:cs="Arial"/>
          <w:color w:val="333333"/>
          <w:shd w:val="clear" w:color="auto" w:fill="FFFFFF"/>
        </w:rPr>
        <w:t xml:space="preserve">, </w:t>
      </w:r>
      <w:r w:rsidRPr="003F53F5">
        <w:rPr>
          <w:rFonts w:asciiTheme="majorHAnsi" w:eastAsia="Times New Roman" w:hAnsiTheme="majorHAnsi" w:cs="Arial"/>
          <w:color w:val="333333"/>
          <w:sz w:val="16"/>
          <w:szCs w:val="16"/>
          <w:shd w:val="clear" w:color="auto" w:fill="FFFFFF"/>
        </w:rPr>
        <w:t>which</w:t>
      </w:r>
      <w:r w:rsidRPr="003F53F5">
        <w:rPr>
          <w:rFonts w:asciiTheme="majorHAnsi" w:eastAsia="Times New Roman" w:hAnsiTheme="majorHAnsi" w:cs="Arial"/>
          <w:color w:val="333333"/>
          <w:shd w:val="clear" w:color="auto" w:fill="FFFFFF"/>
        </w:rPr>
        <w:t xml:space="preserve"> </w:t>
      </w:r>
      <w:r w:rsidRPr="003F53F5">
        <w:rPr>
          <w:rFonts w:asciiTheme="majorHAnsi" w:eastAsia="Times New Roman" w:hAnsiTheme="majorHAnsi" w:cs="Arial"/>
          <w:color w:val="333333"/>
          <w:u w:val="single"/>
          <w:shd w:val="clear" w:color="auto" w:fill="FFFFFF"/>
        </w:rPr>
        <w:t>uses time travel to explore how the institution of slavery and its intersections of race, gender, and relationships shape both present and future societies.</w:t>
      </w:r>
      <w:r w:rsidRPr="003F53F5">
        <w:rPr>
          <w:rFonts w:asciiTheme="majorHAnsi" w:eastAsia="Times New Roman" w:hAnsiTheme="majorHAnsi"/>
          <w:u w:val="single"/>
        </w:rPr>
        <w:t xml:space="preserve"> </w:t>
      </w:r>
      <w:r w:rsidRPr="003F53F5">
        <w:rPr>
          <w:rFonts w:asciiTheme="majorHAnsi" w:hAnsiTheme="majorHAnsi" w:cs="Arial"/>
          <w:color w:val="333333"/>
          <w:sz w:val="16"/>
          <w:szCs w:val="16"/>
        </w:rPr>
        <w:t xml:space="preserve">The stars of </w:t>
      </w:r>
      <w:r w:rsidRPr="003F53F5">
        <w:rPr>
          <w:rFonts w:asciiTheme="majorHAnsi" w:hAnsiTheme="majorHAnsi" w:cs="Arial"/>
          <w:i/>
          <w:iCs/>
          <w:color w:val="333333"/>
          <w:sz w:val="16"/>
          <w:szCs w:val="16"/>
        </w:rPr>
        <w:t>Black Panther</w:t>
      </w:r>
      <w:r w:rsidRPr="003F53F5">
        <w:rPr>
          <w:rFonts w:asciiTheme="majorHAnsi" w:hAnsiTheme="majorHAnsi" w:cs="Arial"/>
          <w:color w:val="333333"/>
          <w:sz w:val="16"/>
          <w:szCs w:val="16"/>
        </w:rPr>
        <w:t xml:space="preserve"> at a 2017 San Diego </w:t>
      </w:r>
      <w:proofErr w:type="spellStart"/>
      <w:r w:rsidRPr="003F53F5">
        <w:rPr>
          <w:rFonts w:asciiTheme="majorHAnsi" w:hAnsiTheme="majorHAnsi" w:cs="Arial"/>
          <w:color w:val="333333"/>
          <w:sz w:val="16"/>
          <w:szCs w:val="16"/>
        </w:rPr>
        <w:t>ComiCon</w:t>
      </w:r>
      <w:proofErr w:type="spellEnd"/>
      <w:r w:rsidRPr="003F53F5">
        <w:rPr>
          <w:rFonts w:asciiTheme="majorHAnsi" w:hAnsiTheme="majorHAnsi" w:cs="Arial"/>
          <w:color w:val="333333"/>
          <w:sz w:val="16"/>
          <w:szCs w:val="16"/>
        </w:rPr>
        <w:t xml:space="preserve"> panel. Gage Skidmore, Flickr CC Like science fiction,</w:t>
      </w:r>
      <w:r w:rsidRPr="003F53F5">
        <w:rPr>
          <w:rFonts w:asciiTheme="majorHAnsi" w:hAnsiTheme="majorHAnsi" w:cs="Arial"/>
          <w:color w:val="333333"/>
        </w:rPr>
        <w:t xml:space="preserve"> </w:t>
      </w:r>
      <w:r w:rsidRPr="003F53F5">
        <w:rPr>
          <w:rFonts w:asciiTheme="majorHAnsi" w:hAnsiTheme="majorHAnsi" w:cs="Arial"/>
          <w:color w:val="333333"/>
          <w:u w:val="single"/>
        </w:rPr>
        <w:t xml:space="preserve">Afrofuturism often asks questions like </w:t>
      </w:r>
      <w:r w:rsidRPr="003F53F5">
        <w:rPr>
          <w:rFonts w:asciiTheme="majorHAnsi" w:hAnsiTheme="majorHAnsi" w:cs="Arial"/>
          <w:b/>
          <w:bCs/>
          <w:color w:val="333333"/>
          <w:u w:val="single"/>
        </w:rPr>
        <w:t>“Who defines what is human?</w:t>
      </w:r>
      <w:r w:rsidRPr="003F53F5">
        <w:rPr>
          <w:rFonts w:asciiTheme="majorHAnsi" w:hAnsiTheme="majorHAnsi" w:cs="Arial"/>
          <w:color w:val="333333"/>
          <w:u w:val="single"/>
        </w:rPr>
        <w:t>” and “</w:t>
      </w:r>
      <w:r w:rsidRPr="003F53F5">
        <w:rPr>
          <w:rFonts w:asciiTheme="majorHAnsi" w:hAnsiTheme="majorHAnsi" w:cs="Arial"/>
          <w:b/>
          <w:bCs/>
          <w:color w:val="333333"/>
          <w:u w:val="single"/>
        </w:rPr>
        <w:t>Who decides which groups have rights?”</w:t>
      </w:r>
      <w:r w:rsidRPr="003F53F5">
        <w:rPr>
          <w:rFonts w:asciiTheme="majorHAnsi" w:hAnsiTheme="majorHAnsi" w:cs="Arial"/>
          <w:color w:val="333333"/>
          <w:u w:val="single"/>
        </w:rPr>
        <w:t xml:space="preserve"> The world of “what is” can be supplanted by the world of “what ifs</w:t>
      </w:r>
      <w:r w:rsidRPr="003F53F5">
        <w:rPr>
          <w:rFonts w:asciiTheme="majorHAnsi" w:hAnsiTheme="majorHAnsi" w:cs="Arial"/>
          <w:color w:val="333333"/>
        </w:rPr>
        <w:t xml:space="preserve">.” </w:t>
      </w:r>
      <w:r w:rsidRPr="003F53F5">
        <w:rPr>
          <w:rFonts w:asciiTheme="majorHAnsi" w:hAnsiTheme="majorHAnsi" w:cs="Arial"/>
          <w:color w:val="333333"/>
          <w:sz w:val="16"/>
          <w:szCs w:val="16"/>
        </w:rPr>
        <w:t xml:space="preserve">The worlds imagined in this cultural form go beyond simple science fiction stories created by Blacks; </w:t>
      </w:r>
      <w:r w:rsidRPr="003F53F5">
        <w:rPr>
          <w:rFonts w:asciiTheme="majorHAnsi" w:hAnsiTheme="majorHAnsi" w:cs="Arial"/>
          <w:b/>
          <w:bCs/>
          <w:color w:val="333333"/>
          <w:sz w:val="16"/>
          <w:szCs w:val="16"/>
        </w:rPr>
        <w:t>these</w:t>
      </w:r>
      <w:r w:rsidRPr="003F53F5">
        <w:rPr>
          <w:rFonts w:asciiTheme="majorHAnsi" w:hAnsiTheme="majorHAnsi" w:cs="Arial"/>
          <w:b/>
          <w:bCs/>
          <w:color w:val="333333"/>
        </w:rPr>
        <w:t xml:space="preserve"> </w:t>
      </w:r>
      <w:r w:rsidRPr="003F53F5">
        <w:rPr>
          <w:rFonts w:asciiTheme="majorHAnsi" w:hAnsiTheme="majorHAnsi" w:cs="Arial"/>
          <w:b/>
          <w:bCs/>
          <w:color w:val="333333"/>
          <w:u w:val="single"/>
        </w:rPr>
        <w:t>stories, art, and philosophies center Black Diasporic life and allow for a way of viewing Black culture in a fantastical, creative, and hopeful manne</w:t>
      </w:r>
      <w:r w:rsidRPr="003F53F5">
        <w:rPr>
          <w:rFonts w:asciiTheme="majorHAnsi" w:hAnsiTheme="majorHAnsi" w:cs="Arial"/>
          <w:color w:val="333333"/>
          <w:u w:val="single"/>
        </w:rPr>
        <w:t>r</w:t>
      </w:r>
      <w:r w:rsidRPr="003F53F5">
        <w:rPr>
          <w:rFonts w:asciiTheme="majorHAnsi" w:hAnsiTheme="majorHAnsi" w:cs="Arial"/>
          <w:color w:val="333333"/>
        </w:rPr>
        <w:t xml:space="preserve">. </w:t>
      </w:r>
      <w:r w:rsidRPr="003F53F5">
        <w:rPr>
          <w:rFonts w:asciiTheme="majorHAnsi" w:hAnsiTheme="majorHAnsi" w:cs="Arial"/>
          <w:color w:val="333333"/>
          <w:sz w:val="16"/>
          <w:szCs w:val="16"/>
        </w:rPr>
        <w:t xml:space="preserve">Afrofuturism triumphed in mainstream American theater with the enormous success of the film </w:t>
      </w:r>
      <w:r w:rsidRPr="003F53F5">
        <w:rPr>
          <w:rFonts w:asciiTheme="majorHAnsi" w:hAnsiTheme="majorHAnsi" w:cs="Arial"/>
          <w:i/>
          <w:iCs/>
          <w:color w:val="333333"/>
          <w:sz w:val="16"/>
          <w:szCs w:val="16"/>
        </w:rPr>
        <w:t>Black Panther</w:t>
      </w:r>
      <w:r w:rsidRPr="003F53F5">
        <w:rPr>
          <w:rFonts w:asciiTheme="majorHAnsi" w:hAnsiTheme="majorHAnsi" w:cs="Arial"/>
          <w:color w:val="333333"/>
          <w:sz w:val="16"/>
          <w:szCs w:val="16"/>
        </w:rPr>
        <w:t xml:space="preserve">. When it opened on February 16, 2018, </w:t>
      </w:r>
      <w:r w:rsidRPr="003F53F5">
        <w:rPr>
          <w:rFonts w:asciiTheme="majorHAnsi" w:hAnsiTheme="majorHAnsi" w:cs="Arial"/>
          <w:color w:val="333333"/>
          <w:u w:val="single"/>
        </w:rPr>
        <w:t>Black people all around the country embraced it fully</w:t>
      </w:r>
      <w:r w:rsidRPr="003F53F5">
        <w:rPr>
          <w:rFonts w:asciiTheme="majorHAnsi" w:hAnsiTheme="majorHAnsi" w:cs="Arial"/>
          <w:color w:val="333333"/>
          <w:sz w:val="16"/>
          <w:szCs w:val="16"/>
        </w:rPr>
        <w:t>—perhaps most visibly and pointedly as,</w:t>
      </w:r>
      <w:r w:rsidRPr="003F53F5">
        <w:rPr>
          <w:rFonts w:asciiTheme="majorHAnsi" w:hAnsiTheme="majorHAnsi" w:cs="Arial"/>
          <w:color w:val="333333"/>
        </w:rPr>
        <w:t xml:space="preserve"> </w:t>
      </w:r>
      <w:r w:rsidRPr="003F53F5">
        <w:rPr>
          <w:rFonts w:asciiTheme="majorHAnsi" w:hAnsiTheme="majorHAnsi" w:cs="Arial"/>
          <w:color w:val="333333"/>
          <w:u w:val="single"/>
        </w:rPr>
        <w:t xml:space="preserve">on red carpets and in long lines at theaters, they donned fur coats, dashikis, crowns, lion sashes, and outfits inspired by precolonial African kingdoms. </w:t>
      </w:r>
      <w:r w:rsidRPr="003F53F5">
        <w:rPr>
          <w:rFonts w:asciiTheme="majorHAnsi" w:hAnsiTheme="majorHAnsi" w:cs="Arial"/>
          <w:color w:val="333333"/>
          <w:sz w:val="16"/>
          <w:szCs w:val="16"/>
        </w:rPr>
        <w:t>Many adorned their faces and bodies with African tribal designs. This joyful expression of pride was not only from watching a nearly all Black cast in a major movie, but also a collective exhale.</w:t>
      </w:r>
      <w:r w:rsidRPr="003F53F5">
        <w:rPr>
          <w:rFonts w:asciiTheme="majorHAnsi" w:hAnsiTheme="majorHAnsi" w:cs="Arial"/>
          <w:color w:val="333333"/>
        </w:rPr>
        <w:t xml:space="preserve"> </w:t>
      </w:r>
      <w:r w:rsidRPr="003F53F5">
        <w:rPr>
          <w:rFonts w:asciiTheme="majorHAnsi" w:hAnsiTheme="majorHAnsi" w:cs="Arial"/>
          <w:color w:val="333333"/>
          <w:u w:val="single"/>
        </w:rPr>
        <w:t xml:space="preserve">Science fiction and media more generally have systematically neglected and narrowed Blackness; </w:t>
      </w:r>
      <w:r w:rsidRPr="003F53F5">
        <w:rPr>
          <w:rFonts w:asciiTheme="majorHAnsi" w:hAnsiTheme="majorHAnsi" w:cs="Arial"/>
          <w:b/>
          <w:bCs/>
          <w:i/>
          <w:iCs/>
          <w:color w:val="333333"/>
          <w:u w:val="single"/>
        </w:rPr>
        <w:t>Black Panther</w:t>
      </w:r>
      <w:r w:rsidRPr="003F53F5">
        <w:rPr>
          <w:rFonts w:asciiTheme="majorHAnsi" w:hAnsiTheme="majorHAnsi" w:cs="Arial"/>
          <w:b/>
          <w:bCs/>
          <w:color w:val="333333"/>
          <w:u w:val="single"/>
        </w:rPr>
        <w:t xml:space="preserve"> was an undeniable expansion of Blackness. </w:t>
      </w:r>
      <w:r w:rsidRPr="003F53F5">
        <w:rPr>
          <w:rFonts w:asciiTheme="majorHAnsi" w:hAnsiTheme="majorHAnsi" w:cs="Arial"/>
          <w:b/>
          <w:bCs/>
          <w:color w:val="333333"/>
          <w:sz w:val="16"/>
          <w:szCs w:val="16"/>
        </w:rPr>
        <w:t>T</w:t>
      </w:r>
      <w:r w:rsidRPr="003F53F5">
        <w:rPr>
          <w:rFonts w:asciiTheme="majorHAnsi" w:hAnsiTheme="majorHAnsi" w:cs="Arial"/>
          <w:color w:val="333333"/>
          <w:sz w:val="16"/>
          <w:szCs w:val="16"/>
        </w:rPr>
        <w:t xml:space="preserve">he outpouring also illustrated what </w:t>
      </w:r>
      <w:proofErr w:type="spellStart"/>
      <w:r w:rsidRPr="003F53F5">
        <w:rPr>
          <w:rFonts w:asciiTheme="majorHAnsi" w:hAnsiTheme="majorHAnsi" w:cs="Arial"/>
          <w:color w:val="333333"/>
          <w:sz w:val="16"/>
          <w:szCs w:val="16"/>
        </w:rPr>
        <w:t>Signithia</w:t>
      </w:r>
      <w:proofErr w:type="spellEnd"/>
      <w:r w:rsidRPr="003F53F5">
        <w:rPr>
          <w:rFonts w:asciiTheme="majorHAnsi" w:hAnsiTheme="majorHAnsi" w:cs="Arial"/>
          <w:color w:val="333333"/>
          <w:sz w:val="16"/>
          <w:szCs w:val="16"/>
        </w:rPr>
        <w:t xml:space="preserve"> Fordham and John </w:t>
      </w:r>
      <w:proofErr w:type="spellStart"/>
      <w:r w:rsidRPr="003F53F5">
        <w:rPr>
          <w:rFonts w:asciiTheme="majorHAnsi" w:hAnsiTheme="majorHAnsi" w:cs="Arial"/>
          <w:color w:val="333333"/>
          <w:sz w:val="16"/>
          <w:szCs w:val="16"/>
        </w:rPr>
        <w:t>Ogbu</w:t>
      </w:r>
      <w:proofErr w:type="spellEnd"/>
      <w:r w:rsidRPr="003F53F5">
        <w:rPr>
          <w:rFonts w:asciiTheme="majorHAnsi" w:hAnsiTheme="majorHAnsi" w:cs="Arial"/>
          <w:color w:val="333333"/>
          <w:sz w:val="16"/>
          <w:szCs w:val="16"/>
        </w:rPr>
        <w:t xml:space="preserve"> have described as a “fictive kinship” between African Americans, formed not by DNA but by shared experience. (Of course, as Alondra Nelson explains in </w:t>
      </w:r>
      <w:r w:rsidRPr="003F53F5">
        <w:rPr>
          <w:rFonts w:asciiTheme="majorHAnsi" w:hAnsiTheme="majorHAnsi" w:cs="Arial"/>
          <w:i/>
          <w:iCs/>
          <w:color w:val="333333"/>
          <w:sz w:val="16"/>
          <w:szCs w:val="16"/>
        </w:rPr>
        <w:t>The Social Life of DNA</w:t>
      </w:r>
      <w:r w:rsidRPr="003F53F5">
        <w:rPr>
          <w:rFonts w:asciiTheme="majorHAnsi" w:hAnsiTheme="majorHAnsi" w:cs="Arial"/>
          <w:color w:val="333333"/>
          <w:sz w:val="16"/>
          <w:szCs w:val="16"/>
        </w:rPr>
        <w:t>, DNA is important and through the mapping of the human genome, it has allowed many Blacks to establish ties to African ancestral homelands.)</w:t>
      </w:r>
      <w:r w:rsidRPr="003F53F5">
        <w:rPr>
          <w:rFonts w:asciiTheme="majorHAnsi" w:hAnsiTheme="majorHAnsi" w:cs="Arial"/>
          <w:color w:val="333333"/>
        </w:rPr>
        <w:t xml:space="preserve"> </w:t>
      </w:r>
      <w:r w:rsidRPr="003F53F5">
        <w:rPr>
          <w:rFonts w:asciiTheme="majorHAnsi" w:hAnsiTheme="majorHAnsi" w:cs="Arial"/>
          <w:i/>
          <w:iCs/>
          <w:color w:val="333333"/>
          <w:u w:val="single"/>
        </w:rPr>
        <w:t>Black Panther</w:t>
      </w:r>
      <w:r w:rsidRPr="003F53F5">
        <w:rPr>
          <w:rFonts w:asciiTheme="majorHAnsi" w:hAnsiTheme="majorHAnsi" w:cs="Arial"/>
          <w:color w:val="333333"/>
          <w:u w:val="single"/>
        </w:rPr>
        <w:t xml:space="preserve"> centers on the ascension of </w:t>
      </w:r>
      <w:r w:rsidRPr="003F53F5">
        <w:rPr>
          <w:rFonts w:asciiTheme="majorHAnsi" w:hAnsiTheme="majorHAnsi" w:cs="Arial"/>
          <w:b/>
          <w:bCs/>
          <w:color w:val="333333"/>
          <w:u w:val="single"/>
        </w:rPr>
        <w:t xml:space="preserve">Prince </w:t>
      </w:r>
      <w:proofErr w:type="spellStart"/>
      <w:r w:rsidRPr="003F53F5">
        <w:rPr>
          <w:rFonts w:asciiTheme="majorHAnsi" w:hAnsiTheme="majorHAnsi" w:cs="Arial"/>
          <w:b/>
          <w:bCs/>
          <w:color w:val="333333"/>
          <w:u w:val="single"/>
        </w:rPr>
        <w:t>T’Challa</w:t>
      </w:r>
      <w:proofErr w:type="spellEnd"/>
      <w:r w:rsidRPr="003F53F5">
        <w:rPr>
          <w:rFonts w:asciiTheme="majorHAnsi" w:hAnsiTheme="majorHAnsi" w:cs="Arial"/>
          <w:color w:val="333333"/>
          <w:u w:val="single"/>
        </w:rPr>
        <w:t xml:space="preserve"> to the </w:t>
      </w:r>
      <w:proofErr w:type="spellStart"/>
      <w:r w:rsidRPr="003F53F5">
        <w:rPr>
          <w:rFonts w:asciiTheme="majorHAnsi" w:hAnsiTheme="majorHAnsi" w:cs="Arial"/>
          <w:color w:val="333333"/>
          <w:u w:val="single"/>
        </w:rPr>
        <w:t>Wakandan</w:t>
      </w:r>
      <w:proofErr w:type="spellEnd"/>
      <w:r w:rsidRPr="003F53F5">
        <w:rPr>
          <w:rFonts w:asciiTheme="majorHAnsi" w:hAnsiTheme="majorHAnsi" w:cs="Arial"/>
          <w:color w:val="333333"/>
          <w:u w:val="single"/>
        </w:rPr>
        <w:t xml:space="preserve"> throne. He </w:t>
      </w:r>
      <w:r w:rsidRPr="003F53F5">
        <w:rPr>
          <w:rFonts w:asciiTheme="majorHAnsi" w:hAnsiTheme="majorHAnsi" w:cs="Arial"/>
          <w:b/>
          <w:bCs/>
          <w:color w:val="333333"/>
          <w:u w:val="single"/>
        </w:rPr>
        <w:t>becomes King and spiritual leader of the most technologically advanced country in the world</w:t>
      </w:r>
      <w:r w:rsidRPr="003F53F5">
        <w:rPr>
          <w:rFonts w:asciiTheme="majorHAnsi" w:hAnsiTheme="majorHAnsi" w:cs="Arial"/>
          <w:color w:val="333333"/>
          <w:u w:val="single"/>
        </w:rPr>
        <w:t xml:space="preserve">—the only country in Africa </w:t>
      </w:r>
      <w:r w:rsidRPr="003F53F5">
        <w:rPr>
          <w:rFonts w:asciiTheme="majorHAnsi" w:hAnsiTheme="majorHAnsi" w:cs="Arial"/>
          <w:b/>
          <w:bCs/>
          <w:color w:val="333333"/>
          <w:u w:val="single"/>
        </w:rPr>
        <w:t>untouched by European colonization</w:t>
      </w:r>
      <w:r w:rsidRPr="003F53F5">
        <w:rPr>
          <w:rFonts w:asciiTheme="majorHAnsi" w:hAnsiTheme="majorHAnsi" w:cs="Arial"/>
          <w:color w:val="333333"/>
          <w:u w:val="single"/>
        </w:rPr>
        <w:t>.</w:t>
      </w:r>
      <w:r w:rsidRPr="003F53F5">
        <w:rPr>
          <w:rFonts w:asciiTheme="majorHAnsi" w:hAnsiTheme="majorHAnsi" w:cs="Arial"/>
          <w:color w:val="333333"/>
        </w:rPr>
        <w:t xml:space="preserve"> </w:t>
      </w:r>
      <w:r w:rsidRPr="003F53F5">
        <w:rPr>
          <w:rFonts w:asciiTheme="majorHAnsi" w:hAnsiTheme="majorHAnsi" w:cs="Arial"/>
          <w:color w:val="333333"/>
          <w:sz w:val="16"/>
          <w:szCs w:val="16"/>
        </w:rPr>
        <w:t xml:space="preserve">It’s a world made possible by a mountain of </w:t>
      </w:r>
      <w:proofErr w:type="spellStart"/>
      <w:r w:rsidRPr="003F53F5">
        <w:rPr>
          <w:rFonts w:asciiTheme="majorHAnsi" w:hAnsiTheme="majorHAnsi" w:cs="Arial"/>
          <w:color w:val="333333"/>
          <w:sz w:val="16"/>
          <w:szCs w:val="16"/>
        </w:rPr>
        <w:t>Vibranium</w:t>
      </w:r>
      <w:proofErr w:type="spellEnd"/>
      <w:r w:rsidRPr="003F53F5">
        <w:rPr>
          <w:rFonts w:asciiTheme="majorHAnsi" w:hAnsiTheme="majorHAnsi" w:cs="Arial"/>
          <w:color w:val="333333"/>
          <w:sz w:val="16"/>
          <w:szCs w:val="16"/>
        </w:rPr>
        <w:t xml:space="preserve"> (the hardest material in the universe) flying through space and colliding with Africa thousands of years ago. The cataclysm altered Wakanda’s environment and created a fusion of plant life that was both Earth and alien.</w:t>
      </w:r>
      <w:r w:rsidRPr="003F53F5">
        <w:rPr>
          <w:rFonts w:asciiTheme="majorHAnsi" w:hAnsiTheme="majorHAnsi" w:cs="Arial"/>
          <w:color w:val="333333"/>
        </w:rPr>
        <w:t xml:space="preserve"> </w:t>
      </w:r>
      <w:r w:rsidRPr="003F53F5">
        <w:rPr>
          <w:rFonts w:asciiTheme="majorHAnsi" w:hAnsiTheme="majorHAnsi" w:cs="Arial"/>
          <w:b/>
          <w:bCs/>
          <w:color w:val="333333"/>
          <w:u w:val="single"/>
        </w:rPr>
        <w:t>This story’s alien and otherworldly emphasis gives it an Afrofuturistic perspective and acts as a vine that threads the past, present, and future throughout.</w:t>
      </w:r>
      <w:r w:rsidRPr="003F53F5">
        <w:rPr>
          <w:rFonts w:asciiTheme="majorHAnsi" w:hAnsiTheme="majorHAnsi" w:cs="Arial"/>
          <w:color w:val="333333"/>
          <w:u w:val="single"/>
        </w:rPr>
        <w:t xml:space="preserve"> </w:t>
      </w:r>
      <w:r w:rsidRPr="003F53F5">
        <w:rPr>
          <w:rFonts w:asciiTheme="majorHAnsi" w:hAnsiTheme="majorHAnsi" w:cs="Arial"/>
          <w:color w:val="333333"/>
          <w:sz w:val="16"/>
          <w:szCs w:val="16"/>
        </w:rPr>
        <w:t xml:space="preserve">The heart-shaped flower created by the fusion is given to a warrior shaman by goddess </w:t>
      </w:r>
      <w:proofErr w:type="spellStart"/>
      <w:r w:rsidRPr="003F53F5">
        <w:rPr>
          <w:rFonts w:asciiTheme="majorHAnsi" w:hAnsiTheme="majorHAnsi" w:cs="Arial"/>
          <w:color w:val="333333"/>
          <w:sz w:val="16"/>
          <w:szCs w:val="16"/>
        </w:rPr>
        <w:t>Bast</w:t>
      </w:r>
      <w:proofErr w:type="spellEnd"/>
      <w:r w:rsidRPr="003F53F5">
        <w:rPr>
          <w:rFonts w:asciiTheme="majorHAnsi" w:hAnsiTheme="majorHAnsi" w:cs="Arial"/>
          <w:color w:val="333333"/>
          <w:sz w:val="16"/>
          <w:szCs w:val="16"/>
        </w:rPr>
        <w:t xml:space="preserve"> (in the form of a Black Panther) and granted the original Black Panther the strength to end conflict between the five warring tribes in Wakanda. As we enter the story</w:t>
      </w:r>
      <w:r w:rsidRPr="003F53F5">
        <w:rPr>
          <w:rFonts w:asciiTheme="majorHAnsi" w:hAnsiTheme="majorHAnsi" w:cs="Arial"/>
          <w:color w:val="333333"/>
        </w:rPr>
        <w:t xml:space="preserve">, </w:t>
      </w:r>
      <w:proofErr w:type="spellStart"/>
      <w:r w:rsidRPr="003F53F5">
        <w:rPr>
          <w:rFonts w:asciiTheme="majorHAnsi" w:hAnsiTheme="majorHAnsi" w:cs="Arial"/>
          <w:b/>
          <w:bCs/>
          <w:color w:val="333333"/>
          <w:u w:val="single"/>
        </w:rPr>
        <w:t>Vibranium</w:t>
      </w:r>
      <w:proofErr w:type="spellEnd"/>
      <w:r w:rsidRPr="003F53F5">
        <w:rPr>
          <w:rFonts w:asciiTheme="majorHAnsi" w:hAnsiTheme="majorHAnsi" w:cs="Arial"/>
          <w:b/>
          <w:bCs/>
          <w:color w:val="333333"/>
          <w:u w:val="single"/>
        </w:rPr>
        <w:t xml:space="preserve"> runs every aspect of life in Wakanda and is the vehicle that will drive future liberation. </w:t>
      </w:r>
      <w:r w:rsidRPr="003F53F5">
        <w:rPr>
          <w:rFonts w:asciiTheme="majorHAnsi" w:hAnsiTheme="majorHAnsi" w:cs="Arial"/>
          <w:color w:val="333333"/>
          <w:u w:val="single"/>
        </w:rPr>
        <w:t xml:space="preserve">The film’s ability to imagine a futuristic and </w:t>
      </w:r>
      <w:r w:rsidRPr="003F53F5">
        <w:rPr>
          <w:rFonts w:asciiTheme="majorHAnsi" w:hAnsiTheme="majorHAnsi" w:cs="Arial"/>
          <w:b/>
          <w:bCs/>
          <w:color w:val="333333"/>
          <w:u w:val="single"/>
        </w:rPr>
        <w:t>alternative uncolonized Africa provides</w:t>
      </w:r>
      <w:r w:rsidRPr="003F53F5">
        <w:rPr>
          <w:rFonts w:asciiTheme="majorHAnsi" w:hAnsiTheme="majorHAnsi" w:cs="Arial"/>
          <w:color w:val="333333"/>
        </w:rPr>
        <w:t xml:space="preserve"> </w:t>
      </w:r>
      <w:r w:rsidRPr="003F53F5">
        <w:rPr>
          <w:rFonts w:asciiTheme="majorHAnsi" w:hAnsiTheme="majorHAnsi" w:cs="Arial"/>
          <w:color w:val="333333"/>
          <w:sz w:val="16"/>
          <w:szCs w:val="16"/>
        </w:rPr>
        <w:t>audiences with positive</w:t>
      </w:r>
      <w:r w:rsidRPr="003F53F5">
        <w:rPr>
          <w:rFonts w:asciiTheme="majorHAnsi" w:hAnsiTheme="majorHAnsi" w:cs="Arial"/>
          <w:color w:val="333333"/>
        </w:rPr>
        <w:t xml:space="preserve"> </w:t>
      </w:r>
      <w:r w:rsidRPr="003F53F5">
        <w:rPr>
          <w:rFonts w:asciiTheme="majorHAnsi" w:hAnsiTheme="majorHAnsi" w:cs="Arial"/>
          <w:b/>
          <w:bCs/>
          <w:color w:val="333333"/>
          <w:u w:val="single"/>
        </w:rPr>
        <w:t>portrayals of Africa beyond stereotypes of civil warfare and violence, disease, famine, and other social ills</w:t>
      </w:r>
      <w:r w:rsidRPr="003F53F5">
        <w:rPr>
          <w:rFonts w:asciiTheme="majorHAnsi" w:hAnsiTheme="majorHAnsi" w:cs="Arial"/>
          <w:b/>
          <w:bCs/>
          <w:color w:val="333333"/>
          <w:sz w:val="16"/>
          <w:szCs w:val="16"/>
          <w:u w:val="single"/>
        </w:rPr>
        <w:t>.</w:t>
      </w:r>
      <w:r w:rsidRPr="003F53F5">
        <w:rPr>
          <w:rFonts w:asciiTheme="majorHAnsi" w:hAnsiTheme="majorHAnsi" w:cs="Arial"/>
          <w:color w:val="333333"/>
          <w:sz w:val="16"/>
          <w:szCs w:val="16"/>
        </w:rPr>
        <w:t xml:space="preserve"> It also left Black moviegoers feeling a sense of pride and connection to a Pan-African identity. According to W.E.B. Du </w:t>
      </w:r>
      <w:proofErr w:type="spellStart"/>
      <w:r w:rsidRPr="003F53F5">
        <w:rPr>
          <w:rFonts w:asciiTheme="majorHAnsi" w:hAnsiTheme="majorHAnsi" w:cs="Arial"/>
          <w:color w:val="333333"/>
          <w:sz w:val="16"/>
          <w:szCs w:val="16"/>
        </w:rPr>
        <w:t>Bois</w:t>
      </w:r>
      <w:proofErr w:type="spellEnd"/>
      <w:r w:rsidRPr="003F53F5">
        <w:rPr>
          <w:rFonts w:asciiTheme="majorHAnsi" w:hAnsiTheme="majorHAnsi" w:cs="Arial"/>
          <w:color w:val="333333"/>
          <w:sz w:val="16"/>
          <w:szCs w:val="16"/>
        </w:rPr>
        <w:t>,</w:t>
      </w:r>
      <w:r w:rsidRPr="003F53F5">
        <w:rPr>
          <w:rFonts w:asciiTheme="majorHAnsi" w:hAnsiTheme="majorHAnsi" w:cs="Arial"/>
          <w:color w:val="333333"/>
        </w:rPr>
        <w:t xml:space="preserve"> </w:t>
      </w:r>
      <w:r w:rsidRPr="003F53F5">
        <w:rPr>
          <w:rFonts w:asciiTheme="majorHAnsi" w:hAnsiTheme="majorHAnsi" w:cs="Arial"/>
          <w:color w:val="333333"/>
          <w:u w:val="single"/>
        </w:rPr>
        <w:t xml:space="preserve">this </w:t>
      </w:r>
      <w:proofErr w:type="spellStart"/>
      <w:r w:rsidRPr="003F53F5">
        <w:rPr>
          <w:rFonts w:asciiTheme="majorHAnsi" w:hAnsiTheme="majorHAnsi" w:cs="Arial"/>
          <w:color w:val="333333"/>
          <w:u w:val="single"/>
        </w:rPr>
        <w:t>PanAfrican</w:t>
      </w:r>
      <w:proofErr w:type="spellEnd"/>
      <w:r w:rsidRPr="003F53F5">
        <w:rPr>
          <w:rFonts w:asciiTheme="majorHAnsi" w:hAnsiTheme="majorHAnsi" w:cs="Arial"/>
          <w:color w:val="333333"/>
          <w:u w:val="single"/>
        </w:rPr>
        <w:t xml:space="preserve"> identity connects Black Americans to Africans through shared racial struggles and resistance to colonization.</w:t>
      </w:r>
      <w:r w:rsidRPr="003F53F5">
        <w:rPr>
          <w:rFonts w:asciiTheme="majorHAnsi" w:hAnsiTheme="majorHAnsi" w:cs="Arial"/>
          <w:color w:val="333333"/>
        </w:rPr>
        <w:t xml:space="preserve"> </w:t>
      </w:r>
      <w:r w:rsidRPr="003F53F5">
        <w:rPr>
          <w:rFonts w:asciiTheme="majorHAnsi" w:hAnsiTheme="majorHAnsi" w:cs="Arial"/>
          <w:b/>
          <w:bCs/>
          <w:color w:val="333333"/>
        </w:rPr>
        <w:t>A</w:t>
      </w:r>
      <w:r w:rsidRPr="003F53F5">
        <w:rPr>
          <w:rFonts w:asciiTheme="majorHAnsi" w:hAnsiTheme="majorHAnsi" w:cs="Arial"/>
          <w:b/>
          <w:bCs/>
          <w:color w:val="333333"/>
          <w:u w:val="single"/>
        </w:rPr>
        <w:t xml:space="preserve">frofuturism </w:t>
      </w:r>
      <w:r w:rsidRPr="003F53F5">
        <w:rPr>
          <w:rFonts w:asciiTheme="majorHAnsi" w:hAnsiTheme="majorHAnsi" w:cs="Arial"/>
          <w:color w:val="333333"/>
          <w:u w:val="single"/>
        </w:rPr>
        <w:t xml:space="preserve">projects </w:t>
      </w:r>
      <w:r w:rsidRPr="003F53F5">
        <w:rPr>
          <w:rFonts w:asciiTheme="majorHAnsi" w:hAnsiTheme="majorHAnsi" w:cs="Arial"/>
          <w:b/>
          <w:bCs/>
          <w:color w:val="333333"/>
          <w:u w:val="single"/>
        </w:rPr>
        <w:t>often bend time and space, merging both ancestral history and future possibi</w:t>
      </w:r>
      <w:r w:rsidRPr="003F53F5">
        <w:rPr>
          <w:rFonts w:asciiTheme="majorHAnsi" w:hAnsiTheme="majorHAnsi" w:cs="Arial"/>
          <w:color w:val="333333"/>
          <w:u w:val="single"/>
        </w:rPr>
        <w:t xml:space="preserve">lity with the spiritual in ways we also see in </w:t>
      </w:r>
      <w:r w:rsidRPr="003F53F5">
        <w:rPr>
          <w:rFonts w:asciiTheme="majorHAnsi" w:hAnsiTheme="majorHAnsi" w:cs="Arial"/>
          <w:i/>
          <w:iCs/>
          <w:color w:val="333333"/>
          <w:u w:val="single"/>
        </w:rPr>
        <w:t>Black Panther</w:t>
      </w:r>
      <w:r w:rsidRPr="003F53F5">
        <w:rPr>
          <w:rFonts w:asciiTheme="majorHAnsi" w:hAnsiTheme="majorHAnsi" w:cs="Arial"/>
          <w:color w:val="333333"/>
          <w:u w:val="single"/>
        </w:rPr>
        <w:t xml:space="preserve">. </w:t>
      </w:r>
      <w:r w:rsidRPr="003F53F5">
        <w:rPr>
          <w:rFonts w:asciiTheme="majorHAnsi" w:hAnsiTheme="majorHAnsi" w:cs="Arial"/>
          <w:color w:val="333333"/>
          <w:sz w:val="16"/>
          <w:szCs w:val="16"/>
        </w:rPr>
        <w:t xml:space="preserve">This theme is most evident in the film in </w:t>
      </w:r>
      <w:proofErr w:type="spellStart"/>
      <w:r w:rsidRPr="003F53F5">
        <w:rPr>
          <w:rFonts w:asciiTheme="majorHAnsi" w:hAnsiTheme="majorHAnsi" w:cs="Arial"/>
          <w:color w:val="333333"/>
          <w:sz w:val="16"/>
          <w:szCs w:val="16"/>
        </w:rPr>
        <w:t>T’Challa</w:t>
      </w:r>
      <w:proofErr w:type="spellEnd"/>
      <w:r w:rsidRPr="003F53F5">
        <w:rPr>
          <w:rFonts w:asciiTheme="majorHAnsi" w:hAnsiTheme="majorHAnsi" w:cs="Arial"/>
          <w:color w:val="333333"/>
          <w:sz w:val="16"/>
          <w:szCs w:val="16"/>
        </w:rPr>
        <w:t xml:space="preserve"> visiting his dead father on the ancestral plane. Their unbreakable chain of kinship emphasizes the knowledge of one’s past.</w:t>
      </w:r>
      <w:r w:rsidRPr="003F53F5">
        <w:rPr>
          <w:rFonts w:asciiTheme="majorHAnsi" w:hAnsiTheme="majorHAnsi" w:cs="Arial"/>
          <w:color w:val="333333"/>
        </w:rPr>
        <w:t xml:space="preserve"> </w:t>
      </w:r>
      <w:r w:rsidRPr="003F53F5">
        <w:rPr>
          <w:rFonts w:asciiTheme="majorHAnsi" w:hAnsiTheme="majorHAnsi" w:cs="Arial"/>
          <w:b/>
          <w:bCs/>
          <w:color w:val="333333"/>
          <w:u w:val="single"/>
        </w:rPr>
        <w:t>This resonated with Black people who were disconnected from family lineages due to the Transatlantic Slave Trade</w:t>
      </w:r>
      <w:r w:rsidRPr="003F53F5">
        <w:rPr>
          <w:rFonts w:asciiTheme="majorHAnsi" w:hAnsiTheme="majorHAnsi" w:cs="Arial"/>
          <w:color w:val="333333"/>
          <w:u w:val="single"/>
        </w:rPr>
        <w:t xml:space="preserve">, which made and remade kinship patterns within the institution of slavery. </w:t>
      </w:r>
      <w:r w:rsidRPr="003F53F5">
        <w:rPr>
          <w:rFonts w:asciiTheme="majorHAnsi" w:hAnsiTheme="majorHAnsi" w:cs="Arial"/>
          <w:color w:val="333333"/>
          <w:sz w:val="16"/>
          <w:szCs w:val="16"/>
        </w:rPr>
        <w:t xml:space="preserve">And </w:t>
      </w:r>
      <w:proofErr w:type="gramStart"/>
      <w:r w:rsidRPr="003F53F5">
        <w:rPr>
          <w:rFonts w:asciiTheme="majorHAnsi" w:hAnsiTheme="majorHAnsi" w:cs="Arial"/>
          <w:color w:val="333333"/>
          <w:sz w:val="16"/>
          <w:szCs w:val="16"/>
        </w:rPr>
        <w:t>so</w:t>
      </w:r>
      <w:proofErr w:type="gramEnd"/>
      <w:r w:rsidRPr="003F53F5">
        <w:rPr>
          <w:rFonts w:asciiTheme="majorHAnsi" w:hAnsiTheme="majorHAnsi" w:cs="Arial"/>
          <w:color w:val="333333"/>
          <w:sz w:val="16"/>
          <w:szCs w:val="16"/>
        </w:rPr>
        <w:t xml:space="preserve"> it is powerful when </w:t>
      </w:r>
      <w:proofErr w:type="spellStart"/>
      <w:r w:rsidRPr="003F53F5">
        <w:rPr>
          <w:rFonts w:asciiTheme="majorHAnsi" w:hAnsiTheme="majorHAnsi" w:cs="Arial"/>
          <w:color w:val="333333"/>
          <w:sz w:val="16"/>
          <w:szCs w:val="16"/>
        </w:rPr>
        <w:t>T’Challa</w:t>
      </w:r>
      <w:proofErr w:type="spellEnd"/>
      <w:r w:rsidRPr="003F53F5">
        <w:rPr>
          <w:rFonts w:asciiTheme="majorHAnsi" w:hAnsiTheme="majorHAnsi" w:cs="Arial"/>
          <w:color w:val="333333"/>
          <w:sz w:val="16"/>
          <w:szCs w:val="16"/>
        </w:rPr>
        <w:t xml:space="preserve"> takes the purple flower elixir and enters the ancestral plane. Dressed in white, he stares at the purple sky and enchanting trees, the plane populated by Black panthers who are ancestors and past leaders of Wakanda. When </w:t>
      </w:r>
      <w:proofErr w:type="spellStart"/>
      <w:r w:rsidRPr="003F53F5">
        <w:rPr>
          <w:rFonts w:asciiTheme="majorHAnsi" w:hAnsiTheme="majorHAnsi" w:cs="Arial"/>
          <w:color w:val="333333"/>
          <w:sz w:val="16"/>
          <w:szCs w:val="16"/>
        </w:rPr>
        <w:t>T’Challa</w:t>
      </w:r>
      <w:proofErr w:type="spellEnd"/>
      <w:r w:rsidRPr="003F53F5">
        <w:rPr>
          <w:rFonts w:asciiTheme="majorHAnsi" w:hAnsiTheme="majorHAnsi" w:cs="Arial"/>
          <w:color w:val="333333"/>
          <w:sz w:val="16"/>
          <w:szCs w:val="16"/>
        </w:rPr>
        <w:t xml:space="preserve"> bows to his father, his father tells </w:t>
      </w:r>
      <w:proofErr w:type="spellStart"/>
      <w:r w:rsidRPr="003F53F5">
        <w:rPr>
          <w:rFonts w:asciiTheme="majorHAnsi" w:hAnsiTheme="majorHAnsi" w:cs="Arial"/>
          <w:color w:val="333333"/>
          <w:sz w:val="16"/>
          <w:szCs w:val="16"/>
        </w:rPr>
        <w:t>T’Challa</w:t>
      </w:r>
      <w:proofErr w:type="spellEnd"/>
      <w:r w:rsidRPr="003F53F5">
        <w:rPr>
          <w:rFonts w:asciiTheme="majorHAnsi" w:hAnsiTheme="majorHAnsi" w:cs="Arial"/>
          <w:color w:val="333333"/>
          <w:sz w:val="16"/>
          <w:szCs w:val="16"/>
        </w:rPr>
        <w:t xml:space="preserve">, “Stand up; you are the king now.” </w:t>
      </w:r>
      <w:proofErr w:type="spellStart"/>
      <w:r w:rsidRPr="003F53F5">
        <w:rPr>
          <w:rFonts w:asciiTheme="majorHAnsi" w:hAnsiTheme="majorHAnsi" w:cs="Arial"/>
          <w:color w:val="333333"/>
          <w:sz w:val="16"/>
          <w:szCs w:val="16"/>
        </w:rPr>
        <w:t>T’Challa</w:t>
      </w:r>
      <w:proofErr w:type="spellEnd"/>
      <w:r w:rsidRPr="003F53F5">
        <w:rPr>
          <w:rFonts w:asciiTheme="majorHAnsi" w:hAnsiTheme="majorHAnsi" w:cs="Arial"/>
          <w:color w:val="333333"/>
          <w:sz w:val="16"/>
          <w:szCs w:val="16"/>
        </w:rPr>
        <w:t xml:space="preserve"> is assured that he </w:t>
      </w:r>
      <w:r w:rsidRPr="003F53F5">
        <w:rPr>
          <w:rFonts w:asciiTheme="majorHAnsi" w:hAnsiTheme="majorHAnsi" w:cs="Arial"/>
          <w:i/>
          <w:iCs/>
          <w:color w:val="333333"/>
          <w:sz w:val="16"/>
          <w:szCs w:val="16"/>
        </w:rPr>
        <w:t>can</w:t>
      </w:r>
      <w:r w:rsidRPr="003F53F5">
        <w:rPr>
          <w:rFonts w:asciiTheme="majorHAnsi" w:hAnsiTheme="majorHAnsi" w:cs="Arial"/>
          <w:color w:val="333333"/>
          <w:sz w:val="16"/>
          <w:szCs w:val="16"/>
        </w:rPr>
        <w:t xml:space="preserve"> assume this role. </w:t>
      </w:r>
      <w:r w:rsidRPr="003F53F5">
        <w:rPr>
          <w:rFonts w:asciiTheme="majorHAnsi" w:hAnsiTheme="majorHAnsi" w:cs="Arial"/>
          <w:color w:val="333333"/>
          <w:u w:val="single"/>
        </w:rPr>
        <w:t>Yet, the theme of the ancestral plane also highlights the schisms and inequality of the African Diaspora when the main antagonist, Erik Stevens (</w:t>
      </w:r>
      <w:proofErr w:type="spellStart"/>
      <w:r w:rsidRPr="003F53F5">
        <w:rPr>
          <w:rFonts w:asciiTheme="majorHAnsi" w:hAnsiTheme="majorHAnsi" w:cs="Arial"/>
          <w:color w:val="333333"/>
          <w:u w:val="single"/>
        </w:rPr>
        <w:t>Killmonger</w:t>
      </w:r>
      <w:proofErr w:type="spellEnd"/>
      <w:r w:rsidRPr="003F53F5">
        <w:rPr>
          <w:rFonts w:asciiTheme="majorHAnsi" w:hAnsiTheme="majorHAnsi" w:cs="Arial"/>
          <w:color w:val="333333"/>
          <w:u w:val="single"/>
        </w:rPr>
        <w:t xml:space="preserve">), a young Black American soldier, defeats </w:t>
      </w:r>
      <w:proofErr w:type="spellStart"/>
      <w:r w:rsidRPr="003F53F5">
        <w:rPr>
          <w:rFonts w:asciiTheme="majorHAnsi" w:hAnsiTheme="majorHAnsi" w:cs="Arial"/>
          <w:color w:val="333333"/>
          <w:u w:val="single"/>
        </w:rPr>
        <w:t>T’Challa</w:t>
      </w:r>
      <w:proofErr w:type="spellEnd"/>
      <w:r w:rsidRPr="003F53F5">
        <w:rPr>
          <w:rFonts w:asciiTheme="majorHAnsi" w:hAnsiTheme="majorHAnsi" w:cs="Arial"/>
          <w:color w:val="333333"/>
          <w:u w:val="single"/>
        </w:rPr>
        <w:t xml:space="preserve"> and takes over the mantle of Black Panth</w:t>
      </w:r>
      <w:r w:rsidRPr="003F53F5">
        <w:rPr>
          <w:rFonts w:asciiTheme="majorHAnsi" w:hAnsiTheme="majorHAnsi" w:cs="Arial"/>
          <w:color w:val="333333"/>
        </w:rPr>
        <w:t>er</w:t>
      </w:r>
      <w:r w:rsidRPr="003F53F5">
        <w:rPr>
          <w:rFonts w:asciiTheme="majorHAnsi" w:hAnsiTheme="majorHAnsi" w:cs="Arial"/>
          <w:color w:val="333333"/>
          <w:sz w:val="16"/>
          <w:szCs w:val="16"/>
        </w:rPr>
        <w:t xml:space="preserve">. For </w:t>
      </w:r>
      <w:proofErr w:type="spellStart"/>
      <w:r w:rsidRPr="003F53F5">
        <w:rPr>
          <w:rFonts w:asciiTheme="majorHAnsi" w:hAnsiTheme="majorHAnsi" w:cs="Arial"/>
          <w:color w:val="333333"/>
          <w:sz w:val="16"/>
          <w:szCs w:val="16"/>
        </w:rPr>
        <w:t>Killmonger</w:t>
      </w:r>
      <w:proofErr w:type="spellEnd"/>
      <w:r w:rsidRPr="003F53F5">
        <w:rPr>
          <w:rFonts w:asciiTheme="majorHAnsi" w:hAnsiTheme="majorHAnsi" w:cs="Arial"/>
          <w:color w:val="333333"/>
          <w:sz w:val="16"/>
          <w:szCs w:val="16"/>
        </w:rPr>
        <w:t xml:space="preserve">, the plane is a small apartment in Oakland where he meets his father </w:t>
      </w:r>
      <w:proofErr w:type="spellStart"/>
      <w:r w:rsidRPr="003F53F5">
        <w:rPr>
          <w:rFonts w:asciiTheme="majorHAnsi" w:hAnsiTheme="majorHAnsi" w:cs="Arial"/>
          <w:color w:val="333333"/>
          <w:sz w:val="16"/>
          <w:szCs w:val="16"/>
        </w:rPr>
        <w:t>N’Jobu</w:t>
      </w:r>
      <w:proofErr w:type="spellEnd"/>
      <w:r w:rsidRPr="003F53F5">
        <w:rPr>
          <w:rFonts w:asciiTheme="majorHAnsi" w:hAnsiTheme="majorHAnsi" w:cs="Arial"/>
          <w:color w:val="333333"/>
          <w:sz w:val="16"/>
          <w:szCs w:val="16"/>
        </w:rPr>
        <w:t xml:space="preserve">. In response to </w:t>
      </w:r>
      <w:proofErr w:type="spellStart"/>
      <w:r w:rsidRPr="003F53F5">
        <w:rPr>
          <w:rFonts w:asciiTheme="majorHAnsi" w:hAnsiTheme="majorHAnsi" w:cs="Arial"/>
          <w:color w:val="333333"/>
          <w:sz w:val="16"/>
          <w:szCs w:val="16"/>
        </w:rPr>
        <w:t>Killmonger’s</w:t>
      </w:r>
      <w:proofErr w:type="spellEnd"/>
      <w:r w:rsidRPr="003F53F5">
        <w:rPr>
          <w:rFonts w:asciiTheme="majorHAnsi" w:hAnsiTheme="majorHAnsi" w:cs="Arial"/>
          <w:color w:val="333333"/>
          <w:sz w:val="16"/>
          <w:szCs w:val="16"/>
        </w:rPr>
        <w:t xml:space="preserve"> desire to see Wakanda, his father says, “I fear that you may not be welcomed.” Puzzled young </w:t>
      </w:r>
      <w:proofErr w:type="spellStart"/>
      <w:r w:rsidRPr="003F53F5">
        <w:rPr>
          <w:rFonts w:asciiTheme="majorHAnsi" w:hAnsiTheme="majorHAnsi" w:cs="Arial"/>
          <w:color w:val="333333"/>
          <w:sz w:val="16"/>
          <w:szCs w:val="16"/>
        </w:rPr>
        <w:t>Killmonger</w:t>
      </w:r>
      <w:proofErr w:type="spellEnd"/>
      <w:r w:rsidRPr="003F53F5">
        <w:rPr>
          <w:rFonts w:asciiTheme="majorHAnsi" w:hAnsiTheme="majorHAnsi" w:cs="Arial"/>
          <w:color w:val="333333"/>
          <w:sz w:val="16"/>
          <w:szCs w:val="16"/>
        </w:rPr>
        <w:t xml:space="preserve"> asks, “Why?” With tears in his eyes </w:t>
      </w:r>
      <w:proofErr w:type="spellStart"/>
      <w:r w:rsidRPr="003F53F5">
        <w:rPr>
          <w:rFonts w:asciiTheme="majorHAnsi" w:hAnsiTheme="majorHAnsi" w:cs="Arial"/>
          <w:color w:val="333333"/>
          <w:sz w:val="16"/>
          <w:szCs w:val="16"/>
        </w:rPr>
        <w:t>N’Jobu</w:t>
      </w:r>
      <w:proofErr w:type="spellEnd"/>
      <w:r w:rsidRPr="003F53F5">
        <w:rPr>
          <w:rFonts w:asciiTheme="majorHAnsi" w:hAnsiTheme="majorHAnsi" w:cs="Arial"/>
          <w:color w:val="333333"/>
          <w:sz w:val="16"/>
          <w:szCs w:val="16"/>
        </w:rPr>
        <w:t xml:space="preserve"> claims, “They will say that you are lost.” This scene sets up a powerful statement about the desire and yearning of Blacks like Marcus Garvey to connect to Africa, establishing a unified ancestral plane, but also the insecurity of not knowing how they will be received. These wills of imagination are affected by colonization and illustrated by the dichotomy between </w:t>
      </w:r>
      <w:proofErr w:type="spellStart"/>
      <w:r w:rsidRPr="003F53F5">
        <w:rPr>
          <w:rFonts w:asciiTheme="majorHAnsi" w:hAnsiTheme="majorHAnsi" w:cs="Arial"/>
          <w:color w:val="333333"/>
          <w:sz w:val="16"/>
          <w:szCs w:val="16"/>
        </w:rPr>
        <w:t>T’Challa</w:t>
      </w:r>
      <w:proofErr w:type="spellEnd"/>
      <w:r w:rsidRPr="003F53F5">
        <w:rPr>
          <w:rFonts w:asciiTheme="majorHAnsi" w:hAnsiTheme="majorHAnsi" w:cs="Arial"/>
          <w:color w:val="333333"/>
          <w:sz w:val="16"/>
          <w:szCs w:val="16"/>
        </w:rPr>
        <w:t xml:space="preserve"> and </w:t>
      </w:r>
      <w:proofErr w:type="spellStart"/>
      <w:r w:rsidRPr="003F53F5">
        <w:rPr>
          <w:rFonts w:asciiTheme="majorHAnsi" w:hAnsiTheme="majorHAnsi" w:cs="Arial"/>
          <w:color w:val="333333"/>
          <w:sz w:val="16"/>
          <w:szCs w:val="16"/>
        </w:rPr>
        <w:t>Killmonger</w:t>
      </w:r>
      <w:proofErr w:type="spellEnd"/>
      <w:r w:rsidRPr="003F53F5">
        <w:rPr>
          <w:rFonts w:asciiTheme="majorHAnsi" w:hAnsiTheme="majorHAnsi" w:cs="Arial"/>
          <w:color w:val="333333"/>
          <w:sz w:val="16"/>
          <w:szCs w:val="16"/>
        </w:rPr>
        <w:t xml:space="preserve">. Each is focused on continuing his father’s legacy, one rooted in the past, the other in the present. Both are reliant on the future. </w:t>
      </w:r>
      <w:proofErr w:type="spellStart"/>
      <w:r w:rsidRPr="003F53F5">
        <w:rPr>
          <w:rFonts w:asciiTheme="majorHAnsi" w:hAnsiTheme="majorHAnsi" w:cs="Arial"/>
          <w:color w:val="333333"/>
          <w:sz w:val="16"/>
          <w:szCs w:val="16"/>
        </w:rPr>
        <w:t>T’Challa</w:t>
      </w:r>
      <w:proofErr w:type="spellEnd"/>
      <w:r w:rsidRPr="003F53F5">
        <w:rPr>
          <w:rFonts w:asciiTheme="majorHAnsi" w:hAnsiTheme="majorHAnsi" w:cs="Arial"/>
          <w:color w:val="333333"/>
          <w:sz w:val="16"/>
          <w:szCs w:val="16"/>
        </w:rPr>
        <w:t xml:space="preserve"> clings to an </w:t>
      </w:r>
      <w:proofErr w:type="spellStart"/>
      <w:r w:rsidRPr="003F53F5">
        <w:rPr>
          <w:rFonts w:asciiTheme="majorHAnsi" w:hAnsiTheme="majorHAnsi" w:cs="Arial"/>
          <w:color w:val="333333"/>
          <w:sz w:val="16"/>
          <w:szCs w:val="16"/>
        </w:rPr>
        <w:t>isolationalist</w:t>
      </w:r>
      <w:proofErr w:type="spellEnd"/>
      <w:r w:rsidRPr="003F53F5">
        <w:rPr>
          <w:rFonts w:asciiTheme="majorHAnsi" w:hAnsiTheme="majorHAnsi" w:cs="Arial"/>
          <w:color w:val="333333"/>
          <w:sz w:val="16"/>
          <w:szCs w:val="16"/>
        </w:rPr>
        <w:t xml:space="preserve"> policy, while</w:t>
      </w:r>
      <w:r w:rsidRPr="003F53F5">
        <w:rPr>
          <w:rFonts w:asciiTheme="majorHAnsi" w:hAnsiTheme="majorHAnsi" w:cs="Arial"/>
          <w:color w:val="333333"/>
        </w:rPr>
        <w:t xml:space="preserve"> </w:t>
      </w:r>
      <w:proofErr w:type="spellStart"/>
      <w:r w:rsidRPr="003F53F5">
        <w:rPr>
          <w:rFonts w:asciiTheme="majorHAnsi" w:hAnsiTheme="majorHAnsi" w:cs="Arial"/>
          <w:b/>
          <w:bCs/>
          <w:color w:val="333333"/>
          <w:u w:val="single"/>
        </w:rPr>
        <w:t>Killmonger</w:t>
      </w:r>
      <w:proofErr w:type="spellEnd"/>
      <w:r w:rsidRPr="003F53F5">
        <w:rPr>
          <w:rFonts w:asciiTheme="majorHAnsi" w:hAnsiTheme="majorHAnsi" w:cs="Arial"/>
          <w:b/>
          <w:bCs/>
          <w:color w:val="333333"/>
          <w:u w:val="single"/>
        </w:rPr>
        <w:t xml:space="preserve"> wishes Wakanda would use its technology to arm Black peoples to fight colonization and its postcolonial effects globally</w:t>
      </w:r>
      <w:r w:rsidRPr="003F53F5">
        <w:rPr>
          <w:rFonts w:asciiTheme="majorHAnsi" w:hAnsiTheme="majorHAnsi" w:cs="Arial"/>
          <w:color w:val="333333"/>
        </w:rPr>
        <w:t xml:space="preserve">. </w:t>
      </w:r>
      <w:r w:rsidRPr="003F53F5">
        <w:rPr>
          <w:rFonts w:asciiTheme="majorHAnsi" w:hAnsiTheme="majorHAnsi" w:cs="Arial"/>
          <w:color w:val="333333"/>
          <w:sz w:val="16"/>
          <w:szCs w:val="16"/>
        </w:rPr>
        <w:t xml:space="preserve">This presents an old but not easily answered ethical question often posed in </w:t>
      </w:r>
      <w:proofErr w:type="spellStart"/>
      <w:r w:rsidRPr="003F53F5">
        <w:rPr>
          <w:rFonts w:asciiTheme="majorHAnsi" w:hAnsiTheme="majorHAnsi" w:cs="Arial"/>
          <w:color w:val="333333"/>
          <w:sz w:val="16"/>
          <w:szCs w:val="16"/>
        </w:rPr>
        <w:t>scifi</w:t>
      </w:r>
      <w:proofErr w:type="spellEnd"/>
      <w:r w:rsidRPr="003F53F5">
        <w:rPr>
          <w:rFonts w:asciiTheme="majorHAnsi" w:hAnsiTheme="majorHAnsi" w:cs="Arial"/>
          <w:color w:val="333333"/>
          <w:sz w:val="16"/>
          <w:szCs w:val="16"/>
        </w:rPr>
        <w:t>:</w:t>
      </w:r>
      <w:r w:rsidRPr="003F53F5">
        <w:rPr>
          <w:rFonts w:asciiTheme="majorHAnsi" w:hAnsiTheme="majorHAnsi" w:cs="Arial"/>
          <w:color w:val="333333"/>
        </w:rPr>
        <w:t xml:space="preserve"> </w:t>
      </w:r>
      <w:r w:rsidRPr="003F53F5">
        <w:rPr>
          <w:rFonts w:asciiTheme="majorHAnsi" w:hAnsiTheme="majorHAnsi" w:cs="Arial"/>
          <w:color w:val="333333"/>
          <w:u w:val="single"/>
        </w:rPr>
        <w:t>“</w:t>
      </w:r>
      <w:r w:rsidRPr="003F53F5">
        <w:rPr>
          <w:rFonts w:asciiTheme="majorHAnsi" w:hAnsiTheme="majorHAnsi" w:cs="Arial"/>
          <w:b/>
          <w:bCs/>
          <w:color w:val="333333"/>
          <w:u w:val="single"/>
        </w:rPr>
        <w:t>Should technology or ideology lead to human evolution?”</w:t>
      </w:r>
      <w:r w:rsidRPr="003F53F5">
        <w:rPr>
          <w:rFonts w:asciiTheme="majorHAnsi" w:hAnsiTheme="majorHAnsi" w:cs="Arial"/>
          <w:color w:val="333333"/>
          <w:u w:val="single"/>
        </w:rPr>
        <w:t xml:space="preserve"> In his struggle, </w:t>
      </w:r>
      <w:proofErr w:type="spellStart"/>
      <w:r w:rsidRPr="003F53F5">
        <w:rPr>
          <w:rFonts w:asciiTheme="majorHAnsi" w:hAnsiTheme="majorHAnsi" w:cs="Arial"/>
          <w:b/>
          <w:bCs/>
          <w:color w:val="333333"/>
          <w:u w:val="single"/>
        </w:rPr>
        <w:t>Killmonger</w:t>
      </w:r>
      <w:proofErr w:type="spellEnd"/>
      <w:r w:rsidRPr="003F53F5">
        <w:rPr>
          <w:rFonts w:asciiTheme="majorHAnsi" w:hAnsiTheme="majorHAnsi" w:cs="Arial"/>
          <w:b/>
          <w:bCs/>
          <w:color w:val="333333"/>
          <w:u w:val="single"/>
        </w:rPr>
        <w:t xml:space="preserve"> emerges as a hero to many Blacks who can identify with his pursuit of the true villains: colonization and racism</w:t>
      </w:r>
      <w:r w:rsidRPr="003F53F5">
        <w:rPr>
          <w:rFonts w:asciiTheme="majorHAnsi" w:hAnsiTheme="majorHAnsi" w:cs="Arial"/>
          <w:color w:val="333333"/>
          <w:u w:val="single"/>
        </w:rPr>
        <w:t>.</w:t>
      </w:r>
      <w:r w:rsidRPr="003F53F5">
        <w:rPr>
          <w:rFonts w:asciiTheme="majorHAnsi" w:hAnsiTheme="majorHAnsi" w:cs="Arial"/>
          <w:color w:val="333333"/>
        </w:rPr>
        <w:t xml:space="preserve"> </w:t>
      </w:r>
      <w:r w:rsidRPr="003F53F5">
        <w:rPr>
          <w:rFonts w:asciiTheme="majorHAnsi" w:hAnsiTheme="majorHAnsi" w:cs="Arial"/>
          <w:color w:val="333333"/>
          <w:sz w:val="16"/>
          <w:szCs w:val="16"/>
        </w:rPr>
        <w:t xml:space="preserve">Throughout, he is characterized by his roots in American institutions (e.g., the CIA and military academies). The violence </w:t>
      </w:r>
      <w:proofErr w:type="spellStart"/>
      <w:r w:rsidRPr="003F53F5">
        <w:rPr>
          <w:rFonts w:asciiTheme="majorHAnsi" w:hAnsiTheme="majorHAnsi" w:cs="Arial"/>
          <w:color w:val="333333"/>
          <w:sz w:val="16"/>
          <w:szCs w:val="16"/>
        </w:rPr>
        <w:t>Killmonger</w:t>
      </w:r>
      <w:proofErr w:type="spellEnd"/>
      <w:r w:rsidRPr="003F53F5">
        <w:rPr>
          <w:rFonts w:asciiTheme="majorHAnsi" w:hAnsiTheme="majorHAnsi" w:cs="Arial"/>
          <w:color w:val="333333"/>
          <w:sz w:val="16"/>
          <w:szCs w:val="16"/>
        </w:rPr>
        <w:t xml:space="preserve"> ultimately undertakes is carefully framed within a long history of oppression, military training, and racial socialization. A San Diego </w:t>
      </w:r>
      <w:proofErr w:type="spellStart"/>
      <w:r w:rsidRPr="003F53F5">
        <w:rPr>
          <w:rFonts w:asciiTheme="majorHAnsi" w:hAnsiTheme="majorHAnsi" w:cs="Arial"/>
          <w:color w:val="333333"/>
          <w:sz w:val="16"/>
          <w:szCs w:val="16"/>
        </w:rPr>
        <w:t>ComiCon</w:t>
      </w:r>
      <w:proofErr w:type="spellEnd"/>
      <w:r w:rsidRPr="003F53F5">
        <w:rPr>
          <w:rFonts w:asciiTheme="majorHAnsi" w:hAnsiTheme="majorHAnsi" w:cs="Arial"/>
          <w:color w:val="333333"/>
          <w:sz w:val="16"/>
          <w:szCs w:val="16"/>
        </w:rPr>
        <w:t xml:space="preserve"> attendee in Okoye cosplay. Gage Skidmore, Flickr CC </w:t>
      </w:r>
      <w:proofErr w:type="spellStart"/>
      <w:r w:rsidRPr="003F53F5">
        <w:rPr>
          <w:rFonts w:asciiTheme="majorHAnsi" w:hAnsiTheme="majorHAnsi" w:cs="Arial"/>
          <w:color w:val="333333"/>
          <w:sz w:val="16"/>
          <w:szCs w:val="16"/>
        </w:rPr>
        <w:t>T’Challa</w:t>
      </w:r>
      <w:proofErr w:type="spellEnd"/>
      <w:r w:rsidRPr="003F53F5">
        <w:rPr>
          <w:rFonts w:asciiTheme="majorHAnsi" w:hAnsiTheme="majorHAnsi" w:cs="Arial"/>
          <w:color w:val="333333"/>
          <w:sz w:val="16"/>
          <w:szCs w:val="16"/>
        </w:rPr>
        <w:t xml:space="preserve"> is also guided by the Divine Feminine, another common theme in Afrofuturism</w:t>
      </w:r>
      <w:r w:rsidRPr="003F53F5">
        <w:rPr>
          <w:rFonts w:asciiTheme="majorHAnsi" w:hAnsiTheme="majorHAnsi" w:cs="Arial"/>
          <w:color w:val="333333"/>
        </w:rPr>
        <w:t xml:space="preserve">. </w:t>
      </w:r>
      <w:r w:rsidRPr="003F53F5">
        <w:rPr>
          <w:rFonts w:asciiTheme="majorHAnsi" w:hAnsiTheme="majorHAnsi" w:cs="Arial"/>
          <w:b/>
          <w:bCs/>
          <w:color w:val="333333"/>
          <w:u w:val="single"/>
        </w:rPr>
        <w:t>The movie weaves a picture of powerful women decoupled from European ideas</w:t>
      </w:r>
      <w:r w:rsidRPr="003F53F5">
        <w:rPr>
          <w:rFonts w:asciiTheme="majorHAnsi" w:hAnsiTheme="majorHAnsi" w:cs="Arial"/>
          <w:color w:val="333333"/>
          <w:u w:val="single"/>
        </w:rPr>
        <w:t>, significant and celebrated, past, present, and future.</w:t>
      </w:r>
      <w:r w:rsidRPr="003F53F5">
        <w:rPr>
          <w:rFonts w:asciiTheme="majorHAnsi" w:hAnsiTheme="majorHAnsi" w:cs="Arial"/>
          <w:color w:val="333333"/>
        </w:rPr>
        <w:t xml:space="preserve"> </w:t>
      </w:r>
      <w:r w:rsidRPr="003F53F5">
        <w:rPr>
          <w:rFonts w:asciiTheme="majorHAnsi" w:hAnsiTheme="majorHAnsi" w:cs="Arial"/>
          <w:color w:val="333333"/>
          <w:sz w:val="16"/>
          <w:szCs w:val="16"/>
        </w:rPr>
        <w:t xml:space="preserve">They are free-thinking and agentic. From Nikita, who leaves </w:t>
      </w:r>
      <w:proofErr w:type="spellStart"/>
      <w:r w:rsidRPr="003F53F5">
        <w:rPr>
          <w:rFonts w:asciiTheme="majorHAnsi" w:hAnsiTheme="majorHAnsi" w:cs="Arial"/>
          <w:color w:val="333333"/>
          <w:sz w:val="16"/>
          <w:szCs w:val="16"/>
        </w:rPr>
        <w:t>T’Challa</w:t>
      </w:r>
      <w:proofErr w:type="spellEnd"/>
      <w:r w:rsidRPr="003F53F5">
        <w:rPr>
          <w:rFonts w:asciiTheme="majorHAnsi" w:hAnsiTheme="majorHAnsi" w:cs="Arial"/>
          <w:color w:val="333333"/>
          <w:sz w:val="16"/>
          <w:szCs w:val="16"/>
        </w:rPr>
        <w:t xml:space="preserve"> to free oppressed people in Nigeria, to General Okoye, head of the Dora </w:t>
      </w:r>
      <w:proofErr w:type="spellStart"/>
      <w:r w:rsidRPr="003F53F5">
        <w:rPr>
          <w:rFonts w:asciiTheme="majorHAnsi" w:hAnsiTheme="majorHAnsi" w:cs="Arial"/>
          <w:color w:val="333333"/>
          <w:sz w:val="16"/>
          <w:szCs w:val="16"/>
        </w:rPr>
        <w:t>Milage</w:t>
      </w:r>
      <w:proofErr w:type="spellEnd"/>
      <w:r w:rsidRPr="003F53F5">
        <w:rPr>
          <w:rFonts w:asciiTheme="majorHAnsi" w:hAnsiTheme="majorHAnsi" w:cs="Arial"/>
          <w:color w:val="333333"/>
          <w:sz w:val="16"/>
          <w:szCs w:val="16"/>
        </w:rPr>
        <w:t xml:space="preserve"> and considered the most powerful warrior in </w:t>
      </w:r>
      <w:proofErr w:type="spellStart"/>
      <w:r w:rsidRPr="003F53F5">
        <w:rPr>
          <w:rFonts w:asciiTheme="majorHAnsi" w:hAnsiTheme="majorHAnsi" w:cs="Arial"/>
          <w:color w:val="333333"/>
          <w:sz w:val="16"/>
          <w:szCs w:val="16"/>
        </w:rPr>
        <w:t>Wakanada</w:t>
      </w:r>
      <w:proofErr w:type="spellEnd"/>
      <w:r w:rsidRPr="003F53F5">
        <w:rPr>
          <w:rFonts w:asciiTheme="majorHAnsi" w:hAnsiTheme="majorHAnsi" w:cs="Arial"/>
          <w:color w:val="333333"/>
          <w:sz w:val="16"/>
          <w:szCs w:val="16"/>
        </w:rPr>
        <w:t>, who threatens to kill her partner if he doesn’t yield to Wakanda, these women’s decisions are their own</w:t>
      </w:r>
      <w:r w:rsidRPr="003F53F5">
        <w:rPr>
          <w:rFonts w:asciiTheme="majorHAnsi" w:hAnsiTheme="majorHAnsi" w:cs="Arial"/>
          <w:color w:val="333333"/>
        </w:rPr>
        <w:t xml:space="preserve">. </w:t>
      </w:r>
      <w:r w:rsidRPr="003F53F5">
        <w:rPr>
          <w:rFonts w:asciiTheme="majorHAnsi" w:hAnsiTheme="majorHAnsi" w:cs="Arial"/>
          <w:b/>
          <w:bCs/>
          <w:color w:val="333333"/>
          <w:u w:val="single"/>
        </w:rPr>
        <w:t xml:space="preserve">These </w:t>
      </w:r>
      <w:r w:rsidRPr="003F53F5">
        <w:rPr>
          <w:rFonts w:asciiTheme="majorHAnsi" w:hAnsiTheme="majorHAnsi" w:cs="Arial"/>
          <w:color w:val="333333"/>
          <w:u w:val="single"/>
        </w:rPr>
        <w:t xml:space="preserve">powerful images </w:t>
      </w:r>
      <w:r w:rsidRPr="003F53F5">
        <w:rPr>
          <w:rFonts w:asciiTheme="majorHAnsi" w:hAnsiTheme="majorHAnsi" w:cs="Arial"/>
          <w:b/>
          <w:bCs/>
          <w:color w:val="333333"/>
          <w:u w:val="single"/>
        </w:rPr>
        <w:t xml:space="preserve">reject many of the negative tropes of Black femininity </w:t>
      </w:r>
      <w:r w:rsidRPr="003F53F5">
        <w:rPr>
          <w:rFonts w:asciiTheme="majorHAnsi" w:hAnsiTheme="majorHAnsi" w:cs="Arial"/>
          <w:color w:val="333333"/>
          <w:u w:val="single"/>
        </w:rPr>
        <w:t xml:space="preserve">elaborated by scholars like Patricia Hill Collins and Melissa Harris-Perry and too </w:t>
      </w:r>
      <w:r w:rsidRPr="003F53F5">
        <w:rPr>
          <w:rFonts w:asciiTheme="majorHAnsi" w:hAnsiTheme="majorHAnsi" w:cs="Arial"/>
          <w:b/>
          <w:bCs/>
          <w:color w:val="333333"/>
          <w:u w:val="single"/>
        </w:rPr>
        <w:t>often associated with Africa and patriarchal religious traditions</w:t>
      </w:r>
      <w:r w:rsidRPr="003F53F5">
        <w:rPr>
          <w:rFonts w:asciiTheme="majorHAnsi" w:hAnsiTheme="majorHAnsi" w:cs="Arial"/>
          <w:color w:val="333333"/>
          <w:u w:val="single"/>
        </w:rPr>
        <w:t xml:space="preserve">. </w:t>
      </w:r>
      <w:r w:rsidRPr="003F53F5">
        <w:rPr>
          <w:rFonts w:asciiTheme="majorHAnsi" w:hAnsiTheme="majorHAnsi" w:cs="Arial"/>
          <w:b/>
          <w:bCs/>
          <w:color w:val="333333"/>
          <w:u w:val="single"/>
        </w:rPr>
        <w:t xml:space="preserve">The egalitarian nature of the relationships </w:t>
      </w:r>
      <w:r w:rsidRPr="003F53F5">
        <w:rPr>
          <w:rFonts w:asciiTheme="majorHAnsi" w:hAnsiTheme="majorHAnsi" w:cs="Arial"/>
          <w:color w:val="333333"/>
          <w:u w:val="single"/>
        </w:rPr>
        <w:t xml:space="preserve">between men and women in </w:t>
      </w:r>
      <w:r w:rsidRPr="003F53F5">
        <w:rPr>
          <w:rFonts w:asciiTheme="majorHAnsi" w:hAnsiTheme="majorHAnsi" w:cs="Arial"/>
          <w:i/>
          <w:iCs/>
          <w:color w:val="333333"/>
          <w:u w:val="single"/>
        </w:rPr>
        <w:t>Black Panther</w:t>
      </w:r>
      <w:r w:rsidRPr="003F53F5">
        <w:rPr>
          <w:rFonts w:asciiTheme="majorHAnsi" w:hAnsiTheme="majorHAnsi" w:cs="Arial"/>
          <w:color w:val="333333"/>
          <w:u w:val="single"/>
        </w:rPr>
        <w:t xml:space="preserve"> </w:t>
      </w:r>
      <w:r w:rsidRPr="003F53F5">
        <w:rPr>
          <w:rFonts w:asciiTheme="majorHAnsi" w:hAnsiTheme="majorHAnsi" w:cs="Arial"/>
          <w:b/>
          <w:bCs/>
          <w:color w:val="333333"/>
          <w:u w:val="single"/>
        </w:rPr>
        <w:t>are, instead, portrayed as seamless and natural</w:t>
      </w:r>
      <w:r w:rsidRPr="003F53F5">
        <w:rPr>
          <w:rFonts w:asciiTheme="majorHAnsi" w:hAnsiTheme="majorHAnsi" w:cs="Arial"/>
          <w:color w:val="333333"/>
        </w:rPr>
        <w:t xml:space="preserve">. </w:t>
      </w:r>
      <w:r w:rsidRPr="003F53F5">
        <w:rPr>
          <w:rFonts w:asciiTheme="majorHAnsi" w:hAnsiTheme="majorHAnsi" w:cs="Arial"/>
          <w:color w:val="333333"/>
          <w:sz w:val="16"/>
          <w:szCs w:val="16"/>
        </w:rPr>
        <w:t xml:space="preserve">Women choose the paths and guide the society. Specifically, the all-female warrior army sworn to protect the King of Wakanda, the Dora </w:t>
      </w:r>
      <w:proofErr w:type="spellStart"/>
      <w:r w:rsidRPr="003F53F5">
        <w:rPr>
          <w:rFonts w:asciiTheme="majorHAnsi" w:hAnsiTheme="majorHAnsi" w:cs="Arial"/>
          <w:color w:val="333333"/>
          <w:sz w:val="16"/>
          <w:szCs w:val="16"/>
        </w:rPr>
        <w:t>Milage</w:t>
      </w:r>
      <w:proofErr w:type="spellEnd"/>
      <w:r w:rsidRPr="003F53F5">
        <w:rPr>
          <w:rFonts w:asciiTheme="majorHAnsi" w:hAnsiTheme="majorHAnsi" w:cs="Arial"/>
          <w:color w:val="333333"/>
          <w:sz w:val="16"/>
          <w:szCs w:val="16"/>
        </w:rPr>
        <w:t xml:space="preserve"> with the shaved and tattooed heads is a celebration women’s power. These images reflect aspects of historical reality that is often suppressed or ignored. It strongly pulls from aspects of precolonial Africa, including the Kingdom of </w:t>
      </w:r>
      <w:proofErr w:type="spellStart"/>
      <w:r w:rsidRPr="003F53F5">
        <w:rPr>
          <w:rFonts w:asciiTheme="majorHAnsi" w:hAnsiTheme="majorHAnsi" w:cs="Arial"/>
          <w:color w:val="333333"/>
          <w:sz w:val="16"/>
          <w:szCs w:val="16"/>
        </w:rPr>
        <w:t>Dahomey</w:t>
      </w:r>
      <w:proofErr w:type="spellEnd"/>
      <w:r w:rsidRPr="003F53F5">
        <w:rPr>
          <w:rFonts w:asciiTheme="majorHAnsi" w:hAnsiTheme="majorHAnsi" w:cs="Arial"/>
          <w:color w:val="333333"/>
          <w:sz w:val="16"/>
          <w:szCs w:val="16"/>
        </w:rPr>
        <w:t xml:space="preserve"> (modern day Benin), which had fearsome female warriors alongside powerful kings.</w:t>
      </w:r>
      <w:r w:rsidRPr="003F53F5">
        <w:rPr>
          <w:rFonts w:asciiTheme="majorHAnsi" w:hAnsiTheme="majorHAnsi" w:cs="Arial"/>
          <w:color w:val="333333"/>
        </w:rPr>
        <w:t xml:space="preserve"> </w:t>
      </w:r>
      <w:r w:rsidRPr="003F53F5">
        <w:rPr>
          <w:rFonts w:asciiTheme="majorHAnsi" w:hAnsiTheme="majorHAnsi" w:cs="Arial"/>
          <w:color w:val="333333"/>
          <w:sz w:val="16"/>
          <w:szCs w:val="16"/>
        </w:rPr>
        <w:t xml:space="preserve">Ultimately, </w:t>
      </w:r>
      <w:r w:rsidRPr="003F53F5">
        <w:rPr>
          <w:rFonts w:asciiTheme="majorHAnsi" w:hAnsiTheme="majorHAnsi" w:cs="Arial"/>
          <w:i/>
          <w:iCs/>
          <w:color w:val="333333"/>
          <w:sz w:val="16"/>
          <w:szCs w:val="16"/>
        </w:rPr>
        <w:t>Black Panther’s</w:t>
      </w:r>
      <w:r w:rsidRPr="003F53F5">
        <w:rPr>
          <w:rFonts w:asciiTheme="majorHAnsi" w:hAnsiTheme="majorHAnsi" w:cs="Arial"/>
          <w:color w:val="333333"/>
          <w:sz w:val="16"/>
          <w:szCs w:val="16"/>
        </w:rPr>
        <w:t xml:space="preserve"> imagination fuels its Afrofuturistic vision. It dares to embrace the idea that, like Sankofa, learning from the past may be the best way to live in the present and change for the future.</w:t>
      </w:r>
      <w:r w:rsidRPr="003F53F5">
        <w:rPr>
          <w:rFonts w:asciiTheme="majorHAnsi" w:hAnsiTheme="majorHAnsi" w:cs="Arial"/>
          <w:color w:val="333333"/>
        </w:rPr>
        <w:t xml:space="preserve"> An</w:t>
      </w:r>
      <w:r w:rsidRPr="003F53F5">
        <w:rPr>
          <w:rFonts w:asciiTheme="majorHAnsi" w:hAnsiTheme="majorHAnsi" w:cs="Arial"/>
          <w:color w:val="333333"/>
          <w:u w:val="single"/>
        </w:rPr>
        <w:t xml:space="preserve">d fueled </w:t>
      </w:r>
      <w:r w:rsidRPr="003F53F5">
        <w:rPr>
          <w:rFonts w:asciiTheme="majorHAnsi" w:hAnsiTheme="majorHAnsi" w:cs="Arial"/>
          <w:i/>
          <w:iCs/>
          <w:color w:val="333333"/>
          <w:u w:val="single"/>
        </w:rPr>
        <w:t>by</w:t>
      </w:r>
      <w:r w:rsidRPr="003F53F5">
        <w:rPr>
          <w:rFonts w:asciiTheme="majorHAnsi" w:hAnsiTheme="majorHAnsi" w:cs="Arial"/>
          <w:color w:val="333333"/>
          <w:u w:val="single"/>
        </w:rPr>
        <w:t xml:space="preserve"> </w:t>
      </w:r>
      <w:r w:rsidRPr="003F53F5">
        <w:rPr>
          <w:rFonts w:asciiTheme="majorHAnsi" w:hAnsiTheme="majorHAnsi" w:cs="Arial"/>
          <w:b/>
          <w:bCs/>
          <w:color w:val="333333"/>
          <w:u w:val="single"/>
        </w:rPr>
        <w:t>Afrofuturism,</w:t>
      </w:r>
      <w:r w:rsidRPr="003F53F5">
        <w:rPr>
          <w:rFonts w:asciiTheme="majorHAnsi" w:hAnsiTheme="majorHAnsi" w:cs="Arial"/>
          <w:color w:val="333333"/>
          <w:u w:val="single"/>
        </w:rPr>
        <w:t xml:space="preserve"> </w:t>
      </w:r>
      <w:proofErr w:type="gramStart"/>
      <w:r w:rsidRPr="003F53F5">
        <w:rPr>
          <w:rFonts w:asciiTheme="majorHAnsi" w:hAnsiTheme="majorHAnsi" w:cs="Arial"/>
          <w:color w:val="333333"/>
          <w:u w:val="single"/>
        </w:rPr>
        <w:t>its</w:t>
      </w:r>
      <w:proofErr w:type="gramEnd"/>
      <w:r w:rsidRPr="003F53F5">
        <w:rPr>
          <w:rFonts w:asciiTheme="majorHAnsi" w:hAnsiTheme="majorHAnsi" w:cs="Arial"/>
          <w:color w:val="333333"/>
          <w:u w:val="single"/>
        </w:rPr>
        <w:t xml:space="preserve"> </w:t>
      </w:r>
      <w:r w:rsidRPr="003F53F5">
        <w:rPr>
          <w:rFonts w:asciiTheme="majorHAnsi" w:hAnsiTheme="majorHAnsi" w:cs="Arial"/>
          <w:b/>
          <w:bCs/>
          <w:color w:val="333333"/>
          <w:u w:val="single"/>
        </w:rPr>
        <w:t>presents a world that both asks us to remember and acknowledge Africa as our root and understand social forces, like colonization, that have limited social progress.</w:t>
      </w:r>
      <w:r w:rsidRPr="003F53F5">
        <w:rPr>
          <w:rFonts w:asciiTheme="majorHAnsi" w:hAnsiTheme="majorHAnsi" w:cs="Arial"/>
          <w:color w:val="333333"/>
        </w:rPr>
        <w:t xml:space="preserve"> </w:t>
      </w:r>
      <w:r w:rsidRPr="003F53F5">
        <w:rPr>
          <w:rFonts w:asciiTheme="majorHAnsi" w:hAnsiTheme="majorHAnsi" w:cs="Arial"/>
          <w:color w:val="333333"/>
          <w:sz w:val="16"/>
          <w:szCs w:val="16"/>
        </w:rPr>
        <w:t xml:space="preserve">All the while, </w:t>
      </w:r>
      <w:r w:rsidRPr="003F53F5">
        <w:rPr>
          <w:rFonts w:asciiTheme="majorHAnsi" w:hAnsiTheme="majorHAnsi" w:cs="Arial"/>
          <w:i/>
          <w:iCs/>
          <w:color w:val="333333"/>
          <w:sz w:val="16"/>
          <w:szCs w:val="16"/>
        </w:rPr>
        <w:t>Black Panther</w:t>
      </w:r>
      <w:r w:rsidRPr="003F53F5">
        <w:rPr>
          <w:rFonts w:asciiTheme="majorHAnsi" w:hAnsiTheme="majorHAnsi" w:cs="Arial"/>
          <w:color w:val="333333"/>
          <w:sz w:val="16"/>
          <w:szCs w:val="16"/>
        </w:rPr>
        <w:t xml:space="preserve"> never lets the viewer forget that imagination gives us agency: if we can dream it, we can change it.</w:t>
      </w:r>
    </w:p>
    <w:p w:rsidR="006C4483" w:rsidRDefault="00635361" w:rsidP="00635361">
      <w:pPr>
        <w:pStyle w:val="Heading3"/>
      </w:pPr>
      <w:r>
        <w:t>Solvency-Fabulation</w:t>
      </w:r>
    </w:p>
    <w:p w:rsidR="00635361" w:rsidRPr="00631623" w:rsidRDefault="00635361" w:rsidP="00635361">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Black performativity requires the mobilization and reformation of history to create a dialectic that allows for </w:t>
      </w:r>
      <w:proofErr w:type="spellStart"/>
      <w:r>
        <w:rPr>
          <w:rFonts w:eastAsiaTheme="majorEastAsia" w:cstheme="majorBidi"/>
          <w:b/>
          <w:bCs/>
          <w:sz w:val="26"/>
          <w:szCs w:val="26"/>
        </w:rPr>
        <w:t>polytemporality</w:t>
      </w:r>
      <w:proofErr w:type="spellEnd"/>
      <w:r>
        <w:rPr>
          <w:rFonts w:eastAsiaTheme="majorEastAsia" w:cstheme="majorBidi"/>
          <w:b/>
          <w:bCs/>
          <w:sz w:val="26"/>
          <w:szCs w:val="26"/>
        </w:rPr>
        <w:t xml:space="preserve">. We advocate for a suspension of the past in favor of a </w:t>
      </w:r>
      <w:proofErr w:type="spellStart"/>
      <w:r>
        <w:rPr>
          <w:rFonts w:eastAsiaTheme="majorEastAsia" w:cstheme="majorBidi"/>
          <w:b/>
          <w:bCs/>
          <w:sz w:val="26"/>
          <w:szCs w:val="26"/>
        </w:rPr>
        <w:t>fabulative</w:t>
      </w:r>
      <w:proofErr w:type="spellEnd"/>
      <w:r>
        <w:rPr>
          <w:rFonts w:eastAsiaTheme="majorEastAsia" w:cstheme="majorBidi"/>
          <w:b/>
          <w:bCs/>
          <w:sz w:val="26"/>
          <w:szCs w:val="26"/>
        </w:rPr>
        <w:t xml:space="preserve"> disjunction. </w:t>
      </w:r>
      <w:r w:rsidRPr="00631623">
        <w:rPr>
          <w:rFonts w:eastAsiaTheme="majorEastAsia" w:cstheme="majorBidi"/>
          <w:b/>
          <w:bCs/>
          <w:sz w:val="26"/>
          <w:szCs w:val="26"/>
        </w:rPr>
        <w:t xml:space="preserve">Nyong’o 18 </w:t>
      </w:r>
    </w:p>
    <w:p w:rsidR="00635361" w:rsidRPr="00186C8B" w:rsidRDefault="00635361" w:rsidP="00635361">
      <w:pPr>
        <w:spacing w:after="0" w:line="240" w:lineRule="auto"/>
        <w:rPr>
          <w:rFonts w:asciiTheme="majorHAnsi" w:eastAsia="Times New Roman" w:hAnsiTheme="majorHAnsi" w:cstheme="majorHAnsi"/>
          <w:color w:val="000000" w:themeColor="text1"/>
          <w:sz w:val="16"/>
          <w:szCs w:val="16"/>
        </w:rPr>
      </w:pPr>
      <w:proofErr w:type="spellStart"/>
      <w:r w:rsidRPr="00631623">
        <w:rPr>
          <w:rFonts w:asciiTheme="majorHAnsi" w:eastAsia="Times New Roman" w:hAnsiTheme="majorHAnsi" w:cstheme="majorHAnsi"/>
          <w:color w:val="000000" w:themeColor="text1"/>
          <w:sz w:val="16"/>
          <w:szCs w:val="16"/>
        </w:rPr>
        <w:t>Tavia</w:t>
      </w:r>
      <w:proofErr w:type="spellEnd"/>
      <w:r w:rsidRPr="00631623">
        <w:rPr>
          <w:rFonts w:asciiTheme="majorHAnsi" w:eastAsia="Times New Roman" w:hAnsiTheme="majorHAnsi" w:cstheme="majorHAnsi"/>
          <w:color w:val="000000" w:themeColor="text1"/>
          <w:sz w:val="16"/>
          <w:szCs w:val="16"/>
        </w:rPr>
        <w:t xml:space="preserve"> Nyong’o, American cultural critic, historian and performance studies scholar. He is currently a Professor of American Studies at Yale University where he teaches courses on black diaspora performance, cultural studies, social and critical theory, “Afro-Fabulations: The Queer Drama </w:t>
      </w:r>
      <w:proofErr w:type="gramStart"/>
      <w:r w:rsidRPr="00631623">
        <w:rPr>
          <w:rFonts w:asciiTheme="majorHAnsi" w:eastAsia="Times New Roman" w:hAnsiTheme="majorHAnsi" w:cstheme="majorHAnsi"/>
          <w:color w:val="000000" w:themeColor="text1"/>
          <w:sz w:val="16"/>
          <w:szCs w:val="16"/>
        </w:rPr>
        <w:t>Of</w:t>
      </w:r>
      <w:proofErr w:type="gramEnd"/>
      <w:r w:rsidRPr="00631623">
        <w:rPr>
          <w:rFonts w:asciiTheme="majorHAnsi" w:eastAsia="Times New Roman" w:hAnsiTheme="majorHAnsi" w:cstheme="majorHAnsi"/>
          <w:color w:val="000000" w:themeColor="text1"/>
          <w:sz w:val="16"/>
          <w:szCs w:val="16"/>
        </w:rPr>
        <w:t xml:space="preserve"> Black Life,” contact me for pdf//</w:t>
      </w:r>
      <w:proofErr w:type="spellStart"/>
      <w:r w:rsidRPr="00631623">
        <w:rPr>
          <w:rFonts w:asciiTheme="majorHAnsi" w:eastAsia="Times New Roman" w:hAnsiTheme="majorHAnsi" w:cstheme="majorHAnsi"/>
          <w:color w:val="000000" w:themeColor="text1"/>
          <w:sz w:val="16"/>
          <w:szCs w:val="16"/>
        </w:rPr>
        <w:t>nrt</w:t>
      </w:r>
      <w:proofErr w:type="spellEnd"/>
    </w:p>
    <w:p w:rsidR="00635361" w:rsidRPr="00DD6FBD" w:rsidRDefault="00635361" w:rsidP="00635361">
      <w:pPr>
        <w:rPr>
          <w:rFonts w:asciiTheme="majorHAnsi" w:hAnsiTheme="majorHAnsi" w:cstheme="majorHAnsi"/>
          <w:sz w:val="28"/>
          <w:szCs w:val="32"/>
        </w:rPr>
      </w:pPr>
      <w:r w:rsidRPr="00004F68">
        <w:rPr>
          <w:rFonts w:asciiTheme="majorHAnsi" w:hAnsiTheme="majorHAnsi" w:cstheme="majorHAnsi"/>
          <w:sz w:val="28"/>
          <w:szCs w:val="32"/>
        </w:rPr>
        <w:t xml:space="preserve">What does it mean for </w:t>
      </w:r>
      <w:r w:rsidRPr="00E951F2">
        <w:rPr>
          <w:rFonts w:asciiTheme="majorHAnsi" w:hAnsiTheme="majorHAnsi" w:cstheme="majorHAnsi"/>
          <w:b/>
          <w:bCs/>
          <w:sz w:val="28"/>
          <w:szCs w:val="32"/>
          <w:u w:val="single"/>
        </w:rPr>
        <w:t>black performance theory to take the body as its object at a time when the life of the body can no longer be taken as a simple given</w:t>
      </w:r>
      <w:r w:rsidRPr="00004F68">
        <w:rPr>
          <w:rFonts w:asciiTheme="majorHAnsi" w:hAnsiTheme="majorHAnsi" w:cstheme="majorHAnsi"/>
          <w:sz w:val="28"/>
          <w:szCs w:val="32"/>
        </w:rPr>
        <w:t xml:space="preserve">, when life itself is increasingly in question? This chapter and the next will begin to pursue this question in light of what has come before. What is this “life” that live arts take as their medium? If the blackness of black performance introduces a caesura between life and the body that would bear it as its sign, might </w:t>
      </w:r>
      <w:r w:rsidRPr="00E951F2">
        <w:rPr>
          <w:rFonts w:asciiTheme="majorHAnsi" w:hAnsiTheme="majorHAnsi" w:cstheme="majorHAnsi"/>
          <w:b/>
          <w:bCs/>
          <w:sz w:val="28"/>
          <w:szCs w:val="32"/>
          <w:u w:val="single"/>
        </w:rPr>
        <w:t>black performance then be said to inhere in a capacity of life to exceed the presence of the body</w:t>
      </w:r>
      <w:r w:rsidRPr="00004F68">
        <w:rPr>
          <w:rFonts w:asciiTheme="majorHAnsi" w:hAnsiTheme="majorHAnsi" w:cstheme="majorHAnsi"/>
          <w:sz w:val="28"/>
          <w:szCs w:val="32"/>
        </w:rPr>
        <w:t xml:space="preserve">, to </w:t>
      </w:r>
      <w:r w:rsidRPr="00E951F2">
        <w:rPr>
          <w:rFonts w:asciiTheme="majorHAnsi" w:hAnsiTheme="majorHAnsi" w:cstheme="majorHAnsi"/>
          <w:b/>
          <w:bCs/>
          <w:sz w:val="28"/>
          <w:szCs w:val="32"/>
          <w:u w:val="single"/>
        </w:rPr>
        <w:t xml:space="preserve">distribute itself </w:t>
      </w:r>
      <w:r w:rsidRPr="00004F68">
        <w:rPr>
          <w:rFonts w:asciiTheme="majorHAnsi" w:hAnsiTheme="majorHAnsi" w:cstheme="majorHAnsi"/>
          <w:sz w:val="28"/>
          <w:szCs w:val="32"/>
        </w:rPr>
        <w:t xml:space="preserve">along pathways that </w:t>
      </w:r>
      <w:r w:rsidRPr="00250342">
        <w:rPr>
          <w:rFonts w:asciiTheme="majorHAnsi" w:hAnsiTheme="majorHAnsi" w:cstheme="majorHAnsi"/>
          <w:b/>
          <w:bCs/>
          <w:sz w:val="28"/>
          <w:szCs w:val="32"/>
          <w:u w:val="single"/>
        </w:rPr>
        <w:t xml:space="preserve">circumvent the </w:t>
      </w:r>
      <w:proofErr w:type="spellStart"/>
      <w:r w:rsidRPr="00250342">
        <w:rPr>
          <w:rFonts w:asciiTheme="majorHAnsi" w:hAnsiTheme="majorHAnsi" w:cstheme="majorHAnsi"/>
          <w:b/>
          <w:bCs/>
          <w:sz w:val="28"/>
          <w:szCs w:val="32"/>
          <w:u w:val="single"/>
        </w:rPr>
        <w:t>aporetics</w:t>
      </w:r>
      <w:proofErr w:type="spellEnd"/>
      <w:r w:rsidRPr="00250342">
        <w:rPr>
          <w:rFonts w:asciiTheme="majorHAnsi" w:hAnsiTheme="majorHAnsi" w:cstheme="majorHAnsi"/>
          <w:b/>
          <w:bCs/>
          <w:sz w:val="28"/>
          <w:szCs w:val="32"/>
          <w:u w:val="single"/>
        </w:rPr>
        <w:t xml:space="preserve"> of loss</w:t>
      </w:r>
      <w:r w:rsidRPr="00004F68">
        <w:rPr>
          <w:rFonts w:asciiTheme="majorHAnsi" w:hAnsiTheme="majorHAnsi" w:cstheme="majorHAnsi"/>
          <w:sz w:val="28"/>
          <w:szCs w:val="32"/>
        </w:rPr>
        <w:t xml:space="preserve">, and to evade the norms of life? In both this chapter and the following, I will have occasion to revisit a question of collective memory that points in at least two directions: backward, toward turn-of-the twentieth century vitalism and its antagonistic sequels, </w:t>
      </w:r>
      <w:proofErr w:type="spellStart"/>
      <w:r w:rsidRPr="00004F68">
        <w:rPr>
          <w:rFonts w:asciiTheme="majorHAnsi" w:hAnsiTheme="majorHAnsi" w:cstheme="majorHAnsi"/>
          <w:sz w:val="28"/>
          <w:szCs w:val="32"/>
        </w:rPr>
        <w:t>négritude</w:t>
      </w:r>
      <w:proofErr w:type="spellEnd"/>
      <w:r w:rsidRPr="00004F68">
        <w:rPr>
          <w:rFonts w:asciiTheme="majorHAnsi" w:hAnsiTheme="majorHAnsi" w:cstheme="majorHAnsi"/>
          <w:sz w:val="28"/>
          <w:szCs w:val="32"/>
        </w:rPr>
        <w:t xml:space="preserve"> and Fanonism, and forward into the post-millennial anxieties that circulate around post-humanism, artificial intelligence, and the digital. Between these two historical blocs lie crucial decades of decolonization and of the international</w:t>
      </w:r>
      <w:r w:rsidRPr="00004F68">
        <w:t xml:space="preserve"> </w:t>
      </w:r>
      <w:r w:rsidRPr="00004F68">
        <w:rPr>
          <w:rFonts w:asciiTheme="majorHAnsi" w:hAnsiTheme="majorHAnsi" w:cstheme="majorHAnsi"/>
          <w:sz w:val="28"/>
          <w:szCs w:val="32"/>
        </w:rPr>
        <w:t>black freedom struggle, movements that delivered a shock to the global system of capitalism and white supremacy that is still reverberating.</w:t>
      </w:r>
      <w:r>
        <w:rPr>
          <w:rFonts w:asciiTheme="majorHAnsi" w:hAnsiTheme="majorHAnsi" w:cstheme="majorHAnsi"/>
          <w:sz w:val="28"/>
          <w:szCs w:val="32"/>
        </w:rPr>
        <w:t xml:space="preserve"> </w:t>
      </w:r>
      <w:r w:rsidRPr="00004F68">
        <w:rPr>
          <w:rFonts w:asciiTheme="majorHAnsi" w:hAnsiTheme="majorHAnsi" w:cstheme="majorHAnsi"/>
          <w:sz w:val="28"/>
          <w:szCs w:val="32"/>
        </w:rPr>
        <w:t>T</w:t>
      </w:r>
      <w:r w:rsidRPr="00250342">
        <w:rPr>
          <w:rFonts w:asciiTheme="majorHAnsi" w:hAnsiTheme="majorHAnsi" w:cstheme="majorHAnsi"/>
          <w:b/>
          <w:bCs/>
          <w:sz w:val="28"/>
          <w:szCs w:val="32"/>
          <w:u w:val="single"/>
        </w:rPr>
        <w:t>he model of collective memory I employ is one in which recollection gathers up the past with its present in disjunctive synthesis</w:t>
      </w:r>
      <w:r w:rsidRPr="00004F68">
        <w:rPr>
          <w:rFonts w:asciiTheme="majorHAnsi" w:hAnsiTheme="majorHAnsi" w:cstheme="majorHAnsi"/>
          <w:sz w:val="28"/>
          <w:szCs w:val="32"/>
        </w:rPr>
        <w:t xml:space="preserve">. By “disjunctive,” I mean </w:t>
      </w:r>
      <w:r w:rsidRPr="00B366F5">
        <w:rPr>
          <w:rFonts w:asciiTheme="majorHAnsi" w:hAnsiTheme="majorHAnsi" w:cstheme="majorHAnsi"/>
          <w:b/>
          <w:bCs/>
          <w:sz w:val="28"/>
          <w:szCs w:val="32"/>
          <w:u w:val="single"/>
        </w:rPr>
        <w:t xml:space="preserve">the </w:t>
      </w:r>
      <w:proofErr w:type="spellStart"/>
      <w:r w:rsidRPr="00B366F5">
        <w:rPr>
          <w:rFonts w:asciiTheme="majorHAnsi" w:hAnsiTheme="majorHAnsi" w:cstheme="majorHAnsi"/>
          <w:b/>
          <w:bCs/>
          <w:sz w:val="28"/>
          <w:szCs w:val="32"/>
          <w:u w:val="single"/>
        </w:rPr>
        <w:t>fabulative</w:t>
      </w:r>
      <w:proofErr w:type="spellEnd"/>
      <w:r w:rsidRPr="00B366F5">
        <w:rPr>
          <w:rFonts w:asciiTheme="majorHAnsi" w:hAnsiTheme="majorHAnsi" w:cstheme="majorHAnsi"/>
          <w:b/>
          <w:bCs/>
          <w:sz w:val="28"/>
          <w:szCs w:val="32"/>
          <w:u w:val="single"/>
        </w:rPr>
        <w:t xml:space="preserve"> process by which any act of recollection </w:t>
      </w:r>
      <w:r w:rsidRPr="00004F68">
        <w:rPr>
          <w:rFonts w:asciiTheme="majorHAnsi" w:hAnsiTheme="majorHAnsi" w:cstheme="majorHAnsi"/>
          <w:sz w:val="28"/>
          <w:szCs w:val="32"/>
        </w:rPr>
        <w:t xml:space="preserve">branches off in all directions, </w:t>
      </w:r>
      <w:r w:rsidRPr="00B366F5">
        <w:rPr>
          <w:rFonts w:asciiTheme="majorHAnsi" w:hAnsiTheme="majorHAnsi" w:cstheme="majorHAnsi"/>
          <w:b/>
          <w:bCs/>
          <w:sz w:val="28"/>
          <w:szCs w:val="32"/>
          <w:u w:val="single"/>
        </w:rPr>
        <w:t>foiling any effort to cohere the narrative of the past into a single, stable, and linear story</w:t>
      </w:r>
      <w:r w:rsidRPr="00004F68">
        <w:rPr>
          <w:rFonts w:asciiTheme="majorHAnsi" w:hAnsiTheme="majorHAnsi" w:cstheme="majorHAnsi"/>
          <w:sz w:val="28"/>
          <w:szCs w:val="32"/>
        </w:rPr>
        <w:t xml:space="preserve">. I will be interested in showing how, </w:t>
      </w:r>
      <w:r w:rsidRPr="00B366F5">
        <w:rPr>
          <w:rFonts w:asciiTheme="majorHAnsi" w:hAnsiTheme="majorHAnsi" w:cstheme="majorHAnsi"/>
          <w:b/>
          <w:bCs/>
          <w:sz w:val="28"/>
          <w:szCs w:val="32"/>
          <w:u w:val="single"/>
        </w:rPr>
        <w:t>in the process of recollecting the story of the past, we repeatedly lose the plot</w:t>
      </w:r>
      <w:r w:rsidRPr="00004F68">
        <w:rPr>
          <w:rFonts w:asciiTheme="majorHAnsi" w:hAnsiTheme="majorHAnsi" w:cstheme="majorHAnsi"/>
          <w:sz w:val="28"/>
          <w:szCs w:val="32"/>
        </w:rPr>
        <w:t xml:space="preserve">. Such a disjunctive synthesis of past and present, so frequently thematized through the game of loss and salvation, undermines our ability to take the “life” in live performance as a given. Even, or especially, in the present, we are in recollection, at least potentially. </w:t>
      </w:r>
      <w:r w:rsidRPr="00B366F5">
        <w:rPr>
          <w:rFonts w:asciiTheme="majorHAnsi" w:hAnsiTheme="majorHAnsi" w:cstheme="majorHAnsi"/>
          <w:b/>
          <w:bCs/>
          <w:sz w:val="28"/>
          <w:szCs w:val="32"/>
          <w:u w:val="single"/>
        </w:rPr>
        <w:t>There is no other place</w:t>
      </w:r>
      <w:r w:rsidRPr="00004F68">
        <w:rPr>
          <w:rFonts w:asciiTheme="majorHAnsi" w:hAnsiTheme="majorHAnsi" w:cstheme="majorHAnsi"/>
          <w:sz w:val="28"/>
          <w:szCs w:val="32"/>
        </w:rPr>
        <w:t xml:space="preserve">, after all, </w:t>
      </w:r>
      <w:r w:rsidRPr="00B366F5">
        <w:rPr>
          <w:rFonts w:asciiTheme="majorHAnsi" w:hAnsiTheme="majorHAnsi" w:cstheme="majorHAnsi"/>
          <w:b/>
          <w:bCs/>
          <w:sz w:val="28"/>
          <w:szCs w:val="32"/>
          <w:u w:val="single"/>
        </w:rPr>
        <w:t>for a memory to crystalize than inside the suspended flow of the present</w:t>
      </w:r>
      <w:r w:rsidRPr="00004F68">
        <w:rPr>
          <w:rFonts w:asciiTheme="majorHAnsi" w:hAnsiTheme="majorHAnsi" w:cstheme="majorHAnsi"/>
          <w:sz w:val="28"/>
          <w:szCs w:val="32"/>
        </w:rPr>
        <w:t>. The crystal images of memory, as I shall have occasion to call them in this chapter, can be said to embark on a discontinuous trajectory of growth that may spring forth from within a single</w:t>
      </w:r>
      <w:r>
        <w:rPr>
          <w:rFonts w:asciiTheme="majorHAnsi" w:hAnsiTheme="majorHAnsi" w:cstheme="majorHAnsi"/>
          <w:sz w:val="28"/>
          <w:szCs w:val="32"/>
        </w:rPr>
        <w:t xml:space="preserve"> </w:t>
      </w:r>
      <w:r w:rsidRPr="00004F68">
        <w:rPr>
          <w:rFonts w:asciiTheme="majorHAnsi" w:hAnsiTheme="majorHAnsi" w:cstheme="majorHAnsi"/>
          <w:sz w:val="28"/>
          <w:szCs w:val="32"/>
        </w:rPr>
        <w:t>subject, but whose eventual form is necessarily multiple.</w:t>
      </w:r>
      <w:r>
        <w:rPr>
          <w:rFonts w:asciiTheme="majorHAnsi" w:hAnsiTheme="majorHAnsi" w:cstheme="majorHAnsi"/>
          <w:sz w:val="28"/>
          <w:szCs w:val="32"/>
        </w:rPr>
        <w:t xml:space="preserve"> </w:t>
      </w:r>
      <w:r w:rsidRPr="00004F68">
        <w:rPr>
          <w:rFonts w:asciiTheme="majorHAnsi" w:hAnsiTheme="majorHAnsi" w:cstheme="majorHAnsi"/>
          <w:sz w:val="28"/>
          <w:szCs w:val="32"/>
        </w:rPr>
        <w:t xml:space="preserve">Three theoretical tendencies offer tools for shifting our thinking of collective memory into what we can perhaps call the singular plural.1 The first tendency is the ecological and </w:t>
      </w:r>
      <w:r w:rsidRPr="0096792E">
        <w:rPr>
          <w:rFonts w:asciiTheme="majorHAnsi" w:hAnsiTheme="majorHAnsi" w:cstheme="majorHAnsi"/>
          <w:b/>
          <w:bCs/>
          <w:sz w:val="28"/>
          <w:szCs w:val="32"/>
          <w:u w:val="single"/>
        </w:rPr>
        <w:t>new materialist thinking that extends agency beyond the human into profuse networks and assemblages, dispersed across living and nonliving things</w:t>
      </w:r>
      <w:r w:rsidRPr="00004F68">
        <w:rPr>
          <w:rFonts w:asciiTheme="majorHAnsi" w:hAnsiTheme="majorHAnsi" w:cstheme="majorHAnsi"/>
          <w:sz w:val="28"/>
          <w:szCs w:val="32"/>
        </w:rPr>
        <w:t xml:space="preserve">.2 The second is the cognitive and neurobiological tendency to double and divide from within the living body, through a process of scientific reduction I have been linking with the photographic apparatus.3 And the third tendency is the evolutionary and speculative thought that displaces life from the finite body to much vaster horizons and deeper archaeologies of time.4 These three tendencies rarely work together seamlessly, and indeed are often at cross-purposes with each other. Certainly, </w:t>
      </w:r>
      <w:r w:rsidRPr="0096792E">
        <w:rPr>
          <w:rFonts w:asciiTheme="majorHAnsi" w:hAnsiTheme="majorHAnsi" w:cstheme="majorHAnsi"/>
          <w:b/>
          <w:bCs/>
          <w:sz w:val="28"/>
          <w:szCs w:val="32"/>
          <w:u w:val="single"/>
        </w:rPr>
        <w:t>my project is</w:t>
      </w:r>
      <w:r w:rsidRPr="00004F68">
        <w:rPr>
          <w:rFonts w:asciiTheme="majorHAnsi" w:hAnsiTheme="majorHAnsi" w:cstheme="majorHAnsi"/>
          <w:sz w:val="28"/>
          <w:szCs w:val="32"/>
        </w:rPr>
        <w:t xml:space="preserve"> not to reconcile them so much as it is </w:t>
      </w:r>
      <w:r w:rsidRPr="0096792E">
        <w:rPr>
          <w:rFonts w:asciiTheme="majorHAnsi" w:hAnsiTheme="majorHAnsi" w:cstheme="majorHAnsi"/>
          <w:b/>
          <w:bCs/>
          <w:sz w:val="28"/>
          <w:szCs w:val="32"/>
          <w:u w:val="single"/>
        </w:rPr>
        <w:t>to strategically mobilize each where it disrupts the identity between the body and the life upon which ideals of self-sovereignty and possessive individualism rest</w:t>
      </w:r>
      <w:r w:rsidRPr="00004F68">
        <w:rPr>
          <w:rFonts w:asciiTheme="majorHAnsi" w:hAnsiTheme="majorHAnsi" w:cstheme="majorHAnsi"/>
          <w:sz w:val="28"/>
          <w:szCs w:val="32"/>
        </w:rPr>
        <w:t>.</w:t>
      </w:r>
      <w:r>
        <w:rPr>
          <w:rFonts w:asciiTheme="majorHAnsi" w:hAnsiTheme="majorHAnsi" w:cstheme="majorHAnsi"/>
          <w:sz w:val="28"/>
          <w:szCs w:val="32"/>
        </w:rPr>
        <w:t xml:space="preserve"> </w:t>
      </w:r>
      <w:r w:rsidRPr="00004F68">
        <w:rPr>
          <w:rFonts w:asciiTheme="majorHAnsi" w:hAnsiTheme="majorHAnsi" w:cstheme="majorHAnsi"/>
          <w:sz w:val="28"/>
          <w:szCs w:val="32"/>
        </w:rPr>
        <w:t xml:space="preserve">These new materialist developments in contemporary theory present both hazards and opportunities for a radicalized articulation of black performance, as a range of scholars, including Katherine McKittrick, Kara Keeling, Alexander </w:t>
      </w:r>
      <w:proofErr w:type="spellStart"/>
      <w:r w:rsidRPr="00004F68">
        <w:rPr>
          <w:rFonts w:asciiTheme="majorHAnsi" w:hAnsiTheme="majorHAnsi" w:cstheme="majorHAnsi"/>
          <w:sz w:val="28"/>
          <w:szCs w:val="32"/>
        </w:rPr>
        <w:t>Weheliye</w:t>
      </w:r>
      <w:proofErr w:type="spellEnd"/>
      <w:r w:rsidRPr="00004F68">
        <w:rPr>
          <w:rFonts w:asciiTheme="majorHAnsi" w:hAnsiTheme="majorHAnsi" w:cstheme="majorHAnsi"/>
          <w:sz w:val="28"/>
          <w:szCs w:val="32"/>
        </w:rPr>
        <w:t xml:space="preserve">, C. Riley </w:t>
      </w:r>
      <w:proofErr w:type="spellStart"/>
      <w:r w:rsidRPr="00004F68">
        <w:rPr>
          <w:rFonts w:asciiTheme="majorHAnsi" w:hAnsiTheme="majorHAnsi" w:cstheme="majorHAnsi"/>
          <w:sz w:val="28"/>
          <w:szCs w:val="32"/>
        </w:rPr>
        <w:t>Snorton</w:t>
      </w:r>
      <w:proofErr w:type="spellEnd"/>
      <w:r w:rsidRPr="00004F68">
        <w:rPr>
          <w:rFonts w:asciiTheme="majorHAnsi" w:hAnsiTheme="majorHAnsi" w:cstheme="majorHAnsi"/>
          <w:sz w:val="28"/>
          <w:szCs w:val="32"/>
        </w:rPr>
        <w:t xml:space="preserve">, Sylvia Wynter, Jayna Brown, and </w:t>
      </w:r>
      <w:proofErr w:type="spellStart"/>
      <w:r w:rsidRPr="00004F68">
        <w:rPr>
          <w:rFonts w:asciiTheme="majorHAnsi" w:hAnsiTheme="majorHAnsi" w:cstheme="majorHAnsi"/>
          <w:sz w:val="28"/>
          <w:szCs w:val="32"/>
        </w:rPr>
        <w:t>Zakkiyah</w:t>
      </w:r>
      <w:proofErr w:type="spellEnd"/>
      <w:r w:rsidRPr="00004F68">
        <w:rPr>
          <w:rFonts w:asciiTheme="majorHAnsi" w:hAnsiTheme="majorHAnsi" w:cstheme="majorHAnsi"/>
          <w:sz w:val="28"/>
          <w:szCs w:val="32"/>
        </w:rPr>
        <w:t xml:space="preserve"> Jackson have all argued.5 The temporalities and durations opened out by this work underscore Jared Sexton’s shrewd observation that “black life is not lived in the world that the world lives in, but it is lived underground, in outer space.”6 This negation of the world, </w:t>
      </w:r>
      <w:r w:rsidRPr="0096792E">
        <w:rPr>
          <w:rFonts w:asciiTheme="majorHAnsi" w:hAnsiTheme="majorHAnsi" w:cstheme="majorHAnsi"/>
          <w:b/>
          <w:bCs/>
          <w:sz w:val="28"/>
          <w:szCs w:val="32"/>
          <w:u w:val="single"/>
        </w:rPr>
        <w:t>this refusal to countenance the “salvific wish</w:t>
      </w:r>
      <w:r w:rsidRPr="00004F68">
        <w:rPr>
          <w:rFonts w:asciiTheme="majorHAnsi" w:hAnsiTheme="majorHAnsi" w:cstheme="majorHAnsi"/>
          <w:sz w:val="28"/>
          <w:szCs w:val="32"/>
        </w:rPr>
        <w:t xml:space="preserve">” (to borrow a useful formulation from Candice Jenkins) through which proper deportment can somehow redeem the debasement of the race by anti-blackness, </w:t>
      </w:r>
      <w:r w:rsidRPr="0096792E">
        <w:rPr>
          <w:rFonts w:asciiTheme="majorHAnsi" w:hAnsiTheme="majorHAnsi" w:cstheme="majorHAnsi"/>
          <w:b/>
          <w:bCs/>
          <w:sz w:val="28"/>
          <w:szCs w:val="32"/>
          <w:u w:val="single"/>
        </w:rPr>
        <w:t>opens out the dialectic of loss and salvation</w:t>
      </w:r>
      <w:r w:rsidRPr="00004F68">
        <w:rPr>
          <w:rFonts w:asciiTheme="majorHAnsi" w:hAnsiTheme="majorHAnsi" w:cstheme="majorHAnsi"/>
          <w:sz w:val="28"/>
          <w:szCs w:val="32"/>
        </w:rPr>
        <w:t xml:space="preserve">, or search and rescue, through which the disjunctive synthesis of memory is bound to operate.7 Here I second Jayna Brown’s claim that </w:t>
      </w:r>
      <w:r w:rsidRPr="005C3F38">
        <w:rPr>
          <w:rFonts w:asciiTheme="majorHAnsi" w:hAnsiTheme="majorHAnsi" w:cstheme="majorHAnsi"/>
          <w:b/>
          <w:bCs/>
          <w:sz w:val="28"/>
          <w:szCs w:val="32"/>
          <w:u w:val="single"/>
        </w:rPr>
        <w:t>black people,</w:t>
      </w:r>
      <w:r w:rsidRPr="00004F68">
        <w:rPr>
          <w:rFonts w:asciiTheme="majorHAnsi" w:hAnsiTheme="majorHAnsi" w:cstheme="majorHAnsi"/>
          <w:sz w:val="28"/>
          <w:szCs w:val="32"/>
        </w:rPr>
        <w:t xml:space="preserve"> “while excluded from the human, have an expanded capacity for life, in fact </w:t>
      </w:r>
      <w:r w:rsidRPr="005C3F38">
        <w:rPr>
          <w:rFonts w:asciiTheme="majorHAnsi" w:hAnsiTheme="majorHAnsi" w:cstheme="majorHAnsi"/>
          <w:b/>
          <w:bCs/>
          <w:sz w:val="28"/>
          <w:szCs w:val="32"/>
          <w:u w:val="single"/>
        </w:rPr>
        <w:t>have always had access to worlds freed of the regulatory terms of humanness</w:t>
      </w:r>
      <w:r w:rsidRPr="00004F68">
        <w:rPr>
          <w:rFonts w:asciiTheme="majorHAnsi" w:hAnsiTheme="majorHAnsi" w:cstheme="majorHAnsi"/>
          <w:sz w:val="28"/>
          <w:szCs w:val="32"/>
        </w:rPr>
        <w:t>.”8 By shifting the frame in this section away from life and death to loss and recovery, I mean to seek the “expanded</w:t>
      </w:r>
      <w:r>
        <w:rPr>
          <w:rFonts w:asciiTheme="majorHAnsi" w:hAnsiTheme="majorHAnsi" w:cstheme="majorHAnsi"/>
          <w:sz w:val="28"/>
          <w:szCs w:val="32"/>
        </w:rPr>
        <w:t xml:space="preserve"> c</w:t>
      </w:r>
      <w:r w:rsidRPr="00DD6FBD">
        <w:rPr>
          <w:rFonts w:asciiTheme="majorHAnsi" w:hAnsiTheme="majorHAnsi" w:cstheme="majorHAnsi"/>
          <w:sz w:val="28"/>
          <w:szCs w:val="32"/>
        </w:rPr>
        <w:t xml:space="preserve">apacity for life” Brown detects in the precise location that, in Sexton’s formula, can remain </w:t>
      </w:r>
      <w:r w:rsidRPr="005C3F38">
        <w:rPr>
          <w:rFonts w:asciiTheme="majorHAnsi" w:hAnsiTheme="majorHAnsi" w:cstheme="majorHAnsi"/>
          <w:b/>
          <w:bCs/>
          <w:sz w:val="28"/>
          <w:szCs w:val="32"/>
          <w:u w:val="single"/>
        </w:rPr>
        <w:t>only a site of subtraction</w:t>
      </w:r>
      <w:r w:rsidRPr="00DD6FBD">
        <w:rPr>
          <w:rFonts w:asciiTheme="majorHAnsi" w:hAnsiTheme="majorHAnsi" w:cstheme="majorHAnsi"/>
          <w:sz w:val="28"/>
          <w:szCs w:val="32"/>
        </w:rPr>
        <w:t xml:space="preserve"> (“not lived in the world . . .”). I will ultimately be arguing for a </w:t>
      </w:r>
      <w:proofErr w:type="gramStart"/>
      <w:r w:rsidRPr="00DD6FBD">
        <w:rPr>
          <w:rFonts w:asciiTheme="majorHAnsi" w:hAnsiTheme="majorHAnsi" w:cstheme="majorHAnsi"/>
          <w:sz w:val="28"/>
          <w:szCs w:val="32"/>
        </w:rPr>
        <w:t>black studies</w:t>
      </w:r>
      <w:proofErr w:type="gramEnd"/>
      <w:r w:rsidRPr="00DD6FBD">
        <w:rPr>
          <w:rFonts w:asciiTheme="majorHAnsi" w:hAnsiTheme="majorHAnsi" w:cstheme="majorHAnsi"/>
          <w:sz w:val="28"/>
          <w:szCs w:val="32"/>
        </w:rPr>
        <w:t xml:space="preserve"> that pulls away from the decisionism and false binarism of life or death, pessimism or optimism, and </w:t>
      </w:r>
      <w:r w:rsidRPr="005C3F38">
        <w:rPr>
          <w:rFonts w:asciiTheme="majorHAnsi" w:hAnsiTheme="majorHAnsi" w:cstheme="majorHAnsi"/>
          <w:b/>
          <w:bCs/>
          <w:sz w:val="28"/>
          <w:szCs w:val="32"/>
          <w:u w:val="single"/>
        </w:rPr>
        <w:t>that instead seeks its disjunctive synthesis</w:t>
      </w:r>
      <w:r w:rsidRPr="00DD6FBD">
        <w:rPr>
          <w:rFonts w:asciiTheme="majorHAnsi" w:hAnsiTheme="majorHAnsi" w:cstheme="majorHAnsi"/>
          <w:sz w:val="28"/>
          <w:szCs w:val="32"/>
        </w:rPr>
        <w:t xml:space="preserve">, if disjunctive synthesis there </w:t>
      </w:r>
      <w:r w:rsidRPr="00646E85">
        <w:rPr>
          <w:rFonts w:asciiTheme="majorHAnsi" w:hAnsiTheme="majorHAnsi" w:cstheme="majorHAnsi"/>
          <w:b/>
          <w:bCs/>
          <w:sz w:val="28"/>
          <w:szCs w:val="32"/>
          <w:u w:val="single"/>
        </w:rPr>
        <w:t>must be, in the realm of a distributed, inorganic concept of memory</w:t>
      </w:r>
      <w:r w:rsidRPr="00DD6FBD">
        <w:rPr>
          <w:rFonts w:asciiTheme="majorHAnsi" w:hAnsiTheme="majorHAnsi" w:cstheme="majorHAnsi"/>
          <w:sz w:val="28"/>
          <w:szCs w:val="32"/>
        </w:rPr>
        <w:t>.</w:t>
      </w:r>
      <w:r>
        <w:rPr>
          <w:rFonts w:asciiTheme="majorHAnsi" w:hAnsiTheme="majorHAnsi" w:cstheme="majorHAnsi"/>
          <w:sz w:val="28"/>
          <w:szCs w:val="32"/>
        </w:rPr>
        <w:t xml:space="preserve"> </w:t>
      </w:r>
      <w:r w:rsidRPr="00DD6FBD">
        <w:rPr>
          <w:rFonts w:asciiTheme="majorHAnsi" w:hAnsiTheme="majorHAnsi" w:cstheme="majorHAnsi"/>
          <w:sz w:val="28"/>
          <w:szCs w:val="32"/>
        </w:rPr>
        <w:t xml:space="preserve">The concept of black memory or recollection I look to in this chapter, through the work of Kara Walker and Regina José Galindo, is </w:t>
      </w:r>
      <w:r w:rsidRPr="00646E85">
        <w:rPr>
          <w:rFonts w:asciiTheme="majorHAnsi" w:hAnsiTheme="majorHAnsi" w:cstheme="majorHAnsi"/>
          <w:sz w:val="28"/>
          <w:szCs w:val="32"/>
        </w:rPr>
        <w:t>inextricable from the history of racial capitalism</w:t>
      </w:r>
      <w:r w:rsidRPr="00DD6FBD">
        <w:rPr>
          <w:rFonts w:asciiTheme="majorHAnsi" w:hAnsiTheme="majorHAnsi" w:cstheme="majorHAnsi"/>
          <w:sz w:val="28"/>
          <w:szCs w:val="32"/>
        </w:rPr>
        <w:t xml:space="preserve">. I do not look to speculative genres in this section of this book because I imagine finding therein a space of escape from the catastrophe that has already happened to the dispossessed. To the contrary, it will be my argument that we speculate because we were objects of speculation: bought and sold, killed and quartered, collateralized and securitized, used, impregnated, aborted, discarded. </w:t>
      </w:r>
      <w:r w:rsidRPr="00646E85">
        <w:rPr>
          <w:rFonts w:asciiTheme="majorHAnsi" w:hAnsiTheme="majorHAnsi" w:cstheme="majorHAnsi"/>
          <w:b/>
          <w:bCs/>
          <w:sz w:val="28"/>
          <w:szCs w:val="32"/>
          <w:u w:val="single"/>
        </w:rPr>
        <w:t>Bodies that were speculated in became speculative bodies</w:t>
      </w:r>
      <w:r w:rsidRPr="00DD6FBD">
        <w:rPr>
          <w:rFonts w:asciiTheme="majorHAnsi" w:hAnsiTheme="majorHAnsi" w:cstheme="majorHAnsi"/>
          <w:sz w:val="28"/>
          <w:szCs w:val="32"/>
        </w:rPr>
        <w:t xml:space="preserve">. The object that shrieks became the subject who speaks, but </w:t>
      </w:r>
      <w:r w:rsidRPr="00646E85">
        <w:rPr>
          <w:rFonts w:asciiTheme="majorHAnsi" w:hAnsiTheme="majorHAnsi" w:cstheme="majorHAnsi"/>
          <w:b/>
          <w:bCs/>
          <w:sz w:val="28"/>
          <w:szCs w:val="32"/>
          <w:u w:val="single"/>
        </w:rPr>
        <w:t>her tongue is not for words or discourse so much as it is a tongue of fire, an “</w:t>
      </w:r>
      <w:proofErr w:type="spellStart"/>
      <w:r w:rsidRPr="00646E85">
        <w:rPr>
          <w:rFonts w:asciiTheme="majorHAnsi" w:hAnsiTheme="majorHAnsi" w:cstheme="majorHAnsi"/>
          <w:b/>
          <w:bCs/>
          <w:sz w:val="28"/>
          <w:szCs w:val="32"/>
          <w:u w:val="single"/>
        </w:rPr>
        <w:t>outside</w:t>
      </w:r>
      <w:proofErr w:type="spellEnd"/>
      <w:r w:rsidRPr="00646E85">
        <w:rPr>
          <w:rFonts w:asciiTheme="majorHAnsi" w:hAnsiTheme="majorHAnsi" w:cstheme="majorHAnsi"/>
          <w:b/>
          <w:bCs/>
          <w:sz w:val="28"/>
          <w:szCs w:val="32"/>
          <w:u w:val="single"/>
        </w:rPr>
        <w:t xml:space="preserve"> art</w:t>
      </w:r>
      <w:r w:rsidRPr="00DD6FBD">
        <w:rPr>
          <w:rFonts w:asciiTheme="majorHAnsi" w:hAnsiTheme="majorHAnsi" w:cstheme="majorHAnsi"/>
          <w:sz w:val="28"/>
          <w:szCs w:val="32"/>
        </w:rPr>
        <w:t xml:space="preserve">” as we hear in the poem of that title by </w:t>
      </w:r>
      <w:proofErr w:type="spellStart"/>
      <w:r w:rsidRPr="00DD6FBD">
        <w:rPr>
          <w:rFonts w:asciiTheme="majorHAnsi" w:hAnsiTheme="majorHAnsi" w:cstheme="majorHAnsi"/>
          <w:sz w:val="28"/>
          <w:szCs w:val="32"/>
        </w:rPr>
        <w:t>Harryette</w:t>
      </w:r>
      <w:proofErr w:type="spellEnd"/>
      <w:r w:rsidRPr="00DD6FBD">
        <w:rPr>
          <w:rFonts w:asciiTheme="majorHAnsi" w:hAnsiTheme="majorHAnsi" w:cstheme="majorHAnsi"/>
          <w:sz w:val="28"/>
          <w:szCs w:val="32"/>
        </w:rPr>
        <w:t xml:space="preserve"> Mullen:</w:t>
      </w:r>
      <w:r>
        <w:rPr>
          <w:rFonts w:asciiTheme="majorHAnsi" w:hAnsiTheme="majorHAnsi" w:cstheme="majorHAnsi"/>
          <w:sz w:val="28"/>
          <w:szCs w:val="32"/>
        </w:rPr>
        <w:t xml:space="preserve"> </w:t>
      </w:r>
      <w:r w:rsidRPr="00DD6FBD">
        <w:rPr>
          <w:rFonts w:asciiTheme="majorHAnsi" w:hAnsiTheme="majorHAnsi" w:cstheme="majorHAnsi"/>
          <w:sz w:val="28"/>
          <w:szCs w:val="32"/>
        </w:rPr>
        <w:t>A humble monumental</w:t>
      </w:r>
      <w:r>
        <w:rPr>
          <w:rFonts w:asciiTheme="majorHAnsi" w:hAnsiTheme="majorHAnsi" w:cstheme="majorHAnsi"/>
          <w:sz w:val="28"/>
          <w:szCs w:val="32"/>
        </w:rPr>
        <w:t xml:space="preserve">- </w:t>
      </w:r>
      <w:r w:rsidRPr="00DD6FBD">
        <w:rPr>
          <w:rFonts w:asciiTheme="majorHAnsi" w:hAnsiTheme="majorHAnsi" w:cstheme="majorHAnsi"/>
          <w:sz w:val="28"/>
          <w:szCs w:val="32"/>
        </w:rPr>
        <w:t>music made of syllables</w:t>
      </w:r>
      <w:r>
        <w:rPr>
          <w:rFonts w:asciiTheme="majorHAnsi" w:hAnsiTheme="majorHAnsi" w:cstheme="majorHAnsi"/>
          <w:sz w:val="28"/>
          <w:szCs w:val="32"/>
        </w:rPr>
        <w:t xml:space="preserve"> - </w:t>
      </w:r>
      <w:r w:rsidRPr="00DD6FBD">
        <w:rPr>
          <w:rFonts w:asciiTheme="majorHAnsi" w:hAnsiTheme="majorHAnsi" w:cstheme="majorHAnsi"/>
          <w:sz w:val="28"/>
          <w:szCs w:val="32"/>
        </w:rPr>
        <w:t>or a heartbroken crystal</w:t>
      </w:r>
      <w:r>
        <w:rPr>
          <w:rFonts w:asciiTheme="majorHAnsi" w:hAnsiTheme="majorHAnsi" w:cstheme="majorHAnsi"/>
          <w:sz w:val="28"/>
          <w:szCs w:val="32"/>
        </w:rPr>
        <w:t xml:space="preserve"> - </w:t>
      </w:r>
      <w:r w:rsidRPr="00DD6FBD">
        <w:rPr>
          <w:rFonts w:asciiTheme="majorHAnsi" w:hAnsiTheme="majorHAnsi" w:cstheme="majorHAnsi"/>
          <w:sz w:val="28"/>
          <w:szCs w:val="32"/>
        </w:rPr>
        <w:t>cathedral with gleaming walls</w:t>
      </w:r>
      <w:r>
        <w:rPr>
          <w:rFonts w:asciiTheme="majorHAnsi" w:hAnsiTheme="majorHAnsi" w:cstheme="majorHAnsi"/>
          <w:sz w:val="28"/>
          <w:szCs w:val="32"/>
        </w:rPr>
        <w:t xml:space="preserve">- </w:t>
      </w:r>
      <w:r w:rsidRPr="00DD6FBD">
        <w:rPr>
          <w:rFonts w:asciiTheme="majorHAnsi" w:hAnsiTheme="majorHAnsi" w:cstheme="majorHAnsi"/>
          <w:sz w:val="28"/>
          <w:szCs w:val="32"/>
        </w:rPr>
        <w:t xml:space="preserve">of </w:t>
      </w:r>
      <w:proofErr w:type="spellStart"/>
      <w:r w:rsidRPr="00DD6FBD">
        <w:rPr>
          <w:rFonts w:asciiTheme="majorHAnsi" w:hAnsiTheme="majorHAnsi" w:cstheme="majorHAnsi"/>
          <w:sz w:val="28"/>
          <w:szCs w:val="32"/>
        </w:rPr>
        <w:t>Orangina</w:t>
      </w:r>
      <w:proofErr w:type="spellEnd"/>
      <w:r w:rsidRPr="00DD6FBD">
        <w:rPr>
          <w:rFonts w:asciiTheme="majorHAnsi" w:hAnsiTheme="majorHAnsi" w:cstheme="majorHAnsi"/>
          <w:sz w:val="28"/>
          <w:szCs w:val="32"/>
        </w:rPr>
        <w:t xml:space="preserve"> bottles9</w:t>
      </w:r>
      <w:r>
        <w:rPr>
          <w:rFonts w:asciiTheme="majorHAnsi" w:hAnsiTheme="majorHAnsi" w:cstheme="majorHAnsi"/>
          <w:sz w:val="28"/>
          <w:szCs w:val="32"/>
        </w:rPr>
        <w:t xml:space="preserve"> </w:t>
      </w:r>
      <w:r w:rsidRPr="00DD6FBD">
        <w:rPr>
          <w:rFonts w:asciiTheme="majorHAnsi" w:hAnsiTheme="majorHAnsi" w:cstheme="majorHAnsi"/>
          <w:sz w:val="28"/>
          <w:szCs w:val="32"/>
        </w:rPr>
        <w:t xml:space="preserve">A simple paean to black funerary ritual (and an answer song to Wallace Stevens’s repellently titled “Like Decorations in a </w:t>
      </w:r>
      <w:proofErr w:type="spellStart"/>
      <w:r w:rsidRPr="00DD6FBD">
        <w:rPr>
          <w:rFonts w:asciiTheme="majorHAnsi" w:hAnsiTheme="majorHAnsi" w:cstheme="majorHAnsi"/>
          <w:sz w:val="28"/>
          <w:szCs w:val="32"/>
        </w:rPr>
        <w:t>N____r</w:t>
      </w:r>
      <w:proofErr w:type="spellEnd"/>
      <w:r w:rsidRPr="00DD6FBD">
        <w:rPr>
          <w:rFonts w:asciiTheme="majorHAnsi" w:hAnsiTheme="majorHAnsi" w:cstheme="majorHAnsi"/>
          <w:sz w:val="28"/>
          <w:szCs w:val="32"/>
        </w:rPr>
        <w:t xml:space="preserve"> Cemetery”), “Outside Art” looks to </w:t>
      </w:r>
      <w:r w:rsidRPr="00646E85">
        <w:rPr>
          <w:rFonts w:asciiTheme="majorHAnsi" w:hAnsiTheme="majorHAnsi" w:cstheme="majorHAnsi"/>
          <w:b/>
          <w:bCs/>
          <w:sz w:val="28"/>
          <w:szCs w:val="32"/>
          <w:u w:val="single"/>
        </w:rPr>
        <w:t>the vernacular graveyard for another idea of order within disorder</w:t>
      </w:r>
      <w:r w:rsidRPr="00DD6FBD">
        <w:rPr>
          <w:rFonts w:asciiTheme="majorHAnsi" w:hAnsiTheme="majorHAnsi" w:cstheme="majorHAnsi"/>
          <w:sz w:val="28"/>
          <w:szCs w:val="32"/>
        </w:rPr>
        <w:t xml:space="preserve">, another ordering action conducted upon the (heart)broken shards of the commodity object, whose sharp angles are built back up into the windows and roofs of this memory palace, an aesthetic miniature not much larger than the poem itself, </w:t>
      </w:r>
      <w:r w:rsidRPr="00646E85">
        <w:rPr>
          <w:rFonts w:asciiTheme="majorHAnsi" w:hAnsiTheme="majorHAnsi" w:cstheme="majorHAnsi"/>
          <w:b/>
          <w:bCs/>
          <w:sz w:val="28"/>
          <w:szCs w:val="32"/>
          <w:u w:val="single"/>
        </w:rPr>
        <w:t>within which the souls of the transmigrated might indefinitely echo</w:t>
      </w:r>
      <w:r w:rsidRPr="00DD6FBD">
        <w:rPr>
          <w:rFonts w:asciiTheme="majorHAnsi" w:hAnsiTheme="majorHAnsi" w:cstheme="majorHAnsi"/>
          <w:sz w:val="28"/>
          <w:szCs w:val="32"/>
        </w:rPr>
        <w:t xml:space="preserve">.10 If I turn in this chapter to an exercise in monumentalism that appears anything but “humble,” at least at first glance, I want to hold on to the </w:t>
      </w:r>
      <w:proofErr w:type="spellStart"/>
      <w:r w:rsidRPr="00DD6FBD">
        <w:rPr>
          <w:rFonts w:asciiTheme="majorHAnsi" w:hAnsiTheme="majorHAnsi" w:cstheme="majorHAnsi"/>
          <w:sz w:val="28"/>
          <w:szCs w:val="32"/>
        </w:rPr>
        <w:t>ars</w:t>
      </w:r>
      <w:proofErr w:type="spellEnd"/>
      <w:r w:rsidRPr="00DD6FBD">
        <w:rPr>
          <w:rFonts w:asciiTheme="majorHAnsi" w:hAnsiTheme="majorHAnsi" w:cstheme="majorHAnsi"/>
          <w:sz w:val="28"/>
          <w:szCs w:val="32"/>
        </w:rPr>
        <w:t xml:space="preserve"> </w:t>
      </w:r>
      <w:proofErr w:type="spellStart"/>
      <w:r w:rsidRPr="00DD6FBD">
        <w:rPr>
          <w:rFonts w:asciiTheme="majorHAnsi" w:hAnsiTheme="majorHAnsi" w:cstheme="majorHAnsi"/>
          <w:sz w:val="28"/>
          <w:szCs w:val="32"/>
        </w:rPr>
        <w:t>poetica</w:t>
      </w:r>
      <w:proofErr w:type="spellEnd"/>
      <w:r w:rsidRPr="00DD6FBD">
        <w:rPr>
          <w:rFonts w:asciiTheme="majorHAnsi" w:hAnsiTheme="majorHAnsi" w:cstheme="majorHAnsi"/>
          <w:sz w:val="28"/>
          <w:szCs w:val="32"/>
        </w:rPr>
        <w:t xml:space="preserve"> of Mullen’s poem insofar as it contains, within its five short lines, what Deleuze calls a “</w:t>
      </w:r>
      <w:proofErr w:type="spellStart"/>
      <w:r w:rsidRPr="00DD6FBD">
        <w:rPr>
          <w:rFonts w:asciiTheme="majorHAnsi" w:hAnsiTheme="majorHAnsi" w:cstheme="majorHAnsi"/>
          <w:sz w:val="28"/>
          <w:szCs w:val="32"/>
        </w:rPr>
        <w:t>hyalosign</w:t>
      </w:r>
      <w:proofErr w:type="spellEnd"/>
      <w:r w:rsidRPr="00DD6FBD">
        <w:rPr>
          <w:rFonts w:asciiTheme="majorHAnsi" w:hAnsiTheme="majorHAnsi" w:cstheme="majorHAnsi"/>
          <w:sz w:val="28"/>
          <w:szCs w:val="32"/>
        </w:rPr>
        <w:t xml:space="preserve">, or “crystal image.”11 A crystal image for Deleuze is a time-image that grows like a crystal, with each new facet holding another little shard of perception in its “reflecting surface. </w:t>
      </w:r>
      <w:r w:rsidRPr="00646E85">
        <w:rPr>
          <w:rFonts w:asciiTheme="majorHAnsi" w:hAnsiTheme="majorHAnsi" w:cstheme="majorHAnsi"/>
          <w:b/>
          <w:bCs/>
          <w:sz w:val="28"/>
          <w:szCs w:val="32"/>
          <w:u w:val="single"/>
        </w:rPr>
        <w:t xml:space="preserve">Each new facet </w:t>
      </w:r>
      <w:r w:rsidRPr="00DD6FBD">
        <w:rPr>
          <w:rFonts w:asciiTheme="majorHAnsi" w:hAnsiTheme="majorHAnsi" w:cstheme="majorHAnsi"/>
          <w:sz w:val="28"/>
          <w:szCs w:val="32"/>
        </w:rPr>
        <w:t>(in Deleuze</w:t>
      </w:r>
      <w:r w:rsidRPr="00646E85">
        <w:rPr>
          <w:rFonts w:asciiTheme="majorHAnsi" w:hAnsiTheme="majorHAnsi" w:cstheme="majorHAnsi"/>
          <w:b/>
          <w:bCs/>
          <w:sz w:val="28"/>
          <w:szCs w:val="32"/>
          <w:u w:val="single"/>
        </w:rPr>
        <w:t>, a cinematic image</w:t>
      </w:r>
      <w:r w:rsidRPr="00DD6FBD">
        <w:rPr>
          <w:rFonts w:asciiTheme="majorHAnsi" w:hAnsiTheme="majorHAnsi" w:cstheme="majorHAnsi"/>
          <w:sz w:val="28"/>
          <w:szCs w:val="32"/>
        </w:rPr>
        <w:t xml:space="preserve">; here, a word or word picture) </w:t>
      </w:r>
      <w:r w:rsidRPr="00646E85">
        <w:rPr>
          <w:rFonts w:asciiTheme="majorHAnsi" w:hAnsiTheme="majorHAnsi" w:cstheme="majorHAnsi"/>
          <w:b/>
          <w:bCs/>
          <w:sz w:val="28"/>
          <w:szCs w:val="32"/>
          <w:u w:val="single"/>
        </w:rPr>
        <w:t>is a lure: none represents the full or final “truth” of the poe</w:t>
      </w:r>
      <w:r w:rsidRPr="00294F29">
        <w:rPr>
          <w:rFonts w:asciiTheme="majorHAnsi" w:hAnsiTheme="majorHAnsi" w:cstheme="majorHAnsi"/>
          <w:b/>
          <w:bCs/>
          <w:sz w:val="28"/>
          <w:szCs w:val="32"/>
          <w:u w:val="single"/>
        </w:rPr>
        <w:t>m</w:t>
      </w:r>
      <w:r w:rsidRPr="00DD6FBD">
        <w:rPr>
          <w:rFonts w:asciiTheme="majorHAnsi" w:hAnsiTheme="majorHAnsi" w:cstheme="majorHAnsi"/>
          <w:sz w:val="28"/>
          <w:szCs w:val="32"/>
        </w:rPr>
        <w:t xml:space="preserve"> (or the person to whom the grave is in memoriam).</w:t>
      </w:r>
      <w:r>
        <w:rPr>
          <w:rFonts w:asciiTheme="majorHAnsi" w:hAnsiTheme="majorHAnsi" w:cstheme="majorHAnsi"/>
          <w:sz w:val="28"/>
          <w:szCs w:val="32"/>
        </w:rPr>
        <w:t xml:space="preserve"> </w:t>
      </w:r>
      <w:r w:rsidRPr="00DD6FBD">
        <w:rPr>
          <w:rFonts w:asciiTheme="majorHAnsi" w:hAnsiTheme="majorHAnsi" w:cstheme="majorHAnsi"/>
          <w:sz w:val="28"/>
          <w:szCs w:val="32"/>
        </w:rPr>
        <w:t xml:space="preserve">My description of crystal images in this chapter comes as a response to </w:t>
      </w:r>
      <w:proofErr w:type="spellStart"/>
      <w:r w:rsidRPr="00DD6FBD">
        <w:rPr>
          <w:rFonts w:asciiTheme="majorHAnsi" w:hAnsiTheme="majorHAnsi" w:cstheme="majorHAnsi"/>
          <w:sz w:val="28"/>
          <w:szCs w:val="32"/>
        </w:rPr>
        <w:t>Saidiya</w:t>
      </w:r>
      <w:proofErr w:type="spellEnd"/>
      <w:r w:rsidRPr="00DD6FBD">
        <w:rPr>
          <w:rFonts w:asciiTheme="majorHAnsi" w:hAnsiTheme="majorHAnsi" w:cstheme="majorHAnsi"/>
          <w:sz w:val="28"/>
          <w:szCs w:val="32"/>
        </w:rPr>
        <w:t xml:space="preserve"> Hartman’s response to the archival record of the Middle Passage, saying that “the archive is, in this case, a death sentence, a tomb.”12 The tomb, or crypt out from which the crystal image blooms, I argue, can be reckoned through a </w:t>
      </w:r>
      <w:proofErr w:type="spellStart"/>
      <w:r w:rsidRPr="00DD6FBD">
        <w:rPr>
          <w:rFonts w:asciiTheme="majorHAnsi" w:hAnsiTheme="majorHAnsi" w:cstheme="majorHAnsi"/>
          <w:sz w:val="28"/>
          <w:szCs w:val="32"/>
        </w:rPr>
        <w:t>Bergsonian</w:t>
      </w:r>
      <w:proofErr w:type="spellEnd"/>
      <w:r w:rsidRPr="00DD6FBD">
        <w:rPr>
          <w:rFonts w:asciiTheme="majorHAnsi" w:hAnsiTheme="majorHAnsi" w:cstheme="majorHAnsi"/>
          <w:sz w:val="28"/>
          <w:szCs w:val="32"/>
        </w:rPr>
        <w:t xml:space="preserve"> sense of duration. </w:t>
      </w:r>
      <w:r w:rsidRPr="00646E85">
        <w:rPr>
          <w:rFonts w:asciiTheme="majorHAnsi" w:hAnsiTheme="majorHAnsi" w:cstheme="majorHAnsi"/>
          <w:b/>
          <w:bCs/>
          <w:sz w:val="28"/>
          <w:szCs w:val="32"/>
          <w:u w:val="single"/>
        </w:rPr>
        <w:t>The art work of memory is a time-based performance; it is art that takes (its) time</w:t>
      </w:r>
      <w:r w:rsidRPr="00DD6FBD">
        <w:rPr>
          <w:rFonts w:asciiTheme="majorHAnsi" w:hAnsiTheme="majorHAnsi" w:cstheme="majorHAnsi"/>
          <w:sz w:val="28"/>
          <w:szCs w:val="32"/>
        </w:rPr>
        <w:t xml:space="preserve">. It is within this time, in this duration, that Deleuze follows Bergson in </w:t>
      </w:r>
      <w:r w:rsidRPr="00646E85">
        <w:rPr>
          <w:rFonts w:asciiTheme="majorHAnsi" w:hAnsiTheme="majorHAnsi" w:cstheme="majorHAnsi"/>
          <w:b/>
          <w:bCs/>
          <w:sz w:val="28"/>
          <w:szCs w:val="32"/>
          <w:u w:val="single"/>
        </w:rPr>
        <w:t>sensing a promise of freedom that the crystal image is perpetually returning to us in the shards it has taken in from the virtual past</w:t>
      </w:r>
      <w:r w:rsidRPr="00DD6FBD">
        <w:rPr>
          <w:rFonts w:asciiTheme="majorHAnsi" w:hAnsiTheme="majorHAnsi" w:cstheme="majorHAnsi"/>
          <w:sz w:val="28"/>
          <w:szCs w:val="32"/>
        </w:rPr>
        <w:t xml:space="preserve">. This promise of freedom is important, and so is the fact that it is only a promise. Time in itself isn’t free, nor is it freeing. Rather, </w:t>
      </w:r>
      <w:r w:rsidRPr="00646E85">
        <w:rPr>
          <w:rFonts w:asciiTheme="majorHAnsi" w:hAnsiTheme="majorHAnsi" w:cstheme="majorHAnsi"/>
          <w:b/>
          <w:bCs/>
          <w:sz w:val="28"/>
          <w:szCs w:val="32"/>
          <w:u w:val="single"/>
        </w:rPr>
        <w:t>our sense of freedom arises only within and through tim</w:t>
      </w:r>
      <w:r w:rsidRPr="00DD6FBD">
        <w:rPr>
          <w:rFonts w:asciiTheme="majorHAnsi" w:hAnsiTheme="majorHAnsi" w:cstheme="majorHAnsi"/>
          <w:sz w:val="28"/>
          <w:szCs w:val="32"/>
        </w:rPr>
        <w:t>e. If every object has a story, this is</w:t>
      </w:r>
      <w:r>
        <w:rPr>
          <w:rFonts w:asciiTheme="majorHAnsi" w:hAnsiTheme="majorHAnsi" w:cstheme="majorHAnsi"/>
          <w:sz w:val="28"/>
          <w:szCs w:val="32"/>
        </w:rPr>
        <w:t xml:space="preserve"> </w:t>
      </w:r>
      <w:r w:rsidRPr="00DD6FBD">
        <w:rPr>
          <w:rFonts w:asciiTheme="majorHAnsi" w:hAnsiTheme="majorHAnsi" w:cstheme="majorHAnsi"/>
          <w:sz w:val="28"/>
          <w:szCs w:val="32"/>
        </w:rPr>
        <w:t xml:space="preserve">because </w:t>
      </w:r>
      <w:r w:rsidRPr="00646E85">
        <w:rPr>
          <w:rFonts w:asciiTheme="majorHAnsi" w:hAnsiTheme="majorHAnsi" w:cstheme="majorHAnsi"/>
          <w:b/>
          <w:bCs/>
          <w:sz w:val="28"/>
          <w:szCs w:val="32"/>
          <w:u w:val="single"/>
        </w:rPr>
        <w:t>every object takes up some amount of time</w:t>
      </w:r>
      <w:r w:rsidRPr="00DD6FBD">
        <w:rPr>
          <w:rFonts w:asciiTheme="majorHAnsi" w:hAnsiTheme="majorHAnsi" w:cstheme="majorHAnsi"/>
          <w:sz w:val="28"/>
          <w:szCs w:val="32"/>
        </w:rPr>
        <w:t xml:space="preserve">. Deleuze says that every object synthesizes time, in direct analogy to the way a plant synthesizes light. And </w:t>
      </w:r>
      <w:r w:rsidRPr="00646E85">
        <w:rPr>
          <w:rFonts w:asciiTheme="majorHAnsi" w:hAnsiTheme="majorHAnsi" w:cstheme="majorHAnsi"/>
          <w:b/>
          <w:bCs/>
          <w:sz w:val="28"/>
          <w:szCs w:val="32"/>
          <w:u w:val="single"/>
        </w:rPr>
        <w:t xml:space="preserve">just as each plant takes up a certain quantum of light for its own purpose and produces its own singular disjunctive pattern of branch and leaf, so every object </w:t>
      </w:r>
      <w:proofErr w:type="gramStart"/>
      <w:r w:rsidRPr="00646E85">
        <w:rPr>
          <w:rFonts w:asciiTheme="majorHAnsi" w:hAnsiTheme="majorHAnsi" w:cstheme="majorHAnsi"/>
          <w:b/>
          <w:bCs/>
          <w:sz w:val="28"/>
          <w:szCs w:val="32"/>
          <w:u w:val="single"/>
        </w:rPr>
        <w:t>contracts</w:t>
      </w:r>
      <w:proofErr w:type="gramEnd"/>
      <w:r w:rsidRPr="00646E85">
        <w:rPr>
          <w:rFonts w:asciiTheme="majorHAnsi" w:hAnsiTheme="majorHAnsi" w:cstheme="majorHAnsi"/>
          <w:b/>
          <w:bCs/>
          <w:sz w:val="28"/>
          <w:szCs w:val="32"/>
          <w:u w:val="single"/>
        </w:rPr>
        <w:t xml:space="preserve"> and dilates time</w:t>
      </w:r>
      <w:r w:rsidRPr="00DD6FBD">
        <w:rPr>
          <w:rFonts w:asciiTheme="majorHAnsi" w:hAnsiTheme="majorHAnsi" w:cstheme="majorHAnsi"/>
          <w:sz w:val="28"/>
          <w:szCs w:val="32"/>
        </w:rPr>
        <w:t>. In this sense</w:t>
      </w:r>
      <w:r w:rsidRPr="003E0D93">
        <w:rPr>
          <w:rFonts w:asciiTheme="majorHAnsi" w:hAnsiTheme="majorHAnsi" w:cstheme="majorHAnsi"/>
          <w:b/>
          <w:bCs/>
          <w:sz w:val="28"/>
          <w:szCs w:val="32"/>
          <w:u w:val="single"/>
        </w:rPr>
        <w:t xml:space="preserve">, </w:t>
      </w:r>
      <w:proofErr w:type="spellStart"/>
      <w:r w:rsidRPr="003E0D93">
        <w:rPr>
          <w:rFonts w:asciiTheme="majorHAnsi" w:hAnsiTheme="majorHAnsi" w:cstheme="majorHAnsi"/>
          <w:b/>
          <w:bCs/>
          <w:sz w:val="28"/>
          <w:szCs w:val="32"/>
          <w:u w:val="single"/>
        </w:rPr>
        <w:t>polytemporality</w:t>
      </w:r>
      <w:proofErr w:type="spellEnd"/>
      <w:r w:rsidRPr="003E0D93">
        <w:rPr>
          <w:rFonts w:asciiTheme="majorHAnsi" w:hAnsiTheme="majorHAnsi" w:cstheme="majorHAnsi"/>
          <w:b/>
          <w:bCs/>
          <w:sz w:val="28"/>
          <w:szCs w:val="32"/>
          <w:u w:val="single"/>
        </w:rPr>
        <w:t xml:space="preserve"> is</w:t>
      </w:r>
      <w:r w:rsidRPr="00DD6FBD">
        <w:rPr>
          <w:rFonts w:asciiTheme="majorHAnsi" w:hAnsiTheme="majorHAnsi" w:cstheme="majorHAnsi"/>
          <w:sz w:val="28"/>
          <w:szCs w:val="32"/>
        </w:rPr>
        <w:t xml:space="preserve"> not the product of cultural relativism, not a human overlay upon natural phenomena, but </w:t>
      </w:r>
      <w:r w:rsidRPr="003E0D93">
        <w:rPr>
          <w:rFonts w:asciiTheme="majorHAnsi" w:hAnsiTheme="majorHAnsi" w:cstheme="majorHAnsi"/>
          <w:b/>
          <w:bCs/>
          <w:sz w:val="28"/>
          <w:szCs w:val="32"/>
          <w:u w:val="single"/>
        </w:rPr>
        <w:t>the way things are in the world</w:t>
      </w:r>
      <w:r w:rsidRPr="00DD6FBD">
        <w:rPr>
          <w:rFonts w:asciiTheme="majorHAnsi" w:hAnsiTheme="majorHAnsi" w:cstheme="majorHAnsi"/>
          <w:sz w:val="28"/>
          <w:szCs w:val="32"/>
        </w:rPr>
        <w:t xml:space="preserve">. The </w:t>
      </w:r>
      <w:r w:rsidRPr="003E0D93">
        <w:rPr>
          <w:rFonts w:asciiTheme="majorHAnsi" w:hAnsiTheme="majorHAnsi" w:cstheme="majorHAnsi"/>
          <w:b/>
          <w:bCs/>
          <w:sz w:val="28"/>
          <w:szCs w:val="32"/>
          <w:u w:val="single"/>
        </w:rPr>
        <w:t>process by which we discover how this takes place</w:t>
      </w:r>
      <w:r w:rsidRPr="00DD6FBD">
        <w:rPr>
          <w:rFonts w:asciiTheme="majorHAnsi" w:hAnsiTheme="majorHAnsi" w:cstheme="majorHAnsi"/>
          <w:sz w:val="28"/>
          <w:szCs w:val="32"/>
        </w:rPr>
        <w:t xml:space="preserve">, I argue, </w:t>
      </w:r>
      <w:r w:rsidRPr="003E0D93">
        <w:rPr>
          <w:rFonts w:asciiTheme="majorHAnsi" w:hAnsiTheme="majorHAnsi" w:cstheme="majorHAnsi"/>
          <w:b/>
          <w:bCs/>
          <w:sz w:val="28"/>
          <w:szCs w:val="32"/>
          <w:u w:val="single"/>
        </w:rPr>
        <w:t>leads us to an “</w:t>
      </w:r>
      <w:proofErr w:type="spellStart"/>
      <w:r w:rsidRPr="003E0D93">
        <w:rPr>
          <w:rFonts w:asciiTheme="majorHAnsi" w:hAnsiTheme="majorHAnsi" w:cstheme="majorHAnsi"/>
          <w:b/>
          <w:bCs/>
          <w:sz w:val="28"/>
          <w:szCs w:val="32"/>
          <w:u w:val="single"/>
        </w:rPr>
        <w:t>anarchaeology</w:t>
      </w:r>
      <w:proofErr w:type="spellEnd"/>
      <w:r w:rsidRPr="003E0D93">
        <w:rPr>
          <w:rFonts w:asciiTheme="majorHAnsi" w:hAnsiTheme="majorHAnsi" w:cstheme="majorHAnsi"/>
          <w:b/>
          <w:bCs/>
          <w:sz w:val="28"/>
          <w:szCs w:val="32"/>
          <w:u w:val="single"/>
        </w:rPr>
        <w:t>” of objects in the world of black performance</w:t>
      </w:r>
      <w:r w:rsidRPr="00DD6FBD">
        <w:rPr>
          <w:rFonts w:asciiTheme="majorHAnsi" w:hAnsiTheme="majorHAnsi" w:cstheme="majorHAnsi"/>
          <w:sz w:val="28"/>
          <w:szCs w:val="32"/>
        </w:rPr>
        <w:t>.</w:t>
      </w:r>
    </w:p>
    <w:p w:rsidR="00635361" w:rsidRPr="00635361" w:rsidRDefault="00635361" w:rsidP="00635361"/>
    <w:p w:rsidR="008D5662" w:rsidRDefault="008D5662" w:rsidP="00351F1A">
      <w:pPr>
        <w:rPr>
          <w:rFonts w:asciiTheme="majorHAnsi" w:eastAsia="Times New Roman" w:hAnsiTheme="majorHAnsi" w:cs="Times New Roman"/>
          <w:color w:val="000000" w:themeColor="text1"/>
          <w:sz w:val="16"/>
          <w:szCs w:val="16"/>
          <w:lang w:eastAsia="zh-CN"/>
        </w:rPr>
      </w:pPr>
    </w:p>
    <w:p w:rsidR="007C61F6" w:rsidRDefault="008D5662" w:rsidP="007C61F6">
      <w:pPr>
        <w:pStyle w:val="Heading3"/>
      </w:pPr>
      <w:r>
        <w:t>Solvency</w:t>
      </w:r>
      <w:r w:rsidR="007C61F6">
        <w:t xml:space="preserve"> – Wakanda WMDs</w:t>
      </w:r>
    </w:p>
    <w:p w:rsidR="007C61F6" w:rsidRDefault="007C61F6" w:rsidP="007C61F6">
      <w:pPr>
        <w:pStyle w:val="Heading4"/>
      </w:pPr>
      <w:r>
        <w:t>Wakanda has WMDs capable of destroying cities</w:t>
      </w:r>
    </w:p>
    <w:p w:rsidR="007C61F6" w:rsidRPr="00244867" w:rsidRDefault="007C61F6" w:rsidP="007C61F6">
      <w:pPr>
        <w:rPr>
          <w:rStyle w:val="Style13ptBold"/>
        </w:rPr>
      </w:pPr>
      <w:proofErr w:type="spellStart"/>
      <w:r>
        <w:rPr>
          <w:rStyle w:val="Style13ptBold"/>
        </w:rPr>
        <w:t>Shreedhar</w:t>
      </w:r>
      <w:proofErr w:type="spellEnd"/>
      <w:r>
        <w:rPr>
          <w:rStyle w:val="Style13ptBold"/>
        </w:rPr>
        <w:t xml:space="preserve"> 18</w:t>
      </w:r>
      <w:r w:rsidRPr="00244867">
        <w:t xml:space="preserve"> (</w:t>
      </w:r>
      <w:proofErr w:type="spellStart"/>
      <w:r>
        <w:t>Shreedhar</w:t>
      </w:r>
      <w:proofErr w:type="spellEnd"/>
      <w:r>
        <w:t>, Just curious! “</w:t>
      </w:r>
      <w:r w:rsidRPr="00244867">
        <w:t>Does Wakanda have Nuclear Weapons? (or any weapons of mass destruction with similar capabilities?)</w:t>
      </w:r>
      <w:r>
        <w:t>,” [Science Fiction &amp; Fantasy Stack Exchange], May 12</w:t>
      </w:r>
      <w:r w:rsidRPr="00244867">
        <w:rPr>
          <w:vertAlign w:val="superscript"/>
        </w:rPr>
        <w:t>th</w:t>
      </w:r>
      <w:r>
        <w:t xml:space="preserve"> of 2018, accessed: 6/23/19, </w:t>
      </w:r>
      <w:r w:rsidRPr="00244867">
        <w:t>https://scifi.stackexchange.com/questions/187574/does-wakanda-have-nuclear-weapons-or-any-weapons-of-mass-destruction-with-simi</w:t>
      </w:r>
      <w:r>
        <w:t>)//DCai</w:t>
      </w:r>
    </w:p>
    <w:p w:rsidR="007C61F6" w:rsidRDefault="007C61F6" w:rsidP="007C61F6">
      <w:pPr>
        <w:rPr>
          <w:sz w:val="16"/>
        </w:rPr>
      </w:pPr>
      <w:r w:rsidRPr="0085657B">
        <w:rPr>
          <w:rStyle w:val="StyleUnderline"/>
        </w:rPr>
        <w:t xml:space="preserve">Although the movie Black Panther (2018) did not present any hints if (or not) the </w:t>
      </w:r>
      <w:proofErr w:type="spellStart"/>
      <w:r w:rsidRPr="0085657B">
        <w:rPr>
          <w:rStyle w:val="StyleUnderline"/>
        </w:rPr>
        <w:t>Wakandan</w:t>
      </w:r>
      <w:proofErr w:type="spellEnd"/>
      <w:r w:rsidRPr="0085657B">
        <w:rPr>
          <w:rStyle w:val="StyleUnderline"/>
        </w:rPr>
        <w:t xml:space="preserve"> nation possesses any WMDs</w:t>
      </w:r>
      <w:r w:rsidRPr="00244867">
        <w:rPr>
          <w:sz w:val="16"/>
        </w:rPr>
        <w:t xml:space="preserve"> (Weapons of Mass destruction, nuclear or otherwise), in the three-volume series by Christopher Priest, </w:t>
      </w:r>
      <w:r w:rsidRPr="0085657B">
        <w:rPr>
          <w:rStyle w:val="StyleUnderline"/>
        </w:rPr>
        <w:t>there have been at least two WMDs presented.</w:t>
      </w:r>
      <w:r>
        <w:rPr>
          <w:rStyle w:val="StyleUnderline"/>
        </w:rPr>
        <w:t xml:space="preserve"> </w:t>
      </w:r>
      <w:r w:rsidRPr="00244867">
        <w:rPr>
          <w:sz w:val="16"/>
        </w:rPr>
        <w:t xml:space="preserve">Firstly, </w:t>
      </w:r>
      <w:r w:rsidRPr="0085657B">
        <w:rPr>
          <w:rStyle w:val="StyleUnderline"/>
        </w:rPr>
        <w:t xml:space="preserve">the </w:t>
      </w:r>
      <w:proofErr w:type="spellStart"/>
      <w:r w:rsidRPr="0085657B">
        <w:rPr>
          <w:rStyle w:val="StyleUnderline"/>
        </w:rPr>
        <w:t>N'Yami</w:t>
      </w:r>
      <w:proofErr w:type="spellEnd"/>
      <w:r w:rsidRPr="0085657B">
        <w:rPr>
          <w:rStyle w:val="StyleUnderline"/>
        </w:rPr>
        <w:t xml:space="preserve"> class Battle Cruise ships.</w:t>
      </w:r>
      <w:r w:rsidRPr="00244867">
        <w:rPr>
          <w:sz w:val="16"/>
        </w:rPr>
        <w:t xml:space="preserve"> Named in honor of </w:t>
      </w:r>
      <w:proofErr w:type="spellStart"/>
      <w:r w:rsidRPr="00244867">
        <w:rPr>
          <w:sz w:val="16"/>
        </w:rPr>
        <w:t>T'Challa's</w:t>
      </w:r>
      <w:proofErr w:type="spellEnd"/>
      <w:r w:rsidRPr="00244867">
        <w:rPr>
          <w:sz w:val="16"/>
        </w:rPr>
        <w:t xml:space="preserve"> mother (and King </w:t>
      </w:r>
      <w:proofErr w:type="spellStart"/>
      <w:r w:rsidRPr="00244867">
        <w:rPr>
          <w:sz w:val="16"/>
        </w:rPr>
        <w:t>T'Chaka's</w:t>
      </w:r>
      <w:proofErr w:type="spellEnd"/>
      <w:r w:rsidRPr="00244867">
        <w:rPr>
          <w:sz w:val="16"/>
        </w:rPr>
        <w:t xml:space="preserve"> first wife), </w:t>
      </w:r>
      <w:r w:rsidRPr="0085657B">
        <w:rPr>
          <w:rStyle w:val="Emphasis"/>
        </w:rPr>
        <w:t>these battle ships are enormous and have WMDs capable of destroying entire cities.</w:t>
      </w:r>
      <w:r>
        <w:rPr>
          <w:rStyle w:val="Emphasis"/>
        </w:rPr>
        <w:t xml:space="preserve"> </w:t>
      </w:r>
      <w:r w:rsidRPr="0085657B">
        <w:rPr>
          <w:rStyle w:val="StyleUnderline"/>
        </w:rPr>
        <w:t xml:space="preserve">The second set of machinery that the </w:t>
      </w:r>
      <w:proofErr w:type="spellStart"/>
      <w:r w:rsidRPr="0085657B">
        <w:rPr>
          <w:rStyle w:val="StyleUnderline"/>
        </w:rPr>
        <w:t>Wakandans</w:t>
      </w:r>
      <w:proofErr w:type="spellEnd"/>
      <w:r w:rsidRPr="0085657B">
        <w:rPr>
          <w:rStyle w:val="StyleUnderline"/>
        </w:rPr>
        <w:t xml:space="preserve"> possess capable of inflicting great damage are the Panther mech suits</w:t>
      </w:r>
      <w:r w:rsidRPr="00244867">
        <w:rPr>
          <w:sz w:val="16"/>
        </w:rPr>
        <w:t xml:space="preserve"> (or well-known as the Giant Panther Prowlers). The prowlers were first introduced in Black Panther Vol. 3 Issue 10 through 12. Achebe (a resident of an African country of </w:t>
      </w:r>
      <w:proofErr w:type="spellStart"/>
      <w:r w:rsidRPr="00244867">
        <w:rPr>
          <w:sz w:val="16"/>
        </w:rPr>
        <w:t>Ghudaza</w:t>
      </w:r>
      <w:proofErr w:type="spellEnd"/>
      <w:r w:rsidRPr="00244867">
        <w:rPr>
          <w:sz w:val="16"/>
        </w:rPr>
        <w:t xml:space="preserve">) was driven insane after his wife was killed and he was left for dead. At one time, he gained access to the </w:t>
      </w:r>
      <w:proofErr w:type="spellStart"/>
      <w:r w:rsidRPr="00244867">
        <w:rPr>
          <w:sz w:val="16"/>
        </w:rPr>
        <w:t>Gaint</w:t>
      </w:r>
      <w:proofErr w:type="spellEnd"/>
      <w:r w:rsidRPr="00244867">
        <w:rPr>
          <w:sz w:val="16"/>
        </w:rPr>
        <w:t xml:space="preserve"> Prowler robots and sent them to attack Wakanda. His plan was however foiled in time by </w:t>
      </w:r>
      <w:proofErr w:type="spellStart"/>
      <w:r w:rsidRPr="00244867">
        <w:rPr>
          <w:sz w:val="16"/>
        </w:rPr>
        <w:t>T'Challa</w:t>
      </w:r>
      <w:proofErr w:type="spellEnd"/>
      <w:r w:rsidRPr="00244867">
        <w:rPr>
          <w:sz w:val="16"/>
        </w:rPr>
        <w:t xml:space="preserve">. </w:t>
      </w:r>
      <w:r w:rsidRPr="00244867">
        <w:rPr>
          <w:rStyle w:val="StyleUnderline"/>
        </w:rPr>
        <w:t>These Prowlers are near-indestructible machines and were sometimes also referred to as Doomsday bots.</w:t>
      </w:r>
      <w:r>
        <w:rPr>
          <w:rStyle w:val="StyleUnderline"/>
        </w:rPr>
        <w:t xml:space="preserve"> </w:t>
      </w:r>
      <w:r w:rsidRPr="00244867">
        <w:rPr>
          <w:sz w:val="16"/>
        </w:rPr>
        <w:t xml:space="preserve">So, in conclusion, </w:t>
      </w:r>
      <w:r w:rsidRPr="00244867">
        <w:rPr>
          <w:rStyle w:val="Emphasis"/>
        </w:rPr>
        <w:t>Wakanda does have WMDs</w:t>
      </w:r>
      <w:r w:rsidRPr="00244867">
        <w:rPr>
          <w:sz w:val="16"/>
        </w:rPr>
        <w:t>. But I don't recall the Black Panther actually using them (to destroy cities etc.).</w:t>
      </w:r>
    </w:p>
    <w:p w:rsidR="00DD24B1" w:rsidRDefault="00DD24B1" w:rsidP="00DD24B1">
      <w:pPr>
        <w:pStyle w:val="Heading2"/>
      </w:pPr>
      <w:r>
        <w:t>AFF</w:t>
      </w:r>
    </w:p>
    <w:p w:rsidR="00E42E4C" w:rsidRDefault="00DD24B1" w:rsidP="00DD24B1">
      <w:pPr>
        <w:pStyle w:val="Heading2"/>
      </w:pPr>
      <w:r>
        <w:t>2AC</w:t>
      </w:r>
    </w:p>
    <w:p w:rsidR="00DD24B1" w:rsidRPr="00DD24B1" w:rsidRDefault="00DD24B1" w:rsidP="00DD24B1">
      <w:pPr>
        <w:pStyle w:val="Heading3"/>
      </w:pPr>
      <w:r>
        <w:t>Perm</w:t>
      </w:r>
    </w:p>
    <w:p w:rsidR="00DD24B1" w:rsidRDefault="00DD24B1" w:rsidP="00DD24B1">
      <w:pPr>
        <w:pStyle w:val="Heading4"/>
        <w:rPr>
          <w:rFonts w:asciiTheme="majorHAnsi" w:hAnsiTheme="majorHAnsi"/>
        </w:rPr>
      </w:pPr>
      <w:r w:rsidRPr="003F53F5">
        <w:rPr>
          <w:rFonts w:asciiTheme="majorHAnsi" w:hAnsiTheme="majorHAnsi"/>
        </w:rPr>
        <w:t>Policy centered scenario planning</w:t>
      </w:r>
      <w:r>
        <w:rPr>
          <w:rFonts w:asciiTheme="majorHAnsi" w:hAnsiTheme="majorHAnsi"/>
        </w:rPr>
        <w:t xml:space="preserve"> and analysis</w:t>
      </w:r>
      <w:r w:rsidRPr="003F53F5">
        <w:rPr>
          <w:rFonts w:asciiTheme="majorHAnsi" w:hAnsiTheme="majorHAnsi"/>
        </w:rPr>
        <w:t xml:space="preserve"> is key to this sabotag</w:t>
      </w:r>
      <w:r>
        <w:rPr>
          <w:rFonts w:asciiTheme="majorHAnsi" w:hAnsiTheme="majorHAnsi"/>
        </w:rPr>
        <w:t>e that Afrofuturism engages in</w:t>
      </w:r>
    </w:p>
    <w:p w:rsidR="00DD24B1" w:rsidRPr="00771303" w:rsidRDefault="00DD24B1" w:rsidP="00DD24B1">
      <w:pPr>
        <w:rPr>
          <w:sz w:val="16"/>
        </w:rPr>
      </w:pPr>
      <w:proofErr w:type="spellStart"/>
      <w:r w:rsidRPr="0086127B">
        <w:rPr>
          <w:rStyle w:val="Style13ptBold"/>
        </w:rPr>
        <w:t>Barma</w:t>
      </w:r>
      <w:proofErr w:type="spellEnd"/>
      <w:r w:rsidRPr="0086127B">
        <w:rPr>
          <w:rStyle w:val="Style13ptBold"/>
        </w:rPr>
        <w:t xml:space="preserve"> et al. 16</w:t>
      </w:r>
      <w:r>
        <w:t xml:space="preserve"> </w:t>
      </w:r>
      <w:r w:rsidRPr="00771303">
        <w:rPr>
          <w:sz w:val="16"/>
        </w:rPr>
        <w:t>(</w:t>
      </w:r>
      <w:proofErr w:type="spellStart"/>
      <w:r w:rsidRPr="00771303">
        <w:rPr>
          <w:sz w:val="16"/>
        </w:rPr>
        <w:t>Naazneen</w:t>
      </w:r>
      <w:proofErr w:type="spellEnd"/>
      <w:r w:rsidRPr="00771303">
        <w:rPr>
          <w:sz w:val="16"/>
        </w:rPr>
        <w:t xml:space="preserve"> </w:t>
      </w:r>
      <w:proofErr w:type="spellStart"/>
      <w:r w:rsidRPr="00771303">
        <w:rPr>
          <w:sz w:val="16"/>
        </w:rPr>
        <w:t>Barma</w:t>
      </w:r>
      <w:proofErr w:type="spellEnd"/>
      <w:r w:rsidRPr="00771303">
        <w:rPr>
          <w:sz w:val="16"/>
        </w:rPr>
        <w:t xml:space="preserve">,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t>
      </w:r>
      <w:proofErr w:type="spellStart"/>
      <w:r w:rsidRPr="00771303">
        <w:rPr>
          <w:sz w:val="16"/>
        </w:rPr>
        <w:t>Whitlark</w:t>
      </w:r>
      <w:proofErr w:type="spellEnd"/>
      <w:r w:rsidRPr="00771303">
        <w:rPr>
          <w:sz w:val="16"/>
        </w:rPr>
        <w:t xml:space="preserve">, PhD in Political Science from GWU, Post-Doctoral Research Fellow with the Project on Managing the Atom and International Security Program within the </w:t>
      </w:r>
      <w:proofErr w:type="spellStart"/>
      <w:r w:rsidRPr="00771303">
        <w:rPr>
          <w:sz w:val="16"/>
        </w:rPr>
        <w:t>Belfer</w:t>
      </w:r>
      <w:proofErr w:type="spellEnd"/>
      <w:r w:rsidRPr="00771303">
        <w:rPr>
          <w:sz w:val="16"/>
        </w:rPr>
        <w:t xml:space="preserve"> Center for Science and International Affairs at Harvard,</w:t>
      </w:r>
      <w:r>
        <w:rPr>
          <w:sz w:val="16"/>
        </w:rPr>
        <w:t xml:space="preserve"> May 2016.</w:t>
      </w:r>
      <w:r w:rsidRPr="00771303">
        <w:rPr>
          <w:sz w:val="16"/>
        </w:rPr>
        <w:t xml:space="preserve"> “‘Imagine a World in Which’: Using Scenarios in Political Science,” International Studies Perspectives 17 (2), pp. 1-19, </w:t>
      </w:r>
      <w:hyperlink r:id="rId10" w:history="1">
        <w:r w:rsidRPr="00771303">
          <w:rPr>
            <w:rStyle w:val="Hyperlink"/>
            <w:sz w:val="16"/>
          </w:rPr>
          <w:t>http://www.naazneenbarma.com/uploads/2/9/6/9/29695681/using_scenarios_in_political_science_isp_2015.pdf</w:t>
        </w:r>
      </w:hyperlink>
      <w:r w:rsidRPr="00771303">
        <w:rPr>
          <w:sz w:val="16"/>
        </w:rPr>
        <w:t>)</w:t>
      </w:r>
    </w:p>
    <w:p w:rsidR="00DD24B1" w:rsidRPr="00DD24B1" w:rsidRDefault="00DD24B1" w:rsidP="00DD24B1">
      <w:pPr>
        <w:widowControl w:val="0"/>
        <w:autoSpaceDE w:val="0"/>
        <w:autoSpaceDN w:val="0"/>
        <w:adjustRightInd w:val="0"/>
        <w:spacing w:after="0" w:line="240" w:lineRule="auto"/>
        <w:rPr>
          <w:rFonts w:asciiTheme="majorHAnsi" w:hAnsiTheme="majorHAnsi" w:cs="AppleSystemUIFont"/>
          <w:color w:val="000000" w:themeColor="text1"/>
          <w:sz w:val="24"/>
        </w:rPr>
      </w:pPr>
      <w:r w:rsidRPr="003F53F5">
        <w:rPr>
          <w:rFonts w:asciiTheme="majorHAnsi" w:hAnsiTheme="majorHAnsi" w:cs="AppleSystemUIFont"/>
          <w:color w:val="000000" w:themeColor="text1"/>
          <w:sz w:val="24"/>
        </w:rPr>
        <w:t>Y</w:t>
      </w:r>
      <w:r w:rsidRPr="003F53F5">
        <w:rPr>
          <w:rFonts w:asciiTheme="majorHAnsi" w:hAnsiTheme="majorHAnsi" w:cs="AppleSystemUIFont"/>
          <w:color w:val="000000" w:themeColor="text1"/>
          <w:sz w:val="24"/>
          <w:u w:val="single"/>
        </w:rPr>
        <w:t xml:space="preserve">et enhancing communication between scholars and policymakers is only one component of bridging the gap between international affairs theory and practice. Another crucial component of this bridge is the generation of substantive research programs that are actually policy relevant—a challenge to which less concerted at- </w:t>
      </w:r>
      <w:proofErr w:type="spellStart"/>
      <w:r w:rsidRPr="003F53F5">
        <w:rPr>
          <w:rFonts w:asciiTheme="majorHAnsi" w:hAnsiTheme="majorHAnsi" w:cs="AppleSystemUIFont"/>
          <w:color w:val="000000" w:themeColor="text1"/>
          <w:sz w:val="24"/>
          <w:u w:val="single"/>
        </w:rPr>
        <w:t>tention</w:t>
      </w:r>
      <w:proofErr w:type="spellEnd"/>
      <w:r w:rsidRPr="003F53F5">
        <w:rPr>
          <w:rFonts w:asciiTheme="majorHAnsi" w:hAnsiTheme="majorHAnsi" w:cs="AppleSystemUIFont"/>
          <w:color w:val="000000" w:themeColor="text1"/>
          <w:sz w:val="24"/>
          <w:u w:val="single"/>
        </w:rPr>
        <w:t xml:space="preserve"> has been paid.</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16"/>
          <w:szCs w:val="16"/>
        </w:rPr>
        <w:t xml:space="preserve">The dual challenges of bridging the gap are especially acute for graduate students, a particular irony since many enter the discipline with the ex- </w:t>
      </w:r>
      <w:proofErr w:type="spellStart"/>
      <w:r w:rsidRPr="003F53F5">
        <w:rPr>
          <w:rFonts w:asciiTheme="majorHAnsi" w:hAnsiTheme="majorHAnsi" w:cs="AppleSystemUIFont"/>
          <w:color w:val="000000" w:themeColor="text1"/>
          <w:sz w:val="16"/>
          <w:szCs w:val="16"/>
        </w:rPr>
        <w:t>plicit</w:t>
      </w:r>
      <w:proofErr w:type="spellEnd"/>
      <w:r w:rsidRPr="003F53F5">
        <w:rPr>
          <w:rFonts w:asciiTheme="majorHAnsi" w:hAnsiTheme="majorHAnsi" w:cs="AppleSystemUIFont"/>
          <w:color w:val="000000" w:themeColor="text1"/>
          <w:sz w:val="16"/>
          <w:szCs w:val="16"/>
        </w:rPr>
        <w:t xml:space="preserve"> hope of informing policy. In a field that has an admirable devotion to </w:t>
      </w:r>
      <w:proofErr w:type="spellStart"/>
      <w:r w:rsidRPr="003F53F5">
        <w:rPr>
          <w:rFonts w:asciiTheme="majorHAnsi" w:hAnsiTheme="majorHAnsi" w:cs="AppleSystemUIFont"/>
          <w:color w:val="000000" w:themeColor="text1"/>
          <w:sz w:val="16"/>
          <w:szCs w:val="16"/>
        </w:rPr>
        <w:t>peda</w:t>
      </w:r>
      <w:proofErr w:type="spellEnd"/>
      <w:r w:rsidRPr="003F53F5">
        <w:rPr>
          <w:rFonts w:asciiTheme="majorHAnsi" w:hAnsiTheme="majorHAnsi" w:cs="AppleSystemUIFont"/>
          <w:color w:val="000000" w:themeColor="text1"/>
          <w:sz w:val="16"/>
          <w:szCs w:val="16"/>
        </w:rPr>
        <w:t xml:space="preserve">- </w:t>
      </w:r>
      <w:proofErr w:type="spellStart"/>
      <w:r w:rsidRPr="003F53F5">
        <w:rPr>
          <w:rFonts w:asciiTheme="majorHAnsi" w:hAnsiTheme="majorHAnsi" w:cs="AppleSystemUIFont"/>
          <w:color w:val="000000" w:themeColor="text1"/>
          <w:sz w:val="16"/>
          <w:szCs w:val="16"/>
        </w:rPr>
        <w:t>gogical</w:t>
      </w:r>
      <w:proofErr w:type="spellEnd"/>
      <w:r w:rsidRPr="003F53F5">
        <w:rPr>
          <w:rFonts w:asciiTheme="majorHAnsi" w:hAnsiTheme="majorHAnsi" w:cs="AppleSystemUIFont"/>
          <w:color w:val="000000" w:themeColor="text1"/>
          <w:sz w:val="16"/>
          <w:szCs w:val="16"/>
        </w:rPr>
        <w:t xml:space="preserve"> self-reflection,</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24"/>
          <w:u w:val="single"/>
        </w:rPr>
        <w:t>strikingly little attention is paid to techniques for generating policy-relevant ideas for dissertation and other research topics.</w:t>
      </w:r>
      <w:r w:rsidRPr="003F53F5">
        <w:rPr>
          <w:rFonts w:asciiTheme="majorHAnsi" w:hAnsiTheme="majorHAnsi" w:cs="AppleSystemUIFont"/>
          <w:color w:val="000000" w:themeColor="text1"/>
          <w:sz w:val="24"/>
        </w:rPr>
        <w:t xml:space="preserve"> Although </w:t>
      </w:r>
      <w:r w:rsidRPr="003F53F5">
        <w:rPr>
          <w:rFonts w:asciiTheme="majorHAnsi" w:hAnsiTheme="majorHAnsi" w:cs="AppleSystemUIFont"/>
          <w:color w:val="000000" w:themeColor="text1"/>
          <w:sz w:val="24"/>
          <w:u w:val="single"/>
        </w:rPr>
        <w:t>numerous articles and conference workshops are devoted to the importance of experiential and problem-based learning, especially through techniques of simulation that emu- late policymaking processes</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16"/>
          <w:szCs w:val="16"/>
        </w:rPr>
        <w:t>(Loggins 2009; Butcher 2012; Glasgow 2012; Rothman 2012; DiCicco 2014), little has been written about the use of such techniques for generating and developing innovative research ideas. This article outlines an experiential and</w:t>
      </w:r>
      <w:r w:rsidRPr="003F53F5">
        <w:rPr>
          <w:rFonts w:asciiTheme="majorHAnsi" w:hAnsiTheme="majorHAnsi" w:cs="AppleSystemUIFont"/>
          <w:color w:val="000000" w:themeColor="text1"/>
          <w:sz w:val="24"/>
        </w:rPr>
        <w:t xml:space="preserve"> </w:t>
      </w:r>
      <w:r w:rsidRPr="00191AC1">
        <w:rPr>
          <w:rFonts w:asciiTheme="majorHAnsi" w:hAnsiTheme="majorHAnsi" w:cs="AppleSystemUIFont"/>
          <w:b/>
          <w:bCs/>
          <w:color w:val="000000" w:themeColor="text1"/>
          <w:sz w:val="24"/>
          <w:u w:val="single"/>
        </w:rPr>
        <w:t>problem-based approac</w:t>
      </w:r>
      <w:r w:rsidRPr="003F53F5">
        <w:rPr>
          <w:rFonts w:asciiTheme="majorHAnsi" w:hAnsiTheme="majorHAnsi" w:cs="AppleSystemUIFont"/>
          <w:color w:val="000000" w:themeColor="text1"/>
          <w:sz w:val="24"/>
          <w:u w:val="single"/>
        </w:rPr>
        <w:t xml:space="preserve">h to </w:t>
      </w:r>
      <w:r w:rsidRPr="00191AC1">
        <w:rPr>
          <w:rFonts w:asciiTheme="majorHAnsi" w:hAnsiTheme="majorHAnsi" w:cs="AppleSystemUIFont"/>
          <w:b/>
          <w:bCs/>
          <w:color w:val="000000" w:themeColor="text1"/>
          <w:sz w:val="24"/>
          <w:u w:val="single"/>
        </w:rPr>
        <w:t>develop</w:t>
      </w:r>
      <w:r w:rsidRPr="003F53F5">
        <w:rPr>
          <w:rFonts w:asciiTheme="majorHAnsi" w:hAnsiTheme="majorHAnsi" w:cs="AppleSystemUIFont"/>
          <w:color w:val="000000" w:themeColor="text1"/>
          <w:sz w:val="24"/>
          <w:u w:val="single"/>
        </w:rPr>
        <w:t xml:space="preserve">ing </w:t>
      </w:r>
      <w:r w:rsidRPr="00191AC1">
        <w:rPr>
          <w:rFonts w:asciiTheme="majorHAnsi" w:hAnsiTheme="majorHAnsi" w:cs="AppleSystemUIFont"/>
          <w:b/>
          <w:bCs/>
          <w:color w:val="000000" w:themeColor="text1"/>
          <w:sz w:val="24"/>
          <w:u w:val="single"/>
        </w:rPr>
        <w:t>a political science research program using scenario analysis</w:t>
      </w:r>
      <w:r w:rsidRPr="003F53F5">
        <w:rPr>
          <w:rFonts w:asciiTheme="majorHAnsi" w:hAnsiTheme="majorHAnsi" w:cs="AppleSystemUIFont"/>
          <w:color w:val="000000" w:themeColor="text1"/>
          <w:sz w:val="24"/>
          <w:u w:val="single"/>
        </w:rPr>
        <w:t>.</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16"/>
          <w:szCs w:val="16"/>
        </w:rPr>
        <w:t xml:space="preserve">It focuses especially on illuminating the research generation and pedagogical benefits of this tech- </w:t>
      </w:r>
      <w:proofErr w:type="spellStart"/>
      <w:r w:rsidRPr="003F53F5">
        <w:rPr>
          <w:rFonts w:asciiTheme="majorHAnsi" w:hAnsiTheme="majorHAnsi" w:cs="AppleSystemUIFont"/>
          <w:color w:val="000000" w:themeColor="text1"/>
          <w:sz w:val="16"/>
          <w:szCs w:val="16"/>
        </w:rPr>
        <w:t>nique</w:t>
      </w:r>
      <w:proofErr w:type="spellEnd"/>
      <w:r w:rsidRPr="003F53F5">
        <w:rPr>
          <w:rFonts w:asciiTheme="majorHAnsi" w:hAnsiTheme="majorHAnsi" w:cs="AppleSystemUIFont"/>
          <w:color w:val="000000" w:themeColor="text1"/>
          <w:sz w:val="16"/>
          <w:szCs w:val="16"/>
        </w:rPr>
        <w:t xml:space="preserv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w:t>
      </w:r>
      <w:proofErr w:type="spellStart"/>
      <w:r w:rsidRPr="003F53F5">
        <w:rPr>
          <w:rFonts w:asciiTheme="majorHAnsi" w:hAnsiTheme="majorHAnsi" w:cs="AppleSystemUIFont"/>
          <w:color w:val="000000" w:themeColor="text1"/>
          <w:sz w:val="16"/>
          <w:szCs w:val="16"/>
        </w:rPr>
        <w:t>sce</w:t>
      </w:r>
      <w:proofErr w:type="spellEnd"/>
      <w:r w:rsidRPr="003F53F5">
        <w:rPr>
          <w:rFonts w:asciiTheme="majorHAnsi" w:hAnsiTheme="majorHAnsi" w:cs="AppleSystemUIFont"/>
          <w:color w:val="000000" w:themeColor="text1"/>
          <w:sz w:val="16"/>
          <w:szCs w:val="16"/>
        </w:rPr>
        <w:t xml:space="preserve">- </w:t>
      </w:r>
      <w:proofErr w:type="spellStart"/>
      <w:r w:rsidRPr="003F53F5">
        <w:rPr>
          <w:rFonts w:asciiTheme="majorHAnsi" w:hAnsiTheme="majorHAnsi" w:cs="AppleSystemUIFont"/>
          <w:color w:val="000000" w:themeColor="text1"/>
          <w:sz w:val="16"/>
          <w:szCs w:val="16"/>
        </w:rPr>
        <w:t>nario</w:t>
      </w:r>
      <w:proofErr w:type="spellEnd"/>
      <w:r w:rsidRPr="003F53F5">
        <w:rPr>
          <w:rFonts w:asciiTheme="majorHAnsi" w:hAnsiTheme="majorHAnsi" w:cs="AppleSystemUIFont"/>
          <w:color w:val="000000" w:themeColor="text1"/>
          <w:sz w:val="16"/>
          <w:szCs w:val="16"/>
        </w:rPr>
        <w:t xml:space="preserve"> analysis and considers the utility of the technique in political science. We </w:t>
      </w:r>
      <w:proofErr w:type="spellStart"/>
      <w:r w:rsidRPr="003F53F5">
        <w:rPr>
          <w:rFonts w:asciiTheme="majorHAnsi" w:hAnsiTheme="majorHAnsi" w:cs="AppleSystemUIFont"/>
          <w:color w:val="000000" w:themeColor="text1"/>
          <w:sz w:val="16"/>
          <w:szCs w:val="16"/>
        </w:rPr>
        <w:t>ar</w:t>
      </w:r>
      <w:proofErr w:type="spellEnd"/>
      <w:r w:rsidRPr="003F53F5">
        <w:rPr>
          <w:rFonts w:asciiTheme="majorHAnsi" w:hAnsiTheme="majorHAnsi" w:cs="AppleSystemUIFont"/>
          <w:color w:val="000000" w:themeColor="text1"/>
          <w:sz w:val="16"/>
          <w:szCs w:val="16"/>
        </w:rPr>
        <w:t xml:space="preserve">- </w:t>
      </w:r>
      <w:proofErr w:type="spellStart"/>
      <w:r w:rsidRPr="003F53F5">
        <w:rPr>
          <w:rFonts w:asciiTheme="majorHAnsi" w:hAnsiTheme="majorHAnsi" w:cs="AppleSystemUIFont"/>
          <w:color w:val="000000" w:themeColor="text1"/>
          <w:sz w:val="16"/>
          <w:szCs w:val="16"/>
        </w:rPr>
        <w:t>gue</w:t>
      </w:r>
      <w:proofErr w:type="spellEnd"/>
      <w:r w:rsidRPr="003F53F5">
        <w:rPr>
          <w:rFonts w:asciiTheme="majorHAnsi" w:hAnsiTheme="majorHAnsi" w:cs="AppleSystemUIFont"/>
          <w:color w:val="000000" w:themeColor="text1"/>
          <w:sz w:val="16"/>
          <w:szCs w:val="16"/>
        </w:rPr>
        <w:t xml:space="preserve"> that </w:t>
      </w:r>
      <w:r w:rsidRPr="00191AC1">
        <w:rPr>
          <w:rFonts w:asciiTheme="majorHAnsi" w:hAnsiTheme="majorHAnsi" w:cs="AppleSystemUIFont"/>
          <w:b/>
          <w:bCs/>
          <w:color w:val="000000" w:themeColor="text1"/>
          <w:sz w:val="24"/>
          <w:u w:val="single"/>
        </w:rPr>
        <w:t>scenario analysis should be viewed as a tool to stimulate problem-based learning for doctoral students and discuss the broader scholarly benefits of using scenarios to help generate research ideas</w:t>
      </w:r>
      <w:r w:rsidRPr="00191AC1">
        <w:rPr>
          <w:rFonts w:asciiTheme="majorHAnsi" w:hAnsiTheme="majorHAnsi" w:cs="AppleSystemUIFont"/>
          <w:b/>
          <w:bCs/>
          <w:color w:val="000000" w:themeColor="text1"/>
          <w:sz w:val="16"/>
          <w:szCs w:val="16"/>
          <w:u w:val="single"/>
        </w:rPr>
        <w:t>.</w:t>
      </w:r>
      <w:r w:rsidRPr="003F53F5">
        <w:rPr>
          <w:rFonts w:asciiTheme="majorHAnsi" w:hAnsiTheme="majorHAnsi" w:cs="AppleSystemUIFont"/>
          <w:color w:val="000000" w:themeColor="text1"/>
          <w:sz w:val="16"/>
          <w:szCs w:val="16"/>
        </w:rPr>
        <w:t xml:space="preserve"> The second section details the manner in which NEFPC deploys scenario analysis. The third section reflects upon some of the concrete scholarly benefits that have been realized from the scenario for- mat. The fourth section offers insights on the pedagogical potential associated with using scenarios in the classroom across levels of study. A brief conclusion re- </w:t>
      </w:r>
      <w:proofErr w:type="spellStart"/>
      <w:r w:rsidRPr="003F53F5">
        <w:rPr>
          <w:rFonts w:asciiTheme="majorHAnsi" w:hAnsiTheme="majorHAnsi" w:cs="AppleSystemUIFont"/>
          <w:color w:val="000000" w:themeColor="text1"/>
          <w:sz w:val="16"/>
          <w:szCs w:val="16"/>
        </w:rPr>
        <w:t>flects</w:t>
      </w:r>
      <w:proofErr w:type="spellEnd"/>
      <w:r w:rsidRPr="003F53F5">
        <w:rPr>
          <w:rFonts w:asciiTheme="majorHAnsi" w:hAnsiTheme="majorHAnsi" w:cs="AppleSystemUIFont"/>
          <w:color w:val="000000" w:themeColor="text1"/>
          <w:sz w:val="16"/>
          <w:szCs w:val="16"/>
        </w:rPr>
        <w:t xml:space="preserve"> on the importance of developing specific techniques to aid those who wish to generate political science scholarship of relevance to the policy world. What Are Scenarios and Why Use Them in Political Science?</w:t>
      </w:r>
      <w:r w:rsidRPr="003F53F5">
        <w:rPr>
          <w:rFonts w:asciiTheme="majorHAnsi" w:hAnsiTheme="majorHAnsi" w:cs="AppleSystemUIFont"/>
          <w:color w:val="000000" w:themeColor="text1"/>
        </w:rPr>
        <w:t xml:space="preserve"> </w:t>
      </w:r>
      <w:r w:rsidRPr="003F53F5">
        <w:rPr>
          <w:rFonts w:asciiTheme="majorHAnsi" w:hAnsiTheme="majorHAnsi" w:cs="AppleSystemUIFont"/>
          <w:color w:val="000000" w:themeColor="text1"/>
          <w:u w:val="single"/>
        </w:rPr>
        <w:t xml:space="preserve">Scenario analysis is </w:t>
      </w:r>
      <w:r w:rsidRPr="003F53F5">
        <w:rPr>
          <w:rFonts w:asciiTheme="majorHAnsi" w:hAnsiTheme="majorHAnsi" w:cs="AppleSystemUIFont"/>
          <w:color w:val="000000" w:themeColor="text1"/>
          <w:sz w:val="16"/>
          <w:szCs w:val="16"/>
        </w:rPr>
        <w:t>perceived most commonly as</w:t>
      </w:r>
      <w:r w:rsidRPr="003F53F5">
        <w:rPr>
          <w:rFonts w:asciiTheme="majorHAnsi" w:hAnsiTheme="majorHAnsi" w:cs="AppleSystemUIFont"/>
          <w:color w:val="000000" w:themeColor="text1"/>
        </w:rPr>
        <w:t xml:space="preserve"> </w:t>
      </w:r>
      <w:r w:rsidRPr="003F53F5">
        <w:rPr>
          <w:rFonts w:asciiTheme="majorHAnsi" w:hAnsiTheme="majorHAnsi" w:cs="AppleSystemUIFont"/>
          <w:color w:val="000000" w:themeColor="text1"/>
          <w:u w:val="single"/>
        </w:rPr>
        <w:t>a technique for examining the robustness of strategy</w:t>
      </w:r>
      <w:r w:rsidRPr="003F53F5">
        <w:rPr>
          <w:rFonts w:asciiTheme="majorHAnsi" w:hAnsiTheme="majorHAnsi" w:cs="AppleSystemUIFont"/>
          <w:color w:val="000000" w:themeColor="text1"/>
        </w:rPr>
        <w:t xml:space="preserve">. </w:t>
      </w:r>
      <w:r w:rsidRPr="003F53F5">
        <w:rPr>
          <w:rFonts w:asciiTheme="majorHAnsi" w:hAnsiTheme="majorHAnsi" w:cs="AppleSystemUIFont"/>
          <w:color w:val="000000" w:themeColor="text1"/>
          <w:sz w:val="16"/>
          <w:szCs w:val="16"/>
        </w:rPr>
        <w:t>It can immerse decision makers in future states that go be- yond conventional extrapolations of current trends, preparing them to take ad- vantage of unexpected opportunities and to protect themselves from adverse exogenous shocks.</w:t>
      </w:r>
      <w:r w:rsidRPr="003F53F5">
        <w:rPr>
          <w:rFonts w:asciiTheme="majorHAnsi" w:hAnsiTheme="majorHAnsi" w:cs="AppleSystemUIFont"/>
          <w:color w:val="000000" w:themeColor="text1"/>
          <w:sz w:val="24"/>
        </w:rPr>
        <w:t xml:space="preserve"> </w:t>
      </w:r>
      <w:r w:rsidRPr="00191AC1">
        <w:rPr>
          <w:rFonts w:asciiTheme="majorHAnsi" w:hAnsiTheme="majorHAnsi" w:cs="AppleSystemUIFont"/>
          <w:b/>
          <w:bCs/>
          <w:color w:val="000000" w:themeColor="text1"/>
          <w:sz w:val="24"/>
          <w:u w:val="single"/>
        </w:rPr>
        <w:t>The global petroleum company Shell</w:t>
      </w:r>
      <w:r w:rsidRPr="003F53F5">
        <w:rPr>
          <w:rFonts w:asciiTheme="majorHAnsi" w:hAnsiTheme="majorHAnsi" w:cs="AppleSystemUIFont"/>
          <w:color w:val="000000" w:themeColor="text1"/>
          <w:sz w:val="24"/>
          <w:u w:val="single"/>
        </w:rPr>
        <w:t xml:space="preserve">, a pioneer of the </w:t>
      </w:r>
      <w:r w:rsidRPr="003F53F5">
        <w:rPr>
          <w:rFonts w:asciiTheme="majorHAnsi" w:hAnsiTheme="majorHAnsi"/>
          <w:color w:val="000000" w:themeColor="text1"/>
          <w:sz w:val="24"/>
          <w:u w:val="single"/>
        </w:rPr>
        <w:t xml:space="preserve">technique, </w:t>
      </w:r>
      <w:r w:rsidRPr="00191AC1">
        <w:rPr>
          <w:rFonts w:asciiTheme="majorHAnsi" w:hAnsiTheme="majorHAnsi"/>
          <w:b/>
          <w:bCs/>
          <w:color w:val="000000" w:themeColor="text1"/>
          <w:sz w:val="24"/>
          <w:u w:val="single"/>
        </w:rPr>
        <w:t xml:space="preserve">characterizes scenario analysis as the art of considering “what if” ques- </w:t>
      </w:r>
      <w:proofErr w:type="spellStart"/>
      <w:r w:rsidRPr="00191AC1">
        <w:rPr>
          <w:rFonts w:asciiTheme="majorHAnsi" w:hAnsiTheme="majorHAnsi"/>
          <w:b/>
          <w:bCs/>
          <w:color w:val="000000" w:themeColor="text1"/>
          <w:sz w:val="24"/>
          <w:u w:val="single"/>
        </w:rPr>
        <w:t>tions</w:t>
      </w:r>
      <w:proofErr w:type="spellEnd"/>
      <w:r w:rsidRPr="00191AC1">
        <w:rPr>
          <w:rFonts w:asciiTheme="majorHAnsi" w:hAnsiTheme="majorHAnsi"/>
          <w:b/>
          <w:bCs/>
          <w:color w:val="000000" w:themeColor="text1"/>
          <w:sz w:val="24"/>
          <w:u w:val="single"/>
        </w:rPr>
        <w:t xml:space="preserve"> about possible future world</w:t>
      </w:r>
      <w:r w:rsidRPr="003F53F5">
        <w:rPr>
          <w:rFonts w:asciiTheme="majorHAnsi" w:hAnsiTheme="majorHAnsi"/>
          <w:color w:val="000000" w:themeColor="text1"/>
          <w:sz w:val="24"/>
          <w:u w:val="single"/>
        </w:rPr>
        <w:t>s</w:t>
      </w:r>
      <w:r w:rsidRPr="003F53F5">
        <w:rPr>
          <w:rFonts w:asciiTheme="majorHAnsi" w:hAnsiTheme="majorHAnsi"/>
          <w:color w:val="000000" w:themeColor="text1"/>
          <w:sz w:val="24"/>
        </w:rPr>
        <w:t xml:space="preserve">. </w:t>
      </w:r>
      <w:r w:rsidRPr="003F53F5">
        <w:rPr>
          <w:rFonts w:asciiTheme="majorHAnsi" w:hAnsiTheme="majorHAnsi"/>
          <w:color w:val="000000" w:themeColor="text1"/>
          <w:sz w:val="16"/>
          <w:szCs w:val="16"/>
        </w:rPr>
        <w:t xml:space="preserve">Scenario analysis is thus typically seen as serv- </w:t>
      </w:r>
      <w:proofErr w:type="spellStart"/>
      <w:r w:rsidRPr="003F53F5">
        <w:rPr>
          <w:rFonts w:asciiTheme="majorHAnsi" w:hAnsiTheme="majorHAnsi"/>
          <w:color w:val="000000" w:themeColor="text1"/>
          <w:sz w:val="16"/>
          <w:szCs w:val="16"/>
        </w:rPr>
        <w:t>ing</w:t>
      </w:r>
      <w:proofErr w:type="spellEnd"/>
      <w:r w:rsidRPr="003F53F5">
        <w:rPr>
          <w:rFonts w:asciiTheme="majorHAnsi" w:hAnsiTheme="majorHAnsi"/>
          <w:color w:val="000000" w:themeColor="text1"/>
          <w:sz w:val="16"/>
          <w:szCs w:val="16"/>
        </w:rPr>
        <w:t xml:space="preserve"> the purposes of corporate planning or as a policy tool to be used in combination with simulations of decision making. Yet scenario analysis is not in- </w:t>
      </w:r>
      <w:proofErr w:type="spellStart"/>
      <w:r w:rsidRPr="003F53F5">
        <w:rPr>
          <w:rFonts w:asciiTheme="majorHAnsi" w:hAnsiTheme="majorHAnsi"/>
          <w:color w:val="000000" w:themeColor="text1"/>
          <w:sz w:val="16"/>
          <w:szCs w:val="16"/>
        </w:rPr>
        <w:t>herently</w:t>
      </w:r>
      <w:proofErr w:type="spellEnd"/>
      <w:r w:rsidRPr="003F53F5">
        <w:rPr>
          <w:rFonts w:asciiTheme="majorHAnsi" w:hAnsiTheme="majorHAnsi"/>
          <w:color w:val="000000" w:themeColor="text1"/>
          <w:sz w:val="16"/>
          <w:szCs w:val="16"/>
        </w:rPr>
        <w:t xml:space="preserve"> limited to these uses. This section provides a brief overview of the </w:t>
      </w:r>
      <w:proofErr w:type="spellStart"/>
      <w:r w:rsidRPr="003F53F5">
        <w:rPr>
          <w:rFonts w:asciiTheme="majorHAnsi" w:hAnsiTheme="majorHAnsi"/>
          <w:color w:val="000000" w:themeColor="text1"/>
          <w:sz w:val="16"/>
          <w:szCs w:val="16"/>
        </w:rPr>
        <w:t>prac</w:t>
      </w:r>
      <w:proofErr w:type="spellEnd"/>
      <w:r w:rsidRPr="003F53F5">
        <w:rPr>
          <w:rFonts w:asciiTheme="majorHAnsi" w:hAnsiTheme="majorHAnsi"/>
          <w:color w:val="000000" w:themeColor="text1"/>
          <w:sz w:val="16"/>
          <w:szCs w:val="16"/>
        </w:rPr>
        <w:t>- tice of scenario analysis and the motivations underpinning its uses. It then</w:t>
      </w:r>
      <w:r w:rsidRPr="003F53F5">
        <w:rPr>
          <w:rFonts w:asciiTheme="majorHAnsi" w:hAnsiTheme="majorHAnsi"/>
          <w:color w:val="000000" w:themeColor="text1"/>
          <w:sz w:val="24"/>
        </w:rPr>
        <w:t xml:space="preserve"> </w:t>
      </w:r>
      <w:r w:rsidRPr="003F53F5">
        <w:rPr>
          <w:rFonts w:asciiTheme="majorHAnsi" w:hAnsiTheme="majorHAnsi"/>
          <w:color w:val="000000" w:themeColor="text1"/>
          <w:sz w:val="24"/>
          <w:u w:val="single"/>
        </w:rPr>
        <w:t xml:space="preserve">makes a case for the utility of the technique for political science scholarship </w:t>
      </w:r>
      <w:r w:rsidRPr="003F53F5">
        <w:rPr>
          <w:rFonts w:asciiTheme="majorHAnsi" w:hAnsiTheme="majorHAnsi"/>
          <w:color w:val="000000" w:themeColor="text1"/>
          <w:sz w:val="16"/>
          <w:szCs w:val="16"/>
        </w:rPr>
        <w:t xml:space="preserve">and de- scribes how the scenarios deployed at NEFPC were created. </w:t>
      </w:r>
      <w:r w:rsidRPr="003F53F5">
        <w:rPr>
          <w:rFonts w:asciiTheme="majorHAnsi" w:hAnsiTheme="majorHAnsi"/>
          <w:color w:val="000000" w:themeColor="text1"/>
          <w:sz w:val="24"/>
        </w:rPr>
        <w:t xml:space="preserve">The Art of Scenario Analysis </w:t>
      </w:r>
      <w:r w:rsidRPr="003F53F5">
        <w:rPr>
          <w:rFonts w:asciiTheme="majorHAnsi" w:hAnsiTheme="majorHAnsi"/>
          <w:color w:val="000000" w:themeColor="text1"/>
          <w:sz w:val="16"/>
          <w:szCs w:val="16"/>
        </w:rPr>
        <w:t>We characterize</w:t>
      </w:r>
      <w:r w:rsidRPr="003F53F5">
        <w:rPr>
          <w:rFonts w:asciiTheme="majorHAnsi" w:hAnsiTheme="majorHAnsi"/>
          <w:color w:val="000000" w:themeColor="text1"/>
          <w:sz w:val="24"/>
        </w:rPr>
        <w:t xml:space="preserve"> </w:t>
      </w:r>
      <w:r w:rsidRPr="003F53F5">
        <w:rPr>
          <w:rFonts w:asciiTheme="majorHAnsi" w:hAnsiTheme="majorHAnsi"/>
          <w:color w:val="000000" w:themeColor="text1"/>
          <w:sz w:val="24"/>
          <w:u w:val="single"/>
        </w:rPr>
        <w:t>scenario analysis</w:t>
      </w:r>
      <w:r w:rsidRPr="003F53F5">
        <w:rPr>
          <w:rFonts w:asciiTheme="majorHAnsi" w:hAnsiTheme="majorHAnsi"/>
          <w:color w:val="000000" w:themeColor="text1"/>
          <w:sz w:val="24"/>
        </w:rPr>
        <w:t xml:space="preserve"> </w:t>
      </w:r>
      <w:r w:rsidRPr="003F53F5">
        <w:rPr>
          <w:rFonts w:asciiTheme="majorHAnsi" w:hAnsiTheme="majorHAnsi"/>
          <w:color w:val="000000" w:themeColor="text1"/>
          <w:sz w:val="16"/>
          <w:szCs w:val="16"/>
        </w:rPr>
        <w:t>as</w:t>
      </w:r>
      <w:r w:rsidRPr="003F53F5">
        <w:rPr>
          <w:rFonts w:asciiTheme="majorHAnsi" w:hAnsiTheme="majorHAnsi"/>
          <w:color w:val="000000" w:themeColor="text1"/>
          <w:sz w:val="24"/>
        </w:rPr>
        <w:t xml:space="preserve"> </w:t>
      </w:r>
      <w:r w:rsidRPr="003F53F5">
        <w:rPr>
          <w:rFonts w:asciiTheme="majorHAnsi" w:hAnsiTheme="majorHAnsi"/>
          <w:color w:val="000000" w:themeColor="text1"/>
          <w:sz w:val="24"/>
          <w:u w:val="single"/>
        </w:rPr>
        <w:t xml:space="preserve">the art of juxtaposing current trends in </w:t>
      </w:r>
      <w:proofErr w:type="spellStart"/>
      <w:r w:rsidRPr="003F53F5">
        <w:rPr>
          <w:rFonts w:asciiTheme="majorHAnsi" w:hAnsiTheme="majorHAnsi"/>
          <w:color w:val="000000" w:themeColor="text1"/>
          <w:sz w:val="24"/>
          <w:u w:val="single"/>
        </w:rPr>
        <w:t>unex</w:t>
      </w:r>
      <w:proofErr w:type="spellEnd"/>
      <w:r w:rsidRPr="003F53F5">
        <w:rPr>
          <w:rFonts w:asciiTheme="majorHAnsi" w:hAnsiTheme="majorHAnsi"/>
          <w:color w:val="000000" w:themeColor="text1"/>
          <w:sz w:val="24"/>
          <w:u w:val="single"/>
        </w:rPr>
        <w:t xml:space="preserve">- </w:t>
      </w:r>
      <w:proofErr w:type="spellStart"/>
      <w:r w:rsidRPr="003F53F5">
        <w:rPr>
          <w:rFonts w:asciiTheme="majorHAnsi" w:hAnsiTheme="majorHAnsi"/>
          <w:color w:val="000000" w:themeColor="text1"/>
          <w:sz w:val="24"/>
          <w:u w:val="single"/>
        </w:rPr>
        <w:t>pected</w:t>
      </w:r>
      <w:proofErr w:type="spellEnd"/>
      <w:r w:rsidRPr="003F53F5">
        <w:rPr>
          <w:rFonts w:asciiTheme="majorHAnsi" w:hAnsiTheme="majorHAnsi"/>
          <w:color w:val="000000" w:themeColor="text1"/>
          <w:sz w:val="24"/>
          <w:u w:val="single"/>
        </w:rPr>
        <w:t xml:space="preserve"> combinations in order to articulate surprising and yet plausible futures</w:t>
      </w:r>
      <w:r w:rsidRPr="003F53F5">
        <w:rPr>
          <w:rFonts w:asciiTheme="majorHAnsi" w:hAnsiTheme="majorHAnsi"/>
          <w:color w:val="000000" w:themeColor="text1"/>
          <w:sz w:val="24"/>
        </w:rPr>
        <w:t xml:space="preserve">, </w:t>
      </w:r>
      <w:r w:rsidRPr="003F53F5">
        <w:rPr>
          <w:rFonts w:asciiTheme="majorHAnsi" w:hAnsiTheme="majorHAnsi"/>
          <w:color w:val="000000" w:themeColor="text1"/>
          <w:sz w:val="16"/>
          <w:szCs w:val="16"/>
        </w:rPr>
        <w:t xml:space="preserve">of- ten referred to as “alternative worlds.” Scenarios are thus explicitly not </w:t>
      </w:r>
      <w:proofErr w:type="gramStart"/>
      <w:r w:rsidRPr="003F53F5">
        <w:rPr>
          <w:rFonts w:asciiTheme="majorHAnsi" w:hAnsiTheme="majorHAnsi"/>
          <w:color w:val="000000" w:themeColor="text1"/>
          <w:sz w:val="16"/>
          <w:szCs w:val="16"/>
        </w:rPr>
        <w:t>forecasts</w:t>
      </w:r>
      <w:proofErr w:type="gramEnd"/>
      <w:r w:rsidRPr="003F53F5">
        <w:rPr>
          <w:rFonts w:asciiTheme="majorHAnsi" w:hAnsiTheme="majorHAnsi"/>
          <w:color w:val="000000" w:themeColor="text1"/>
          <w:sz w:val="16"/>
          <w:szCs w:val="16"/>
        </w:rPr>
        <w:t xml:space="preserve"> or projections based on linear extrapolations of contemporary patterns, and they are not hypothesis-based expert predictions.</w:t>
      </w:r>
      <w:r w:rsidRPr="003F53F5">
        <w:rPr>
          <w:rFonts w:asciiTheme="majorHAnsi" w:hAnsiTheme="majorHAnsi"/>
          <w:color w:val="000000" w:themeColor="text1"/>
          <w:sz w:val="24"/>
        </w:rPr>
        <w:t xml:space="preserve"> </w:t>
      </w:r>
      <w:r w:rsidRPr="00191AC1">
        <w:rPr>
          <w:rFonts w:asciiTheme="majorHAnsi" w:hAnsiTheme="majorHAnsi"/>
          <w:b/>
          <w:bCs/>
          <w:color w:val="000000" w:themeColor="text1"/>
          <w:sz w:val="24"/>
          <w:u w:val="single"/>
        </w:rPr>
        <w:t xml:space="preserve">Nor should they be equated with sim- </w:t>
      </w:r>
      <w:proofErr w:type="spellStart"/>
      <w:r w:rsidRPr="00191AC1">
        <w:rPr>
          <w:rFonts w:asciiTheme="majorHAnsi" w:hAnsiTheme="majorHAnsi"/>
          <w:b/>
          <w:bCs/>
          <w:color w:val="000000" w:themeColor="text1"/>
          <w:sz w:val="24"/>
          <w:u w:val="single"/>
        </w:rPr>
        <w:t>ulations</w:t>
      </w:r>
      <w:proofErr w:type="spellEnd"/>
      <w:r w:rsidRPr="00191AC1">
        <w:rPr>
          <w:rFonts w:asciiTheme="majorHAnsi" w:hAnsiTheme="majorHAnsi"/>
          <w:b/>
          <w:bCs/>
          <w:color w:val="000000" w:themeColor="text1"/>
          <w:sz w:val="24"/>
          <w:u w:val="single"/>
        </w:rPr>
        <w:t xml:space="preserve">, which are best characterized as functional representations of real </w:t>
      </w:r>
      <w:proofErr w:type="spellStart"/>
      <w:r w:rsidRPr="00191AC1">
        <w:rPr>
          <w:rFonts w:asciiTheme="majorHAnsi" w:hAnsiTheme="majorHAnsi"/>
          <w:b/>
          <w:bCs/>
          <w:color w:val="000000" w:themeColor="text1"/>
          <w:sz w:val="24"/>
          <w:u w:val="single"/>
        </w:rPr>
        <w:t>institu</w:t>
      </w:r>
      <w:proofErr w:type="spellEnd"/>
      <w:r w:rsidRPr="00191AC1">
        <w:rPr>
          <w:rFonts w:asciiTheme="majorHAnsi" w:hAnsiTheme="majorHAnsi"/>
          <w:b/>
          <w:bCs/>
          <w:color w:val="000000" w:themeColor="text1"/>
          <w:sz w:val="24"/>
          <w:u w:val="single"/>
        </w:rPr>
        <w:t xml:space="preserve">- </w:t>
      </w:r>
      <w:proofErr w:type="spellStart"/>
      <w:r w:rsidRPr="00191AC1">
        <w:rPr>
          <w:rFonts w:asciiTheme="majorHAnsi" w:hAnsiTheme="majorHAnsi"/>
          <w:b/>
          <w:bCs/>
          <w:color w:val="000000" w:themeColor="text1"/>
          <w:sz w:val="24"/>
          <w:u w:val="single"/>
        </w:rPr>
        <w:t>tions</w:t>
      </w:r>
      <w:proofErr w:type="spellEnd"/>
      <w:r w:rsidRPr="00191AC1">
        <w:rPr>
          <w:rFonts w:asciiTheme="majorHAnsi" w:hAnsiTheme="majorHAnsi"/>
          <w:b/>
          <w:bCs/>
          <w:color w:val="000000" w:themeColor="text1"/>
          <w:sz w:val="24"/>
          <w:u w:val="single"/>
        </w:rPr>
        <w:t xml:space="preserve"> or decision-making processes </w:t>
      </w:r>
      <w:r w:rsidRPr="003F53F5">
        <w:rPr>
          <w:rFonts w:asciiTheme="majorHAnsi" w:hAnsiTheme="majorHAnsi"/>
          <w:color w:val="000000" w:themeColor="text1"/>
          <w:sz w:val="16"/>
          <w:szCs w:val="16"/>
        </w:rPr>
        <w:t>(</w:t>
      </w:r>
      <w:proofErr w:type="spellStart"/>
      <w:r w:rsidRPr="003F53F5">
        <w:rPr>
          <w:rFonts w:asciiTheme="majorHAnsi" w:hAnsiTheme="majorHAnsi"/>
          <w:color w:val="000000" w:themeColor="text1"/>
          <w:sz w:val="16"/>
          <w:szCs w:val="16"/>
        </w:rPr>
        <w:t>Asal</w:t>
      </w:r>
      <w:proofErr w:type="spellEnd"/>
      <w:r w:rsidRPr="003F53F5">
        <w:rPr>
          <w:rFonts w:asciiTheme="majorHAnsi" w:hAnsiTheme="majorHAnsi"/>
          <w:color w:val="000000" w:themeColor="text1"/>
          <w:sz w:val="16"/>
          <w:szCs w:val="16"/>
        </w:rPr>
        <w:t xml:space="preserve"> 2005). Instead,</w:t>
      </w:r>
      <w:r w:rsidRPr="003F53F5">
        <w:rPr>
          <w:rFonts w:asciiTheme="majorHAnsi" w:hAnsiTheme="majorHAnsi"/>
          <w:color w:val="000000" w:themeColor="text1"/>
          <w:sz w:val="24"/>
        </w:rPr>
        <w:t xml:space="preserve"> </w:t>
      </w:r>
      <w:r w:rsidRPr="00191AC1">
        <w:rPr>
          <w:rFonts w:asciiTheme="majorHAnsi" w:hAnsiTheme="majorHAnsi"/>
          <w:b/>
          <w:bCs/>
          <w:color w:val="000000" w:themeColor="text1"/>
          <w:sz w:val="24"/>
          <w:u w:val="single"/>
        </w:rPr>
        <w:t>they are depictions of possible future states of the world, offered together with a narrative of the driving causal forces and potential exogenous shocks that could lead to those futures</w:t>
      </w:r>
      <w:r w:rsidRPr="00191AC1">
        <w:rPr>
          <w:rFonts w:asciiTheme="majorHAnsi" w:hAnsiTheme="majorHAnsi"/>
          <w:b/>
          <w:bCs/>
          <w:color w:val="000000" w:themeColor="text1"/>
          <w:sz w:val="16"/>
          <w:szCs w:val="16"/>
        </w:rPr>
        <w:t>.</w:t>
      </w:r>
      <w:r w:rsidRPr="003F53F5">
        <w:rPr>
          <w:rFonts w:asciiTheme="majorHAnsi" w:hAnsiTheme="majorHAnsi"/>
          <w:color w:val="000000" w:themeColor="text1"/>
          <w:sz w:val="16"/>
          <w:szCs w:val="16"/>
        </w:rPr>
        <w:t xml:space="preserve"> Good scenarios</w:t>
      </w:r>
      <w:r w:rsidRPr="003F53F5">
        <w:rPr>
          <w:rFonts w:asciiTheme="majorHAnsi" w:hAnsiTheme="majorHAnsi"/>
          <w:color w:val="000000" w:themeColor="text1"/>
          <w:sz w:val="24"/>
        </w:rPr>
        <w:t xml:space="preserve"> </w:t>
      </w:r>
      <w:r w:rsidRPr="003F53F5">
        <w:rPr>
          <w:rFonts w:asciiTheme="majorHAnsi" w:hAnsiTheme="majorHAnsi"/>
          <w:color w:val="000000" w:themeColor="text1"/>
          <w:sz w:val="24"/>
          <w:u w:val="single"/>
        </w:rPr>
        <w:t xml:space="preserve">thus rely on explicit causal propositions </w:t>
      </w:r>
      <w:r w:rsidRPr="003F53F5">
        <w:rPr>
          <w:rFonts w:asciiTheme="majorHAnsi" w:hAnsiTheme="majorHAnsi"/>
          <w:color w:val="000000" w:themeColor="text1"/>
          <w:sz w:val="16"/>
          <w:szCs w:val="16"/>
        </w:rPr>
        <w:t xml:space="preserve">that, independent of one another, are plausible—yet, </w:t>
      </w:r>
      <w:r w:rsidRPr="003F53F5">
        <w:rPr>
          <w:rFonts w:asciiTheme="majorHAnsi" w:hAnsiTheme="majorHAnsi"/>
          <w:color w:val="000000" w:themeColor="text1"/>
          <w:sz w:val="24"/>
          <w:u w:val="single"/>
        </w:rPr>
        <w:t>when combined, suggest surprising and sometimes controversial future worlds</w:t>
      </w:r>
      <w:r w:rsidRPr="003F53F5">
        <w:rPr>
          <w:rFonts w:asciiTheme="majorHAnsi" w:hAnsiTheme="majorHAnsi"/>
          <w:color w:val="000000" w:themeColor="text1"/>
          <w:sz w:val="24"/>
        </w:rPr>
        <w:t xml:space="preserve">. </w:t>
      </w:r>
      <w:r w:rsidRPr="003F53F5">
        <w:rPr>
          <w:rFonts w:asciiTheme="majorHAnsi" w:hAnsiTheme="majorHAnsi"/>
          <w:color w:val="000000" w:themeColor="text1"/>
          <w:sz w:val="16"/>
          <w:szCs w:val="16"/>
        </w:rPr>
        <w:t xml:space="preserve">For example, few predicted the dramatic fall in oil prices toward the end of 2014. Yet independent driving forces, such as the shale gas revolution in the United States, China’s slowing economic growth, and </w:t>
      </w:r>
      <w:proofErr w:type="spellStart"/>
      <w:r w:rsidRPr="003F53F5">
        <w:rPr>
          <w:rFonts w:asciiTheme="majorHAnsi" w:hAnsiTheme="majorHAnsi"/>
          <w:color w:val="000000" w:themeColor="text1"/>
          <w:sz w:val="16"/>
          <w:szCs w:val="16"/>
        </w:rPr>
        <w:t>declin</w:t>
      </w:r>
      <w:proofErr w:type="spellEnd"/>
      <w:r w:rsidRPr="003F53F5">
        <w:rPr>
          <w:rFonts w:asciiTheme="majorHAnsi" w:hAnsiTheme="majorHAnsi"/>
          <w:color w:val="000000" w:themeColor="text1"/>
          <w:sz w:val="16"/>
          <w:szCs w:val="16"/>
        </w:rPr>
        <w:t xml:space="preserve">- </w:t>
      </w:r>
      <w:proofErr w:type="spellStart"/>
      <w:r w:rsidRPr="003F53F5">
        <w:rPr>
          <w:rFonts w:asciiTheme="majorHAnsi" w:hAnsiTheme="majorHAnsi"/>
          <w:color w:val="000000" w:themeColor="text1"/>
          <w:sz w:val="16"/>
          <w:szCs w:val="16"/>
        </w:rPr>
        <w:t>ing</w:t>
      </w:r>
      <w:proofErr w:type="spellEnd"/>
      <w:r w:rsidRPr="003F53F5">
        <w:rPr>
          <w:rFonts w:asciiTheme="majorHAnsi" w:hAnsiTheme="majorHAnsi"/>
          <w:color w:val="000000" w:themeColor="text1"/>
          <w:sz w:val="16"/>
          <w:szCs w:val="16"/>
        </w:rPr>
        <w:t xml:space="preserve"> conflict in major Middle Eastern oil producers such as Libya, were all </w:t>
      </w:r>
      <w:proofErr w:type="spellStart"/>
      <w:r w:rsidRPr="003F53F5">
        <w:rPr>
          <w:rFonts w:asciiTheme="majorHAnsi" w:hAnsiTheme="majorHAnsi"/>
          <w:color w:val="000000" w:themeColor="text1"/>
          <w:sz w:val="16"/>
          <w:szCs w:val="16"/>
        </w:rPr>
        <w:t>recog</w:t>
      </w:r>
      <w:proofErr w:type="spellEnd"/>
      <w:r w:rsidRPr="003F53F5">
        <w:rPr>
          <w:rFonts w:asciiTheme="majorHAnsi" w:hAnsiTheme="majorHAnsi"/>
          <w:color w:val="000000" w:themeColor="text1"/>
          <w:sz w:val="16"/>
          <w:szCs w:val="16"/>
        </w:rPr>
        <w:t xml:space="preserve">- </w:t>
      </w:r>
      <w:proofErr w:type="spellStart"/>
      <w:r w:rsidRPr="003F53F5">
        <w:rPr>
          <w:rFonts w:asciiTheme="majorHAnsi" w:hAnsiTheme="majorHAnsi"/>
          <w:color w:val="000000" w:themeColor="text1"/>
          <w:sz w:val="16"/>
          <w:szCs w:val="16"/>
        </w:rPr>
        <w:t>nized</w:t>
      </w:r>
      <w:proofErr w:type="spellEnd"/>
      <w:r w:rsidRPr="003F53F5">
        <w:rPr>
          <w:rFonts w:asciiTheme="majorHAnsi" w:hAnsiTheme="majorHAnsi"/>
          <w:color w:val="000000" w:themeColor="text1"/>
          <w:sz w:val="16"/>
          <w:szCs w:val="16"/>
        </w:rPr>
        <w:t xml:space="preserve"> secular trends that—combined with OPEC’s decision not to take concerted action as prices began to decline—came together in an unexpected way. While scenario analysis played a role in war gaming and strategic planning dur- </w:t>
      </w:r>
      <w:proofErr w:type="spellStart"/>
      <w:r w:rsidRPr="003F53F5">
        <w:rPr>
          <w:rFonts w:asciiTheme="majorHAnsi" w:hAnsiTheme="majorHAnsi"/>
          <w:color w:val="000000" w:themeColor="text1"/>
          <w:sz w:val="16"/>
          <w:szCs w:val="16"/>
        </w:rPr>
        <w:t>ing</w:t>
      </w:r>
      <w:proofErr w:type="spellEnd"/>
      <w:r w:rsidRPr="003F53F5">
        <w:rPr>
          <w:rFonts w:asciiTheme="majorHAnsi" w:hAnsiTheme="majorHAnsi"/>
          <w:color w:val="000000" w:themeColor="text1"/>
          <w:sz w:val="16"/>
          <w:szCs w:val="16"/>
        </w:rPr>
        <w:t xml:space="preserve"> the Cold War, </w:t>
      </w:r>
      <w:r w:rsidRPr="003F53F5">
        <w:rPr>
          <w:rFonts w:asciiTheme="majorHAnsi" w:hAnsiTheme="majorHAnsi"/>
          <w:color w:val="000000" w:themeColor="text1"/>
          <w:sz w:val="24"/>
          <w:u w:val="single"/>
        </w:rPr>
        <w:t>the real antecedents of the contemporary practice are found in corporate futures studies</w:t>
      </w:r>
      <w:r w:rsidRPr="003F53F5">
        <w:rPr>
          <w:rFonts w:asciiTheme="majorHAnsi" w:hAnsiTheme="majorHAnsi"/>
          <w:color w:val="000000" w:themeColor="text1"/>
          <w:sz w:val="24"/>
        </w:rPr>
        <w:t xml:space="preserve"> </w:t>
      </w:r>
      <w:r w:rsidRPr="003F53F5">
        <w:rPr>
          <w:rFonts w:asciiTheme="majorHAnsi" w:hAnsiTheme="majorHAnsi"/>
          <w:color w:val="000000" w:themeColor="text1"/>
          <w:sz w:val="16"/>
          <w:szCs w:val="16"/>
        </w:rPr>
        <w:t>of the late 1960s and early 1970s (</w:t>
      </w:r>
      <w:proofErr w:type="spellStart"/>
      <w:r w:rsidRPr="003F53F5">
        <w:rPr>
          <w:rFonts w:asciiTheme="majorHAnsi" w:hAnsiTheme="majorHAnsi"/>
          <w:color w:val="000000" w:themeColor="text1"/>
          <w:sz w:val="16"/>
          <w:szCs w:val="16"/>
        </w:rPr>
        <w:t>Raskin</w:t>
      </w:r>
      <w:proofErr w:type="spellEnd"/>
      <w:r w:rsidRPr="003F53F5">
        <w:rPr>
          <w:rFonts w:asciiTheme="majorHAnsi" w:hAnsiTheme="majorHAnsi"/>
          <w:color w:val="000000" w:themeColor="text1"/>
          <w:sz w:val="16"/>
          <w:szCs w:val="16"/>
        </w:rPr>
        <w:t xml:space="preserve"> et al. 2005). Scenario analysis was essentially initiated at Royal Dutch Shell in 1965, with the re- </w:t>
      </w:r>
      <w:proofErr w:type="spellStart"/>
      <w:r w:rsidRPr="003F53F5">
        <w:rPr>
          <w:rFonts w:asciiTheme="majorHAnsi" w:hAnsiTheme="majorHAnsi"/>
          <w:color w:val="000000" w:themeColor="text1"/>
          <w:sz w:val="16"/>
          <w:szCs w:val="16"/>
        </w:rPr>
        <w:t>alization</w:t>
      </w:r>
      <w:proofErr w:type="spellEnd"/>
      <w:r w:rsidRPr="003F53F5">
        <w:rPr>
          <w:rFonts w:asciiTheme="majorHAnsi" w:hAnsiTheme="majorHAnsi"/>
          <w:color w:val="000000" w:themeColor="text1"/>
          <w:sz w:val="16"/>
          <w:szCs w:val="16"/>
        </w:rPr>
        <w:t xml:space="preserve"> that the usual forecasting techniques and models were not capturing the rapidly changing environment in which the company operated (</w:t>
      </w:r>
      <w:proofErr w:type="spellStart"/>
      <w:r w:rsidRPr="003F53F5">
        <w:rPr>
          <w:rFonts w:asciiTheme="majorHAnsi" w:hAnsiTheme="majorHAnsi"/>
          <w:color w:val="000000" w:themeColor="text1"/>
          <w:sz w:val="16"/>
          <w:szCs w:val="16"/>
        </w:rPr>
        <w:t>Wack</w:t>
      </w:r>
      <w:proofErr w:type="spellEnd"/>
      <w:r w:rsidRPr="003F53F5">
        <w:rPr>
          <w:rFonts w:asciiTheme="majorHAnsi" w:hAnsiTheme="majorHAnsi"/>
          <w:color w:val="000000" w:themeColor="text1"/>
          <w:sz w:val="16"/>
          <w:szCs w:val="16"/>
        </w:rPr>
        <w:t xml:space="preserve"> 1985; Schwartz 1991). In particular, it had become evident that straight-line </w:t>
      </w:r>
      <w:proofErr w:type="spellStart"/>
      <w:r w:rsidRPr="003F53F5">
        <w:rPr>
          <w:rFonts w:asciiTheme="majorHAnsi" w:hAnsiTheme="majorHAnsi"/>
          <w:color w:val="000000" w:themeColor="text1"/>
          <w:sz w:val="16"/>
          <w:szCs w:val="16"/>
        </w:rPr>
        <w:t>extrapola</w:t>
      </w:r>
      <w:proofErr w:type="spellEnd"/>
      <w:r w:rsidRPr="003F53F5">
        <w:rPr>
          <w:rFonts w:asciiTheme="majorHAnsi" w:hAnsiTheme="majorHAnsi"/>
          <w:color w:val="000000" w:themeColor="text1"/>
          <w:sz w:val="16"/>
          <w:szCs w:val="16"/>
        </w:rPr>
        <w:t xml:space="preserve">- </w:t>
      </w:r>
      <w:proofErr w:type="spellStart"/>
      <w:r w:rsidRPr="003F53F5">
        <w:rPr>
          <w:rFonts w:asciiTheme="majorHAnsi" w:hAnsiTheme="majorHAnsi"/>
          <w:color w:val="000000" w:themeColor="text1"/>
          <w:sz w:val="16"/>
          <w:szCs w:val="16"/>
        </w:rPr>
        <w:t>tions</w:t>
      </w:r>
      <w:proofErr w:type="spellEnd"/>
      <w:r w:rsidRPr="003F53F5">
        <w:rPr>
          <w:rFonts w:asciiTheme="majorHAnsi" w:hAnsiTheme="majorHAnsi"/>
          <w:color w:val="000000" w:themeColor="text1"/>
          <w:sz w:val="16"/>
          <w:szCs w:val="16"/>
        </w:rPr>
        <w:t xml:space="preserve"> of past global trends were inadequate for anticipating the evolving business environment.</w:t>
      </w:r>
      <w:r w:rsidRPr="003F53F5">
        <w:rPr>
          <w:rFonts w:asciiTheme="majorHAnsi" w:hAnsiTheme="majorHAnsi"/>
          <w:color w:val="000000" w:themeColor="text1"/>
          <w:sz w:val="24"/>
        </w:rPr>
        <w:t xml:space="preserve"> </w:t>
      </w:r>
      <w:r w:rsidRPr="00191AC1">
        <w:rPr>
          <w:rFonts w:asciiTheme="majorHAnsi" w:hAnsiTheme="majorHAnsi"/>
          <w:b/>
          <w:bCs/>
          <w:color w:val="000000" w:themeColor="text1"/>
          <w:sz w:val="24"/>
          <w:u w:val="single"/>
        </w:rPr>
        <w:t>Shell-style scenario planning “helped break the habit, ingrained in most corporate planning, of assuming that the future will look much like the pre- sent</w:t>
      </w:r>
      <w:r w:rsidRPr="003F53F5">
        <w:rPr>
          <w:rFonts w:asciiTheme="majorHAnsi" w:hAnsiTheme="majorHAnsi"/>
          <w:color w:val="000000" w:themeColor="text1"/>
          <w:sz w:val="24"/>
          <w:u w:val="single"/>
        </w:rPr>
        <w:t>”</w:t>
      </w:r>
      <w:r w:rsidRPr="003F53F5">
        <w:rPr>
          <w:rFonts w:asciiTheme="majorHAnsi" w:hAnsiTheme="majorHAnsi"/>
          <w:color w:val="000000" w:themeColor="text1"/>
          <w:sz w:val="24"/>
        </w:rPr>
        <w:t xml:space="preserve"> </w:t>
      </w:r>
      <w:r w:rsidRPr="003F53F5">
        <w:rPr>
          <w:rFonts w:asciiTheme="majorHAnsi" w:hAnsiTheme="majorHAnsi"/>
          <w:color w:val="000000" w:themeColor="text1"/>
          <w:sz w:val="16"/>
          <w:szCs w:val="16"/>
        </w:rPr>
        <w:t xml:space="preserve">(Wilkinson and </w:t>
      </w:r>
      <w:proofErr w:type="spellStart"/>
      <w:r w:rsidRPr="003F53F5">
        <w:rPr>
          <w:rFonts w:asciiTheme="majorHAnsi" w:hAnsiTheme="majorHAnsi"/>
          <w:color w:val="000000" w:themeColor="text1"/>
          <w:sz w:val="16"/>
          <w:szCs w:val="16"/>
        </w:rPr>
        <w:t>Kupers</w:t>
      </w:r>
      <w:proofErr w:type="spellEnd"/>
      <w:r w:rsidRPr="003F53F5">
        <w:rPr>
          <w:rFonts w:asciiTheme="majorHAnsi" w:hAnsiTheme="majorHAnsi"/>
          <w:color w:val="000000" w:themeColor="text1"/>
          <w:sz w:val="16"/>
          <w:szCs w:val="16"/>
        </w:rPr>
        <w:t xml:space="preserve"> 2013, 4). </w:t>
      </w:r>
      <w:r w:rsidRPr="00191AC1">
        <w:rPr>
          <w:rFonts w:asciiTheme="majorHAnsi" w:hAnsiTheme="majorHAnsi"/>
          <w:b/>
          <w:bCs/>
          <w:color w:val="000000" w:themeColor="text1"/>
          <w:sz w:val="24"/>
          <w:u w:val="single"/>
        </w:rPr>
        <w:t>Using scenario thinking, Shell anticipated the possibility of two Arab-induced oil shocks in the 1970s</w:t>
      </w:r>
      <w:r w:rsidRPr="00191AC1">
        <w:rPr>
          <w:rFonts w:asciiTheme="majorHAnsi" w:hAnsiTheme="majorHAnsi"/>
          <w:b/>
          <w:bCs/>
          <w:color w:val="000000" w:themeColor="text1"/>
          <w:sz w:val="24"/>
        </w:rPr>
        <w:t xml:space="preserve"> </w:t>
      </w:r>
      <w:r w:rsidRPr="00191AC1">
        <w:rPr>
          <w:rFonts w:asciiTheme="majorHAnsi" w:hAnsiTheme="majorHAnsi"/>
          <w:b/>
          <w:bCs/>
          <w:color w:val="000000" w:themeColor="text1"/>
          <w:sz w:val="16"/>
          <w:szCs w:val="16"/>
        </w:rPr>
        <w:t>a</w:t>
      </w:r>
      <w:r w:rsidRPr="003F53F5">
        <w:rPr>
          <w:rFonts w:asciiTheme="majorHAnsi" w:hAnsiTheme="majorHAnsi"/>
          <w:color w:val="000000" w:themeColor="text1"/>
          <w:sz w:val="16"/>
          <w:szCs w:val="16"/>
        </w:rPr>
        <w:t xml:space="preserve">nd hence was able to position itself for major disruptions in the global petroleum sector. </w:t>
      </w:r>
      <w:r w:rsidRPr="003F53F5">
        <w:rPr>
          <w:rFonts w:asciiTheme="majorHAnsi" w:hAnsiTheme="majorHAnsi" w:cs="AppleSystemUIFont"/>
          <w:color w:val="000000" w:themeColor="text1"/>
          <w:sz w:val="16"/>
          <w:szCs w:val="16"/>
        </w:rPr>
        <w:t>Building on its corporate roots</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24"/>
          <w:u w:val="single"/>
        </w:rPr>
        <w:t>scenario analysis has become a standard policy- making tool.</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16"/>
          <w:szCs w:val="16"/>
        </w:rPr>
        <w:t>For example, the</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24"/>
          <w:u w:val="single"/>
        </w:rPr>
        <w:t>Project on Forward Engagement advocates linking systematic foresigh</w:t>
      </w:r>
      <w:r w:rsidRPr="003F53F5">
        <w:rPr>
          <w:rFonts w:asciiTheme="majorHAnsi" w:hAnsiTheme="majorHAnsi" w:cs="AppleSystemUIFont"/>
          <w:color w:val="000000" w:themeColor="text1"/>
          <w:sz w:val="24"/>
        </w:rPr>
        <w:t xml:space="preserve">t, </w:t>
      </w:r>
      <w:r w:rsidRPr="003F53F5">
        <w:rPr>
          <w:rFonts w:asciiTheme="majorHAnsi" w:hAnsiTheme="majorHAnsi" w:cs="AppleSystemUIFont"/>
          <w:color w:val="000000" w:themeColor="text1"/>
          <w:sz w:val="16"/>
          <w:szCs w:val="16"/>
        </w:rPr>
        <w:t xml:space="preserve">which it defines as the disciplined analysis of alternative </w:t>
      </w:r>
      <w:proofErr w:type="spellStart"/>
      <w:r w:rsidRPr="003F53F5">
        <w:rPr>
          <w:rFonts w:asciiTheme="majorHAnsi" w:hAnsiTheme="majorHAnsi" w:cs="AppleSystemUIFont"/>
          <w:color w:val="000000" w:themeColor="text1"/>
          <w:sz w:val="16"/>
          <w:szCs w:val="16"/>
        </w:rPr>
        <w:t>fu</w:t>
      </w:r>
      <w:proofErr w:type="spellEnd"/>
      <w:r w:rsidRPr="003F53F5">
        <w:rPr>
          <w:rFonts w:asciiTheme="majorHAnsi" w:hAnsiTheme="majorHAnsi" w:cs="AppleSystemUIFont"/>
          <w:color w:val="000000" w:themeColor="text1"/>
          <w:sz w:val="16"/>
          <w:szCs w:val="16"/>
        </w:rPr>
        <w:t xml:space="preserve">- </w:t>
      </w:r>
      <w:proofErr w:type="spellStart"/>
      <w:r w:rsidRPr="003F53F5">
        <w:rPr>
          <w:rFonts w:asciiTheme="majorHAnsi" w:hAnsiTheme="majorHAnsi" w:cs="AppleSystemUIFont"/>
          <w:color w:val="000000" w:themeColor="text1"/>
          <w:sz w:val="16"/>
          <w:szCs w:val="16"/>
        </w:rPr>
        <w:t>tures</w:t>
      </w:r>
      <w:proofErr w:type="spellEnd"/>
      <w:r w:rsidRPr="003F53F5">
        <w:rPr>
          <w:rFonts w:asciiTheme="majorHAnsi" w:hAnsiTheme="majorHAnsi" w:cs="AppleSystemUIFont"/>
          <w:color w:val="000000" w:themeColor="text1"/>
          <w:sz w:val="16"/>
          <w:szCs w:val="16"/>
        </w:rPr>
        <w:t>, to planning and feedback loop</w:t>
      </w:r>
      <w:r w:rsidRPr="003F53F5">
        <w:rPr>
          <w:rFonts w:asciiTheme="majorHAnsi" w:hAnsiTheme="majorHAnsi" w:cs="AppleSystemUIFont"/>
          <w:color w:val="000000" w:themeColor="text1"/>
          <w:sz w:val="24"/>
        </w:rPr>
        <w:t xml:space="preserve">s </w:t>
      </w:r>
      <w:r w:rsidRPr="003F53F5">
        <w:rPr>
          <w:rFonts w:asciiTheme="majorHAnsi" w:hAnsiTheme="majorHAnsi" w:cs="AppleSystemUIFont"/>
          <w:color w:val="000000" w:themeColor="text1"/>
          <w:sz w:val="24"/>
          <w:u w:val="single"/>
        </w:rPr>
        <w:t>to better equip the United States to meet contemporary governance challenges</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16"/>
          <w:szCs w:val="16"/>
        </w:rPr>
        <w:t>(</w:t>
      </w:r>
      <w:proofErr w:type="spellStart"/>
      <w:r w:rsidRPr="003F53F5">
        <w:rPr>
          <w:rFonts w:asciiTheme="majorHAnsi" w:hAnsiTheme="majorHAnsi" w:cs="AppleSystemUIFont"/>
          <w:color w:val="000000" w:themeColor="text1"/>
          <w:sz w:val="16"/>
          <w:szCs w:val="16"/>
        </w:rPr>
        <w:t>Fuerth</w:t>
      </w:r>
      <w:proofErr w:type="spellEnd"/>
      <w:r w:rsidRPr="003F53F5">
        <w:rPr>
          <w:rFonts w:asciiTheme="majorHAnsi" w:hAnsiTheme="majorHAnsi" w:cs="AppleSystemUIFont"/>
          <w:color w:val="000000" w:themeColor="text1"/>
          <w:sz w:val="16"/>
          <w:szCs w:val="16"/>
        </w:rPr>
        <w:t xml:space="preserve"> 2011).</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24"/>
          <w:u w:val="single"/>
        </w:rPr>
        <w:t xml:space="preserve">Another prominent </w:t>
      </w:r>
      <w:proofErr w:type="spellStart"/>
      <w:r w:rsidRPr="003F53F5">
        <w:rPr>
          <w:rFonts w:asciiTheme="majorHAnsi" w:hAnsiTheme="majorHAnsi" w:cs="AppleSystemUIFont"/>
          <w:color w:val="000000" w:themeColor="text1"/>
          <w:sz w:val="24"/>
          <w:u w:val="single"/>
        </w:rPr>
        <w:t>applica</w:t>
      </w:r>
      <w:proofErr w:type="spellEnd"/>
      <w:r w:rsidRPr="003F53F5">
        <w:rPr>
          <w:rFonts w:asciiTheme="majorHAnsi" w:hAnsiTheme="majorHAnsi" w:cs="AppleSystemUIFont"/>
          <w:color w:val="000000" w:themeColor="text1"/>
          <w:sz w:val="24"/>
          <w:u w:val="single"/>
        </w:rPr>
        <w:t xml:space="preserve">- </w:t>
      </w:r>
      <w:proofErr w:type="spellStart"/>
      <w:r w:rsidRPr="003F53F5">
        <w:rPr>
          <w:rFonts w:asciiTheme="majorHAnsi" w:hAnsiTheme="majorHAnsi" w:cs="AppleSystemUIFont"/>
          <w:color w:val="000000" w:themeColor="text1"/>
          <w:sz w:val="24"/>
          <w:u w:val="single"/>
        </w:rPr>
        <w:t>tion</w:t>
      </w:r>
      <w:proofErr w:type="spellEnd"/>
      <w:r w:rsidRPr="003F53F5">
        <w:rPr>
          <w:rFonts w:asciiTheme="majorHAnsi" w:hAnsiTheme="majorHAnsi" w:cs="AppleSystemUIFont"/>
          <w:color w:val="000000" w:themeColor="text1"/>
          <w:sz w:val="24"/>
          <w:u w:val="single"/>
        </w:rPr>
        <w:t xml:space="preserve"> of scenario thinking is found in the National Intelligence Council’s series of Global Trends reports</w:t>
      </w:r>
      <w:r w:rsidRPr="003F53F5">
        <w:rPr>
          <w:rFonts w:asciiTheme="majorHAnsi" w:hAnsiTheme="majorHAnsi" w:cs="AppleSystemUIFont"/>
          <w:color w:val="000000" w:themeColor="text1"/>
          <w:sz w:val="16"/>
          <w:szCs w:val="16"/>
          <w:u w:val="single"/>
        </w:rPr>
        <w:t>,</w:t>
      </w:r>
      <w:r w:rsidRPr="003F53F5">
        <w:rPr>
          <w:rFonts w:asciiTheme="majorHAnsi" w:hAnsiTheme="majorHAnsi" w:cs="AppleSystemUIFont"/>
          <w:color w:val="000000" w:themeColor="text1"/>
          <w:sz w:val="16"/>
          <w:szCs w:val="16"/>
        </w:rPr>
        <w:t xml:space="preserve"> issued every four years to aid policymakers in anticipating and planning for future challenges. These reports present a handful of “</w:t>
      </w:r>
      <w:proofErr w:type="spellStart"/>
      <w:r w:rsidRPr="003F53F5">
        <w:rPr>
          <w:rFonts w:asciiTheme="majorHAnsi" w:hAnsiTheme="majorHAnsi" w:cs="AppleSystemUIFont"/>
          <w:color w:val="000000" w:themeColor="text1"/>
          <w:sz w:val="16"/>
          <w:szCs w:val="16"/>
        </w:rPr>
        <w:t>alterna</w:t>
      </w:r>
      <w:proofErr w:type="spellEnd"/>
      <w:r w:rsidRPr="003F53F5">
        <w:rPr>
          <w:rFonts w:asciiTheme="majorHAnsi" w:hAnsiTheme="majorHAnsi" w:cs="AppleSystemUIFont"/>
          <w:color w:val="000000" w:themeColor="text1"/>
          <w:sz w:val="16"/>
          <w:szCs w:val="16"/>
        </w:rPr>
        <w:t xml:space="preserve">- </w:t>
      </w:r>
      <w:proofErr w:type="spellStart"/>
      <w:r w:rsidRPr="003F53F5">
        <w:rPr>
          <w:rFonts w:asciiTheme="majorHAnsi" w:hAnsiTheme="majorHAnsi" w:cs="AppleSystemUIFont"/>
          <w:color w:val="000000" w:themeColor="text1"/>
          <w:sz w:val="16"/>
          <w:szCs w:val="16"/>
        </w:rPr>
        <w:t>tive</w:t>
      </w:r>
      <w:proofErr w:type="spellEnd"/>
      <w:r w:rsidRPr="003F53F5">
        <w:rPr>
          <w:rFonts w:asciiTheme="majorHAnsi" w:hAnsiTheme="majorHAnsi" w:cs="AppleSystemUIFont"/>
          <w:color w:val="000000" w:themeColor="text1"/>
          <w:sz w:val="16"/>
          <w:szCs w:val="16"/>
        </w:rPr>
        <w:t xml:space="preserve"> worlds” approximately twenty years into the future, carefully constructed on the basis of emerging global trends, risks, and opportunities, and intended to stimulate thinking about geopolitical change and its effects.4 As with corporate scenario analysis,</w:t>
      </w:r>
      <w:r w:rsidRPr="003F53F5">
        <w:rPr>
          <w:rFonts w:asciiTheme="majorHAnsi" w:hAnsiTheme="majorHAnsi" w:cs="AppleSystemUIFont"/>
          <w:color w:val="000000" w:themeColor="text1"/>
          <w:sz w:val="24"/>
        </w:rPr>
        <w:t xml:space="preserve"> </w:t>
      </w:r>
      <w:r w:rsidRPr="00191AC1">
        <w:rPr>
          <w:rFonts w:asciiTheme="majorHAnsi" w:hAnsiTheme="majorHAnsi" w:cs="AppleSystemUIFont"/>
          <w:b/>
          <w:bCs/>
          <w:color w:val="000000" w:themeColor="text1"/>
          <w:sz w:val="24"/>
          <w:u w:val="single"/>
        </w:rPr>
        <w:t>the technique can be used in foreign policymaking for long-range general planning purposes as well as for anticipating and coping with more narrow and immediate challenges</w:t>
      </w:r>
      <w:r w:rsidRPr="003F53F5">
        <w:rPr>
          <w:rFonts w:asciiTheme="majorHAnsi" w:hAnsiTheme="majorHAnsi" w:cs="AppleSystemUIFont"/>
          <w:color w:val="000000" w:themeColor="text1"/>
          <w:sz w:val="24"/>
          <w:u w:val="single"/>
        </w:rPr>
        <w:t>.</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16"/>
          <w:szCs w:val="16"/>
        </w:rPr>
        <w:t xml:space="preserve">An example of the latter is the German Marshall Fund’s </w:t>
      </w:r>
      <w:proofErr w:type="spellStart"/>
      <w:r w:rsidRPr="003F53F5">
        <w:rPr>
          <w:rFonts w:asciiTheme="majorHAnsi" w:hAnsiTheme="majorHAnsi" w:cs="AppleSystemUIFont"/>
          <w:color w:val="000000" w:themeColor="text1"/>
          <w:sz w:val="16"/>
          <w:szCs w:val="16"/>
        </w:rPr>
        <w:t>EuroFutures</w:t>
      </w:r>
      <w:proofErr w:type="spellEnd"/>
      <w:r w:rsidRPr="003F53F5">
        <w:rPr>
          <w:rFonts w:asciiTheme="majorHAnsi" w:hAnsiTheme="majorHAnsi" w:cs="AppleSystemUIFont"/>
          <w:color w:val="000000" w:themeColor="text1"/>
          <w:sz w:val="16"/>
          <w:szCs w:val="16"/>
        </w:rPr>
        <w:t xml:space="preserve"> project, which uses four scenarios to map the </w:t>
      </w:r>
      <w:proofErr w:type="spellStart"/>
      <w:r w:rsidRPr="003F53F5">
        <w:rPr>
          <w:rFonts w:asciiTheme="majorHAnsi" w:hAnsiTheme="majorHAnsi" w:cs="AppleSystemUIFont"/>
          <w:color w:val="000000" w:themeColor="text1"/>
          <w:sz w:val="16"/>
          <w:szCs w:val="16"/>
        </w:rPr>
        <w:t>poten</w:t>
      </w:r>
      <w:proofErr w:type="spellEnd"/>
      <w:r w:rsidRPr="003F53F5">
        <w:rPr>
          <w:rFonts w:asciiTheme="majorHAnsi" w:hAnsiTheme="majorHAnsi" w:cs="AppleSystemUIFont"/>
          <w:color w:val="000000" w:themeColor="text1"/>
          <w:sz w:val="16"/>
          <w:szCs w:val="16"/>
        </w:rPr>
        <w:t xml:space="preserve">- </w:t>
      </w:r>
      <w:proofErr w:type="spellStart"/>
      <w:r w:rsidRPr="003F53F5">
        <w:rPr>
          <w:rFonts w:asciiTheme="majorHAnsi" w:hAnsiTheme="majorHAnsi" w:cs="AppleSystemUIFont"/>
          <w:color w:val="000000" w:themeColor="text1"/>
          <w:sz w:val="16"/>
          <w:szCs w:val="16"/>
        </w:rPr>
        <w:t>tial</w:t>
      </w:r>
      <w:proofErr w:type="spellEnd"/>
      <w:r w:rsidRPr="003F53F5">
        <w:rPr>
          <w:rFonts w:asciiTheme="majorHAnsi" w:hAnsiTheme="majorHAnsi" w:cs="AppleSystemUIFont"/>
          <w:color w:val="000000" w:themeColor="text1"/>
          <w:sz w:val="16"/>
          <w:szCs w:val="16"/>
        </w:rPr>
        <w:t xml:space="preserve"> consequences of the Euro-area financial crisis (German Marshall Fund 2013). Several features make scenario analysis particularly useful for policymaking.5 Long-term global trends across a number of different realms—social, </w:t>
      </w:r>
      <w:proofErr w:type="spellStart"/>
      <w:r w:rsidRPr="003F53F5">
        <w:rPr>
          <w:rFonts w:asciiTheme="majorHAnsi" w:hAnsiTheme="majorHAnsi" w:cs="AppleSystemUIFont"/>
          <w:color w:val="000000" w:themeColor="text1"/>
          <w:sz w:val="16"/>
          <w:szCs w:val="16"/>
        </w:rPr>
        <w:t>technologi</w:t>
      </w:r>
      <w:proofErr w:type="spellEnd"/>
      <w:r w:rsidRPr="003F53F5">
        <w:rPr>
          <w:rFonts w:asciiTheme="majorHAnsi" w:hAnsiTheme="majorHAnsi" w:cs="AppleSystemUIFont"/>
          <w:color w:val="000000" w:themeColor="text1"/>
          <w:sz w:val="16"/>
          <w:szCs w:val="16"/>
        </w:rPr>
        <w:t xml:space="preserve">- </w:t>
      </w:r>
      <w:proofErr w:type="spellStart"/>
      <w:r w:rsidRPr="003F53F5">
        <w:rPr>
          <w:rFonts w:asciiTheme="majorHAnsi" w:hAnsiTheme="majorHAnsi" w:cs="AppleSystemUIFont"/>
          <w:color w:val="000000" w:themeColor="text1"/>
          <w:sz w:val="16"/>
          <w:szCs w:val="16"/>
        </w:rPr>
        <w:t>cal</w:t>
      </w:r>
      <w:proofErr w:type="spellEnd"/>
      <w:r w:rsidRPr="003F53F5">
        <w:rPr>
          <w:rFonts w:asciiTheme="majorHAnsi" w:hAnsiTheme="majorHAnsi" w:cs="AppleSystemUIFont"/>
          <w:color w:val="000000" w:themeColor="text1"/>
          <w:sz w:val="16"/>
          <w:szCs w:val="16"/>
        </w:rPr>
        <w:t xml:space="preserve">, environmental, economic, and political—combine in often-unexpected ways to produce unforeseen challenges. Yet the ability of decision makers to imagine, let alone prepare for, discontinuities in the policy realm is constrained by their existing mental models and maps. This limitation is exacerbated by well-known cognitive bias tendencies such as groupthink and confirmation bias (Jervis 1976; Janis 1982; </w:t>
      </w:r>
      <w:proofErr w:type="spellStart"/>
      <w:r w:rsidRPr="003F53F5">
        <w:rPr>
          <w:rFonts w:asciiTheme="majorHAnsi" w:hAnsiTheme="majorHAnsi" w:cs="AppleSystemUIFont"/>
          <w:color w:val="000000" w:themeColor="text1"/>
          <w:sz w:val="16"/>
          <w:szCs w:val="16"/>
        </w:rPr>
        <w:t>Tetlock</w:t>
      </w:r>
      <w:proofErr w:type="spellEnd"/>
      <w:r w:rsidRPr="003F53F5">
        <w:rPr>
          <w:rFonts w:asciiTheme="majorHAnsi" w:hAnsiTheme="majorHAnsi" w:cs="AppleSystemUIFont"/>
          <w:color w:val="000000" w:themeColor="text1"/>
          <w:sz w:val="16"/>
          <w:szCs w:val="16"/>
        </w:rPr>
        <w:t xml:space="preserve"> 2005). The power of scenarios lies in their ability to help </w:t>
      </w:r>
      <w:proofErr w:type="spellStart"/>
      <w:r w:rsidRPr="003F53F5">
        <w:rPr>
          <w:rFonts w:asciiTheme="majorHAnsi" w:hAnsiTheme="majorHAnsi" w:cs="AppleSystemUIFont"/>
          <w:color w:val="000000" w:themeColor="text1"/>
          <w:sz w:val="16"/>
          <w:szCs w:val="16"/>
        </w:rPr>
        <w:t>indi</w:t>
      </w:r>
      <w:proofErr w:type="spellEnd"/>
      <w:r w:rsidRPr="003F53F5">
        <w:rPr>
          <w:rFonts w:asciiTheme="majorHAnsi" w:hAnsiTheme="majorHAnsi" w:cs="AppleSystemUIFont"/>
          <w:color w:val="000000" w:themeColor="text1"/>
          <w:sz w:val="16"/>
          <w:szCs w:val="16"/>
        </w:rPr>
        <w:t xml:space="preserve">- </w:t>
      </w:r>
      <w:proofErr w:type="spellStart"/>
      <w:r w:rsidRPr="003F53F5">
        <w:rPr>
          <w:rFonts w:asciiTheme="majorHAnsi" w:hAnsiTheme="majorHAnsi" w:cs="AppleSystemUIFont"/>
          <w:color w:val="000000" w:themeColor="text1"/>
          <w:sz w:val="16"/>
          <w:szCs w:val="16"/>
        </w:rPr>
        <w:t>viduals</w:t>
      </w:r>
      <w:proofErr w:type="spellEnd"/>
      <w:r w:rsidRPr="003F53F5">
        <w:rPr>
          <w:rFonts w:asciiTheme="majorHAnsi" w:hAnsiTheme="majorHAnsi" w:cs="AppleSystemUIFont"/>
          <w:color w:val="000000" w:themeColor="text1"/>
          <w:sz w:val="16"/>
          <w:szCs w:val="16"/>
        </w:rPr>
        <w:t xml:space="preserve"> break out of conventional modes of thinking and analysis by introducing unusual combinations of trends and deliberate discontinuities in narratives about the future.</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24"/>
          <w:u w:val="single"/>
        </w:rPr>
        <w:t xml:space="preserve">Imagining alternative future worlds through a structured analytical process enables policymakers to envision and thereby adapt to something alto- </w:t>
      </w:r>
      <w:proofErr w:type="spellStart"/>
      <w:r w:rsidRPr="003F53F5">
        <w:rPr>
          <w:rFonts w:asciiTheme="majorHAnsi" w:hAnsiTheme="majorHAnsi" w:cs="AppleSystemUIFont"/>
          <w:color w:val="000000" w:themeColor="text1"/>
          <w:sz w:val="24"/>
          <w:u w:val="single"/>
        </w:rPr>
        <w:t>gether</w:t>
      </w:r>
      <w:proofErr w:type="spellEnd"/>
      <w:r w:rsidRPr="003F53F5">
        <w:rPr>
          <w:rFonts w:asciiTheme="majorHAnsi" w:hAnsiTheme="majorHAnsi" w:cs="AppleSystemUIFont"/>
          <w:color w:val="000000" w:themeColor="text1"/>
          <w:sz w:val="24"/>
          <w:u w:val="single"/>
        </w:rPr>
        <w:t xml:space="preserve"> different</w:t>
      </w:r>
      <w:r w:rsidRPr="003F53F5">
        <w:rPr>
          <w:rFonts w:asciiTheme="majorHAnsi" w:hAnsiTheme="majorHAnsi" w:cs="AppleSystemUIFont"/>
          <w:color w:val="000000" w:themeColor="text1"/>
          <w:sz w:val="24"/>
        </w:rPr>
        <w:t xml:space="preserve"> </w:t>
      </w:r>
      <w:r w:rsidRPr="003F53F5">
        <w:rPr>
          <w:rFonts w:asciiTheme="majorHAnsi" w:hAnsiTheme="majorHAnsi" w:cs="AppleSystemUIFont"/>
          <w:color w:val="000000" w:themeColor="text1"/>
          <w:sz w:val="16"/>
          <w:szCs w:val="16"/>
        </w:rPr>
        <w:t>from the known present.</w:t>
      </w:r>
      <w:r w:rsidRPr="003F53F5">
        <w:rPr>
          <w:rFonts w:asciiTheme="majorHAnsi" w:hAnsiTheme="majorHAnsi" w:cs="AppleSystemUIFont"/>
          <w:color w:val="000000" w:themeColor="text1"/>
          <w:sz w:val="24"/>
        </w:rPr>
        <w:t xml:space="preserve"> </w:t>
      </w:r>
    </w:p>
    <w:p w:rsidR="00DD24B1" w:rsidRPr="003F53F5" w:rsidRDefault="00DD24B1" w:rsidP="00DD24B1">
      <w:pPr>
        <w:pStyle w:val="Heading4"/>
      </w:pPr>
      <w:r>
        <w:t xml:space="preserve">Intervening in the actions of militaristic war-machines, like the USA, is a better alternative than complete disassociation with them </w:t>
      </w:r>
    </w:p>
    <w:p w:rsidR="00DD24B1" w:rsidRPr="003E26AD" w:rsidRDefault="00DD24B1" w:rsidP="00DD24B1">
      <w:pPr>
        <w:rPr>
          <w:rFonts w:asciiTheme="majorHAnsi" w:hAnsiTheme="majorHAnsi"/>
          <w:sz w:val="16"/>
        </w:rPr>
      </w:pPr>
      <w:r w:rsidRPr="003F53F5">
        <w:rPr>
          <w:rStyle w:val="Style13ptBold"/>
          <w:rFonts w:asciiTheme="majorHAnsi" w:hAnsiTheme="majorHAnsi"/>
        </w:rPr>
        <w:t>Bryant 12</w:t>
      </w:r>
      <w:r w:rsidRPr="003F53F5">
        <w:rPr>
          <w:rFonts w:asciiTheme="majorHAnsi" w:hAnsiTheme="majorHAnsi"/>
        </w:rPr>
        <w:t xml:space="preserve"> </w:t>
      </w:r>
      <w:r w:rsidRPr="003F53F5">
        <w:rPr>
          <w:rFonts w:asciiTheme="majorHAnsi" w:hAnsiTheme="majorHAnsi"/>
          <w:sz w:val="16"/>
        </w:rPr>
        <w:t>(Levi Bryant, professor of Philosophy at Collin College and Chair of the Critical Philosophy program at the New Centre for Research and Practice, September 15, 2012. “War Machines and Military Logistics: Some Cards on the Table,” https://larvalsubjects.wordpress.com/2012/09/15/war-machines-and-military-logistics-some-cards-on-the-table/)</w:t>
      </w:r>
    </w:p>
    <w:p w:rsidR="00DD24B1" w:rsidRPr="003F53F5" w:rsidRDefault="00DD24B1" w:rsidP="00DD24B1">
      <w:pPr>
        <w:rPr>
          <w:rFonts w:asciiTheme="majorHAnsi" w:eastAsia="Times New Roman" w:hAnsiTheme="majorHAnsi" w:cs="Times New Roman"/>
          <w:color w:val="000000" w:themeColor="text1"/>
          <w:szCs w:val="22"/>
          <w:lang w:eastAsia="zh-CN"/>
        </w:rPr>
      </w:pPr>
      <w:r w:rsidRPr="00540005">
        <w:rPr>
          <w:rFonts w:asciiTheme="majorHAnsi" w:eastAsia="Times New Roman" w:hAnsiTheme="majorHAnsi" w:cs="Times New Roman"/>
          <w:color w:val="29303B"/>
          <w:sz w:val="16"/>
          <w:szCs w:val="16"/>
          <w:shd w:val="clear" w:color="auto" w:fill="FFFFFF"/>
          <w:lang w:eastAsia="zh-CN"/>
        </w:rPr>
        <w:t>Let’s take Alexander Galloway’s political aims.</w:t>
      </w:r>
      <w:r w:rsidRPr="003F53F5">
        <w:rPr>
          <w:rFonts w:asciiTheme="majorHAnsi" w:eastAsia="Times New Roman" w:hAnsiTheme="majorHAnsi" w:cs="Times New Roman"/>
          <w:color w:val="29303B"/>
          <w:sz w:val="16"/>
          <w:szCs w:val="16"/>
          <w:shd w:val="clear" w:color="auto" w:fill="FFFFFF"/>
          <w:lang w:eastAsia="zh-CN"/>
        </w:rPr>
        <w:t xml:space="preserve"> </w:t>
      </w:r>
      <w:r w:rsidRPr="00540005">
        <w:rPr>
          <w:rFonts w:asciiTheme="majorHAnsi" w:eastAsia="Times New Roman" w:hAnsiTheme="majorHAnsi" w:cs="Times New Roman"/>
          <w:color w:val="29303B"/>
          <w:sz w:val="16"/>
          <w:szCs w:val="16"/>
          <w:shd w:val="clear" w:color="auto" w:fill="FFFFFF"/>
          <w:lang w:eastAsia="zh-CN"/>
        </w:rPr>
        <w:t>I presume that he thinks there are many things wrong with our social world and that he wants to change them.</w:t>
      </w:r>
      <w:r w:rsidRPr="003F53F5">
        <w:rPr>
          <w:rFonts w:asciiTheme="majorHAnsi" w:eastAsia="Times New Roman" w:hAnsiTheme="majorHAnsi" w:cs="Times New Roman"/>
          <w:color w:val="29303B"/>
          <w:sz w:val="16"/>
          <w:szCs w:val="16"/>
          <w:shd w:val="clear" w:color="auto" w:fill="FFFFFF"/>
          <w:lang w:eastAsia="zh-CN"/>
        </w:rPr>
        <w:t xml:space="preserve"> </w:t>
      </w:r>
      <w:r w:rsidRPr="00540005">
        <w:rPr>
          <w:rFonts w:asciiTheme="majorHAnsi" w:eastAsia="Times New Roman" w:hAnsiTheme="majorHAnsi" w:cs="Times New Roman"/>
          <w:color w:val="29303B"/>
          <w:sz w:val="16"/>
          <w:szCs w:val="16"/>
          <w:shd w:val="clear" w:color="auto" w:fill="FFFFFF"/>
          <w:lang w:eastAsia="zh-CN"/>
        </w:rPr>
        <w:t>This is a view I share.</w:t>
      </w:r>
      <w:r w:rsidRPr="003F53F5">
        <w:rPr>
          <w:rFonts w:asciiTheme="majorHAnsi" w:eastAsia="Times New Roman" w:hAnsiTheme="majorHAnsi" w:cs="Times New Roman"/>
          <w:color w:val="29303B"/>
          <w:sz w:val="16"/>
          <w:szCs w:val="16"/>
          <w:shd w:val="clear" w:color="auto" w:fill="FFFFFF"/>
          <w:lang w:eastAsia="zh-CN"/>
        </w:rPr>
        <w:t xml:space="preserve"> </w:t>
      </w:r>
      <w:r w:rsidRPr="00540005">
        <w:rPr>
          <w:rFonts w:asciiTheme="majorHAnsi" w:eastAsia="Times New Roman" w:hAnsiTheme="majorHAnsi" w:cs="Times New Roman"/>
          <w:color w:val="29303B"/>
          <w:sz w:val="16"/>
          <w:szCs w:val="16"/>
          <w:shd w:val="clear" w:color="auto" w:fill="FFFFFF"/>
          <w:lang w:eastAsia="zh-CN"/>
        </w:rPr>
        <w:t>Indeed, I share just about all his political commitments.</w:t>
      </w:r>
      <w:r w:rsidRPr="003F53F5">
        <w:rPr>
          <w:rFonts w:asciiTheme="majorHAnsi" w:eastAsia="Times New Roman" w:hAnsiTheme="majorHAnsi" w:cs="Times New Roman"/>
          <w:color w:val="29303B"/>
          <w:sz w:val="16"/>
          <w:szCs w:val="16"/>
          <w:shd w:val="clear" w:color="auto" w:fill="FFFFFF"/>
          <w:lang w:eastAsia="zh-CN"/>
        </w:rPr>
        <w:t xml:space="preserve"> </w:t>
      </w:r>
      <w:r w:rsidRPr="00540005">
        <w:rPr>
          <w:rFonts w:asciiTheme="majorHAnsi" w:eastAsia="Times New Roman" w:hAnsiTheme="majorHAnsi" w:cs="Times New Roman"/>
          <w:color w:val="29303B"/>
          <w:sz w:val="16"/>
          <w:szCs w:val="16"/>
          <w:shd w:val="clear" w:color="auto" w:fill="FFFFFF"/>
          <w:lang w:eastAsia="zh-CN"/>
        </w:rPr>
        <w:t>Now I ask Alex this</w:t>
      </w:r>
      <w:r w:rsidRPr="00540005">
        <w:rPr>
          <w:rFonts w:asciiTheme="majorHAnsi" w:eastAsia="Times New Roman" w:hAnsiTheme="majorHAnsi" w:cs="Times New Roman"/>
          <w:b/>
          <w:bCs/>
          <w:color w:val="29303B"/>
          <w:sz w:val="16"/>
          <w:szCs w:val="16"/>
          <w:shd w:val="clear" w:color="auto" w:fill="FFFFFF"/>
          <w:lang w:eastAsia="zh-CN"/>
        </w:rPr>
        <w:t>:</w:t>
      </w:r>
      <w:r w:rsidRPr="00540005">
        <w:rPr>
          <w:rFonts w:asciiTheme="majorHAnsi" w:eastAsia="Times New Roman" w:hAnsiTheme="majorHAnsi" w:cs="Times New Roman"/>
          <w:b/>
          <w:bCs/>
          <w:color w:val="29303B"/>
          <w:sz w:val="24"/>
          <w:shd w:val="clear" w:color="auto" w:fill="FFFFFF"/>
          <w:lang w:eastAsia="zh-CN"/>
        </w:rPr>
        <w:t xml:space="preserve"> </w:t>
      </w:r>
      <w:r w:rsidRPr="00540005">
        <w:rPr>
          <w:rFonts w:asciiTheme="majorHAnsi" w:eastAsia="Times New Roman" w:hAnsiTheme="majorHAnsi" w:cs="Times New Roman"/>
          <w:b/>
          <w:bCs/>
          <w:color w:val="29303B"/>
          <w:sz w:val="24"/>
          <w:u w:val="single"/>
          <w:shd w:val="clear" w:color="auto" w:fill="FFFFFF"/>
          <w:lang w:eastAsia="zh-CN"/>
        </w:rPr>
        <w:t>if we want to change the social world, don’t we need to know how it’s put together, how it functions, and what causes societies to persist in their oppressive structure</w:t>
      </w:r>
      <w:r w:rsidRPr="00540005">
        <w:rPr>
          <w:rFonts w:asciiTheme="majorHAnsi" w:eastAsia="Times New Roman" w:hAnsiTheme="majorHAnsi" w:cs="Times New Roman"/>
          <w:color w:val="29303B"/>
          <w:sz w:val="24"/>
          <w:u w:val="single"/>
          <w:shd w:val="clear" w:color="auto" w:fill="FFFFFF"/>
          <w:lang w:eastAsia="zh-CN"/>
        </w:rPr>
        <w:t>?</w:t>
      </w:r>
      <w:r w:rsidRPr="003F53F5">
        <w:rPr>
          <w:rFonts w:asciiTheme="majorHAnsi" w:eastAsia="Times New Roman" w:hAnsiTheme="majorHAnsi" w:cs="Times New Roman"/>
          <w:color w:val="29303B"/>
          <w:sz w:val="24"/>
          <w:u w:val="single"/>
          <w:shd w:val="clear" w:color="auto" w:fill="FFFFFF"/>
          <w:lang w:eastAsia="zh-CN"/>
        </w:rPr>
        <w:t xml:space="preserve"> </w:t>
      </w:r>
      <w:r w:rsidRPr="00540005">
        <w:rPr>
          <w:rFonts w:asciiTheme="majorHAnsi" w:eastAsia="Times New Roman" w:hAnsiTheme="majorHAnsi" w:cs="Times New Roman"/>
          <w:color w:val="29303B"/>
          <w:sz w:val="16"/>
          <w:szCs w:val="16"/>
          <w:shd w:val="clear" w:color="auto" w:fill="FFFFFF"/>
          <w:lang w:eastAsia="zh-CN"/>
        </w:rPr>
        <w:t>These are all questions of social ontology:</w:t>
      </w:r>
      <w:r w:rsidRPr="003F53F5">
        <w:rPr>
          <w:rFonts w:asciiTheme="majorHAnsi" w:eastAsia="Times New Roman" w:hAnsiTheme="majorHAnsi" w:cs="Times New Roman"/>
          <w:color w:val="29303B"/>
          <w:sz w:val="16"/>
          <w:szCs w:val="16"/>
          <w:shd w:val="clear" w:color="auto" w:fill="FFFFFF"/>
          <w:lang w:eastAsia="zh-CN"/>
        </w:rPr>
        <w:t xml:space="preserve"> </w:t>
      </w:r>
      <w:r w:rsidRPr="00540005">
        <w:rPr>
          <w:rFonts w:asciiTheme="majorHAnsi" w:eastAsia="Times New Roman" w:hAnsiTheme="majorHAnsi" w:cs="Times New Roman"/>
          <w:color w:val="29303B"/>
          <w:sz w:val="24"/>
          <w:u w:val="single"/>
          <w:shd w:val="clear" w:color="auto" w:fill="FFFFFF"/>
          <w:lang w:eastAsia="zh-CN"/>
        </w:rPr>
        <w:t>what is a society?</w:t>
      </w:r>
      <w:r w:rsidRPr="003F53F5">
        <w:rPr>
          <w:rFonts w:asciiTheme="majorHAnsi" w:eastAsia="Times New Roman" w:hAnsiTheme="majorHAnsi" w:cs="Times New Roman"/>
          <w:color w:val="29303B"/>
          <w:sz w:val="24"/>
          <w:u w:val="single"/>
          <w:shd w:val="clear" w:color="auto" w:fill="FFFFFF"/>
          <w:lang w:eastAsia="zh-CN"/>
        </w:rPr>
        <w:t xml:space="preserve"> </w:t>
      </w:r>
      <w:r w:rsidRPr="00540005">
        <w:rPr>
          <w:rFonts w:asciiTheme="majorHAnsi" w:eastAsia="Times New Roman" w:hAnsiTheme="majorHAnsi" w:cs="Times New Roman"/>
          <w:color w:val="29303B"/>
          <w:sz w:val="24"/>
          <w:u w:val="single"/>
          <w:shd w:val="clear" w:color="auto" w:fill="FFFFFF"/>
          <w:lang w:eastAsia="zh-CN"/>
        </w:rPr>
        <w:t>What causes social relations to persist or endure in the way they do?</w:t>
      </w:r>
      <w:r w:rsidRPr="003F53F5">
        <w:rPr>
          <w:rFonts w:asciiTheme="majorHAnsi" w:eastAsia="Times New Roman" w:hAnsiTheme="majorHAnsi" w:cs="Times New Roman"/>
          <w:color w:val="29303B"/>
          <w:sz w:val="24"/>
          <w:u w:val="single"/>
          <w:shd w:val="clear" w:color="auto" w:fill="FFFFFF"/>
          <w:lang w:eastAsia="zh-CN"/>
        </w:rPr>
        <w:t xml:space="preserve"> </w:t>
      </w:r>
      <w:r w:rsidRPr="00540005">
        <w:rPr>
          <w:rFonts w:asciiTheme="majorHAnsi" w:eastAsia="Times New Roman" w:hAnsiTheme="majorHAnsi" w:cs="Times New Roman"/>
          <w:color w:val="29303B"/>
          <w:sz w:val="24"/>
          <w:u w:val="single"/>
          <w:shd w:val="clear" w:color="auto" w:fill="FFFFFF"/>
          <w:lang w:eastAsia="zh-CN"/>
        </w:rPr>
        <w:t>What types of beings compose a society?</w:t>
      </w:r>
      <w:r w:rsidRPr="003F53F5">
        <w:rPr>
          <w:rFonts w:asciiTheme="majorHAnsi" w:eastAsia="Times New Roman" w:hAnsiTheme="majorHAnsi" w:cs="Times New Roman"/>
          <w:color w:val="29303B"/>
          <w:sz w:val="24"/>
          <w:u w:val="single"/>
          <w:shd w:val="clear" w:color="auto" w:fill="FFFFFF"/>
          <w:lang w:eastAsia="zh-CN"/>
        </w:rPr>
        <w:t xml:space="preserve"> </w:t>
      </w:r>
      <w:r w:rsidRPr="00540005">
        <w:rPr>
          <w:rFonts w:asciiTheme="majorHAnsi" w:eastAsia="Times New Roman" w:hAnsiTheme="majorHAnsi" w:cs="Times New Roman"/>
          <w:color w:val="29303B"/>
          <w:sz w:val="24"/>
          <w:u w:val="single"/>
          <w:shd w:val="clear" w:color="auto" w:fill="FFFFFF"/>
          <w:lang w:eastAsia="zh-CN"/>
        </w:rPr>
        <w:t>Is it just people?</w:t>
      </w:r>
      <w:r w:rsidRPr="003F53F5">
        <w:rPr>
          <w:rFonts w:asciiTheme="majorHAnsi" w:eastAsia="Times New Roman" w:hAnsiTheme="majorHAnsi" w:cs="Times New Roman"/>
          <w:color w:val="29303B"/>
          <w:sz w:val="24"/>
          <w:u w:val="single"/>
          <w:shd w:val="clear" w:color="auto" w:fill="FFFFFF"/>
          <w:lang w:eastAsia="zh-CN"/>
        </w:rPr>
        <w:t xml:space="preserve"> </w:t>
      </w:r>
      <w:r w:rsidRPr="00540005">
        <w:rPr>
          <w:rFonts w:asciiTheme="majorHAnsi" w:eastAsia="Times New Roman" w:hAnsiTheme="majorHAnsi" w:cs="Times New Roman"/>
          <w:color w:val="29303B"/>
          <w:sz w:val="24"/>
          <w:u w:val="single"/>
          <w:shd w:val="clear" w:color="auto" w:fill="FFFFFF"/>
          <w:lang w:eastAsia="zh-CN"/>
        </w:rPr>
        <w:t>Are institutions real beings?</w:t>
      </w:r>
      <w:r w:rsidRPr="003F53F5">
        <w:rPr>
          <w:rFonts w:asciiTheme="majorHAnsi" w:eastAsia="Times New Roman" w:hAnsiTheme="majorHAnsi" w:cs="Times New Roman"/>
          <w:color w:val="29303B"/>
          <w:sz w:val="24"/>
          <w:u w:val="single"/>
          <w:shd w:val="clear" w:color="auto" w:fill="FFFFFF"/>
          <w:lang w:eastAsia="zh-CN"/>
        </w:rPr>
        <w:t xml:space="preserve"> </w:t>
      </w:r>
      <w:r w:rsidRPr="00540005">
        <w:rPr>
          <w:rFonts w:asciiTheme="majorHAnsi" w:eastAsia="Times New Roman" w:hAnsiTheme="majorHAnsi" w:cs="Times New Roman"/>
          <w:b/>
          <w:bCs/>
          <w:color w:val="29303B"/>
          <w:sz w:val="24"/>
          <w:u w:val="single"/>
          <w:shd w:val="clear" w:color="auto" w:fill="FFFFFF"/>
          <w:lang w:eastAsia="zh-CN"/>
        </w:rPr>
        <w:t>Are nonhumans like natural resources, technologies, and infrastructure causal factors</w:t>
      </w:r>
      <w:r w:rsidRPr="00540005">
        <w:rPr>
          <w:rFonts w:asciiTheme="majorHAnsi" w:eastAsia="Times New Roman" w:hAnsiTheme="majorHAnsi" w:cs="Times New Roman"/>
          <w:color w:val="29303B"/>
          <w:sz w:val="24"/>
          <w:u w:val="single"/>
          <w:shd w:val="clear" w:color="auto" w:fill="FFFFFF"/>
          <w:lang w:eastAsia="zh-CN"/>
        </w:rPr>
        <w:t>?</w:t>
      </w:r>
      <w:r w:rsidRPr="003F53F5">
        <w:rPr>
          <w:rFonts w:asciiTheme="majorHAnsi" w:eastAsia="Times New Roman" w:hAnsiTheme="majorHAnsi" w:cs="Times New Roman"/>
          <w:color w:val="29303B"/>
          <w:sz w:val="24"/>
          <w:u w:val="single"/>
          <w:shd w:val="clear" w:color="auto" w:fill="FFFFFF"/>
          <w:lang w:eastAsia="zh-CN"/>
        </w:rPr>
        <w:t xml:space="preserve"> </w:t>
      </w:r>
      <w:r w:rsidRPr="00540005">
        <w:rPr>
          <w:rFonts w:asciiTheme="majorHAnsi" w:eastAsia="Times New Roman" w:hAnsiTheme="majorHAnsi" w:cs="Times New Roman"/>
          <w:color w:val="29303B"/>
          <w:sz w:val="24"/>
          <w:u w:val="single"/>
          <w:shd w:val="clear" w:color="auto" w:fill="FFFFFF"/>
          <w:lang w:eastAsia="zh-CN"/>
        </w:rPr>
        <w:t>Or is it only ideologies that lead people to live under such intolerable conditions</w:t>
      </w:r>
      <w:r w:rsidRPr="00540005">
        <w:rPr>
          <w:rFonts w:asciiTheme="majorHAnsi" w:eastAsia="Times New Roman" w:hAnsiTheme="majorHAnsi" w:cs="Times New Roman"/>
          <w:color w:val="29303B"/>
          <w:sz w:val="24"/>
          <w:shd w:val="clear" w:color="auto" w:fill="FFFFFF"/>
          <w:lang w:eastAsia="zh-CN"/>
        </w:rPr>
        <w:t>?</w:t>
      </w:r>
      <w:r w:rsidRPr="003F53F5">
        <w:rPr>
          <w:rFonts w:asciiTheme="majorHAnsi" w:eastAsia="Times New Roman" w:hAnsiTheme="majorHAnsi" w:cs="Times New Roman"/>
          <w:sz w:val="24"/>
          <w:lang w:eastAsia="zh-CN"/>
        </w:rPr>
        <w:t xml:space="preserve"> </w:t>
      </w:r>
      <w:r w:rsidRPr="00540005">
        <w:rPr>
          <w:rFonts w:asciiTheme="majorHAnsi" w:eastAsia="Times New Roman" w:hAnsiTheme="majorHAnsi" w:cs="Times New Roman"/>
          <w:color w:val="29303B"/>
          <w:sz w:val="16"/>
          <w:szCs w:val="16"/>
          <w:lang w:eastAsia="zh-CN"/>
        </w:rPr>
        <w:t>We need answers to these questions to intervene effectively.</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16"/>
          <w:szCs w:val="16"/>
          <w:lang w:eastAsia="zh-CN"/>
        </w:rPr>
        <w:t>We can call them questions of “military logistics”.</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b/>
          <w:bCs/>
          <w:color w:val="29303B"/>
          <w:sz w:val="24"/>
          <w:u w:val="single"/>
          <w:lang w:eastAsia="zh-CN"/>
        </w:rPr>
        <w:t>We are, after all, constructing war machines to combat these intolerable conditions.</w:t>
      </w:r>
      <w:r w:rsidRPr="003F53F5">
        <w:rPr>
          <w:rFonts w:asciiTheme="majorHAnsi" w:eastAsia="Times New Roman" w:hAnsiTheme="majorHAnsi" w:cs="Times New Roman"/>
          <w:b/>
          <w:bCs/>
          <w:color w:val="29303B"/>
          <w:sz w:val="24"/>
          <w:u w:val="single"/>
          <w:lang w:eastAsia="zh-CN"/>
        </w:rPr>
        <w:t xml:space="preserve"> </w:t>
      </w:r>
      <w:r w:rsidRPr="00540005">
        <w:rPr>
          <w:rFonts w:asciiTheme="majorHAnsi" w:eastAsia="Times New Roman" w:hAnsiTheme="majorHAnsi" w:cs="Times New Roman"/>
          <w:color w:val="29303B"/>
          <w:sz w:val="24"/>
          <w:u w:val="single"/>
          <w:lang w:eastAsia="zh-CN"/>
        </w:rPr>
        <w:t>Military logistics asks two questions:</w:t>
      </w:r>
      <w:r w:rsidRPr="003F53F5">
        <w:rPr>
          <w:rFonts w:asciiTheme="majorHAnsi" w:eastAsia="Times New Roman" w:hAnsiTheme="majorHAnsi" w:cs="Times New Roman"/>
          <w:color w:val="29303B"/>
          <w:sz w:val="24"/>
          <w:u w:val="single"/>
          <w:lang w:eastAsia="zh-CN"/>
        </w:rPr>
        <w:t xml:space="preserve"> </w:t>
      </w:r>
      <w:r w:rsidRPr="00540005">
        <w:rPr>
          <w:rFonts w:asciiTheme="majorHAnsi" w:eastAsia="Times New Roman" w:hAnsiTheme="majorHAnsi" w:cs="Times New Roman"/>
          <w:color w:val="29303B"/>
          <w:sz w:val="24"/>
          <w:u w:val="single"/>
          <w:lang w:eastAsia="zh-CN"/>
        </w:rPr>
        <w:t xml:space="preserve">first, it asks what things </w:t>
      </w:r>
      <w:r w:rsidRPr="00540005">
        <w:rPr>
          <w:rFonts w:asciiTheme="majorHAnsi" w:eastAsia="Times New Roman" w:hAnsiTheme="majorHAnsi" w:cs="Times New Roman"/>
          <w:color w:val="29303B"/>
          <w:sz w:val="16"/>
          <w:szCs w:val="16"/>
          <w:lang w:eastAsia="zh-CN"/>
        </w:rPr>
        <w:t>the opposing force,</w:t>
      </w:r>
      <w:r w:rsidRPr="00540005">
        <w:rPr>
          <w:rFonts w:asciiTheme="majorHAnsi" w:eastAsia="Times New Roman" w:hAnsiTheme="majorHAnsi" w:cs="Times New Roman"/>
          <w:color w:val="29303B"/>
          <w:sz w:val="24"/>
          <w:lang w:eastAsia="zh-CN"/>
        </w:rPr>
        <w:t xml:space="preserve"> </w:t>
      </w:r>
      <w:r w:rsidRPr="00540005">
        <w:rPr>
          <w:rFonts w:asciiTheme="majorHAnsi" w:eastAsia="Times New Roman" w:hAnsiTheme="majorHAnsi" w:cs="Times New Roman"/>
          <w:color w:val="29303B"/>
          <w:sz w:val="24"/>
          <w:u w:val="single"/>
          <w:lang w:eastAsia="zh-CN"/>
        </w:rPr>
        <w:t>the opposing war machine captured by the state apparatus, relies on in order to deploy its war machine</w:t>
      </w:r>
      <w:r w:rsidRPr="00540005">
        <w:rPr>
          <w:rFonts w:asciiTheme="majorHAnsi" w:eastAsia="Times New Roman" w:hAnsiTheme="majorHAnsi" w:cs="Times New Roman"/>
          <w:color w:val="29303B"/>
          <w:sz w:val="24"/>
          <w:lang w:eastAsia="zh-CN"/>
        </w:rPr>
        <w:t xml:space="preserve">: </w:t>
      </w:r>
      <w:r w:rsidRPr="00540005">
        <w:rPr>
          <w:rFonts w:asciiTheme="majorHAnsi" w:eastAsia="Times New Roman" w:hAnsiTheme="majorHAnsi" w:cs="Times New Roman"/>
          <w:color w:val="29303B"/>
          <w:sz w:val="16"/>
          <w:szCs w:val="16"/>
          <w:lang w:eastAsia="zh-CN"/>
        </w:rPr>
        <w:t>supply lines, communications networks, people willing to fight, propaganda or ideology, people believing in the cause, etc.</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16"/>
          <w:szCs w:val="16"/>
          <w:lang w:eastAsia="zh-CN"/>
        </w:rPr>
        <w:t>Military logistics maps all of these things</w:t>
      </w:r>
      <w:r w:rsidRPr="00540005">
        <w:rPr>
          <w:rFonts w:asciiTheme="majorHAnsi" w:eastAsia="Times New Roman" w:hAnsiTheme="majorHAnsi" w:cs="Times New Roman"/>
          <w:color w:val="29303B"/>
          <w:sz w:val="24"/>
          <w:lang w:eastAsia="zh-CN"/>
        </w:rPr>
        <w:t>.</w:t>
      </w:r>
      <w:r w:rsidRPr="003F53F5">
        <w:rPr>
          <w:rFonts w:asciiTheme="majorHAnsi" w:eastAsia="Times New Roman" w:hAnsiTheme="majorHAnsi" w:cs="Times New Roman"/>
          <w:color w:val="29303B"/>
          <w:sz w:val="24"/>
          <w:lang w:eastAsia="zh-CN"/>
        </w:rPr>
        <w:t xml:space="preserve"> </w:t>
      </w:r>
      <w:r w:rsidRPr="00540005">
        <w:rPr>
          <w:rFonts w:asciiTheme="majorHAnsi" w:eastAsia="Times New Roman" w:hAnsiTheme="majorHAnsi" w:cs="Times New Roman"/>
          <w:color w:val="29303B"/>
          <w:sz w:val="24"/>
          <w:u w:val="single"/>
          <w:lang w:eastAsia="zh-CN"/>
        </w:rPr>
        <w:t>Second, military logistics asks how to best deploy its own resources in fighting that state war machine.</w:t>
      </w:r>
      <w:r w:rsidRPr="003F53F5">
        <w:rPr>
          <w:rFonts w:asciiTheme="majorHAnsi" w:eastAsia="Times New Roman" w:hAnsiTheme="majorHAnsi" w:cs="Times New Roman"/>
          <w:color w:val="29303B"/>
          <w:sz w:val="24"/>
          <w:u w:val="single"/>
          <w:lang w:eastAsia="zh-CN"/>
        </w:rPr>
        <w:t xml:space="preserve"> </w:t>
      </w:r>
      <w:r w:rsidRPr="00540005">
        <w:rPr>
          <w:rFonts w:asciiTheme="majorHAnsi" w:eastAsia="Times New Roman" w:hAnsiTheme="majorHAnsi" w:cs="Times New Roman"/>
          <w:b/>
          <w:bCs/>
          <w:color w:val="29303B"/>
          <w:sz w:val="24"/>
          <w:u w:val="single"/>
          <w:lang w:eastAsia="zh-CN"/>
        </w:rPr>
        <w:t xml:space="preserve">In what way should we deploy our war machine to defeat war machines like racism, sexism, capitalism, neoliberalism, </w:t>
      </w:r>
      <w:proofErr w:type="spellStart"/>
      <w:r w:rsidRPr="00540005">
        <w:rPr>
          <w:rFonts w:asciiTheme="majorHAnsi" w:eastAsia="Times New Roman" w:hAnsiTheme="majorHAnsi" w:cs="Times New Roman"/>
          <w:b/>
          <w:bCs/>
          <w:color w:val="29303B"/>
          <w:sz w:val="24"/>
          <w:u w:val="single"/>
          <w:lang w:eastAsia="zh-CN"/>
        </w:rPr>
        <w:t>etc</w:t>
      </w:r>
      <w:proofErr w:type="spellEnd"/>
      <w:r w:rsidRPr="00540005">
        <w:rPr>
          <w:rFonts w:asciiTheme="majorHAnsi" w:eastAsia="Times New Roman" w:hAnsiTheme="majorHAnsi" w:cs="Times New Roman"/>
          <w:b/>
          <w:bCs/>
          <w:color w:val="29303B"/>
          <w:sz w:val="24"/>
          <w:u w:val="single"/>
          <w:lang w:eastAsia="zh-CN"/>
        </w:rPr>
        <w:t>?</w:t>
      </w:r>
      <w:r w:rsidRPr="003F53F5">
        <w:rPr>
          <w:rFonts w:asciiTheme="majorHAnsi" w:eastAsia="Times New Roman" w:hAnsiTheme="majorHAnsi" w:cs="Times New Roman"/>
          <w:b/>
          <w:bCs/>
          <w:color w:val="29303B"/>
          <w:sz w:val="24"/>
          <w:u w:val="single"/>
          <w:lang w:eastAsia="zh-CN"/>
        </w:rPr>
        <w:t xml:space="preserve"> </w:t>
      </w:r>
      <w:r w:rsidRPr="00540005">
        <w:rPr>
          <w:rFonts w:asciiTheme="majorHAnsi" w:eastAsia="Times New Roman" w:hAnsiTheme="majorHAnsi" w:cs="Times New Roman"/>
          <w:color w:val="29303B"/>
          <w:sz w:val="16"/>
          <w:szCs w:val="16"/>
          <w:lang w:eastAsia="zh-CN"/>
        </w:rPr>
        <w:t xml:space="preserve">What are the things upon which these </w:t>
      </w:r>
      <w:proofErr w:type="gramStart"/>
      <w:r w:rsidRPr="00540005">
        <w:rPr>
          <w:rFonts w:asciiTheme="majorHAnsi" w:eastAsia="Times New Roman" w:hAnsiTheme="majorHAnsi" w:cs="Times New Roman"/>
          <w:color w:val="29303B"/>
          <w:sz w:val="16"/>
          <w:szCs w:val="16"/>
          <w:lang w:eastAsia="zh-CN"/>
        </w:rPr>
        <w:t>state based</w:t>
      </w:r>
      <w:proofErr w:type="gramEnd"/>
      <w:r w:rsidRPr="00540005">
        <w:rPr>
          <w:rFonts w:asciiTheme="majorHAnsi" w:eastAsia="Times New Roman" w:hAnsiTheme="majorHAnsi" w:cs="Times New Roman"/>
          <w:color w:val="29303B"/>
          <w:sz w:val="16"/>
          <w:szCs w:val="16"/>
          <w:lang w:eastAsia="zh-CN"/>
        </w:rPr>
        <w:t xml:space="preserve"> war machines are based, what are the privileged nodes within these state based war machines that allows them to function?</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16"/>
          <w:szCs w:val="16"/>
          <w:lang w:eastAsia="zh-CN"/>
        </w:rPr>
        <w:t>These nodes are the things upon which we want our nomadic war machines to intervene.</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24"/>
          <w:u w:val="single"/>
          <w:lang w:eastAsia="zh-CN"/>
        </w:rPr>
        <w:t xml:space="preserve">If we are to be effective in producing </w:t>
      </w:r>
      <w:proofErr w:type="gramStart"/>
      <w:r w:rsidRPr="00540005">
        <w:rPr>
          <w:rFonts w:asciiTheme="majorHAnsi" w:eastAsia="Times New Roman" w:hAnsiTheme="majorHAnsi" w:cs="Times New Roman"/>
          <w:color w:val="29303B"/>
          <w:sz w:val="24"/>
          <w:u w:val="single"/>
          <w:lang w:eastAsia="zh-CN"/>
        </w:rPr>
        <w:t>change</w:t>
      </w:r>
      <w:proofErr w:type="gramEnd"/>
      <w:r w:rsidRPr="00540005">
        <w:rPr>
          <w:rFonts w:asciiTheme="majorHAnsi" w:eastAsia="Times New Roman" w:hAnsiTheme="majorHAnsi" w:cs="Times New Roman"/>
          <w:color w:val="29303B"/>
          <w:sz w:val="24"/>
          <w:u w:val="single"/>
          <w:lang w:eastAsia="zh-CN"/>
        </w:rPr>
        <w:t xml:space="preserve"> we better know what the supply lines are so that we might make them our target.</w:t>
      </w:r>
      <w:r w:rsidRPr="003F53F5">
        <w:rPr>
          <w:rFonts w:asciiTheme="majorHAnsi" w:eastAsia="Times New Roman" w:hAnsiTheme="majorHAnsi" w:cs="Times New Roman"/>
          <w:color w:val="29303B"/>
          <w:sz w:val="24"/>
          <w:lang w:eastAsia="zh-CN"/>
        </w:rPr>
        <w:t xml:space="preserve"> </w:t>
      </w:r>
      <w:r w:rsidRPr="00540005">
        <w:rPr>
          <w:rFonts w:asciiTheme="majorHAnsi" w:eastAsia="Times New Roman" w:hAnsiTheme="majorHAnsi" w:cs="Times New Roman"/>
          <w:color w:val="29303B"/>
          <w:sz w:val="16"/>
          <w:szCs w:val="16"/>
          <w:lang w:eastAsia="zh-CN"/>
        </w:rPr>
        <w:t>What I’ve heard in these discussions is a complete indifference to military logistics.</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24"/>
          <w:u w:val="single"/>
          <w:lang w:eastAsia="zh-CN"/>
        </w:rPr>
        <w:t xml:space="preserve">It’s as if people like to wave their hands and </w:t>
      </w:r>
      <w:proofErr w:type="gramStart"/>
      <w:r w:rsidRPr="00540005">
        <w:rPr>
          <w:rFonts w:asciiTheme="majorHAnsi" w:eastAsia="Times New Roman" w:hAnsiTheme="majorHAnsi" w:cs="Times New Roman"/>
          <w:color w:val="29303B"/>
          <w:sz w:val="24"/>
          <w:u w:val="single"/>
          <w:lang w:eastAsia="zh-CN"/>
        </w:rPr>
        <w:t>say</w:t>
      </w:r>
      <w:proofErr w:type="gramEnd"/>
      <w:r w:rsidRPr="00540005">
        <w:rPr>
          <w:rFonts w:asciiTheme="majorHAnsi" w:eastAsia="Times New Roman" w:hAnsiTheme="majorHAnsi" w:cs="Times New Roman"/>
          <w:color w:val="29303B"/>
          <w:sz w:val="24"/>
          <w:u w:val="single"/>
          <w:lang w:eastAsia="zh-CN"/>
        </w:rPr>
        <w:t xml:space="preserve"> “this is horrible and unjust!” and believe that hand waving is a politically efficacious act.</w:t>
      </w:r>
      <w:r w:rsidRPr="003F53F5">
        <w:rPr>
          <w:rFonts w:asciiTheme="majorHAnsi" w:eastAsia="Times New Roman" w:hAnsiTheme="majorHAnsi" w:cs="Times New Roman"/>
          <w:color w:val="29303B"/>
          <w:sz w:val="24"/>
          <w:lang w:eastAsia="zh-CN"/>
        </w:rPr>
        <w:t xml:space="preserve"> </w:t>
      </w:r>
      <w:r w:rsidRPr="00540005">
        <w:rPr>
          <w:rFonts w:asciiTheme="majorHAnsi" w:eastAsia="Times New Roman" w:hAnsiTheme="majorHAnsi" w:cs="Times New Roman"/>
          <w:color w:val="29303B"/>
          <w:sz w:val="16"/>
          <w:szCs w:val="16"/>
          <w:lang w:eastAsia="zh-CN"/>
        </w:rPr>
        <w:t>Yeah, you’re right, it is horrible but</w:t>
      </w:r>
      <w:r w:rsidRPr="00540005">
        <w:rPr>
          <w:rFonts w:asciiTheme="majorHAnsi" w:eastAsia="Times New Roman" w:hAnsiTheme="majorHAnsi" w:cs="Times New Roman"/>
          <w:color w:val="29303B"/>
          <w:sz w:val="24"/>
          <w:lang w:eastAsia="zh-CN"/>
        </w:rPr>
        <w:t xml:space="preserve"> </w:t>
      </w:r>
      <w:r w:rsidRPr="00540005">
        <w:rPr>
          <w:rFonts w:asciiTheme="majorHAnsi" w:eastAsia="Times New Roman" w:hAnsiTheme="majorHAnsi" w:cs="Times New Roman"/>
          <w:color w:val="29303B"/>
          <w:sz w:val="24"/>
          <w:u w:val="single"/>
          <w:lang w:eastAsia="zh-CN"/>
        </w:rPr>
        <w:t>saying so doesn’t go very far and changing it.</w:t>
      </w:r>
      <w:r w:rsidRPr="003F53F5">
        <w:rPr>
          <w:rFonts w:asciiTheme="majorHAnsi" w:eastAsia="Times New Roman" w:hAnsiTheme="majorHAnsi" w:cs="Times New Roman"/>
          <w:color w:val="29303B"/>
          <w:sz w:val="24"/>
          <w:u w:val="single"/>
          <w:lang w:eastAsia="zh-CN"/>
        </w:rPr>
        <w:t xml:space="preserve"> </w:t>
      </w:r>
      <w:r w:rsidRPr="00540005">
        <w:rPr>
          <w:rFonts w:asciiTheme="majorHAnsi" w:eastAsia="Times New Roman" w:hAnsiTheme="majorHAnsi" w:cs="Times New Roman"/>
          <w:color w:val="29303B"/>
          <w:sz w:val="24"/>
          <w:lang w:eastAsia="zh-CN"/>
        </w:rPr>
        <w:t>It’s also as if people are horrified when anyone discusses anything besides how horribly unjust everything is.</w:t>
      </w:r>
      <w:r w:rsidRPr="003F53F5">
        <w:rPr>
          <w:rFonts w:asciiTheme="majorHAnsi" w:eastAsia="Times New Roman" w:hAnsiTheme="majorHAnsi" w:cs="Times New Roman"/>
          <w:color w:val="29303B"/>
          <w:sz w:val="24"/>
          <w:lang w:eastAsia="zh-CN"/>
        </w:rPr>
        <w:t xml:space="preserve"> </w:t>
      </w:r>
      <w:r w:rsidRPr="00540005">
        <w:rPr>
          <w:rFonts w:asciiTheme="majorHAnsi" w:eastAsia="Times New Roman" w:hAnsiTheme="majorHAnsi" w:cs="Times New Roman"/>
          <w:color w:val="29303B"/>
          <w:sz w:val="24"/>
          <w:u w:val="single"/>
          <w:lang w:eastAsia="zh-CN"/>
        </w:rPr>
        <w:t xml:space="preserve">Confronted with an analysis why the social functions in the horrible way, </w:t>
      </w:r>
      <w:r w:rsidRPr="00540005">
        <w:rPr>
          <w:rFonts w:asciiTheme="majorHAnsi" w:eastAsia="Times New Roman" w:hAnsiTheme="majorHAnsi" w:cs="Times New Roman"/>
          <w:b/>
          <w:bCs/>
          <w:color w:val="29303B"/>
          <w:sz w:val="24"/>
          <w:u w:val="single"/>
          <w:lang w:eastAsia="zh-CN"/>
        </w:rPr>
        <w:t xml:space="preserve">the next response is to </w:t>
      </w:r>
      <w:proofErr w:type="gramStart"/>
      <w:r w:rsidRPr="00540005">
        <w:rPr>
          <w:rFonts w:asciiTheme="majorHAnsi" w:eastAsia="Times New Roman" w:hAnsiTheme="majorHAnsi" w:cs="Times New Roman"/>
          <w:b/>
          <w:bCs/>
          <w:color w:val="29303B"/>
          <w:sz w:val="24"/>
          <w:u w:val="single"/>
          <w:lang w:eastAsia="zh-CN"/>
        </w:rPr>
        <w:t>say</w:t>
      </w:r>
      <w:proofErr w:type="gramEnd"/>
      <w:r w:rsidRPr="00540005">
        <w:rPr>
          <w:rFonts w:asciiTheme="majorHAnsi" w:eastAsia="Times New Roman" w:hAnsiTheme="majorHAnsi" w:cs="Times New Roman"/>
          <w:b/>
          <w:bCs/>
          <w:color w:val="29303B"/>
          <w:sz w:val="24"/>
          <w:u w:val="single"/>
          <w:lang w:eastAsia="zh-CN"/>
        </w:rPr>
        <w:t xml:space="preserve"> “you’re justifying that system and saying it’s </w:t>
      </w:r>
      <w:proofErr w:type="spellStart"/>
      <w:r w:rsidRPr="00540005">
        <w:rPr>
          <w:rFonts w:asciiTheme="majorHAnsi" w:eastAsia="Times New Roman" w:hAnsiTheme="majorHAnsi" w:cs="Times New Roman"/>
          <w:b/>
          <w:bCs/>
          <w:color w:val="29303B"/>
          <w:sz w:val="24"/>
          <w:u w:val="single"/>
          <w:lang w:eastAsia="zh-CN"/>
        </w:rPr>
        <w:t>a-okay</w:t>
      </w:r>
      <w:proofErr w:type="spellEnd"/>
      <w:r w:rsidRPr="00540005">
        <w:rPr>
          <w:rFonts w:asciiTheme="majorHAnsi" w:eastAsia="Times New Roman" w:hAnsiTheme="majorHAnsi" w:cs="Times New Roman"/>
          <w:b/>
          <w:bCs/>
          <w:color w:val="29303B"/>
          <w:sz w:val="24"/>
          <w:u w:val="single"/>
          <w:lang w:eastAsia="zh-CN"/>
        </w:rPr>
        <w:t>!”</w:t>
      </w:r>
      <w:r w:rsidRPr="003F53F5">
        <w:rPr>
          <w:rFonts w:asciiTheme="majorHAnsi" w:eastAsia="Times New Roman" w:hAnsiTheme="majorHAnsi" w:cs="Times New Roman"/>
          <w:b/>
          <w:bCs/>
          <w:color w:val="29303B"/>
          <w:sz w:val="24"/>
          <w:u w:val="single"/>
          <w:lang w:eastAsia="zh-CN"/>
        </w:rPr>
        <w:t xml:space="preserve"> </w:t>
      </w:r>
      <w:r w:rsidRPr="00540005">
        <w:rPr>
          <w:rFonts w:asciiTheme="majorHAnsi" w:eastAsia="Times New Roman" w:hAnsiTheme="majorHAnsi" w:cs="Times New Roman"/>
          <w:color w:val="29303B"/>
          <w:sz w:val="24"/>
          <w:u w:val="single"/>
          <w:lang w:eastAsia="zh-CN"/>
        </w:rPr>
        <w:t>This misses the point that</w:t>
      </w:r>
      <w:r w:rsidRPr="00540005">
        <w:rPr>
          <w:rFonts w:asciiTheme="majorHAnsi" w:eastAsia="Times New Roman" w:hAnsiTheme="majorHAnsi" w:cs="Times New Roman"/>
          <w:b/>
          <w:bCs/>
          <w:color w:val="29303B"/>
          <w:sz w:val="24"/>
          <w:u w:val="single"/>
          <w:lang w:eastAsia="zh-CN"/>
        </w:rPr>
        <w:t xml:space="preserve"> the entire point is to map the “supply lines” of the opposing war machine so you can strategically intervene in them to destroy them and create alternative forms of life</w:t>
      </w:r>
      <w:r w:rsidRPr="00540005">
        <w:rPr>
          <w:rFonts w:asciiTheme="majorHAnsi" w:eastAsia="Times New Roman" w:hAnsiTheme="majorHAnsi" w:cs="Times New Roman"/>
          <w:color w:val="29303B"/>
          <w:sz w:val="16"/>
          <w:szCs w:val="16"/>
          <w:u w:val="single"/>
          <w:lang w:eastAsia="zh-CN"/>
        </w:rPr>
        <w:t>.</w:t>
      </w:r>
      <w:r w:rsidRPr="003F53F5">
        <w:rPr>
          <w:rFonts w:asciiTheme="majorHAnsi" w:eastAsia="Times New Roman" w:hAnsiTheme="majorHAnsi" w:cs="Times New Roman"/>
          <w:color w:val="29303B"/>
          <w:sz w:val="16"/>
          <w:szCs w:val="16"/>
          <w:u w:val="single"/>
          <w:lang w:eastAsia="zh-CN"/>
        </w:rPr>
        <w:t xml:space="preserve"> </w:t>
      </w:r>
      <w:r w:rsidRPr="00540005">
        <w:rPr>
          <w:rFonts w:asciiTheme="majorHAnsi" w:eastAsia="Times New Roman" w:hAnsiTheme="majorHAnsi" w:cs="Times New Roman"/>
          <w:color w:val="29303B"/>
          <w:sz w:val="16"/>
          <w:szCs w:val="16"/>
          <w:lang w:eastAsia="zh-CN"/>
        </w:rPr>
        <w:t>You see, we already took for granted your analysis of how horrible things are.</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16"/>
          <w:szCs w:val="16"/>
          <w:lang w:eastAsia="zh-CN"/>
        </w:rPr>
        <w:t>You’re preaching to the choir.</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16"/>
          <w:szCs w:val="16"/>
          <w:lang w:eastAsia="zh-CN"/>
        </w:rPr>
        <w:t xml:space="preserve">We wanted to get to work determining how to change that and believed for that we needed good maps of the opposing </w:t>
      </w:r>
      <w:proofErr w:type="gramStart"/>
      <w:r w:rsidRPr="00540005">
        <w:rPr>
          <w:rFonts w:asciiTheme="majorHAnsi" w:eastAsia="Times New Roman" w:hAnsiTheme="majorHAnsi" w:cs="Times New Roman"/>
          <w:color w:val="29303B"/>
          <w:sz w:val="16"/>
          <w:szCs w:val="16"/>
          <w:lang w:eastAsia="zh-CN"/>
        </w:rPr>
        <w:t>state based</w:t>
      </w:r>
      <w:proofErr w:type="gramEnd"/>
      <w:r w:rsidRPr="00540005">
        <w:rPr>
          <w:rFonts w:asciiTheme="majorHAnsi" w:eastAsia="Times New Roman" w:hAnsiTheme="majorHAnsi" w:cs="Times New Roman"/>
          <w:color w:val="29303B"/>
          <w:sz w:val="16"/>
          <w:szCs w:val="16"/>
          <w:lang w:eastAsia="zh-CN"/>
        </w:rPr>
        <w:t xml:space="preserve"> war machine so we can decide how to intervene.</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16"/>
          <w:szCs w:val="16"/>
          <w:lang w:eastAsia="zh-CN"/>
        </w:rPr>
        <w:t>We then look at your actual practices and see that your sole strategy seems to be ideological critique or debunking.</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16"/>
          <w:szCs w:val="16"/>
          <w:lang w:eastAsia="zh-CN"/>
        </w:rPr>
        <w:t xml:space="preserve">Your idea seems to be that if you just prove that other people’s beliefs are incoherent, they’ll </w:t>
      </w:r>
      <w:proofErr w:type="gramStart"/>
      <w:r w:rsidRPr="00540005">
        <w:rPr>
          <w:rFonts w:asciiTheme="majorHAnsi" w:eastAsia="Times New Roman" w:hAnsiTheme="majorHAnsi" w:cs="Times New Roman"/>
          <w:color w:val="29303B"/>
          <w:sz w:val="16"/>
          <w:szCs w:val="16"/>
          <w:lang w:eastAsia="zh-CN"/>
        </w:rPr>
        <w:t>change</w:t>
      </w:r>
      <w:proofErr w:type="gramEnd"/>
      <w:r w:rsidRPr="00540005">
        <w:rPr>
          <w:rFonts w:asciiTheme="majorHAnsi" w:eastAsia="Times New Roman" w:hAnsiTheme="majorHAnsi" w:cs="Times New Roman"/>
          <w:color w:val="29303B"/>
          <w:sz w:val="16"/>
          <w:szCs w:val="16"/>
          <w:lang w:eastAsia="zh-CN"/>
        </w:rPr>
        <w:t xml:space="preserve"> and things will be different.</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16"/>
          <w:szCs w:val="16"/>
          <w:lang w:eastAsia="zh-CN"/>
        </w:rPr>
        <w:t>But we’ve noticed a couple things about your strategy:</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16"/>
          <w:szCs w:val="16"/>
          <w:lang w:eastAsia="zh-CN"/>
        </w:rPr>
        <w:t>1</w:t>
      </w:r>
      <w:r w:rsidRPr="00540005">
        <w:rPr>
          <w:rFonts w:asciiTheme="majorHAnsi" w:eastAsia="Times New Roman" w:hAnsiTheme="majorHAnsi" w:cs="Times New Roman"/>
          <w:color w:val="29303B"/>
          <w:sz w:val="16"/>
          <w:szCs w:val="16"/>
          <w:u w:val="single"/>
          <w:lang w:eastAsia="zh-CN"/>
        </w:rPr>
        <w:t>)</w:t>
      </w:r>
      <w:r w:rsidRPr="00540005">
        <w:rPr>
          <w:rFonts w:asciiTheme="majorHAnsi" w:eastAsia="Times New Roman" w:hAnsiTheme="majorHAnsi" w:cs="Times New Roman"/>
          <w:color w:val="29303B"/>
          <w:sz w:val="24"/>
          <w:u w:val="single"/>
          <w:lang w:eastAsia="zh-CN"/>
        </w:rPr>
        <w:t xml:space="preserve"> </w:t>
      </w:r>
      <w:r w:rsidRPr="00540005">
        <w:rPr>
          <w:rFonts w:asciiTheme="majorHAnsi" w:eastAsia="Times New Roman" w:hAnsiTheme="majorHAnsi" w:cs="Times New Roman"/>
          <w:b/>
          <w:bCs/>
          <w:color w:val="29303B"/>
          <w:sz w:val="24"/>
          <w:u w:val="single"/>
          <w:lang w:eastAsia="zh-CN"/>
        </w:rPr>
        <w:t>there have been a number of bang-on critiques of state based war machines,</w:t>
      </w:r>
      <w:r w:rsidRPr="003F53F5">
        <w:rPr>
          <w:rFonts w:asciiTheme="majorHAnsi" w:eastAsia="Times New Roman" w:hAnsiTheme="majorHAnsi" w:cs="Times New Roman"/>
          <w:b/>
          <w:bCs/>
          <w:color w:val="29303B"/>
          <w:sz w:val="24"/>
          <w:u w:val="single"/>
          <w:lang w:eastAsia="zh-CN"/>
        </w:rPr>
        <w:t xml:space="preserve"> </w:t>
      </w:r>
      <w:r w:rsidRPr="00540005">
        <w:rPr>
          <w:rFonts w:asciiTheme="majorHAnsi" w:eastAsia="Times New Roman" w:hAnsiTheme="majorHAnsi" w:cs="Times New Roman"/>
          <w:b/>
          <w:bCs/>
          <w:color w:val="29303B"/>
          <w:sz w:val="24"/>
          <w:u w:val="single"/>
          <w:lang w:eastAsia="zh-CN"/>
        </w:rPr>
        <w:t>without things changing too much,</w:t>
      </w:r>
      <w:r w:rsidRPr="00540005">
        <w:rPr>
          <w:rFonts w:asciiTheme="majorHAnsi" w:eastAsia="Times New Roman" w:hAnsiTheme="majorHAnsi" w:cs="Times New Roman"/>
          <w:color w:val="29303B"/>
          <w:sz w:val="24"/>
          <w:u w:val="single"/>
          <w:lang w:eastAsia="zh-CN"/>
        </w:rPr>
        <w:t xml:space="preserve"> and 2) we’ve noticed that we might even persuade others that labor under these ideologies that their position is incoherent, yet they still adhere to it as if the grounds of their ideology didn’t matter much</w:t>
      </w:r>
      <w:r w:rsidRPr="00540005">
        <w:rPr>
          <w:rFonts w:asciiTheme="majorHAnsi" w:eastAsia="Times New Roman" w:hAnsiTheme="majorHAnsi" w:cs="Times New Roman"/>
          <w:color w:val="29303B"/>
          <w:sz w:val="24"/>
          <w:lang w:eastAsia="zh-CN"/>
        </w:rPr>
        <w:t>.</w:t>
      </w:r>
      <w:r w:rsidRPr="003F53F5">
        <w:rPr>
          <w:rFonts w:asciiTheme="majorHAnsi" w:eastAsia="Times New Roman" w:hAnsiTheme="majorHAnsi" w:cs="Times New Roman"/>
          <w:color w:val="29303B"/>
          <w:sz w:val="24"/>
          <w:lang w:eastAsia="zh-CN"/>
        </w:rPr>
        <w:t xml:space="preserve"> </w:t>
      </w:r>
      <w:r w:rsidRPr="00540005">
        <w:rPr>
          <w:rFonts w:asciiTheme="majorHAnsi" w:eastAsia="Times New Roman" w:hAnsiTheme="majorHAnsi" w:cs="Times New Roman"/>
          <w:color w:val="29303B"/>
          <w:sz w:val="16"/>
          <w:szCs w:val="16"/>
          <w:lang w:eastAsia="zh-CN"/>
        </w:rPr>
        <w:t xml:space="preserve">This leads us to suspect that </w:t>
      </w:r>
      <w:r w:rsidRPr="00540005">
        <w:rPr>
          <w:rFonts w:asciiTheme="majorHAnsi" w:eastAsia="Times New Roman" w:hAnsiTheme="majorHAnsi" w:cs="Times New Roman"/>
          <w:color w:val="29303B"/>
          <w:sz w:val="16"/>
          <w:szCs w:val="16"/>
          <w:u w:val="single"/>
          <w:lang w:eastAsia="zh-CN"/>
        </w:rPr>
        <w:t>there</w:t>
      </w:r>
      <w:r w:rsidRPr="00540005">
        <w:rPr>
          <w:rFonts w:asciiTheme="majorHAnsi" w:eastAsia="Times New Roman" w:hAnsiTheme="majorHAnsi" w:cs="Times New Roman"/>
          <w:color w:val="29303B"/>
          <w:sz w:val="24"/>
          <w:u w:val="single"/>
          <w:lang w:eastAsia="zh-CN"/>
        </w:rPr>
        <w:t xml:space="preserve"> are</w:t>
      </w:r>
      <w:r w:rsidRPr="003F53F5">
        <w:rPr>
          <w:rFonts w:asciiTheme="majorHAnsi" w:eastAsia="Times New Roman" w:hAnsiTheme="majorHAnsi" w:cs="Times New Roman"/>
          <w:color w:val="29303B"/>
          <w:sz w:val="24"/>
          <w:u w:val="single"/>
          <w:lang w:eastAsia="zh-CN"/>
        </w:rPr>
        <w:t xml:space="preserve"> </w:t>
      </w:r>
      <w:proofErr w:type="spellStart"/>
      <w:r w:rsidRPr="003F53F5">
        <w:rPr>
          <w:rFonts w:asciiTheme="majorHAnsi" w:eastAsia="Times New Roman" w:hAnsiTheme="majorHAnsi" w:cs="Times New Roman"/>
          <w:i/>
          <w:iCs/>
          <w:color w:val="29303B"/>
          <w:sz w:val="24"/>
          <w:u w:val="single"/>
          <w:lang w:eastAsia="zh-CN"/>
        </w:rPr>
        <w:t>other</w:t>
      </w:r>
      <w:r w:rsidRPr="00540005">
        <w:rPr>
          <w:rFonts w:asciiTheme="majorHAnsi" w:eastAsia="Times New Roman" w:hAnsiTheme="majorHAnsi" w:cs="Times New Roman"/>
          <w:color w:val="29303B"/>
          <w:sz w:val="24"/>
          <w:u w:val="single"/>
          <w:lang w:eastAsia="zh-CN"/>
        </w:rPr>
        <w:t>causal</w:t>
      </w:r>
      <w:proofErr w:type="spellEnd"/>
      <w:r w:rsidRPr="00540005">
        <w:rPr>
          <w:rFonts w:asciiTheme="majorHAnsi" w:eastAsia="Times New Roman" w:hAnsiTheme="majorHAnsi" w:cs="Times New Roman"/>
          <w:color w:val="29303B"/>
          <w:sz w:val="24"/>
          <w:u w:val="single"/>
          <w:lang w:eastAsia="zh-CN"/>
        </w:rPr>
        <w:t xml:space="preserve"> factors that undergird these social assemblages and cause them to endure is they do.</w:t>
      </w:r>
      <w:r w:rsidRPr="003F53F5">
        <w:rPr>
          <w:rFonts w:asciiTheme="majorHAnsi" w:eastAsia="Times New Roman" w:hAnsiTheme="majorHAnsi" w:cs="Times New Roman"/>
          <w:color w:val="29303B"/>
          <w:sz w:val="24"/>
          <w:u w:val="single"/>
          <w:lang w:eastAsia="zh-CN"/>
        </w:rPr>
        <w:t xml:space="preserve"> </w:t>
      </w:r>
      <w:r w:rsidRPr="00540005">
        <w:rPr>
          <w:rFonts w:asciiTheme="majorHAnsi" w:eastAsia="Times New Roman" w:hAnsiTheme="majorHAnsi" w:cs="Times New Roman"/>
          <w:color w:val="29303B"/>
          <w:sz w:val="16"/>
          <w:szCs w:val="16"/>
          <w:lang w:eastAsia="zh-CN"/>
        </w:rPr>
        <w:t>We thought to ourselves,</w:t>
      </w:r>
      <w:r w:rsidRPr="00540005">
        <w:rPr>
          <w:rFonts w:asciiTheme="majorHAnsi" w:eastAsia="Times New Roman" w:hAnsiTheme="majorHAnsi" w:cs="Times New Roman"/>
          <w:color w:val="29303B"/>
          <w:sz w:val="24"/>
          <w:lang w:eastAsia="zh-CN"/>
        </w:rPr>
        <w:t xml:space="preserve"> </w:t>
      </w:r>
      <w:r w:rsidRPr="00540005">
        <w:rPr>
          <w:rFonts w:asciiTheme="majorHAnsi" w:eastAsia="Times New Roman" w:hAnsiTheme="majorHAnsi" w:cs="Times New Roman"/>
          <w:color w:val="29303B"/>
          <w:sz w:val="24"/>
          <w:u w:val="single"/>
          <w:lang w:eastAsia="zh-CN"/>
        </w:rPr>
        <w:t xml:space="preserve">there are two reasons that an </w:t>
      </w:r>
      <w:r w:rsidRPr="00540005">
        <w:rPr>
          <w:rFonts w:asciiTheme="majorHAnsi" w:eastAsia="Times New Roman" w:hAnsiTheme="majorHAnsi" w:cs="Times New Roman"/>
          <w:b/>
          <w:bCs/>
          <w:color w:val="29303B"/>
          <w:sz w:val="24"/>
          <w:u w:val="single"/>
          <w:lang w:eastAsia="zh-CN"/>
        </w:rPr>
        <w:t>ideological critique can be successful and still fail to produce change:</w:t>
      </w:r>
      <w:r w:rsidRPr="003F53F5">
        <w:rPr>
          <w:rFonts w:asciiTheme="majorHAnsi" w:eastAsia="Times New Roman" w:hAnsiTheme="majorHAnsi" w:cs="Times New Roman"/>
          <w:color w:val="29303B"/>
          <w:sz w:val="24"/>
          <w:u w:val="single"/>
          <w:lang w:eastAsia="zh-CN"/>
        </w:rPr>
        <w:t xml:space="preserve"> </w:t>
      </w:r>
      <w:r w:rsidRPr="00540005">
        <w:rPr>
          <w:rFonts w:asciiTheme="majorHAnsi" w:eastAsia="Times New Roman" w:hAnsiTheme="majorHAnsi" w:cs="Times New Roman"/>
          <w:color w:val="29303B"/>
          <w:sz w:val="24"/>
          <w:lang w:eastAsia="zh-CN"/>
        </w:rPr>
        <w:t xml:space="preserve">a) </w:t>
      </w:r>
      <w:r w:rsidRPr="00540005">
        <w:rPr>
          <w:rFonts w:asciiTheme="majorHAnsi" w:eastAsia="Times New Roman" w:hAnsiTheme="majorHAnsi" w:cs="Times New Roman"/>
          <w:color w:val="29303B"/>
          <w:sz w:val="16"/>
          <w:szCs w:val="16"/>
          <w:lang w:eastAsia="zh-CN"/>
        </w:rPr>
        <w:t>the problem can be one of “distribution”.</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24"/>
          <w:u w:val="single"/>
          <w:lang w:eastAsia="zh-CN"/>
        </w:rPr>
        <w:t xml:space="preserve">The critique is right but </w:t>
      </w:r>
      <w:r w:rsidRPr="00540005">
        <w:rPr>
          <w:rFonts w:asciiTheme="majorHAnsi" w:eastAsia="Times New Roman" w:hAnsiTheme="majorHAnsi" w:cs="Times New Roman"/>
          <w:b/>
          <w:bCs/>
          <w:color w:val="29303B"/>
          <w:sz w:val="24"/>
          <w:u w:val="single"/>
          <w:lang w:eastAsia="zh-CN"/>
        </w:rPr>
        <w:t>fails to reach the people who need to hear it</w:t>
      </w:r>
      <w:r w:rsidRPr="00540005">
        <w:rPr>
          <w:rFonts w:asciiTheme="majorHAnsi" w:eastAsia="Times New Roman" w:hAnsiTheme="majorHAnsi" w:cs="Times New Roman"/>
          <w:color w:val="29303B"/>
          <w:sz w:val="24"/>
          <w:u w:val="single"/>
          <w:lang w:eastAsia="zh-CN"/>
        </w:rPr>
        <w:t xml:space="preserve"> and even if they did receive the message they couldn’t receive it because it’s expressed in the foreign language of “academese” </w:t>
      </w:r>
      <w:r w:rsidRPr="00540005">
        <w:rPr>
          <w:rFonts w:asciiTheme="majorHAnsi" w:eastAsia="Times New Roman" w:hAnsiTheme="majorHAnsi" w:cs="Times New Roman"/>
          <w:color w:val="29303B"/>
          <w:sz w:val="16"/>
          <w:szCs w:val="16"/>
          <w:lang w:eastAsia="zh-CN"/>
        </w:rPr>
        <w:t>which they’ve never been substantially exposed to (academics seem to enjoy only speaking to other academics even as they say their aim is to change the world).</w:t>
      </w:r>
      <w:r w:rsidRPr="003F53F5">
        <w:rPr>
          <w:rFonts w:asciiTheme="majorHAnsi" w:eastAsia="Times New Roman" w:hAnsiTheme="majorHAnsi" w:cs="Times New Roman"/>
          <w:color w:val="29303B"/>
          <w:sz w:val="16"/>
          <w:szCs w:val="16"/>
          <w:lang w:eastAsia="zh-CN"/>
        </w:rPr>
        <w:t xml:space="preserve"> </w:t>
      </w:r>
      <w:r w:rsidRPr="00540005">
        <w:rPr>
          <w:rFonts w:asciiTheme="majorHAnsi" w:eastAsia="Times New Roman" w:hAnsiTheme="majorHAnsi" w:cs="Times New Roman"/>
          <w:color w:val="29303B"/>
          <w:sz w:val="16"/>
          <w:szCs w:val="16"/>
          <w:lang w:eastAsia="zh-CN"/>
        </w:rPr>
        <w:t>Or b)</w:t>
      </w:r>
      <w:r w:rsidRPr="00540005">
        <w:rPr>
          <w:rFonts w:asciiTheme="majorHAnsi" w:eastAsia="Times New Roman" w:hAnsiTheme="majorHAnsi" w:cs="Times New Roman"/>
          <w:color w:val="29303B"/>
          <w:sz w:val="24"/>
          <w:lang w:eastAsia="zh-CN"/>
        </w:rPr>
        <w:t xml:space="preserve"> </w:t>
      </w:r>
      <w:r w:rsidRPr="00540005">
        <w:rPr>
          <w:rFonts w:asciiTheme="majorHAnsi" w:eastAsia="Times New Roman" w:hAnsiTheme="majorHAnsi" w:cs="Times New Roman"/>
          <w:color w:val="29303B"/>
          <w:sz w:val="24"/>
          <w:u w:val="single"/>
          <w:lang w:eastAsia="zh-CN"/>
        </w:rPr>
        <w:t>there are other causal factors involved in why social worlds take the form they do that are not of the discursive, propositional, or semiotic order</w:t>
      </w:r>
      <w:r w:rsidRPr="00540005">
        <w:rPr>
          <w:rFonts w:asciiTheme="majorHAnsi" w:eastAsia="Times New Roman" w:hAnsiTheme="majorHAnsi" w:cs="Times New Roman"/>
          <w:color w:val="29303B"/>
          <w:sz w:val="24"/>
          <w:lang w:eastAsia="zh-CN"/>
        </w:rPr>
        <w:t>.</w:t>
      </w:r>
      <w:r w:rsidRPr="003F53F5">
        <w:rPr>
          <w:rFonts w:asciiTheme="majorHAnsi" w:eastAsia="Times New Roman" w:hAnsiTheme="majorHAnsi" w:cs="Times New Roman"/>
          <w:color w:val="29303B"/>
          <w:sz w:val="24"/>
          <w:lang w:eastAsia="zh-CN"/>
        </w:rPr>
        <w:t xml:space="preserve"> </w:t>
      </w:r>
      <w:r w:rsidRPr="00540005">
        <w:rPr>
          <w:rFonts w:asciiTheme="majorHAnsi" w:eastAsia="Times New Roman" w:hAnsiTheme="majorHAnsi" w:cs="Times New Roman"/>
          <w:color w:val="29303B"/>
          <w:sz w:val="16"/>
          <w:szCs w:val="16"/>
          <w:lang w:eastAsia="zh-CN"/>
        </w:rPr>
        <w:t>My view is that it is a combination of both.</w:t>
      </w:r>
      <w:r w:rsidRPr="003F53F5">
        <w:rPr>
          <w:rFonts w:asciiTheme="majorHAnsi" w:eastAsia="Times New Roman" w:hAnsiTheme="majorHAnsi" w:cs="Times New Roman"/>
          <w:color w:val="29303B"/>
          <w:sz w:val="16"/>
          <w:szCs w:val="16"/>
          <w:lang w:eastAsia="zh-CN"/>
        </w:rPr>
        <w:t xml:space="preserve"> </w:t>
      </w:r>
      <w:r w:rsidRPr="00661E4E">
        <w:rPr>
          <w:rFonts w:asciiTheme="majorHAnsi" w:eastAsia="Times New Roman" w:hAnsiTheme="majorHAnsi" w:cs="Times New Roman"/>
          <w:color w:val="29303B"/>
          <w:sz w:val="16"/>
          <w:szCs w:val="16"/>
          <w:lang w:eastAsia="zh-CN"/>
        </w:rPr>
        <w:t>I don’t deny that ideology is one component of why societies take the form they do and why people tolerate intolerable conditions. I merely deny that this is the only causal factor.</w:t>
      </w:r>
      <w:r w:rsidRPr="003F53F5">
        <w:rPr>
          <w:rFonts w:asciiTheme="majorHAnsi" w:eastAsia="Times New Roman" w:hAnsiTheme="majorHAnsi" w:cs="Times New Roman"/>
          <w:color w:val="29303B"/>
          <w:sz w:val="24"/>
          <w:lang w:eastAsia="zh-CN"/>
        </w:rPr>
        <w:t xml:space="preserve"> </w:t>
      </w:r>
      <w:r w:rsidRPr="00661E4E">
        <w:rPr>
          <w:rFonts w:asciiTheme="majorHAnsi" w:eastAsia="Times New Roman" w:hAnsiTheme="majorHAnsi" w:cs="Times New Roman"/>
          <w:b/>
          <w:bCs/>
          <w:color w:val="29303B"/>
          <w:sz w:val="24"/>
          <w:u w:val="single"/>
          <w:lang w:eastAsia="zh-CN"/>
        </w:rPr>
        <w:t>I don’t reject your political aims, but merely wonder how to get there.</w:t>
      </w:r>
      <w:r w:rsidRPr="003F53F5">
        <w:rPr>
          <w:rFonts w:asciiTheme="majorHAnsi" w:eastAsia="Times New Roman" w:hAnsiTheme="majorHAnsi" w:cs="Times New Roman"/>
          <w:color w:val="29303B"/>
          <w:sz w:val="24"/>
          <w:u w:val="single"/>
          <w:lang w:eastAsia="zh-CN"/>
        </w:rPr>
        <w:t xml:space="preserve"> </w:t>
      </w:r>
      <w:r w:rsidRPr="00661E4E">
        <w:rPr>
          <w:rFonts w:asciiTheme="majorHAnsi" w:eastAsia="Times New Roman" w:hAnsiTheme="majorHAnsi" w:cs="Times New Roman"/>
          <w:color w:val="29303B"/>
          <w:sz w:val="16"/>
          <w:szCs w:val="16"/>
          <w:lang w:eastAsia="zh-CN"/>
        </w:rPr>
        <w:t>Meanwhile,</w:t>
      </w:r>
      <w:r w:rsidRPr="00661E4E">
        <w:rPr>
          <w:rFonts w:asciiTheme="majorHAnsi" w:eastAsia="Times New Roman" w:hAnsiTheme="majorHAnsi" w:cs="Times New Roman"/>
          <w:color w:val="29303B"/>
          <w:sz w:val="24"/>
          <w:lang w:eastAsia="zh-CN"/>
        </w:rPr>
        <w:t xml:space="preserve"> </w:t>
      </w:r>
      <w:r w:rsidRPr="00661E4E">
        <w:rPr>
          <w:rFonts w:asciiTheme="majorHAnsi" w:eastAsia="Times New Roman" w:hAnsiTheme="majorHAnsi" w:cs="Times New Roman"/>
          <w:b/>
          <w:bCs/>
          <w:color w:val="29303B"/>
          <w:sz w:val="24"/>
          <w:u w:val="single"/>
          <w:lang w:eastAsia="zh-CN"/>
        </w:rPr>
        <w:t>you guys behave like a war machine that believes it’s sufficient to drop pamphlets out of an airplane</w:t>
      </w:r>
      <w:r w:rsidRPr="00661E4E">
        <w:rPr>
          <w:rFonts w:asciiTheme="majorHAnsi" w:eastAsia="Times New Roman" w:hAnsiTheme="majorHAnsi" w:cs="Times New Roman"/>
          <w:color w:val="29303B"/>
          <w:sz w:val="24"/>
          <w:u w:val="single"/>
          <w:lang w:eastAsia="zh-CN"/>
        </w:rPr>
        <w:t xml:space="preserve"> debunking the ideological reasons that persuade the opposing force’s soldiers to fight this war on behalf of the state apparatus, forgetting supply lines, that there are other soldiers behind them with guns to their back, that they have obligations to their fellows, that they have families to feed or debt to pay off, etc.</w:t>
      </w:r>
      <w:r w:rsidRPr="003F53F5">
        <w:rPr>
          <w:rFonts w:asciiTheme="majorHAnsi" w:eastAsia="Times New Roman" w:hAnsiTheme="majorHAnsi" w:cs="Times New Roman"/>
          <w:color w:val="29303B"/>
          <w:sz w:val="24"/>
          <w:u w:val="single"/>
          <w:lang w:eastAsia="zh-CN"/>
        </w:rPr>
        <w:t xml:space="preserve"> </w:t>
      </w:r>
      <w:r w:rsidRPr="00661E4E">
        <w:rPr>
          <w:rFonts w:asciiTheme="majorHAnsi" w:eastAsia="Times New Roman" w:hAnsiTheme="majorHAnsi" w:cs="Times New Roman"/>
          <w:color w:val="29303B"/>
          <w:sz w:val="16"/>
          <w:szCs w:val="16"/>
          <w:lang w:eastAsia="zh-CN"/>
        </w:rPr>
        <w:t>When I point out these other things it’s not to reject your political aims, but to say that perhaps</w:t>
      </w:r>
      <w:r w:rsidRPr="00661E4E">
        <w:rPr>
          <w:rFonts w:asciiTheme="majorHAnsi" w:eastAsia="Times New Roman" w:hAnsiTheme="majorHAnsi" w:cs="Times New Roman"/>
          <w:color w:val="29303B"/>
          <w:sz w:val="24"/>
          <w:lang w:eastAsia="zh-CN"/>
        </w:rPr>
        <w:t xml:space="preserve"> </w:t>
      </w:r>
      <w:r w:rsidRPr="00661E4E">
        <w:rPr>
          <w:rFonts w:asciiTheme="majorHAnsi" w:eastAsia="Times New Roman" w:hAnsiTheme="majorHAnsi" w:cs="Times New Roman"/>
          <w:b/>
          <w:bCs/>
          <w:color w:val="29303B"/>
          <w:sz w:val="24"/>
          <w:u w:val="single"/>
          <w:lang w:eastAsia="zh-CN"/>
        </w:rPr>
        <w:t>these are also good things to intervene in if we wish to change</w:t>
      </w:r>
      <w:r w:rsidRPr="00661E4E">
        <w:rPr>
          <w:rFonts w:asciiTheme="majorHAnsi" w:eastAsia="Times New Roman" w:hAnsiTheme="majorHAnsi" w:cs="Times New Roman"/>
          <w:color w:val="29303B"/>
          <w:sz w:val="24"/>
          <w:u w:val="single"/>
          <w:lang w:eastAsia="zh-CN"/>
        </w:rPr>
        <w:t xml:space="preserve"> </w:t>
      </w:r>
      <w:r w:rsidRPr="00661E4E">
        <w:rPr>
          <w:rFonts w:asciiTheme="majorHAnsi" w:eastAsia="Times New Roman" w:hAnsiTheme="majorHAnsi" w:cs="Times New Roman"/>
          <w:b/>
          <w:bCs/>
          <w:color w:val="29303B"/>
          <w:sz w:val="24"/>
          <w:u w:val="single"/>
          <w:lang w:eastAsia="zh-CN"/>
        </w:rPr>
        <w:t>the world.</w:t>
      </w:r>
      <w:r w:rsidRPr="003F53F5">
        <w:rPr>
          <w:rFonts w:asciiTheme="majorHAnsi" w:eastAsia="Times New Roman" w:hAnsiTheme="majorHAnsi" w:cs="Times New Roman"/>
          <w:b/>
          <w:bCs/>
          <w:color w:val="29303B"/>
          <w:sz w:val="24"/>
          <w:u w:val="single"/>
          <w:lang w:eastAsia="zh-CN"/>
        </w:rPr>
        <w:t xml:space="preserve"> </w:t>
      </w:r>
      <w:r w:rsidRPr="00661E4E">
        <w:rPr>
          <w:rFonts w:asciiTheme="majorHAnsi" w:eastAsia="Times New Roman" w:hAnsiTheme="majorHAnsi" w:cs="Times New Roman"/>
          <w:color w:val="29303B"/>
          <w:sz w:val="16"/>
          <w:szCs w:val="16"/>
          <w:lang w:eastAsia="zh-CN"/>
        </w:rPr>
        <w:t>In other words, I’m objecting to your tendency to use a hammer to solve all problems and to see all things as a nail (discursive problems), ignoring the role that material nonhuman entities play in the form that social assemblages take.</w:t>
      </w:r>
      <w:r w:rsidRPr="003F53F5">
        <w:rPr>
          <w:rFonts w:asciiTheme="majorHAnsi" w:eastAsia="Times New Roman" w:hAnsiTheme="majorHAnsi" w:cs="Times New Roman"/>
          <w:color w:val="29303B"/>
          <w:sz w:val="16"/>
          <w:szCs w:val="16"/>
          <w:lang w:eastAsia="zh-CN"/>
        </w:rPr>
        <w:t xml:space="preserve"> </w:t>
      </w:r>
      <w:r w:rsidRPr="00661E4E">
        <w:rPr>
          <w:rFonts w:asciiTheme="majorHAnsi" w:eastAsia="Times New Roman" w:hAnsiTheme="majorHAnsi" w:cs="Times New Roman"/>
          <w:b/>
          <w:bCs/>
          <w:color w:val="29303B"/>
          <w:sz w:val="24"/>
          <w:u w:val="single"/>
          <w:lang w:eastAsia="zh-CN"/>
        </w:rPr>
        <w:t>This is the basic idea behind what I’ve</w:t>
      </w:r>
      <w:r w:rsidRPr="00661E4E">
        <w:rPr>
          <w:rFonts w:asciiTheme="majorHAnsi" w:eastAsia="Times New Roman" w:hAnsiTheme="majorHAnsi" w:cs="Times New Roman"/>
          <w:color w:val="29303B"/>
          <w:sz w:val="16"/>
          <w:szCs w:val="16"/>
          <w:lang w:eastAsia="zh-CN"/>
        </w:rPr>
        <w:t xml:space="preserve"> called “</w:t>
      </w:r>
      <w:proofErr w:type="spellStart"/>
      <w:r w:rsidRPr="00661E4E">
        <w:rPr>
          <w:rFonts w:asciiTheme="majorHAnsi" w:eastAsia="Times New Roman" w:hAnsiTheme="majorHAnsi" w:cs="Times New Roman"/>
          <w:color w:val="29303B"/>
          <w:sz w:val="16"/>
          <w:szCs w:val="16"/>
          <w:lang w:eastAsia="zh-CN"/>
        </w:rPr>
        <w:t>terraism</w:t>
      </w:r>
      <w:proofErr w:type="spellEnd"/>
      <w:r w:rsidRPr="00661E4E">
        <w:rPr>
          <w:rFonts w:asciiTheme="majorHAnsi" w:eastAsia="Times New Roman" w:hAnsiTheme="majorHAnsi" w:cs="Times New Roman"/>
          <w:color w:val="29303B"/>
          <w:sz w:val="16"/>
          <w:szCs w:val="16"/>
          <w:lang w:eastAsia="zh-CN"/>
        </w:rPr>
        <w:t>”.</w:t>
      </w:r>
      <w:r w:rsidRPr="003F53F5">
        <w:rPr>
          <w:rFonts w:asciiTheme="majorHAnsi" w:eastAsia="Times New Roman" w:hAnsiTheme="majorHAnsi" w:cs="Times New Roman"/>
          <w:color w:val="29303B"/>
          <w:sz w:val="16"/>
          <w:szCs w:val="16"/>
          <w:lang w:eastAsia="zh-CN"/>
        </w:rPr>
        <w:t xml:space="preserve"> </w:t>
      </w:r>
      <w:proofErr w:type="spellStart"/>
      <w:r w:rsidRPr="00661E4E">
        <w:rPr>
          <w:rFonts w:asciiTheme="majorHAnsi" w:eastAsia="Times New Roman" w:hAnsiTheme="majorHAnsi" w:cs="Times New Roman"/>
          <w:b/>
          <w:bCs/>
          <w:color w:val="29303B"/>
          <w:sz w:val="24"/>
          <w:u w:val="single"/>
          <w:lang w:eastAsia="zh-CN"/>
        </w:rPr>
        <w:t>Terraism</w:t>
      </w:r>
      <w:proofErr w:type="spellEnd"/>
      <w:r w:rsidRPr="00661E4E">
        <w:rPr>
          <w:rFonts w:asciiTheme="majorHAnsi" w:eastAsia="Times New Roman" w:hAnsiTheme="majorHAnsi" w:cs="Times New Roman"/>
          <w:b/>
          <w:bCs/>
          <w:color w:val="29303B"/>
          <w:sz w:val="24"/>
          <w:u w:val="single"/>
          <w:lang w:eastAsia="zh-CN"/>
        </w:rPr>
        <w:t xml:space="preserve"> has three components</w:t>
      </w:r>
      <w:r w:rsidRPr="00661E4E">
        <w:rPr>
          <w:rFonts w:asciiTheme="majorHAnsi" w:eastAsia="Times New Roman" w:hAnsiTheme="majorHAnsi" w:cs="Times New Roman"/>
          <w:color w:val="29303B"/>
          <w:sz w:val="24"/>
          <w:u w:val="single"/>
          <w:lang w:eastAsia="zh-CN"/>
        </w:rPr>
        <w:t>:</w:t>
      </w:r>
      <w:r w:rsidRPr="003F53F5">
        <w:rPr>
          <w:rFonts w:asciiTheme="majorHAnsi" w:eastAsia="Times New Roman" w:hAnsiTheme="majorHAnsi" w:cs="Times New Roman"/>
          <w:color w:val="29303B"/>
          <w:sz w:val="24"/>
          <w:u w:val="single"/>
          <w:lang w:eastAsia="zh-CN"/>
        </w:rPr>
        <w:t xml:space="preserve"> </w:t>
      </w:r>
      <w:r w:rsidRPr="00661E4E">
        <w:rPr>
          <w:rFonts w:asciiTheme="majorHAnsi" w:eastAsia="Times New Roman" w:hAnsiTheme="majorHAnsi" w:cs="Times New Roman"/>
          <w:color w:val="29303B"/>
          <w:sz w:val="24"/>
          <w:u w:val="single"/>
          <w:lang w:eastAsia="zh-CN"/>
        </w:rPr>
        <w:t>1) “</w:t>
      </w:r>
      <w:r w:rsidRPr="00661E4E">
        <w:rPr>
          <w:rFonts w:asciiTheme="majorHAnsi" w:eastAsia="Times New Roman" w:hAnsiTheme="majorHAnsi" w:cs="Times New Roman"/>
          <w:b/>
          <w:bCs/>
          <w:color w:val="29303B"/>
          <w:sz w:val="24"/>
          <w:u w:val="single"/>
          <w:lang w:eastAsia="zh-CN"/>
        </w:rPr>
        <w:t>Cartography” or the mapping of assemblages to understand why they take the form they take and why they endure</w:t>
      </w:r>
      <w:r w:rsidRPr="00661E4E">
        <w:rPr>
          <w:rFonts w:asciiTheme="majorHAnsi" w:eastAsia="Times New Roman" w:hAnsiTheme="majorHAnsi" w:cs="Times New Roman"/>
          <w:color w:val="29303B"/>
          <w:sz w:val="24"/>
          <w:u w:val="single"/>
          <w:lang w:eastAsia="zh-CN"/>
        </w:rPr>
        <w:t>.</w:t>
      </w:r>
      <w:r w:rsidRPr="003F53F5">
        <w:rPr>
          <w:rFonts w:asciiTheme="majorHAnsi" w:eastAsia="Times New Roman" w:hAnsiTheme="majorHAnsi" w:cs="Times New Roman"/>
          <w:color w:val="29303B"/>
          <w:sz w:val="24"/>
          <w:lang w:eastAsia="zh-CN"/>
        </w:rPr>
        <w:t xml:space="preserve"> </w:t>
      </w:r>
      <w:r w:rsidRPr="00661E4E">
        <w:rPr>
          <w:rFonts w:asciiTheme="majorHAnsi" w:eastAsia="Times New Roman" w:hAnsiTheme="majorHAnsi" w:cs="Times New Roman"/>
          <w:color w:val="29303B"/>
          <w:sz w:val="16"/>
          <w:szCs w:val="16"/>
          <w:lang w:eastAsia="zh-CN"/>
        </w:rPr>
        <w:t>This includes the mapping of both</w:t>
      </w:r>
      <w:r w:rsidRPr="00661E4E">
        <w:rPr>
          <w:rFonts w:asciiTheme="majorHAnsi" w:eastAsia="Times New Roman" w:hAnsiTheme="majorHAnsi" w:cs="Times New Roman"/>
          <w:color w:val="29303B"/>
          <w:sz w:val="24"/>
          <w:lang w:eastAsia="zh-CN"/>
        </w:rPr>
        <w:t xml:space="preserve"> </w:t>
      </w:r>
      <w:r w:rsidRPr="00661E4E">
        <w:rPr>
          <w:rFonts w:asciiTheme="majorHAnsi" w:eastAsia="Times New Roman" w:hAnsiTheme="majorHAnsi" w:cs="Times New Roman"/>
          <w:color w:val="29303B"/>
          <w:sz w:val="24"/>
          <w:u w:val="single"/>
          <w:lang w:eastAsia="zh-CN"/>
        </w:rPr>
        <w:t>semiotic and material components of social assemblages.</w:t>
      </w:r>
      <w:r w:rsidRPr="003F53F5">
        <w:rPr>
          <w:rFonts w:asciiTheme="majorHAnsi" w:eastAsia="Times New Roman" w:hAnsiTheme="majorHAnsi" w:cs="Times New Roman"/>
          <w:color w:val="29303B"/>
          <w:sz w:val="24"/>
          <w:u w:val="single"/>
          <w:lang w:eastAsia="zh-CN"/>
        </w:rPr>
        <w:t xml:space="preserve"> </w:t>
      </w:r>
      <w:r w:rsidRPr="00661E4E">
        <w:rPr>
          <w:rFonts w:asciiTheme="majorHAnsi" w:eastAsia="Times New Roman" w:hAnsiTheme="majorHAnsi" w:cs="Times New Roman"/>
          <w:color w:val="29303B"/>
          <w:sz w:val="24"/>
          <w:u w:val="single"/>
          <w:lang w:eastAsia="zh-CN"/>
        </w:rPr>
        <w:t>2) “</w:t>
      </w:r>
      <w:r w:rsidRPr="00661E4E">
        <w:rPr>
          <w:rFonts w:asciiTheme="majorHAnsi" w:eastAsia="Times New Roman" w:hAnsiTheme="majorHAnsi" w:cs="Times New Roman"/>
          <w:b/>
          <w:bCs/>
          <w:color w:val="29303B"/>
          <w:sz w:val="24"/>
          <w:u w:val="single"/>
          <w:lang w:eastAsia="zh-CN"/>
        </w:rPr>
        <w:t>Deconstruction”</w:t>
      </w:r>
      <w:r w:rsidRPr="003F53F5">
        <w:rPr>
          <w:rFonts w:asciiTheme="majorHAnsi" w:eastAsia="Times New Roman" w:hAnsiTheme="majorHAnsi" w:cs="Times New Roman"/>
          <w:b/>
          <w:bCs/>
          <w:color w:val="29303B"/>
          <w:sz w:val="24"/>
          <w:u w:val="single"/>
          <w:lang w:eastAsia="zh-CN"/>
        </w:rPr>
        <w:t xml:space="preserve"> </w:t>
      </w:r>
      <w:r w:rsidRPr="00661E4E">
        <w:rPr>
          <w:rFonts w:asciiTheme="majorHAnsi" w:eastAsia="Times New Roman" w:hAnsiTheme="majorHAnsi" w:cs="Times New Roman"/>
          <w:b/>
          <w:bCs/>
          <w:color w:val="29303B"/>
          <w:sz w:val="24"/>
          <w:u w:val="single"/>
          <w:lang w:eastAsia="zh-CN"/>
        </w:rPr>
        <w:t>Deconstruction is a</w:t>
      </w:r>
      <w:r w:rsidRPr="003F53F5">
        <w:rPr>
          <w:rFonts w:asciiTheme="majorHAnsi" w:eastAsia="Times New Roman" w:hAnsiTheme="majorHAnsi" w:cs="Times New Roman"/>
          <w:b/>
          <w:bCs/>
          <w:color w:val="29303B"/>
          <w:sz w:val="24"/>
          <w:u w:val="single"/>
          <w:lang w:eastAsia="zh-CN"/>
        </w:rPr>
        <w:t xml:space="preserve"> </w:t>
      </w:r>
      <w:r w:rsidRPr="003F53F5">
        <w:rPr>
          <w:rFonts w:asciiTheme="majorHAnsi" w:eastAsia="Times New Roman" w:hAnsiTheme="majorHAnsi" w:cs="Times New Roman"/>
          <w:b/>
          <w:bCs/>
          <w:i/>
          <w:iCs/>
          <w:color w:val="29303B"/>
          <w:sz w:val="24"/>
          <w:u w:val="single"/>
          <w:lang w:eastAsia="zh-CN"/>
        </w:rPr>
        <w:t>practice</w:t>
      </w:r>
      <w:r w:rsidRPr="00661E4E">
        <w:rPr>
          <w:rFonts w:asciiTheme="majorHAnsi" w:eastAsia="Times New Roman" w:hAnsiTheme="majorHAnsi" w:cs="Times New Roman"/>
          <w:color w:val="29303B"/>
          <w:sz w:val="24"/>
          <w:u w:val="single"/>
          <w:lang w:eastAsia="zh-CN"/>
        </w:rPr>
        <w:t>.</w:t>
      </w:r>
      <w:r w:rsidRPr="003F53F5">
        <w:rPr>
          <w:rFonts w:asciiTheme="majorHAnsi" w:eastAsia="Times New Roman" w:hAnsiTheme="majorHAnsi" w:cs="Times New Roman"/>
          <w:color w:val="29303B"/>
          <w:sz w:val="24"/>
          <w:u w:val="single"/>
          <w:lang w:eastAsia="zh-CN"/>
        </w:rPr>
        <w:t xml:space="preserve"> </w:t>
      </w:r>
      <w:r w:rsidRPr="00661E4E">
        <w:rPr>
          <w:rFonts w:asciiTheme="majorHAnsi" w:eastAsia="Times New Roman" w:hAnsiTheme="majorHAnsi" w:cs="Times New Roman"/>
          <w:color w:val="29303B"/>
          <w:sz w:val="16"/>
          <w:szCs w:val="16"/>
          <w:lang w:eastAsia="zh-CN"/>
        </w:rPr>
        <w:t xml:space="preserve">It includes both traditional modes of discursive deconstruction (Derridean deconstruction, post-structuralist feminist critique, </w:t>
      </w:r>
      <w:proofErr w:type="spellStart"/>
      <w:r w:rsidRPr="00661E4E">
        <w:rPr>
          <w:rFonts w:asciiTheme="majorHAnsi" w:eastAsia="Times New Roman" w:hAnsiTheme="majorHAnsi" w:cs="Times New Roman"/>
          <w:color w:val="29303B"/>
          <w:sz w:val="16"/>
          <w:szCs w:val="16"/>
          <w:lang w:eastAsia="zh-CN"/>
        </w:rPr>
        <w:t>Foucaultian</w:t>
      </w:r>
      <w:proofErr w:type="spellEnd"/>
      <w:r w:rsidRPr="00661E4E">
        <w:rPr>
          <w:rFonts w:asciiTheme="majorHAnsi" w:eastAsia="Times New Roman" w:hAnsiTheme="majorHAnsi" w:cs="Times New Roman"/>
          <w:color w:val="29303B"/>
          <w:sz w:val="16"/>
          <w:szCs w:val="16"/>
          <w:lang w:eastAsia="zh-CN"/>
        </w:rPr>
        <w:t xml:space="preserve"> genealogy, Cultural Marxist critique, </w:t>
      </w:r>
      <w:proofErr w:type="spellStart"/>
      <w:r w:rsidRPr="00661E4E">
        <w:rPr>
          <w:rFonts w:asciiTheme="majorHAnsi" w:eastAsia="Times New Roman" w:hAnsiTheme="majorHAnsi" w:cs="Times New Roman"/>
          <w:color w:val="29303B"/>
          <w:sz w:val="16"/>
          <w:szCs w:val="16"/>
          <w:lang w:eastAsia="zh-CN"/>
        </w:rPr>
        <w:t>etc</w:t>
      </w:r>
      <w:proofErr w:type="spellEnd"/>
      <w:r w:rsidRPr="00661E4E">
        <w:rPr>
          <w:rFonts w:asciiTheme="majorHAnsi" w:eastAsia="Times New Roman" w:hAnsiTheme="majorHAnsi" w:cs="Times New Roman"/>
          <w:color w:val="29303B"/>
          <w:sz w:val="16"/>
          <w:szCs w:val="16"/>
          <w:lang w:eastAsia="zh-CN"/>
        </w:rPr>
        <w:t xml:space="preserve">), but also </w:t>
      </w:r>
      <w:r w:rsidRPr="00661E4E">
        <w:rPr>
          <w:rFonts w:asciiTheme="majorHAnsi" w:eastAsia="Times New Roman" w:hAnsiTheme="majorHAnsi" w:cs="Times New Roman"/>
          <w:color w:val="29303B"/>
          <w:sz w:val="16"/>
          <w:szCs w:val="16"/>
          <w:u w:val="single"/>
          <w:lang w:eastAsia="zh-CN"/>
        </w:rPr>
        <w:t>f</w:t>
      </w:r>
      <w:r w:rsidRPr="00661E4E">
        <w:rPr>
          <w:rFonts w:asciiTheme="majorHAnsi" w:eastAsia="Times New Roman" w:hAnsiTheme="majorHAnsi" w:cs="Times New Roman"/>
          <w:color w:val="29303B"/>
          <w:sz w:val="24"/>
          <w:u w:val="single"/>
          <w:lang w:eastAsia="zh-CN"/>
        </w:rPr>
        <w:t xml:space="preserve">ar more </w:t>
      </w:r>
      <w:r w:rsidRPr="00661E4E">
        <w:rPr>
          <w:rFonts w:asciiTheme="majorHAnsi" w:eastAsia="Times New Roman" w:hAnsiTheme="majorHAnsi" w:cs="Times New Roman"/>
          <w:b/>
          <w:bCs/>
          <w:color w:val="29303B"/>
          <w:sz w:val="24"/>
          <w:u w:val="single"/>
          <w:lang w:eastAsia="zh-CN"/>
        </w:rPr>
        <w:t>literal deconstruction in the sense of intervening in</w:t>
      </w:r>
      <w:r w:rsidRPr="003F53F5">
        <w:rPr>
          <w:rFonts w:asciiTheme="majorHAnsi" w:eastAsia="Times New Roman" w:hAnsiTheme="majorHAnsi" w:cs="Times New Roman"/>
          <w:b/>
          <w:bCs/>
          <w:color w:val="29303B"/>
          <w:sz w:val="24"/>
          <w:u w:val="single"/>
          <w:lang w:eastAsia="zh-CN"/>
        </w:rPr>
        <w:t xml:space="preserve"> </w:t>
      </w:r>
      <w:r w:rsidRPr="003F53F5">
        <w:rPr>
          <w:rFonts w:asciiTheme="majorHAnsi" w:eastAsia="Times New Roman" w:hAnsiTheme="majorHAnsi" w:cs="Times New Roman"/>
          <w:b/>
          <w:bCs/>
          <w:i/>
          <w:iCs/>
          <w:color w:val="29303B"/>
          <w:sz w:val="24"/>
          <w:u w:val="single"/>
          <w:lang w:eastAsia="zh-CN"/>
        </w:rPr>
        <w:t>material</w:t>
      </w:r>
      <w:r w:rsidRPr="003F53F5">
        <w:rPr>
          <w:rFonts w:asciiTheme="majorHAnsi" w:eastAsia="Times New Roman" w:hAnsiTheme="majorHAnsi" w:cs="Times New Roman"/>
          <w:b/>
          <w:bCs/>
          <w:color w:val="29303B"/>
          <w:sz w:val="24"/>
          <w:u w:val="single"/>
          <w:lang w:eastAsia="zh-CN"/>
        </w:rPr>
        <w:t xml:space="preserve"> </w:t>
      </w:r>
      <w:r w:rsidRPr="00661E4E">
        <w:rPr>
          <w:rFonts w:asciiTheme="majorHAnsi" w:eastAsia="Times New Roman" w:hAnsiTheme="majorHAnsi" w:cs="Times New Roman"/>
          <w:b/>
          <w:bCs/>
          <w:color w:val="29303B"/>
          <w:sz w:val="24"/>
          <w:u w:val="single"/>
          <w:lang w:eastAsia="zh-CN"/>
        </w:rPr>
        <w:t>or</w:t>
      </w:r>
      <w:r w:rsidRPr="003F53F5">
        <w:rPr>
          <w:rFonts w:asciiTheme="majorHAnsi" w:eastAsia="Times New Roman" w:hAnsiTheme="majorHAnsi" w:cs="Times New Roman"/>
          <w:b/>
          <w:bCs/>
          <w:color w:val="29303B"/>
          <w:sz w:val="24"/>
          <w:u w:val="single"/>
          <w:lang w:eastAsia="zh-CN"/>
        </w:rPr>
        <w:t xml:space="preserve"> </w:t>
      </w:r>
      <w:proofErr w:type="spellStart"/>
      <w:r w:rsidRPr="003F53F5">
        <w:rPr>
          <w:rFonts w:asciiTheme="majorHAnsi" w:eastAsia="Times New Roman" w:hAnsiTheme="majorHAnsi" w:cs="Times New Roman"/>
          <w:b/>
          <w:bCs/>
          <w:i/>
          <w:iCs/>
          <w:color w:val="29303B"/>
          <w:sz w:val="24"/>
          <w:u w:val="single"/>
          <w:lang w:eastAsia="zh-CN"/>
        </w:rPr>
        <w:t>thingly</w:t>
      </w:r>
      <w:proofErr w:type="spellEnd"/>
      <w:r w:rsidRPr="003F53F5">
        <w:rPr>
          <w:rFonts w:asciiTheme="majorHAnsi" w:eastAsia="Times New Roman" w:hAnsiTheme="majorHAnsi" w:cs="Times New Roman"/>
          <w:b/>
          <w:bCs/>
          <w:i/>
          <w:iCs/>
          <w:color w:val="29303B"/>
          <w:sz w:val="24"/>
          <w:u w:val="single"/>
          <w:lang w:eastAsia="zh-CN"/>
        </w:rPr>
        <w:t xml:space="preserve"> </w:t>
      </w:r>
      <w:r w:rsidRPr="00661E4E">
        <w:rPr>
          <w:rFonts w:asciiTheme="majorHAnsi" w:eastAsia="Times New Roman" w:hAnsiTheme="majorHAnsi" w:cs="Times New Roman"/>
          <w:b/>
          <w:bCs/>
          <w:color w:val="29303B"/>
          <w:sz w:val="24"/>
          <w:u w:val="single"/>
          <w:lang w:eastAsia="zh-CN"/>
        </w:rPr>
        <w:t>orders upon which social assemblages are relian</w:t>
      </w:r>
      <w:r w:rsidRPr="00661E4E">
        <w:rPr>
          <w:rFonts w:asciiTheme="majorHAnsi" w:eastAsia="Times New Roman" w:hAnsiTheme="majorHAnsi" w:cs="Times New Roman"/>
          <w:color w:val="29303B"/>
          <w:sz w:val="24"/>
          <w:u w:val="single"/>
          <w:lang w:eastAsia="zh-CN"/>
        </w:rPr>
        <w:t>t.</w:t>
      </w:r>
      <w:r w:rsidRPr="003F53F5">
        <w:rPr>
          <w:rFonts w:asciiTheme="majorHAnsi" w:eastAsia="Times New Roman" w:hAnsiTheme="majorHAnsi" w:cs="Times New Roman"/>
          <w:color w:val="29303B"/>
          <w:sz w:val="24"/>
          <w:u w:val="single"/>
          <w:lang w:eastAsia="zh-CN"/>
        </w:rPr>
        <w:t xml:space="preserve"> </w:t>
      </w:r>
      <w:r w:rsidRPr="00661E4E">
        <w:rPr>
          <w:rFonts w:asciiTheme="majorHAnsi" w:eastAsia="Times New Roman" w:hAnsiTheme="majorHAnsi" w:cs="Times New Roman"/>
          <w:color w:val="29303B"/>
          <w:sz w:val="16"/>
          <w:szCs w:val="16"/>
          <w:lang w:eastAsia="zh-CN"/>
        </w:rPr>
        <w:t>It is not simply beliefs, signs, and ideologies that cause oppressive social orders to endure or persist, but also material arrangements upon which people depend to live as they do.</w:t>
      </w:r>
      <w:r w:rsidRPr="003F53F5">
        <w:rPr>
          <w:rFonts w:asciiTheme="majorHAnsi" w:eastAsia="Times New Roman" w:hAnsiTheme="majorHAnsi" w:cs="Times New Roman"/>
          <w:color w:val="29303B"/>
          <w:sz w:val="16"/>
          <w:szCs w:val="16"/>
          <w:lang w:eastAsia="zh-CN"/>
        </w:rPr>
        <w:t xml:space="preserve"> </w:t>
      </w:r>
      <w:r w:rsidRPr="00661E4E">
        <w:rPr>
          <w:rFonts w:asciiTheme="majorHAnsi" w:eastAsia="Times New Roman" w:hAnsiTheme="majorHAnsi" w:cs="Times New Roman"/>
          <w:color w:val="29303B"/>
          <w:sz w:val="16"/>
          <w:szCs w:val="16"/>
          <w:lang w:eastAsia="zh-CN"/>
        </w:rPr>
        <w:t>Part of</w:t>
      </w:r>
      <w:r w:rsidRPr="00661E4E">
        <w:rPr>
          <w:rFonts w:asciiTheme="majorHAnsi" w:eastAsia="Times New Roman" w:hAnsiTheme="majorHAnsi" w:cs="Times New Roman"/>
          <w:color w:val="29303B"/>
          <w:sz w:val="24"/>
          <w:lang w:eastAsia="zh-CN"/>
        </w:rPr>
        <w:t xml:space="preserve"> c</w:t>
      </w:r>
      <w:r w:rsidRPr="00661E4E">
        <w:rPr>
          <w:rFonts w:asciiTheme="majorHAnsi" w:eastAsia="Times New Roman" w:hAnsiTheme="majorHAnsi" w:cs="Times New Roman"/>
          <w:color w:val="29303B"/>
          <w:sz w:val="24"/>
          <w:u w:val="single"/>
          <w:lang w:eastAsia="zh-CN"/>
        </w:rPr>
        <w:t>hanging a social order thus necessarily involves intervening in those material networks to undermine their ability to maintain their relations or feedback mechanisms that allow them to perpetuate certain dependencies for people.</w:t>
      </w:r>
      <w:r w:rsidRPr="003F53F5">
        <w:rPr>
          <w:rFonts w:asciiTheme="majorHAnsi" w:eastAsia="Times New Roman" w:hAnsiTheme="majorHAnsi" w:cs="Times New Roman"/>
          <w:color w:val="29303B"/>
          <w:sz w:val="24"/>
          <w:u w:val="single"/>
          <w:lang w:eastAsia="zh-CN"/>
        </w:rPr>
        <w:t xml:space="preserve"> </w:t>
      </w:r>
      <w:r w:rsidRPr="00661E4E">
        <w:rPr>
          <w:rFonts w:asciiTheme="majorHAnsi" w:eastAsia="Times New Roman" w:hAnsiTheme="majorHAnsi" w:cs="Times New Roman"/>
          <w:b/>
          <w:bCs/>
          <w:color w:val="29303B"/>
          <w:sz w:val="24"/>
          <w:u w:val="single"/>
          <w:lang w:eastAsia="zh-CN"/>
        </w:rPr>
        <w:t>Finally</w:t>
      </w:r>
      <w:r w:rsidRPr="00661E4E">
        <w:rPr>
          <w:rFonts w:asciiTheme="majorHAnsi" w:eastAsia="Times New Roman" w:hAnsiTheme="majorHAnsi" w:cs="Times New Roman"/>
          <w:color w:val="29303B"/>
          <w:sz w:val="24"/>
          <w:u w:val="single"/>
          <w:lang w:eastAsia="zh-CN"/>
        </w:rPr>
        <w:t>, 3) there is “</w:t>
      </w:r>
      <w:proofErr w:type="spellStart"/>
      <w:r w:rsidRPr="00661E4E">
        <w:rPr>
          <w:rFonts w:asciiTheme="majorHAnsi" w:eastAsia="Times New Roman" w:hAnsiTheme="majorHAnsi" w:cs="Times New Roman"/>
          <w:b/>
          <w:bCs/>
          <w:color w:val="29303B"/>
          <w:sz w:val="24"/>
          <w:u w:val="single"/>
          <w:lang w:eastAsia="zh-CN"/>
        </w:rPr>
        <w:t>Terraformation</w:t>
      </w:r>
      <w:proofErr w:type="spellEnd"/>
      <w:r w:rsidRPr="00661E4E">
        <w:rPr>
          <w:rFonts w:asciiTheme="majorHAnsi" w:eastAsia="Times New Roman" w:hAnsiTheme="majorHAnsi" w:cs="Times New Roman"/>
          <w:b/>
          <w:bCs/>
          <w:color w:val="29303B"/>
          <w:sz w:val="24"/>
          <w:u w:val="single"/>
          <w:lang w:eastAsia="zh-CN"/>
        </w:rPr>
        <w:t>”.</w:t>
      </w:r>
      <w:r w:rsidRPr="003F53F5">
        <w:rPr>
          <w:rFonts w:asciiTheme="majorHAnsi" w:eastAsia="Times New Roman" w:hAnsiTheme="majorHAnsi" w:cs="Times New Roman"/>
          <w:b/>
          <w:bCs/>
          <w:color w:val="29303B"/>
          <w:sz w:val="24"/>
          <w:lang w:eastAsia="zh-CN"/>
        </w:rPr>
        <w:t xml:space="preserve"> </w:t>
      </w:r>
      <w:proofErr w:type="spellStart"/>
      <w:r w:rsidRPr="00661E4E">
        <w:rPr>
          <w:rFonts w:asciiTheme="majorHAnsi" w:eastAsia="Times New Roman" w:hAnsiTheme="majorHAnsi" w:cs="Times New Roman"/>
          <w:color w:val="29303B"/>
          <w:sz w:val="16"/>
          <w:szCs w:val="16"/>
          <w:lang w:eastAsia="zh-CN"/>
        </w:rPr>
        <w:t>Terraformation</w:t>
      </w:r>
      <w:proofErr w:type="spellEnd"/>
      <w:r w:rsidRPr="00661E4E">
        <w:rPr>
          <w:rFonts w:asciiTheme="majorHAnsi" w:eastAsia="Times New Roman" w:hAnsiTheme="majorHAnsi" w:cs="Times New Roman"/>
          <w:color w:val="29303B"/>
          <w:sz w:val="16"/>
          <w:szCs w:val="16"/>
          <w:lang w:eastAsia="zh-CN"/>
        </w:rPr>
        <w:t xml:space="preserve"> is the hardest thing of all,</w:t>
      </w:r>
      <w:r w:rsidRPr="00661E4E">
        <w:rPr>
          <w:rFonts w:asciiTheme="majorHAnsi" w:eastAsia="Times New Roman" w:hAnsiTheme="majorHAnsi" w:cs="Times New Roman"/>
          <w:color w:val="29303B"/>
          <w:sz w:val="24"/>
          <w:lang w:eastAsia="zh-CN"/>
        </w:rPr>
        <w:t xml:space="preserve"> </w:t>
      </w:r>
      <w:r w:rsidRPr="00661E4E">
        <w:rPr>
          <w:rFonts w:asciiTheme="majorHAnsi" w:eastAsia="Times New Roman" w:hAnsiTheme="majorHAnsi" w:cs="Times New Roman"/>
          <w:b/>
          <w:bCs/>
          <w:color w:val="29303B"/>
          <w:sz w:val="24"/>
          <w:u w:val="single"/>
          <w:lang w:eastAsia="zh-CN"/>
        </w:rPr>
        <w:t>as it requires the activist to be something more than a critic, something more than someone who simply denounces how bad things are</w:t>
      </w:r>
      <w:r w:rsidRPr="00661E4E">
        <w:rPr>
          <w:rFonts w:asciiTheme="majorHAnsi" w:eastAsia="Times New Roman" w:hAnsiTheme="majorHAnsi" w:cs="Times New Roman"/>
          <w:color w:val="29303B"/>
          <w:sz w:val="24"/>
          <w:u w:val="single"/>
          <w:lang w:eastAsia="zh-CN"/>
        </w:rPr>
        <w:t>,</w:t>
      </w:r>
      <w:r w:rsidRPr="00661E4E">
        <w:rPr>
          <w:rFonts w:asciiTheme="majorHAnsi" w:eastAsia="Times New Roman" w:hAnsiTheme="majorHAnsi" w:cs="Times New Roman"/>
          <w:color w:val="29303B"/>
          <w:sz w:val="24"/>
          <w:lang w:eastAsia="zh-CN"/>
        </w:rPr>
        <w:t xml:space="preserve"> </w:t>
      </w:r>
      <w:r w:rsidRPr="00661E4E">
        <w:rPr>
          <w:rFonts w:asciiTheme="majorHAnsi" w:eastAsia="Times New Roman" w:hAnsiTheme="majorHAnsi" w:cs="Times New Roman"/>
          <w:color w:val="29303B"/>
          <w:sz w:val="16"/>
          <w:szCs w:val="16"/>
          <w:lang w:eastAsia="zh-CN"/>
        </w:rPr>
        <w:t>someone more than someone who simply sneers</w:t>
      </w:r>
      <w:r w:rsidRPr="00661E4E">
        <w:rPr>
          <w:rFonts w:asciiTheme="majorHAnsi" w:eastAsia="Times New Roman" w:hAnsiTheme="majorHAnsi" w:cs="Times New Roman"/>
          <w:color w:val="29303B"/>
          <w:sz w:val="24"/>
          <w:lang w:eastAsia="zh-CN"/>
        </w:rPr>
        <w:t xml:space="preserve">, </w:t>
      </w:r>
      <w:r w:rsidRPr="00661E4E">
        <w:rPr>
          <w:rFonts w:asciiTheme="majorHAnsi" w:eastAsia="Times New Roman" w:hAnsiTheme="majorHAnsi" w:cs="Times New Roman"/>
          <w:color w:val="29303B"/>
          <w:sz w:val="24"/>
          <w:u w:val="single"/>
          <w:lang w:eastAsia="zh-CN"/>
        </w:rPr>
        <w:t>producing instead other material and semiotic arrangements rendering new forms of life and social relation possible.</w:t>
      </w:r>
      <w:r w:rsidRPr="003F53F5">
        <w:rPr>
          <w:rFonts w:asciiTheme="majorHAnsi" w:eastAsia="Times New Roman" w:hAnsiTheme="majorHAnsi" w:cs="Times New Roman"/>
          <w:color w:val="29303B"/>
          <w:sz w:val="24"/>
          <w:u w:val="single"/>
          <w:lang w:eastAsia="zh-CN"/>
        </w:rPr>
        <w:t xml:space="preserve"> </w:t>
      </w:r>
      <w:proofErr w:type="spellStart"/>
      <w:r w:rsidRPr="00661E4E">
        <w:rPr>
          <w:rFonts w:asciiTheme="majorHAnsi" w:eastAsia="Times New Roman" w:hAnsiTheme="majorHAnsi" w:cs="Times New Roman"/>
          <w:b/>
          <w:bCs/>
          <w:color w:val="29303B"/>
          <w:sz w:val="24"/>
          <w:u w:val="single"/>
          <w:lang w:eastAsia="zh-CN"/>
        </w:rPr>
        <w:t>Terraformation</w:t>
      </w:r>
      <w:proofErr w:type="spellEnd"/>
      <w:r w:rsidRPr="00661E4E">
        <w:rPr>
          <w:rFonts w:asciiTheme="majorHAnsi" w:eastAsia="Times New Roman" w:hAnsiTheme="majorHAnsi" w:cs="Times New Roman"/>
          <w:b/>
          <w:bCs/>
          <w:color w:val="29303B"/>
          <w:sz w:val="24"/>
          <w:u w:val="single"/>
          <w:lang w:eastAsia="zh-CN"/>
        </w:rPr>
        <w:t xml:space="preserve"> consists in building alternative forms of life.</w:t>
      </w:r>
      <w:r w:rsidRPr="003F53F5">
        <w:rPr>
          <w:rFonts w:asciiTheme="majorHAnsi" w:eastAsia="Times New Roman" w:hAnsiTheme="majorHAnsi" w:cs="Times New Roman"/>
          <w:b/>
          <w:bCs/>
          <w:color w:val="29303B"/>
          <w:sz w:val="24"/>
          <w:u w:val="single"/>
          <w:lang w:eastAsia="zh-CN"/>
        </w:rPr>
        <w:t xml:space="preserve"> </w:t>
      </w:r>
      <w:r w:rsidRPr="00661E4E">
        <w:rPr>
          <w:rFonts w:asciiTheme="majorHAnsi" w:eastAsia="Times New Roman" w:hAnsiTheme="majorHAnsi" w:cs="Times New Roman"/>
          <w:color w:val="29303B"/>
          <w:sz w:val="16"/>
          <w:szCs w:val="16"/>
          <w:lang w:eastAsia="zh-CN"/>
        </w:rPr>
        <w:t>None of this, however, is possible without good mapping of the terrain so as to know what to deconstruct and what resources are available for building new worlds.</w:t>
      </w:r>
      <w:r w:rsidRPr="003F53F5">
        <w:rPr>
          <w:rFonts w:asciiTheme="majorHAnsi" w:eastAsia="Times New Roman" w:hAnsiTheme="majorHAnsi" w:cs="Times New Roman"/>
          <w:color w:val="29303B"/>
          <w:sz w:val="16"/>
          <w:szCs w:val="16"/>
          <w:lang w:eastAsia="zh-CN"/>
        </w:rPr>
        <w:t xml:space="preserve"> </w:t>
      </w:r>
      <w:r w:rsidRPr="00661E4E">
        <w:rPr>
          <w:rFonts w:asciiTheme="majorHAnsi" w:eastAsia="Times New Roman" w:hAnsiTheme="majorHAnsi" w:cs="Times New Roman"/>
          <w:color w:val="29303B"/>
          <w:sz w:val="16"/>
          <w:szCs w:val="16"/>
          <w:lang w:eastAsia="zh-CN"/>
        </w:rPr>
        <w:t>Sure, I care about ontology for political reasons because I believe this world sucks and is profoundly unjust.</w:t>
      </w:r>
      <w:r w:rsidRPr="003F53F5">
        <w:rPr>
          <w:rFonts w:asciiTheme="majorHAnsi" w:eastAsia="Times New Roman" w:hAnsiTheme="majorHAnsi" w:cs="Times New Roman"/>
          <w:color w:val="29303B"/>
          <w:sz w:val="16"/>
          <w:szCs w:val="16"/>
          <w:lang w:eastAsia="zh-CN"/>
        </w:rPr>
        <w:t xml:space="preserve"> </w:t>
      </w:r>
      <w:r w:rsidRPr="00661E4E">
        <w:rPr>
          <w:rFonts w:asciiTheme="majorHAnsi" w:eastAsia="Times New Roman" w:hAnsiTheme="majorHAnsi" w:cs="Times New Roman"/>
          <w:color w:val="29303B"/>
          <w:sz w:val="16"/>
          <w:szCs w:val="16"/>
          <w:lang w:eastAsia="zh-CN"/>
        </w:rPr>
        <w:t xml:space="preserve">But rather than waving my hands and cursing because of how unjust and horrible it is so as to feel superior to all those about me who don’t agree, rather than playing the part of the beautiful soul who refuses to get his hands dirty, I think we need good maps so we can blow up the right bridges, power lines, and communications networks, and so we can engage in effective </w:t>
      </w:r>
      <w:proofErr w:type="spellStart"/>
      <w:r w:rsidRPr="00661E4E">
        <w:rPr>
          <w:rFonts w:asciiTheme="majorHAnsi" w:eastAsia="Times New Roman" w:hAnsiTheme="majorHAnsi" w:cs="Times New Roman"/>
          <w:color w:val="29303B"/>
          <w:sz w:val="16"/>
          <w:szCs w:val="16"/>
          <w:lang w:eastAsia="zh-CN"/>
        </w:rPr>
        <w:t>terraformation</w:t>
      </w:r>
      <w:proofErr w:type="spellEnd"/>
      <w:r w:rsidRPr="00661E4E">
        <w:rPr>
          <w:rFonts w:asciiTheme="majorHAnsi" w:eastAsia="Times New Roman" w:hAnsiTheme="majorHAnsi" w:cs="Times New Roman"/>
          <w:color w:val="29303B"/>
          <w:sz w:val="16"/>
          <w:szCs w:val="16"/>
          <w:lang w:eastAsia="zh-CN"/>
        </w:rPr>
        <w:t>.</w:t>
      </w:r>
      <w:r w:rsidRPr="003F53F5">
        <w:rPr>
          <w:rFonts w:asciiTheme="majorHAnsi" w:eastAsia="Times New Roman" w:hAnsiTheme="majorHAnsi" w:cs="Times New Roman"/>
          <w:color w:val="29303B"/>
          <w:sz w:val="24"/>
          <w:lang w:eastAsia="zh-CN"/>
        </w:rPr>
        <w:t xml:space="preserve"> </w:t>
      </w:r>
    </w:p>
    <w:p w:rsidR="00DD24B1" w:rsidRPr="003F53F5" w:rsidRDefault="00DD24B1" w:rsidP="00DD24B1">
      <w:pPr>
        <w:rPr>
          <w:rFonts w:asciiTheme="majorHAnsi" w:eastAsia="Times New Roman" w:hAnsiTheme="majorHAnsi" w:cs="Times New Roman"/>
          <w:color w:val="000000" w:themeColor="text1"/>
          <w:szCs w:val="22"/>
          <w:lang w:eastAsia="zh-CN"/>
        </w:rPr>
      </w:pPr>
    </w:p>
    <w:p w:rsidR="00DD24B1" w:rsidRPr="00DD24B1" w:rsidRDefault="00DD24B1" w:rsidP="00DD24B1"/>
    <w:sectPr w:rsidR="00DD24B1" w:rsidRPr="00DD24B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9E91456"/>
    <w:multiLevelType w:val="hybridMultilevel"/>
    <w:tmpl w:val="1C74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51F1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50CD"/>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55FE"/>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1F1A"/>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013A"/>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5361"/>
    <w:rsid w:val="006379E9"/>
    <w:rsid w:val="006438CB"/>
    <w:rsid w:val="006529B9"/>
    <w:rsid w:val="00654695"/>
    <w:rsid w:val="0065500A"/>
    <w:rsid w:val="00655217"/>
    <w:rsid w:val="0065727C"/>
    <w:rsid w:val="00674A78"/>
    <w:rsid w:val="00696A16"/>
    <w:rsid w:val="006A4840"/>
    <w:rsid w:val="006A52A0"/>
    <w:rsid w:val="006A7E1D"/>
    <w:rsid w:val="006C3A56"/>
    <w:rsid w:val="006C4483"/>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C61F6"/>
    <w:rsid w:val="007D2DF5"/>
    <w:rsid w:val="007D451A"/>
    <w:rsid w:val="007D5E3E"/>
    <w:rsid w:val="007D7596"/>
    <w:rsid w:val="007E242C"/>
    <w:rsid w:val="007E3CD4"/>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5662"/>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3D0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0FB1"/>
    <w:rsid w:val="00B8710E"/>
    <w:rsid w:val="00B92A93"/>
    <w:rsid w:val="00BA17A8"/>
    <w:rsid w:val="00BA3C33"/>
    <w:rsid w:val="00BB0878"/>
    <w:rsid w:val="00BB1879"/>
    <w:rsid w:val="00BC0ABE"/>
    <w:rsid w:val="00BC30DB"/>
    <w:rsid w:val="00BC58AB"/>
    <w:rsid w:val="00BC64FF"/>
    <w:rsid w:val="00BC7C37"/>
    <w:rsid w:val="00BD2244"/>
    <w:rsid w:val="00BE1212"/>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54"/>
    <w:rsid w:val="00C81619"/>
    <w:rsid w:val="00C81F2F"/>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24B1"/>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337"/>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A4293"/>
  <w14:defaultImageDpi w14:val="300"/>
  <w15:docId w15:val="{FAA28558-C848-934E-8536-D276751CF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74C5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74C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74C5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74C5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74C5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74C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4C54"/>
  </w:style>
  <w:style w:type="character" w:customStyle="1" w:styleId="Heading1Char">
    <w:name w:val="Heading 1 Char"/>
    <w:aliases w:val="Pocket Char"/>
    <w:basedOn w:val="DefaultParagraphFont"/>
    <w:link w:val="Heading1"/>
    <w:uiPriority w:val="9"/>
    <w:rsid w:val="00C74C5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74C5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74C5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74C5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74C54"/>
    <w:rPr>
      <w:b/>
      <w:sz w:val="26"/>
      <w:u w:val="none"/>
    </w:rPr>
  </w:style>
  <w:style w:type="character" w:customStyle="1" w:styleId="StyleUnderline">
    <w:name w:val="Style Underline"/>
    <w:aliases w:val="Underline"/>
    <w:basedOn w:val="DefaultParagraphFont"/>
    <w:uiPriority w:val="1"/>
    <w:qFormat/>
    <w:rsid w:val="00C74C54"/>
    <w:rPr>
      <w:b w:val="0"/>
      <w:sz w:val="22"/>
      <w:u w:val="single"/>
    </w:rPr>
  </w:style>
  <w:style w:type="character" w:styleId="Emphasis">
    <w:name w:val="Emphasis"/>
    <w:aliases w:val="Evidence,Minimized,minimized,Highlighted,tag2,Size 10,emphasis in card,CD Card,ED - Tag,emphasis,Underlined,Bold Underline,Emphasis!!,small,Qualifications,normal card text,Shrunk,bold underline,qualifications in card,qualifications,Style1,Box,s"/>
    <w:basedOn w:val="DefaultParagraphFont"/>
    <w:link w:val="textbold"/>
    <w:uiPriority w:val="20"/>
    <w:qFormat/>
    <w:rsid w:val="00C74C5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74C54"/>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C74C54"/>
    <w:rPr>
      <w:color w:val="auto"/>
      <w:u w:val="none"/>
    </w:rPr>
  </w:style>
  <w:style w:type="paragraph" w:styleId="DocumentMap">
    <w:name w:val="Document Map"/>
    <w:basedOn w:val="Normal"/>
    <w:link w:val="DocumentMapChar"/>
    <w:uiPriority w:val="99"/>
    <w:semiHidden/>
    <w:unhideWhenUsed/>
    <w:rsid w:val="00C74C5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4C54"/>
    <w:rPr>
      <w:rFonts w:ascii="Lucida Grande" w:hAnsi="Lucida Grande" w:cs="Lucida Grande"/>
    </w:rPr>
  </w:style>
  <w:style w:type="paragraph" w:customStyle="1" w:styleId="textbold">
    <w:name w:val="text bold"/>
    <w:basedOn w:val="Normal"/>
    <w:link w:val="Emphasis"/>
    <w:uiPriority w:val="20"/>
    <w:qFormat/>
    <w:rsid w:val="007C61F6"/>
    <w:pPr>
      <w:pBdr>
        <w:top w:val="single" w:sz="4" w:space="0" w:color="auto"/>
        <w:left w:val="single" w:sz="4" w:space="0" w:color="auto"/>
        <w:bottom w:val="single" w:sz="4" w:space="0" w:color="auto"/>
        <w:right w:val="single" w:sz="4" w:space="0" w:color="auto"/>
      </w:pBdr>
      <w:spacing w:after="0" w:line="240" w:lineRule="auto"/>
      <w:ind w:left="720"/>
      <w:contextualSpacing/>
      <w:jc w:val="both"/>
    </w:pPr>
    <w:rPr>
      <w:b/>
      <w:iCs/>
      <w:u w:val="single"/>
    </w:rPr>
  </w:style>
  <w:style w:type="paragraph" w:styleId="NormalWeb">
    <w:name w:val="Normal (Web)"/>
    <w:basedOn w:val="Normal"/>
    <w:uiPriority w:val="99"/>
    <w:unhideWhenUsed/>
    <w:rsid w:val="006C4483"/>
    <w:pPr>
      <w:spacing w:before="100" w:beforeAutospacing="1" w:after="100" w:afterAutospacing="1" w:line="240" w:lineRule="auto"/>
    </w:pPr>
    <w:rPr>
      <w:rFonts w:ascii="Times New Roman" w:hAnsi="Times New Roman" w:cs="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www.naazneenbarma.com/uploads/2/9/6/9/29695681/using_scenarios_in_political_science_isp_2015.pdf" TargetMode="External"/><Relationship Id="rId4" Type="http://schemas.openxmlformats.org/officeDocument/2006/relationships/customXml" Target="../customXml/item4.xml"/><Relationship Id="rId9" Type="http://schemas.openxmlformats.org/officeDocument/2006/relationships/hyperlink" Target="http://ucpbiusd.com/wp-content/uploads/2018/09/Proceedings-UC-2018_Revise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zpic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F4E2C8A-BB30-1541-8968-5623A60D5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123</TotalTime>
  <Pages>1</Pages>
  <Words>14199</Words>
  <Characters>80937</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94947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Jazmine Pickens</cp:lastModifiedBy>
  <cp:revision>16</cp:revision>
  <dcterms:created xsi:type="dcterms:W3CDTF">2019-06-27T18:56:00Z</dcterms:created>
  <dcterms:modified xsi:type="dcterms:W3CDTF">2019-07-01T21:09:00Z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