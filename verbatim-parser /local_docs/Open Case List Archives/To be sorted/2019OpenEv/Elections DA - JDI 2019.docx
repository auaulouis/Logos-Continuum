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1D5D57" w:rsidP="001D5D57">
      <w:pPr>
        <w:pStyle w:val="Heading1"/>
      </w:pPr>
      <w:bookmarkStart w:id="0" w:name="_GoBack"/>
      <w:bookmarkEnd w:id="0"/>
      <w:r>
        <w:t>ELECTIONS DISADVANTAGE</w:t>
      </w:r>
    </w:p>
    <w:p w:rsidR="001D5D57" w:rsidRDefault="001D5D57" w:rsidP="001D5D57"/>
    <w:p w:rsidR="007F402C" w:rsidRPr="007F402C" w:rsidRDefault="00E52F62" w:rsidP="003D731F">
      <w:pPr>
        <w:pStyle w:val="Heading3"/>
      </w:pPr>
      <w:r>
        <w:lastRenderedPageBreak/>
        <w:t>1nc</w:t>
      </w:r>
    </w:p>
    <w:p w:rsidR="003D731F" w:rsidRDefault="003D731F" w:rsidP="003D731F">
      <w:pPr>
        <w:pStyle w:val="Heading4"/>
      </w:pPr>
      <w:r>
        <w:t xml:space="preserve">Trump loses now---BUT public opinion </w:t>
      </w:r>
      <w:r w:rsidRPr="003D731F">
        <w:rPr>
          <w:u w:val="single"/>
        </w:rPr>
        <w:t>can shift</w:t>
      </w:r>
      <w:r>
        <w:t>.</w:t>
      </w:r>
    </w:p>
    <w:p w:rsidR="003D731F" w:rsidRPr="003D731F" w:rsidRDefault="003D731F" w:rsidP="003D731F">
      <w:r w:rsidRPr="003D731F">
        <w:rPr>
          <w:rStyle w:val="Style13ptBold"/>
        </w:rPr>
        <w:t>Yglesias</w:t>
      </w:r>
      <w:r>
        <w:t xml:space="preserve">, </w:t>
      </w:r>
      <w:r w:rsidRPr="003D731F">
        <w:rPr>
          <w:rStyle w:val="Style13ptBold"/>
        </w:rPr>
        <w:t>6-12</w:t>
      </w:r>
      <w:r>
        <w:t>-2019 - Matthew, "Trump’s big problem is that he’s unpopular," Vox, https://www.vox.com/policy-and-politics/2019/6/12/18662196/trump-popularity-poll-democrats-2020</w:t>
      </w:r>
    </w:p>
    <w:p w:rsidR="003D731F" w:rsidRPr="003D731F" w:rsidRDefault="003D731F" w:rsidP="003D731F">
      <w:pPr>
        <w:rPr>
          <w:sz w:val="16"/>
        </w:rPr>
      </w:pPr>
      <w:r w:rsidRPr="003D731F">
        <w:rPr>
          <w:sz w:val="16"/>
        </w:rPr>
        <w:t xml:space="preserve">If you look at Donald </w:t>
      </w:r>
      <w:r w:rsidRPr="003D731F">
        <w:rPr>
          <w:rStyle w:val="StyleUnderline"/>
        </w:rPr>
        <w:t>Trump’s</w:t>
      </w:r>
      <w:r w:rsidRPr="003D731F">
        <w:rPr>
          <w:sz w:val="16"/>
        </w:rPr>
        <w:t xml:space="preserve"> polling lately, it sure looks like he’s </w:t>
      </w:r>
      <w:r w:rsidRPr="003D731F">
        <w:rPr>
          <w:rStyle w:val="Emphasis"/>
        </w:rPr>
        <w:t>in trouble for reelection</w:t>
      </w:r>
      <w:r w:rsidRPr="003D731F">
        <w:rPr>
          <w:sz w:val="16"/>
        </w:rPr>
        <w:t>.</w:t>
      </w:r>
    </w:p>
    <w:p w:rsidR="003D731F" w:rsidRPr="003D731F" w:rsidRDefault="003D731F" w:rsidP="003D731F">
      <w:pPr>
        <w:rPr>
          <w:sz w:val="16"/>
        </w:rPr>
      </w:pPr>
      <w:r w:rsidRPr="003D731F">
        <w:rPr>
          <w:sz w:val="16"/>
        </w:rPr>
        <w:t>A June 11 Quinnipiac poll showed Trump losing 40-53 to Joe Biden. He’s also down 51-42 to Bernie Sanders, 41-49 to Kamala Harris, 42-49 to Elizabeth Warren, 42-47 to Pete Buttigieg, and 42-47 to Cory Booker.</w:t>
      </w:r>
    </w:p>
    <w:p w:rsidR="003D731F" w:rsidRPr="003D731F" w:rsidRDefault="003D731F" w:rsidP="003D731F">
      <w:pPr>
        <w:rPr>
          <w:sz w:val="16"/>
        </w:rPr>
      </w:pPr>
      <w:r w:rsidRPr="003D731F">
        <w:rPr>
          <w:sz w:val="16"/>
        </w:rPr>
        <w:t xml:space="preserve">All plausible contenders at this moment can take heart in the fact that </w:t>
      </w:r>
      <w:r w:rsidRPr="003D731F">
        <w:rPr>
          <w:rStyle w:val="StyleUnderline"/>
        </w:rPr>
        <w:t>just 40 to 42 percent of the population feels like voting for Trump’s reelection</w:t>
      </w:r>
      <w:r w:rsidRPr="003D731F">
        <w:rPr>
          <w:sz w:val="16"/>
        </w:rPr>
        <w:t xml:space="preserve">. </w:t>
      </w:r>
      <w:r w:rsidRPr="003D731F">
        <w:rPr>
          <w:rStyle w:val="StyleUnderline"/>
        </w:rPr>
        <w:t xml:space="preserve">The public is mostly saying </w:t>
      </w:r>
      <w:r w:rsidRPr="003D731F">
        <w:rPr>
          <w:rStyle w:val="Emphasis"/>
        </w:rPr>
        <w:t>they want to vote for any Democrat</w:t>
      </w:r>
      <w:r w:rsidRPr="003D731F">
        <w:rPr>
          <w:sz w:val="16"/>
        </w:rPr>
        <w:t>, and the strongest pattern so far indicates better-known Democrats do better than the more obscure ones.</w:t>
      </w:r>
    </w:p>
    <w:p w:rsidR="003D731F" w:rsidRPr="003D731F" w:rsidRDefault="003D731F" w:rsidP="003D731F">
      <w:pPr>
        <w:rPr>
          <w:sz w:val="16"/>
        </w:rPr>
      </w:pPr>
      <w:r w:rsidRPr="003D731F">
        <w:rPr>
          <w:rStyle w:val="Emphasis"/>
        </w:rPr>
        <w:t>None</w:t>
      </w:r>
      <w:r w:rsidRPr="003D731F">
        <w:rPr>
          <w:rStyle w:val="StyleUnderline"/>
        </w:rPr>
        <w:t xml:space="preserve"> of this means that Trump is a </w:t>
      </w:r>
      <w:r w:rsidRPr="003D731F">
        <w:rPr>
          <w:rStyle w:val="Emphasis"/>
        </w:rPr>
        <w:t>sure bet</w:t>
      </w:r>
      <w:r w:rsidRPr="003D731F">
        <w:rPr>
          <w:rStyle w:val="StyleUnderline"/>
        </w:rPr>
        <w:t xml:space="preserve"> to lose the election in 2020</w:t>
      </w:r>
      <w:r w:rsidRPr="003D731F">
        <w:rPr>
          <w:sz w:val="16"/>
        </w:rPr>
        <w:t xml:space="preserve"> — </w:t>
      </w:r>
      <w:r w:rsidRPr="003D731F">
        <w:rPr>
          <w:rStyle w:val="Emphasis"/>
        </w:rPr>
        <w:t xml:space="preserve">public opinion can change fast </w:t>
      </w:r>
      <w:r w:rsidRPr="003D731F">
        <w:rPr>
          <w:sz w:val="16"/>
        </w:rPr>
        <w:t xml:space="preserve">and there’s nothing particularly predictive about polling this far out — but </w:t>
      </w:r>
      <w:r w:rsidRPr="003D731F">
        <w:rPr>
          <w:rStyle w:val="StyleUnderline"/>
        </w:rPr>
        <w:t xml:space="preserve">it’s a pretty </w:t>
      </w:r>
      <w:r w:rsidRPr="003D731F">
        <w:rPr>
          <w:rStyle w:val="Emphasis"/>
        </w:rPr>
        <w:t>clear snapshot</w:t>
      </w:r>
      <w:r w:rsidRPr="003D731F">
        <w:rPr>
          <w:rStyle w:val="StyleUnderline"/>
        </w:rPr>
        <w:t xml:space="preserve"> of public opinion right now</w:t>
      </w:r>
      <w:r w:rsidRPr="003D731F">
        <w:rPr>
          <w:sz w:val="16"/>
        </w:rPr>
        <w:t>.</w:t>
      </w:r>
    </w:p>
    <w:p w:rsidR="003D731F" w:rsidRPr="003D731F" w:rsidRDefault="003D731F" w:rsidP="003D731F">
      <w:pPr>
        <w:rPr>
          <w:sz w:val="16"/>
        </w:rPr>
      </w:pPr>
      <w:r w:rsidRPr="003D731F">
        <w:rPr>
          <w:rStyle w:val="StyleUnderline"/>
        </w:rPr>
        <w:t>Trump</w:t>
      </w:r>
      <w:r w:rsidRPr="003D731F">
        <w:rPr>
          <w:sz w:val="16"/>
        </w:rPr>
        <w:t xml:space="preserve">, for now, </w:t>
      </w:r>
      <w:r w:rsidRPr="003D731F">
        <w:rPr>
          <w:rStyle w:val="StyleUnderline"/>
        </w:rPr>
        <w:t>is unpopular</w:t>
      </w:r>
      <w:r w:rsidRPr="003D731F">
        <w:rPr>
          <w:sz w:val="16"/>
        </w:rPr>
        <w:t xml:space="preserve">. FiveThirtyEight’s’s polling average shows Trump currently </w:t>
      </w:r>
      <w:r w:rsidRPr="003D731F">
        <w:rPr>
          <w:rStyle w:val="StyleUnderline"/>
        </w:rPr>
        <w:t>has a 42 percent approval rating</w:t>
      </w:r>
      <w:r w:rsidRPr="003D731F">
        <w:rPr>
          <w:sz w:val="16"/>
        </w:rPr>
        <w:t xml:space="preserve">. He’s </w:t>
      </w:r>
      <w:r w:rsidRPr="003D731F">
        <w:rPr>
          <w:rStyle w:val="StyleUnderline"/>
        </w:rPr>
        <w:t xml:space="preserve">unpopular and losing despite the </w:t>
      </w:r>
      <w:r w:rsidRPr="003D731F">
        <w:rPr>
          <w:rStyle w:val="Emphasis"/>
        </w:rPr>
        <w:t>huge field arrayed against him</w:t>
      </w:r>
      <w:r w:rsidRPr="003D731F">
        <w:rPr>
          <w:sz w:val="16"/>
        </w:rPr>
        <w:t xml:space="preserve">; </w:t>
      </w:r>
      <w:r w:rsidRPr="003D731F">
        <w:rPr>
          <w:rStyle w:val="StyleUnderline"/>
        </w:rPr>
        <w:t>he’s unpopular and losing despite Democrats’ confused message on impeachment</w:t>
      </w:r>
      <w:r w:rsidRPr="003D731F">
        <w:rPr>
          <w:sz w:val="16"/>
        </w:rPr>
        <w:t xml:space="preserve">; </w:t>
      </w:r>
      <w:r w:rsidRPr="003D731F">
        <w:rPr>
          <w:rStyle w:val="StyleUnderline"/>
        </w:rPr>
        <w:t>and he’s unpopular and losing despite some very real continued ability to successfully manipulate the media</w:t>
      </w:r>
      <w:r w:rsidRPr="003D731F">
        <w:rPr>
          <w:sz w:val="16"/>
        </w:rPr>
        <w:t>.</w:t>
      </w:r>
    </w:p>
    <w:p w:rsidR="003D731F" w:rsidRDefault="003D731F" w:rsidP="003D731F">
      <w:r w:rsidRPr="003D731F">
        <w:rPr>
          <w:sz w:val="16"/>
        </w:rPr>
        <w:t xml:space="preserve">The head-to-head polling doesn’t really tell us much about events 18 months in the future, but it does tell us there’s no counterintuitive process whereby Trump secures the votes of tons of people who say he’s doing a bad job as president. </w:t>
      </w:r>
      <w:r w:rsidRPr="003D731F">
        <w:rPr>
          <w:rStyle w:val="StyleUnderline"/>
        </w:rPr>
        <w:t>He is getting the votes of basically the exact same share of the population as thinks he’s doing a good job</w:t>
      </w:r>
      <w:r w:rsidRPr="003D731F">
        <w:rPr>
          <w:sz w:val="16"/>
        </w:rPr>
        <w:t xml:space="preserve">. And as of now, </w:t>
      </w:r>
      <w:r w:rsidRPr="003D731F">
        <w:rPr>
          <w:rStyle w:val="Emphasis"/>
        </w:rPr>
        <w:t>that doesn’t look like it’s nearly enough people to win</w:t>
      </w:r>
      <w:r w:rsidRPr="003D731F">
        <w:rPr>
          <w:sz w:val="16"/>
        </w:rPr>
        <w:t>.</w:t>
      </w:r>
    </w:p>
    <w:p w:rsidR="00E96A19" w:rsidRDefault="00E96A19" w:rsidP="00E96A19">
      <w:pPr>
        <w:pStyle w:val="Heading4"/>
      </w:pPr>
      <w:r>
        <w:t xml:space="preserve">Trump </w:t>
      </w:r>
      <w:r w:rsidRPr="00506991">
        <w:rPr>
          <w:u w:val="single"/>
        </w:rPr>
        <w:t>weaponizes</w:t>
      </w:r>
      <w:r>
        <w:t xml:space="preserve"> the plan </w:t>
      </w:r>
      <w:r w:rsidRPr="007218C1">
        <w:rPr>
          <w:u w:val="single"/>
        </w:rPr>
        <w:t>against</w:t>
      </w:r>
      <w:r>
        <w:t xml:space="preserve"> democrats in 2020---arms sales are the </w:t>
      </w:r>
      <w:r w:rsidRPr="007218C1">
        <w:rPr>
          <w:u w:val="single"/>
        </w:rPr>
        <w:t>backbone</w:t>
      </w:r>
      <w:r>
        <w:t xml:space="preserve"> of his </w:t>
      </w:r>
      <w:r w:rsidR="001E7297">
        <w:t>economic</w:t>
      </w:r>
      <w:r>
        <w:t xml:space="preserve"> </w:t>
      </w:r>
      <w:r w:rsidR="001E7297">
        <w:t xml:space="preserve">AND foreign policy </w:t>
      </w:r>
      <w:r>
        <w:t>narrative---swings the election.</w:t>
      </w:r>
    </w:p>
    <w:p w:rsidR="00E96A19" w:rsidRPr="007F402C" w:rsidRDefault="00E96A19" w:rsidP="00E96A19">
      <w:r>
        <w:t xml:space="preserve">*voters </w:t>
      </w:r>
      <w:r w:rsidRPr="007F402C">
        <w:rPr>
          <w:u w:val="single"/>
        </w:rPr>
        <w:t>think</w:t>
      </w:r>
      <w:r>
        <w:t xml:space="preserve"> arms sales key to jobs </w:t>
      </w:r>
    </w:p>
    <w:p w:rsidR="00E96A19" w:rsidRPr="00444FEE" w:rsidRDefault="00E96A19" w:rsidP="00E96A19">
      <w:r w:rsidRPr="00444FEE">
        <w:rPr>
          <w:rStyle w:val="Style13ptBold"/>
        </w:rPr>
        <w:t>Exum</w:t>
      </w:r>
      <w:r>
        <w:t>, 5-23-</w:t>
      </w:r>
      <w:r w:rsidRPr="00444FEE">
        <w:t>20</w:t>
      </w:r>
      <w:r w:rsidRPr="00444FEE">
        <w:rPr>
          <w:rStyle w:val="Style13ptBold"/>
        </w:rPr>
        <w:t>17</w:t>
      </w:r>
      <w:r>
        <w:t xml:space="preserve"> - Andrew, "</w:t>
      </w:r>
      <w:r w:rsidRPr="00506991">
        <w:rPr>
          <w:rStyle w:val="Emphasis"/>
        </w:rPr>
        <w:t xml:space="preserve">How Progressives Can Win If They Learn to Stop Worrying and </w:t>
      </w:r>
      <w:r w:rsidRPr="00506991">
        <w:rPr>
          <w:rStyle w:val="Emphasis"/>
          <w:color w:val="FF3399"/>
        </w:rPr>
        <w:t>Love Arms Sales</w:t>
      </w:r>
      <w:r>
        <w:t>," Atlantic, https://www.theatlantic.com/politics/archive/2017/05/americas-right-to-sell-arms/527805/</w:t>
      </w:r>
    </w:p>
    <w:p w:rsidR="00204FBB" w:rsidRPr="00204FBB" w:rsidRDefault="00E96A19" w:rsidP="00E96A19">
      <w:pPr>
        <w:rPr>
          <w:sz w:val="16"/>
        </w:rPr>
      </w:pPr>
      <w:r w:rsidRPr="00204FBB">
        <w:rPr>
          <w:sz w:val="16"/>
        </w:rPr>
        <w:t>Whew! For once, one of my predictions was correct: Donald Trump had a great visit to Saudi Arabia. It was a great visit for him, it was a great visit for the Saudis and the other Arab Gulf states, and—last but not least—it was a great visit for magical, glowing orbs.</w:t>
      </w:r>
    </w:p>
    <w:p w:rsidR="00204FBB" w:rsidRPr="00204FBB" w:rsidRDefault="00E96A19" w:rsidP="00E96A19">
      <w:pPr>
        <w:rPr>
          <w:sz w:val="16"/>
        </w:rPr>
      </w:pPr>
      <w:r w:rsidRPr="00204FBB">
        <w:rPr>
          <w:sz w:val="16"/>
        </w:rPr>
        <w:t>I want to spend a little time talking about one of the reasons why the trip went so well. I’ll warn you: This is a somewhat taboo subject for progressive foreign-policy types. The subject, friends, is arms sales. Progressives don’t like arms sales very much, but they need to pay attention to them, because they’re one big way Republicans are fighting for—and winning—the votes of working-class Americans who have traditionally voted for Democrats.</w:t>
      </w:r>
    </w:p>
    <w:p w:rsidR="00204FBB" w:rsidRPr="00204FBB" w:rsidRDefault="00E96A19" w:rsidP="00E96A19">
      <w:pPr>
        <w:rPr>
          <w:sz w:val="16"/>
        </w:rPr>
      </w:pPr>
      <w:r w:rsidRPr="00204FBB">
        <w:rPr>
          <w:sz w:val="16"/>
        </w:rPr>
        <w:t xml:space="preserve">While the president was in Saudi Arabia, the </w:t>
      </w:r>
      <w:r w:rsidRPr="00E52F62">
        <w:rPr>
          <w:rStyle w:val="StyleUnderline"/>
        </w:rPr>
        <w:t>Trump</w:t>
      </w:r>
      <w:r w:rsidRPr="00204FBB">
        <w:rPr>
          <w:sz w:val="16"/>
        </w:rPr>
        <w:t xml:space="preserve"> administration </w:t>
      </w:r>
      <w:r w:rsidRPr="00E52F62">
        <w:rPr>
          <w:rStyle w:val="StyleUnderline"/>
        </w:rPr>
        <w:t>announced $110 billion in arms sales to Saudi Arabia</w:t>
      </w:r>
      <w:r w:rsidRPr="00204FBB">
        <w:rPr>
          <w:sz w:val="16"/>
        </w:rPr>
        <w:t xml:space="preserve">—with an additional $240 billion committed over a 10-year period. If you’ve ever worked in government, you know this is what is called a “deliverable,” the clunky management-consultantese term for a tangible outcome of a visit or meeting. </w:t>
      </w:r>
      <w:r w:rsidRPr="00E52F62">
        <w:rPr>
          <w:rStyle w:val="StyleUnderline"/>
        </w:rPr>
        <w:t>When Donald Trump is asked to justify his trip to Saudi Arabia, he’ll cite that $110 billion in arms sales</w:t>
      </w:r>
      <w:r w:rsidRPr="00204FBB">
        <w:rPr>
          <w:sz w:val="16"/>
        </w:rPr>
        <w:t>.</w:t>
      </w:r>
    </w:p>
    <w:p w:rsidR="00204FBB" w:rsidRPr="00204FBB" w:rsidRDefault="00E96A19" w:rsidP="00E96A19">
      <w:pPr>
        <w:rPr>
          <w:sz w:val="16"/>
        </w:rPr>
      </w:pPr>
      <w:r w:rsidRPr="00204FBB">
        <w:rPr>
          <w:sz w:val="16"/>
        </w:rPr>
        <w:t xml:space="preserve">There are a few interesting things about these sales. The first is that </w:t>
      </w:r>
      <w:r w:rsidRPr="00E52F62">
        <w:rPr>
          <w:rStyle w:val="StyleUnderline"/>
        </w:rPr>
        <w:t>many of these sales were already in the works</w:t>
      </w:r>
      <w:r w:rsidRPr="00204FBB">
        <w:rPr>
          <w:sz w:val="16"/>
        </w:rPr>
        <w:t>.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p>
    <w:p w:rsidR="00204FBB" w:rsidRPr="00204FBB" w:rsidRDefault="00E96A19" w:rsidP="00E96A19">
      <w:pPr>
        <w:rPr>
          <w:sz w:val="16"/>
        </w:rPr>
      </w:pPr>
      <w:r w:rsidRPr="00204FBB">
        <w:rPr>
          <w:sz w:val="16"/>
        </w:rPr>
        <w:t>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w:t>
      </w:r>
    </w:p>
    <w:p w:rsidR="00204FBB" w:rsidRPr="00204FBB" w:rsidRDefault="00E96A19" w:rsidP="00E96A19">
      <w:pPr>
        <w:rPr>
          <w:sz w:val="16"/>
        </w:rPr>
      </w:pPr>
      <w:r w:rsidRPr="00204FBB">
        <w:rPr>
          <w:sz w:val="16"/>
        </w:rPr>
        <w:t>Overall, the Arab Gulf states went on a spending spree during the Obama years, and most of the money was spent on American arms.</w:t>
      </w:r>
    </w:p>
    <w:p w:rsidR="00204FBB" w:rsidRPr="00204FBB" w:rsidRDefault="00E96A19" w:rsidP="00E96A19">
      <w:pPr>
        <w:rPr>
          <w:sz w:val="16"/>
        </w:rPr>
      </w:pPr>
      <w:r w:rsidRPr="00204FBB">
        <w:rPr>
          <w:sz w:val="16"/>
        </w:rPr>
        <w:t>So why didn’t you hear a lot about this from Democratic politicians during the 2016 election season? There are two main reasons—one strategic and one moral.</w:t>
      </w:r>
    </w:p>
    <w:p w:rsidR="00204FBB" w:rsidRPr="00204FBB" w:rsidRDefault="00E96A19" w:rsidP="00E96A19">
      <w:pPr>
        <w:rPr>
          <w:sz w:val="16"/>
        </w:rPr>
      </w:pPr>
      <w:r w:rsidRPr="00204FBB">
        <w:rPr>
          <w:sz w:val="16"/>
        </w:rPr>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p>
    <w:p w:rsidR="00204FBB" w:rsidRPr="00204FBB" w:rsidRDefault="00E96A19" w:rsidP="00E96A19">
      <w:pPr>
        <w:rPr>
          <w:sz w:val="16"/>
        </w:rPr>
      </w:pPr>
      <w:r w:rsidRPr="00204FBB">
        <w:rPr>
          <w:sz w:val="16"/>
        </w:rPr>
        <w:t xml:space="preserve">The quick and unsatisfying answer to these concerns is the global market. </w:t>
      </w:r>
      <w:r w:rsidRPr="00E52F62">
        <w:rPr>
          <w:rStyle w:val="StyleUnderline"/>
        </w:rPr>
        <w:t>The Arab Gulf states have money, and that money will buy the weapons that are available</w:t>
      </w:r>
      <w:r w:rsidRPr="00204FBB">
        <w:rPr>
          <w:sz w:val="16"/>
        </w:rPr>
        <w:t xml:space="preserve">. </w:t>
      </w:r>
      <w:r w:rsidRPr="00E52F62">
        <w:rPr>
          <w:rStyle w:val="StyleUnderline"/>
        </w:rPr>
        <w:t>If U.S. arms are not for sale</w:t>
      </w:r>
      <w:r w:rsidRPr="00204FBB">
        <w:rPr>
          <w:sz w:val="16"/>
        </w:rPr>
        <w:t xml:space="preserve">, fine: </w:t>
      </w:r>
      <w:r w:rsidRPr="00E52F62">
        <w:rPr>
          <w:rStyle w:val="Emphasis"/>
        </w:rPr>
        <w:t>French</w:t>
      </w:r>
      <w:r w:rsidRPr="00204FBB">
        <w:rPr>
          <w:sz w:val="16"/>
        </w:rPr>
        <w:t xml:space="preserve">, </w:t>
      </w:r>
      <w:r w:rsidRPr="00E52F62">
        <w:rPr>
          <w:rStyle w:val="Emphasis"/>
        </w:rPr>
        <w:t>Chinese</w:t>
      </w:r>
      <w:r w:rsidRPr="00204FBB">
        <w:rPr>
          <w:sz w:val="16"/>
        </w:rPr>
        <w:t xml:space="preserve">, </w:t>
      </w:r>
      <w:r w:rsidRPr="00E52F62">
        <w:rPr>
          <w:rStyle w:val="StyleUnderline"/>
        </w:rPr>
        <w:t>or</w:t>
      </w:r>
      <w:r w:rsidRPr="00204FBB">
        <w:rPr>
          <w:sz w:val="16"/>
        </w:rPr>
        <w:t xml:space="preserve"> </w:t>
      </w:r>
      <w:r w:rsidRPr="00E52F62">
        <w:rPr>
          <w:rStyle w:val="Emphasis"/>
        </w:rPr>
        <w:t>Russian arms will be</w:t>
      </w:r>
      <w:r w:rsidRPr="00204FBB">
        <w:rPr>
          <w:sz w:val="16"/>
        </w:rPr>
        <w:t xml:space="preserve">. (And if you don’t believe me, </w:t>
      </w:r>
      <w:r w:rsidRPr="00E52F62">
        <w:rPr>
          <w:rStyle w:val="StyleUnderline"/>
        </w:rPr>
        <w:t xml:space="preserve">look at the way in which Gulf states—frustrated by U.S. export controls on drone technology—are </w:t>
      </w:r>
      <w:r w:rsidRPr="00E52F62">
        <w:rPr>
          <w:rStyle w:val="Emphasis"/>
        </w:rPr>
        <w:t>turning to the Chinese</w:t>
      </w:r>
      <w:r w:rsidRPr="00204FBB">
        <w:rPr>
          <w:sz w:val="16"/>
        </w:rPr>
        <w:t>.)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w:t>
      </w:r>
      <w:r w:rsidR="00204FBB" w:rsidRPr="00204FBB">
        <w:rPr>
          <w:sz w:val="16"/>
        </w:rPr>
        <w:t xml:space="preserve"> </w:t>
      </w:r>
    </w:p>
    <w:p w:rsidR="00204FBB" w:rsidRPr="00204FBB" w:rsidRDefault="00E96A19" w:rsidP="00E96A19">
      <w:pPr>
        <w:rPr>
          <w:sz w:val="16"/>
        </w:rPr>
      </w:pPr>
      <w:r w:rsidRPr="00E52F62">
        <w:rPr>
          <w:rStyle w:val="StyleUnderline"/>
        </w:rPr>
        <w:t>Arms sales</w:t>
      </w:r>
      <w:r w:rsidRPr="00204FBB">
        <w:rPr>
          <w:sz w:val="16"/>
        </w:rPr>
        <w:t xml:space="preserve"> also </w:t>
      </w:r>
      <w:r w:rsidRPr="00E52F62">
        <w:rPr>
          <w:rStyle w:val="Emphasis"/>
        </w:rPr>
        <w:t>drive down the cost</w:t>
      </w:r>
      <w:r w:rsidRPr="00E52F62">
        <w:rPr>
          <w:rStyle w:val="StyleUnderline"/>
        </w:rPr>
        <w:t xml:space="preserve"> of our own weapons and</w:t>
      </w:r>
      <w:r w:rsidRPr="00204FBB">
        <w:rPr>
          <w:sz w:val="16"/>
        </w:rPr>
        <w:t xml:space="preserve"> thus </w:t>
      </w:r>
      <w:r w:rsidRPr="00E52F62">
        <w:rPr>
          <w:rStyle w:val="StyleUnderline"/>
        </w:rPr>
        <w:t>the amount of money U.S. tax-payers have to spend on defense instead of other prioritie</w:t>
      </w:r>
      <w:r w:rsidRPr="00204FBB">
        <w:rPr>
          <w:sz w:val="16"/>
        </w:rPr>
        <w:t xml:space="preserve">s like, say, </w:t>
      </w:r>
      <w:r w:rsidRPr="00E52F62">
        <w:rPr>
          <w:rStyle w:val="StyleUnderline"/>
        </w:rPr>
        <w:t>the State Department, school lunches, or housing subsidies</w:t>
      </w:r>
      <w:r w:rsidRPr="00204FBB">
        <w:rPr>
          <w:sz w:val="16"/>
        </w:rPr>
        <w:t xml:space="preserve">. Here’s one example: Because the United States is buying fewer F-35s than originally planned and using more of its “fourth generation” fighters (F-15s, F-16s, etc.) in the skies over Iraq and Syria than previously anticipated, </w:t>
      </w:r>
      <w:r w:rsidRPr="00E52F62">
        <w:rPr>
          <w:rStyle w:val="StyleUnderline"/>
        </w:rPr>
        <w:t>the Department of Defense will likely need to buy more of those fourth generation fighters in the coming years</w:t>
      </w:r>
      <w:r w:rsidRPr="00204FBB">
        <w:rPr>
          <w:sz w:val="16"/>
        </w:rPr>
        <w:t xml:space="preserve">. The </w:t>
      </w:r>
      <w:r w:rsidRPr="00E52F62">
        <w:rPr>
          <w:rStyle w:val="StyleUnderline"/>
        </w:rPr>
        <w:t>recent sales</w:t>
      </w:r>
      <w:r w:rsidRPr="00204FBB">
        <w:rPr>
          <w:sz w:val="16"/>
        </w:rPr>
        <w:t xml:space="preserve"> of F-15s to Qatar, F-18s to Kuwait, and F-16s to Bahrain </w:t>
      </w:r>
      <w:r w:rsidRPr="00E52F62">
        <w:rPr>
          <w:rStyle w:val="StyleUnderline"/>
        </w:rPr>
        <w:t>will drive down the cost per plane for the Pentagon</w:t>
      </w:r>
      <w:r w:rsidRPr="00204FBB">
        <w:rPr>
          <w:sz w:val="16"/>
        </w:rPr>
        <w:t xml:space="preserve">. </w:t>
      </w:r>
      <w:r w:rsidRPr="00E52F62">
        <w:rPr>
          <w:rStyle w:val="Emphasis"/>
        </w:rPr>
        <w:t>That’s a good thing</w:t>
      </w:r>
      <w:r w:rsidRPr="00204FBB">
        <w:rPr>
          <w:sz w:val="16"/>
        </w:rPr>
        <w:t xml:space="preserve">—at least </w:t>
      </w:r>
      <w:r w:rsidRPr="00E52F62">
        <w:rPr>
          <w:rStyle w:val="Emphasis"/>
        </w:rPr>
        <w:t>financially</w:t>
      </w:r>
      <w:r w:rsidRPr="00204FBB">
        <w:rPr>
          <w:sz w:val="16"/>
        </w:rPr>
        <w:t>.</w:t>
      </w:r>
      <w:r w:rsidR="00204FBB" w:rsidRPr="00204FBB">
        <w:rPr>
          <w:sz w:val="16"/>
        </w:rPr>
        <w:t xml:space="preserve"> </w:t>
      </w:r>
    </w:p>
    <w:p w:rsidR="00204FBB" w:rsidRPr="00204FBB" w:rsidRDefault="00E96A19" w:rsidP="00E96A19">
      <w:pPr>
        <w:rPr>
          <w:sz w:val="16"/>
        </w:rPr>
      </w:pPr>
      <w:r w:rsidRPr="00204FBB">
        <w:rPr>
          <w:sz w:val="16"/>
        </w:rPr>
        <w:t>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w:t>
      </w:r>
    </w:p>
    <w:p w:rsidR="00204FBB" w:rsidRPr="00204FBB" w:rsidRDefault="00E96A19" w:rsidP="00E96A19">
      <w:pPr>
        <w:rPr>
          <w:sz w:val="16"/>
        </w:rPr>
      </w:pPr>
      <w:r w:rsidRPr="00204FBB">
        <w:rPr>
          <w:sz w:val="16"/>
        </w:rPr>
        <w:t>I have a lot of respect for these progressives and their values. I spent too much time in Sunday School as a kid to not feel a little uneasy about the business of selling weapons. And the angst many progressives feel about U.S. arms sales has been enough to keep many Democrats from talking up their successes in helping U.S. industry abroad. I wonder, though, if there isn’t a real political cost to not doing so.</w:t>
      </w:r>
    </w:p>
    <w:p w:rsidR="00204FBB" w:rsidRPr="00204FBB" w:rsidRDefault="00E96A19" w:rsidP="00E96A19">
      <w:pPr>
        <w:rPr>
          <w:sz w:val="16"/>
        </w:rPr>
      </w:pPr>
      <w:r w:rsidRPr="00204FBB">
        <w:rPr>
          <w:sz w:val="16"/>
        </w:rPr>
        <w:t>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 (Those 14,500 people do not include the many thousands of other Americans who make parts for the F-15 and F-18 elsewhere in America.)</w:t>
      </w:r>
    </w:p>
    <w:p w:rsidR="00204FBB" w:rsidRPr="00204FBB" w:rsidRDefault="00E96A19" w:rsidP="00E96A19">
      <w:pPr>
        <w:rPr>
          <w:sz w:val="16"/>
        </w:rPr>
      </w:pPr>
      <w:r w:rsidRPr="00204FBB">
        <w:rPr>
          <w:sz w:val="16"/>
        </w:rPr>
        <w:t>Lockheed Martin, meanwhile, a huge winner in the recent arms deal with Saudi Arabia (despite ace businessman Jared Kushner negotiating the price down on behalf of the Saudis), employs an additional 97,000 workers—again, most of them in the United States. And Raytheon, another big winner last week, employs another 60,000 or so Americans.</w:t>
      </w:r>
    </w:p>
    <w:p w:rsidR="00204FBB" w:rsidRPr="00204FBB" w:rsidRDefault="00E96A19" w:rsidP="00E96A19">
      <w:pPr>
        <w:rPr>
          <w:sz w:val="16"/>
        </w:rPr>
      </w:pPr>
      <w:r w:rsidRPr="00204FBB">
        <w:rPr>
          <w:sz w:val="16"/>
        </w:rPr>
        <w:t>Donald Trump obviously has no moral qualms about selling weapons to our partners and allies abroad. And so while Democrats leave points on the board with working-class voters by not talking about how much Democrats do to support U.S. industry, Republicans swoop in to take credit with assembly line workers for even those things that Obama approved and set in motion.</w:t>
      </w:r>
    </w:p>
    <w:p w:rsidR="00204FBB" w:rsidRDefault="00E96A19" w:rsidP="00E96A19">
      <w:pPr>
        <w:rPr>
          <w:rStyle w:val="StyleUnderline"/>
        </w:rPr>
      </w:pPr>
      <w:r w:rsidRPr="00B415FC">
        <w:rPr>
          <w:rStyle w:val="StyleUnderline"/>
        </w:rPr>
        <w:t>The way in which Trump brags about U.S. arms sales</w:t>
      </w:r>
      <w:r w:rsidRPr="00204FBB">
        <w:rPr>
          <w:sz w:val="16"/>
        </w:rPr>
        <w:t xml:space="preserve">, of course, </w:t>
      </w:r>
      <w:r w:rsidRPr="00B415FC">
        <w:rPr>
          <w:rStyle w:val="StyleUnderline"/>
        </w:rPr>
        <w:t xml:space="preserve">is in keeping with the </w:t>
      </w:r>
      <w:r w:rsidRPr="00B415FC">
        <w:rPr>
          <w:rStyle w:val="Emphasis"/>
        </w:rPr>
        <w:t>strain of economic mercantilism</w:t>
      </w:r>
      <w:r w:rsidRPr="00204FBB">
        <w:rPr>
          <w:sz w:val="16"/>
        </w:rPr>
        <w:t xml:space="preserve"> </w:t>
      </w:r>
      <w:r w:rsidRPr="00B415FC">
        <w:rPr>
          <w:rStyle w:val="StyleUnderline"/>
        </w:rPr>
        <w:t xml:space="preserve">that </w:t>
      </w:r>
      <w:r w:rsidRPr="00B415FC">
        <w:rPr>
          <w:rStyle w:val="Emphasis"/>
        </w:rPr>
        <w:t>ran through his populist campaign message</w:t>
      </w:r>
      <w:r w:rsidRPr="00204FBB">
        <w:rPr>
          <w:sz w:val="16"/>
        </w:rPr>
        <w:t xml:space="preserve">. </w:t>
      </w:r>
      <w:r w:rsidRPr="00B415FC">
        <w:rPr>
          <w:rStyle w:val="Emphasis"/>
        </w:rPr>
        <w:t>That message worked</w:t>
      </w:r>
      <w:r w:rsidRPr="00B415FC">
        <w:rPr>
          <w:rStyle w:val="StyleUnderline"/>
        </w:rPr>
        <w:t xml:space="preserve"> with voters throughout the Midwes</w:t>
      </w:r>
      <w:r w:rsidRPr="00204FBB">
        <w:rPr>
          <w:sz w:val="16"/>
        </w:rPr>
        <w:t xml:space="preserve">t, </w:t>
      </w:r>
      <w:r w:rsidRPr="00B415FC">
        <w:rPr>
          <w:rStyle w:val="StyleUnderline"/>
        </w:rPr>
        <w:t xml:space="preserve">helping to </w:t>
      </w:r>
      <w:r w:rsidRPr="00B415FC">
        <w:rPr>
          <w:rStyle w:val="Emphasis"/>
        </w:rPr>
        <w:t>cost Clinton the election</w:t>
      </w:r>
      <w:r w:rsidRPr="00204FBB">
        <w:rPr>
          <w:sz w:val="16"/>
        </w:rPr>
        <w:t xml:space="preserve">. </w:t>
      </w:r>
      <w:r w:rsidRPr="00B415FC">
        <w:rPr>
          <w:rStyle w:val="StyleUnderline"/>
        </w:rPr>
        <w:t>So while progressives might have moral qualms about companies that sell weapons</w:t>
      </w:r>
      <w:r w:rsidRPr="00204FBB">
        <w:rPr>
          <w:sz w:val="16"/>
        </w:rPr>
        <w:t xml:space="preserve">, </w:t>
      </w:r>
      <w:r w:rsidRPr="00B415FC">
        <w:rPr>
          <w:rStyle w:val="StyleUnderline"/>
        </w:rPr>
        <w:t>the</w:t>
      </w:r>
      <w:r w:rsidRPr="00204FBB">
        <w:rPr>
          <w:sz w:val="16"/>
        </w:rPr>
        <w:t xml:space="preserve"> </w:t>
      </w:r>
      <w:r w:rsidRPr="00B415FC">
        <w:rPr>
          <w:rStyle w:val="StyleUnderline"/>
        </w:rPr>
        <w:t>roughly 1.2 million American voters who work in the aerospace and defense sector</w:t>
      </w:r>
      <w:r w:rsidRPr="00204FBB">
        <w:rPr>
          <w:sz w:val="16"/>
        </w:rPr>
        <w:t>—</w:t>
      </w:r>
      <w:r w:rsidRPr="00B415FC">
        <w:rPr>
          <w:rStyle w:val="StyleUnderline"/>
        </w:rPr>
        <w:t>together with the roughly 3.2 million Americans who support the sector indirectly</w:t>
      </w:r>
      <w:r w:rsidRPr="00204FBB">
        <w:rPr>
          <w:sz w:val="16"/>
        </w:rPr>
        <w:t>—</w:t>
      </w:r>
      <w:r w:rsidRPr="00B415FC">
        <w:rPr>
          <w:rStyle w:val="Emphasis"/>
        </w:rPr>
        <w:t>see little wrong</w:t>
      </w:r>
      <w:r w:rsidRPr="00204FBB">
        <w:rPr>
          <w:sz w:val="16"/>
        </w:rPr>
        <w:t xml:space="preserve"> </w:t>
      </w:r>
      <w:r w:rsidRPr="00B415FC">
        <w:rPr>
          <w:rStyle w:val="StyleUnderline"/>
        </w:rPr>
        <w:t>with the sales that help ensure their livelihoods and provide a future for their children.</w:t>
      </w:r>
    </w:p>
    <w:p w:rsidR="00204FBB" w:rsidRPr="00204FBB" w:rsidRDefault="00E96A19" w:rsidP="00E96A19">
      <w:pPr>
        <w:rPr>
          <w:sz w:val="16"/>
        </w:rPr>
      </w:pPr>
      <w:r w:rsidRPr="00B415FC">
        <w:rPr>
          <w:rStyle w:val="StyleUnderline"/>
        </w:rPr>
        <w:t>This might be another area in which progressive elites</w:t>
      </w:r>
      <w:r w:rsidRPr="00204FBB">
        <w:rPr>
          <w:sz w:val="16"/>
        </w:rPr>
        <w:t>—who have the kinds of education and skills that don’t require them to seek work on the assembly line—</w:t>
      </w:r>
      <w:r w:rsidRPr="00B415FC">
        <w:rPr>
          <w:rStyle w:val="StyleUnderline"/>
        </w:rPr>
        <w:t xml:space="preserve">are </w:t>
      </w:r>
      <w:r w:rsidRPr="00B415FC">
        <w:rPr>
          <w:rStyle w:val="Emphasis"/>
        </w:rPr>
        <w:t>simply out of touch</w:t>
      </w:r>
      <w:r w:rsidRPr="00B415FC">
        <w:rPr>
          <w:rStyle w:val="StyleUnderline"/>
        </w:rPr>
        <w:t xml:space="preserve"> with the voters they need to win back control of the Congress and state assemblies</w:t>
      </w:r>
      <w:r w:rsidRPr="00204FBB">
        <w:rPr>
          <w:sz w:val="16"/>
        </w:rPr>
        <w:t xml:space="preserve">, </w:t>
      </w:r>
      <w:r w:rsidRPr="00B415FC">
        <w:rPr>
          <w:rStyle w:val="StyleUnderline"/>
        </w:rPr>
        <w:t>never mind the presidency</w:t>
      </w:r>
      <w:r w:rsidRPr="00204FBB">
        <w:rPr>
          <w:sz w:val="16"/>
        </w:rPr>
        <w:t xml:space="preserve">. And politics aside, surely </w:t>
      </w:r>
      <w:r w:rsidRPr="00B415FC">
        <w:rPr>
          <w:rStyle w:val="StyleUnderline"/>
        </w:rPr>
        <w:t xml:space="preserve">even the moral calculus of arms sales gets more complicated when you think about </w:t>
      </w:r>
      <w:r w:rsidRPr="00506991">
        <w:rPr>
          <w:rStyle w:val="StyleUnderline"/>
        </w:rPr>
        <w:t>the millions of American mouths that</w:t>
      </w:r>
      <w:r w:rsidRPr="00B415FC">
        <w:rPr>
          <w:rStyle w:val="StyleUnderline"/>
        </w:rPr>
        <w:t xml:space="preserve"> are fed by mothers and fathers who work in the aerospace and defense sector</w:t>
      </w:r>
      <w:r w:rsidRPr="00204FBB">
        <w:rPr>
          <w:sz w:val="16"/>
        </w:rPr>
        <w:t>.</w:t>
      </w:r>
    </w:p>
    <w:p w:rsidR="00E96A19" w:rsidRDefault="00E96A19" w:rsidP="00E96A19">
      <w:pPr>
        <w:rPr>
          <w:rStyle w:val="StyleUnderline"/>
        </w:rPr>
      </w:pPr>
      <w:r w:rsidRPr="00204FBB">
        <w:rPr>
          <w:sz w:val="16"/>
        </w:rPr>
        <w:t xml:space="preserve">Donald </w:t>
      </w:r>
      <w:r w:rsidRPr="00B415FC">
        <w:rPr>
          <w:rStyle w:val="StyleUnderline"/>
        </w:rPr>
        <w:t>Trump</w:t>
      </w:r>
      <w:r w:rsidRPr="00204FBB">
        <w:rPr>
          <w:sz w:val="16"/>
        </w:rPr>
        <w:t xml:space="preserve">, for his part, </w:t>
      </w:r>
      <w:r w:rsidRPr="00B415FC">
        <w:rPr>
          <w:rStyle w:val="StyleUnderline"/>
        </w:rPr>
        <w:t>is speaking to those voters</w:t>
      </w:r>
      <w:r w:rsidRPr="00204FBB">
        <w:rPr>
          <w:sz w:val="16"/>
        </w:rPr>
        <w:t xml:space="preserve">. And </w:t>
      </w:r>
      <w:r w:rsidRPr="00B415FC">
        <w:rPr>
          <w:rStyle w:val="StyleUnderline"/>
        </w:rPr>
        <w:t xml:space="preserve">even as progressives fret about U.S. arms sales, they should also fret about what it will mean for the rest of their agenda when </w:t>
      </w:r>
      <w:r w:rsidRPr="00B415FC">
        <w:rPr>
          <w:rStyle w:val="Emphasis"/>
        </w:rPr>
        <w:t>Republicans claim credit</w:t>
      </w:r>
      <w:r w:rsidRPr="00B415FC">
        <w:rPr>
          <w:rStyle w:val="StyleUnderline"/>
        </w:rPr>
        <w:t xml:space="preserve"> for protecting some of the last </w:t>
      </w:r>
      <w:r w:rsidRPr="00B415FC">
        <w:rPr>
          <w:rStyle w:val="Emphasis"/>
        </w:rPr>
        <w:t>good assembly-line jobs in America</w:t>
      </w:r>
      <w:r w:rsidRPr="00B415FC">
        <w:rPr>
          <w:rStyle w:val="StyleUnderline"/>
        </w:rPr>
        <w:t>.</w:t>
      </w:r>
    </w:p>
    <w:p w:rsidR="00E96A19" w:rsidRDefault="00E96A19" w:rsidP="00E96A19">
      <w:pPr>
        <w:rPr>
          <w:rStyle w:val="StyleUnderline"/>
        </w:rPr>
      </w:pPr>
    </w:p>
    <w:p w:rsidR="003D731F" w:rsidRDefault="003D731F" w:rsidP="003D731F">
      <w:pPr>
        <w:pStyle w:val="Heading4"/>
      </w:pPr>
      <w:r w:rsidRPr="003D731F">
        <w:t>&lt;INSERT IMPACT&gt;</w:t>
      </w:r>
    </w:p>
    <w:p w:rsidR="003D731F" w:rsidRDefault="003D731F" w:rsidP="003D731F"/>
    <w:p w:rsidR="003D731F" w:rsidRDefault="003D731F" w:rsidP="003D731F"/>
    <w:p w:rsidR="003D731F" w:rsidRPr="003D731F" w:rsidRDefault="003D731F" w:rsidP="003D731F"/>
    <w:p w:rsidR="00E875C4" w:rsidRDefault="00E875C4" w:rsidP="00E875C4">
      <w:pPr>
        <w:pStyle w:val="Heading3"/>
      </w:pPr>
      <w:r>
        <w:t>UQ---dem win</w:t>
      </w:r>
    </w:p>
    <w:p w:rsidR="00E875C4" w:rsidRDefault="00E875C4" w:rsidP="00E875C4">
      <w:pPr>
        <w:pStyle w:val="Heading4"/>
      </w:pPr>
      <w:r>
        <w:t xml:space="preserve">Dem turnout </w:t>
      </w:r>
      <w:r w:rsidRPr="00EE56A7">
        <w:rPr>
          <w:u w:val="single"/>
        </w:rPr>
        <w:t>outpaces</w:t>
      </w:r>
      <w:r>
        <w:t xml:space="preserve"> the base now---BUT Trump’s </w:t>
      </w:r>
      <w:r w:rsidRPr="00076600">
        <w:rPr>
          <w:u w:val="single"/>
        </w:rPr>
        <w:t>appeal</w:t>
      </w:r>
      <w:r>
        <w:t xml:space="preserve"> to blue collar workers could </w:t>
      </w:r>
      <w:r w:rsidRPr="00076600">
        <w:rPr>
          <w:u w:val="single"/>
        </w:rPr>
        <w:t>flip it</w:t>
      </w:r>
      <w:r>
        <w:t>.</w:t>
      </w:r>
    </w:p>
    <w:p w:rsidR="00E875C4" w:rsidRPr="00BE31A6" w:rsidRDefault="00E875C4" w:rsidP="00E875C4">
      <w:r w:rsidRPr="00BE31A6">
        <w:rPr>
          <w:rStyle w:val="Style13ptBold"/>
        </w:rPr>
        <w:t>Brownstein, 6-13</w:t>
      </w:r>
      <w:r>
        <w:t>-2019 - Ronald, "Brace for a Voter-Turnout Tsunami," Atlantic, https://www.theatlantic.com/politics/archive/2019/06/2020-election-voter-turnout-could-be-record-breaking/591607/</w:t>
      </w:r>
    </w:p>
    <w:p w:rsidR="00E875C4" w:rsidRPr="00BE31A6" w:rsidRDefault="00E875C4" w:rsidP="00E875C4">
      <w:pPr>
        <w:rPr>
          <w:sz w:val="16"/>
        </w:rPr>
      </w:pPr>
      <w:r w:rsidRPr="00076600">
        <w:rPr>
          <w:rStyle w:val="Emphasis"/>
        </w:rPr>
        <w:t>Experts</w:t>
      </w:r>
      <w:r w:rsidRPr="00BE31A6">
        <w:rPr>
          <w:sz w:val="16"/>
        </w:rPr>
        <w:t xml:space="preserve"> like McDonald </w:t>
      </w:r>
      <w:r w:rsidRPr="00076600">
        <w:rPr>
          <w:rStyle w:val="Emphasis"/>
        </w:rPr>
        <w:t>broadly expect</w:t>
      </w:r>
      <w:r w:rsidRPr="00BE31A6">
        <w:rPr>
          <w:sz w:val="16"/>
        </w:rPr>
        <w:t xml:space="preserve"> </w:t>
      </w:r>
      <w:r w:rsidRPr="00076600">
        <w:rPr>
          <w:rStyle w:val="StyleUnderline"/>
        </w:rPr>
        <w:t xml:space="preserve">young people and minorities to again increase their turnout </w:t>
      </w:r>
      <w:r w:rsidRPr="00076600">
        <w:rPr>
          <w:rStyle w:val="Emphasis"/>
        </w:rPr>
        <w:t>more</w:t>
      </w:r>
      <w:r w:rsidRPr="00076600">
        <w:rPr>
          <w:rStyle w:val="StyleUnderline"/>
        </w:rPr>
        <w:t xml:space="preserve"> in 2020 </w:t>
      </w:r>
      <w:r w:rsidRPr="00076600">
        <w:rPr>
          <w:rStyle w:val="Emphasis"/>
        </w:rPr>
        <w:t>than</w:t>
      </w:r>
      <w:r w:rsidRPr="00076600">
        <w:rPr>
          <w:rStyle w:val="StyleUnderline"/>
        </w:rPr>
        <w:t xml:space="preserve"> older people and white people will</w:t>
      </w:r>
      <w:r w:rsidRPr="00BE31A6">
        <w:rPr>
          <w:sz w:val="16"/>
        </w:rPr>
        <w:t>. “</w:t>
      </w:r>
      <w:r w:rsidRPr="00076600">
        <w:rPr>
          <w:rStyle w:val="StyleUnderline"/>
        </w:rPr>
        <w:t>Everyone’s turnout tends to go up</w:t>
      </w:r>
      <w:r w:rsidRPr="00BE31A6">
        <w:rPr>
          <w:sz w:val="16"/>
        </w:rPr>
        <w:t>” in a surge election year, “</w:t>
      </w:r>
      <w:r w:rsidRPr="00076600">
        <w:rPr>
          <w:rStyle w:val="StyleUnderline"/>
        </w:rPr>
        <w:t xml:space="preserve">but the increases predominantly come from the lower-turnout groups because they have </w:t>
      </w:r>
      <w:r w:rsidRPr="00076600">
        <w:rPr>
          <w:rStyle w:val="Emphasis"/>
        </w:rPr>
        <w:t>more room to increase</w:t>
      </w:r>
      <w:r w:rsidRPr="00BE31A6">
        <w:rPr>
          <w:sz w:val="16"/>
        </w:rPr>
        <w:t xml:space="preserve">,” he says. </w:t>
      </w:r>
      <w:r w:rsidRPr="00076600">
        <w:rPr>
          <w:rStyle w:val="StyleUnderline"/>
        </w:rPr>
        <w:t>If turnout is high in 2020 overal</w:t>
      </w:r>
      <w:r w:rsidRPr="00BE31A6">
        <w:rPr>
          <w:sz w:val="16"/>
        </w:rPr>
        <w:t>l, “</w:t>
      </w:r>
      <w:r w:rsidRPr="00076600">
        <w:rPr>
          <w:rStyle w:val="StyleUnderline"/>
        </w:rPr>
        <w:t>you would think</w:t>
      </w:r>
      <w:r w:rsidRPr="00BE31A6">
        <w:rPr>
          <w:sz w:val="16"/>
        </w:rPr>
        <w:t xml:space="preserve"> … that </w:t>
      </w:r>
      <w:r w:rsidRPr="00076600">
        <w:rPr>
          <w:rStyle w:val="StyleUnderline"/>
        </w:rPr>
        <w:t>these younger people, persons of color, lower-educated, lower-income people</w:t>
      </w:r>
      <w:r w:rsidRPr="00BE31A6">
        <w:rPr>
          <w:sz w:val="16"/>
        </w:rPr>
        <w:t xml:space="preserve"> … </w:t>
      </w:r>
      <w:r w:rsidRPr="00076600">
        <w:rPr>
          <w:rStyle w:val="StyleUnderline"/>
        </w:rPr>
        <w:t>are the people who are going to see the highest turnout increase of all the groups we observe.</w:t>
      </w:r>
      <w:r w:rsidRPr="00BE31A6">
        <w:rPr>
          <w:sz w:val="16"/>
        </w:rPr>
        <w:t>”</w:t>
      </w:r>
    </w:p>
    <w:p w:rsidR="00E875C4" w:rsidRPr="00BE31A6" w:rsidRDefault="00E875C4" w:rsidP="00E875C4">
      <w:pPr>
        <w:rPr>
          <w:sz w:val="16"/>
        </w:rPr>
      </w:pPr>
      <w:r w:rsidRPr="00BE31A6">
        <w:rPr>
          <w:sz w:val="16"/>
        </w:rPr>
        <w:t>Schwerin, from Priorities USA, says his group also forecasts greater Millennial improvement in 2020 compared with older generations. But he warns that such an increase is hardly guaranteed, even under Trump. “We expect young people will be the group that grows the most,” he says. “But Trump does not solve the problem. It is important that Democrats are investing in time and resources in talking to communities we need to turn out. It’s not going to happen on its own; Trump alone is not going to do it.”</w:t>
      </w:r>
    </w:p>
    <w:p w:rsidR="00E875C4" w:rsidRPr="00BE31A6" w:rsidRDefault="00E875C4" w:rsidP="00E875C4">
      <w:pPr>
        <w:rPr>
          <w:sz w:val="16"/>
        </w:rPr>
      </w:pPr>
      <w:r w:rsidRPr="00076600">
        <w:rPr>
          <w:rStyle w:val="StyleUnderline"/>
        </w:rPr>
        <w:t xml:space="preserve">A major wild card for 2020 is </w:t>
      </w:r>
      <w:r w:rsidRPr="00076600">
        <w:rPr>
          <w:rStyle w:val="Emphasis"/>
        </w:rPr>
        <w:t>how much blue-collar-white turnout might rebound</w:t>
      </w:r>
      <w:r w:rsidRPr="00076600">
        <w:rPr>
          <w:rStyle w:val="StyleUnderline"/>
        </w:rPr>
        <w:t xml:space="preserve"> after its disappointing showing in 2018</w:t>
      </w:r>
      <w:r w:rsidRPr="00BE31A6">
        <w:rPr>
          <w:sz w:val="16"/>
        </w:rPr>
        <w:t>—</w:t>
      </w:r>
      <w:r w:rsidRPr="00076600">
        <w:rPr>
          <w:rStyle w:val="StyleUnderline"/>
        </w:rPr>
        <w:t xml:space="preserve">and whether Democrats can sustain the small but </w:t>
      </w:r>
      <w:r w:rsidRPr="00076600">
        <w:rPr>
          <w:rStyle w:val="Emphasis"/>
        </w:rPr>
        <w:t>significant recovery</w:t>
      </w:r>
      <w:r w:rsidRPr="00076600">
        <w:rPr>
          <w:rStyle w:val="StyleUnderline"/>
        </w:rPr>
        <w:t xml:space="preserve"> they demonstrated with that group last fall</w:t>
      </w:r>
      <w:r w:rsidRPr="00BE31A6">
        <w:rPr>
          <w:sz w:val="16"/>
        </w:rPr>
        <w:t>. McDonald has calculated that the total number of eligible nonvoters in 2018 divided exactly in half between those working-class white people on one side, and minorities and white-collar white people on the other.</w:t>
      </w:r>
    </w:p>
    <w:p w:rsidR="00E875C4" w:rsidRDefault="00E875C4" w:rsidP="00E875C4">
      <w:r w:rsidRPr="00BE31A6">
        <w:rPr>
          <w:sz w:val="16"/>
        </w:rPr>
        <w:t xml:space="preserve">In relying as heavily on working-class white people as he does, </w:t>
      </w:r>
      <w:r w:rsidRPr="00076600">
        <w:rPr>
          <w:rStyle w:val="StyleUnderline"/>
        </w:rPr>
        <w:t xml:space="preserve">Trump is </w:t>
      </w:r>
      <w:r w:rsidRPr="00076600">
        <w:rPr>
          <w:rStyle w:val="Emphasis"/>
        </w:rPr>
        <w:t>pushing against a demographic current</w:t>
      </w:r>
      <w:r w:rsidRPr="00076600">
        <w:rPr>
          <w:rStyle w:val="StyleUnderline"/>
        </w:rPr>
        <w:t xml:space="preserve"> that has </w:t>
      </w:r>
      <w:r w:rsidRPr="00076600">
        <w:rPr>
          <w:rStyle w:val="Emphasis"/>
        </w:rPr>
        <w:t>steadily run in the opposite direction</w:t>
      </w:r>
      <w:r w:rsidRPr="00076600">
        <w:rPr>
          <w:rStyle w:val="StyleUnderline"/>
        </w:rPr>
        <w:t xml:space="preserve"> for many years</w:t>
      </w:r>
      <w:r w:rsidRPr="00BE31A6">
        <w:rPr>
          <w:sz w:val="16"/>
        </w:rPr>
        <w:t>.</w:t>
      </w:r>
    </w:p>
    <w:p w:rsidR="00E875C4" w:rsidRDefault="00E875C4" w:rsidP="00E875C4"/>
    <w:p w:rsidR="00E875C4" w:rsidRDefault="00E875C4" w:rsidP="00E875C4">
      <w:pPr>
        <w:pStyle w:val="Heading3"/>
      </w:pPr>
      <w:r>
        <w:t>UQ---lose on econ</w:t>
      </w:r>
    </w:p>
    <w:p w:rsidR="00E875C4" w:rsidRDefault="00E875C4" w:rsidP="00E875C4">
      <w:pPr>
        <w:pStyle w:val="Heading4"/>
      </w:pPr>
      <w:r>
        <w:t xml:space="preserve">Trump </w:t>
      </w:r>
      <w:r w:rsidRPr="00B668DF">
        <w:rPr>
          <w:u w:val="single"/>
        </w:rPr>
        <w:t>loses</w:t>
      </w:r>
      <w:r>
        <w:t xml:space="preserve"> despite economic growth now---he needs more ammunition---consensus of models proves.</w:t>
      </w:r>
    </w:p>
    <w:p w:rsidR="00E875C4" w:rsidRPr="00E0284F" w:rsidRDefault="00E875C4" w:rsidP="00E875C4">
      <w:r w:rsidRPr="00E0284F">
        <w:rPr>
          <w:rStyle w:val="Style13ptBold"/>
        </w:rPr>
        <w:t>Rattner, 5-27</w:t>
      </w:r>
      <w:r>
        <w:t>-2019 - Steven, "Opinion," No Publication, https://www.nytimes.com/2019/05/27/opinion/trumps-formidable-2020-tailwind.html</w:t>
      </w:r>
    </w:p>
    <w:p w:rsidR="00E875C4" w:rsidRPr="00E0284F" w:rsidRDefault="00E875C4" w:rsidP="00E875C4">
      <w:pPr>
        <w:rPr>
          <w:sz w:val="16"/>
        </w:rPr>
      </w:pPr>
      <w:r w:rsidRPr="00E0284F">
        <w:rPr>
          <w:sz w:val="16"/>
        </w:rPr>
        <w:t xml:space="preserve">In its present state, </w:t>
      </w:r>
      <w:r w:rsidRPr="00B668DF">
        <w:rPr>
          <w:rStyle w:val="StyleUnderline"/>
        </w:rPr>
        <w:t xml:space="preserve">the economy will also </w:t>
      </w:r>
      <w:r w:rsidRPr="00B668DF">
        <w:rPr>
          <w:rStyle w:val="Emphasis"/>
        </w:rPr>
        <w:t>be helpful</w:t>
      </w:r>
      <w:r w:rsidRPr="00B668DF">
        <w:rPr>
          <w:rStyle w:val="StyleUnderline"/>
        </w:rPr>
        <w:t xml:space="preserve"> to the president</w:t>
      </w:r>
      <w:r w:rsidRPr="00E0284F">
        <w:rPr>
          <w:sz w:val="16"/>
        </w:rPr>
        <w:t xml:space="preserve">. All told, Mr. Trump’s vote share would ordinarily be as high as 56.1 percent. But that’s before factoring in his personality. As recent polls show, </w:t>
      </w:r>
      <w:r w:rsidRPr="00B668DF">
        <w:rPr>
          <w:rStyle w:val="StyleUnderline"/>
        </w:rPr>
        <w:t xml:space="preserve">if the election were today, he would lose to most of the Democratic hopefuls by a </w:t>
      </w:r>
      <w:r w:rsidRPr="00B668DF">
        <w:rPr>
          <w:rStyle w:val="Emphasis"/>
        </w:rPr>
        <w:t>substantial margin</w:t>
      </w:r>
      <w:r w:rsidRPr="00E0284F">
        <w:rPr>
          <w:sz w:val="16"/>
        </w:rPr>
        <w:t>; in the case of Joe Biden, by nearly eight percentage points.</w:t>
      </w:r>
    </w:p>
    <w:p w:rsidR="00E875C4" w:rsidRPr="00E0284F" w:rsidRDefault="00E875C4" w:rsidP="00E875C4">
      <w:pPr>
        <w:rPr>
          <w:sz w:val="16"/>
        </w:rPr>
      </w:pPr>
      <w:r w:rsidRPr="00E0284F">
        <w:rPr>
          <w:sz w:val="16"/>
        </w:rPr>
        <w:t xml:space="preserve">It’s worth noting that </w:t>
      </w:r>
      <w:r w:rsidRPr="00B668DF">
        <w:rPr>
          <w:rStyle w:val="StyleUnderline"/>
        </w:rPr>
        <w:t>the Fair model is hardly alone in its forecast</w:t>
      </w:r>
      <w:r w:rsidRPr="00E0284F">
        <w:rPr>
          <w:sz w:val="16"/>
        </w:rPr>
        <w:t>. Mark Zandi, the chief economist at Moody’s Analytics, has looked at 12 models, and Mr. Trump wins in all of them. Donald Luskin of Trend Macrolytics has reached the same conclusion in his examination of the Electoral College.</w:t>
      </w:r>
    </w:p>
    <w:p w:rsidR="00E875C4" w:rsidRDefault="00E875C4" w:rsidP="00E875C4">
      <w:r w:rsidRPr="00E0284F">
        <w:rPr>
          <w:sz w:val="16"/>
        </w:rPr>
        <w:t xml:space="preserve">So </w:t>
      </w:r>
      <w:r w:rsidRPr="00B668DF">
        <w:rPr>
          <w:rStyle w:val="StyleUnderline"/>
        </w:rPr>
        <w:t>the question for 2020 may well be whether</w:t>
      </w:r>
      <w:r w:rsidRPr="00E0284F">
        <w:rPr>
          <w:sz w:val="16"/>
        </w:rPr>
        <w:t xml:space="preserve"> Mr. </w:t>
      </w:r>
      <w:r w:rsidRPr="00B668DF">
        <w:rPr>
          <w:rStyle w:val="StyleUnderline"/>
        </w:rPr>
        <w:t xml:space="preserve">Trump can overcome the majority of voters’ </w:t>
      </w:r>
      <w:r w:rsidRPr="00B668DF">
        <w:rPr>
          <w:rStyle w:val="Emphasis"/>
        </w:rPr>
        <w:t>poor perception of him</w:t>
      </w:r>
      <w:r w:rsidRPr="00E0284F">
        <w:rPr>
          <w:sz w:val="16"/>
        </w:rPr>
        <w:t xml:space="preserve"> </w:t>
      </w:r>
      <w:r w:rsidRPr="00B668DF">
        <w:rPr>
          <w:rStyle w:val="StyleUnderline"/>
        </w:rPr>
        <w:t xml:space="preserve">and </w:t>
      </w:r>
      <w:r w:rsidRPr="00B668DF">
        <w:rPr>
          <w:rStyle w:val="Emphasis"/>
        </w:rPr>
        <w:t>use a good economy</w:t>
      </w:r>
      <w:r w:rsidRPr="00B668DF">
        <w:rPr>
          <w:rStyle w:val="StyleUnderline"/>
        </w:rPr>
        <w:t xml:space="preserve"> and incumbency to win re-election</w:t>
      </w:r>
      <w:r w:rsidRPr="00E0284F">
        <w:rPr>
          <w:sz w:val="16"/>
        </w:rPr>
        <w:t>.</w:t>
      </w:r>
    </w:p>
    <w:p w:rsidR="00E875C4" w:rsidRPr="00B668DF" w:rsidRDefault="00E875C4" w:rsidP="00E875C4"/>
    <w:p w:rsidR="00E875C4" w:rsidRDefault="00E875C4" w:rsidP="00E875C4">
      <w:pPr>
        <w:pStyle w:val="Heading4"/>
      </w:pPr>
      <w:r>
        <w:t xml:space="preserve">Recession coming, Trump loses now---BUT a new economic platform </w:t>
      </w:r>
      <w:r w:rsidRPr="00E0284F">
        <w:rPr>
          <w:u w:val="single"/>
        </w:rPr>
        <w:t>saves him.</w:t>
      </w:r>
    </w:p>
    <w:p w:rsidR="00E875C4" w:rsidRPr="00E0284F" w:rsidRDefault="00E875C4" w:rsidP="00E875C4">
      <w:r w:rsidRPr="00E0284F">
        <w:rPr>
          <w:rStyle w:val="Style13ptBold"/>
        </w:rPr>
        <w:t>Schiller</w:t>
      </w:r>
      <w:r>
        <w:t xml:space="preserve">, </w:t>
      </w:r>
      <w:r w:rsidRPr="00E0284F">
        <w:rPr>
          <w:rStyle w:val="Style13ptBold"/>
        </w:rPr>
        <w:t>6-8</w:t>
      </w:r>
      <w:r>
        <w:t>-2019 - Brad, "Opinion: Trump could win again in 2020. Here's how," Newsday, https://www.newsday.com/opinion/commentary/trump-presidential-election-2020-win-impeachment-1.32055171</w:t>
      </w:r>
    </w:p>
    <w:p w:rsidR="00E875C4" w:rsidRPr="00E0284F" w:rsidRDefault="00E875C4" w:rsidP="00E875C4">
      <w:pPr>
        <w:rPr>
          <w:sz w:val="16"/>
        </w:rPr>
      </w:pPr>
      <w:r w:rsidRPr="00E0284F">
        <w:rPr>
          <w:rStyle w:val="StyleUnderline"/>
        </w:rPr>
        <w:t>Trump’s apparent margin of victory can be strengthened by a few more really good quarters of economic growth</w:t>
      </w:r>
      <w:r w:rsidRPr="00E0284F">
        <w:rPr>
          <w:sz w:val="16"/>
        </w:rPr>
        <w:t>. Specifically, for any calendar quarter in which economic growth exceeds the long-term average of 3.2%, the incumbent picks up an additional four-fifths of a point in the popular vote. So far, Trump has enjoyed three such "good news" quarters. They have added almost 2.4 points to his predicted vote share. Fair predicts those good quarters all but assure a Trump victory in 2020.</w:t>
      </w:r>
    </w:p>
    <w:p w:rsidR="00E875C4" w:rsidRPr="00E0284F" w:rsidRDefault="00E875C4" w:rsidP="00E875C4">
      <w:pPr>
        <w:rPr>
          <w:sz w:val="16"/>
        </w:rPr>
      </w:pPr>
      <w:r w:rsidRPr="00E0284F">
        <w:rPr>
          <w:sz w:val="16"/>
        </w:rPr>
        <w:t xml:space="preserve">But </w:t>
      </w:r>
      <w:r w:rsidRPr="00E0284F">
        <w:rPr>
          <w:rStyle w:val="StyleUnderline"/>
        </w:rPr>
        <w:t>Trump does have something to worry about</w:t>
      </w:r>
      <w:r w:rsidRPr="00E0284F">
        <w:rPr>
          <w:sz w:val="16"/>
        </w:rPr>
        <w:t xml:space="preserve">. </w:t>
      </w:r>
      <w:r w:rsidRPr="00E0284F">
        <w:rPr>
          <w:rStyle w:val="StyleUnderline"/>
        </w:rPr>
        <w:t xml:space="preserve">Economic forecasters are </w:t>
      </w:r>
      <w:r w:rsidRPr="00E0284F">
        <w:rPr>
          <w:rStyle w:val="Emphasis"/>
        </w:rPr>
        <w:t>nearly unanimous</w:t>
      </w:r>
      <w:r w:rsidRPr="00E0284F">
        <w:rPr>
          <w:sz w:val="16"/>
        </w:rPr>
        <w:t xml:space="preserve"> </w:t>
      </w:r>
      <w:r w:rsidRPr="00E0284F">
        <w:rPr>
          <w:rStyle w:val="StyleUnderline"/>
        </w:rPr>
        <w:t xml:space="preserve">in predicting an economic slowdown as the effects of the Trump tax cuts and Fed interest rate cuts </w:t>
      </w:r>
      <w:r w:rsidRPr="00E0284F">
        <w:rPr>
          <w:rStyle w:val="Emphasis"/>
        </w:rPr>
        <w:t>dissipate</w:t>
      </w:r>
      <w:r w:rsidRPr="00E0284F">
        <w:rPr>
          <w:sz w:val="16"/>
        </w:rPr>
        <w:t xml:space="preserve">. </w:t>
      </w:r>
      <w:r w:rsidRPr="00E0284F">
        <w:rPr>
          <w:rStyle w:val="Emphasis"/>
        </w:rPr>
        <w:t>Many economists are predicting a recession in 2020</w:t>
      </w:r>
      <w:r w:rsidRPr="00E0284F">
        <w:rPr>
          <w:sz w:val="16"/>
        </w:rPr>
        <w:t xml:space="preserve">. The </w:t>
      </w:r>
      <w:r w:rsidRPr="00E0284F">
        <w:rPr>
          <w:rStyle w:val="StyleUnderline"/>
        </w:rPr>
        <w:t>trade wars</w:t>
      </w:r>
      <w:r w:rsidRPr="00E0284F">
        <w:rPr>
          <w:sz w:val="16"/>
        </w:rPr>
        <w:t xml:space="preserve"> that Trump has initiated may also </w:t>
      </w:r>
      <w:r w:rsidRPr="00E0284F">
        <w:rPr>
          <w:rStyle w:val="StyleUnderline"/>
        </w:rPr>
        <w:t>spark unwelcome price hikes</w:t>
      </w:r>
      <w:r w:rsidRPr="00E0284F">
        <w:rPr>
          <w:sz w:val="16"/>
        </w:rPr>
        <w:t xml:space="preserve">. </w:t>
      </w:r>
      <w:r w:rsidRPr="00E0284F">
        <w:rPr>
          <w:rStyle w:val="StyleUnderline"/>
        </w:rPr>
        <w:t>If economic growth turns negative and inflation rises</w:t>
      </w:r>
      <w:r w:rsidRPr="00E0284F">
        <w:rPr>
          <w:sz w:val="16"/>
        </w:rPr>
        <w:t xml:space="preserve">, </w:t>
      </w:r>
      <w:r w:rsidRPr="00E0284F">
        <w:rPr>
          <w:rStyle w:val="StyleUnderline"/>
        </w:rPr>
        <w:t xml:space="preserve">Trump’s predicted margin of victory </w:t>
      </w:r>
      <w:r w:rsidRPr="00E0284F">
        <w:rPr>
          <w:rStyle w:val="Emphasis"/>
        </w:rPr>
        <w:t>shrinks quickly</w:t>
      </w:r>
      <w:r w:rsidRPr="00E0284F">
        <w:rPr>
          <w:sz w:val="16"/>
        </w:rPr>
        <w:t>.</w:t>
      </w:r>
    </w:p>
    <w:p w:rsidR="00E875C4" w:rsidRDefault="00E875C4" w:rsidP="00E875C4">
      <w:r w:rsidRPr="00E0284F">
        <w:rPr>
          <w:sz w:val="16"/>
        </w:rPr>
        <w:t xml:space="preserve">This economic possibility is what must worry Trump. He wants a sure thing - not an economic contingency. To get that, </w:t>
      </w:r>
      <w:r w:rsidRPr="00E0284F">
        <w:rPr>
          <w:rStyle w:val="StyleUnderline"/>
        </w:rPr>
        <w:t xml:space="preserve">he </w:t>
      </w:r>
      <w:r w:rsidRPr="00E0284F">
        <w:rPr>
          <w:rStyle w:val="Emphasis"/>
        </w:rPr>
        <w:t>needs a guarantee</w:t>
      </w:r>
      <w:r w:rsidRPr="00E0284F">
        <w:rPr>
          <w:rStyle w:val="StyleUnderline"/>
        </w:rPr>
        <w:t xml:space="preserve"> of continuing economic growth</w:t>
      </w:r>
      <w:r w:rsidRPr="00E0284F">
        <w:rPr>
          <w:sz w:val="16"/>
        </w:rPr>
        <w:t xml:space="preserve">. How can he get that guarantee? More tax cuts would do the trick, but the Democratic-controlled House would rather raise taxes than cut them. So </w:t>
      </w:r>
      <w:r w:rsidRPr="00E0284F">
        <w:rPr>
          <w:rStyle w:val="Emphasis"/>
        </w:rPr>
        <w:t>fiscal policy won’t do it</w:t>
      </w:r>
      <w:r w:rsidRPr="00E0284F">
        <w:rPr>
          <w:sz w:val="16"/>
        </w:rPr>
        <w:t>.</w:t>
      </w:r>
    </w:p>
    <w:p w:rsidR="00E875C4" w:rsidRDefault="00E875C4" w:rsidP="00E875C4">
      <w:pPr>
        <w:pStyle w:val="Heading3"/>
      </w:pPr>
      <w:r>
        <w:t>UQ---at: scandals</w:t>
      </w:r>
    </w:p>
    <w:p w:rsidR="00E875C4" w:rsidRPr="001E7297" w:rsidRDefault="00E875C4" w:rsidP="00E875C4">
      <w:pPr>
        <w:pStyle w:val="Heading4"/>
      </w:pPr>
      <w:r>
        <w:t>Scandals irrelevant</w:t>
      </w:r>
    </w:p>
    <w:p w:rsidR="00E875C4" w:rsidRPr="001E7297" w:rsidRDefault="00E875C4" w:rsidP="00E875C4">
      <w:r w:rsidRPr="001E7297">
        <w:rPr>
          <w:rStyle w:val="Style13ptBold"/>
        </w:rPr>
        <w:t>Hendricks, 6-8</w:t>
      </w:r>
      <w:r>
        <w:t>-2019 - Scotty, "Poll finds most Americans believe Trump will win the 2020 election," Big Think, https://bigthink.com/politics-current-affairs/trump-reelection-poll</w:t>
      </w:r>
    </w:p>
    <w:p w:rsidR="00E875C4" w:rsidRDefault="00E875C4" w:rsidP="00E875C4">
      <w:r w:rsidRPr="001E7297">
        <w:rPr>
          <w:rStyle w:val="StyleUnderline"/>
        </w:rPr>
        <w:t xml:space="preserve">Given that his supporters </w:t>
      </w:r>
      <w:r w:rsidRPr="001E7297">
        <w:rPr>
          <w:rStyle w:val="Emphasis"/>
        </w:rPr>
        <w:t>don't seem to care about any scandals</w:t>
      </w:r>
      <w:r>
        <w:t xml:space="preserve"> </w:t>
      </w:r>
      <w:r w:rsidRPr="001E7297">
        <w:rPr>
          <w:rStyle w:val="StyleUnderline"/>
        </w:rPr>
        <w:t>he gets involved in and suddenly don't think the personal lives of politicians matter when considering their fitness for office, the issues that derailed the re-election of others might not affect Trump all that much, anyway</w:t>
      </w:r>
      <w:r>
        <w:t xml:space="preserve"> — i.e., </w:t>
      </w:r>
      <w:r w:rsidRPr="001E7297">
        <w:rPr>
          <w:rStyle w:val="Emphasis"/>
        </w:rPr>
        <w:t>his base will still vote for him</w:t>
      </w:r>
      <w:r>
        <w:t>.</w:t>
      </w:r>
    </w:p>
    <w:p w:rsidR="00E875C4" w:rsidRDefault="00E875C4" w:rsidP="00E875C4">
      <w:pPr>
        <w:pStyle w:val="Heading3"/>
      </w:pPr>
      <w:r>
        <w:t>UQ---fopo</w:t>
      </w:r>
    </w:p>
    <w:p w:rsidR="00E875C4" w:rsidRDefault="00E875C4" w:rsidP="00E875C4">
      <w:pPr>
        <w:pStyle w:val="Heading4"/>
      </w:pPr>
      <w:r>
        <w:t>Trump loses on foreign policy now</w:t>
      </w:r>
    </w:p>
    <w:p w:rsidR="00E875C4" w:rsidRPr="00076600" w:rsidRDefault="00E875C4" w:rsidP="00E875C4">
      <w:r w:rsidRPr="001E7297">
        <w:rPr>
          <w:rStyle w:val="Style13ptBold"/>
        </w:rPr>
        <w:t>Agiesta, 6-5</w:t>
      </w:r>
      <w:r>
        <w:t>-2019 - Jennifer, "CNN Poll: Rising share expect Trump to win in 2020," CNN, https://www.cnn.com/2019/06/05/politics/cnn-poll-trump-prediction-economy-issues/index.html</w:t>
      </w:r>
    </w:p>
    <w:p w:rsidR="00E875C4" w:rsidRDefault="00E875C4" w:rsidP="00E875C4">
      <w:r w:rsidRPr="00076600">
        <w:rPr>
          <w:rStyle w:val="StyleUnderline"/>
        </w:rPr>
        <w:t xml:space="preserve">Turning to foreign policy, the President's reviews are also </w:t>
      </w:r>
      <w:r w:rsidRPr="00076600">
        <w:rPr>
          <w:rStyle w:val="Emphasis"/>
        </w:rPr>
        <w:t>largely negative</w:t>
      </w:r>
      <w:r>
        <w:t xml:space="preserve">. </w:t>
      </w:r>
      <w:r w:rsidRPr="00076600">
        <w:rPr>
          <w:rStyle w:val="StyleUnderline"/>
        </w:rPr>
        <w:t>On his handling of North Korea, Americans' opinions have shifted from positive</w:t>
      </w:r>
      <w:r>
        <w:t xml:space="preserve"> (48% approve to 40% disapprove) </w:t>
      </w:r>
      <w:r w:rsidRPr="00076600">
        <w:rPr>
          <w:rStyle w:val="Emphasis"/>
        </w:rPr>
        <w:t>to negative</w:t>
      </w:r>
      <w:r>
        <w:t xml:space="preserve"> (41% approve and 45% disapprove) over the last year. </w:t>
      </w:r>
      <w:r w:rsidRPr="00076600">
        <w:rPr>
          <w:rStyle w:val="Emphasis"/>
        </w:rPr>
        <w:t>Disapproval outweighs approval</w:t>
      </w:r>
      <w:r>
        <w:t xml:space="preserve"> </w:t>
      </w:r>
      <w:r w:rsidRPr="00076600">
        <w:rPr>
          <w:rStyle w:val="StyleUnderline"/>
        </w:rPr>
        <w:t>for</w:t>
      </w:r>
      <w:r>
        <w:t xml:space="preserve"> his handling of the situation with </w:t>
      </w:r>
      <w:r w:rsidRPr="00076600">
        <w:rPr>
          <w:rStyle w:val="StyleUnderline"/>
        </w:rPr>
        <w:t>Iran</w:t>
      </w:r>
      <w:r>
        <w:t xml:space="preserve">, 43% to 32%. </w:t>
      </w:r>
      <w:r w:rsidRPr="00076600">
        <w:rPr>
          <w:rStyle w:val="StyleUnderline"/>
        </w:rPr>
        <w:t>And</w:t>
      </w:r>
      <w:r>
        <w:t xml:space="preserve"> more disapprove (48%) than approve (42%) of </w:t>
      </w:r>
      <w:r w:rsidRPr="00076600">
        <w:rPr>
          <w:rStyle w:val="StyleUnderline"/>
        </w:rPr>
        <w:t>his handling of the role of commander-in-chief</w:t>
      </w:r>
      <w:r>
        <w:t>.</w:t>
      </w:r>
    </w:p>
    <w:p w:rsidR="00E875C4" w:rsidRPr="00076600" w:rsidRDefault="00E875C4" w:rsidP="00E875C4"/>
    <w:p w:rsidR="0066240F" w:rsidRDefault="00E52F62" w:rsidP="00E96A19">
      <w:pPr>
        <w:pStyle w:val="Heading3"/>
      </w:pPr>
      <w:r>
        <w:t>L---arms sales</w:t>
      </w:r>
    </w:p>
    <w:p w:rsidR="0066240F" w:rsidRDefault="0066240F" w:rsidP="0066240F">
      <w:r>
        <w:t>trump gets blame---empirically against restricting arms sales --- normal means is congress b/c only branch that’s willing to restrict</w:t>
      </w:r>
    </w:p>
    <w:p w:rsidR="001E7297" w:rsidRPr="0066240F" w:rsidRDefault="001E7297" w:rsidP="001E7297">
      <w:pPr>
        <w:pStyle w:val="Heading3"/>
      </w:pPr>
      <w:r>
        <w:t>L---military/interventionism</w:t>
      </w:r>
    </w:p>
    <w:p w:rsidR="0035345C" w:rsidRDefault="0035345C" w:rsidP="0035345C">
      <w:pPr>
        <w:pStyle w:val="Heading4"/>
      </w:pPr>
      <w:r>
        <w:t xml:space="preserve">The plan gets tied to </w:t>
      </w:r>
      <w:r w:rsidRPr="00404F7D">
        <w:rPr>
          <w:u w:val="single"/>
        </w:rPr>
        <w:t xml:space="preserve">broader </w:t>
      </w:r>
      <w:r w:rsidR="00404F7D" w:rsidRPr="00404F7D">
        <w:rPr>
          <w:u w:val="single"/>
        </w:rPr>
        <w:t>controversy</w:t>
      </w:r>
      <w:r>
        <w:t xml:space="preserve"> about the military industrial complex---</w:t>
      </w:r>
      <w:r w:rsidRPr="0035345C">
        <w:rPr>
          <w:u w:val="single"/>
        </w:rPr>
        <w:t>tanks</w:t>
      </w:r>
      <w:r>
        <w:t xml:space="preserve"> dem chances in 2020.</w:t>
      </w:r>
    </w:p>
    <w:p w:rsidR="00404F7D" w:rsidRPr="00404F7D" w:rsidRDefault="00404F7D" w:rsidP="00404F7D">
      <w:r w:rsidRPr="00404F7D">
        <w:rPr>
          <w:rStyle w:val="Style13ptBold"/>
        </w:rPr>
        <w:t>Macleod</w:t>
      </w:r>
      <w:r>
        <w:t>, 3-20-20</w:t>
      </w:r>
      <w:r w:rsidRPr="00404F7D">
        <w:rPr>
          <w:rStyle w:val="Style13ptBold"/>
        </w:rPr>
        <w:t>19</w:t>
      </w:r>
      <w:r>
        <w:t xml:space="preserve"> - Alan, "How Liberals Learned to Stop Worrying and Love the Military Industrial Complex," MintPress News, https://www.mintpressnews.com/liberals-learned-stop-worrying-love-military-industrial-complex/256380/</w:t>
      </w:r>
    </w:p>
    <w:p w:rsidR="0035345C" w:rsidRPr="00404F7D" w:rsidRDefault="0035345C" w:rsidP="0035345C">
      <w:pPr>
        <w:rPr>
          <w:sz w:val="16"/>
        </w:rPr>
      </w:pPr>
      <w:r w:rsidRPr="00404F7D">
        <w:rPr>
          <w:sz w:val="16"/>
        </w:rPr>
        <w:t>Trim the military? Not on our watch!</w:t>
      </w:r>
    </w:p>
    <w:p w:rsidR="00404F7D" w:rsidRPr="00404F7D" w:rsidRDefault="0035345C" w:rsidP="0035345C">
      <w:pPr>
        <w:rPr>
          <w:sz w:val="16"/>
        </w:rPr>
      </w:pPr>
      <w:r w:rsidRPr="00404F7D">
        <w:rPr>
          <w:sz w:val="16"/>
        </w:rPr>
        <w:t xml:space="preserve">The </w:t>
      </w:r>
      <w:r w:rsidRPr="0035345C">
        <w:rPr>
          <w:rStyle w:val="StyleUnderline"/>
        </w:rPr>
        <w:t>continued growth of the world’s largest military budget</w:t>
      </w:r>
      <w:r w:rsidRPr="00404F7D">
        <w:rPr>
          <w:sz w:val="16"/>
        </w:rPr>
        <w:t xml:space="preserve"> – already greater than those of the next 12 largest countries combined – </w:t>
      </w:r>
      <w:r w:rsidRPr="0035345C">
        <w:rPr>
          <w:rStyle w:val="StyleUnderline"/>
        </w:rPr>
        <w:t xml:space="preserve">appears to be a </w:t>
      </w:r>
      <w:r w:rsidRPr="0035345C">
        <w:rPr>
          <w:rStyle w:val="Emphasis"/>
        </w:rPr>
        <w:t>top priority</w:t>
      </w:r>
      <w:r w:rsidRPr="0035345C">
        <w:rPr>
          <w:rStyle w:val="StyleUnderline"/>
        </w:rPr>
        <w:t xml:space="preserve"> for the establishment.</w:t>
      </w:r>
      <w:r w:rsidRPr="00404F7D">
        <w:rPr>
          <w:sz w:val="16"/>
        </w:rPr>
        <w:t xml:space="preserve"> When it was rumored late last year that President Donald Trump was considering cutting America’s “crazy” arms budget, something close to hysteria broke out. The Washington Post described any cut to the world’s largest military as “suicide.” Forbes Magazine claimed “the security and well-being of the United States are at greater risk than at any time in decades,” claiming the only “sensible” option was to increase the budget. Bloomberg concurred, recommending an increase of 3 percent above inflation for a decade. </w:t>
      </w:r>
      <w:r w:rsidRPr="0035345C">
        <w:rPr>
          <w:rStyle w:val="StyleUnderline"/>
        </w:rPr>
        <w:t xml:space="preserve">The message is clear: </w:t>
      </w:r>
      <w:r w:rsidRPr="0035345C">
        <w:rPr>
          <w:rStyle w:val="Emphasis"/>
        </w:rPr>
        <w:t>do not challenge the military industrial complex</w:t>
      </w:r>
      <w:r w:rsidRPr="00404F7D">
        <w:rPr>
          <w:sz w:val="16"/>
        </w:rPr>
        <w:t>.</w:t>
      </w:r>
    </w:p>
    <w:p w:rsidR="00404F7D" w:rsidRPr="00404F7D" w:rsidRDefault="0035345C" w:rsidP="0035345C">
      <w:pPr>
        <w:rPr>
          <w:sz w:val="16"/>
        </w:rPr>
      </w:pPr>
      <w:r w:rsidRPr="00404F7D">
        <w:rPr>
          <w:sz w:val="16"/>
        </w:rPr>
        <w:t xml:space="preserve">In contrast to the “pink-washing” of defense contractors, </w:t>
      </w:r>
      <w:r w:rsidRPr="0035345C">
        <w:rPr>
          <w:rStyle w:val="StyleUnderline"/>
        </w:rPr>
        <w:t xml:space="preserve">progressive voices that question militarism are </w:t>
      </w:r>
      <w:r w:rsidRPr="0035345C">
        <w:rPr>
          <w:rStyle w:val="Emphasis"/>
        </w:rPr>
        <w:t>hectored</w:t>
      </w:r>
      <w:r w:rsidRPr="00404F7D">
        <w:rPr>
          <w:sz w:val="16"/>
        </w:rPr>
        <w:t xml:space="preserve">, </w:t>
      </w:r>
      <w:r w:rsidRPr="0035345C">
        <w:rPr>
          <w:rStyle w:val="Emphasis"/>
        </w:rPr>
        <w:t>harried</w:t>
      </w:r>
      <w:r w:rsidRPr="00404F7D">
        <w:rPr>
          <w:sz w:val="16"/>
        </w:rPr>
        <w:t xml:space="preserve"> </w:t>
      </w:r>
      <w:r w:rsidRPr="0035345C">
        <w:rPr>
          <w:rStyle w:val="StyleUnderline"/>
        </w:rPr>
        <w:t>and</w:t>
      </w:r>
      <w:r w:rsidRPr="00404F7D">
        <w:rPr>
          <w:sz w:val="16"/>
        </w:rPr>
        <w:t xml:space="preserve"> </w:t>
      </w:r>
      <w:r w:rsidRPr="0035345C">
        <w:rPr>
          <w:rStyle w:val="Emphasis"/>
        </w:rPr>
        <w:t>condemned</w:t>
      </w:r>
      <w:r w:rsidRPr="00404F7D">
        <w:rPr>
          <w:sz w:val="16"/>
        </w:rPr>
        <w:t xml:space="preserve">. Senator </w:t>
      </w:r>
      <w:r w:rsidRPr="0035345C">
        <w:rPr>
          <w:rStyle w:val="StyleUnderline"/>
        </w:rPr>
        <w:t>Bernie</w:t>
      </w:r>
      <w:r w:rsidRPr="00404F7D">
        <w:rPr>
          <w:sz w:val="16"/>
        </w:rPr>
        <w:t xml:space="preserve"> Sanders (I-VT) </w:t>
      </w:r>
      <w:r w:rsidRPr="0035345C">
        <w:rPr>
          <w:rStyle w:val="StyleUnderline"/>
        </w:rPr>
        <w:t>was</w:t>
      </w:r>
      <w:r w:rsidRPr="00404F7D">
        <w:rPr>
          <w:sz w:val="16"/>
        </w:rPr>
        <w:t xml:space="preserve"> </w:t>
      </w:r>
      <w:r w:rsidRPr="0035345C">
        <w:rPr>
          <w:rStyle w:val="Emphasis"/>
        </w:rPr>
        <w:t>mercilessly attacked</w:t>
      </w:r>
      <w:r w:rsidRPr="00404F7D">
        <w:rPr>
          <w:sz w:val="16"/>
        </w:rPr>
        <w:t xml:space="preserve"> in the press for his refusal to endorse a military venture in Venezuela. The Wall Street Journal claimed he was “siding with a dictator” while Politico labeled him “disgusting,” “clueless,” and unworthy of the Democratic nomination. And for many in the establishment, Rep. Ilhan Omar (D-MN) highlighting Elliot Abrams’ history of supporting massacres and regime change in Central America was further proof she was an anti-Semite.</w:t>
      </w:r>
    </w:p>
    <w:p w:rsidR="0035345C" w:rsidRPr="00404F7D" w:rsidRDefault="0035345C" w:rsidP="00404F7D">
      <w:pPr>
        <w:rPr>
          <w:sz w:val="16"/>
        </w:rPr>
      </w:pPr>
      <w:r w:rsidRPr="00404F7D">
        <w:rPr>
          <w:sz w:val="16"/>
        </w:rPr>
        <w:t xml:space="preserve">Another prominent Democrat and presidential hopeful, Rep. Tulsi </w:t>
      </w:r>
      <w:r w:rsidRPr="00404F7D">
        <w:rPr>
          <w:rStyle w:val="StyleUnderline"/>
        </w:rPr>
        <w:t>Gabbard</w:t>
      </w:r>
      <w:r w:rsidRPr="00404F7D">
        <w:rPr>
          <w:sz w:val="16"/>
        </w:rPr>
        <w:t xml:space="preserve"> (D-HI), </w:t>
      </w:r>
      <w:r w:rsidRPr="00404F7D">
        <w:rPr>
          <w:rStyle w:val="StyleUnderline"/>
        </w:rPr>
        <w:t xml:space="preserve">has been </w:t>
      </w:r>
      <w:r w:rsidRPr="00404F7D">
        <w:rPr>
          <w:rStyle w:val="Emphasis"/>
        </w:rPr>
        <w:t>constantly smeared</w:t>
      </w:r>
      <w:r w:rsidRPr="00404F7D">
        <w:rPr>
          <w:rStyle w:val="StyleUnderline"/>
        </w:rPr>
        <w:t xml:space="preserve"> for her opposition to military intervention and war.</w:t>
      </w:r>
      <w:r w:rsidRPr="00404F7D">
        <w:rPr>
          <w:sz w:val="16"/>
        </w:rPr>
        <w:t xml:space="preserve"> The Hawaiian congresswoman has promised to “stop wasting trillions of dollars on wasteful, counterproductive wars and dedicate them to taking care of the urgent needs of communities across this country,” and noted that short-sighted politicians and media pundits who spent the last two years accusing Trump of being a Kremlin puppet have brought us to a new Cold War arms race, as Trump will do anything to prove he is not Putin’s man, including bringing the world to the brink of nuclear war.</w:t>
      </w:r>
    </w:p>
    <w:p w:rsidR="00404F7D" w:rsidRDefault="00404F7D" w:rsidP="00404F7D">
      <w:pPr>
        <w:rPr>
          <w:sz w:val="16"/>
        </w:rPr>
      </w:pPr>
      <w:r w:rsidRPr="00404F7D">
        <w:rPr>
          <w:sz w:val="16"/>
        </w:rPr>
        <w:t xml:space="preserve">For taking this anti-war stance, </w:t>
      </w:r>
      <w:r w:rsidRPr="00404F7D">
        <w:rPr>
          <w:rStyle w:val="StyleUnderline"/>
        </w:rPr>
        <w:t>Gabbard has been attacked as an</w:t>
      </w:r>
      <w:r w:rsidRPr="00404F7D">
        <w:rPr>
          <w:sz w:val="16"/>
        </w:rPr>
        <w:t xml:space="preserve"> “</w:t>
      </w:r>
      <w:r w:rsidRPr="00404F7D">
        <w:rPr>
          <w:rStyle w:val="Emphasis"/>
        </w:rPr>
        <w:t>Assad apologist</w:t>
      </w:r>
      <w:r w:rsidRPr="00404F7D">
        <w:rPr>
          <w:sz w:val="16"/>
        </w:rPr>
        <w:t xml:space="preserve">” by many, including Meghan McCain. Criticisms of her revolve around her supposed support for the enemy, rather than her policies. </w:t>
      </w:r>
      <w:r w:rsidRPr="00404F7D">
        <w:rPr>
          <w:rStyle w:val="StyleUnderline"/>
        </w:rPr>
        <w:t>The establishment</w:t>
      </w:r>
      <w:r w:rsidRPr="00404F7D">
        <w:rPr>
          <w:sz w:val="16"/>
        </w:rPr>
        <w:t xml:space="preserve"> is not interested in critiquing her for positions such as her questionable support of the Hindu nationalist government of Narendra Modi in India. Rather, they </w:t>
      </w:r>
      <w:r w:rsidRPr="00404F7D">
        <w:rPr>
          <w:rStyle w:val="StyleUnderline"/>
        </w:rPr>
        <w:t xml:space="preserve">reserve their ire for her </w:t>
      </w:r>
      <w:r w:rsidRPr="00404F7D">
        <w:rPr>
          <w:rStyle w:val="Emphasis"/>
        </w:rPr>
        <w:t>opposition to foreign wars and interventions</w:t>
      </w:r>
      <w:r w:rsidRPr="00404F7D">
        <w:rPr>
          <w:sz w:val="16"/>
        </w:rPr>
        <w:t xml:space="preserve"> such as Iraq, which she (rightly) points out was built upon lies and false information.</w:t>
      </w:r>
    </w:p>
    <w:p w:rsidR="008C5080" w:rsidRDefault="008C5080" w:rsidP="008C5080">
      <w:pPr>
        <w:pStyle w:val="Heading3"/>
      </w:pPr>
      <w:r>
        <w:t>L---at: fopo link turn</w:t>
      </w:r>
    </w:p>
    <w:p w:rsidR="0012695F" w:rsidRDefault="00313F49" w:rsidP="00313F49">
      <w:pPr>
        <w:pStyle w:val="Heading4"/>
      </w:pPr>
      <w:r>
        <w:t xml:space="preserve">No link turn---Yemen </w:t>
      </w:r>
      <w:r w:rsidRPr="00313F49">
        <w:rPr>
          <w:u w:val="single"/>
        </w:rPr>
        <w:t>isn’t salient enough</w:t>
      </w:r>
      <w:r>
        <w:t xml:space="preserve"> to be a </w:t>
      </w:r>
      <w:r w:rsidRPr="00313F49">
        <w:rPr>
          <w:u w:val="single"/>
        </w:rPr>
        <w:t>defining issue</w:t>
      </w:r>
      <w:r>
        <w:t xml:space="preserve">. AND, the Saudi lobby </w:t>
      </w:r>
      <w:r w:rsidRPr="008C5080">
        <w:rPr>
          <w:u w:val="single"/>
        </w:rPr>
        <w:t>shields</w:t>
      </w:r>
      <w:r>
        <w:t xml:space="preserve"> any backlash.</w:t>
      </w:r>
    </w:p>
    <w:p w:rsidR="008C5080" w:rsidRPr="008C5080" w:rsidRDefault="008C5080" w:rsidP="008C5080">
      <w:r w:rsidRPr="0012695F">
        <w:rPr>
          <w:rStyle w:val="Style13ptBold"/>
        </w:rPr>
        <w:t>Golshan</w:t>
      </w:r>
      <w:r>
        <w:t xml:space="preserve">, </w:t>
      </w:r>
      <w:r w:rsidRPr="0012695F">
        <w:rPr>
          <w:rStyle w:val="Style13ptBold"/>
        </w:rPr>
        <w:t>5-8-</w:t>
      </w:r>
      <w:r>
        <w:t>2019 - Tara, "Bernie Sanders’s political revolution on foreign policy, explained," Vox, https://www.vox.com/2019/5/8/18525486/bernie-sanders-foreign-policy-2020-yemen-war-powers</w:t>
      </w:r>
    </w:p>
    <w:p w:rsidR="008C5080" w:rsidRPr="008C5080" w:rsidRDefault="0012695F" w:rsidP="0012695F">
      <w:pPr>
        <w:rPr>
          <w:sz w:val="16"/>
        </w:rPr>
      </w:pPr>
      <w:r w:rsidRPr="00313F49">
        <w:rPr>
          <w:rStyle w:val="StyleUnderline"/>
        </w:rPr>
        <w:t xml:space="preserve">To list the times the momentum around the War Powers Resolution on Yemen was brought to a crashing halt is </w:t>
      </w:r>
      <w:r w:rsidRPr="00313F49">
        <w:rPr>
          <w:rStyle w:val="Emphasis"/>
        </w:rPr>
        <w:t>exhausting</w:t>
      </w:r>
      <w:r w:rsidRPr="008C5080">
        <w:rPr>
          <w:sz w:val="16"/>
        </w:rPr>
        <w:t xml:space="preserve">. </w:t>
      </w:r>
      <w:r w:rsidRPr="00313F49">
        <w:rPr>
          <w:rStyle w:val="StyleUnderline"/>
        </w:rPr>
        <w:t>There was the time a House bill about controlling the American wolf population included a provision banning debate on the Yemen WPR</w:t>
      </w:r>
      <w:r w:rsidRPr="008C5080">
        <w:rPr>
          <w:sz w:val="16"/>
        </w:rPr>
        <w:t xml:space="preserve">. </w:t>
      </w:r>
      <w:r w:rsidRPr="00313F49">
        <w:rPr>
          <w:rStyle w:val="StyleUnderline"/>
        </w:rPr>
        <w:t>The farm bill included a provision that banned a vote on the Yemen resolution in 2018</w:t>
      </w:r>
      <w:r w:rsidRPr="008C5080">
        <w:rPr>
          <w:sz w:val="16"/>
        </w:rPr>
        <w:t xml:space="preserve">. Republicans won Democratic votes for an amendment to ensure the resolution would not “disrupt ... the sharing of intelligence between the United States and any foreign country if the President determines such sharing is appropriate,” essentially undermining the purpose of the resolution altogether. With each change, </w:t>
      </w:r>
      <w:r w:rsidRPr="008C5080">
        <w:rPr>
          <w:rStyle w:val="StyleUnderline"/>
        </w:rPr>
        <w:t xml:space="preserve">the WPR would volley between the House and Senate, </w:t>
      </w:r>
      <w:r w:rsidRPr="008C5080">
        <w:rPr>
          <w:rStyle w:val="Emphasis"/>
        </w:rPr>
        <w:t>unable to pass</w:t>
      </w:r>
      <w:r w:rsidRPr="008C5080">
        <w:rPr>
          <w:sz w:val="16"/>
        </w:rPr>
        <w:t>.</w:t>
      </w:r>
    </w:p>
    <w:p w:rsidR="0012695F" w:rsidRDefault="0012695F" w:rsidP="0012695F">
      <w:r w:rsidRPr="00313F49">
        <w:rPr>
          <w:rStyle w:val="StyleUnderline"/>
        </w:rPr>
        <w:t xml:space="preserve">Top Trump administration officials, and </w:t>
      </w:r>
      <w:r w:rsidRPr="00313F49">
        <w:rPr>
          <w:rStyle w:val="Emphasis"/>
        </w:rPr>
        <w:t>Saudi lobbyists</w:t>
      </w:r>
      <w:r w:rsidRPr="00313F49">
        <w:rPr>
          <w:rStyle w:val="StyleUnderline"/>
        </w:rPr>
        <w:t xml:space="preserve"> who are </w:t>
      </w:r>
      <w:r w:rsidRPr="00313F49">
        <w:rPr>
          <w:rStyle w:val="Emphasis"/>
        </w:rPr>
        <w:t>well established</w:t>
      </w:r>
      <w:r w:rsidRPr="00313F49">
        <w:rPr>
          <w:rStyle w:val="StyleUnderline"/>
        </w:rPr>
        <w:t xml:space="preserve"> in Washington, </w:t>
      </w:r>
      <w:r w:rsidRPr="00313F49">
        <w:rPr>
          <w:rStyle w:val="Emphasis"/>
        </w:rPr>
        <w:t>worked hard</w:t>
      </w:r>
      <w:r w:rsidRPr="00313F49">
        <w:rPr>
          <w:rStyle w:val="StyleUnderline"/>
        </w:rPr>
        <w:t xml:space="preserve"> to </w:t>
      </w:r>
      <w:r w:rsidRPr="00313F49">
        <w:rPr>
          <w:rStyle w:val="Emphasis"/>
        </w:rPr>
        <w:t>build support</w:t>
      </w:r>
      <w:r w:rsidRPr="00313F49">
        <w:rPr>
          <w:rStyle w:val="StyleUnderline"/>
        </w:rPr>
        <w:t xml:space="preserve"> for continued US involvement in the Yemen war</w:t>
      </w:r>
      <w:r w:rsidRPr="008C5080">
        <w:rPr>
          <w:sz w:val="16"/>
        </w:rPr>
        <w:t xml:space="preserve">. Then-Defense Secretary Jim Mattis claimed that </w:t>
      </w:r>
      <w:r w:rsidRPr="00313F49">
        <w:rPr>
          <w:rStyle w:val="StyleUnderline"/>
        </w:rPr>
        <w:t>stopping US support</w:t>
      </w:r>
      <w:r w:rsidRPr="008C5080">
        <w:rPr>
          <w:sz w:val="16"/>
        </w:rPr>
        <w:t xml:space="preserve"> “</w:t>
      </w:r>
      <w:r w:rsidRPr="00313F49">
        <w:rPr>
          <w:rStyle w:val="StyleUnderline"/>
        </w:rPr>
        <w:t>could increase civilian casualties, jeopardize cooperation with our partners on counterterrorism, and reduce our influence with the Saudis — all of which would further exacerbate the situation and humanitarian crisis</w:t>
      </w:r>
      <w:r w:rsidRPr="008C5080">
        <w:rPr>
          <w:sz w:val="16"/>
        </w:rPr>
        <w:t>.” However, last October Mattis also pushed for a negotiated peace deal to end the fighting — a peace deal that remains elusive.</w:t>
      </w:r>
    </w:p>
    <w:p w:rsidR="0033193A" w:rsidRDefault="0050014E" w:rsidP="0050014E">
      <w:pPr>
        <w:pStyle w:val="Heading4"/>
      </w:pPr>
      <w:r>
        <w:t>Yemen matters in the election</w:t>
      </w:r>
    </w:p>
    <w:p w:rsidR="0050014E" w:rsidRDefault="0050014E" w:rsidP="0050014E">
      <w:r w:rsidRPr="0050014E">
        <w:rPr>
          <w:rStyle w:val="StyleUnderline"/>
        </w:rPr>
        <w:t xml:space="preserve">Next year’s election will be </w:t>
      </w:r>
      <w:r w:rsidRPr="0050014E">
        <w:rPr>
          <w:rStyle w:val="Emphasis"/>
        </w:rPr>
        <w:t>different</w:t>
      </w:r>
      <w:r w:rsidRPr="0050014E">
        <w:rPr>
          <w:rStyle w:val="StyleUnderline"/>
        </w:rPr>
        <w:t xml:space="preserve"> from 2016 in the sense that US support for the Saudi-led coalition in Yemen will </w:t>
      </w:r>
      <w:r w:rsidRPr="0050014E">
        <w:rPr>
          <w:rStyle w:val="Emphasis"/>
        </w:rPr>
        <w:t>likely be an issue</w:t>
      </w:r>
      <w:r w:rsidRPr="0050014E">
        <w:rPr>
          <w:rStyle w:val="StyleUnderline"/>
        </w:rPr>
        <w:t xml:space="preserve"> on the campaign trail</w:t>
      </w:r>
      <w:r>
        <w:t>, which it was not three years ago.</w:t>
      </w:r>
    </w:p>
    <w:p w:rsidR="0050014E" w:rsidRDefault="0050014E" w:rsidP="0050014E"/>
    <w:p w:rsidR="0050014E" w:rsidRDefault="0050014E" w:rsidP="0050014E">
      <w:r w:rsidRPr="0050014E">
        <w:t xml:space="preserve">As Yemen’s humanitarian crisis has exacerbated to an extreme degree since the Arab coalition launched its anti-Houthi campaign in 2015, </w:t>
      </w:r>
      <w:r w:rsidRPr="0050014E">
        <w:rPr>
          <w:rStyle w:val="Emphasis"/>
        </w:rPr>
        <w:t>there is significantly more global media coverage</w:t>
      </w:r>
      <w:r w:rsidRPr="0050014E">
        <w:rPr>
          <w:rStyle w:val="StyleUnderline"/>
        </w:rPr>
        <w:t xml:space="preserve"> of the civil war</w:t>
      </w:r>
      <w:r>
        <w:t xml:space="preserve">. </w:t>
      </w:r>
    </w:p>
    <w:p w:rsidR="0050014E" w:rsidRDefault="0050014E" w:rsidP="0050014E"/>
    <w:p w:rsidR="0050014E" w:rsidRDefault="0050014E" w:rsidP="0050014E">
      <w:r>
        <w:t>The killing of Jamal Khashoggi in October 2018 has also prompted more lawmakers in Washington to voice their grave concerns about the direction of Saudi Arabia’s foreign and domestic policies in recent years. Within this context, whereby MBS has lost much of the goodwill in DC that he previously scored, criticising Riyadh’s conduct in Yemen while voting in favour of curtailing US support for the Saudi-led coalition has become a politically viable way for American politicians to take a stand against the leadership in the Kingdom.</w:t>
      </w:r>
    </w:p>
    <w:p w:rsidR="0050014E" w:rsidRDefault="0050014E" w:rsidP="0050014E"/>
    <w:p w:rsidR="0050014E" w:rsidRDefault="0050014E" w:rsidP="0050014E">
      <w:r>
        <w:t>Should Saudi and Emirati leaders fear Democrats?</w:t>
      </w:r>
    </w:p>
    <w:p w:rsidR="0050014E" w:rsidRDefault="0050014E" w:rsidP="0050014E">
      <w:r>
        <w:t xml:space="preserve">There is unquestionably much uncertainty about America’s political landscape in the post-Trump era, and how such future dynamics will impact Washington’s relationships with Riyadh and Abu Dhabi. </w:t>
      </w:r>
    </w:p>
    <w:p w:rsidR="0050014E" w:rsidRDefault="0050014E" w:rsidP="0050014E"/>
    <w:p w:rsidR="0050014E" w:rsidRDefault="0050014E" w:rsidP="0050014E">
      <w:r>
        <w:t>This month’s Senate vote on Yemen must unsettle the leadership in Saudi Arabia and the United Arab Emirates (UAE). Despite Saudi and Emirati officials having good reason to conclude that Trump will stand by Riyadh and Abu Dhabi regarding the crisis in Yemen, the resolution indicates how American politicians’ views on Yemen in the post-Jamal Khashoggi era are increasingly unfavourable to Riyadh and Abu Dhabi’s interests.</w:t>
      </w:r>
    </w:p>
    <w:p w:rsidR="0050014E" w:rsidRDefault="0050014E" w:rsidP="0050014E"/>
    <w:p w:rsidR="0050014E" w:rsidRDefault="0050014E" w:rsidP="0050014E">
      <w:r>
        <w:t xml:space="preserve">As a result of Trump growing particularly close to the crown princes of Saudi Arabia and Abu Dhabi, MBS and Mohammed bin Zayed (MbZ), </w:t>
      </w:r>
      <w:r w:rsidRPr="0050014E">
        <w:rPr>
          <w:rStyle w:val="StyleUnderline"/>
        </w:rPr>
        <w:t xml:space="preserve">the relationship between America’s executive branch and those in charge of Saudi Arabia and the UAE have </w:t>
      </w:r>
      <w:r w:rsidRPr="0050014E">
        <w:rPr>
          <w:rStyle w:val="Emphasis"/>
        </w:rPr>
        <w:t>warmed up</w:t>
      </w:r>
      <w:r w:rsidRPr="0050014E">
        <w:rPr>
          <w:rStyle w:val="StyleUnderline"/>
        </w:rPr>
        <w:t xml:space="preserve"> and moved far beyond the period of chilly ties during Barack Obama’s presidency</w:t>
      </w:r>
      <w:r>
        <w:t xml:space="preserve">. </w:t>
      </w:r>
    </w:p>
    <w:p w:rsidR="0050014E" w:rsidRDefault="0050014E" w:rsidP="0050014E"/>
    <w:p w:rsidR="0050014E" w:rsidRDefault="0050014E" w:rsidP="0050014E">
      <w:r>
        <w:t>Yet with the Saudi and Emirati leaders’ strong relations with Trump and hostility toward Obama undermining the concept of Washington maintaining close alliances with Riyadh and Abu Dhabi rise above partisanship, officials in both Gulf capitals should be focused on countering perceptions of Saudi Arabia and the UAE being pro-Republican and anti-Democratic. That a resolution from the Senate seen by the American media as a rebuke to Trump was directly related to the conflict in Yemen should trouble officials in Riyadh and Abu Dhabi.</w:t>
      </w:r>
    </w:p>
    <w:p w:rsidR="0050014E" w:rsidRDefault="0050014E" w:rsidP="0050014E"/>
    <w:p w:rsidR="0050014E" w:rsidRDefault="0050014E" w:rsidP="0050014E">
      <w:r>
        <w:t>Revelations from the Mueller probe may have many negative implications for the Saudis and the Emiratis, especially in the aftermath of much press attention paid to figures such as George Nader and Erik Prince, that could potentially create new baggage between Riyadh and Abu Dhabi on one side and Trump’s political opponents in the US on the other.</w:t>
      </w:r>
    </w:p>
    <w:p w:rsidR="00283411" w:rsidRDefault="00283411" w:rsidP="00283411">
      <w:pPr>
        <w:pStyle w:val="Heading3"/>
      </w:pPr>
      <w:r>
        <w:t>L---</w:t>
      </w:r>
      <w:r w:rsidR="00720838">
        <w:t>fopo</w:t>
      </w:r>
    </w:p>
    <w:p w:rsidR="00720838" w:rsidRPr="00720838" w:rsidRDefault="00720838" w:rsidP="00720838">
      <w:pPr>
        <w:pStyle w:val="Heading4"/>
      </w:pPr>
      <w:r>
        <w:t xml:space="preserve">The plan causes dems to campaign on </w:t>
      </w:r>
      <w:r w:rsidRPr="00720838">
        <w:rPr>
          <w:u w:val="single"/>
        </w:rPr>
        <w:t>military dis-engagement</w:t>
      </w:r>
      <w:r>
        <w:t xml:space="preserve">---gets </w:t>
      </w:r>
      <w:r w:rsidRPr="00720838">
        <w:rPr>
          <w:u w:val="single"/>
        </w:rPr>
        <w:t>painted as weak</w:t>
      </w:r>
      <w:r>
        <w:t>.</w:t>
      </w:r>
    </w:p>
    <w:p w:rsidR="00283411" w:rsidRDefault="00283411" w:rsidP="00283411">
      <w:r w:rsidRPr="00283411">
        <w:rPr>
          <w:rStyle w:val="Style13ptBold"/>
        </w:rPr>
        <w:t>Demirjijan, 5-23</w:t>
      </w:r>
      <w:r>
        <w:t>-2018 – Karoun, “</w:t>
      </w:r>
      <w:r w:rsidRPr="00204FBB">
        <w:rPr>
          <w:rStyle w:val="Emphasis"/>
        </w:rPr>
        <w:t>In Saudi rebuke, Democrats see a path to unseat Trump in 2020</w:t>
      </w:r>
      <w:r>
        <w:t xml:space="preserve">,” Washington Post, </w:t>
      </w:r>
      <w:hyperlink r:id="rId6" w:history="1">
        <w:r w:rsidRPr="00C0452C">
          <w:rPr>
            <w:rStyle w:val="Hyperlink"/>
          </w:rPr>
          <w:t>https://www.washingtonpost.com/world/national-security/in-saudi-rebuke-democrats-see-a-path-to-unseat-trump-in-2020/2019/03/23/3e059dfe-4bdf-11e9-9663-00ac73f49662_story.html?noredirect=on&amp;utm_term=.f8d554b48d53</w:t>
        </w:r>
      </w:hyperlink>
    </w:p>
    <w:p w:rsidR="00283411" w:rsidRPr="00F17011" w:rsidRDefault="00283411" w:rsidP="00283411">
      <w:pPr>
        <w:rPr>
          <w:sz w:val="16"/>
        </w:rPr>
      </w:pPr>
      <w:r w:rsidRPr="00F17011">
        <w:rPr>
          <w:rStyle w:val="StyleUnderline"/>
        </w:rPr>
        <w:t xml:space="preserve">Most congressional Democrats making presidential runs also </w:t>
      </w:r>
      <w:r w:rsidRPr="00F17011">
        <w:rPr>
          <w:rStyle w:val="Emphasis"/>
        </w:rPr>
        <w:t>embrace</w:t>
      </w:r>
      <w:r w:rsidRPr="00F17011">
        <w:rPr>
          <w:rStyle w:val="StyleUnderline"/>
        </w:rPr>
        <w:t xml:space="preserve"> the idea of </w:t>
      </w:r>
      <w:r w:rsidRPr="00F17011">
        <w:rPr>
          <w:rStyle w:val="Emphasis"/>
        </w:rPr>
        <w:t>scaling back</w:t>
      </w:r>
      <w:r w:rsidRPr="00F17011">
        <w:rPr>
          <w:sz w:val="16"/>
        </w:rPr>
        <w:t xml:space="preserve"> America’s </w:t>
      </w:r>
      <w:r w:rsidRPr="00F17011">
        <w:rPr>
          <w:rStyle w:val="StyleUnderline"/>
        </w:rPr>
        <w:t>global military engagement</w:t>
      </w:r>
      <w:r w:rsidRPr="00F17011">
        <w:rPr>
          <w:sz w:val="16"/>
        </w:rPr>
        <w:t>. Earlier this year, as some in the party warned that a Middle East policy bill admonishing Trump for seeking to abruptly withdraw troops from Syria and Afghanistan might be construed as an endorsement of “endless war,” only one Democrat running for the White House voted for it: Sen. Amy Klobuchar of Minnesota.</w:t>
      </w:r>
    </w:p>
    <w:p w:rsidR="00283411" w:rsidRPr="00283411" w:rsidRDefault="00283411" w:rsidP="00283411">
      <w:r>
        <w:t xml:space="preserve">But </w:t>
      </w:r>
      <w:r w:rsidRPr="00F17011">
        <w:rPr>
          <w:rStyle w:val="StyleUnderline"/>
        </w:rPr>
        <w:t xml:space="preserve">even staunchly antiwar Democrats are aware that the </w:t>
      </w:r>
      <w:r w:rsidRPr="00F17011">
        <w:rPr>
          <w:rStyle w:val="Emphasis"/>
        </w:rPr>
        <w:t>party’s voters are not all as progressive on foreign policy matters</w:t>
      </w:r>
      <w:r w:rsidRPr="00F17011">
        <w:rPr>
          <w:rStyle w:val="StyleUnderline"/>
        </w:rPr>
        <w:t xml:space="preserve"> as its current headliners or its activist base</w:t>
      </w:r>
      <w:r>
        <w:t xml:space="preserve"> — </w:t>
      </w:r>
      <w:r w:rsidRPr="00F17011">
        <w:rPr>
          <w:rStyle w:val="StyleUnderline"/>
        </w:rPr>
        <w:t xml:space="preserve">and that simply being </w:t>
      </w:r>
      <w:r w:rsidRPr="00F17011">
        <w:rPr>
          <w:rStyle w:val="Emphasis"/>
        </w:rPr>
        <w:t>antiwar</w:t>
      </w:r>
      <w:r>
        <w:t xml:space="preserve">, </w:t>
      </w:r>
      <w:r w:rsidRPr="00F17011">
        <w:rPr>
          <w:rStyle w:val="StyleUnderline"/>
        </w:rPr>
        <w:t>when Trump is being excoriated for his proposed military drawdowns</w:t>
      </w:r>
      <w:r>
        <w:t xml:space="preserve">, </w:t>
      </w:r>
      <w:r w:rsidRPr="00F17011">
        <w:rPr>
          <w:rStyle w:val="Emphasis"/>
        </w:rPr>
        <w:t>is a losing strategy</w:t>
      </w:r>
      <w:r>
        <w:t>.</w:t>
      </w:r>
    </w:p>
    <w:p w:rsidR="00283411" w:rsidRPr="00283411" w:rsidRDefault="0033193A" w:rsidP="0033193A">
      <w:pPr>
        <w:rPr>
          <w:sz w:val="16"/>
        </w:rPr>
      </w:pPr>
      <w:r w:rsidRPr="00283411">
        <w:rPr>
          <w:sz w:val="16"/>
        </w:rPr>
        <w:t>“Withdrawal can’t be what binds Democrats together heading into 2020,” said Murphy, one of the Senate’s most outspoken Democrats on military disengagement. “</w:t>
      </w:r>
      <w:r w:rsidRPr="0033193A">
        <w:rPr>
          <w:rStyle w:val="StyleUnderline"/>
        </w:rPr>
        <w:t xml:space="preserve">If all we are about is pulling out of Afghanistan, pulling out of Yemen, </w:t>
      </w:r>
      <w:r w:rsidRPr="0033193A">
        <w:rPr>
          <w:rStyle w:val="Emphasis"/>
        </w:rPr>
        <w:t>then we will not attract conservative Democrats</w:t>
      </w:r>
      <w:r w:rsidRPr="0033193A">
        <w:rPr>
          <w:rStyle w:val="StyleUnderline"/>
        </w:rPr>
        <w:t xml:space="preserve">,” many of whom have favored a </w:t>
      </w:r>
      <w:r w:rsidRPr="0033193A">
        <w:rPr>
          <w:rStyle w:val="Emphasis"/>
        </w:rPr>
        <w:t>hawkish approach</w:t>
      </w:r>
      <w:r w:rsidRPr="0033193A">
        <w:rPr>
          <w:rStyle w:val="StyleUnderline"/>
        </w:rPr>
        <w:t xml:space="preserve"> to international affairs</w:t>
      </w:r>
      <w:r w:rsidRPr="00283411">
        <w:rPr>
          <w:sz w:val="16"/>
        </w:rPr>
        <w:t>.</w:t>
      </w:r>
    </w:p>
    <w:p w:rsidR="00283411" w:rsidRPr="00283411" w:rsidRDefault="0033193A" w:rsidP="0033193A">
      <w:pPr>
        <w:rPr>
          <w:sz w:val="16"/>
        </w:rPr>
      </w:pPr>
      <w:r w:rsidRPr="0033193A">
        <w:rPr>
          <w:rStyle w:val="StyleUnderline"/>
        </w:rPr>
        <w:t xml:space="preserve">Democrats have </w:t>
      </w:r>
      <w:r w:rsidRPr="0033193A">
        <w:rPr>
          <w:rStyle w:val="Emphasis"/>
        </w:rPr>
        <w:t>not</w:t>
      </w:r>
      <w:r w:rsidRPr="0033193A">
        <w:rPr>
          <w:rStyle w:val="StyleUnderline"/>
        </w:rPr>
        <w:t xml:space="preserve"> made a successful opposition foreign policy pitch since the Iraq War</w:t>
      </w:r>
      <w:r w:rsidRPr="00283411">
        <w:rPr>
          <w:sz w:val="16"/>
        </w:rPr>
        <w:t xml:space="preserve"> was at its height, when Barack Obama was running for president. With that in mind, Murphy has tried over the past few years to connect lawmakers with experts to study issues such as Saudi policy, and brainstorm new approaches to global threats. Several presidential hopefuls, including Sanders, Warren, and Sens. Cory Booker (D-N.J.) and Kamala D. Harris (D-Calif.), have participated in those discussions, according to people familiar with them.</w:t>
      </w:r>
    </w:p>
    <w:p w:rsidR="0033193A" w:rsidRDefault="0033193A" w:rsidP="0033193A">
      <w:pPr>
        <w:rPr>
          <w:sz w:val="16"/>
        </w:rPr>
      </w:pPr>
      <w:r w:rsidRPr="00283411">
        <w:rPr>
          <w:sz w:val="16"/>
        </w:rPr>
        <w:t xml:space="preserve">Although most Democrats are still designing their foreign policy platforms, </w:t>
      </w:r>
      <w:r w:rsidRPr="00283411">
        <w:rPr>
          <w:rStyle w:val="StyleUnderline"/>
        </w:rPr>
        <w:t xml:space="preserve">a few themes have emerged as candidates stump for prioritizing economic and humanitarian investment </w:t>
      </w:r>
      <w:r w:rsidRPr="00283411">
        <w:rPr>
          <w:rStyle w:val="Emphasis"/>
        </w:rPr>
        <w:t>over weapons sales</w:t>
      </w:r>
      <w:r w:rsidRPr="00283411">
        <w:rPr>
          <w:sz w:val="16"/>
        </w:rPr>
        <w:t xml:space="preserve">, diplomatic engagement over military deployments, </w:t>
      </w:r>
      <w:r w:rsidRPr="00283411">
        <w:rPr>
          <w:rStyle w:val="StyleUnderline"/>
        </w:rPr>
        <w:t>and climate change as a means of rebalancing alliances with oil-rich nations such as Saudi Arabia</w:t>
      </w:r>
      <w:r w:rsidRPr="00283411">
        <w:rPr>
          <w:sz w:val="16"/>
        </w:rPr>
        <w:t>.</w:t>
      </w:r>
    </w:p>
    <w:p w:rsidR="001E7297" w:rsidRDefault="001E7297" w:rsidP="001E7297">
      <w:pPr>
        <w:pStyle w:val="Heading3"/>
      </w:pPr>
      <w:r>
        <w:t>IL---econ key</w:t>
      </w:r>
    </w:p>
    <w:p w:rsidR="001E7297" w:rsidRPr="001E7297" w:rsidRDefault="001E7297" w:rsidP="001E7297">
      <w:pPr>
        <w:pStyle w:val="Heading4"/>
      </w:pPr>
      <w:r>
        <w:t>Strong economic narrative is key to Trump’s re-election</w:t>
      </w:r>
    </w:p>
    <w:p w:rsidR="001E7297" w:rsidRPr="001E7297" w:rsidRDefault="001E7297" w:rsidP="001E7297">
      <w:r w:rsidRPr="001E7297">
        <w:rPr>
          <w:rStyle w:val="Style13ptBold"/>
        </w:rPr>
        <w:t>Agiesta, 6-5</w:t>
      </w:r>
      <w:r>
        <w:t>-2019 - Jennifer, "CNN Poll: Rising share expect Trump to win in 2020," CNN, https://www.cnn.com/2019/06/05/politics/cnn-poll-trump-prediction-economy-issues/index.html</w:t>
      </w:r>
    </w:p>
    <w:p w:rsidR="001E7297" w:rsidRPr="001E7297" w:rsidRDefault="001E7297" w:rsidP="001E7297">
      <w:pPr>
        <w:rPr>
          <w:sz w:val="16"/>
        </w:rPr>
      </w:pPr>
      <w:r w:rsidRPr="001E7297">
        <w:rPr>
          <w:rStyle w:val="StyleUnderline"/>
        </w:rPr>
        <w:t xml:space="preserve">The </w:t>
      </w:r>
      <w:r w:rsidRPr="001E7297">
        <w:rPr>
          <w:rStyle w:val="Emphasis"/>
        </w:rPr>
        <w:t>economy</w:t>
      </w:r>
      <w:r w:rsidRPr="001E7297">
        <w:rPr>
          <w:rStyle w:val="StyleUnderline"/>
        </w:rPr>
        <w:t xml:space="preserve"> remains the </w:t>
      </w:r>
      <w:r w:rsidRPr="001E7297">
        <w:rPr>
          <w:rStyle w:val="Emphasis"/>
        </w:rPr>
        <w:t>bright spot</w:t>
      </w:r>
      <w:r w:rsidRPr="001E7297">
        <w:rPr>
          <w:rStyle w:val="StyleUnderline"/>
        </w:rPr>
        <w:t xml:space="preserve"> of Trump's presidency</w:t>
      </w:r>
      <w:r w:rsidRPr="001E7297">
        <w:rPr>
          <w:sz w:val="16"/>
        </w:rPr>
        <w:t xml:space="preserve"> in public opinion. Overall, </w:t>
      </w:r>
      <w:r w:rsidRPr="001E7297">
        <w:rPr>
          <w:rStyle w:val="StyleUnderline"/>
        </w:rPr>
        <w:t>7 in 10 say the economy is in good shape</w:t>
      </w:r>
      <w:r w:rsidRPr="001E7297">
        <w:rPr>
          <w:sz w:val="16"/>
        </w:rPr>
        <w:t xml:space="preserve">, about the same as in March, and 52% say they approve of Trump's handling of the economy, down 4 points since April. </w:t>
      </w:r>
      <w:r w:rsidRPr="001E7297">
        <w:rPr>
          <w:rStyle w:val="StyleUnderline"/>
        </w:rPr>
        <w:t xml:space="preserve">This poll marks a </w:t>
      </w:r>
      <w:r w:rsidRPr="001E7297">
        <w:rPr>
          <w:rStyle w:val="Emphasis"/>
        </w:rPr>
        <w:t>new high point</w:t>
      </w:r>
      <w:r w:rsidRPr="001E7297">
        <w:rPr>
          <w:rStyle w:val="StyleUnderline"/>
        </w:rPr>
        <w:t xml:space="preserve"> in the Trump presidency for the share who feel the economy is in</w:t>
      </w:r>
      <w:r w:rsidRPr="001E7297">
        <w:rPr>
          <w:sz w:val="16"/>
        </w:rPr>
        <w:t xml:space="preserve"> "</w:t>
      </w:r>
      <w:r w:rsidRPr="001E7297">
        <w:rPr>
          <w:rStyle w:val="Emphasis"/>
        </w:rPr>
        <w:t>very good</w:t>
      </w:r>
      <w:r w:rsidRPr="001E7297">
        <w:rPr>
          <w:sz w:val="16"/>
        </w:rPr>
        <w:t xml:space="preserve">" </w:t>
      </w:r>
      <w:r w:rsidRPr="001E7297">
        <w:rPr>
          <w:rStyle w:val="StyleUnderline"/>
        </w:rPr>
        <w:t>shape</w:t>
      </w:r>
      <w:r w:rsidRPr="001E7297">
        <w:rPr>
          <w:sz w:val="16"/>
        </w:rPr>
        <w:t>, 28% say so, and though that's not significantly larger than the 26% who felt that way in March, it is the best mark since 2000.</w:t>
      </w:r>
    </w:p>
    <w:p w:rsidR="001E7297" w:rsidRDefault="001E7297" w:rsidP="001E7297">
      <w:r w:rsidRPr="001E7297">
        <w:rPr>
          <w:rStyle w:val="StyleUnderline"/>
        </w:rPr>
        <w:t>Trump's second-best approval rating in the poll comes on an economy-connected measure</w:t>
      </w:r>
      <w:r w:rsidRPr="001E7297">
        <w:rPr>
          <w:sz w:val="16"/>
        </w:rPr>
        <w:t xml:space="preserve">: </w:t>
      </w:r>
      <w:r w:rsidRPr="001E7297">
        <w:rPr>
          <w:rStyle w:val="Emphasis"/>
        </w:rPr>
        <w:t>helping the middle class</w:t>
      </w:r>
      <w:r w:rsidRPr="001E7297">
        <w:rPr>
          <w:sz w:val="16"/>
        </w:rPr>
        <w:t>. On that score, 44% approve of the President, 49% disapprove. While still negative, that's an improvement compared with the last time CNN surveyed on this question in August of the first year of his presidency, when 39% approved.</w:t>
      </w:r>
    </w:p>
    <w:p w:rsidR="001E7297" w:rsidRPr="001E7297" w:rsidRDefault="001E7297" w:rsidP="001E7297"/>
    <w:p w:rsidR="001E7297" w:rsidRPr="001E7297" w:rsidRDefault="001E7297" w:rsidP="001E7297"/>
    <w:p w:rsidR="00E0284F" w:rsidRDefault="00E0284F" w:rsidP="00E0284F">
      <w:pPr>
        <w:pStyle w:val="Heading4"/>
      </w:pPr>
      <w:r>
        <w:t>Economic growth is key---best model.</w:t>
      </w:r>
    </w:p>
    <w:p w:rsidR="00E0284F" w:rsidRPr="00E0284F" w:rsidRDefault="00E0284F" w:rsidP="00E0284F">
      <w:r w:rsidRPr="00E0284F">
        <w:rPr>
          <w:rStyle w:val="Style13ptBold"/>
        </w:rPr>
        <w:t>Schiller</w:t>
      </w:r>
      <w:r>
        <w:t xml:space="preserve">, </w:t>
      </w:r>
      <w:r w:rsidRPr="00E0284F">
        <w:rPr>
          <w:rStyle w:val="Style13ptBold"/>
        </w:rPr>
        <w:t>6-8</w:t>
      </w:r>
      <w:r>
        <w:t>-2019 - Brad, "Opinion: Trump could win again in 2020. Here's how," Newsday, https://www.newsday.com/opinion/commentary/trump-presidential-election-2020-win-impeachment-1.32055171</w:t>
      </w:r>
    </w:p>
    <w:p w:rsidR="00E0284F" w:rsidRPr="00E0284F" w:rsidRDefault="00E0284F" w:rsidP="00E0284F">
      <w:pPr>
        <w:rPr>
          <w:sz w:val="16"/>
        </w:rPr>
      </w:pPr>
      <w:r w:rsidRPr="00E0284F">
        <w:rPr>
          <w:sz w:val="16"/>
        </w:rPr>
        <w:t xml:space="preserve">Like him or not, </w:t>
      </w:r>
      <w:r w:rsidRPr="00E0284F">
        <w:rPr>
          <w:rStyle w:val="StyleUnderline"/>
        </w:rPr>
        <w:t>Trump has proven to be a</w:t>
      </w:r>
      <w:r w:rsidRPr="00E0284F">
        <w:rPr>
          <w:sz w:val="16"/>
        </w:rPr>
        <w:t xml:space="preserve"> "</w:t>
      </w:r>
      <w:r w:rsidRPr="00E0284F">
        <w:rPr>
          <w:rStyle w:val="Emphasis"/>
        </w:rPr>
        <w:t>Teflon president</w:t>
      </w:r>
      <w:r w:rsidRPr="00E0284F">
        <w:rPr>
          <w:sz w:val="16"/>
        </w:rPr>
        <w:t>."</w:t>
      </w:r>
    </w:p>
    <w:p w:rsidR="00E0284F" w:rsidRPr="00E0284F" w:rsidRDefault="00E0284F" w:rsidP="00E0284F">
      <w:pPr>
        <w:rPr>
          <w:sz w:val="16"/>
        </w:rPr>
      </w:pPr>
      <w:r w:rsidRPr="00E0284F">
        <w:rPr>
          <w:sz w:val="16"/>
        </w:rPr>
        <w:t xml:space="preserve">As the 2020 election campaign gets underway, </w:t>
      </w:r>
      <w:r w:rsidRPr="00E0284F">
        <w:rPr>
          <w:rStyle w:val="Emphasis"/>
        </w:rPr>
        <w:t>Trump is exuding confidence</w:t>
      </w:r>
      <w:r w:rsidRPr="00E0284F">
        <w:rPr>
          <w:sz w:val="16"/>
        </w:rPr>
        <w:t>. He boasts that he can beat any of the potential challengers, including "Pocahontas," "sleepy Joe," "crazy Bernie," "lightweight Kirsten" and, of course, "crooked Hillary." He predicts that his 2020 margin of victory will exceed that of 2016.</w:t>
      </w:r>
    </w:p>
    <w:p w:rsidR="00E0284F" w:rsidRPr="00E0284F" w:rsidRDefault="00E0284F" w:rsidP="00E0284F">
      <w:pPr>
        <w:rPr>
          <w:sz w:val="16"/>
        </w:rPr>
      </w:pPr>
      <w:r w:rsidRPr="00E0284F">
        <w:rPr>
          <w:sz w:val="16"/>
        </w:rPr>
        <w:t xml:space="preserve">While </w:t>
      </w:r>
      <w:r w:rsidRPr="00E0284F">
        <w:rPr>
          <w:rStyle w:val="StyleUnderline"/>
        </w:rPr>
        <w:t>Trump</w:t>
      </w:r>
      <w:r w:rsidRPr="00E0284F">
        <w:rPr>
          <w:sz w:val="16"/>
        </w:rPr>
        <w:t xml:space="preserve"> may taunt his potential challengers and boast of easy victory, he surely </w:t>
      </w:r>
      <w:r w:rsidRPr="00E0284F">
        <w:rPr>
          <w:rStyle w:val="StyleUnderline"/>
        </w:rPr>
        <w:t>harbors</w:t>
      </w:r>
      <w:r w:rsidRPr="00E0284F">
        <w:rPr>
          <w:sz w:val="16"/>
        </w:rPr>
        <w:t xml:space="preserve"> </w:t>
      </w:r>
      <w:r w:rsidRPr="00E0284F">
        <w:rPr>
          <w:rStyle w:val="Emphasis"/>
        </w:rPr>
        <w:t>grave concerns</w:t>
      </w:r>
      <w:r w:rsidRPr="00E0284F">
        <w:rPr>
          <w:sz w:val="16"/>
        </w:rPr>
        <w:t xml:space="preserve"> about his reelection. </w:t>
      </w:r>
      <w:r w:rsidRPr="00E0284F">
        <w:rPr>
          <w:rStyle w:val="StyleUnderline"/>
        </w:rPr>
        <w:t>He won in 2016 on economic issues</w:t>
      </w:r>
      <w:r w:rsidRPr="00E0284F">
        <w:rPr>
          <w:sz w:val="16"/>
        </w:rPr>
        <w:t>. His promise to "Make America great again" reverberated with voters who had suffered through the worst post-recession recovery in U.S. history.</w:t>
      </w:r>
    </w:p>
    <w:p w:rsidR="00E0284F" w:rsidRPr="00E0284F" w:rsidRDefault="00E0284F" w:rsidP="00E0284F">
      <w:pPr>
        <w:rPr>
          <w:sz w:val="16"/>
        </w:rPr>
      </w:pPr>
      <w:r w:rsidRPr="00E0284F">
        <w:rPr>
          <w:rStyle w:val="StyleUnderline"/>
        </w:rPr>
        <w:t xml:space="preserve">Now he faces a </w:t>
      </w:r>
      <w:r w:rsidRPr="00E0284F">
        <w:rPr>
          <w:rStyle w:val="Emphasis"/>
        </w:rPr>
        <w:t>similar dilemma</w:t>
      </w:r>
      <w:r w:rsidRPr="00E0284F">
        <w:rPr>
          <w:sz w:val="16"/>
        </w:rPr>
        <w:t xml:space="preserve">. Yes, </w:t>
      </w:r>
      <w:r w:rsidRPr="00E0284F">
        <w:rPr>
          <w:rStyle w:val="StyleUnderline"/>
        </w:rPr>
        <w:t>the economy is doing quite well and unemployment is at historic lows</w:t>
      </w:r>
      <w:r w:rsidRPr="00E0284F">
        <w:rPr>
          <w:sz w:val="16"/>
        </w:rPr>
        <w:t xml:space="preserve"> - as Trump constantly reminds us. But </w:t>
      </w:r>
      <w:r w:rsidRPr="00E0284F">
        <w:rPr>
          <w:rStyle w:val="Emphasis"/>
        </w:rPr>
        <w:t>voters have short memories</w:t>
      </w:r>
      <w:r w:rsidRPr="00E0284F">
        <w:rPr>
          <w:sz w:val="16"/>
        </w:rPr>
        <w:t xml:space="preserve">. In November 2020, </w:t>
      </w:r>
      <w:r w:rsidRPr="00E0284F">
        <w:rPr>
          <w:rStyle w:val="StyleUnderline"/>
        </w:rPr>
        <w:t>voters will be focused on contemporary economic conditions</w:t>
      </w:r>
      <w:r w:rsidRPr="00E0284F">
        <w:rPr>
          <w:sz w:val="16"/>
        </w:rPr>
        <w:t>.</w:t>
      </w:r>
    </w:p>
    <w:p w:rsidR="00E0284F" w:rsidRPr="00E0284F" w:rsidRDefault="00E0284F" w:rsidP="00E0284F">
      <w:pPr>
        <w:rPr>
          <w:sz w:val="16"/>
        </w:rPr>
      </w:pPr>
      <w:r w:rsidRPr="00E0284F">
        <w:rPr>
          <w:rStyle w:val="StyleUnderline"/>
        </w:rPr>
        <w:t>An electoral prediction model constructed by Yale University professor</w:t>
      </w:r>
      <w:r w:rsidRPr="00E0284F">
        <w:rPr>
          <w:sz w:val="16"/>
        </w:rPr>
        <w:t xml:space="preserve"> Ray Fair highlights Trump’s problem. The Fair model </w:t>
      </w:r>
      <w:r w:rsidRPr="00E0284F">
        <w:rPr>
          <w:rStyle w:val="StyleUnderline"/>
        </w:rPr>
        <w:t>says</w:t>
      </w:r>
      <w:r w:rsidRPr="00E0284F">
        <w:rPr>
          <w:sz w:val="16"/>
        </w:rPr>
        <w:t xml:space="preserve"> that </w:t>
      </w:r>
      <w:r w:rsidRPr="00E0284F">
        <w:rPr>
          <w:rStyle w:val="StyleUnderline"/>
        </w:rPr>
        <w:t>people do vote their pocketbooks</w:t>
      </w:r>
      <w:r w:rsidRPr="00E0284F">
        <w:rPr>
          <w:sz w:val="16"/>
        </w:rPr>
        <w:t xml:space="preserve"> ("It’s the economy, stupid"). Further, </w:t>
      </w:r>
      <w:r w:rsidRPr="00E0284F">
        <w:rPr>
          <w:rStyle w:val="StyleUnderline"/>
        </w:rPr>
        <w:t>their votes can be predicted on the basis of only two pocketbook variables</w:t>
      </w:r>
      <w:r w:rsidRPr="00E0284F">
        <w:rPr>
          <w:sz w:val="16"/>
        </w:rPr>
        <w:t xml:space="preserve">: </w:t>
      </w:r>
      <w:r w:rsidRPr="00E0284F">
        <w:rPr>
          <w:rStyle w:val="Emphasis"/>
        </w:rPr>
        <w:t>g</w:t>
      </w:r>
      <w:r w:rsidRPr="00E0284F">
        <w:rPr>
          <w:sz w:val="16"/>
        </w:rPr>
        <w:t xml:space="preserve">ross </w:t>
      </w:r>
      <w:r w:rsidRPr="00E0284F">
        <w:rPr>
          <w:rStyle w:val="Emphasis"/>
        </w:rPr>
        <w:t>d</w:t>
      </w:r>
      <w:r w:rsidRPr="00E0284F">
        <w:rPr>
          <w:sz w:val="16"/>
        </w:rPr>
        <w:t xml:space="preserve">omestic </w:t>
      </w:r>
      <w:r w:rsidRPr="00E0284F">
        <w:rPr>
          <w:rStyle w:val="Emphasis"/>
        </w:rPr>
        <w:t>p</w:t>
      </w:r>
      <w:r w:rsidRPr="00E0284F">
        <w:rPr>
          <w:sz w:val="16"/>
        </w:rPr>
        <w:t xml:space="preserve">roduct </w:t>
      </w:r>
      <w:r w:rsidRPr="00E0284F">
        <w:rPr>
          <w:rStyle w:val="Emphasis"/>
        </w:rPr>
        <w:t>growth and inflation</w:t>
      </w:r>
      <w:r w:rsidRPr="00E0284F">
        <w:rPr>
          <w:sz w:val="16"/>
        </w:rPr>
        <w:t xml:space="preserve">. </w:t>
      </w:r>
      <w:r w:rsidRPr="00E0284F">
        <w:rPr>
          <w:rStyle w:val="StyleUnderline"/>
        </w:rPr>
        <w:t xml:space="preserve">History has shown that this simple model is one of the </w:t>
      </w:r>
      <w:r w:rsidRPr="00E0284F">
        <w:rPr>
          <w:rStyle w:val="Emphasis"/>
        </w:rPr>
        <w:t>best crystal balls</w:t>
      </w:r>
      <w:r w:rsidRPr="00E0284F">
        <w:rPr>
          <w:sz w:val="16"/>
        </w:rPr>
        <w:t xml:space="preserve"> </w:t>
      </w:r>
      <w:r w:rsidRPr="00E0284F">
        <w:rPr>
          <w:rStyle w:val="StyleUnderline"/>
        </w:rPr>
        <w:t>for foreseeing the next election. It correctly predicted Trump’s 2016 wi</w:t>
      </w:r>
      <w:r w:rsidRPr="00E0284F">
        <w:rPr>
          <w:sz w:val="16"/>
        </w:rPr>
        <w:t>n.</w:t>
      </w:r>
    </w:p>
    <w:p w:rsidR="00E0284F" w:rsidRPr="00E0284F" w:rsidRDefault="00E0284F" w:rsidP="00E0284F">
      <w:pPr>
        <w:rPr>
          <w:sz w:val="16"/>
        </w:rPr>
      </w:pPr>
      <w:r w:rsidRPr="00E0284F">
        <w:rPr>
          <w:sz w:val="16"/>
        </w:rPr>
        <w:t xml:space="preserve">Based on current economic trends, the </w:t>
      </w:r>
      <w:r w:rsidRPr="00E0284F">
        <w:rPr>
          <w:rStyle w:val="StyleUnderline"/>
        </w:rPr>
        <w:t xml:space="preserve">Fair model predicts a </w:t>
      </w:r>
      <w:r w:rsidRPr="00E0284F">
        <w:rPr>
          <w:rStyle w:val="Emphasis"/>
        </w:rPr>
        <w:t>resounding victory</w:t>
      </w:r>
      <w:r w:rsidRPr="00E0284F">
        <w:rPr>
          <w:rStyle w:val="StyleUnderline"/>
        </w:rPr>
        <w:t xml:space="preserve"> for Trump in 2020</w:t>
      </w:r>
      <w:r w:rsidRPr="00E0284F">
        <w:rPr>
          <w:sz w:val="16"/>
        </w:rPr>
        <w:t xml:space="preserve">. But </w:t>
      </w:r>
      <w:r w:rsidRPr="00E0284F">
        <w:rPr>
          <w:rStyle w:val="Emphasis"/>
        </w:rPr>
        <w:t>trends can reverse</w:t>
      </w:r>
      <w:r w:rsidRPr="00E0284F">
        <w:rPr>
          <w:sz w:val="16"/>
        </w:rPr>
        <w:t xml:space="preserve">. </w:t>
      </w:r>
      <w:r w:rsidRPr="00E0284F">
        <w:rPr>
          <w:rStyle w:val="StyleUnderline"/>
        </w:rPr>
        <w:t>The problem for Trump is that voters won’t be thinking about four years of economic performance when they assess the economy in November 2020</w:t>
      </w:r>
      <w:r w:rsidRPr="00E0284F">
        <w:rPr>
          <w:sz w:val="16"/>
        </w:rPr>
        <w:t xml:space="preserve">. </w:t>
      </w:r>
      <w:r w:rsidRPr="00E0284F">
        <w:rPr>
          <w:rStyle w:val="StyleUnderline"/>
        </w:rPr>
        <w:t xml:space="preserve">They will be thinking about </w:t>
      </w:r>
      <w:r w:rsidRPr="00E0284F">
        <w:rPr>
          <w:rStyle w:val="Emphasis"/>
        </w:rPr>
        <w:t>conditions earlier that year</w:t>
      </w:r>
      <w:r w:rsidRPr="00E0284F">
        <w:rPr>
          <w:sz w:val="16"/>
        </w:rPr>
        <w:t>.</w:t>
      </w:r>
    </w:p>
    <w:p w:rsidR="00E0284F" w:rsidRPr="00E0284F" w:rsidRDefault="00E0284F" w:rsidP="00E0284F">
      <w:pPr>
        <w:rPr>
          <w:sz w:val="16"/>
        </w:rPr>
      </w:pPr>
      <w:r w:rsidRPr="00E0284F">
        <w:rPr>
          <w:rStyle w:val="StyleUnderline"/>
        </w:rPr>
        <w:t>If the economy grows well in the first three quarters of an election year</w:t>
      </w:r>
      <w:r w:rsidRPr="00E0284F">
        <w:rPr>
          <w:sz w:val="16"/>
        </w:rPr>
        <w:t xml:space="preserve">, </w:t>
      </w:r>
      <w:r w:rsidRPr="00E0284F">
        <w:rPr>
          <w:rStyle w:val="StyleUnderline"/>
        </w:rPr>
        <w:t>the incumbent gets credit</w:t>
      </w:r>
      <w:r w:rsidRPr="00E0284F">
        <w:rPr>
          <w:sz w:val="16"/>
        </w:rPr>
        <w:t xml:space="preserve"> - and many more votes. </w:t>
      </w:r>
      <w:r w:rsidRPr="00E0284F">
        <w:rPr>
          <w:rStyle w:val="StyleUnderline"/>
        </w:rPr>
        <w:t>Fair calculates that an incumbent president picks up about two-thirds of a percentage point in the popular vote for every one point of per capita GDP growth in the first three quarters of an election year</w:t>
      </w:r>
      <w:r w:rsidRPr="00E0284F">
        <w:rPr>
          <w:sz w:val="16"/>
        </w:rPr>
        <w:t>.</w:t>
      </w:r>
    </w:p>
    <w:p w:rsidR="00E0284F" w:rsidRDefault="00E0284F" w:rsidP="00E0284F">
      <w:r w:rsidRPr="00E0284F">
        <w:rPr>
          <w:sz w:val="16"/>
        </w:rPr>
        <w:t xml:space="preserve">But </w:t>
      </w:r>
      <w:r w:rsidRPr="00E0284F">
        <w:rPr>
          <w:rStyle w:val="StyleUnderline"/>
        </w:rPr>
        <w:t>if growth declines or turns negative</w:t>
      </w:r>
      <w:r w:rsidRPr="00E0284F">
        <w:rPr>
          <w:sz w:val="16"/>
        </w:rPr>
        <w:t xml:space="preserve">, </w:t>
      </w:r>
      <w:r w:rsidRPr="00E0284F">
        <w:rPr>
          <w:rStyle w:val="Emphasis"/>
        </w:rPr>
        <w:t>the same equation applies</w:t>
      </w:r>
      <w:r w:rsidRPr="00E0284F">
        <w:rPr>
          <w:sz w:val="16"/>
        </w:rPr>
        <w:t>, except the president loses about two-thirds of a point in the popular vote. A president who lost the popular vote in 2016 with only a little more than 46% of the vote has to worry about such things.</w:t>
      </w:r>
    </w:p>
    <w:p w:rsidR="00E0284F" w:rsidRDefault="00E0284F" w:rsidP="00E0284F">
      <w:pPr>
        <w:pStyle w:val="Heading4"/>
      </w:pPr>
      <w:r>
        <w:t>---the link has overwhelming empirical support</w:t>
      </w:r>
    </w:p>
    <w:p w:rsidR="00E0284F" w:rsidRPr="00C500FE" w:rsidRDefault="00E0284F" w:rsidP="00E0284F">
      <w:r w:rsidRPr="006C77E6">
        <w:rPr>
          <w:rStyle w:val="Style13ptBold"/>
        </w:rPr>
        <w:t>Lemire 12-18</w:t>
      </w:r>
      <w:r>
        <w:t xml:space="preserve">-2019 – White House Reporter @ AP (Jonathan, “For Trump, the economy is a potential 2020 storm cloud,” AP News, </w:t>
      </w:r>
      <w:hyperlink r:id="rId7" w:history="1">
        <w:r w:rsidRPr="008778D0">
          <w:rPr>
            <w:rStyle w:val="Hyperlink"/>
          </w:rPr>
          <w:t>https://www.apnews.com/bde86cf408cc41bebced422b532f61c1</w:t>
        </w:r>
      </w:hyperlink>
      <w:r>
        <w:t>)</w:t>
      </w:r>
    </w:p>
    <w:p w:rsidR="00E0284F" w:rsidRPr="00D70DEB" w:rsidRDefault="00E0284F" w:rsidP="00E0284F">
      <w:pPr>
        <w:rPr>
          <w:sz w:val="16"/>
        </w:rPr>
      </w:pPr>
      <w:r w:rsidRPr="006C77E6">
        <w:rPr>
          <w:rStyle w:val="StyleUnderline"/>
        </w:rPr>
        <w:t>Forget</w:t>
      </w:r>
      <w:r w:rsidRPr="00D70DEB">
        <w:rPr>
          <w:sz w:val="16"/>
        </w:rPr>
        <w:t xml:space="preserve"> Robert </w:t>
      </w:r>
      <w:r w:rsidRPr="006C77E6">
        <w:rPr>
          <w:rStyle w:val="StyleUnderline"/>
        </w:rPr>
        <w:t>Mueller</w:t>
      </w:r>
      <w:r w:rsidRPr="00D70DEB">
        <w:rPr>
          <w:sz w:val="16"/>
        </w:rPr>
        <w:t xml:space="preserve">. </w:t>
      </w:r>
      <w:r w:rsidRPr="00C7544E">
        <w:rPr>
          <w:rStyle w:val="StyleUnderline"/>
          <w:highlight w:val="cyan"/>
        </w:rPr>
        <w:t>The greatest threat to</w:t>
      </w:r>
      <w:r w:rsidRPr="00D70DEB">
        <w:rPr>
          <w:sz w:val="16"/>
        </w:rPr>
        <w:t xml:space="preserve"> President Donald </w:t>
      </w:r>
      <w:r w:rsidRPr="00C7544E">
        <w:rPr>
          <w:rStyle w:val="StyleUnderline"/>
          <w:highlight w:val="cyan"/>
        </w:rPr>
        <w:t>Trump’s</w:t>
      </w:r>
      <w:r w:rsidRPr="00D70DEB">
        <w:rPr>
          <w:sz w:val="16"/>
        </w:rPr>
        <w:t xml:space="preserve"> re-election </w:t>
      </w:r>
      <w:r w:rsidRPr="00C7544E">
        <w:rPr>
          <w:rStyle w:val="StyleUnderline"/>
          <w:highlight w:val="cyan"/>
        </w:rPr>
        <w:t>bid may</w:t>
      </w:r>
      <w:r w:rsidRPr="006C77E6">
        <w:rPr>
          <w:rStyle w:val="StyleUnderline"/>
        </w:rPr>
        <w:t xml:space="preserve"> not </w:t>
      </w:r>
      <w:r w:rsidRPr="00C7544E">
        <w:rPr>
          <w:rStyle w:val="StyleUnderline"/>
          <w:highlight w:val="cyan"/>
        </w:rPr>
        <w:t>be</w:t>
      </w:r>
      <w:r w:rsidRPr="006C77E6">
        <w:rPr>
          <w:rStyle w:val="StyleUnderline"/>
        </w:rPr>
        <w:t xml:space="preserve"> the slew of investigations</w:t>
      </w:r>
      <w:r w:rsidRPr="00D70DEB">
        <w:rPr>
          <w:sz w:val="16"/>
        </w:rPr>
        <w:t xml:space="preserve"> closing in on his Oval Office </w:t>
      </w:r>
      <w:r w:rsidRPr="006C77E6">
        <w:rPr>
          <w:rStyle w:val="StyleUnderline"/>
        </w:rPr>
        <w:t xml:space="preserve">but a </w:t>
      </w:r>
      <w:r w:rsidRPr="006C77E6">
        <w:rPr>
          <w:rStyle w:val="Emphasis"/>
        </w:rPr>
        <w:t xml:space="preserve">possible </w:t>
      </w:r>
      <w:r w:rsidRPr="00C7544E">
        <w:rPr>
          <w:rStyle w:val="Emphasis"/>
          <w:highlight w:val="cyan"/>
        </w:rPr>
        <w:t>economic slowdown</w:t>
      </w:r>
      <w:r w:rsidRPr="00D70DEB">
        <w:rPr>
          <w:sz w:val="16"/>
        </w:rPr>
        <w:t xml:space="preserve">. And the president knows it. The Dow Jones Industrial Average fell again Monday, the </w:t>
      </w:r>
      <w:r w:rsidRPr="00C7544E">
        <w:rPr>
          <w:sz w:val="16"/>
        </w:rPr>
        <w:t>latest</w:t>
      </w:r>
      <w:r w:rsidRPr="00D70DEB">
        <w:rPr>
          <w:sz w:val="16"/>
        </w:rPr>
        <w:t xml:space="preserve"> dip in the roller coaster markets amid the strain of Trump’s trade war, rising interest rates and worries about a slowing global economy. </w:t>
      </w:r>
      <w:r w:rsidRPr="00C7544E">
        <w:rPr>
          <w:rStyle w:val="StyleUnderline"/>
          <w:highlight w:val="cyan"/>
        </w:rPr>
        <w:t>Trump</w:t>
      </w:r>
      <w:r w:rsidRPr="00D70DEB">
        <w:rPr>
          <w:sz w:val="16"/>
        </w:rPr>
        <w:t xml:space="preserve">, who has </w:t>
      </w:r>
      <w:r w:rsidRPr="00C7544E">
        <w:rPr>
          <w:rStyle w:val="StyleUnderline"/>
          <w:highlight w:val="cyan"/>
        </w:rPr>
        <w:t>tied</w:t>
      </w:r>
      <w:r w:rsidRPr="006C77E6">
        <w:rPr>
          <w:rStyle w:val="StyleUnderline"/>
        </w:rPr>
        <w:t xml:space="preserve"> his </w:t>
      </w:r>
      <w:r w:rsidRPr="00C7544E">
        <w:rPr>
          <w:rStyle w:val="StyleUnderline"/>
          <w:highlight w:val="cyan"/>
        </w:rPr>
        <w:t>political fortunes to the stock market</w:t>
      </w:r>
      <w:r w:rsidRPr="006C77E6">
        <w:rPr>
          <w:rStyle w:val="StyleUnderline"/>
        </w:rPr>
        <w:t xml:space="preserve"> in an unprecedented fashion</w:t>
      </w:r>
      <w:r w:rsidRPr="00D70DEB">
        <w:rPr>
          <w:sz w:val="16"/>
        </w:rPr>
        <w:t xml:space="preserve">, has nervously watched Wall Street, keeping an eye on the cable television ticker and barking at his aides for updates. And while he continues to talk up America’s financial might, he has repeatedly and publicly rebuked the chairman of the Federal Reserve for interest rate increases he feels could slow the economy. Trump made his feelings clear again Tuesday, a day before the Fed is expected to raise its key interest rate for the fourth time this year. “I hope the people over at the Fed will read today’s Wall Street Journal Editorial before they make yet another mistake. Also, don’t let the market become any more illiquid than it already is. Stop with the 50 B’s. Feel the market, don’t just go by meaningless numbers. Good luck!” He said Monday on Twitter that “It is incredible that with a very strong dollar and virtually no inflation, the outside world blowing up around us, Paris is burning and China way down, the Fed is even considering yet another interest rate hike. Take the Victory!” </w:t>
      </w:r>
      <w:r w:rsidRPr="006C77E6">
        <w:rPr>
          <w:rStyle w:val="StyleUnderline"/>
        </w:rPr>
        <w:t xml:space="preserve">Throughout Trump’s term, </w:t>
      </w:r>
      <w:r w:rsidRPr="00C7544E">
        <w:rPr>
          <w:rStyle w:val="StyleUnderline"/>
          <w:highlight w:val="cyan"/>
        </w:rPr>
        <w:t>the economy has been strong</w:t>
      </w:r>
      <w:r w:rsidRPr="00D70DEB">
        <w:rPr>
          <w:sz w:val="16"/>
        </w:rPr>
        <w:t>. And while the president credits his aggressive tax-cut package and deregulation efforts, the gains in fact began under President Barack Obama. Optimism about the economy has cooled somewhat this fall as Trump’s trade fight with China rattled the markets. Fond of citing job statistics and market reports, Trump has appeared highly attuned to the shift. After unnerving much of the global financial system by imposing tariffs, Trump seemed eager to ease anxiety recently, striking a trade truce with China after a dinner meeting during an international summit in Argentina. And when that move only briefly buoyed confidence, Trump set off on an erratic bout of tweeting that rocked the markets even more. First Trump declared himself a “Tariff Man,” promising to inflict as much economic pain as possible — a move that horrified investors. A day later he sought to minimize the anxieties, saying there were “very strong signals” that China was negotiating in good faith. “Not to sound naive or anything, but I believe President Xi meant every word of what he said at our long and hopefully historic meeting,” Trump tweeted. Stocks fell again Monday as both the Dow and the S&amp;P 500 are on pace for their worst December performance since 1931, when they were battered during the Great Depression. As investors turned to an upcoming meeting of the Federal Reserve, its chairman, Jerome Powell, has repeatedly been the target of Trump’s wrath, as the Fed has been raising interest rates to make sure that the lowest unemployment in nearly five decades does not start pushing inflation higher. Arguing that the rate hikes hamper economic growth, Trump has openly questioned Powell’s leadership. “I think the Fed is making a mistake. They are so tight. I think the Fed has gone crazy,” the president said in October. No longer tweeting much about the stock market, Trump has criticized Powell privately as well and has told confidants that he understands that a recession would be perilous for a president who once mused about the Dow hitting 30,000. (Its record was 26,828 in October.) Although Trump is not seriously considering making a change at the Fed, he has repeatedly insisted that his businessman background allows him to understand the economy more than Powell, according to four White House aides and outside advisers who were not authorized to discuss private conversations and who spoke on condition of anonymity. “</w:t>
      </w:r>
      <w:r w:rsidRPr="006C77E6">
        <w:rPr>
          <w:rStyle w:val="StyleUnderline"/>
        </w:rPr>
        <w:t xml:space="preserve">He thinks his legacy is going to be the guy who rebuilt and revived the U.S. economy. </w:t>
      </w:r>
      <w:r w:rsidRPr="00C7544E">
        <w:rPr>
          <w:rStyle w:val="StyleUnderline"/>
          <w:highlight w:val="cyan"/>
        </w:rPr>
        <w:t>He’s totally focused on that</w:t>
      </w:r>
      <w:r w:rsidRPr="00D70DEB">
        <w:rPr>
          <w:sz w:val="16"/>
        </w:rPr>
        <w:t xml:space="preserve">,” said Stephen Moore, a former Trump campaign adviser and visiting fellow at the Heritage Foundation. “He understands that </w:t>
      </w:r>
      <w:r w:rsidRPr="00C7544E">
        <w:rPr>
          <w:rStyle w:val="Emphasis"/>
          <w:highlight w:val="cyan"/>
        </w:rPr>
        <w:t>if the economy remains strong, he’ll be re-elected</w:t>
      </w:r>
      <w:r w:rsidRPr="00D70DEB">
        <w:rPr>
          <w:sz w:val="16"/>
        </w:rPr>
        <w:t xml:space="preserve">. He’s completely focused on the economy. He does follow the stock market, he does follow the stock reports, he does follow the jobs report.” Democrats considering challenging Trump in 2020 have begun putting forward their own economic plans. But a senior White House official said Trump remains confident in the economy, citing low unemployment numbers, GDP growth and growth in manufacturing jobs, among other indicators. The official, who wasn’t authorized to speak publicly, said Trump is watching the indicators closely and is regularly briefed by Larry Kudlow, director of the National Economic Council; Treasury Secretary Steven Mnuchin; and Kevin Hassett, chairman of the Council of Economic Advisers. “The American economy is booming,” Kudlow told The Associated Press. “While economies around the world are struggling, our economic fundamentals are incredibly strong.” </w:t>
      </w:r>
      <w:r w:rsidRPr="006C77E6">
        <w:rPr>
          <w:rStyle w:val="StyleUnderline"/>
        </w:rPr>
        <w:t>Trump is right to worry about how an economic slowdown could affect his presidency</w:t>
      </w:r>
      <w:r w:rsidRPr="00D70DEB">
        <w:rPr>
          <w:sz w:val="16"/>
        </w:rPr>
        <w:t xml:space="preserve">. Bill Clinton aide James </w:t>
      </w:r>
      <w:r w:rsidRPr="006C77E6">
        <w:rPr>
          <w:rStyle w:val="StyleUnderline"/>
        </w:rPr>
        <w:t>Carville’s famous mantra during</w:t>
      </w:r>
      <w:r w:rsidRPr="00D70DEB">
        <w:rPr>
          <w:sz w:val="16"/>
        </w:rPr>
        <w:t xml:space="preserve"> the 19</w:t>
      </w:r>
      <w:r w:rsidRPr="006C77E6">
        <w:rPr>
          <w:rStyle w:val="StyleUnderline"/>
        </w:rPr>
        <w:t>92</w:t>
      </w:r>
      <w:r w:rsidRPr="00D70DEB">
        <w:rPr>
          <w:sz w:val="16"/>
        </w:rPr>
        <w:t xml:space="preserve"> presidential campaign </w:t>
      </w:r>
      <w:r w:rsidRPr="006C77E6">
        <w:rPr>
          <w:rStyle w:val="StyleUnderline"/>
        </w:rPr>
        <w:t>was</w:t>
      </w:r>
      <w:r w:rsidRPr="00D70DEB">
        <w:rPr>
          <w:sz w:val="16"/>
        </w:rPr>
        <w:t xml:space="preserve">: </w:t>
      </w:r>
      <w:r w:rsidRPr="00C7544E">
        <w:rPr>
          <w:sz w:val="16"/>
          <w:highlight w:val="cyan"/>
        </w:rPr>
        <w:t>“</w:t>
      </w:r>
      <w:r w:rsidRPr="00C7544E">
        <w:rPr>
          <w:rStyle w:val="StyleUnderline"/>
          <w:highlight w:val="cyan"/>
        </w:rPr>
        <w:t>It’s the economy, stupid</w:t>
      </w:r>
      <w:r w:rsidRPr="00D70DEB">
        <w:rPr>
          <w:sz w:val="16"/>
        </w:rPr>
        <w:t xml:space="preserve">.” And </w:t>
      </w:r>
      <w:r w:rsidRPr="006C77E6">
        <w:rPr>
          <w:rStyle w:val="StyleUnderline"/>
        </w:rPr>
        <w:t>the nation’s financial health is often key to a president’s re-election chances</w:t>
      </w:r>
      <w:r w:rsidRPr="00D70DEB">
        <w:rPr>
          <w:sz w:val="16"/>
        </w:rPr>
        <w:t xml:space="preserve">. </w:t>
      </w:r>
      <w:r w:rsidRPr="006C77E6">
        <w:rPr>
          <w:rStyle w:val="StyleUnderline"/>
        </w:rPr>
        <w:t>The last two presidents who failed to be re-elected</w:t>
      </w:r>
      <w:r w:rsidRPr="00D70DEB">
        <w:rPr>
          <w:sz w:val="16"/>
        </w:rPr>
        <w:t xml:space="preserve">, Jimmy </w:t>
      </w:r>
      <w:r w:rsidRPr="00C7544E">
        <w:rPr>
          <w:rStyle w:val="StyleUnderline"/>
          <w:highlight w:val="cyan"/>
        </w:rPr>
        <w:t>Carter</w:t>
      </w:r>
      <w:r w:rsidRPr="00C7544E">
        <w:rPr>
          <w:sz w:val="16"/>
          <w:highlight w:val="cyan"/>
        </w:rPr>
        <w:t xml:space="preserve"> </w:t>
      </w:r>
      <w:r w:rsidRPr="00C7544E">
        <w:rPr>
          <w:rStyle w:val="StyleUnderline"/>
          <w:highlight w:val="cyan"/>
        </w:rPr>
        <w:t>and</w:t>
      </w:r>
      <w:r w:rsidRPr="00D70DEB">
        <w:rPr>
          <w:sz w:val="16"/>
        </w:rPr>
        <w:t xml:space="preserve"> George H.W. </w:t>
      </w:r>
      <w:r w:rsidRPr="00C7544E">
        <w:rPr>
          <w:rStyle w:val="StyleUnderline"/>
          <w:highlight w:val="cyan"/>
        </w:rPr>
        <w:t>Bush</w:t>
      </w:r>
      <w:r w:rsidRPr="00D70DEB">
        <w:rPr>
          <w:sz w:val="16"/>
        </w:rPr>
        <w:t xml:space="preserve">, </w:t>
      </w:r>
      <w:r w:rsidRPr="00C7544E">
        <w:rPr>
          <w:rStyle w:val="StyleUnderline"/>
          <w:highlight w:val="cyan"/>
        </w:rPr>
        <w:t>were</w:t>
      </w:r>
      <w:r w:rsidRPr="006C77E6">
        <w:rPr>
          <w:rStyle w:val="StyleUnderline"/>
        </w:rPr>
        <w:t xml:space="preserve"> primarily </w:t>
      </w:r>
      <w:r w:rsidRPr="00C7544E">
        <w:rPr>
          <w:rStyle w:val="StyleUnderline"/>
          <w:highlight w:val="cyan"/>
        </w:rPr>
        <w:t>done in by faltering economies</w:t>
      </w:r>
      <w:r w:rsidRPr="006C77E6">
        <w:rPr>
          <w:rStyle w:val="StyleUnderline"/>
        </w:rPr>
        <w:t>,</w:t>
      </w:r>
      <w:r w:rsidRPr="00D70DEB">
        <w:rPr>
          <w:sz w:val="16"/>
        </w:rPr>
        <w:t xml:space="preserve"> said presidential historian Douglas Brinkley. “</w:t>
      </w:r>
      <w:r w:rsidRPr="006C77E6">
        <w:rPr>
          <w:rStyle w:val="StyleUnderline"/>
        </w:rPr>
        <w:t>It’s hard to convince the public to give you another chance if the economy is not doing well</w:t>
      </w:r>
      <w:r w:rsidRPr="00D70DEB">
        <w:rPr>
          <w:sz w:val="16"/>
        </w:rPr>
        <w:t xml:space="preserve">,” </w:t>
      </w:r>
      <w:r w:rsidRPr="006C77E6">
        <w:rPr>
          <w:rStyle w:val="StyleUnderline"/>
        </w:rPr>
        <w:t>said</w:t>
      </w:r>
      <w:r w:rsidRPr="00D70DEB">
        <w:rPr>
          <w:sz w:val="16"/>
        </w:rPr>
        <w:t xml:space="preserve"> </w:t>
      </w:r>
      <w:r w:rsidRPr="006C77E6">
        <w:rPr>
          <w:rStyle w:val="StyleUnderline"/>
        </w:rPr>
        <w:t>Brinkley, a professor at Rice</w:t>
      </w:r>
      <w:r w:rsidRPr="00D70DEB">
        <w:rPr>
          <w:sz w:val="16"/>
        </w:rPr>
        <w:t xml:space="preserve"> University. He suggested that </w:t>
      </w:r>
      <w:r w:rsidRPr="00C7544E">
        <w:rPr>
          <w:rStyle w:val="StyleUnderline"/>
          <w:highlight w:val="cyan"/>
        </w:rPr>
        <w:t>even voters who do not like Trump’s personal behavior</w:t>
      </w:r>
      <w:r w:rsidRPr="006C77E6">
        <w:rPr>
          <w:rStyle w:val="StyleUnderline"/>
        </w:rPr>
        <w:t xml:space="preserve"> “</w:t>
      </w:r>
      <w:r w:rsidRPr="00C7544E">
        <w:rPr>
          <w:rStyle w:val="StyleUnderline"/>
          <w:highlight w:val="cyan"/>
        </w:rPr>
        <w:t>tolerate him because</w:t>
      </w:r>
      <w:r w:rsidRPr="006C77E6">
        <w:rPr>
          <w:rStyle w:val="StyleUnderline"/>
        </w:rPr>
        <w:t xml:space="preserve"> they think he is good for </w:t>
      </w:r>
      <w:r w:rsidRPr="00C7544E">
        <w:rPr>
          <w:rStyle w:val="StyleUnderline"/>
          <w:highlight w:val="cyan"/>
        </w:rPr>
        <w:t>Wall Street and jobs</w:t>
      </w:r>
      <w:r w:rsidRPr="00D70DEB">
        <w:rPr>
          <w:sz w:val="16"/>
        </w:rPr>
        <w:t xml:space="preserve">. </w:t>
      </w:r>
      <w:r w:rsidRPr="00C7544E">
        <w:rPr>
          <w:rStyle w:val="StyleUnderline"/>
          <w:highlight w:val="cyan"/>
        </w:rPr>
        <w:t>If there is an economic downturn</w:t>
      </w:r>
      <w:r w:rsidRPr="006C77E6">
        <w:rPr>
          <w:rStyle w:val="StyleUnderline"/>
        </w:rPr>
        <w:t xml:space="preserve">, </w:t>
      </w:r>
      <w:r w:rsidRPr="00C7544E">
        <w:rPr>
          <w:rStyle w:val="StyleUnderline"/>
          <w:highlight w:val="cyan"/>
        </w:rPr>
        <w:t xml:space="preserve">that is going to take a </w:t>
      </w:r>
      <w:r w:rsidRPr="00C7544E">
        <w:rPr>
          <w:rStyle w:val="Emphasis"/>
          <w:highlight w:val="cyan"/>
        </w:rPr>
        <w:t>devastating</w:t>
      </w:r>
      <w:r w:rsidRPr="00C7544E">
        <w:rPr>
          <w:rStyle w:val="StyleUnderline"/>
          <w:highlight w:val="cyan"/>
        </w:rPr>
        <w:t xml:space="preserve"> effect</w:t>
      </w:r>
      <w:r w:rsidRPr="006C77E6">
        <w:rPr>
          <w:rStyle w:val="StyleUnderline"/>
        </w:rPr>
        <w:t xml:space="preserve"> on him</w:t>
      </w:r>
      <w:r w:rsidRPr="00D70DEB">
        <w:rPr>
          <w:sz w:val="16"/>
        </w:rPr>
        <w:t>.”</w:t>
      </w:r>
    </w:p>
    <w:p w:rsidR="00E0284F" w:rsidRDefault="00E0284F" w:rsidP="00E0284F">
      <w:pPr>
        <w:pStyle w:val="Heading4"/>
      </w:pPr>
      <w:r>
        <w:t xml:space="preserve">---it’s comparatively the </w:t>
      </w:r>
      <w:r w:rsidRPr="006C77E6">
        <w:rPr>
          <w:u w:val="single"/>
        </w:rPr>
        <w:t>most important</w:t>
      </w:r>
      <w:r>
        <w:t xml:space="preserve"> factor</w:t>
      </w:r>
    </w:p>
    <w:p w:rsidR="00E0284F" w:rsidRDefault="00E0284F" w:rsidP="00E0284F">
      <w:r w:rsidRPr="006C77E6">
        <w:rPr>
          <w:rStyle w:val="Style13ptBold"/>
        </w:rPr>
        <w:t>Kondik 2-28</w:t>
      </w:r>
      <w:r>
        <w:t>-2019 – Managing Editor of Sabato's Crystal Ball. (Kyle, “The 2020 Electoral College: Our First Look,” Rasumssen Reports, America’s News)</w:t>
      </w:r>
    </w:p>
    <w:p w:rsidR="00E0284F" w:rsidRPr="00D70DEB" w:rsidRDefault="00E0284F" w:rsidP="00E0284F">
      <w:pPr>
        <w:rPr>
          <w:sz w:val="16"/>
        </w:rPr>
      </w:pPr>
      <w:r w:rsidRPr="006C77E6">
        <w:rPr>
          <w:rStyle w:val="StyleUnderline"/>
        </w:rPr>
        <w:t>With an approval rating in the low-to-mid 40s</w:t>
      </w:r>
      <w:r w:rsidRPr="00D70DEB">
        <w:rPr>
          <w:sz w:val="16"/>
        </w:rPr>
        <w:t xml:space="preserve"> — and, perhaps more importantly, a disapproval rating consistently over 50% — </w:t>
      </w:r>
      <w:r w:rsidRPr="006C77E6">
        <w:rPr>
          <w:rStyle w:val="StyleUnderline"/>
        </w:rPr>
        <w:t xml:space="preserve">it would be easy to say that President </w:t>
      </w:r>
      <w:r w:rsidRPr="00C7544E">
        <w:rPr>
          <w:rStyle w:val="StyleUnderline"/>
        </w:rPr>
        <w:t>Trump</w:t>
      </w:r>
      <w:r w:rsidRPr="006C77E6">
        <w:rPr>
          <w:rStyle w:val="StyleUnderline"/>
        </w:rPr>
        <w:t xml:space="preserve"> is an underdog</w:t>
      </w:r>
      <w:r w:rsidRPr="00D70DEB">
        <w:rPr>
          <w:sz w:val="16"/>
        </w:rPr>
        <w:t xml:space="preserve"> for reelection. The president won only narrowly in 2016 and did so while losing the national popular vote, making his national coalition precarious. He has done little to appeal to people who did not vote for him, and a Democrat who can consolidate the votes of Trump disapprovers should be able to oust him unless the president can improve his approval numbers in a way he has demonstrably failed to do in the first half of his term. At the same time, the president’s base-first strategy could again deliver him the White House, thanks in large part to his strength in the nation’s one remaining true swing region, the Midwest. </w:t>
      </w:r>
      <w:r w:rsidRPr="006C77E6">
        <w:rPr>
          <w:rStyle w:val="StyleUnderline"/>
        </w:rPr>
        <w:t xml:space="preserve">He’s an incumbent, and </w:t>
      </w:r>
      <w:r w:rsidRPr="00C7544E">
        <w:rPr>
          <w:rStyle w:val="StyleUnderline"/>
          <w:highlight w:val="cyan"/>
        </w:rPr>
        <w:t>incumbents are historically harder to defeat</w:t>
      </w:r>
      <w:r w:rsidRPr="00D70DEB">
        <w:rPr>
          <w:sz w:val="16"/>
        </w:rPr>
        <w:t xml:space="preserve"> (although it may be that incumbency means less up and down the ticket in an era defined by party polarization). Still, Crystal Ball Senior Columnist Alan Abramowitz’s well-regarded presidential “Time for Change” model, which projects the two-party presidential vote, currently projects Trump with 51.4% of the vote based on the most recent measures of presidential approval and quarterly GDP growth (the model’s official projection is based off those figures in the summer of 2020). Arguably, </w:t>
      </w:r>
      <w:r w:rsidRPr="00C7544E">
        <w:rPr>
          <w:rStyle w:val="StyleUnderline"/>
          <w:highlight w:val="cyan"/>
        </w:rPr>
        <w:t xml:space="preserve">the state of the economy is the </w:t>
      </w:r>
      <w:r w:rsidRPr="00C7544E">
        <w:rPr>
          <w:rStyle w:val="Emphasis"/>
          <w:highlight w:val="cyan"/>
        </w:rPr>
        <w:t>most important</w:t>
      </w:r>
      <w:r w:rsidRPr="00C7544E">
        <w:rPr>
          <w:rStyle w:val="StyleUnderline"/>
          <w:highlight w:val="cyan"/>
        </w:rPr>
        <w:t xml:space="preserve"> factor</w:t>
      </w:r>
      <w:r w:rsidRPr="006C77E6">
        <w:rPr>
          <w:rStyle w:val="StyleUnderline"/>
        </w:rPr>
        <w:t xml:space="preserve">: </w:t>
      </w:r>
      <w:r w:rsidRPr="00C7544E">
        <w:rPr>
          <w:rStyle w:val="StyleUnderline"/>
          <w:highlight w:val="cyan"/>
        </w:rPr>
        <w:t>If perceptions of its strength remain</w:t>
      </w:r>
      <w:r w:rsidRPr="006C77E6">
        <w:rPr>
          <w:rStyle w:val="StyleUnderline"/>
        </w:rPr>
        <w:t xml:space="preserve"> decent, </w:t>
      </w:r>
      <w:r w:rsidRPr="00C7544E">
        <w:rPr>
          <w:rStyle w:val="StyleUnderline"/>
          <w:highlight w:val="cyan"/>
        </w:rPr>
        <w:t>the president could win another term</w:t>
      </w:r>
      <w:r w:rsidRPr="00C7544E">
        <w:rPr>
          <w:sz w:val="16"/>
          <w:highlight w:val="cyan"/>
        </w:rPr>
        <w:t xml:space="preserve">. </w:t>
      </w:r>
      <w:r w:rsidRPr="00C7544E">
        <w:rPr>
          <w:rStyle w:val="StyleUnderline"/>
          <w:highlight w:val="cyan"/>
        </w:rPr>
        <w:t>If there is a recession</w:t>
      </w:r>
      <w:r w:rsidRPr="006C77E6">
        <w:rPr>
          <w:rStyle w:val="StyleUnderline"/>
        </w:rPr>
        <w:t xml:space="preserve">, </w:t>
      </w:r>
      <w:r w:rsidRPr="00C7544E">
        <w:rPr>
          <w:rStyle w:val="StyleUnderline"/>
          <w:highlight w:val="cyan"/>
        </w:rPr>
        <w:t>his odds likely drop precipitously</w:t>
      </w:r>
      <w:r w:rsidRPr="00D70DEB">
        <w:rPr>
          <w:sz w:val="16"/>
        </w:rPr>
        <w:t>. Meanwhile, it’s not a given that the Democratic nominee can consolidate the votes of Trump disapprovers, particularly if a third party candidate (Howard Schultz?) eats into the anti-Trump vote.</w:t>
      </w:r>
    </w:p>
    <w:p w:rsidR="00E0284F" w:rsidRPr="00CC35DF" w:rsidRDefault="00E0284F" w:rsidP="00E0284F"/>
    <w:p w:rsidR="00E0284F" w:rsidRDefault="00E0284F" w:rsidP="00E0284F"/>
    <w:p w:rsidR="00251385" w:rsidRDefault="00251385" w:rsidP="00251385">
      <w:pPr>
        <w:pStyle w:val="Heading3"/>
      </w:pPr>
      <w:r>
        <w:t>IL---terrorism key</w:t>
      </w:r>
    </w:p>
    <w:p w:rsidR="00D40C6D" w:rsidRPr="00D40C6D" w:rsidRDefault="007077BF" w:rsidP="00D40C6D">
      <w:pPr>
        <w:pStyle w:val="Heading4"/>
      </w:pPr>
      <w:r>
        <w:t>Foreign policy key---specifically, terrorism.</w:t>
      </w:r>
    </w:p>
    <w:p w:rsidR="00251385" w:rsidRPr="00251385" w:rsidRDefault="00251385" w:rsidP="00251385">
      <w:r>
        <w:t xml:space="preserve">John </w:t>
      </w:r>
      <w:r w:rsidRPr="00251385">
        <w:rPr>
          <w:rStyle w:val="Style13ptBold"/>
        </w:rPr>
        <w:t>Halpin</w:t>
      </w:r>
      <w:r>
        <w:t>, Brian Katulis, Peter Juul, Karl Agne, Jim Gerstein, and Nisha Jain, 5-5-20</w:t>
      </w:r>
      <w:r w:rsidRPr="00251385">
        <w:rPr>
          <w:rStyle w:val="Style13ptBold"/>
        </w:rPr>
        <w:t xml:space="preserve">19 </w:t>
      </w:r>
      <w:r>
        <w:t>- John Halpin is a senior fellow at the Center for American Progress. Brian Katulis is a senior fellow at the Center for American Progress. Peter Juul is a senior policy analyst at the Center for American Progress. Karl Agne and Jim Gerstein are principals at GBAO, a public opinion research and strategic consulting firm. Nisha Jain is a vice president at GBAO., "America Adrift," Center for American Progress, https://www.americanprogress.org/issues/security/reports/2019/05/05/469218/america-adrift/?platform=hootsuite</w:t>
      </w:r>
    </w:p>
    <w:p w:rsidR="00251385" w:rsidRDefault="00251385" w:rsidP="00251385">
      <w:r>
        <w:t>Top voter goals and priorities for foreign policy</w:t>
      </w:r>
    </w:p>
    <w:p w:rsidR="00251385" w:rsidRDefault="00251385" w:rsidP="00251385">
      <w:r w:rsidRPr="00251385">
        <w:rPr>
          <w:rStyle w:val="StyleUnderline"/>
        </w:rPr>
        <w:t xml:space="preserve">Concerns about protecting the country from attacks and terrorism </w:t>
      </w:r>
      <w:r w:rsidRPr="00251385">
        <w:rPr>
          <w:rStyle w:val="Emphasis"/>
        </w:rPr>
        <w:t>clearly dominate</w:t>
      </w:r>
      <w:r>
        <w:t xml:space="preserve"> other important goals in voters’ minds. </w:t>
      </w:r>
      <w:r w:rsidRPr="00251385">
        <w:rPr>
          <w:rStyle w:val="StyleUnderline"/>
        </w:rPr>
        <w:t xml:space="preserve">Nearly </w:t>
      </w:r>
      <w:r w:rsidRPr="00251385">
        <w:rPr>
          <w:rStyle w:val="Emphasis"/>
        </w:rPr>
        <w:t>90 percent</w:t>
      </w:r>
      <w:r>
        <w:t xml:space="preserve"> </w:t>
      </w:r>
      <w:r w:rsidRPr="00251385">
        <w:rPr>
          <w:rStyle w:val="StyleUnderline"/>
        </w:rPr>
        <w:t>of American voters say that</w:t>
      </w:r>
      <w:r>
        <w:t xml:space="preserve"> “</w:t>
      </w:r>
      <w:r w:rsidRPr="00251385">
        <w:rPr>
          <w:rStyle w:val="StyleUnderline"/>
        </w:rPr>
        <w:t>protecting the U.S. homeland from enemy attacks and terrorism</w:t>
      </w:r>
      <w:r>
        <w:t xml:space="preserve">” </w:t>
      </w:r>
      <w:r w:rsidRPr="00251385">
        <w:rPr>
          <w:rStyle w:val="StyleUnderline"/>
        </w:rPr>
        <w:t xml:space="preserve">should be either a </w:t>
      </w:r>
      <w:r w:rsidRPr="00251385">
        <w:rPr>
          <w:rStyle w:val="Emphasis"/>
        </w:rPr>
        <w:t>top</w:t>
      </w:r>
      <w:r>
        <w:t xml:space="preserve"> </w:t>
      </w:r>
      <w:r w:rsidRPr="00251385">
        <w:rPr>
          <w:rStyle w:val="StyleUnderline"/>
        </w:rPr>
        <w:t>or</w:t>
      </w:r>
      <w:r>
        <w:t xml:space="preserve"> </w:t>
      </w:r>
      <w:r w:rsidRPr="00251385">
        <w:rPr>
          <w:rStyle w:val="Emphasis"/>
        </w:rPr>
        <w:t>very important goal</w:t>
      </w:r>
      <w:r>
        <w:t xml:space="preserve"> </w:t>
      </w:r>
      <w:r w:rsidRPr="00251385">
        <w:rPr>
          <w:rStyle w:val="StyleUnderline"/>
        </w:rPr>
        <w:t>of U.S. foreign policy</w:t>
      </w:r>
      <w:r>
        <w:t xml:space="preserve">, </w:t>
      </w:r>
      <w:r w:rsidRPr="00251385">
        <w:rPr>
          <w:rStyle w:val="StyleUnderline"/>
        </w:rPr>
        <w:t xml:space="preserve">with a </w:t>
      </w:r>
      <w:r w:rsidRPr="00251385">
        <w:rPr>
          <w:rStyle w:val="Emphasis"/>
        </w:rPr>
        <w:t>full 63 percent</w:t>
      </w:r>
      <w:r w:rsidRPr="00251385">
        <w:rPr>
          <w:rStyle w:val="StyleUnderline"/>
        </w:rPr>
        <w:t xml:space="preserve"> of voters saying it should a top priority</w:t>
      </w:r>
      <w:r>
        <w:t>.</w:t>
      </w:r>
    </w:p>
    <w:p w:rsidR="00251385" w:rsidRDefault="00251385" w:rsidP="00251385">
      <w:r>
        <w:t>None of the other goals measured independently in the survey approaches this level of top priority in voters’ minds. Forty-six percent of voters say that “protecting our democracy from foreign interference” should be a top priority, and 40 percent feel similarly about a goal of “ensuring that U.S. workers have good jobs and high wages.”</w:t>
      </w:r>
    </w:p>
    <w:p w:rsidR="00251385" w:rsidRDefault="00251385" w:rsidP="00251385">
      <w:r>
        <w:t>At the bottom of the list of top priorities, 27 percent of voters overall believe that “fighting for equal rights for women, racial and ethnic minorities, and people of different faith traditions” should be a top priority goal, and only 19 percent feel similarly about “promoting democracy and democratic values around the globe.”</w:t>
      </w:r>
    </w:p>
    <w:p w:rsidR="00251385" w:rsidRDefault="00251385" w:rsidP="00251385"/>
    <w:p w:rsidR="00251385" w:rsidRDefault="00251385" w:rsidP="00251385">
      <w:r w:rsidRPr="00251385">
        <w:rPr>
          <w:rStyle w:val="StyleUnderline"/>
        </w:rPr>
        <w:t>Asked to choose the three most important foreign policy priorities over the next five years from a specific list</w:t>
      </w:r>
      <w:r>
        <w:t>, “</w:t>
      </w:r>
      <w:r w:rsidRPr="00251385">
        <w:rPr>
          <w:rStyle w:val="StyleUnderline"/>
        </w:rPr>
        <w:t>protecting against terrorist threats from groups like ISIS or al-Qaeda</w:t>
      </w:r>
      <w:r>
        <w:t xml:space="preserve">” </w:t>
      </w:r>
      <w:r w:rsidRPr="00251385">
        <w:rPr>
          <w:rStyle w:val="Emphasis"/>
        </w:rPr>
        <w:t>ranks at the top</w:t>
      </w:r>
      <w:r>
        <w:t xml:space="preserve"> of the list, chosen by 40 percent of voters, </w:t>
      </w:r>
      <w:r w:rsidRPr="00251385">
        <w:rPr>
          <w:rStyle w:val="StyleUnderline"/>
        </w:rPr>
        <w:t xml:space="preserve">followed closely by </w:t>
      </w:r>
      <w:r>
        <w:t>“</w:t>
      </w:r>
      <w:r w:rsidRPr="00251385">
        <w:rPr>
          <w:rStyle w:val="Emphasis"/>
        </w:rPr>
        <w:t>protecting jobs for American workers</w:t>
      </w:r>
      <w:r>
        <w:t>” at 36 percent and “reducing illegal immigration” at 35 percent.</w:t>
      </w:r>
    </w:p>
    <w:p w:rsidR="0066240F" w:rsidRDefault="0066240F" w:rsidP="0066240F">
      <w:pPr>
        <w:pStyle w:val="Heading3"/>
      </w:pPr>
      <w:r>
        <w:t>IL – AT Trump win impossible</w:t>
      </w:r>
    </w:p>
    <w:p w:rsidR="0066240F" w:rsidRPr="005E33F8" w:rsidRDefault="0066240F" w:rsidP="0066240F">
      <w:pPr>
        <w:pStyle w:val="Heading4"/>
      </w:pPr>
      <w:r>
        <w:t>Never forget 2016</w:t>
      </w:r>
    </w:p>
    <w:p w:rsidR="0066240F" w:rsidRDefault="0066240F" w:rsidP="0066240F">
      <w:pPr>
        <w:pStyle w:val="Heading4"/>
      </w:pPr>
      <w:r>
        <w:t>That conventional wisdom is wrong</w:t>
      </w:r>
    </w:p>
    <w:p w:rsidR="0066240F" w:rsidRPr="00956C24" w:rsidRDefault="0066240F" w:rsidP="0066240F">
      <w:pPr>
        <w:rPr>
          <w:sz w:val="16"/>
        </w:rPr>
      </w:pPr>
      <w:r w:rsidRPr="005E33F8">
        <w:rPr>
          <w:rStyle w:val="Style13ptBold"/>
        </w:rPr>
        <w:t>Byler 19</w:t>
      </w:r>
      <w:r>
        <w:t xml:space="preserve"> – Data analyst and political columnist @ Washington Post (David, “Everyone is </w:t>
      </w:r>
      <w:r w:rsidRPr="00956C24">
        <w:rPr>
          <w:sz w:val="16"/>
        </w:rPr>
        <w:t xml:space="preserve">underestimating Trump. It could hurt Democrats and Republicans alike.,” </w:t>
      </w:r>
      <w:r w:rsidRPr="00956C24">
        <w:rPr>
          <w:i/>
          <w:sz w:val="16"/>
        </w:rPr>
        <w:t>Washington Post</w:t>
      </w:r>
      <w:r w:rsidRPr="00956C24">
        <w:rPr>
          <w:sz w:val="16"/>
        </w:rPr>
        <w:t>, Proquest)</w:t>
      </w:r>
    </w:p>
    <w:p w:rsidR="0066240F" w:rsidRPr="00956C24" w:rsidRDefault="0066240F" w:rsidP="0066240F">
      <w:pPr>
        <w:rPr>
          <w:sz w:val="16"/>
        </w:rPr>
      </w:pPr>
      <w:r w:rsidRPr="005E33F8">
        <w:rPr>
          <w:rStyle w:val="StyleUnderline"/>
        </w:rPr>
        <w:t>We live in an era of horribly misinformed political decision-making. In 2015, the Trump-skeptical Republican elite believed that Trump would naturally fade</w:t>
      </w:r>
      <w:r w:rsidRPr="00956C24">
        <w:rPr>
          <w:sz w:val="16"/>
        </w:rPr>
        <w:t xml:space="preserve"> over the course of the primary, so they remained split between mostly implausible presidential candidates (looking at you, Jeb), and </w:t>
      </w:r>
      <w:r w:rsidRPr="005E33F8">
        <w:rPr>
          <w:rStyle w:val="StyleUnderline"/>
        </w:rPr>
        <w:t>Trump won. That same year, major Democrats cleared the field for Hillary Clinton, who turned out to be the second most disliked presidential candidate ever</w:t>
      </w:r>
      <w:r w:rsidRPr="00956C24">
        <w:rPr>
          <w:sz w:val="16"/>
        </w:rPr>
        <w:t xml:space="preserve"> and one of the few Democrats capable of losing an open race to Donald Trump. In Alabama’s special Senate election in 2017, Trump helped scandal-ridden Republican Sen. Luther Strange make it to a primary runoff with Republican Roy Moore, not realizing that Moore would win that runoff, subject America to a long race where the Republican was an (alleged) pedophile and ultimately lose the general.</w:t>
      </w:r>
    </w:p>
    <w:p w:rsidR="0066240F" w:rsidRPr="00956C24" w:rsidRDefault="0066240F" w:rsidP="0066240F">
      <w:pPr>
        <w:rPr>
          <w:sz w:val="16"/>
        </w:rPr>
      </w:pPr>
      <w:r w:rsidRPr="00956C24">
        <w:rPr>
          <w:rStyle w:val="StyleUnderline"/>
          <w:highlight w:val="cyan"/>
        </w:rPr>
        <w:t>Most of these mistakes were based on bad political calculations</w:t>
      </w:r>
      <w:r w:rsidRPr="00956C24">
        <w:rPr>
          <w:sz w:val="16"/>
        </w:rPr>
        <w:t xml:space="preserve">. People overestimated Clinton’s strength, the demographic resiliency of the Democratic coalition or Moore’s weakness, and their plans fell apart. And </w:t>
      </w:r>
      <w:r w:rsidRPr="005E33F8">
        <w:rPr>
          <w:rStyle w:val="StyleUnderline"/>
        </w:rPr>
        <w:t xml:space="preserve">both </w:t>
      </w:r>
      <w:r w:rsidRPr="00956C24">
        <w:rPr>
          <w:rStyle w:val="StyleUnderline"/>
          <w:highlight w:val="cyan"/>
        </w:rPr>
        <w:t>Republicans and Democrats are in danger of making new mistakes by underestimating Trump’s strength in 2020</w:t>
      </w:r>
      <w:r w:rsidRPr="00956C24">
        <w:rPr>
          <w:sz w:val="16"/>
        </w:rPr>
        <w:t>.</w:t>
      </w:r>
    </w:p>
    <w:p w:rsidR="0066240F" w:rsidRPr="00956C24" w:rsidRDefault="0066240F" w:rsidP="0066240F">
      <w:pPr>
        <w:rPr>
          <w:sz w:val="16"/>
        </w:rPr>
      </w:pPr>
      <w:r w:rsidRPr="005E33F8">
        <w:rPr>
          <w:rStyle w:val="StyleUnderline"/>
        </w:rPr>
        <w:t xml:space="preserve">The </w:t>
      </w:r>
      <w:r w:rsidRPr="00956C24">
        <w:rPr>
          <w:rStyle w:val="StyleUnderline"/>
          <w:highlight w:val="cyan"/>
        </w:rPr>
        <w:t>conventional wisdom</w:t>
      </w:r>
      <w:r w:rsidRPr="005E33F8">
        <w:rPr>
          <w:rStyle w:val="StyleUnderline"/>
        </w:rPr>
        <w:t xml:space="preserve"> on Trump’s reelection odds </w:t>
      </w:r>
      <w:r w:rsidRPr="00956C24">
        <w:rPr>
          <w:rStyle w:val="StyleUnderline"/>
          <w:highlight w:val="cyan"/>
        </w:rPr>
        <w:t>are much too bearish</w:t>
      </w:r>
      <w:r w:rsidRPr="005E33F8">
        <w:rPr>
          <w:rStyle w:val="StyleUnderline"/>
        </w:rPr>
        <w:t xml:space="preserve">. </w:t>
      </w:r>
      <w:r w:rsidRPr="00956C24">
        <w:rPr>
          <w:rStyle w:val="StyleUnderline"/>
          <w:highlight w:val="cyan"/>
        </w:rPr>
        <w:t>Trump has a better chance of winning again than many pundits seem to think</w:t>
      </w:r>
      <w:r w:rsidRPr="00956C24">
        <w:rPr>
          <w:sz w:val="16"/>
        </w:rPr>
        <w:t xml:space="preserve">. And both </w:t>
      </w:r>
      <w:r w:rsidRPr="005E33F8">
        <w:rPr>
          <w:rStyle w:val="StyleUnderline"/>
        </w:rPr>
        <w:t>Democrats</w:t>
      </w:r>
      <w:r w:rsidRPr="00956C24">
        <w:rPr>
          <w:sz w:val="16"/>
        </w:rPr>
        <w:t xml:space="preserve"> and Republicans </w:t>
      </w:r>
      <w:r w:rsidRPr="005E33F8">
        <w:rPr>
          <w:rStyle w:val="StyleUnderline"/>
        </w:rPr>
        <w:t>need to take Trump seriously</w:t>
      </w:r>
      <w:r w:rsidRPr="00956C24">
        <w:rPr>
          <w:sz w:val="16"/>
        </w:rPr>
        <w:t xml:space="preserve"> and recalibrate their decision process or risk facing serious consequences.</w:t>
      </w:r>
    </w:p>
    <w:p w:rsidR="0066240F" w:rsidRPr="00956C24" w:rsidRDefault="0066240F" w:rsidP="0066240F">
      <w:pPr>
        <w:rPr>
          <w:sz w:val="16"/>
        </w:rPr>
      </w:pPr>
      <w:r w:rsidRPr="00956C24">
        <w:rPr>
          <w:sz w:val="16"/>
        </w:rPr>
        <w:t>Getting the odds right</w:t>
      </w:r>
    </w:p>
    <w:p w:rsidR="0066240F" w:rsidRPr="00956C24" w:rsidRDefault="0066240F" w:rsidP="0066240F">
      <w:pPr>
        <w:rPr>
          <w:sz w:val="16"/>
        </w:rPr>
      </w:pPr>
      <w:r w:rsidRPr="00956C24">
        <w:rPr>
          <w:sz w:val="16"/>
        </w:rPr>
        <w:t>I think Trump has roughly 50-50 odds of winning reelection at this point. The other wonks who are more bearish on Trump aren’t crazy — over half of the country disapproves of his job performance — but I think my view is reasonable.</w:t>
      </w:r>
    </w:p>
    <w:p w:rsidR="0066240F" w:rsidRPr="00956C24" w:rsidRDefault="0066240F" w:rsidP="0066240F">
      <w:pPr>
        <w:rPr>
          <w:sz w:val="16"/>
        </w:rPr>
      </w:pPr>
      <w:r w:rsidRPr="00956C24">
        <w:rPr>
          <w:rStyle w:val="StyleUnderline"/>
          <w:highlight w:val="cyan"/>
        </w:rPr>
        <w:t>The economy is the most promising indicator</w:t>
      </w:r>
      <w:r w:rsidRPr="005E33F8">
        <w:rPr>
          <w:rStyle w:val="StyleUnderline"/>
        </w:rPr>
        <w:t xml:space="preserve"> for Trump</w:t>
      </w:r>
      <w:r w:rsidRPr="00956C24">
        <w:rPr>
          <w:sz w:val="16"/>
        </w:rPr>
        <w:t>.</w:t>
      </w:r>
    </w:p>
    <w:p w:rsidR="0066240F" w:rsidRPr="00956C24" w:rsidRDefault="0066240F" w:rsidP="0066240F">
      <w:pPr>
        <w:rPr>
          <w:sz w:val="16"/>
        </w:rPr>
      </w:pPr>
      <w:r w:rsidRPr="005E33F8">
        <w:rPr>
          <w:rStyle w:val="StyleUnderline"/>
        </w:rPr>
        <w:t>Emory University professor</w:t>
      </w:r>
      <w:r w:rsidRPr="00956C24">
        <w:rPr>
          <w:sz w:val="16"/>
        </w:rPr>
        <w:t xml:space="preserve"> Alan </w:t>
      </w:r>
      <w:r w:rsidRPr="005E33F8">
        <w:rPr>
          <w:rStyle w:val="StyleUnderline"/>
        </w:rPr>
        <w:t>Abramowitz put together a simple statistical model that uses economic growth</w:t>
      </w:r>
      <w:r w:rsidRPr="00956C24">
        <w:rPr>
          <w:sz w:val="16"/>
        </w:rPr>
        <w:t xml:space="preserve">, the </w:t>
      </w:r>
      <w:r w:rsidRPr="005E33F8">
        <w:rPr>
          <w:rStyle w:val="StyleUnderline"/>
        </w:rPr>
        <w:t>president’s approval rating and whether the president’s party has held the White House for one term or more to predict the results of presidential elections</w:t>
      </w:r>
      <w:r w:rsidRPr="00956C24">
        <w:rPr>
          <w:sz w:val="16"/>
        </w:rPr>
        <w:t xml:space="preserve">. The basic logic of the model is simple. A solid economy (which Trump has) and high approval ratings (which he doesn’t) are good signs for a president’s reelection chances. </w:t>
      </w:r>
      <w:r w:rsidRPr="005E33F8">
        <w:rPr>
          <w:rStyle w:val="StyleUnderline"/>
        </w:rPr>
        <w:t>If you feed the model current</w:t>
      </w:r>
      <w:r w:rsidRPr="00956C24">
        <w:rPr>
          <w:sz w:val="16"/>
        </w:rPr>
        <w:t xml:space="preserve"> economic and poll </w:t>
      </w:r>
      <w:r w:rsidRPr="005E33F8">
        <w:rPr>
          <w:rStyle w:val="StyleUnderline"/>
        </w:rPr>
        <w:t>numbers</w:t>
      </w:r>
      <w:r w:rsidRPr="00956C24">
        <w:rPr>
          <w:sz w:val="16"/>
        </w:rPr>
        <w:t xml:space="preserve"> (</w:t>
      </w:r>
      <w:r w:rsidRPr="005E33F8">
        <w:rPr>
          <w:rStyle w:val="StyleUnderline"/>
        </w:rPr>
        <w:t>which</w:t>
      </w:r>
      <w:r w:rsidRPr="00956C24">
        <w:rPr>
          <w:sz w:val="16"/>
        </w:rPr>
        <w:t xml:space="preserve"> obviously </w:t>
      </w:r>
      <w:r w:rsidRPr="005E33F8">
        <w:rPr>
          <w:rStyle w:val="StyleUnderline"/>
        </w:rPr>
        <w:t>can change by the time we get to Election Day</w:t>
      </w:r>
      <w:r w:rsidRPr="00956C24">
        <w:rPr>
          <w:sz w:val="16"/>
        </w:rPr>
        <w:t xml:space="preserve">) </w:t>
      </w:r>
      <w:r w:rsidRPr="005E33F8">
        <w:rPr>
          <w:rStyle w:val="StyleUnderline"/>
        </w:rPr>
        <w:t xml:space="preserve">the </w:t>
      </w:r>
      <w:r w:rsidRPr="00956C24">
        <w:rPr>
          <w:rStyle w:val="StyleUnderline"/>
          <w:highlight w:val="cyan"/>
        </w:rPr>
        <w:t>results suggest that Trump would get about 51.4 percent of the two-party presidential vote</w:t>
      </w:r>
      <w:r w:rsidRPr="00956C24">
        <w:rPr>
          <w:sz w:val="16"/>
        </w:rPr>
        <w:t>.</w:t>
      </w:r>
    </w:p>
    <w:p w:rsidR="0066240F" w:rsidRPr="00956C24" w:rsidRDefault="0066240F" w:rsidP="0066240F">
      <w:pPr>
        <w:rPr>
          <w:sz w:val="16"/>
        </w:rPr>
      </w:pPr>
      <w:r w:rsidRPr="00956C24">
        <w:rPr>
          <w:sz w:val="16"/>
        </w:rPr>
        <w:t>Models like this don’t have pinpoint accuracy and they don’t take the electoral college into account. But they’re useful for ballparking the results. And the data suggests that a good economy, a not-amazing Democratic opponent (models such as this often implicitly assume that the parties nominate candidates who have roughly even political skills) and the advantages of incumbency might be enough to get Trump close or carry him over the finish line.</w:t>
      </w:r>
    </w:p>
    <w:p w:rsidR="0066240F" w:rsidRPr="00956C24" w:rsidRDefault="0066240F" w:rsidP="0066240F">
      <w:pPr>
        <w:rPr>
          <w:sz w:val="16"/>
        </w:rPr>
      </w:pPr>
    </w:p>
    <w:p w:rsidR="0066240F" w:rsidRPr="00956C24" w:rsidRDefault="0066240F" w:rsidP="0066240F">
      <w:pPr>
        <w:rPr>
          <w:sz w:val="16"/>
        </w:rPr>
      </w:pPr>
      <w:r w:rsidRPr="00956C24">
        <w:rPr>
          <w:sz w:val="16"/>
        </w:rPr>
        <w:t>Trump has some big, obvious weaknesses, too. His approval rating has been low for almost his entire first term, and a Democrat could easily win by snagging people who disapprove of the president. Moreover, Trump’s approval rating has been unusually stable — he’s been bumping around somewhere between the high 30s to low-to-mid 40s for much of the last two years.</w:t>
      </w:r>
    </w:p>
    <w:p w:rsidR="0066240F" w:rsidRPr="00956C24" w:rsidRDefault="0066240F" w:rsidP="0066240F">
      <w:pPr>
        <w:rPr>
          <w:sz w:val="16"/>
        </w:rPr>
      </w:pPr>
      <w:r w:rsidRPr="00956C24">
        <w:rPr>
          <w:sz w:val="16"/>
        </w:rPr>
        <w:t xml:space="preserve">Trump’s approval rating could remain steady until the election — which could (especially </w:t>
      </w:r>
      <w:r w:rsidRPr="00956C24">
        <w:rPr>
          <w:rStyle w:val="StyleUnderline"/>
          <w:highlight w:val="cyan"/>
        </w:rPr>
        <w:t>if economic numbers dip</w:t>
      </w:r>
      <w:r w:rsidRPr="00956C24">
        <w:rPr>
          <w:sz w:val="16"/>
        </w:rPr>
        <w:t xml:space="preserve">) lead to </w:t>
      </w:r>
      <w:r w:rsidRPr="00956C24">
        <w:rPr>
          <w:rStyle w:val="StyleUnderline"/>
          <w:highlight w:val="cyan"/>
        </w:rPr>
        <w:t>a Carter-esque defeat against</w:t>
      </w:r>
      <w:r w:rsidRPr="00956C24">
        <w:rPr>
          <w:sz w:val="16"/>
        </w:rPr>
        <w:t xml:space="preserve"> the Democratic Ronald Reagan. (Kamala D. </w:t>
      </w:r>
      <w:r w:rsidRPr="00956C24">
        <w:rPr>
          <w:rStyle w:val="StyleUnderline"/>
          <w:highlight w:val="cyan"/>
        </w:rPr>
        <w:t>Harris</w:t>
      </w:r>
      <w:r w:rsidRPr="00956C24">
        <w:rPr>
          <w:sz w:val="16"/>
        </w:rPr>
        <w:t xml:space="preserve">? Bernie </w:t>
      </w:r>
      <w:r w:rsidRPr="00956C24">
        <w:rPr>
          <w:rStyle w:val="StyleUnderline"/>
          <w:highlight w:val="cyan"/>
        </w:rPr>
        <w:t>Sanders</w:t>
      </w:r>
      <w:r w:rsidRPr="00956C24">
        <w:rPr>
          <w:sz w:val="16"/>
        </w:rPr>
        <w:t>?)</w:t>
      </w:r>
    </w:p>
    <w:p w:rsidR="0066240F" w:rsidRPr="00956C24" w:rsidRDefault="0066240F" w:rsidP="0066240F">
      <w:pPr>
        <w:rPr>
          <w:sz w:val="16"/>
        </w:rPr>
      </w:pPr>
      <w:r w:rsidRPr="005E33F8">
        <w:rPr>
          <w:rStyle w:val="StyleUnderline"/>
        </w:rPr>
        <w:t xml:space="preserve">But I think the </w:t>
      </w:r>
      <w:r w:rsidRPr="00956C24">
        <w:rPr>
          <w:rStyle w:val="StyleUnderline"/>
          <w:highlight w:val="cyan"/>
        </w:rPr>
        <w:t>conventional wisdom is discounting</w:t>
      </w:r>
      <w:r w:rsidRPr="005E33F8">
        <w:rPr>
          <w:rStyle w:val="StyleUnderline"/>
        </w:rPr>
        <w:t xml:space="preserve"> the </w:t>
      </w:r>
      <w:r w:rsidRPr="00956C24">
        <w:rPr>
          <w:rStyle w:val="StyleUnderline"/>
          <w:highlight w:val="cyan"/>
        </w:rPr>
        <w:t>possibility</w:t>
      </w:r>
      <w:r w:rsidRPr="005E33F8">
        <w:rPr>
          <w:rStyle w:val="StyleUnderline"/>
        </w:rPr>
        <w:t xml:space="preserve"> that </w:t>
      </w:r>
      <w:r w:rsidRPr="00956C24">
        <w:rPr>
          <w:rStyle w:val="StyleUnderline"/>
          <w:highlight w:val="cyan"/>
        </w:rPr>
        <w:t>Trump’s approval improves enough for him to win and overestimating the</w:t>
      </w:r>
      <w:r w:rsidRPr="005E33F8">
        <w:rPr>
          <w:rStyle w:val="StyleUnderline"/>
        </w:rPr>
        <w:t xml:space="preserve"> (still very real) </w:t>
      </w:r>
      <w:r w:rsidRPr="00956C24">
        <w:rPr>
          <w:rStyle w:val="StyleUnderline"/>
          <w:highlight w:val="cyan"/>
        </w:rPr>
        <w:t>likelihood of total collapse</w:t>
      </w:r>
      <w:r w:rsidRPr="00956C24">
        <w:rPr>
          <w:sz w:val="16"/>
        </w:rPr>
        <w:t>.</w:t>
      </w:r>
    </w:p>
    <w:p w:rsidR="0066240F" w:rsidRPr="00056F9E" w:rsidRDefault="0066240F" w:rsidP="0066240F"/>
    <w:p w:rsidR="0066240F" w:rsidRDefault="0066240F" w:rsidP="0066240F">
      <w:pPr>
        <w:pStyle w:val="Heading3"/>
      </w:pPr>
      <w:r>
        <w:t>IL – AT too early</w:t>
      </w:r>
    </w:p>
    <w:p w:rsidR="0066240F" w:rsidRDefault="0066240F" w:rsidP="0066240F">
      <w:pPr>
        <w:pStyle w:val="Heading4"/>
      </w:pPr>
      <w:r>
        <w:t xml:space="preserve">It is early, which is why fundamentals like </w:t>
      </w:r>
      <w:r w:rsidRPr="00FB53E9">
        <w:rPr>
          <w:u w:val="single"/>
        </w:rPr>
        <w:t xml:space="preserve">economic growth </w:t>
      </w:r>
      <w:r>
        <w:t>matter more than any unpredictable variable that their ev cites.</w:t>
      </w:r>
    </w:p>
    <w:p w:rsidR="0066240F" w:rsidRPr="0050291A" w:rsidRDefault="0066240F" w:rsidP="0066240F"/>
    <w:p w:rsidR="0066240F" w:rsidRDefault="0066240F" w:rsidP="0066240F">
      <w:pPr>
        <w:pStyle w:val="Heading4"/>
      </w:pPr>
      <w:r>
        <w:t>Trump will campaign on the economy --- that means that after the aff, the next year is shaped by campaign ads on fast growth</w:t>
      </w:r>
    </w:p>
    <w:p w:rsidR="0066240F" w:rsidRPr="00775D8B" w:rsidRDefault="0066240F" w:rsidP="0066240F">
      <w:r w:rsidRPr="00775D8B">
        <w:rPr>
          <w:rStyle w:val="Style13ptBold"/>
        </w:rPr>
        <w:t>DeCambre 3-8</w:t>
      </w:r>
      <w:r>
        <w:t xml:space="preserve">-2019 - </w:t>
      </w:r>
      <w:r w:rsidRPr="00775D8B">
        <w:rPr>
          <w:rStyle w:val="StyleUnderline"/>
        </w:rPr>
        <w:t>Trump</w:t>
      </w:r>
      <w:r>
        <w:t xml:space="preserve"> said to have </w:t>
      </w:r>
      <w:r w:rsidRPr="00775D8B">
        <w:rPr>
          <w:rStyle w:val="StyleUnderline"/>
        </w:rPr>
        <w:t>concluded his path to a second term runs through the stock market</w:t>
      </w:r>
      <w:r>
        <w:t xml:space="preserve">, </w:t>
      </w:r>
      <w:hyperlink r:id="rId8" w:history="1">
        <w:r w:rsidRPr="005D447D">
          <w:rPr>
            <w:rStyle w:val="Hyperlink"/>
          </w:rPr>
          <w:t>https://www.marketwatch.com/story/trump-believes-his-path-to-a-second-term-is-through-the-stock-market-say-reports-2019-03-06</w:t>
        </w:r>
      </w:hyperlink>
    </w:p>
    <w:p w:rsidR="0066240F" w:rsidRPr="00956C24" w:rsidRDefault="0066240F" w:rsidP="0066240F">
      <w:pPr>
        <w:rPr>
          <w:sz w:val="16"/>
        </w:rPr>
      </w:pPr>
      <w:r w:rsidRPr="00956C24">
        <w:rPr>
          <w:sz w:val="16"/>
        </w:rPr>
        <w:t xml:space="preserve">President Donald </w:t>
      </w:r>
      <w:r w:rsidRPr="00956C24">
        <w:rPr>
          <w:rStyle w:val="StyleUnderline"/>
          <w:highlight w:val="cyan"/>
        </w:rPr>
        <w:t xml:space="preserve">Trump is expected to </w:t>
      </w:r>
      <w:r w:rsidRPr="00956C24">
        <w:rPr>
          <w:rStyle w:val="Emphasis"/>
          <w:highlight w:val="cyan"/>
        </w:rPr>
        <w:t>peg his case</w:t>
      </w:r>
      <w:r w:rsidRPr="00956C24">
        <w:rPr>
          <w:rStyle w:val="StyleUnderline"/>
          <w:highlight w:val="cyan"/>
        </w:rPr>
        <w:t xml:space="preserve"> for a second term</w:t>
      </w:r>
      <w:r w:rsidRPr="00956C24">
        <w:rPr>
          <w:sz w:val="16"/>
        </w:rPr>
        <w:t xml:space="preserve"> in the White House </w:t>
      </w:r>
      <w:r w:rsidRPr="00956C24">
        <w:rPr>
          <w:rStyle w:val="StyleUnderline"/>
          <w:highlight w:val="cyan"/>
        </w:rPr>
        <w:t>to the success of the</w:t>
      </w:r>
      <w:r w:rsidRPr="00956C24">
        <w:rPr>
          <w:sz w:val="16"/>
        </w:rPr>
        <w:t xml:space="preserve"> stock market and </w:t>
      </w:r>
      <w:r w:rsidRPr="00956C24">
        <w:rPr>
          <w:rStyle w:val="StyleUnderline"/>
          <w:highlight w:val="cyan"/>
        </w:rPr>
        <w:t>economy</w:t>
      </w:r>
      <w:r w:rsidRPr="00956C24">
        <w:rPr>
          <w:sz w:val="16"/>
        </w:rPr>
        <w:t xml:space="preserve">, according to a number of recent reports. On Wednesday, CNBC, citing sources described as familiar with the thinking, reported that the 45th president is attempting to accelerate the completion of a trade deal with China, in an effort to secure a fresh catalyst for markets. The report comes after Bloomberg News said Trump has been increasingly aware that negotiating progress between Beijing and Washington has helped to extend a bullish stock-market run that is on the verge of a record for duration since the crisis-era low was put in on March 9, 2009. A White House spokeswoman declined to comment on the reports that Trump wanted to expedite a China trade pact specifically to further boost the stock market. In recent months, the Sino-American trade dispute has been among the chief reasons for uncertainty in the market, arguably contributing to declines and potentially impeding business decisions over the course of a yearlong tariff spat. </w:t>
      </w:r>
      <w:r w:rsidRPr="00775D8B">
        <w:rPr>
          <w:rStyle w:val="StyleUnderline"/>
        </w:rPr>
        <w:t xml:space="preserve">Perhaps, </w:t>
      </w:r>
      <w:r w:rsidRPr="00956C24">
        <w:rPr>
          <w:rStyle w:val="Emphasis"/>
          <w:highlight w:val="cyan"/>
        </w:rPr>
        <w:t>more than any other president</w:t>
      </w:r>
      <w:r w:rsidRPr="00775D8B">
        <w:rPr>
          <w:rStyle w:val="StyleUnderline"/>
        </w:rPr>
        <w:t xml:space="preserve">, </w:t>
      </w:r>
      <w:r w:rsidRPr="00956C24">
        <w:rPr>
          <w:rStyle w:val="StyleUnderline"/>
          <w:highlight w:val="cyan"/>
        </w:rPr>
        <w:t>Trump</w:t>
      </w:r>
      <w:r w:rsidRPr="00775D8B">
        <w:rPr>
          <w:rStyle w:val="StyleUnderline"/>
        </w:rPr>
        <w:t xml:space="preserve"> has </w:t>
      </w:r>
      <w:r w:rsidRPr="00956C24">
        <w:rPr>
          <w:rStyle w:val="StyleUnderline"/>
          <w:highlight w:val="cyan"/>
        </w:rPr>
        <w:t>hitched his political success to</w:t>
      </w:r>
      <w:r w:rsidRPr="00775D8B">
        <w:rPr>
          <w:rStyle w:val="StyleUnderline"/>
        </w:rPr>
        <w:t xml:space="preserve"> that of the </w:t>
      </w:r>
      <w:r w:rsidRPr="00956C24">
        <w:rPr>
          <w:rStyle w:val="StyleUnderline"/>
          <w:highlight w:val="cyan"/>
        </w:rPr>
        <w:t>performance of the equity market</w:t>
      </w:r>
      <w:r w:rsidRPr="00956C24">
        <w:rPr>
          <w:sz w:val="16"/>
          <w:highlight w:val="cyan"/>
        </w:rPr>
        <w:t>.</w:t>
      </w:r>
    </w:p>
    <w:p w:rsidR="0066240F" w:rsidRDefault="0066240F" w:rsidP="0066240F">
      <w:pPr>
        <w:pStyle w:val="Heading4"/>
      </w:pPr>
      <w:r>
        <w:t>Predictions now are accurate</w:t>
      </w:r>
    </w:p>
    <w:p w:rsidR="0066240F" w:rsidRPr="0082265B" w:rsidRDefault="0066240F" w:rsidP="0066240F">
      <w:r w:rsidRPr="0082265B">
        <w:rPr>
          <w:rStyle w:val="Style13ptBold"/>
        </w:rPr>
        <w:t>Gongloff 18</w:t>
      </w:r>
      <w:r w:rsidRPr="0082265B">
        <w:t xml:space="preserve"> (Mark Gongloff, editor with Bloomberg Opinion. He previously was a managing editor of Fortune.com, ran the Huffington Post's business and technology coverage, and was a columnist, reporter and editor for the Wall Street Journal, 11-14-2018, "Sorry, But It’s Time to Start Thinking About 2020," Bloomberg, https://www.bloomberg.com/opinion/articles/2018-11-14/2020-election-time-to-start-thinking-about-it-already)</w:t>
      </w:r>
    </w:p>
    <w:p w:rsidR="0066240F" w:rsidRPr="00956C24" w:rsidRDefault="0066240F" w:rsidP="0066240F">
      <w:pPr>
        <w:rPr>
          <w:sz w:val="16"/>
        </w:rPr>
      </w:pPr>
      <w:r w:rsidRPr="00956C24">
        <w:rPr>
          <w:sz w:val="16"/>
        </w:rPr>
        <w:t xml:space="preserve">On this day four years ago, roughly two years before the 2016 presidential election, Rand Paul narrowly (and briefly) led a crowded field for the Republican presidential nomination. Donald Trump didn’t even show up in early polls. Thus </w:t>
      </w:r>
      <w:r w:rsidRPr="0082265B">
        <w:rPr>
          <w:rStyle w:val="StyleUnderline"/>
          <w:highlight w:val="cyan"/>
        </w:rPr>
        <w:t xml:space="preserve">it might seem ridiculous to think </w:t>
      </w:r>
      <w:r w:rsidRPr="0082265B">
        <w:rPr>
          <w:rStyle w:val="StyleUnderline"/>
        </w:rPr>
        <w:t xml:space="preserve">now </w:t>
      </w:r>
      <w:r w:rsidRPr="0082265B">
        <w:rPr>
          <w:rStyle w:val="StyleUnderline"/>
          <w:highlight w:val="cyan"/>
        </w:rPr>
        <w:t>about</w:t>
      </w:r>
      <w:r w:rsidRPr="0082265B">
        <w:rPr>
          <w:rStyle w:val="StyleUnderline"/>
        </w:rPr>
        <w:t xml:space="preserve"> the crowded race to be the Democrat facing</w:t>
      </w:r>
      <w:r w:rsidRPr="00956C24">
        <w:rPr>
          <w:sz w:val="16"/>
        </w:rPr>
        <w:t xml:space="preserve"> President Donald </w:t>
      </w:r>
      <w:r w:rsidRPr="0082265B">
        <w:rPr>
          <w:rStyle w:val="StyleUnderline"/>
        </w:rPr>
        <w:t>Trump</w:t>
      </w:r>
      <w:r w:rsidRPr="00956C24">
        <w:rPr>
          <w:sz w:val="16"/>
        </w:rPr>
        <w:t xml:space="preserve"> (or his replacement) </w:t>
      </w:r>
      <w:r w:rsidRPr="0082265B">
        <w:rPr>
          <w:rStyle w:val="StyleUnderline"/>
        </w:rPr>
        <w:t xml:space="preserve">in </w:t>
      </w:r>
      <w:r w:rsidRPr="0082265B">
        <w:rPr>
          <w:rStyle w:val="StyleUnderline"/>
          <w:highlight w:val="cyan"/>
        </w:rPr>
        <w:t>2020</w:t>
      </w:r>
      <w:r w:rsidRPr="00956C24">
        <w:rPr>
          <w:sz w:val="16"/>
        </w:rPr>
        <w:t xml:space="preserve">. </w:t>
      </w:r>
      <w:r w:rsidRPr="0082265B">
        <w:rPr>
          <w:rStyle w:val="Emphasis"/>
          <w:sz w:val="56"/>
          <w:szCs w:val="44"/>
          <w:highlight w:val="cyan"/>
        </w:rPr>
        <w:t>But you’re wrong about that</w:t>
      </w:r>
      <w:r w:rsidRPr="00956C24">
        <w:rPr>
          <w:sz w:val="16"/>
        </w:rPr>
        <w:t xml:space="preserve">, observes Jonathan Bernstein. </w:t>
      </w:r>
      <w:r w:rsidRPr="0082265B">
        <w:rPr>
          <w:rStyle w:val="Emphasis"/>
          <w:highlight w:val="cyan"/>
        </w:rPr>
        <w:t xml:space="preserve">Now is </w:t>
      </w:r>
      <w:r w:rsidRPr="0082265B">
        <w:rPr>
          <w:rStyle w:val="Emphasis"/>
        </w:rPr>
        <w:t>the time</w:t>
      </w:r>
      <w:r w:rsidRPr="0082265B">
        <w:rPr>
          <w:rStyle w:val="StyleUnderline"/>
        </w:rPr>
        <w:t xml:space="preserve"> </w:t>
      </w:r>
      <w:r w:rsidRPr="0082265B">
        <w:rPr>
          <w:rStyle w:val="StyleUnderline"/>
          <w:highlight w:val="cyan"/>
        </w:rPr>
        <w:t>when</w:t>
      </w:r>
      <w:r w:rsidRPr="0082265B">
        <w:rPr>
          <w:rStyle w:val="StyleUnderline"/>
        </w:rPr>
        <w:t xml:space="preserve"> </w:t>
      </w:r>
      <w:hyperlink r:id="rId9" w:tgtFrame="_blank" w:history="1">
        <w:r w:rsidRPr="0082265B">
          <w:rPr>
            <w:rStyle w:val="StyleUnderline"/>
            <w:highlight w:val="cyan"/>
          </w:rPr>
          <w:t xml:space="preserve">candidates are </w:t>
        </w:r>
        <w:r w:rsidRPr="0082265B">
          <w:rPr>
            <w:rStyle w:val="Emphasis"/>
            <w:highlight w:val="cyan"/>
          </w:rPr>
          <w:t>scrambling to lock in support</w:t>
        </w:r>
      </w:hyperlink>
      <w:r w:rsidRPr="00956C24">
        <w:rPr>
          <w:sz w:val="16"/>
          <w:highlight w:val="cyan"/>
        </w:rPr>
        <w:t xml:space="preserve"> </w:t>
      </w:r>
      <w:r w:rsidRPr="0082265B">
        <w:rPr>
          <w:rStyle w:val="StyleUnderline"/>
          <w:highlight w:val="cyan"/>
        </w:rPr>
        <w:t>an</w:t>
      </w:r>
      <w:r w:rsidRPr="0082265B">
        <w:rPr>
          <w:rStyle w:val="StyleUnderline"/>
        </w:rPr>
        <w:t>d</w:t>
      </w:r>
      <w:r w:rsidRPr="00956C24">
        <w:rPr>
          <w:sz w:val="16"/>
        </w:rPr>
        <w:t xml:space="preserve">, </w:t>
      </w:r>
      <w:r w:rsidRPr="0082265B">
        <w:rPr>
          <w:rStyle w:val="StyleUnderline"/>
        </w:rPr>
        <w:t>more importantly</w:t>
      </w:r>
      <w:r w:rsidRPr="00956C24">
        <w:rPr>
          <w:sz w:val="16"/>
        </w:rPr>
        <w:t xml:space="preserve">, </w:t>
      </w:r>
      <w:r w:rsidRPr="0082265B">
        <w:rPr>
          <w:rStyle w:val="Emphasis"/>
          <w:highlight w:val="cyan"/>
        </w:rPr>
        <w:t>cash</w:t>
      </w:r>
      <w:r w:rsidRPr="0082265B">
        <w:rPr>
          <w:rStyle w:val="StyleUnderline"/>
          <w:highlight w:val="cyan"/>
        </w:rPr>
        <w:t xml:space="preserve"> for the grueling slog ahead</w:t>
      </w:r>
      <w:r w:rsidRPr="0082265B">
        <w:rPr>
          <w:rStyle w:val="StyleUnderline"/>
        </w:rPr>
        <w:t xml:space="preserve">. </w:t>
      </w:r>
      <w:r w:rsidRPr="0082265B">
        <w:rPr>
          <w:rStyle w:val="StyleUnderline"/>
          <w:highlight w:val="cyan"/>
        </w:rPr>
        <w:t>And</w:t>
      </w:r>
      <w:r w:rsidRPr="00956C24">
        <w:rPr>
          <w:sz w:val="16"/>
        </w:rPr>
        <w:t xml:space="preserve"> </w:t>
      </w:r>
      <w:r w:rsidRPr="0082265B">
        <w:rPr>
          <w:rStyle w:val="StyleUnderline"/>
        </w:rPr>
        <w:t xml:space="preserve">it’s the time </w:t>
      </w:r>
      <w:r w:rsidRPr="0082265B">
        <w:rPr>
          <w:rStyle w:val="StyleUnderline"/>
          <w:highlight w:val="cyan"/>
        </w:rPr>
        <w:t>when</w:t>
      </w:r>
      <w:r w:rsidRPr="0082265B">
        <w:rPr>
          <w:rStyle w:val="StyleUnderline"/>
        </w:rPr>
        <w:t xml:space="preserve"> </w:t>
      </w:r>
      <w:r w:rsidRPr="0082265B">
        <w:rPr>
          <w:rStyle w:val="StyleUnderline"/>
          <w:highlight w:val="cyan"/>
        </w:rPr>
        <w:t>party influencers</w:t>
      </w:r>
      <w:r w:rsidRPr="0082265B">
        <w:rPr>
          <w:rStyle w:val="StyleUnderline"/>
        </w:rPr>
        <w:t xml:space="preserve"> start </w:t>
      </w:r>
      <w:r w:rsidRPr="0082265B">
        <w:rPr>
          <w:rStyle w:val="StyleUnderline"/>
          <w:highlight w:val="cyan"/>
        </w:rPr>
        <w:t>separat</w:t>
      </w:r>
      <w:r w:rsidRPr="0082265B">
        <w:rPr>
          <w:rStyle w:val="StyleUnderline"/>
        </w:rPr>
        <w:t xml:space="preserve">ing the </w:t>
      </w:r>
      <w:r w:rsidRPr="0082265B">
        <w:rPr>
          <w:rStyle w:val="StyleUnderline"/>
          <w:highlight w:val="cyan"/>
        </w:rPr>
        <w:t>lightweights from the serious candidates</w:t>
      </w:r>
      <w:r w:rsidRPr="00956C24">
        <w:rPr>
          <w:sz w:val="16"/>
        </w:rPr>
        <w:t xml:space="preserve">. In that latter group, Jonathan thinks, using history as a guide, are </w:t>
      </w:r>
      <w:hyperlink r:id="rId10" w:tgtFrame="_blank" w:history="1">
        <w:r w:rsidRPr="00956C24">
          <w:rPr>
            <w:rStyle w:val="Hyperlink"/>
            <w:sz w:val="16"/>
          </w:rPr>
          <w:t>the many senators and governors running</w:t>
        </w:r>
      </w:hyperlink>
      <w:r w:rsidRPr="00956C24">
        <w:rPr>
          <w:sz w:val="16"/>
        </w:rPr>
        <w:t xml:space="preserve">. Then again, history was no real guide in 2016. </w:t>
      </w:r>
    </w:p>
    <w:p w:rsidR="0066240F" w:rsidRDefault="0066240F" w:rsidP="0066240F"/>
    <w:p w:rsidR="0066240F" w:rsidRDefault="0066240F" w:rsidP="0066240F">
      <w:pPr>
        <w:pStyle w:val="Heading3"/>
      </w:pPr>
      <w:r>
        <w:t>IL – AT primary</w:t>
      </w:r>
    </w:p>
    <w:p w:rsidR="0066240F" w:rsidRDefault="0066240F" w:rsidP="0066240F">
      <w:pPr>
        <w:pStyle w:val="Heading4"/>
      </w:pPr>
      <w:r>
        <w:t>No serious chance of a primary challenge and if anyone did, they’d lose</w:t>
      </w:r>
    </w:p>
    <w:p w:rsidR="0066240F" w:rsidRPr="00A147E8" w:rsidRDefault="0066240F" w:rsidP="0066240F">
      <w:r w:rsidRPr="00A147E8">
        <w:rPr>
          <w:rStyle w:val="Style13ptBold"/>
        </w:rPr>
        <w:t>Voorhees 18</w:t>
      </w:r>
      <w:r>
        <w:t xml:space="preserve"> (Josh Voorhees is a Slate senior writer. “It’s Impossible to Imagine Anyone Beating Trump in a GOP Primary.” DEC 17, 2018, </w:t>
      </w:r>
      <w:hyperlink r:id="rId11" w:history="1">
        <w:r w:rsidRPr="000E4E22">
          <w:rPr>
            <w:rStyle w:val="Hyperlink"/>
          </w:rPr>
          <w:t>https://slate.com/news-and-politics/2018/12/kasich-romney-corker-haley-gop-primary.html</w:t>
        </w:r>
      </w:hyperlink>
      <w:r>
        <w:t>)</w:t>
      </w:r>
    </w:p>
    <w:p w:rsidR="0066240F" w:rsidRPr="00B30016" w:rsidRDefault="0066240F" w:rsidP="0066240F">
      <w:pPr>
        <w:rPr>
          <w:rStyle w:val="StyleUnderline"/>
        </w:rPr>
      </w:pPr>
      <w:r w:rsidRPr="00DE39F3">
        <w:rPr>
          <w:sz w:val="16"/>
        </w:rPr>
        <w:t xml:space="preserve">The moral and conservative cases for challenging Trump are straightforward: The former centers around his kleptocratic, authoritarian, and racist tendencies; the latter around his conservative apostasy on everything from free trade to foreign policy. This explains the clear appetite among some on the right for a competitive 2020 nominating contest. The unavoidable problem, however, is that </w:t>
      </w:r>
      <w:r w:rsidRPr="00DE39F3">
        <w:rPr>
          <w:rStyle w:val="StyleUnderline"/>
          <w:highlight w:val="cyan"/>
        </w:rPr>
        <w:t xml:space="preserve">a hypothetical challenger’s path to victory is </w:t>
      </w:r>
      <w:r w:rsidRPr="00DE39F3">
        <w:rPr>
          <w:rStyle w:val="Emphasis"/>
          <w:highlight w:val="cyan"/>
        </w:rPr>
        <w:t>nearly impossible to imagine</w:t>
      </w:r>
      <w:r w:rsidRPr="00DE39F3">
        <w:rPr>
          <w:sz w:val="16"/>
        </w:rPr>
        <w:t xml:space="preserve">—despite Trump’s serious legal peril, with Robert Mueller investigating nearly everything he’s ever touched as a businessman, philanthropist, politician, and president. For one thing, </w:t>
      </w:r>
      <w:r w:rsidRPr="00DE39F3">
        <w:rPr>
          <w:rStyle w:val="StyleUnderline"/>
          <w:highlight w:val="cyan"/>
        </w:rPr>
        <w:t>Trump has a massive head start</w:t>
      </w:r>
      <w:r w:rsidRPr="000D676D">
        <w:rPr>
          <w:rStyle w:val="StyleUnderline"/>
        </w:rPr>
        <w:t xml:space="preserve"> on any and all comers from within his party</w:t>
      </w:r>
      <w:r w:rsidRPr="00DE39F3">
        <w:rPr>
          <w:sz w:val="16"/>
        </w:rPr>
        <w:t xml:space="preserve">, even by presidential standards. </w:t>
      </w:r>
      <w:r w:rsidRPr="000D676D">
        <w:rPr>
          <w:rStyle w:val="StyleUnderline"/>
        </w:rPr>
        <w:t xml:space="preserve">He officially began his quest for a second term the very same day his first began. </w:t>
      </w:r>
      <w:r w:rsidRPr="00DE39F3">
        <w:rPr>
          <w:rStyle w:val="StyleUnderline"/>
          <w:highlight w:val="cyan"/>
        </w:rPr>
        <w:t>He hired a campaign director roughly a year later</w:t>
      </w:r>
      <w:r w:rsidRPr="000D676D">
        <w:rPr>
          <w:rStyle w:val="StyleUnderline"/>
        </w:rPr>
        <w:t xml:space="preserve">. He’s </w:t>
      </w:r>
      <w:r w:rsidRPr="00DE39F3">
        <w:rPr>
          <w:rStyle w:val="StyleUnderline"/>
          <w:highlight w:val="cyan"/>
        </w:rPr>
        <w:t>raised</w:t>
      </w:r>
      <w:r w:rsidRPr="000D676D">
        <w:rPr>
          <w:rStyle w:val="StyleUnderline"/>
        </w:rPr>
        <w:t xml:space="preserve"> more than </w:t>
      </w:r>
      <w:r w:rsidRPr="00DE39F3">
        <w:rPr>
          <w:rStyle w:val="StyleUnderline"/>
          <w:highlight w:val="cyan"/>
        </w:rPr>
        <w:t>$100 million</w:t>
      </w:r>
      <w:r w:rsidRPr="00DE39F3">
        <w:rPr>
          <w:sz w:val="16"/>
        </w:rPr>
        <w:t xml:space="preserve"> and counting for his re-election campaign, about 50 times what President Obama had in the bank at a comparable point in 2010. And </w:t>
      </w:r>
      <w:r w:rsidRPr="00DE39F3">
        <w:rPr>
          <w:rStyle w:val="StyleUnderline"/>
          <w:highlight w:val="cyan"/>
        </w:rPr>
        <w:t>the R</w:t>
      </w:r>
      <w:r w:rsidRPr="00DE39F3">
        <w:rPr>
          <w:sz w:val="16"/>
        </w:rPr>
        <w:t xml:space="preserve">epublican </w:t>
      </w:r>
      <w:r w:rsidRPr="00DE39F3">
        <w:rPr>
          <w:rStyle w:val="StyleUnderline"/>
          <w:highlight w:val="cyan"/>
        </w:rPr>
        <w:t>N</w:t>
      </w:r>
      <w:r w:rsidRPr="00DE39F3">
        <w:rPr>
          <w:sz w:val="16"/>
        </w:rPr>
        <w:t xml:space="preserve">ational </w:t>
      </w:r>
      <w:r w:rsidRPr="00DE39F3">
        <w:rPr>
          <w:rStyle w:val="StyleUnderline"/>
          <w:highlight w:val="cyan"/>
        </w:rPr>
        <w:t>C</w:t>
      </w:r>
      <w:r w:rsidRPr="00DE39F3">
        <w:rPr>
          <w:sz w:val="16"/>
        </w:rPr>
        <w:t xml:space="preserve">ommittee </w:t>
      </w:r>
      <w:r w:rsidRPr="000D676D">
        <w:rPr>
          <w:rStyle w:val="StyleUnderline"/>
        </w:rPr>
        <w:t xml:space="preserve">has already taken steps to </w:t>
      </w:r>
      <w:r w:rsidRPr="00DE39F3">
        <w:rPr>
          <w:rStyle w:val="StyleUnderline"/>
          <w:highlight w:val="cyan"/>
        </w:rPr>
        <w:t>clear his path to the nominatio</w:t>
      </w:r>
      <w:r w:rsidRPr="000D676D">
        <w:rPr>
          <w:rStyle w:val="StyleUnderline"/>
        </w:rPr>
        <w:t xml:space="preserve">n, </w:t>
      </w:r>
      <w:r w:rsidRPr="00DE39F3">
        <w:rPr>
          <w:rStyle w:val="StyleUnderline"/>
          <w:highlight w:val="cyan"/>
        </w:rPr>
        <w:t>including</w:t>
      </w:r>
      <w:r w:rsidRPr="000D676D">
        <w:rPr>
          <w:rStyle w:val="StyleUnderline"/>
        </w:rPr>
        <w:t xml:space="preserve"> a decision to </w:t>
      </w:r>
      <w:r w:rsidRPr="00DE39F3">
        <w:rPr>
          <w:rStyle w:val="StyleUnderline"/>
          <w:highlight w:val="cyan"/>
        </w:rPr>
        <w:t>eliminate</w:t>
      </w:r>
      <w:r w:rsidRPr="000D676D">
        <w:rPr>
          <w:rStyle w:val="StyleUnderline"/>
        </w:rPr>
        <w:t xml:space="preserve"> its </w:t>
      </w:r>
      <w:r w:rsidRPr="00DE39F3">
        <w:rPr>
          <w:rStyle w:val="StyleUnderline"/>
          <w:highlight w:val="cyan"/>
        </w:rPr>
        <w:t>debate committee</w:t>
      </w:r>
      <w:r w:rsidRPr="000D676D">
        <w:rPr>
          <w:rStyle w:val="StyleUnderline"/>
        </w:rPr>
        <w:t xml:space="preserve">, </w:t>
      </w:r>
      <w:r w:rsidRPr="00DE39F3">
        <w:rPr>
          <w:rStyle w:val="StyleUnderline"/>
          <w:highlight w:val="cyan"/>
        </w:rPr>
        <w:t>which suggests the party won’t sanction any primary debates</w:t>
      </w:r>
      <w:r w:rsidRPr="000D676D">
        <w:rPr>
          <w:rStyle w:val="StyleUnderline"/>
        </w:rPr>
        <w:t xml:space="preserve"> next year.</w:t>
      </w:r>
      <w:r>
        <w:rPr>
          <w:rStyle w:val="StyleUnderline"/>
        </w:rPr>
        <w:t xml:space="preserve"> </w:t>
      </w:r>
      <w:r w:rsidRPr="000D676D">
        <w:rPr>
          <w:rStyle w:val="StyleUnderline"/>
        </w:rPr>
        <w:t>Then there’s the issue of who,</w:t>
      </w:r>
      <w:r w:rsidRPr="00DE39F3">
        <w:rPr>
          <w:sz w:val="16"/>
        </w:rPr>
        <w:t xml:space="preserve"> exactly, </w:t>
      </w:r>
      <w:r w:rsidRPr="000D676D">
        <w:rPr>
          <w:rStyle w:val="StyleUnderline"/>
        </w:rPr>
        <w:t>could defeat Trump in a GOP primary</w:t>
      </w:r>
      <w:r w:rsidRPr="00DE39F3">
        <w:rPr>
          <w:sz w:val="16"/>
        </w:rPr>
        <w:t xml:space="preserve">. Consider potential hopefuls like Corker and Sen. Jeff Flake, both of whom spent much of the past two years exchanging harsh words with Trump while doing little if anything to stop his actions: Both opted against running for re-election to the Senate in 2018 because they feared their rhetorical opposition to Trump would sink them in a GOP primary. If Flake didn’t think he could defeat a Trump-endorsed Martha McSally in the Arizona primary and Corker didn’t think he could hold off Trump-backed Marsha Blackburn in Tennessee, it’s baffling why anyone would believe they could take down the real thing in a presidential primary in their own back yards—let alone in the 49 other states where these soon-to-be ex-senators are far less familiar and connected. What about Mitt Romney? After happily accepting Trump’s endorsement in 2012, he then emerged as the mouthpiece for the Never Trump movement in 2016, calling Trump a “phony” and a “fraud” and urging Republicans to noLminate anyone else, by any means necessary. After Trump won the general election, though, Romney publicly auditioned to be Trump’s secretary of state, then resumed criticizing him after he didn’t get the gig, and later came full circle by accepting Trump’s endorsement for the U.S. Senate. That’s no foundation for a credible primary challenge. John Kasich can lay claim to being the most clear-cut Never Trumper still standing, but that has come at a cost. One survey from this spring suggested that Trump would defeat the outgoing Ohio governor in a hypothetical head-to-head matchup in the Buckeye State by more than a 2-to-1 margin. If Kasich can’t win at home, he’s not going to fair better on the road. A Nikki Haley campaign would be the most intriguing challenge, if for no other reason than we haven’t seen her confront Trump directly in the way other could-be candidates already have. But unlike the other names that have been bandied about, Haley would be a stronger candidate in 2024 than in 2020, and she seems unlikely to challenge the president. Just witness how carefully the U.N. ambassador has parted on good terms with Trump. Then there’s the question of what a primary challenge would even look like. </w:t>
      </w:r>
      <w:r w:rsidRPr="00DE39F3">
        <w:rPr>
          <w:rStyle w:val="StyleUnderline"/>
        </w:rPr>
        <w:t>Attacking</w:t>
      </w:r>
      <w:r w:rsidRPr="00B30016">
        <w:rPr>
          <w:rStyle w:val="StyleUnderline"/>
        </w:rPr>
        <w:t xml:space="preserve"> Trump from his right is more or less impossible but only marginally more so than posturing as some sort of anti-establishment moderate who plays by the rules—that’s a political brand with no modern precedent and no obvious base in today’s GOP.</w:t>
      </w:r>
      <w:r>
        <w:rPr>
          <w:rStyle w:val="StyleUnderline"/>
        </w:rPr>
        <w:t xml:space="preserve"> </w:t>
      </w:r>
      <w:r w:rsidRPr="00DE39F3">
        <w:rPr>
          <w:rStyle w:val="StyleUnderline"/>
          <w:highlight w:val="cyan"/>
        </w:rPr>
        <w:t>The most obvious strategy would be to hit Trump for being corrupt</w:t>
      </w:r>
      <w:r w:rsidRPr="00DE39F3">
        <w:rPr>
          <w:sz w:val="16"/>
        </w:rPr>
        <w:t xml:space="preserve">, but there’d be no wiggle room there. A candidate couldn’t simply argue that the allegations of corruption are credible enough that the party should nominate someone else for the good of the country. The Brett Kavanaugh fight made clear the power of the conservative persecution complex, which demands that all conservatives are innocent in the court of public opinion until proven guilty in a court of law. Trump has already harnessed that defensiveness to cry “witch hunt” and to convince a clear majority of GOP voters (71 percent, according to one recent poll) that Mueller’s probe is politically motivated. Instead, any Trump challenger would have to go all in, arguing that he or she believes everything the Mueller investigation concludes. But </w:t>
      </w:r>
      <w:r w:rsidRPr="00DE39F3">
        <w:rPr>
          <w:rStyle w:val="StyleUnderline"/>
          <w:highlight w:val="cyan"/>
        </w:rPr>
        <w:t>conservative voters</w:t>
      </w:r>
      <w:r w:rsidRPr="00B30016">
        <w:rPr>
          <w:rStyle w:val="StyleUnderline"/>
        </w:rPr>
        <w:t xml:space="preserve"> have been </w:t>
      </w:r>
      <w:r w:rsidRPr="00DE39F3">
        <w:rPr>
          <w:rStyle w:val="StyleUnderline"/>
          <w:highlight w:val="cyan"/>
        </w:rPr>
        <w:t>primed</w:t>
      </w:r>
      <w:r w:rsidRPr="00B30016">
        <w:rPr>
          <w:rStyle w:val="StyleUnderline"/>
        </w:rPr>
        <w:t xml:space="preserve"> by the Republican Party and </w:t>
      </w:r>
      <w:r w:rsidRPr="00DE39F3">
        <w:rPr>
          <w:rStyle w:val="StyleUnderline"/>
          <w:highlight w:val="cyan"/>
        </w:rPr>
        <w:t>their media allies to believe</w:t>
      </w:r>
      <w:r w:rsidRPr="00B30016">
        <w:rPr>
          <w:rStyle w:val="StyleUnderline"/>
        </w:rPr>
        <w:t xml:space="preserve"> that </w:t>
      </w:r>
      <w:r w:rsidRPr="00DE39F3">
        <w:rPr>
          <w:rStyle w:val="StyleUnderline"/>
          <w:highlight w:val="cyan"/>
        </w:rPr>
        <w:t>any evidence</w:t>
      </w:r>
      <w:r w:rsidRPr="00B30016">
        <w:rPr>
          <w:rStyle w:val="StyleUnderline"/>
        </w:rPr>
        <w:t xml:space="preserve"> of Trump wrongdoing </w:t>
      </w:r>
      <w:r w:rsidRPr="00DE39F3">
        <w:rPr>
          <w:rStyle w:val="StyleUnderline"/>
          <w:highlight w:val="cyan"/>
        </w:rPr>
        <w:t>is</w:t>
      </w:r>
      <w:r w:rsidRPr="00B30016">
        <w:rPr>
          <w:rStyle w:val="StyleUnderline"/>
        </w:rPr>
        <w:t xml:space="preserve"> “</w:t>
      </w:r>
      <w:r w:rsidRPr="00DE39F3">
        <w:rPr>
          <w:rStyle w:val="StyleUnderline"/>
          <w:highlight w:val="cyan"/>
        </w:rPr>
        <w:t>fake news</w:t>
      </w:r>
      <w:r w:rsidRPr="00B30016">
        <w:rPr>
          <w:rStyle w:val="StyleUnderline"/>
        </w:rPr>
        <w:t>”</w:t>
      </w:r>
      <w:r w:rsidRPr="00DE39F3">
        <w:rPr>
          <w:sz w:val="16"/>
        </w:rPr>
        <w:t xml:space="preserve">—or that even if it isn’t, that wrongdoing doesn’t matter or isn’t really illegal. Convincing the GOP electorate otherwise, then, would mean insisting that not only is the president corrupt, the rest of the Republican Party has been complicit. </w:t>
      </w:r>
      <w:r w:rsidRPr="00DE39F3">
        <w:rPr>
          <w:rStyle w:val="StyleUnderline"/>
          <w:highlight w:val="cyan"/>
        </w:rPr>
        <w:t>That’s hardly the way to win a GOP primary</w:t>
      </w:r>
      <w:r w:rsidRPr="00B30016">
        <w:rPr>
          <w:rStyle w:val="StyleUnderline"/>
        </w:rPr>
        <w:t>.</w:t>
      </w:r>
    </w:p>
    <w:p w:rsidR="007F402C" w:rsidRDefault="007F402C" w:rsidP="007F402C">
      <w:pPr>
        <w:pStyle w:val="Heading3"/>
      </w:pPr>
      <w:r>
        <w:t>IL – AT dems too far left</w:t>
      </w:r>
    </w:p>
    <w:p w:rsidR="007F402C" w:rsidRDefault="007F402C" w:rsidP="007F402C">
      <w:pPr>
        <w:pStyle w:val="Heading4"/>
      </w:pPr>
      <w:r>
        <w:t>Moving to the left doesn’t cost dems election-chances</w:t>
      </w:r>
    </w:p>
    <w:p w:rsidR="007F402C" w:rsidRPr="003B36B6" w:rsidRDefault="007F402C" w:rsidP="007F402C">
      <w:r w:rsidRPr="003C5683">
        <w:rPr>
          <w:rStyle w:val="Style13ptBold"/>
        </w:rPr>
        <w:t>Linker 2-12</w:t>
      </w:r>
      <w:r>
        <w:t xml:space="preserve">-2019 – consulting editor at the University of Pennsylvania Press (Damon, “How Trump wins in 2020,” </w:t>
      </w:r>
      <w:r w:rsidRPr="003C5683">
        <w:rPr>
          <w:i/>
        </w:rPr>
        <w:t>The Week</w:t>
      </w:r>
      <w:r>
        <w:t xml:space="preserve">, </w:t>
      </w:r>
      <w:hyperlink r:id="rId12" w:history="1">
        <w:r w:rsidRPr="000E4E22">
          <w:rPr>
            <w:rStyle w:val="Hyperlink"/>
          </w:rPr>
          <w:t>https://theweek.com/articles/823170/how-trump-wins-2020</w:t>
        </w:r>
      </w:hyperlink>
      <w:r>
        <w:t>)</w:t>
      </w:r>
    </w:p>
    <w:p w:rsidR="007F402C" w:rsidRPr="00DE39F3" w:rsidRDefault="007F402C" w:rsidP="007F402C">
      <w:pPr>
        <w:rPr>
          <w:sz w:val="16"/>
        </w:rPr>
      </w:pPr>
      <w:r w:rsidRPr="003C5683">
        <w:rPr>
          <w:rStyle w:val="StyleUnderline"/>
        </w:rPr>
        <w:t>It's also not as simple as saying that the Democrats are "moving too far to the left</w:t>
      </w:r>
      <w:r w:rsidRPr="00DE39F3">
        <w:rPr>
          <w:sz w:val="16"/>
        </w:rPr>
        <w:t xml:space="preserve">." </w:t>
      </w:r>
      <w:r w:rsidRPr="003C5683">
        <w:rPr>
          <w:rStyle w:val="StyleUnderline"/>
        </w:rPr>
        <w:t xml:space="preserve">There is ample polling evidence to suggest </w:t>
      </w:r>
      <w:r w:rsidRPr="00DE39F3">
        <w:rPr>
          <w:rStyle w:val="StyleUnderline"/>
          <w:highlight w:val="cyan"/>
        </w:rPr>
        <w:t>there is room for the party to shift in a more progressive direction</w:t>
      </w:r>
      <w:r w:rsidRPr="00DE39F3">
        <w:rPr>
          <w:sz w:val="16"/>
        </w:rPr>
        <w:t xml:space="preserve"> on some issues, </w:t>
      </w:r>
      <w:r w:rsidRPr="003C5683">
        <w:rPr>
          <w:rStyle w:val="StyleUnderline"/>
        </w:rPr>
        <w:t>especially</w:t>
      </w:r>
      <w:r w:rsidRPr="00DE39F3">
        <w:rPr>
          <w:sz w:val="16"/>
        </w:rPr>
        <w:t xml:space="preserve"> those touching on the economic struggles of ordinary Americans. </w:t>
      </w:r>
      <w:r w:rsidRPr="003C5683">
        <w:rPr>
          <w:rStyle w:val="StyleUnderline"/>
        </w:rPr>
        <w:t>Higher taxes for the richest Americans. Single-payer health care. Aggressive environmental policies to combat climate change. Free college tuition. Child care for all.</w:t>
      </w:r>
      <w:r w:rsidRPr="00DE39F3">
        <w:rPr>
          <w:sz w:val="16"/>
        </w:rPr>
        <w:t xml:space="preserve"> The list of possible initiatives is long, and combining higher taxes with any one or two of them could make a powerful and popular agenda for a Democrat hoping to unseat the president, in part by stealing his populist thunder and exposing the plutocratic agenda that he and his party stand for. But that's not the message Democrats have been sending. The Green New Deal that several of the leading presidential candidates have co-sponsored is a far-left wish list — the progressive equivalent of Ted Cruz's 2016 proposal to institute a flat tax and abolish four Cabinet-level departments of the executive branch — combined with the risible suggestion that the trillions of dollars of resulting spending can be paid for simply by running gargantuan deficits on top of the massive debt the Obama and Trump administrations have already piled up. And if that weren't enough, the FAQ page about the Green New Deal that Rep. Alexandria Ocasio-Cortez's office briefly released and then withdrew added on what sounded like material from a Monty Python skit devised to ridicule environmentalists. End air travel! Kill all the cows to save us from the scourge of bovine flatulence! But even that isn't sufficient to give Trump a solid path to victory in 2020. It's still very early. There's plenty of time for candidates to distance themselves from the most utopian and absurd elements of the Green New Deal — and to use some of its details as a foil for their own comparatively modest plans. (Thanks to Ocasio-Cortez, Medicare-for-all already looks considerably more sober and responsible than it did a week ago.) </w:t>
      </w:r>
      <w:r w:rsidRPr="003C5683">
        <w:rPr>
          <w:rStyle w:val="StyleUnderline"/>
        </w:rPr>
        <w:t xml:space="preserve">Yes, </w:t>
      </w:r>
      <w:r w:rsidRPr="00DE39F3">
        <w:rPr>
          <w:rStyle w:val="StyleUnderline"/>
          <w:highlight w:val="cyan"/>
        </w:rPr>
        <w:t>Trump will denounce anythin</w:t>
      </w:r>
      <w:r w:rsidRPr="003C5683">
        <w:rPr>
          <w:rStyle w:val="StyleUnderline"/>
        </w:rPr>
        <w:t>g the Democrats propose as "</w:t>
      </w:r>
      <w:r w:rsidRPr="00DE39F3">
        <w:rPr>
          <w:rStyle w:val="StyleUnderline"/>
          <w:highlight w:val="cyan"/>
        </w:rPr>
        <w:t>socialism</w:t>
      </w:r>
      <w:r w:rsidRPr="003C5683">
        <w:rPr>
          <w:rStyle w:val="StyleUnderline"/>
        </w:rPr>
        <w:t xml:space="preserve">." </w:t>
      </w:r>
      <w:r w:rsidRPr="00DE39F3">
        <w:rPr>
          <w:rStyle w:val="StyleUnderline"/>
          <w:highlight w:val="cyan"/>
        </w:rPr>
        <w:t>But if the Democratic message resonates</w:t>
      </w:r>
      <w:r w:rsidRPr="003C5683">
        <w:rPr>
          <w:rStyle w:val="StyleUnderline"/>
        </w:rPr>
        <w:t xml:space="preserve"> with the widespread conviction, </w:t>
      </w:r>
      <w:r w:rsidRPr="00DE39F3">
        <w:rPr>
          <w:rStyle w:val="StyleUnderline"/>
          <w:highlight w:val="cyan"/>
        </w:rPr>
        <w:t>shared by many Trump voter</w:t>
      </w:r>
      <w:r w:rsidRPr="003C5683">
        <w:rPr>
          <w:rStyle w:val="StyleUnderline"/>
        </w:rPr>
        <w:t xml:space="preserve">s, </w:t>
      </w:r>
      <w:r w:rsidRPr="00DE39F3">
        <w:rPr>
          <w:rStyle w:val="StyleUnderline"/>
          <w:highlight w:val="cyan"/>
        </w:rPr>
        <w:t>that the economy is rigged by and for the wealthy</w:t>
      </w:r>
      <w:r w:rsidRPr="003C5683">
        <w:rPr>
          <w:rStyle w:val="StyleUnderline"/>
        </w:rPr>
        <w:t xml:space="preserve">, </w:t>
      </w:r>
      <w:r w:rsidRPr="00DE39F3">
        <w:rPr>
          <w:rStyle w:val="StyleUnderline"/>
          <w:highlight w:val="cyan"/>
        </w:rPr>
        <w:t>the charge will feel hollow</w:t>
      </w:r>
      <w:r w:rsidRPr="003C5683">
        <w:rPr>
          <w:rStyle w:val="StyleUnderline"/>
        </w:rPr>
        <w:t xml:space="preserve">, desperate, </w:t>
      </w:r>
      <w:r w:rsidRPr="00DE39F3">
        <w:rPr>
          <w:rStyle w:val="StyleUnderline"/>
          <w:highlight w:val="cyan"/>
        </w:rPr>
        <w:t>and self-serving</w:t>
      </w:r>
      <w:r w:rsidRPr="00DE39F3">
        <w:rPr>
          <w:sz w:val="16"/>
        </w:rPr>
        <w:t>.</w:t>
      </w:r>
    </w:p>
    <w:p w:rsidR="007F402C" w:rsidRDefault="007F402C" w:rsidP="007F402C">
      <w:pPr>
        <w:pStyle w:val="Heading3"/>
      </w:pPr>
      <w:r>
        <w:t>IL – AT investigations</w:t>
      </w:r>
    </w:p>
    <w:p w:rsidR="007F402C" w:rsidRDefault="007F402C" w:rsidP="007F402C">
      <w:pPr>
        <w:pStyle w:val="Heading4"/>
      </w:pPr>
      <w:r>
        <w:t>Strong economy saves him from investigations</w:t>
      </w:r>
    </w:p>
    <w:p w:rsidR="007F402C" w:rsidRPr="00814428" w:rsidRDefault="007F402C" w:rsidP="007F402C">
      <w:r w:rsidRPr="001D0C0F">
        <w:rPr>
          <w:rStyle w:val="Style13ptBold"/>
        </w:rPr>
        <w:t>Riley 3-5</w:t>
      </w:r>
      <w:r>
        <w:t>-2019 – member of The Wall Street Journal Editorial Board. (Jason, “Democrats Hope Scandal Trumps Economic Growth in 2020,” Wall Street Journal, Proquest)</w:t>
      </w:r>
    </w:p>
    <w:p w:rsidR="007F402C" w:rsidRPr="009C642E" w:rsidRDefault="007F402C" w:rsidP="007F402C">
      <w:pPr>
        <w:rPr>
          <w:sz w:val="16"/>
        </w:rPr>
      </w:pPr>
      <w:r w:rsidRPr="006F7932">
        <w:rPr>
          <w:rStyle w:val="StyleUnderline"/>
        </w:rPr>
        <w:t>Democrats have settled on</w:t>
      </w:r>
      <w:r w:rsidRPr="009C642E">
        <w:rPr>
          <w:sz w:val="16"/>
        </w:rPr>
        <w:t xml:space="preserve"> a strategy for making Donald Trump a one-term president, and it amounts to rehashing last week’s Michael Cohen fiasco over and over between now and November 2020. The Democratic Party now controls nearly two dozen House committees, with the power to convene </w:t>
      </w:r>
      <w:r w:rsidRPr="006F7932">
        <w:rPr>
          <w:rStyle w:val="StyleUnderline"/>
        </w:rPr>
        <w:t>hearings</w:t>
      </w:r>
      <w:r w:rsidRPr="009C642E">
        <w:rPr>
          <w:sz w:val="16"/>
        </w:rPr>
        <w:t xml:space="preserve">, question administration officials </w:t>
      </w:r>
      <w:r w:rsidRPr="006F7932">
        <w:rPr>
          <w:rStyle w:val="StyleUnderline"/>
        </w:rPr>
        <w:t>and</w:t>
      </w:r>
      <w:r w:rsidRPr="009C642E">
        <w:rPr>
          <w:sz w:val="16"/>
        </w:rPr>
        <w:t xml:space="preserve"> </w:t>
      </w:r>
      <w:r w:rsidRPr="006F7932">
        <w:rPr>
          <w:rStyle w:val="StyleUnderline"/>
        </w:rPr>
        <w:t>subpoena</w:t>
      </w:r>
      <w:r w:rsidRPr="009C642E">
        <w:rPr>
          <w:sz w:val="16"/>
        </w:rPr>
        <w:t xml:space="preserve"> documents. </w:t>
      </w:r>
      <w:r w:rsidRPr="006F7932">
        <w:rPr>
          <w:rStyle w:val="StyleUnderline"/>
        </w:rPr>
        <w:t>For the next 20 months, we’ll be treated to hearing after hearing that reveals facts we already know</w:t>
      </w:r>
      <w:r w:rsidRPr="009C642E">
        <w:rPr>
          <w:sz w:val="16"/>
        </w:rPr>
        <w:t xml:space="preserve">. The goal is to keep the political press writing about scandal and little else. The goal is to turn obscure figures like Annie Donaldson and Allen Weisselberg and David Pecker and Paul Manafort into household names. The goal is not to unearth new information but to create a spectacle for television cameras and lay the groundwork for impeachment proceedings. Jerry Nadler, the House Judiciary Committee chairman, acknowledged as much to ABC News on Sunday, when he said that “impeachment is a long way down the road. We don’t have the facts yet.” Nevertheless, he added: “It’s very clear that the president obstructed justice.” Like Lewis Carroll’s Red Queen, Mr. Nadler reaches his conclusions before he gathers his facts. Mr. Nadler and his colleagues are just getting started. They are targeting not only the president and his administration but also the Trump business, foundation and family. Adam Schiff, chairman of the House Intelligence Committee, remains convinced that Vladimir Putin is responsible for Mr. Trump’s election. Mr. Schiff has said that Donald Trump Jr.’s meeting with Russian operatives in Trump Tower in 2016 is “direct evidence” of collusion. Mike Quigley, a congressman from Illinois who sits on Mr. Schiff’s committee, told National Public Radio this week that the investigation is “more important than Watergate” and that there is a “real likelihood that the president of the United States, to an extent, conspired with the Russians to attack our democratic process.” These Democrats are not waiting for the results of Robert Mueller’s investigation. Nor are they willing to accept the special counsel’s report if he clears the president of colluding with Russia to get elected. Their minds are made up. </w:t>
      </w:r>
      <w:r w:rsidRPr="006F7932">
        <w:rPr>
          <w:rStyle w:val="StyleUnderline"/>
        </w:rPr>
        <w:t>As a political strategy, what liberals are doing makes some sense</w:t>
      </w:r>
      <w:r w:rsidRPr="009C642E">
        <w:rPr>
          <w:sz w:val="16"/>
        </w:rPr>
        <w:t xml:space="preserve">. Mr. </w:t>
      </w:r>
      <w:r w:rsidRPr="009C642E">
        <w:rPr>
          <w:rStyle w:val="StyleUnderline"/>
          <w:highlight w:val="cyan"/>
        </w:rPr>
        <w:t>Trump is personally unpopular</w:t>
      </w:r>
      <w:r w:rsidRPr="006F7932">
        <w:rPr>
          <w:rStyle w:val="StyleUnderline"/>
        </w:rPr>
        <w:t xml:space="preserve">, and </w:t>
      </w:r>
      <w:r w:rsidRPr="009C642E">
        <w:rPr>
          <w:rStyle w:val="StyleUnderline"/>
          <w:highlight w:val="cyan"/>
        </w:rPr>
        <w:t>nonstop investigations might keep him that way</w:t>
      </w:r>
      <w:r w:rsidRPr="009C642E">
        <w:rPr>
          <w:sz w:val="16"/>
          <w:highlight w:val="cyan"/>
        </w:rPr>
        <w:t>.</w:t>
      </w:r>
      <w:r w:rsidRPr="009C642E">
        <w:rPr>
          <w:sz w:val="16"/>
        </w:rPr>
        <w:t xml:space="preserve"> Besides, </w:t>
      </w:r>
      <w:r w:rsidRPr="009C642E">
        <w:rPr>
          <w:rStyle w:val="StyleUnderline"/>
          <w:highlight w:val="cyan"/>
        </w:rPr>
        <w:t>Democrats won control of the House</w:t>
      </w:r>
      <w:r w:rsidRPr="006F7932">
        <w:rPr>
          <w:rStyle w:val="StyleUnderline"/>
        </w:rPr>
        <w:t xml:space="preserve"> in November while promising to hold the administration accountable. Technically, they’re fulfilling a campaign pledge to their progressive base</w:t>
      </w:r>
      <w:r w:rsidRPr="009C642E">
        <w:rPr>
          <w:sz w:val="16"/>
        </w:rPr>
        <w:t xml:space="preserve">, though judging from the president’s own counterproductive efforts to construct a border wall, that’s not always the right move. The bigger problem for Democrats is that we are more than two years into Mr. Trump’s term, and they aren’t telling voters anything substantive about the president or his associates that hasn’t been revealed in umpteen books and countless news stories. The issue isn’t the veracity of these accounts so much as the priorities of voters. Democratic leaders in Congress, still bitter over 2016, are maneuvering to overturn the results of an election that millions of voters believe lifted the country out of a lengthy funk. </w:t>
      </w:r>
      <w:r w:rsidRPr="0013018C">
        <w:rPr>
          <w:rStyle w:val="StyleUnderline"/>
        </w:rPr>
        <w:t xml:space="preserve">To the dismay of his political opponents, Mr. </w:t>
      </w:r>
      <w:r w:rsidRPr="009C642E">
        <w:rPr>
          <w:rStyle w:val="StyleUnderline"/>
          <w:highlight w:val="cyan"/>
        </w:rPr>
        <w:t>Trump continues to rack up solid accomplishments</w:t>
      </w:r>
      <w:r w:rsidRPr="0013018C">
        <w:rPr>
          <w:rStyle w:val="StyleUnderline"/>
        </w:rPr>
        <w:t xml:space="preserve"> as president</w:t>
      </w:r>
      <w:r w:rsidRPr="009C642E">
        <w:rPr>
          <w:sz w:val="16"/>
        </w:rPr>
        <w:t xml:space="preserve">. Corporate tax cuts and regulatory relief were opposed by most Democrats in Congress but are paying solid dividends. Last week brought news that the U.S. economy expanded by 3.1% in the fourth quarter from a year earlier, a feat predicted by administration officials but considered pie-in-the-sky by some of the left’s leading economic lights. The job market is strong, household incomes have increased, and consumer spending is robust. Homeownership is at its highest level in almost five years. It’s no wonder that the latest Wall Street Journal/NBC News survey has the president’s job-approval rating up 3 percentage points from December and January to 46%, a figure that “is similar to those of President’s Clinton and Obama at this point in their terms,” according to the Journal. You might recall that Messrs. Clinton and Obama were re-elected. </w:t>
      </w:r>
      <w:r w:rsidRPr="0013018C">
        <w:rPr>
          <w:rStyle w:val="StyleUnderline"/>
        </w:rPr>
        <w:t xml:space="preserve">Notably, </w:t>
      </w:r>
      <w:r w:rsidRPr="009C642E">
        <w:rPr>
          <w:rStyle w:val="StyleUnderline"/>
          <w:highlight w:val="cyan"/>
        </w:rPr>
        <w:t>the Trump economy has</w:t>
      </w:r>
      <w:r w:rsidRPr="0013018C">
        <w:rPr>
          <w:rStyle w:val="StyleUnderline"/>
        </w:rPr>
        <w:t xml:space="preserve"> also </w:t>
      </w:r>
      <w:r w:rsidRPr="009C642E">
        <w:rPr>
          <w:rStyle w:val="StyleUnderline"/>
          <w:highlight w:val="cyan"/>
        </w:rPr>
        <w:t>helped groups sometimes left behind during previous expansions</w:t>
      </w:r>
      <w:r w:rsidRPr="009C642E">
        <w:rPr>
          <w:sz w:val="16"/>
        </w:rPr>
        <w:t>. The Census Bureau reported last month that the Hispanic poverty rate in 2017 was the lowest on record. “</w:t>
      </w:r>
      <w:r w:rsidRPr="009C642E">
        <w:rPr>
          <w:rStyle w:val="StyleUnderline"/>
          <w:highlight w:val="cyan"/>
        </w:rPr>
        <w:t>The poverty rate declined</w:t>
      </w:r>
      <w:r w:rsidRPr="009C642E">
        <w:rPr>
          <w:sz w:val="16"/>
        </w:rPr>
        <w:t xml:space="preserve"> overall in 2017 but the rate among Hispanics had one of the largest year-to-year drops across demographic groups and was the lowest since poverty estimates for Hispanics were first published in 1972.” </w:t>
      </w:r>
      <w:r w:rsidRPr="009C642E">
        <w:rPr>
          <w:rStyle w:val="StyleUnderline"/>
          <w:highlight w:val="cyan"/>
        </w:rPr>
        <w:t>The economy is</w:t>
      </w:r>
      <w:r w:rsidRPr="0013018C">
        <w:rPr>
          <w:rStyle w:val="StyleUnderline"/>
        </w:rPr>
        <w:t xml:space="preserve"> doing much </w:t>
      </w:r>
      <w:r w:rsidRPr="009C642E">
        <w:rPr>
          <w:rStyle w:val="StyleUnderline"/>
          <w:highlight w:val="cyan"/>
        </w:rPr>
        <w:t>better</w:t>
      </w:r>
      <w:r w:rsidRPr="0013018C">
        <w:rPr>
          <w:rStyle w:val="StyleUnderline"/>
        </w:rPr>
        <w:t xml:space="preserve"> than it has in a long time, and so are millions of Americans</w:t>
      </w:r>
      <w:r w:rsidRPr="009C642E">
        <w:rPr>
          <w:sz w:val="16"/>
        </w:rPr>
        <w:t xml:space="preserve">. </w:t>
      </w:r>
      <w:r w:rsidRPr="009C642E">
        <w:rPr>
          <w:rStyle w:val="Emphasis"/>
          <w:highlight w:val="cyan"/>
        </w:rPr>
        <w:t>So long as this keeps up</w:t>
      </w:r>
      <w:r w:rsidRPr="0013018C">
        <w:rPr>
          <w:rStyle w:val="StyleUnderline"/>
        </w:rPr>
        <w:t xml:space="preserve">, Mr. </w:t>
      </w:r>
      <w:r w:rsidRPr="009C642E">
        <w:rPr>
          <w:rStyle w:val="StyleUnderline"/>
          <w:highlight w:val="cyan"/>
        </w:rPr>
        <w:t>Trump</w:t>
      </w:r>
      <w:r w:rsidRPr="0013018C">
        <w:rPr>
          <w:rStyle w:val="StyleUnderline"/>
        </w:rPr>
        <w:t xml:space="preserve"> </w:t>
      </w:r>
      <w:r w:rsidRPr="009C642E">
        <w:rPr>
          <w:rStyle w:val="Emphasis"/>
          <w:highlight w:val="cyan"/>
        </w:rPr>
        <w:t>likely will get a pass from voters</w:t>
      </w:r>
      <w:r w:rsidRPr="0013018C">
        <w:rPr>
          <w:rStyle w:val="StyleUnderline"/>
        </w:rPr>
        <w:t xml:space="preserve"> on Jared Kushner’s security clearance and Roger Stone’s WikiLeaks machinations, no matter how many redundant hearings the Democrats make us endure</w:t>
      </w:r>
      <w:r w:rsidRPr="009C642E">
        <w:rPr>
          <w:sz w:val="16"/>
        </w:rPr>
        <w:t>.</w:t>
      </w:r>
    </w:p>
    <w:p w:rsidR="0066240F" w:rsidRDefault="0066240F" w:rsidP="0066240F"/>
    <w:p w:rsidR="0066240F" w:rsidRDefault="0066240F" w:rsidP="0066240F">
      <w:pPr>
        <w:pStyle w:val="Heading2"/>
        <w:rPr>
          <w:rFonts w:cs="Times New Roman"/>
        </w:rPr>
      </w:pPr>
      <w:r w:rsidRPr="00FA7689">
        <w:rPr>
          <w:rFonts w:cs="Times New Roman"/>
        </w:rPr>
        <w:t>IMPACT – ALLIANCES</w:t>
      </w:r>
      <w:r>
        <w:rPr>
          <w:rFonts w:cs="Times New Roman"/>
        </w:rPr>
        <w:t>/HEG</w:t>
      </w:r>
    </w:p>
    <w:p w:rsidR="0066240F" w:rsidRDefault="001944E5" w:rsidP="0066240F">
      <w:pPr>
        <w:pStyle w:val="Heading3"/>
      </w:pPr>
      <w:r>
        <w:t>1nc---</w:t>
      </w:r>
      <w:r w:rsidR="0066240F">
        <w:t>!</w:t>
      </w:r>
    </w:p>
    <w:p w:rsidR="0066240F" w:rsidRPr="00D21EF3" w:rsidRDefault="0066240F" w:rsidP="0066240F">
      <w:pPr>
        <w:pStyle w:val="Heading4"/>
      </w:pPr>
      <w:r>
        <w:t>Trump win in 2020 collapses the liberal order --- nuclear war</w:t>
      </w:r>
    </w:p>
    <w:p w:rsidR="0066240F" w:rsidRPr="0082265B" w:rsidRDefault="0066240F" w:rsidP="0066240F">
      <w:r w:rsidRPr="0082265B">
        <w:rPr>
          <w:rStyle w:val="Style13ptBold"/>
        </w:rPr>
        <w:t>Sullivan 18</w:t>
      </w:r>
      <w:r w:rsidRPr="0082265B">
        <w:t xml:space="preserve"> - visiting lecturer at Yale Law School. He served in the Barack Obama administration as national security advisor to Vice President Joe Biden and director of policy planning at the State Department, as well as deputy chief of staff to Secretary of State Hillary Clinton. (Jake, “The World After Trump,” </w:t>
      </w:r>
      <w:r w:rsidRPr="0082265B">
        <w:rPr>
          <w:i/>
        </w:rPr>
        <w:t>Foreign Affairs</w:t>
      </w:r>
      <w:r w:rsidRPr="0082265B">
        <w:t xml:space="preserve">, </w:t>
      </w:r>
      <w:hyperlink r:id="rId13" w:history="1">
        <w:r w:rsidRPr="0082265B">
          <w:rPr>
            <w:rStyle w:val="Hyperlink"/>
          </w:rPr>
          <w:t>https://www.foreignaffairs.com/articles/2018-03-05/world-after-trump</w:t>
        </w:r>
      </w:hyperlink>
      <w:r w:rsidRPr="0082265B">
        <w:t>)</w:t>
      </w:r>
    </w:p>
    <w:p w:rsidR="0066240F" w:rsidRPr="0082265B" w:rsidRDefault="0066240F" w:rsidP="0066240F"/>
    <w:p w:rsidR="0066240F" w:rsidRDefault="0066240F" w:rsidP="0066240F">
      <w:pPr>
        <w:rPr>
          <w:sz w:val="8"/>
        </w:rPr>
      </w:pPr>
      <w:r w:rsidRPr="0082265B">
        <w:rPr>
          <w:sz w:val="8"/>
        </w:rPr>
        <w:t xml:space="preserve">The warnings started long before Donald Trump was even a presidential candidate. For at least a decade, a growing chorus of foreign policy experts had been pointing to signs that the international order was coming apart. Authoritarian powers were flouting long-accepted rules. Failed states were radiating threats. Economies were being disrupted by technology and globalization; political systems, by populism. Meanwhile, the gap in power and influence between the United States—the leader and guarantor of the existing order—and the rest of the world was closing. Then came Trump’s election. To those already issuing such warnings, it sounded the death knell of the world as it was. Even many of those who had previously resisted pessimism suddenly came to agree. As they saw it, </w:t>
      </w:r>
      <w:r w:rsidRPr="001475FC">
        <w:rPr>
          <w:rStyle w:val="StyleUnderline"/>
          <w:highlight w:val="cyan"/>
        </w:rPr>
        <w:t>the U.S.-led order</w:t>
      </w:r>
      <w:r w:rsidRPr="001475FC">
        <w:rPr>
          <w:sz w:val="8"/>
          <w:highlight w:val="cyan"/>
        </w:rPr>
        <w:t>—</w:t>
      </w:r>
      <w:r w:rsidRPr="0082265B">
        <w:rPr>
          <w:sz w:val="8"/>
        </w:rPr>
        <w:t>the post–World War II system of norms, institutions, and partnerships that has helped manage disputes, mobilize action, and govern international conduct—was</w:t>
      </w:r>
      <w:r w:rsidRPr="0082265B">
        <w:rPr>
          <w:rStyle w:val="StyleUnderline"/>
        </w:rPr>
        <w:t xml:space="preserve"> </w:t>
      </w:r>
      <w:r w:rsidRPr="001475FC">
        <w:rPr>
          <w:rStyle w:val="StyleUnderline"/>
          <w:highlight w:val="cyan"/>
        </w:rPr>
        <w:t>ending for good</w:t>
      </w:r>
      <w:r w:rsidRPr="0082265B">
        <w:rPr>
          <w:sz w:val="8"/>
        </w:rPr>
        <w:t xml:space="preserve">. And what came next, they argued, </w:t>
      </w:r>
      <w:r w:rsidRPr="001475FC">
        <w:rPr>
          <w:rStyle w:val="StyleUnderline"/>
          <w:highlight w:val="cyan"/>
        </w:rPr>
        <w:t>would</w:t>
      </w:r>
      <w:r w:rsidRPr="001475FC">
        <w:rPr>
          <w:sz w:val="8"/>
          <w:highlight w:val="cyan"/>
        </w:rPr>
        <w:t xml:space="preserve"> </w:t>
      </w:r>
      <w:r w:rsidRPr="001475FC">
        <w:rPr>
          <w:rStyle w:val="StyleUnderline"/>
          <w:highlight w:val="cyan"/>
        </w:rPr>
        <w:t>be</w:t>
      </w:r>
      <w:r w:rsidRPr="0082265B">
        <w:rPr>
          <w:sz w:val="8"/>
        </w:rPr>
        <w:t xml:space="preserve"> either an entirely new order or a period with no real order at all. But the existing order is more resilient than this assessment suggests. There is no doubt that Trump represents a meaningful threat to the health of both American democracy and the international system. And there is a nonnegligible risk that he could drag the country into a constitutional crisis, or the world into a crippling trade war or even </w:t>
      </w:r>
      <w:r w:rsidRPr="001475FC">
        <w:rPr>
          <w:rStyle w:val="Emphasis"/>
          <w:highlight w:val="cyan"/>
        </w:rPr>
        <w:t>an all-out nuclear war</w:t>
      </w:r>
      <w:r w:rsidRPr="0082265B">
        <w:rPr>
          <w:sz w:val="4"/>
          <w:szCs w:val="4"/>
        </w:rPr>
        <w:t>. Yet despite these risks, rumors of the international order’s demise have been greatly exaggerated. The system is built to last through significant shifts in global politics and economics and strong enough to survive a term of President Trump. 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 A RESILIENT ORDER In a world where the major trends seem to spell chaos, it is fair to place the burden of proof on those who claim that the current order can continue. Yet well before Trump, it had already demonstrated its capacity to adapt to changes in the nature and distribution of power. Three basic factors account for such resilience—and demonstrate why the emphasis now should be on protecting and improving the order rather than planning for the aftermath of its demise. First, most of the world remains invested in major aspects of the order and still counts on the United States to operate at its center. The passing of U.S. dominance need not mean the end of U.S. leadership. That is, the United States may not be able to direct outcomes from a position of preeminent economic, political, and military influence, but it can still mobilize cooperation on shared challenges and shape consensus on key rules. In the years ahead, although Washington will not be the only destination for countries seeking capital, resources, or influence, it will remain the most important agenda-setter. 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This precise state of affairs was never going to last forever. Other powers would eventually rise, and the basic bargain would one day need to be revisited. That day has arrived, and the question now is, do other countries want a fundamentally different bargain or simply some adjustments? A comprehensive 2016 rand analysis found that few powers display an appetite for dismantling the international order or transforming it into something unrecognizable. And while Trump’s election has forced countries to contemplate a world without a central role for the United States, many still view the president as an aberration and not a new American normal, especially given that the United States has bounced back before. Even China has concluded that it largely benefits from the order’s continued operation. Around the time of Trump’s inauguration, breathless reports interpreted Chinese President Xi Jinping’s comments on an open international economy and climate change as indicators that China planned to somehow take over for the United States. But what Xi was really signaling was that China does not want near-term radical change in the global system, even as it seeks to gain more influence by taking advantage of the vacuum left by Trump. And to the extent that Beijing has set out to construct its own parallel institutions, particularly when it comes to trade and investment, thus far these institutions largely supplement the existing order rather than threatening to supplant it. Other emerging powers chafe at certain features of the order, and some seek a more prominent place in institutions such as the UN Security Council. Yet rhetorical flourishes aside, they, like China, talk in terms of reform rather than replacement—and their continued participation sends a similar message.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Kliman of the Center for a New American Security quote a Brazilian official who captured a broader sentiment among emerging powers: “Brazil wants to expand its room in the house, not tear the house down.” And indeed, Brazil has taken on a leading role in defending important aspects of the order, such as the multistakeholder system for Internet governance. Emerging powers’ quest for a greater voice in regional and global institutions is not a repudiation of the order but evidence that they see increasing their participation as preferable to going a different way. FROM DOMINANCE TO LEADERSHIP The second factor accounting for the order’s resilience is that the United States has managed the transition from dominance to leadership more effectively than most appreciate. Over the past decade, U.S. diplomacy has facilitated a shift from formal, legal, top-down institutions to more practical, functional, and regional approaches to managing transnational issues—“coalitions of the willing” (in the real, non-Iraq-war sense of the term). This shift has not only expanded the prospects for shared problem solving; it has also made the rules-based order less rigid, and therefore more lasting. Consider climate change. Formal legal structures, such as the Kyoto Protocol, which failed largely because the United States refused to participate and emerging powers were exempt, have given way to less formal structures, such as the Paris climate accord. Unlike Kyoto, Paris achieved broad-based participation because its substantive commitments are voluntary and states have flexibility in how to meet them. It can survive a temporary U.S. withdrawal because other countries had already factored their targets into their national energy plans and because the United States can meet or exceed its own targets even without the help of Washington (points Brian Deese, a former climate adviser to Obama, has made in this magazine). On nuclear proliferation, formal Nuclear Nonproliferation Treaty review conferences have not advanced the ball on new legal norms. But during the negotiations that led to the Iran nuclear deal, the P5+1 (the five permanent members of the UN Security Council plus Germany) joined together to develop a rules-based plan to address a major global proliferation problem. The resulting agreement, the Joint Comprehensive Plan of Action, involved practical commitments from the negotiating parties but also incorporated key international institutions—the International Atomic Energy Agency and the Security Council—for oversight and enforcement. And although Trump may eventually withdraw from the agreement, the broad participation and buy-in that it achieved, and the fact that it is working as intended, have thus far constrained him from doing so, despite his claim that it is “the worst deal ever.” On trade and economics, although universal rule-making in the World Trade Organization has stalled, “plurilateral” and regional initiatives of various shapes and sizes have proliferated, from the East African Community to Latin America’s Pacific Alliance. The United States is not party to some of these platforms, but it has helped promote them with technical and diplomatic support. Viewed from this perspective, Beijing’s establishment of the Asian Infrastructure Investment Bank is largely in line with the “variable geometry” that the United States has encouraged. (Washington erred in resisting the AIIB rather than working to shape its standards.) And on global health, the World Health Organization has recognized the need for more flexible arrangements to deal with major health crises, including public-private partnerships, such as the Global Fund to Fight AIDS, Tuberculosis and Malaria and Gavi, the Vaccine Alliance. Meanwhile, various emerging regional and subregional arrangements are playing larger roles in local problem solving. One could add other examples to the list, but the point is this: the overall trend toward practicality and flexibility, encouraged by the United States, has generated more resilience in the rules-based order. For one thing, more practical and flexible approaches are better suited to handle the diffuse and complex nature of transnational challenges today. For another, the rest of the world can continue to participate even when the United States pulls back. The new structures are designed to extract greater participation and contributions from a greater number of actors in a greater number of places—even when the most important of those actors temporarily relinquishes its leadership role. There is a concern about whether this trend will water down rules. But the record so far suggests this is not the case. For example, the 11 nations currently pursuing the Trans-Pacific Partnership without U.S. participation might produce a trade agreement with weaker labor or environmental provisions than those in the U.S.-brokered version, which the Trump administration withdrew from last year. But those provisions would still represent an improvement over existing rules, and a new baseline against which future rules would be measured. Nor is this broader trend mutually exclusive with action in the UN system. The rise of informal mechanisms of cooperation has not detracted from basic global standard-setting on issues such as civil aviation. To the contrary, the informal and the formal can be mutually reinforcing. Progress conceived in smaller formats outside the UN system can help catalyze universal action. BINDING TRUMP Finally, although Trump has created a temporary vacuum of global leadership and keeps raising questions about his basic fitness for office, he has thus far been unable to do the level of systemic damage in foreign affairs that he threatened on the campaign trail. He has—again, thus far—been constrained by Congress, by his own national security team, and by reality. Consider the U.S. alliance system, a central feature of the U.S.-led order. Trump continues to deride U.S. allies as free riders. But Washington’s policy toward its alliances in both Europe and Asia has been marked more by continuity than change. Trump’s advisers have helped ensure that, as have outside advocacy and congressional oversight. And European leaders have sought to sustain the alliance, despite their misgivings about Trump, by working around him. Similarly, whatever the administration’s desire to ease pressure on Russia for violations of Ukraine’s territorial integrity—a foundational norm of the rules-based order—Congress overwhelmingly approved new sanctions, tying Trump’s hands. (The administration subsequently surprised most observers by announcing that it would provide lethal assistance to Ukraine, a move pushed by top members of Trump’s national security team.) Perhaps most important, Trump has found that whatever his contempt for the rules-based order, he needs it. Here he follows a line of American politicians who have chafed at perceived limits on U.S. freedom of action but ultimately recognized that the order protects and advances U.S. interests. To counter North Korea, he needs both strong Asian alliances and a working relationship with Beijing (contrary to everything he said during the campaign). To defeat the Islamic State (also known as ISIS), he needs the allies and partners that made up the coalition, built during the Obama administration, that helped eject ISIS from Mosul and Raqqa. Trump has therefore been forced to embrace elements of the order he would rather dismiss. Trump’s own lack of focus has helped. The international relations expert Thomas Wright is correct to warn that “since World War II, the foreign policy of every administration has been defined by the character and opinions of its president,” not anybody else. And Trump’s worst impulses may yet win out, with disastrous consequences. But unlike his predecessors, Trump has displayed relatively little interest in translating his impulses into consistent policy actions. That can potentially allow the system around him, including voices outside government, to play a more powerful constraining role than usual. ORDER BEGINS AT HOME The system’s resilience should not be the end to a comforting story; it should be the starting point of a badly needed effort to reinforce and update the international order and address the real threats to its long-term viability. That must begin with the most serious challenge today: growing disillusionment with some of its core assumptions. This disillusionment has been stoked by forces of nativism and illiberalism, but it is rooted in the lived experience of many who have seen few promised benefits flow to them. The United States built the order on three foundational propositions: that economic openness and integration lead to greater and more widely shared prosperity; that political openness, democratization, and the protection of human rights lead to stronger, more just societies and more effective international cooperation; and that economic and political openness are mutually reinforcing. All three propositions are now contested. As the political scientists Jeff Colgan and Robert Keohane have argued in these pages, the link between globalization and shared prosperity is no longer clear. The current international economic system is “rigged,” in their telling, and a new set of rules is needed to better advance the interests of middle classes around the world. Meanwhile, a growing reaction in the West treats global integration as a threat to national identity and economic vitality. On the merits of the open political model, democracy is now on the defensive—from within, thanks to self-inflicted wounds and the gathering strength of populist political parties, and from without, thanks to what the National Endowment for Democracy calls the “sharp power” of authoritarian states, a mix of strategies to undermine political pluralism and open elections. Russian President Vladimir Putin’s interference in the U.S. presidential election likely helped secure Trump’s victory, and in the years ahead, Russian “active measures” and Chinese influence operations will continue seeking to destabilize democratic systems. And when it comes to the interaction between economic and political reform, the Chinese Communist Party has been trying to prove—including to receptive audiences in developing-world governments—that economic openness is perfectly compatible with a closed political system. Unlike the Soviet Union, which relatively few aspired to emulate, China offers what many see as an attractive alternative. Xi has described his country’s model as a “new option for other countries.” Audiences in Africa and Asia, and even some in Europe, are paying attention. These trends preceded Trump, and they are now being compounded by new threats to democracy, including a wholesale assault on the very idea of truth. But they are not irreversible. The year 1989 did not bring the end of history in one direction; neither did 2016 in the other. The liberal part of the rules-based international order has always been imperfect and will remain so. As Ikenberry has pointed out, the current order is actually a blend of the traditional Westphalian system (founded on state sovereignty) and a more liberal variant that emerged first with British hegemony in the nineteenth century and then deepened under U.S. leadership in the twentieth. This combination has always involved an uneasy balance between sovereignty and noninterference, on the one hand, and universal values and multilateral cooperation, on the other. A shift in emphasis toward the former does not spell the end of the entire order. The liberal part of the rules-based international order has always been imperfect and will remain so. Moreover, the developments of the past two years—Brexit, Trump’s election, the rise of right-wing parties in Europe, foreign interference in democratic politics—have served as a wake-up call. There are new and urgent conversations in Western democracies not just about how to resist pressure from abroad but also about how to address social andeconomic dislocations at home and the distributional consequences of globalization and automation. Whether this brings about a genuine recovery of strength for liberal democracy over time remains to be seen. But there are promising signs. Trump’s excesses have generated energetic efforts to push back against them. In Europe, the EU has proved more cohesive, and its economic foundation stronger, than most anticipated, and although populist movements continue to make some progress, they have also met considerable resistance (as the French far-right candidate Marine Le Pen discovered). Democratic nations have not lost the wherewithal to manage and alleviate the strains of authoritarian populism. If the West can succeed in restoring some of the appeal of the democratic model, the weaknesses and contradictions in the authoritarian model—which, after all, rests on the systematic suppression of basic human freedoms and is usually accompanied by debilitating corruption—will come back into sharper focus. In this regard, the major disconnect between Beijing’s outward projection of confidence and its deep insecurity at home is telling. Along with weaknesses within the West, the order is facing challenges from without, starting with renewed great-power competition. Indeed, the Trump administration’s National Security Strategy explicitly makes competition—in opposition to order—an organizing principle. It taunts previous administrations for seeing great powers as “benign actors and trustworthy partners” and assuming that “competition would give way to peaceful cooperation.” But the Trump team is wrong to frame this as an either-or proposition. As a prescriptive matter, abandoning the postwar order is a strange concession for a status quo power to make, since the order’s existence is a major competitive advantage. Defending it, and mobilizing its assets, is essential for contending with Russia and China. And as a predictive matter, it is by no means inevitable that great-power competition will upend the order in the foreseeable future. To understand why this is the case, it’s necessary to distinguish between the two primary great-power competitors. Russia under Putin does want to undermine U.S. leadership, as well as the cohesion of Washington’s democratic allies. But so far, the Kremlin has proved to be more of a spoiler than an existential threat. Yes, Putin brazenly violated Ukraine’s territorial integrity, but he was met with a common transatlantic response that kept him from pulling Kiev back into Moscow’s orbit, as well as with new NATO forward deployments to resist further Russian aggression. Yes, Putin’s intervention in Syria assisted Syrian President Bashar al-Assad’s butchery on an industrial scale and gave Russia a brokering role there, but that has not translated into a broader role as security manager for the region, and it likely never will. And on the global level, Russia simply does not have the power to decisively shift the course of international trade and investment regimes or scuttle multilateral efforts to deal with such challenges as climate change. That will be increasingly true going forward, given Russia’s fragile economy and unfavorable demographic trends. The United States has to avoid the trap of underestimating Putin, but also the temptation to overestimate him. China is a different story. It has far greater capacity to upend the global order—but will be cautious in attempting to do so in the near term. For all of Xi’s rhetoric, China cannot be expected to replace the United States at the center of a newly constituted order. As the China scholar David Shambaugh has noted, Beijing remains a “partial power.” Its basic global strategy has been to act, to borrow a phrase from the former U.S. official Robert Zoellick, as amended by Hillary Clinton as secretary of state, as a “selective stakeholder,” picking and choosing which responsibilities to take on based on a narrow cost-benefit analysis. This strategy proceeds from the assumption that the United States will remain the burden bearer of last resort. China will clearly seek greater influence in the operation and evolution of the order. Other emerging powers will, too. That will require adjustments by both the United States and emerging powers, but not something fundamentally new. That still leaves the question of whether China’s competitive posture in its region will over time translate into a more fundamental global challenge—especially if Beijing succeeds in building a sphere of influence in East Asia. That China aims to change the balance of power in Asia, reducing the United States’ role and increasing its own, is evident in its military buildup, its activities in the South China Sea, its coercive economic diplomacy, and the expansion of its influence through such efforts as the Belt and Road Initiative. And the Trump administration is helping in this cause, by neglecting Asian security and economic institutions. But the United States and its partners have plenty of cards to play. The demand for an enduring U.S. presence in Asia, from key treaty allies and others resistant to Chinese hegemony, will likely block any aspirations Beijing has for an Asian Monroe Doctrine, or anything close to it. Even in areas where China has made significant strides, such as the South China Sea, the United States and its partners still have the capacity to protect regional prerogatives and global norms such as freedom of navigation and unimpeded lawful commerce. Ultimately, a return to an effective Asia strategy, anchored in Washington’s historical alliances and contemporary partnerships, could sustain the U.S. role in Asia and manage regional competition while promoting global cooperation with Beijing. Finally, the paroxysms of violence across the arc of instability from North Africa to South Asia have led some observers to conclude that disorder in the Middle East could threaten the entire global order. But Middle Eastern instability has been a feature, not a bug, of the system since the fall of the Ottoman Empire after World War I. In just one 30-year stretch—the period from the early 1970s to the first decade of this century—the region saw the Yom Kippur War, the Lebanese civil war, the Iranian Revolution, the dawn of the modern age of terrorism with the siege of Mecca, the Soviet invasion of Afghanistan, the Iran-Iraq War, the first Lebanon war, two Palestinian intifadas, the Persian Gulf War, the war in Iraq, and a Yemeni civil war. Today, it is true that the combination of weak state structures, violent ideologies, and Iranian-Saudi competition has transformed a number of local conflicts into a regional crisis. In addition to the horrific human toll, this has had the spillover effects of sending refugees flowing to Europe and inspiring jihadist attacks across the West. At the same time, the United States is no longer as willing or able to play the external role it played before, for reasons relating to both the supply side (reduced U.S. willingness to invest resources, especially troops) and the demand side (reduced regional enthusiasm for U.S. involvement). Yet the roiling waters of the Middle East have not swamped the whole system. U.S.-led efforts against ISIS have rolled back the biggest threat to the international community, the existence of a terrorist state in the heart of the Middle East. Europe is learning to manage the refugee crisis. And despite Tehran’s advances on several fronts, the basic power politics of the region tilt toward the eventual emergence of an uneasy, sometimes messy balance between Iran and its proxies on one side and a Saudi-led Sunni bloc on the other. Effective statecraft can help manage, contain, and reduce regional instability over time. A WINDOW OF OPPORTUNITY None of this is an argument for complacency. In Washington, checking Trump’s destructive instincts requires constant work, which will only get harder as he looks more often to the global stage to score points. And the internal constraints often come down to a few individuals who could easily be replaced by less responsible voices. Internationally, the difficulties are accelerating, not abating, among them the technology-driven challenge to state supremacy itself.</w:t>
      </w:r>
      <w:r w:rsidRPr="0082265B">
        <w:rPr>
          <w:sz w:val="8"/>
        </w:rPr>
        <w:t xml:space="preserve"> </w:t>
      </w:r>
      <w:r w:rsidRPr="0082265B">
        <w:rPr>
          <w:rStyle w:val="StyleUnderline"/>
        </w:rPr>
        <w:t xml:space="preserve">The resilience of the rules-based order offers just a window of opportunity </w:t>
      </w:r>
      <w:r w:rsidRPr="0082265B">
        <w:rPr>
          <w:sz w:val="8"/>
        </w:rPr>
        <w:t>to get things right.</w:t>
      </w:r>
      <w:r w:rsidRPr="0082265B">
        <w:rPr>
          <w:rStyle w:val="StyleUnderline"/>
        </w:rPr>
        <w:t xml:space="preserve"> It will </w:t>
      </w:r>
      <w:r w:rsidRPr="0082265B">
        <w:rPr>
          <w:sz w:val="8"/>
        </w:rPr>
        <w:t>eventually</w:t>
      </w:r>
      <w:r w:rsidRPr="0082265B">
        <w:rPr>
          <w:rStyle w:val="StyleUnderline"/>
        </w:rPr>
        <w:t xml:space="preserve"> close</w:t>
      </w:r>
      <w:r w:rsidRPr="0082265B">
        <w:rPr>
          <w:sz w:val="8"/>
        </w:rPr>
        <w:t xml:space="preserve">. Many of the most crucial steps require that the United States get its own house in order, which would create more fertile ground for consensus building on national security. But there is also a clear task for foreign policy leaders, in both parties: to strengthen and adapt the postwar international order so that it responds to current needs and reflects new realities but still secures a central U.S. role. That will require new ideas and productive advocacy to ensure that globalization delivers more widely shared prosperity. It will require effectively managing strategic competition with Russia and China by protecting U.S. prerogatives without descending into all-consuming rivalry or outright conflict. And </w:t>
      </w:r>
      <w:r w:rsidRPr="001475FC">
        <w:rPr>
          <w:rStyle w:val="StyleUnderline"/>
          <w:highlight w:val="cyan"/>
        </w:rPr>
        <w:t>it will require convincing governments</w:t>
      </w:r>
      <w:r w:rsidRPr="0082265B">
        <w:rPr>
          <w:sz w:val="8"/>
        </w:rPr>
        <w:t xml:space="preserve"> and citizens around the world </w:t>
      </w:r>
      <w:r w:rsidRPr="0082265B">
        <w:rPr>
          <w:rStyle w:val="StyleUnderline"/>
        </w:rPr>
        <w:t xml:space="preserve">that in spite of the current president, </w:t>
      </w:r>
      <w:r w:rsidRPr="001475FC">
        <w:rPr>
          <w:rStyle w:val="StyleUnderline"/>
          <w:highlight w:val="cyan"/>
        </w:rPr>
        <w:t>a strong majority</w:t>
      </w:r>
      <w:r w:rsidRPr="0082265B">
        <w:rPr>
          <w:rStyle w:val="StyleUnderline"/>
        </w:rPr>
        <w:t xml:space="preserve"> of Americans </w:t>
      </w:r>
      <w:r w:rsidRPr="001475FC">
        <w:rPr>
          <w:rStyle w:val="StyleUnderline"/>
          <w:highlight w:val="cyan"/>
        </w:rPr>
        <w:t>remain</w:t>
      </w:r>
      <w:r w:rsidRPr="0082265B">
        <w:rPr>
          <w:rStyle w:val="StyleUnderline"/>
        </w:rPr>
        <w:t xml:space="preserve"> </w:t>
      </w:r>
      <w:r w:rsidRPr="001475FC">
        <w:rPr>
          <w:rStyle w:val="StyleUnderline"/>
          <w:highlight w:val="cyan"/>
        </w:rPr>
        <w:t>committed</w:t>
      </w:r>
      <w:r w:rsidRPr="0082265B">
        <w:rPr>
          <w:rStyle w:val="StyleUnderline"/>
        </w:rPr>
        <w:t xml:space="preserve"> to</w:t>
      </w:r>
      <w:r w:rsidRPr="0082265B">
        <w:rPr>
          <w:sz w:val="8"/>
        </w:rPr>
        <w:t xml:space="preserve"> working closely with other nations to secure shared interests through </w:t>
      </w:r>
      <w:r w:rsidRPr="0082265B">
        <w:rPr>
          <w:rStyle w:val="StyleUnderline"/>
        </w:rPr>
        <w:t>common action and rules</w:t>
      </w:r>
      <w:r w:rsidRPr="0082265B">
        <w:rPr>
          <w:sz w:val="8"/>
        </w:rPr>
        <w:t xml:space="preserve">. </w:t>
      </w:r>
      <w:r w:rsidRPr="0082265B">
        <w:rPr>
          <w:rStyle w:val="StyleUnderline"/>
        </w:rPr>
        <w:t xml:space="preserve">A </w:t>
      </w:r>
      <w:r w:rsidRPr="001475FC">
        <w:rPr>
          <w:rStyle w:val="StyleUnderline"/>
          <w:highlight w:val="cyan"/>
        </w:rPr>
        <w:t>temporary</w:t>
      </w:r>
      <w:r w:rsidRPr="0082265B">
        <w:rPr>
          <w:rStyle w:val="StyleUnderline"/>
        </w:rPr>
        <w:t xml:space="preserve"> American </w:t>
      </w:r>
      <w:r w:rsidRPr="001475FC">
        <w:rPr>
          <w:rStyle w:val="StyleUnderline"/>
          <w:highlight w:val="cyan"/>
        </w:rPr>
        <w:t>absence is survivable</w:t>
      </w:r>
      <w:r w:rsidRPr="0082265B">
        <w:rPr>
          <w:rStyle w:val="StyleUnderline"/>
        </w:rPr>
        <w:t xml:space="preserve">; </w:t>
      </w:r>
      <w:r w:rsidRPr="001475FC">
        <w:rPr>
          <w:rStyle w:val="StyleUnderline"/>
          <w:highlight w:val="cyan"/>
        </w:rPr>
        <w:t>sustained</w:t>
      </w:r>
      <w:r w:rsidRPr="0082265B">
        <w:rPr>
          <w:rStyle w:val="StyleUnderline"/>
        </w:rPr>
        <w:t xml:space="preserve"> American </w:t>
      </w:r>
      <w:r w:rsidRPr="001475FC">
        <w:rPr>
          <w:rStyle w:val="StyleUnderline"/>
          <w:highlight w:val="cyan"/>
        </w:rPr>
        <w:t>absence is not</w:t>
      </w:r>
      <w:r w:rsidRPr="0082265B">
        <w:rPr>
          <w:sz w:val="8"/>
        </w:rPr>
        <w:t xml:space="preserve">. In the long run, </w:t>
      </w:r>
      <w:r w:rsidRPr="0082265B">
        <w:rPr>
          <w:rStyle w:val="StyleUnderline"/>
        </w:rPr>
        <w:t>the international order will still need leadership</w:t>
      </w:r>
      <w:r w:rsidRPr="0082265B">
        <w:rPr>
          <w:sz w:val="8"/>
        </w:rPr>
        <w:t xml:space="preserve">, even in the best-developed areas of international cooperation. Who is going to make sure that countries increase their emissions reductions under the Paris accord when the next round of pledges comes in 2023? Who is going to pull the world powers together to execute a follow-on agreement to the Iran nuclear deal? American leadership is even more critical in emerging areas where the rules have not yet been developed or where previous solutions no longer work. How will updated trade and investment arrangements account for the endurance of state-managed economies, the changing nature of work, and rising income inequality? What should be done to counter trends in state fragility that could lead to even more profound migration flows in the future? What new norms will govern cyberspace and artificial intelligence? </w:t>
      </w:r>
      <w:r w:rsidRPr="0082265B">
        <w:rPr>
          <w:rStyle w:val="StyleUnderline"/>
        </w:rPr>
        <w:t>The world cannot count on undifferentiated collective action</w:t>
      </w:r>
      <w:r w:rsidRPr="0082265B">
        <w:rPr>
          <w:sz w:val="8"/>
        </w:rPr>
        <w:t xml:space="preserve">. </w:t>
      </w:r>
      <w:r w:rsidRPr="0082265B">
        <w:rPr>
          <w:rStyle w:val="StyleUnderline"/>
        </w:rPr>
        <w:t>Nor can it count on China</w:t>
      </w:r>
      <w:r w:rsidRPr="0082265B">
        <w:rPr>
          <w:sz w:val="8"/>
        </w:rPr>
        <w:t xml:space="preserve">, which has neither the instincts nor the inclination to take on such a role in the foreseeable future. </w:t>
      </w:r>
      <w:r w:rsidRPr="001475FC">
        <w:rPr>
          <w:rStyle w:val="StyleUnderline"/>
          <w:highlight w:val="cyan"/>
        </w:rPr>
        <w:t>The United States is the only country with</w:t>
      </w:r>
      <w:r w:rsidRPr="0082265B">
        <w:rPr>
          <w:rStyle w:val="StyleUnderline"/>
        </w:rPr>
        <w:t xml:space="preserve"> the </w:t>
      </w:r>
      <w:r w:rsidRPr="001475FC">
        <w:rPr>
          <w:rStyle w:val="StyleUnderline"/>
          <w:highlight w:val="cyan"/>
        </w:rPr>
        <w:t>sufficient reach and resolve</w:t>
      </w:r>
      <w:r w:rsidRPr="0082265B">
        <w:rPr>
          <w:sz w:val="8"/>
        </w:rPr>
        <w:t>, and something else as well: a historical willingness to trade short-term benefits for long-term influence. It has been uniquely prepared to accept a leadership role of an international order in which it feels as though the maxim from Thucydides’ famous Melian Dialogue is often inverted: the strong suffer what they must and the weak do what they can. All of this underscores the United States’ window of opportunity. Taking advantage of this window does require getting past the current presidency,</w:t>
      </w:r>
      <w:r w:rsidRPr="0082265B">
        <w:rPr>
          <w:rStyle w:val="StyleUnderline"/>
        </w:rPr>
        <w:t xml:space="preserve"> which is why </w:t>
      </w:r>
      <w:r w:rsidRPr="001475FC">
        <w:rPr>
          <w:rStyle w:val="StyleUnderline"/>
          <w:highlight w:val="cyan"/>
        </w:rPr>
        <w:t xml:space="preserve">Trump </w:t>
      </w:r>
      <w:r w:rsidRPr="001475FC">
        <w:rPr>
          <w:rStyle w:val="Emphasis"/>
          <w:highlight w:val="cyan"/>
        </w:rPr>
        <w:t>must</w:t>
      </w:r>
      <w:r w:rsidRPr="001475FC">
        <w:rPr>
          <w:rStyle w:val="StyleUnderline"/>
          <w:highlight w:val="cyan"/>
        </w:rPr>
        <w:t xml:space="preserve"> not be handed another term</w:t>
      </w:r>
      <w:r w:rsidRPr="0082265B">
        <w:rPr>
          <w:sz w:val="8"/>
        </w:rPr>
        <w:t xml:space="preserve">. </w:t>
      </w:r>
      <w:r w:rsidRPr="001475FC">
        <w:rPr>
          <w:rStyle w:val="StyleUnderline"/>
          <w:highlight w:val="cyan"/>
        </w:rPr>
        <w:t>The difference</w:t>
      </w:r>
      <w:r w:rsidRPr="0082265B">
        <w:rPr>
          <w:rStyle w:val="StyleUnderline"/>
        </w:rPr>
        <w:t xml:space="preserve"> between one and two terms of Trump </w:t>
      </w:r>
      <w:r w:rsidRPr="001475FC">
        <w:rPr>
          <w:rStyle w:val="StyleUnderline"/>
          <w:highlight w:val="cyan"/>
        </w:rPr>
        <w:t>might</w:t>
      </w:r>
      <w:r w:rsidRPr="0082265B">
        <w:rPr>
          <w:rStyle w:val="StyleUnderline"/>
        </w:rPr>
        <w:t xml:space="preserve"> not </w:t>
      </w:r>
      <w:r w:rsidRPr="001475FC">
        <w:rPr>
          <w:rStyle w:val="StyleUnderline"/>
          <w:highlight w:val="cyan"/>
        </w:rPr>
        <w:t>be</w:t>
      </w:r>
      <w:r w:rsidRPr="0082265B">
        <w:rPr>
          <w:rStyle w:val="StyleUnderline"/>
        </w:rPr>
        <w:t xml:space="preserve"> 1x versus 2x, but more </w:t>
      </w:r>
      <w:r w:rsidRPr="001475FC">
        <w:rPr>
          <w:rStyle w:val="StyleUnderline"/>
          <w:highlight w:val="cyan"/>
        </w:rPr>
        <w:t xml:space="preserve">like </w:t>
      </w:r>
      <w:r w:rsidRPr="001475FC">
        <w:rPr>
          <w:rStyle w:val="Emphasis"/>
          <w:highlight w:val="cyan"/>
        </w:rPr>
        <w:t>1x versus 10x</w:t>
      </w:r>
      <w:r w:rsidRPr="0082265B">
        <w:rPr>
          <w:sz w:val="8"/>
        </w:rPr>
        <w:t xml:space="preserve">. For one thing, Obama needed two terms to get to the ideas he campaigned on in 2008, and if the same proves true for Trump, </w:t>
      </w:r>
      <w:r w:rsidRPr="0082265B">
        <w:rPr>
          <w:rStyle w:val="StyleUnderline"/>
        </w:rPr>
        <w:t xml:space="preserve">his second term could be </w:t>
      </w:r>
      <w:r w:rsidRPr="0082265B">
        <w:rPr>
          <w:rStyle w:val="Emphasis"/>
        </w:rPr>
        <w:t>cataclysmic</w:t>
      </w:r>
      <w:r w:rsidRPr="0082265B">
        <w:rPr>
          <w:sz w:val="8"/>
        </w:rPr>
        <w:t xml:space="preserve">. For another, </w:t>
      </w:r>
      <w:r w:rsidRPr="001475FC">
        <w:rPr>
          <w:rStyle w:val="StyleUnderline"/>
          <w:highlight w:val="cyan"/>
        </w:rPr>
        <w:t>his reelection would confirm</w:t>
      </w:r>
      <w:r w:rsidRPr="0082265B">
        <w:rPr>
          <w:rStyle w:val="StyleUnderline"/>
        </w:rPr>
        <w:t xml:space="preserve"> that </w:t>
      </w:r>
      <w:r w:rsidRPr="001475FC">
        <w:rPr>
          <w:rStyle w:val="StyleUnderline"/>
          <w:highlight w:val="cyan"/>
        </w:rPr>
        <w:t>Trumpism</w:t>
      </w:r>
      <w:r w:rsidRPr="0082265B">
        <w:rPr>
          <w:rStyle w:val="StyleUnderline"/>
        </w:rPr>
        <w:t xml:space="preserve"> is in fact the new normal</w:t>
      </w:r>
      <w:r w:rsidRPr="0082265B">
        <w:rPr>
          <w:sz w:val="8"/>
        </w:rPr>
        <w:t xml:space="preserve"> in the United States, not an aberration, </w:t>
      </w:r>
      <w:r w:rsidRPr="0082265B">
        <w:rPr>
          <w:rStyle w:val="StyleUnderline"/>
        </w:rPr>
        <w:t xml:space="preserve">causing other countries </w:t>
      </w:r>
      <w:r w:rsidRPr="0082265B">
        <w:rPr>
          <w:sz w:val="8"/>
        </w:rPr>
        <w:t>to take more decisive steps</w:t>
      </w:r>
      <w:r w:rsidRPr="0082265B">
        <w:rPr>
          <w:rStyle w:val="StyleUnderline"/>
        </w:rPr>
        <w:t xml:space="preserve"> to rearrange their relationships and commitments.</w:t>
      </w:r>
      <w:r w:rsidRPr="0082265B">
        <w:rPr>
          <w:sz w:val="8"/>
        </w:rPr>
        <w:t xml:space="preserve"> </w:t>
      </w:r>
      <w:r w:rsidRPr="0082265B">
        <w:rPr>
          <w:rStyle w:val="StyleUnderline"/>
        </w:rPr>
        <w:t xml:space="preserve">It would be an </w:t>
      </w:r>
      <w:r w:rsidRPr="001475FC">
        <w:rPr>
          <w:rStyle w:val="Emphasis"/>
          <w:highlight w:val="cyan"/>
        </w:rPr>
        <w:t>especially severe blow to</w:t>
      </w:r>
      <w:r w:rsidRPr="0082265B">
        <w:rPr>
          <w:rStyle w:val="StyleUnderline"/>
        </w:rPr>
        <w:t xml:space="preserve"> </w:t>
      </w:r>
      <w:r w:rsidRPr="0082265B">
        <w:rPr>
          <w:sz w:val="8"/>
        </w:rPr>
        <w:t>the long-term health of U.S.</w:t>
      </w:r>
      <w:r w:rsidRPr="0082265B">
        <w:rPr>
          <w:rStyle w:val="StyleUnderline"/>
        </w:rPr>
        <w:t xml:space="preserve"> </w:t>
      </w:r>
      <w:r w:rsidRPr="001475FC">
        <w:rPr>
          <w:rStyle w:val="StyleUnderline"/>
          <w:highlight w:val="cyan"/>
        </w:rPr>
        <w:t>alliances</w:t>
      </w:r>
      <w:r w:rsidRPr="0082265B">
        <w:rPr>
          <w:sz w:val="8"/>
        </w:rPr>
        <w:t xml:space="preserve">; </w:t>
      </w:r>
      <w:r w:rsidRPr="0082265B">
        <w:rPr>
          <w:rStyle w:val="StyleUnderline"/>
        </w:rPr>
        <w:t>many of the United States’ friends would</w:t>
      </w:r>
      <w:r w:rsidRPr="0082265B">
        <w:rPr>
          <w:sz w:val="8"/>
        </w:rPr>
        <w:t xml:space="preserve"> more seriously contemplate following through on German Chancellor Angela Merkel’s comment about </w:t>
      </w:r>
      <w:r w:rsidRPr="0082265B">
        <w:rPr>
          <w:rStyle w:val="StyleUnderline"/>
        </w:rPr>
        <w:t>go</w:t>
      </w:r>
      <w:r w:rsidRPr="0082265B">
        <w:rPr>
          <w:sz w:val="8"/>
        </w:rPr>
        <w:t xml:space="preserve">ing </w:t>
      </w:r>
      <w:r w:rsidRPr="0082265B">
        <w:rPr>
          <w:rStyle w:val="StyleUnderline"/>
        </w:rPr>
        <w:t>their own way</w:t>
      </w:r>
      <w:r w:rsidRPr="0082265B">
        <w:rPr>
          <w:sz w:val="8"/>
        </w:rPr>
        <w:t xml:space="preserve">. On the other hand, </w:t>
      </w:r>
      <w:r w:rsidRPr="0082265B">
        <w:rPr>
          <w:rStyle w:val="StyleUnderline"/>
        </w:rPr>
        <w:t xml:space="preserve">the </w:t>
      </w:r>
      <w:r w:rsidRPr="001475FC">
        <w:rPr>
          <w:rStyle w:val="StyleUnderline"/>
          <w:highlight w:val="cyan"/>
        </w:rPr>
        <w:t>election of a new president</w:t>
      </w:r>
      <w:r w:rsidRPr="0082265B">
        <w:rPr>
          <w:rStyle w:val="StyleUnderline"/>
        </w:rPr>
        <w:t xml:space="preserve"> in 2020 would </w:t>
      </w:r>
      <w:r w:rsidRPr="0082265B">
        <w:rPr>
          <w:sz w:val="8"/>
        </w:rPr>
        <w:t>say something quite different—and</w:t>
      </w:r>
      <w:r w:rsidRPr="0082265B">
        <w:rPr>
          <w:rStyle w:val="StyleUnderline"/>
        </w:rPr>
        <w:t xml:space="preserve"> </w:t>
      </w:r>
      <w:r w:rsidRPr="001475FC">
        <w:rPr>
          <w:rStyle w:val="StyleUnderline"/>
          <w:highlight w:val="cyan"/>
        </w:rPr>
        <w:t>allow</w:t>
      </w:r>
      <w:r w:rsidRPr="0082265B">
        <w:rPr>
          <w:rStyle w:val="StyleUnderline"/>
        </w:rPr>
        <w:t xml:space="preserve"> the </w:t>
      </w:r>
      <w:r w:rsidRPr="001475FC">
        <w:rPr>
          <w:rStyle w:val="StyleUnderline"/>
          <w:highlight w:val="cyan"/>
        </w:rPr>
        <w:t>U</w:t>
      </w:r>
      <w:r w:rsidRPr="0082265B">
        <w:rPr>
          <w:rStyle w:val="StyleUnderline"/>
        </w:rPr>
        <w:t xml:space="preserve">nited </w:t>
      </w:r>
      <w:r w:rsidRPr="001475FC">
        <w:rPr>
          <w:rStyle w:val="StyleUnderline"/>
          <w:highlight w:val="cyan"/>
        </w:rPr>
        <w:t>S</w:t>
      </w:r>
      <w:r w:rsidRPr="0082265B">
        <w:rPr>
          <w:rStyle w:val="StyleUnderline"/>
        </w:rPr>
        <w:t xml:space="preserve">tates </w:t>
      </w:r>
      <w:r w:rsidRPr="001475FC">
        <w:rPr>
          <w:rStyle w:val="StyleUnderline"/>
          <w:highlight w:val="cyan"/>
        </w:rPr>
        <w:t>to resume its leadership role</w:t>
      </w:r>
      <w:r w:rsidRPr="0082265B">
        <w:rPr>
          <w:sz w:val="8"/>
        </w:rPr>
        <w:t xml:space="preserve">. The U.S. foreign policy community should prepare for this world after Trump. It is tempting to conclude that all hope is lost. That conclusion, however, is not only unproductive; it is also wrong. In every dimension—from technology to security, development to diplomacy, economic dynamism to human capital—the United States’ advantages are still significant. </w:t>
      </w:r>
      <w:r w:rsidRPr="0082265B">
        <w:rPr>
          <w:rStyle w:val="StyleUnderline"/>
        </w:rPr>
        <w:t xml:space="preserve">The opportunity remains to </w:t>
      </w:r>
      <w:r w:rsidRPr="001475FC">
        <w:rPr>
          <w:rStyle w:val="Emphasis"/>
          <w:highlight w:val="cyan"/>
        </w:rPr>
        <w:t>reconstitute the old consensus on new terms</w:t>
      </w:r>
      <w:r w:rsidRPr="0082265B">
        <w:rPr>
          <w:sz w:val="8"/>
        </w:rPr>
        <w:t>.</w:t>
      </w:r>
    </w:p>
    <w:p w:rsidR="001944E5" w:rsidRDefault="001944E5" w:rsidP="001944E5">
      <w:pPr>
        <w:pStyle w:val="Heading3"/>
      </w:pPr>
      <w:r>
        <w:t>2nc---!---o/v</w:t>
      </w:r>
    </w:p>
    <w:p w:rsidR="001944E5" w:rsidRPr="00FA7689" w:rsidRDefault="001944E5" w:rsidP="001944E5">
      <w:pPr>
        <w:pStyle w:val="Heading4"/>
        <w:rPr>
          <w:rFonts w:cs="Times New Roman"/>
        </w:rPr>
      </w:pPr>
      <w:r w:rsidRPr="00FA7689">
        <w:rPr>
          <w:rFonts w:cs="Times New Roman"/>
        </w:rPr>
        <w:t xml:space="preserve">Alliances are key to </w:t>
      </w:r>
      <w:r w:rsidRPr="00FA7689">
        <w:rPr>
          <w:rFonts w:cs="Times New Roman"/>
          <w:u w:val="single"/>
        </w:rPr>
        <w:t>great power stability</w:t>
      </w:r>
      <w:r w:rsidRPr="00FA7689">
        <w:rPr>
          <w:rFonts w:cs="Times New Roman"/>
        </w:rPr>
        <w:t>.</w:t>
      </w:r>
    </w:p>
    <w:p w:rsidR="001944E5" w:rsidRPr="00537AC2" w:rsidRDefault="001944E5" w:rsidP="001944E5">
      <w:pPr>
        <w:rPr>
          <w:rStyle w:val="Style13ptBold"/>
          <w:b w:val="0"/>
          <w:bCs w:val="0"/>
        </w:rPr>
      </w:pPr>
      <w:r w:rsidRPr="00FA7689">
        <w:rPr>
          <w:rStyle w:val="Style13ptBold"/>
        </w:rPr>
        <w:t>Grygiel ’18</w:t>
      </w:r>
      <w:r w:rsidRPr="00FA7689">
        <w:t xml:space="preserve"> (Jakun Grygiel – PhD @ Princeton, associate professor of politics at the Catholic University of America, former senior adviser on the policy-planning staff in the Department of State, “The Need for Allies,” 25 October 2018, </w:t>
      </w:r>
      <w:hyperlink r:id="rId14" w:history="1">
        <w:r w:rsidRPr="00FA7689">
          <w:rPr>
            <w:rStyle w:val="Hyperlink"/>
          </w:rPr>
          <w:t>https://www.nationalreview.com/magazine/2018/11/12/the-need-for-allies/</w:t>
        </w:r>
      </w:hyperlink>
      <w:r w:rsidRPr="00FA7689">
        <w:t>)</w:t>
      </w:r>
    </w:p>
    <w:p w:rsidR="001944E5" w:rsidRPr="00537AC2" w:rsidRDefault="001944E5" w:rsidP="001944E5">
      <w:pPr>
        <w:rPr>
          <w:sz w:val="16"/>
        </w:rPr>
      </w:pPr>
      <w:r w:rsidRPr="00537AC2">
        <w:rPr>
          <w:sz w:val="16"/>
        </w:rPr>
        <w:t xml:space="preserve">But the importance of allies to the U.S. transcends all these reasons. </w:t>
      </w:r>
      <w:r w:rsidRPr="00772DCE">
        <w:rPr>
          <w:rStyle w:val="StyleUnderline"/>
          <w:highlight w:val="cyan"/>
        </w:rPr>
        <w:t>Allies</w:t>
      </w:r>
      <w:r w:rsidRPr="00537AC2">
        <w:rPr>
          <w:sz w:val="16"/>
        </w:rPr>
        <w:t xml:space="preserve">, first and foremost, </w:t>
      </w:r>
      <w:r w:rsidRPr="00772DCE">
        <w:rPr>
          <w:rStyle w:val="StyleUnderline"/>
          <w:highlight w:val="cyan"/>
        </w:rPr>
        <w:t>are</w:t>
      </w:r>
      <w:r w:rsidRPr="00FA7689">
        <w:rPr>
          <w:rStyle w:val="StyleUnderline"/>
        </w:rPr>
        <w:t xml:space="preserve"> </w:t>
      </w:r>
      <w:r w:rsidRPr="00772DCE">
        <w:rPr>
          <w:rStyle w:val="StyleUnderline"/>
          <w:highlight w:val="cyan"/>
        </w:rPr>
        <w:t>a</w:t>
      </w:r>
      <w:r w:rsidRPr="00537AC2">
        <w:rPr>
          <w:sz w:val="16"/>
        </w:rPr>
        <w:t xml:space="preserve"> </w:t>
      </w:r>
      <w:r w:rsidRPr="00772DCE">
        <w:rPr>
          <w:rStyle w:val="Emphasis"/>
          <w:highlight w:val="cyan"/>
        </w:rPr>
        <w:t>source of order</w:t>
      </w:r>
      <w:r w:rsidRPr="00537AC2">
        <w:rPr>
          <w:sz w:val="16"/>
        </w:rPr>
        <w:t xml:space="preserve">. </w:t>
      </w:r>
      <w:r w:rsidRPr="00FA7689">
        <w:rPr>
          <w:rStyle w:val="StyleUnderline"/>
        </w:rPr>
        <w:t xml:space="preserve">The survival of U.S. </w:t>
      </w:r>
      <w:r w:rsidRPr="00772DCE">
        <w:rPr>
          <w:rStyle w:val="StyleUnderline"/>
          <w:highlight w:val="cyan"/>
        </w:rPr>
        <w:t>allies</w:t>
      </w:r>
      <w:r w:rsidRPr="00FA7689">
        <w:rPr>
          <w:rStyle w:val="StyleUnderline"/>
        </w:rPr>
        <w:t xml:space="preserve"> as independent entities</w:t>
      </w:r>
      <w:r w:rsidRPr="00537AC2">
        <w:rPr>
          <w:sz w:val="16"/>
        </w:rPr>
        <w:t xml:space="preserve">, in particular those along the vulnerable frontlines of present rivalries, </w:t>
      </w:r>
      <w:r w:rsidRPr="00772DCE">
        <w:rPr>
          <w:rStyle w:val="StyleUnderline"/>
          <w:highlight w:val="cyan"/>
        </w:rPr>
        <w:t>is in itself a</w:t>
      </w:r>
      <w:r w:rsidRPr="00537AC2">
        <w:rPr>
          <w:sz w:val="16"/>
        </w:rPr>
        <w:t xml:space="preserve"> </w:t>
      </w:r>
      <w:r w:rsidRPr="00772DCE">
        <w:rPr>
          <w:rStyle w:val="Emphasis"/>
          <w:highlight w:val="cyan"/>
        </w:rPr>
        <w:t>linchpin of stability</w:t>
      </w:r>
      <w:r w:rsidRPr="00537AC2">
        <w:rPr>
          <w:sz w:val="16"/>
        </w:rPr>
        <w:t xml:space="preserve"> </w:t>
      </w:r>
      <w:r w:rsidRPr="00FA7689">
        <w:rPr>
          <w:rStyle w:val="StyleUnderline"/>
        </w:rPr>
        <w:t>and order</w:t>
      </w:r>
      <w:r w:rsidRPr="00537AC2">
        <w:rPr>
          <w:sz w:val="16"/>
        </w:rPr>
        <w:t xml:space="preserve"> — political goods that benefit both the U.S. and its allies. </w:t>
      </w:r>
      <w:r w:rsidRPr="00FA7689">
        <w:rPr>
          <w:rStyle w:val="StyleUnderline"/>
        </w:rPr>
        <w:t xml:space="preserve">Geopolitical </w:t>
      </w:r>
      <w:r w:rsidRPr="00772DCE">
        <w:rPr>
          <w:rStyle w:val="StyleUnderline"/>
          <w:highlight w:val="cyan"/>
        </w:rPr>
        <w:t>pluralism</w:t>
      </w:r>
      <w:r w:rsidRPr="00FA7689">
        <w:rPr>
          <w:rStyle w:val="StyleUnderline"/>
        </w:rPr>
        <w:t xml:space="preserve"> in Eurasia</w:t>
      </w:r>
      <w:r w:rsidRPr="00537AC2">
        <w:rPr>
          <w:sz w:val="16"/>
        </w:rPr>
        <w:t xml:space="preserve"> </w:t>
      </w:r>
      <w:r w:rsidRPr="00772DCE">
        <w:rPr>
          <w:rStyle w:val="StyleUnderline"/>
          <w:highlight w:val="cyan"/>
        </w:rPr>
        <w:t>guarantees that</w:t>
      </w:r>
      <w:r w:rsidRPr="00537AC2">
        <w:rPr>
          <w:sz w:val="16"/>
        </w:rPr>
        <w:t xml:space="preserve"> </w:t>
      </w:r>
      <w:r w:rsidRPr="00772DCE">
        <w:rPr>
          <w:rStyle w:val="StyleUnderline"/>
          <w:highlight w:val="cyan"/>
        </w:rPr>
        <w:t>no hostile power develops</w:t>
      </w:r>
      <w:r w:rsidRPr="00FA7689">
        <w:rPr>
          <w:rStyle w:val="StyleUnderline"/>
        </w:rPr>
        <w:t xml:space="preserve"> </w:t>
      </w:r>
      <w:r w:rsidRPr="00772DCE">
        <w:rPr>
          <w:rStyle w:val="StyleUnderline"/>
          <w:highlight w:val="cyan"/>
        </w:rPr>
        <w:t>unchecked</w:t>
      </w:r>
      <w:r w:rsidRPr="00537AC2">
        <w:rPr>
          <w:sz w:val="16"/>
        </w:rPr>
        <w:t xml:space="preserve"> </w:t>
      </w:r>
      <w:r w:rsidRPr="00FA7689">
        <w:rPr>
          <w:rStyle w:val="StyleUnderline"/>
        </w:rPr>
        <w:t>by local forces and thus becomes all the more directly dangerous to the United States</w:t>
      </w:r>
      <w:r w:rsidRPr="00537AC2">
        <w:rPr>
          <w:sz w:val="16"/>
        </w:rPr>
        <w:t xml:space="preserve">. International order though geopolitical pluralism — that is broadly the goal of U.S. foreign policy. Another way to put this is that </w:t>
      </w:r>
      <w:r w:rsidRPr="00772DCE">
        <w:rPr>
          <w:rStyle w:val="StyleUnderline"/>
          <w:highlight w:val="cyan"/>
        </w:rPr>
        <w:t>actors at the</w:t>
      </w:r>
      <w:r w:rsidRPr="00537AC2">
        <w:rPr>
          <w:sz w:val="16"/>
        </w:rPr>
        <w:t xml:space="preserve"> </w:t>
      </w:r>
      <w:r w:rsidRPr="00772DCE">
        <w:rPr>
          <w:rStyle w:val="Emphasis"/>
          <w:highlight w:val="cyan"/>
        </w:rPr>
        <w:t>local level</w:t>
      </w:r>
      <w:r w:rsidRPr="00537AC2">
        <w:rPr>
          <w:sz w:val="16"/>
        </w:rPr>
        <w:t xml:space="preserve"> </w:t>
      </w:r>
      <w:r w:rsidRPr="00772DCE">
        <w:rPr>
          <w:rStyle w:val="StyleUnderline"/>
          <w:highlight w:val="cyan"/>
        </w:rPr>
        <w:t>are most effective at</w:t>
      </w:r>
      <w:r w:rsidRPr="00537AC2">
        <w:rPr>
          <w:sz w:val="16"/>
        </w:rPr>
        <w:t xml:space="preserve"> </w:t>
      </w:r>
      <w:r w:rsidRPr="00772DCE">
        <w:rPr>
          <w:rStyle w:val="Emphasis"/>
          <w:highlight w:val="cyan"/>
        </w:rPr>
        <w:t>maintaining</w:t>
      </w:r>
      <w:r w:rsidRPr="00FA7689">
        <w:rPr>
          <w:rStyle w:val="Emphasis"/>
        </w:rPr>
        <w:t xml:space="preserve"> </w:t>
      </w:r>
      <w:r w:rsidRPr="00772DCE">
        <w:rPr>
          <w:rStyle w:val="Emphasis"/>
          <w:highlight w:val="cyan"/>
        </w:rPr>
        <w:t>stability</w:t>
      </w:r>
      <w:r w:rsidRPr="00537AC2">
        <w:rPr>
          <w:sz w:val="16"/>
        </w:rPr>
        <w:t xml:space="preserve"> </w:t>
      </w:r>
      <w:r w:rsidRPr="00FA7689">
        <w:rPr>
          <w:rStyle w:val="StyleUnderline"/>
        </w:rPr>
        <w:t>and order</w:t>
      </w:r>
      <w:r w:rsidRPr="00537AC2">
        <w:rPr>
          <w:sz w:val="16"/>
        </w:rPr>
        <w:t>. U</w:t>
      </w:r>
      <w:r w:rsidRPr="00FA7689">
        <w:rPr>
          <w:rStyle w:val="StyleUnderline"/>
        </w:rPr>
        <w:t xml:space="preserve">.S </w:t>
      </w:r>
      <w:r w:rsidRPr="00772DCE">
        <w:rPr>
          <w:rStyle w:val="StyleUnderline"/>
          <w:highlight w:val="cyan"/>
        </w:rPr>
        <w:t>allies</w:t>
      </w:r>
      <w:r w:rsidRPr="00FA7689">
        <w:rPr>
          <w:rStyle w:val="StyleUnderline"/>
        </w:rPr>
        <w:t xml:space="preserve"> located on a frontline that </w:t>
      </w:r>
      <w:r w:rsidRPr="00772DCE">
        <w:rPr>
          <w:rStyle w:val="StyleUnderline"/>
          <w:highlight w:val="cyan"/>
        </w:rPr>
        <w:t>goes from the</w:t>
      </w:r>
      <w:r w:rsidRPr="00537AC2">
        <w:rPr>
          <w:sz w:val="16"/>
        </w:rPr>
        <w:t xml:space="preserve"> </w:t>
      </w:r>
      <w:r w:rsidRPr="00772DCE">
        <w:rPr>
          <w:rStyle w:val="Emphasis"/>
          <w:highlight w:val="cyan"/>
        </w:rPr>
        <w:t>Baltic</w:t>
      </w:r>
      <w:r w:rsidRPr="00537AC2">
        <w:rPr>
          <w:sz w:val="16"/>
        </w:rPr>
        <w:t xml:space="preserve"> </w:t>
      </w:r>
      <w:r w:rsidRPr="00FA7689">
        <w:rPr>
          <w:rStyle w:val="StyleUnderline"/>
        </w:rPr>
        <w:t>through the Black Sea</w:t>
      </w:r>
      <w:r w:rsidRPr="00537AC2">
        <w:rPr>
          <w:sz w:val="16"/>
        </w:rPr>
        <w:t xml:space="preserve">, </w:t>
      </w:r>
      <w:r w:rsidRPr="00FA7689">
        <w:rPr>
          <w:rStyle w:val="StyleUnderline"/>
        </w:rPr>
        <w:t xml:space="preserve">Eastern Mediterranean, </w:t>
      </w:r>
      <w:r w:rsidRPr="00772DCE">
        <w:rPr>
          <w:rStyle w:val="StyleUnderline"/>
          <w:highlight w:val="cyan"/>
        </w:rPr>
        <w:t>and</w:t>
      </w:r>
      <w:r w:rsidRPr="00537AC2">
        <w:rPr>
          <w:sz w:val="16"/>
        </w:rPr>
        <w:t xml:space="preserve"> </w:t>
      </w:r>
      <w:r w:rsidRPr="00772DCE">
        <w:rPr>
          <w:rStyle w:val="Emphasis"/>
          <w:highlight w:val="cyan"/>
        </w:rPr>
        <w:t>Persian Gulf</w:t>
      </w:r>
      <w:r w:rsidRPr="00537AC2">
        <w:rPr>
          <w:sz w:val="16"/>
        </w:rPr>
        <w:t xml:space="preserve">, </w:t>
      </w:r>
      <w:r w:rsidRPr="00FA7689">
        <w:rPr>
          <w:rStyle w:val="StyleUnderline"/>
        </w:rPr>
        <w:t>and along the</w:t>
      </w:r>
      <w:r w:rsidRPr="00537AC2">
        <w:rPr>
          <w:sz w:val="16"/>
        </w:rPr>
        <w:t xml:space="preserve"> </w:t>
      </w:r>
      <w:r w:rsidRPr="00FA7689">
        <w:rPr>
          <w:rStyle w:val="Emphasis"/>
        </w:rPr>
        <w:t>Indo-Pacific rim-land</w:t>
      </w:r>
      <w:r w:rsidRPr="00537AC2">
        <w:rPr>
          <w:sz w:val="16"/>
        </w:rPr>
        <w:t xml:space="preserve"> </w:t>
      </w:r>
      <w:r w:rsidRPr="00772DCE">
        <w:rPr>
          <w:rStyle w:val="StyleUnderline"/>
          <w:highlight w:val="cyan"/>
        </w:rPr>
        <w:t>have an innate</w:t>
      </w:r>
      <w:r w:rsidRPr="00FA7689">
        <w:rPr>
          <w:rStyle w:val="StyleUnderline"/>
        </w:rPr>
        <w:t xml:space="preserve"> </w:t>
      </w:r>
      <w:r w:rsidRPr="00772DCE">
        <w:rPr>
          <w:rStyle w:val="StyleUnderline"/>
          <w:highlight w:val="cyan"/>
        </w:rPr>
        <w:t>incentive</w:t>
      </w:r>
      <w:r w:rsidRPr="00FA7689">
        <w:rPr>
          <w:rStyle w:val="StyleUnderline"/>
        </w:rPr>
        <w:t xml:space="preserve"> </w:t>
      </w:r>
      <w:r w:rsidRPr="00772DCE">
        <w:rPr>
          <w:rStyle w:val="StyleUnderline"/>
          <w:highlight w:val="cyan"/>
        </w:rPr>
        <w:t>to</w:t>
      </w:r>
      <w:r w:rsidRPr="00FA7689">
        <w:rPr>
          <w:rStyle w:val="StyleUnderline"/>
        </w:rPr>
        <w:t xml:space="preserve"> do</w:t>
      </w:r>
      <w:r w:rsidRPr="00537AC2">
        <w:rPr>
          <w:sz w:val="16"/>
        </w:rPr>
        <w:t xml:space="preserve"> </w:t>
      </w:r>
      <w:r w:rsidRPr="00772DCE">
        <w:rPr>
          <w:rStyle w:val="Emphasis"/>
          <w:highlight w:val="cyan"/>
        </w:rPr>
        <w:t>maintain stability</w:t>
      </w:r>
      <w:r w:rsidRPr="00537AC2">
        <w:rPr>
          <w:sz w:val="16"/>
        </w:rPr>
        <w:t xml:space="preserve"> </w:t>
      </w:r>
      <w:r w:rsidRPr="00FA7689">
        <w:rPr>
          <w:rStyle w:val="StyleUnderline"/>
        </w:rPr>
        <w:t>and order because they would suffer the most</w:t>
      </w:r>
      <w:r w:rsidRPr="00537AC2">
        <w:rPr>
          <w:sz w:val="16"/>
        </w:rPr>
        <w:t xml:space="preserve"> — </w:t>
      </w:r>
      <w:r w:rsidRPr="00FA7689">
        <w:rPr>
          <w:rStyle w:val="StyleUnderline"/>
        </w:rPr>
        <w:t>and the most immediately</w:t>
      </w:r>
      <w:r w:rsidRPr="00537AC2">
        <w:rPr>
          <w:sz w:val="16"/>
        </w:rPr>
        <w:t xml:space="preserve"> — </w:t>
      </w:r>
      <w:r w:rsidRPr="00FA7689">
        <w:rPr>
          <w:rStyle w:val="StyleUnderline"/>
        </w:rPr>
        <w:t>from the collapse of the order</w:t>
      </w:r>
      <w:r w:rsidRPr="00537AC2">
        <w:rPr>
          <w:sz w:val="16"/>
        </w:rPr>
        <w:t xml:space="preserve">. </w:t>
      </w:r>
      <w:r w:rsidRPr="00FA7689">
        <w:rPr>
          <w:rStyle w:val="StyleUnderline"/>
        </w:rPr>
        <w:t xml:space="preserve">The </w:t>
      </w:r>
      <w:r w:rsidRPr="00772DCE">
        <w:rPr>
          <w:rStyle w:val="StyleUnderline"/>
          <w:highlight w:val="cyan"/>
        </w:rPr>
        <w:t>revisionist powers</w:t>
      </w:r>
      <w:r w:rsidRPr="00537AC2">
        <w:rPr>
          <w:sz w:val="16"/>
        </w:rPr>
        <w:t xml:space="preserve"> — </w:t>
      </w:r>
      <w:r w:rsidRPr="00FA7689">
        <w:rPr>
          <w:rStyle w:val="Emphasis"/>
        </w:rPr>
        <w:t>Russia</w:t>
      </w:r>
      <w:r w:rsidRPr="00537AC2">
        <w:rPr>
          <w:sz w:val="16"/>
        </w:rPr>
        <w:t xml:space="preserve">, </w:t>
      </w:r>
      <w:r w:rsidRPr="00FA7689">
        <w:rPr>
          <w:rStyle w:val="Emphasis"/>
        </w:rPr>
        <w:t>China</w:t>
      </w:r>
      <w:r w:rsidRPr="00537AC2">
        <w:rPr>
          <w:sz w:val="16"/>
        </w:rPr>
        <w:t xml:space="preserve">, </w:t>
      </w:r>
      <w:r w:rsidRPr="00FA7689">
        <w:rPr>
          <w:rStyle w:val="Emphasis"/>
        </w:rPr>
        <w:t>Iran</w:t>
      </w:r>
      <w:r w:rsidRPr="00537AC2">
        <w:rPr>
          <w:sz w:val="16"/>
        </w:rPr>
        <w:t xml:space="preserve"> — </w:t>
      </w:r>
      <w:r w:rsidRPr="00FA7689">
        <w:rPr>
          <w:rStyle w:val="StyleUnderline"/>
        </w:rPr>
        <w:t>make no secret of their desire to alter the status quo and</w:t>
      </w:r>
      <w:r w:rsidRPr="00537AC2">
        <w:rPr>
          <w:sz w:val="16"/>
        </w:rPr>
        <w:t xml:space="preserve"> </w:t>
      </w:r>
      <w:r w:rsidRPr="00FA7689">
        <w:rPr>
          <w:rStyle w:val="StyleUnderline"/>
        </w:rPr>
        <w:t>rewrite the existing rules to benefit themselves</w:t>
      </w:r>
      <w:r w:rsidRPr="00537AC2">
        <w:rPr>
          <w:sz w:val="16"/>
        </w:rPr>
        <w:t xml:space="preserve">. </w:t>
      </w:r>
      <w:r w:rsidRPr="00FA7689">
        <w:rPr>
          <w:rStyle w:val="StyleUnderline"/>
        </w:rPr>
        <w:t>They</w:t>
      </w:r>
      <w:r w:rsidRPr="00537AC2">
        <w:rPr>
          <w:sz w:val="16"/>
        </w:rPr>
        <w:t xml:space="preserve"> </w:t>
      </w:r>
      <w:r w:rsidRPr="00772DCE">
        <w:rPr>
          <w:rStyle w:val="StyleUnderline"/>
          <w:highlight w:val="cyan"/>
        </w:rPr>
        <w:t>are</w:t>
      </w:r>
      <w:r w:rsidRPr="00537AC2">
        <w:rPr>
          <w:sz w:val="16"/>
        </w:rPr>
        <w:t xml:space="preserve"> occupying neighboring states, </w:t>
      </w:r>
      <w:r w:rsidRPr="00772DCE">
        <w:rPr>
          <w:rStyle w:val="Emphasis"/>
          <w:highlight w:val="cyan"/>
        </w:rPr>
        <w:t>destabilizing</w:t>
      </w:r>
      <w:r w:rsidRPr="00537AC2">
        <w:rPr>
          <w:sz w:val="16"/>
        </w:rPr>
        <w:t xml:space="preserve"> more distant ones, and extending control over the political and economic lives of others. </w:t>
      </w:r>
      <w:r w:rsidRPr="00FA7689">
        <w:rPr>
          <w:rStyle w:val="StyleUnderline"/>
        </w:rPr>
        <w:t xml:space="preserve">U.S. </w:t>
      </w:r>
      <w:r w:rsidRPr="00772DCE">
        <w:rPr>
          <w:rStyle w:val="StyleUnderline"/>
          <w:highlight w:val="cyan"/>
        </w:rPr>
        <w:t>allies</w:t>
      </w:r>
      <w:r w:rsidRPr="00FA7689">
        <w:rPr>
          <w:rStyle w:val="StyleUnderline"/>
        </w:rPr>
        <w:t xml:space="preserve"> that are </w:t>
      </w:r>
      <w:r w:rsidRPr="00772DCE">
        <w:rPr>
          <w:rStyle w:val="StyleUnderline"/>
          <w:highlight w:val="cyan"/>
        </w:rPr>
        <w:t>in the path</w:t>
      </w:r>
      <w:r w:rsidRPr="00FA7689">
        <w:rPr>
          <w:rStyle w:val="StyleUnderline"/>
        </w:rPr>
        <w:t xml:space="preserve"> of these predatory powers </w:t>
      </w:r>
      <w:r w:rsidRPr="00772DCE">
        <w:rPr>
          <w:rStyle w:val="StyleUnderline"/>
          <w:highlight w:val="cyan"/>
        </w:rPr>
        <w:t>are interested in</w:t>
      </w:r>
      <w:r w:rsidRPr="00FA7689">
        <w:rPr>
          <w:rStyle w:val="StyleUnderline"/>
        </w:rPr>
        <w:t xml:space="preserve"> opposing and</w:t>
      </w:r>
      <w:r w:rsidRPr="00537AC2">
        <w:rPr>
          <w:sz w:val="16"/>
        </w:rPr>
        <w:t xml:space="preserve"> </w:t>
      </w:r>
      <w:r w:rsidRPr="00772DCE">
        <w:rPr>
          <w:rStyle w:val="Emphasis"/>
          <w:highlight w:val="cyan"/>
        </w:rPr>
        <w:t>checking them</w:t>
      </w:r>
      <w:r w:rsidRPr="00537AC2">
        <w:rPr>
          <w:sz w:val="16"/>
        </w:rPr>
        <w:t xml:space="preserve"> </w:t>
      </w:r>
      <w:r w:rsidRPr="00FA7689">
        <w:rPr>
          <w:rStyle w:val="StyleUnderline"/>
        </w:rPr>
        <w:t>in order to keep the status quo</w:t>
      </w:r>
      <w:r w:rsidRPr="00537AC2">
        <w:rPr>
          <w:sz w:val="16"/>
        </w:rPr>
        <w:t xml:space="preserve">. They are not interested in some abstract order based on global rules and are not in search of a vacuous global community of partners. </w:t>
      </w:r>
      <w:r w:rsidRPr="00FA7689">
        <w:rPr>
          <w:rStyle w:val="StyleUnderline"/>
        </w:rPr>
        <w:t>They seek security</w:t>
      </w:r>
      <w:r w:rsidRPr="00537AC2">
        <w:rPr>
          <w:sz w:val="16"/>
        </w:rPr>
        <w:t xml:space="preserve"> </w:t>
      </w:r>
      <w:r w:rsidRPr="00FA7689">
        <w:rPr>
          <w:rStyle w:val="StyleUnderline"/>
        </w:rPr>
        <w:t>and order through alliances</w:t>
      </w:r>
      <w:r w:rsidRPr="00537AC2">
        <w:rPr>
          <w:sz w:val="16"/>
        </w:rPr>
        <w:t xml:space="preserve"> </w:t>
      </w:r>
      <w:r w:rsidRPr="00FA7689">
        <w:rPr>
          <w:rStyle w:val="StyleUnderline"/>
        </w:rPr>
        <w:t>and</w:t>
      </w:r>
      <w:r w:rsidRPr="00537AC2">
        <w:rPr>
          <w:sz w:val="16"/>
        </w:rPr>
        <w:t xml:space="preserve">, increasingly, </w:t>
      </w:r>
      <w:r w:rsidRPr="00FA7689">
        <w:rPr>
          <w:rStyle w:val="Emphasis"/>
        </w:rPr>
        <w:t>through rearmament</w:t>
      </w:r>
      <w:r w:rsidRPr="00537AC2">
        <w:rPr>
          <w:sz w:val="16"/>
        </w:rPr>
        <w:t>. They want to preserve the existing geopolitical order because it is in their interest to do so.</w:t>
      </w:r>
    </w:p>
    <w:p w:rsidR="001944E5" w:rsidRPr="00FA7689" w:rsidRDefault="001944E5" w:rsidP="001944E5">
      <w:pPr>
        <w:pStyle w:val="Heading4"/>
        <w:rPr>
          <w:rFonts w:cs="Times New Roman"/>
        </w:rPr>
      </w:pPr>
      <w:r w:rsidRPr="00FA7689">
        <w:rPr>
          <w:rFonts w:cs="Times New Roman"/>
        </w:rPr>
        <w:t xml:space="preserve">Every other cause of war can be </w:t>
      </w:r>
      <w:r w:rsidRPr="00FA7689">
        <w:rPr>
          <w:rFonts w:cs="Times New Roman"/>
          <w:u w:val="single"/>
        </w:rPr>
        <w:t>negotiated away</w:t>
      </w:r>
      <w:r w:rsidRPr="00FA7689">
        <w:rPr>
          <w:rFonts w:cs="Times New Roman"/>
        </w:rPr>
        <w:t xml:space="preserve">. Balance-of-power shifts are the </w:t>
      </w:r>
      <w:r w:rsidRPr="00FA7689">
        <w:rPr>
          <w:rFonts w:cs="Times New Roman"/>
          <w:u w:val="single"/>
        </w:rPr>
        <w:t>only way</w:t>
      </w:r>
      <w:r w:rsidRPr="00FA7689">
        <w:rPr>
          <w:rFonts w:cs="Times New Roman"/>
        </w:rPr>
        <w:t xml:space="preserve"> it escalates</w:t>
      </w:r>
      <w:r>
        <w:rPr>
          <w:rFonts w:cs="Times New Roman"/>
        </w:rPr>
        <w:t>.</w:t>
      </w:r>
    </w:p>
    <w:p w:rsidR="001944E5" w:rsidRPr="00FA7689" w:rsidRDefault="001944E5" w:rsidP="001944E5">
      <w:r w:rsidRPr="00FA7689">
        <w:rPr>
          <w:rStyle w:val="Style13ptBold"/>
        </w:rPr>
        <w:t>Kroenig ’18</w:t>
      </w:r>
      <w:r w:rsidRPr="00FA7689">
        <w:t xml:space="preserve"> (</w:t>
      </w:r>
      <w:r w:rsidRPr="00FA7689">
        <w:rPr>
          <w:u w:val="single"/>
        </w:rPr>
        <w:t>Matthew Kroenig</w:t>
      </w:r>
      <w:r w:rsidRPr="00FA7689">
        <w:t xml:space="preserve"> – PhD in Political Science @ the University of California, Berkeley, Associate Professor of Government and Foreign Service at Georgetown University, Deputy Director for Strategy in the Scowcroft Center for Strategy and Security at the Atlantic Council. </w:t>
      </w:r>
      <w:r w:rsidRPr="00FA7689">
        <w:rPr>
          <w:u w:val="single"/>
        </w:rPr>
        <w:t>Bharath Gopalaswamy</w:t>
      </w:r>
      <w:r w:rsidRPr="00FA7689">
        <w:t xml:space="preserve"> – PhD @ Trinity College, Dublin, director of the South Asia Center at the Atlantic Council. “Will disruptive technology cause nuclear war?” 12 November 2018, https://thebulletin.org/2018/11/will-disruptive-technology-cause-nuclear-war/)</w:t>
      </w:r>
    </w:p>
    <w:p w:rsidR="001944E5" w:rsidRPr="00FA7689" w:rsidRDefault="001944E5" w:rsidP="001944E5">
      <w:r w:rsidRPr="00FA7689">
        <w:t>Rather</w:t>
      </w:r>
      <w:r w:rsidRPr="00FA7689">
        <w:rPr>
          <w:szCs w:val="16"/>
        </w:rPr>
        <w:t>, we should think more broadly about how new technology might affect global politics, and, for this, it is helpful to turn to scholarly international</w:t>
      </w:r>
      <w:r w:rsidRPr="00FA7689">
        <w:t xml:space="preserve"> relations theory. </w:t>
      </w:r>
      <w:r w:rsidRPr="00FA7689">
        <w:rPr>
          <w:rStyle w:val="StyleUnderline"/>
        </w:rPr>
        <w:t xml:space="preserve">The </w:t>
      </w:r>
      <w:r w:rsidRPr="00772DCE">
        <w:rPr>
          <w:rStyle w:val="StyleUnderline"/>
          <w:highlight w:val="cyan"/>
        </w:rPr>
        <w:t>dominant theory of</w:t>
      </w:r>
      <w:r w:rsidRPr="00FA7689">
        <w:rPr>
          <w:rStyle w:val="StyleUnderline"/>
        </w:rPr>
        <w:t xml:space="preserve"> the </w:t>
      </w:r>
      <w:r w:rsidRPr="00772DCE">
        <w:rPr>
          <w:rStyle w:val="StyleUnderline"/>
          <w:highlight w:val="cyan"/>
        </w:rPr>
        <w:t>causes of war</w:t>
      </w:r>
      <w:r w:rsidRPr="00FA7689">
        <w:t xml:space="preserve"> in the academy </w:t>
      </w:r>
      <w:r w:rsidRPr="00772DCE">
        <w:rPr>
          <w:rStyle w:val="StyleUnderline"/>
          <w:highlight w:val="cyan"/>
        </w:rPr>
        <w:t>is</w:t>
      </w:r>
      <w:r w:rsidRPr="00FA7689">
        <w:rPr>
          <w:rStyle w:val="StyleUnderline"/>
        </w:rPr>
        <w:t xml:space="preserve"> the</w:t>
      </w:r>
      <w:r w:rsidRPr="00FA7689">
        <w:t xml:space="preserve"> </w:t>
      </w:r>
      <w:r w:rsidRPr="00FA7689">
        <w:rPr>
          <w:rStyle w:val="Emphasis"/>
        </w:rPr>
        <w:t>“</w:t>
      </w:r>
      <w:r w:rsidRPr="00772DCE">
        <w:rPr>
          <w:rStyle w:val="Emphasis"/>
          <w:highlight w:val="cyan"/>
        </w:rPr>
        <w:t>bargaining model</w:t>
      </w:r>
      <w:r w:rsidRPr="00FA7689">
        <w:rPr>
          <w:rStyle w:val="Emphasis"/>
        </w:rPr>
        <w:t xml:space="preserve"> of war.”</w:t>
      </w:r>
      <w:r w:rsidRPr="00FA7689">
        <w:t xml:space="preserve"> </w:t>
      </w:r>
      <w:r w:rsidRPr="00FA7689">
        <w:rPr>
          <w:rStyle w:val="StyleUnderline"/>
        </w:rPr>
        <w:t xml:space="preserve">This </w:t>
      </w:r>
      <w:r w:rsidRPr="00772DCE">
        <w:rPr>
          <w:rStyle w:val="StyleUnderline"/>
          <w:highlight w:val="cyan"/>
        </w:rPr>
        <w:t>theory identifies</w:t>
      </w:r>
      <w:r w:rsidRPr="00FA7689">
        <w:t xml:space="preserve"> </w:t>
      </w:r>
      <w:r w:rsidRPr="00772DCE">
        <w:rPr>
          <w:rStyle w:val="Emphasis"/>
          <w:highlight w:val="cyan"/>
        </w:rPr>
        <w:t>rapid shifts in the balance of power</w:t>
      </w:r>
      <w:r w:rsidRPr="00FA7689">
        <w:t xml:space="preserve"> </w:t>
      </w:r>
      <w:r w:rsidRPr="00772DCE">
        <w:rPr>
          <w:rStyle w:val="StyleUnderline"/>
          <w:highlight w:val="cyan"/>
        </w:rPr>
        <w:t>as a</w:t>
      </w:r>
      <w:r w:rsidRPr="00FA7689">
        <w:t xml:space="preserve"> </w:t>
      </w:r>
      <w:r w:rsidRPr="00772DCE">
        <w:rPr>
          <w:rStyle w:val="Emphasis"/>
          <w:highlight w:val="cyan"/>
        </w:rPr>
        <w:t>primary cause of conflict</w:t>
      </w:r>
      <w:r w:rsidRPr="00FA7689">
        <w:t>.</w:t>
      </w:r>
    </w:p>
    <w:p w:rsidR="001944E5" w:rsidRDefault="001944E5" w:rsidP="001944E5">
      <w:r w:rsidRPr="00FA7689">
        <w:rPr>
          <w:rStyle w:val="StyleUnderline"/>
        </w:rPr>
        <w:t xml:space="preserve">International </w:t>
      </w:r>
      <w:r w:rsidRPr="00772DCE">
        <w:rPr>
          <w:rStyle w:val="StyleUnderline"/>
          <w:highlight w:val="cyan"/>
        </w:rPr>
        <w:t>politics</w:t>
      </w:r>
      <w:r w:rsidRPr="00FA7689">
        <w:t xml:space="preserve"> </w:t>
      </w:r>
      <w:r w:rsidRPr="00772DCE">
        <w:rPr>
          <w:rStyle w:val="Emphasis"/>
          <w:highlight w:val="cyan"/>
        </w:rPr>
        <w:t>often presents states with conflicts</w:t>
      </w:r>
      <w:r w:rsidRPr="00FA7689">
        <w:rPr>
          <w:rStyle w:val="Emphasis"/>
        </w:rPr>
        <w:t xml:space="preserve"> that </w:t>
      </w:r>
      <w:r w:rsidRPr="00772DCE">
        <w:rPr>
          <w:rStyle w:val="Emphasis"/>
          <w:highlight w:val="cyan"/>
        </w:rPr>
        <w:t>they can settle through</w:t>
      </w:r>
      <w:r w:rsidRPr="00FA7689">
        <w:rPr>
          <w:rStyle w:val="Emphasis"/>
        </w:rPr>
        <w:t xml:space="preserve"> peaceful </w:t>
      </w:r>
      <w:r w:rsidRPr="00772DCE">
        <w:rPr>
          <w:rStyle w:val="Emphasis"/>
          <w:highlight w:val="cyan"/>
        </w:rPr>
        <w:t>bargaining</w:t>
      </w:r>
      <w:r w:rsidRPr="00FA7689">
        <w:t xml:space="preserve">, but when bargaining breaks down, war results. </w:t>
      </w:r>
      <w:r w:rsidRPr="00772DCE">
        <w:rPr>
          <w:rStyle w:val="StyleUnderline"/>
          <w:highlight w:val="cyan"/>
        </w:rPr>
        <w:t>Shifts</w:t>
      </w:r>
      <w:r w:rsidRPr="00FA7689">
        <w:rPr>
          <w:rStyle w:val="StyleUnderline"/>
        </w:rPr>
        <w:t xml:space="preserve"> in the balance of power are</w:t>
      </w:r>
      <w:r w:rsidRPr="00FA7689">
        <w:t xml:space="preserve"> </w:t>
      </w:r>
      <w:r w:rsidRPr="00FA7689">
        <w:rPr>
          <w:rStyle w:val="StyleUnderline"/>
        </w:rPr>
        <w:t>problematic</w:t>
      </w:r>
      <w:r w:rsidRPr="00FA7689">
        <w:t xml:space="preserve"> </w:t>
      </w:r>
      <w:r w:rsidRPr="00FA7689">
        <w:rPr>
          <w:rStyle w:val="StyleUnderline"/>
        </w:rPr>
        <w:t>because they</w:t>
      </w:r>
      <w:r w:rsidRPr="00FA7689">
        <w:t xml:space="preserve"> </w:t>
      </w:r>
      <w:r w:rsidRPr="00772DCE">
        <w:rPr>
          <w:rStyle w:val="Emphasis"/>
          <w:highlight w:val="cyan"/>
        </w:rPr>
        <w:t>undermine</w:t>
      </w:r>
      <w:r w:rsidRPr="00FA7689">
        <w:rPr>
          <w:rStyle w:val="Emphasis"/>
        </w:rPr>
        <w:t xml:space="preserve"> effective </w:t>
      </w:r>
      <w:r w:rsidRPr="00772DCE">
        <w:rPr>
          <w:rStyle w:val="Emphasis"/>
          <w:highlight w:val="cyan"/>
        </w:rPr>
        <w:t>bargaining</w:t>
      </w:r>
      <w:r w:rsidRPr="00FA7689">
        <w:t xml:space="preserve">. </w:t>
      </w:r>
      <w:r w:rsidRPr="00FA7689">
        <w:rPr>
          <w:rStyle w:val="StyleUnderline"/>
        </w:rPr>
        <w:t>After all</w:t>
      </w:r>
      <w:r w:rsidRPr="00FA7689">
        <w:t xml:space="preserve">, </w:t>
      </w:r>
      <w:r w:rsidRPr="00FA7689">
        <w:rPr>
          <w:rStyle w:val="Emphasis"/>
        </w:rPr>
        <w:t>why agree to a deal today</w:t>
      </w:r>
      <w:r w:rsidRPr="00FA7689">
        <w:t xml:space="preserve"> </w:t>
      </w:r>
      <w:r w:rsidRPr="00FA7689">
        <w:rPr>
          <w:rStyle w:val="StyleUnderline"/>
        </w:rPr>
        <w:t>if</w:t>
      </w:r>
      <w:r w:rsidRPr="00FA7689">
        <w:t xml:space="preserve"> </w:t>
      </w:r>
      <w:r w:rsidRPr="00FA7689">
        <w:rPr>
          <w:rStyle w:val="StyleUnderline"/>
        </w:rPr>
        <w:t>your bargaining position will be</w:t>
      </w:r>
      <w:r w:rsidRPr="00FA7689">
        <w:t xml:space="preserve"> </w:t>
      </w:r>
      <w:r w:rsidRPr="00FA7689">
        <w:rPr>
          <w:rStyle w:val="StyleUnderline"/>
        </w:rPr>
        <w:t>stronger tomorrow?</w:t>
      </w:r>
      <w:r w:rsidRPr="00FA7689">
        <w:t xml:space="preserve"> And, </w:t>
      </w:r>
      <w:r w:rsidRPr="00772DCE">
        <w:rPr>
          <w:rStyle w:val="StyleUnderline"/>
          <w:highlight w:val="cyan"/>
        </w:rPr>
        <w:t>a clear understanding of</w:t>
      </w:r>
      <w:r w:rsidRPr="00FA7689">
        <w:rPr>
          <w:rStyle w:val="StyleUnderline"/>
        </w:rPr>
        <w:t xml:space="preserve"> the military </w:t>
      </w:r>
      <w:r w:rsidRPr="00772DCE">
        <w:rPr>
          <w:rStyle w:val="StyleUnderline"/>
          <w:highlight w:val="cyan"/>
        </w:rPr>
        <w:t>balance</w:t>
      </w:r>
      <w:r w:rsidRPr="00FA7689">
        <w:t xml:space="preserve"> </w:t>
      </w:r>
      <w:r w:rsidRPr="00772DCE">
        <w:rPr>
          <w:rStyle w:val="StyleUnderline"/>
          <w:highlight w:val="cyan"/>
        </w:rPr>
        <w:t>of power</w:t>
      </w:r>
      <w:r w:rsidRPr="00FA7689">
        <w:rPr>
          <w:rStyle w:val="StyleUnderline"/>
        </w:rPr>
        <w:t xml:space="preserve"> can </w:t>
      </w:r>
      <w:r w:rsidRPr="00772DCE">
        <w:rPr>
          <w:rStyle w:val="StyleUnderline"/>
          <w:highlight w:val="cyan"/>
        </w:rPr>
        <w:t>contribute to peace</w:t>
      </w:r>
      <w:r w:rsidRPr="00FA7689">
        <w:t xml:space="preserve">. </w:t>
      </w:r>
      <w:r w:rsidRPr="00FA7689">
        <w:rPr>
          <w:rStyle w:val="Emphasis"/>
        </w:rPr>
        <w:t>(Why start a war you are likely to lose?)</w:t>
      </w:r>
      <w:r w:rsidRPr="00FA7689">
        <w:t xml:space="preserve"> </w:t>
      </w:r>
      <w:r w:rsidRPr="00772DCE">
        <w:rPr>
          <w:rStyle w:val="Emphasis"/>
          <w:highlight w:val="cyan"/>
        </w:rPr>
        <w:t>But</w:t>
      </w:r>
      <w:r w:rsidRPr="00FA7689">
        <w:t xml:space="preserve"> </w:t>
      </w:r>
      <w:r w:rsidRPr="00772DCE">
        <w:rPr>
          <w:rStyle w:val="StyleUnderline"/>
          <w:highlight w:val="cyan"/>
        </w:rPr>
        <w:t>shifts</w:t>
      </w:r>
      <w:r w:rsidRPr="00FA7689">
        <w:rPr>
          <w:rStyle w:val="StyleUnderline"/>
        </w:rPr>
        <w:t xml:space="preserve"> in the balance of power</w:t>
      </w:r>
      <w:r w:rsidRPr="00FA7689">
        <w:t xml:space="preserve"> </w:t>
      </w:r>
      <w:r w:rsidRPr="00772DCE">
        <w:rPr>
          <w:rStyle w:val="Emphasis"/>
          <w:highlight w:val="cyan"/>
        </w:rPr>
        <w:t>muddy understandings</w:t>
      </w:r>
      <w:r w:rsidRPr="00FA7689">
        <w:t xml:space="preserve"> </w:t>
      </w:r>
      <w:r w:rsidRPr="00FA7689">
        <w:rPr>
          <w:rStyle w:val="StyleUnderline"/>
        </w:rPr>
        <w:t>of which states have the advantage</w:t>
      </w:r>
      <w:r w:rsidRPr="00FA7689">
        <w:t>.</w:t>
      </w:r>
    </w:p>
    <w:p w:rsidR="001944E5" w:rsidRDefault="001944E5" w:rsidP="001944E5"/>
    <w:p w:rsidR="001944E5" w:rsidRDefault="001944E5" w:rsidP="001944E5">
      <w:pPr>
        <w:pStyle w:val="Heading3"/>
      </w:pPr>
      <w:r>
        <w:t>!---t/saudi</w:t>
      </w:r>
    </w:p>
    <w:p w:rsidR="001944E5" w:rsidRDefault="001944E5" w:rsidP="001944E5">
      <w:pPr>
        <w:pStyle w:val="Heading4"/>
      </w:pPr>
      <w:r>
        <w:t>Dem win in 2020 pulls the U.S. out of Yemen and ends assistance to Saudi.</w:t>
      </w:r>
    </w:p>
    <w:p w:rsidR="001944E5" w:rsidRPr="0050014E" w:rsidRDefault="001944E5" w:rsidP="001944E5">
      <w:r w:rsidRPr="0050014E">
        <w:rPr>
          <w:rStyle w:val="Style13ptBold"/>
        </w:rPr>
        <w:t>Cafiero</w:t>
      </w:r>
      <w:r>
        <w:t>, 3-18-20</w:t>
      </w:r>
      <w:r w:rsidRPr="0050014E">
        <w:rPr>
          <w:rStyle w:val="Style13ptBold"/>
        </w:rPr>
        <w:t>19</w:t>
      </w:r>
      <w:r>
        <w:t xml:space="preserve"> – Giorgio, CEO of Gulf State Analytics, Washington, DC-based geopolitical risk consultancy; "The Trump administration is swimming against the tide on the Yemen war," Trump administration is swimming against the tide on the Yemen war, https://www.trtworld.com/opinion/the-trump-administration-is-swimming-against-the-tide-on-the-yemen-war-25050</w:t>
      </w:r>
    </w:p>
    <w:p w:rsidR="001944E5" w:rsidRDefault="001944E5" w:rsidP="001944E5">
      <w:r>
        <w:t xml:space="preserve">The possibility of </w:t>
      </w:r>
      <w:r w:rsidRPr="0050014E">
        <w:rPr>
          <w:rStyle w:val="StyleUnderline"/>
        </w:rPr>
        <w:t>Trump losing the 2020 election and a Democrat entering the Oval Office</w:t>
      </w:r>
      <w:r>
        <w:t xml:space="preserve"> in just over 21 months </w:t>
      </w:r>
      <w:r w:rsidRPr="0050014E">
        <w:rPr>
          <w:rStyle w:val="StyleUnderline"/>
        </w:rPr>
        <w:t>is</w:t>
      </w:r>
      <w:r>
        <w:t xml:space="preserve"> </w:t>
      </w:r>
      <w:r w:rsidRPr="0050014E">
        <w:rPr>
          <w:rStyle w:val="Emphasis"/>
        </w:rPr>
        <w:t>concerning</w:t>
      </w:r>
      <w:r>
        <w:t xml:space="preserve"> </w:t>
      </w:r>
      <w:r w:rsidRPr="0050014E">
        <w:rPr>
          <w:rStyle w:val="StyleUnderline"/>
        </w:rPr>
        <w:t xml:space="preserve">to the Saudi and Emirati leadership given the </w:t>
      </w:r>
      <w:r w:rsidRPr="0050014E">
        <w:rPr>
          <w:rStyle w:val="Emphasis"/>
        </w:rPr>
        <w:t>likelihood</w:t>
      </w:r>
      <w:r>
        <w:t xml:space="preserve"> of that scenario </w:t>
      </w:r>
      <w:r w:rsidRPr="0050014E">
        <w:rPr>
          <w:rStyle w:val="StyleUnderline"/>
        </w:rPr>
        <w:t xml:space="preserve">leading to a </w:t>
      </w:r>
      <w:r w:rsidRPr="0050014E">
        <w:rPr>
          <w:rStyle w:val="Emphasis"/>
        </w:rPr>
        <w:t>change in US policy</w:t>
      </w:r>
      <w:r w:rsidRPr="0050014E">
        <w:rPr>
          <w:rStyle w:val="StyleUnderline"/>
        </w:rPr>
        <w:t xml:space="preserve"> vis-a-vis Yemen and perhaps a </w:t>
      </w:r>
      <w:r w:rsidRPr="0050014E">
        <w:rPr>
          <w:rStyle w:val="Emphasis"/>
        </w:rPr>
        <w:t>revisit</w:t>
      </w:r>
      <w:r w:rsidRPr="0050014E">
        <w:rPr>
          <w:rStyle w:val="StyleUnderline"/>
        </w:rPr>
        <w:t xml:space="preserve"> of America’s alliances with both Gulf states in the </w:t>
      </w:r>
      <w:r w:rsidRPr="0050014E">
        <w:rPr>
          <w:rStyle w:val="Emphasis"/>
        </w:rPr>
        <w:t>worst case scenario for Riyadh</w:t>
      </w:r>
      <w:r w:rsidRPr="0050014E">
        <w:rPr>
          <w:rStyle w:val="StyleUnderline"/>
        </w:rPr>
        <w:t xml:space="preserve"> and Abu Dhabi.</w:t>
      </w:r>
      <w:r>
        <w:t xml:space="preserve"> </w:t>
      </w:r>
    </w:p>
    <w:p w:rsidR="001944E5" w:rsidRPr="0050014E" w:rsidRDefault="001944E5" w:rsidP="001944E5"/>
    <w:p w:rsidR="0066240F" w:rsidRPr="00FA7689" w:rsidRDefault="0066240F" w:rsidP="0066240F">
      <w:pPr>
        <w:pStyle w:val="Heading3"/>
        <w:rPr>
          <w:rFonts w:cs="Times New Roman"/>
        </w:rPr>
      </w:pPr>
      <w:r w:rsidRPr="00FA7689">
        <w:rPr>
          <w:rFonts w:cs="Times New Roman"/>
        </w:rPr>
        <w:t>IL – re-election bad</w:t>
      </w:r>
    </w:p>
    <w:p w:rsidR="0066240F" w:rsidRPr="00FA7689" w:rsidRDefault="0066240F" w:rsidP="0066240F">
      <w:pPr>
        <w:keepNext/>
        <w:keepLines/>
        <w:spacing w:before="40"/>
        <w:outlineLvl w:val="3"/>
        <w:rPr>
          <w:rFonts w:eastAsia="MS Gothic"/>
          <w:b/>
          <w:iCs/>
          <w:sz w:val="26"/>
          <w:u w:val="single"/>
        </w:rPr>
      </w:pPr>
      <w:r w:rsidRPr="00FA7689">
        <w:rPr>
          <w:rFonts w:eastAsia="MS Gothic"/>
          <w:b/>
          <w:iCs/>
          <w:sz w:val="26"/>
          <w:u w:val="single"/>
        </w:rPr>
        <w:t>4 more years</w:t>
      </w:r>
      <w:r w:rsidRPr="00FA7689">
        <w:rPr>
          <w:rFonts w:eastAsia="MS Gothic"/>
          <w:b/>
          <w:iCs/>
          <w:sz w:val="26"/>
        </w:rPr>
        <w:t xml:space="preserve"> of Trump is a </w:t>
      </w:r>
      <w:r w:rsidRPr="00FA7689">
        <w:rPr>
          <w:rFonts w:eastAsia="MS Gothic"/>
          <w:b/>
          <w:iCs/>
          <w:sz w:val="26"/>
          <w:u w:val="single"/>
        </w:rPr>
        <w:t>global game changer</w:t>
      </w:r>
      <w:r w:rsidRPr="00FA7689">
        <w:rPr>
          <w:rFonts w:eastAsia="MS Gothic"/>
          <w:b/>
          <w:iCs/>
          <w:sz w:val="26"/>
        </w:rPr>
        <w:t xml:space="preserve">----wrecks global </w:t>
      </w:r>
      <w:r w:rsidRPr="00FA7689">
        <w:rPr>
          <w:rFonts w:eastAsia="MS Gothic"/>
          <w:b/>
          <w:iCs/>
          <w:sz w:val="26"/>
          <w:u w:val="single"/>
        </w:rPr>
        <w:t>alliance structure</w:t>
      </w:r>
      <w:r w:rsidRPr="00FA7689">
        <w:rPr>
          <w:rFonts w:eastAsia="MS Gothic"/>
          <w:b/>
          <w:iCs/>
          <w:sz w:val="26"/>
        </w:rPr>
        <w:t xml:space="preserve"> </w:t>
      </w:r>
    </w:p>
    <w:p w:rsidR="0066240F" w:rsidRPr="00FA7689" w:rsidRDefault="0066240F" w:rsidP="0066240F">
      <w:pPr>
        <w:rPr>
          <w:rFonts w:eastAsia="Cambria"/>
        </w:rPr>
      </w:pPr>
      <w:r w:rsidRPr="00FA7689">
        <w:rPr>
          <w:rFonts w:eastAsia="Cambria"/>
        </w:rPr>
        <w:t>--- specifically, east Asian alliances vis-à-vis China</w:t>
      </w:r>
    </w:p>
    <w:p w:rsidR="0066240F" w:rsidRPr="00FA7689" w:rsidRDefault="0066240F" w:rsidP="0066240F">
      <w:pPr>
        <w:rPr>
          <w:rFonts w:eastAsia="Cambria"/>
        </w:rPr>
      </w:pPr>
      <w:r>
        <w:rPr>
          <w:rFonts w:eastAsia="Cambria"/>
          <w:b/>
          <w:bCs/>
          <w:sz w:val="26"/>
        </w:rPr>
        <w:t xml:space="preserve">Kehoe 18 </w:t>
      </w:r>
      <w:r w:rsidRPr="00FA7689">
        <w:rPr>
          <w:rFonts w:eastAsia="Cambria"/>
        </w:rPr>
        <w:t xml:space="preserve">—economic writer, specializing in North American economic news, monetary policy, and markets (John, 6/4/18, “Eight years of Donald Trump would be a global game changer,” </w:t>
      </w:r>
      <w:hyperlink r:id="rId15" w:history="1">
        <w:r w:rsidRPr="00FA7689">
          <w:rPr>
            <w:rFonts w:eastAsia="Cambria"/>
          </w:rPr>
          <w:t>https://www.afr.com/opinion/columnists/eight-years-of-donald-trump-would-be-a-global-game-changer-20180602-h10w2r</w:t>
        </w:r>
      </w:hyperlink>
      <w:r>
        <w:rPr>
          <w:rFonts w:eastAsia="Cambria"/>
        </w:rPr>
        <w:t>)</w:t>
      </w:r>
    </w:p>
    <w:p w:rsidR="0066240F" w:rsidRPr="00F73D7D" w:rsidRDefault="0066240F" w:rsidP="0066240F">
      <w:pPr>
        <w:rPr>
          <w:rFonts w:eastAsia="Cambria"/>
          <w:sz w:val="10"/>
        </w:rPr>
      </w:pPr>
      <w:r w:rsidRPr="00F73D7D">
        <w:rPr>
          <w:rFonts w:eastAsia="Cambria"/>
          <w:highlight w:val="cyan"/>
          <w:u w:val="single"/>
        </w:rPr>
        <w:t>The world will</w:t>
      </w:r>
      <w:r w:rsidRPr="00F73D7D">
        <w:rPr>
          <w:rFonts w:eastAsia="Cambria"/>
          <w:u w:val="single"/>
        </w:rPr>
        <w:t xml:space="preserve"> </w:t>
      </w:r>
      <w:r w:rsidRPr="00F73D7D">
        <w:rPr>
          <w:rFonts w:eastAsia="Cambria"/>
          <w:iCs/>
          <w:u w:val="single"/>
        </w:rPr>
        <w:t xml:space="preserve">probably </w:t>
      </w:r>
      <w:r w:rsidRPr="00F73D7D">
        <w:rPr>
          <w:rFonts w:eastAsia="Cambria"/>
          <w:iCs/>
          <w:highlight w:val="cyan"/>
          <w:u w:val="single"/>
        </w:rPr>
        <w:t>survive four years</w:t>
      </w:r>
      <w:r w:rsidRPr="00F73D7D">
        <w:rPr>
          <w:rFonts w:eastAsia="Cambria"/>
          <w:highlight w:val="cyan"/>
          <w:u w:val="single"/>
        </w:rPr>
        <w:t xml:space="preserve"> of</w:t>
      </w:r>
      <w:r w:rsidRPr="00F73D7D">
        <w:rPr>
          <w:rFonts w:eastAsia="Cambria"/>
          <w:sz w:val="10"/>
        </w:rPr>
        <w:t xml:space="preserve"> Donald </w:t>
      </w:r>
      <w:r w:rsidRPr="00F73D7D">
        <w:rPr>
          <w:rFonts w:eastAsia="Cambria"/>
          <w:highlight w:val="cyan"/>
          <w:u w:val="single"/>
        </w:rPr>
        <w:t>Trump</w:t>
      </w:r>
      <w:r w:rsidRPr="00F73D7D">
        <w:rPr>
          <w:rFonts w:eastAsia="Cambria"/>
          <w:u w:val="single"/>
        </w:rPr>
        <w:t xml:space="preserve">'s turbulent presidency, </w:t>
      </w:r>
      <w:r w:rsidRPr="00F73D7D">
        <w:rPr>
          <w:rFonts w:eastAsia="Cambria"/>
          <w:highlight w:val="cyan"/>
          <w:u w:val="single"/>
        </w:rPr>
        <w:t xml:space="preserve">but </w:t>
      </w:r>
      <w:r w:rsidRPr="00F73D7D">
        <w:rPr>
          <w:rFonts w:eastAsia="Cambria"/>
          <w:iCs/>
          <w:highlight w:val="cyan"/>
          <w:u w:val="single"/>
        </w:rPr>
        <w:t>if he wins a second term</w:t>
      </w:r>
      <w:r w:rsidRPr="00F73D7D">
        <w:rPr>
          <w:rFonts w:eastAsia="Cambria"/>
          <w:u w:val="single"/>
        </w:rPr>
        <w:t xml:space="preserve"> at the 2020 election </w:t>
      </w:r>
      <w:r w:rsidRPr="00F73D7D">
        <w:rPr>
          <w:rFonts w:eastAsia="Cambria"/>
          <w:iCs/>
          <w:highlight w:val="cyan"/>
          <w:u w:val="single"/>
        </w:rPr>
        <w:t>the</w:t>
      </w:r>
      <w:r w:rsidRPr="00F73D7D">
        <w:rPr>
          <w:rFonts w:eastAsia="Cambria"/>
          <w:iCs/>
          <w:u w:val="single"/>
        </w:rPr>
        <w:t xml:space="preserve"> global </w:t>
      </w:r>
      <w:r w:rsidRPr="00F73D7D">
        <w:rPr>
          <w:rFonts w:eastAsia="Cambria"/>
          <w:iCs/>
          <w:highlight w:val="cyan"/>
          <w:u w:val="single"/>
        </w:rPr>
        <w:t>ramifications will be far more consequential</w:t>
      </w:r>
      <w:r w:rsidRPr="00F73D7D">
        <w:rPr>
          <w:rFonts w:eastAsia="Cambria"/>
          <w:sz w:val="10"/>
        </w:rPr>
        <w:t xml:space="preserve">. </w:t>
      </w:r>
      <w:r w:rsidRPr="00F73D7D">
        <w:rPr>
          <w:rFonts w:eastAsia="Cambria"/>
          <w:u w:val="single"/>
        </w:rPr>
        <w:t xml:space="preserve">Foreign </w:t>
      </w:r>
      <w:r w:rsidRPr="00F73D7D">
        <w:rPr>
          <w:rFonts w:eastAsia="Cambria"/>
          <w:highlight w:val="cyan"/>
          <w:u w:val="single"/>
        </w:rPr>
        <w:t>allies appear to be trying to "wait out" four years</w:t>
      </w:r>
      <w:r w:rsidRPr="00F73D7D">
        <w:rPr>
          <w:rFonts w:eastAsia="Cambria"/>
          <w:u w:val="single"/>
        </w:rPr>
        <w:t xml:space="preserve"> of destabilising Trump leadership and work</w:t>
      </w:r>
      <w:r w:rsidRPr="00F73D7D">
        <w:rPr>
          <w:rFonts w:eastAsia="Cambria"/>
          <w:sz w:val="10"/>
        </w:rPr>
        <w:t xml:space="preserve"> as constructively as possible </w:t>
      </w:r>
      <w:r w:rsidRPr="00F73D7D">
        <w:rPr>
          <w:rFonts w:eastAsia="Cambria"/>
          <w:u w:val="single"/>
        </w:rPr>
        <w:t>with the broad</w:t>
      </w:r>
      <w:r w:rsidRPr="00F73D7D">
        <w:rPr>
          <w:rFonts w:eastAsia="Cambria"/>
          <w:sz w:val="10"/>
        </w:rPr>
        <w:t xml:space="preserve"> </w:t>
      </w:r>
      <w:r w:rsidRPr="00F73D7D">
        <w:rPr>
          <w:rFonts w:eastAsia="Cambria"/>
          <w:iCs/>
          <w:u w:val="single"/>
        </w:rPr>
        <w:t>U</w:t>
      </w:r>
      <w:r w:rsidRPr="00F73D7D">
        <w:rPr>
          <w:rFonts w:eastAsia="Cambria"/>
          <w:sz w:val="10"/>
        </w:rPr>
        <w:t xml:space="preserve">nited </w:t>
      </w:r>
      <w:r w:rsidRPr="00F73D7D">
        <w:rPr>
          <w:rFonts w:eastAsia="Cambria"/>
          <w:iCs/>
          <w:u w:val="single"/>
        </w:rPr>
        <w:t>S</w:t>
      </w:r>
      <w:r w:rsidRPr="00F73D7D">
        <w:rPr>
          <w:rFonts w:eastAsia="Cambria"/>
          <w:sz w:val="10"/>
        </w:rPr>
        <w:t xml:space="preserve">tates </w:t>
      </w:r>
      <w:r w:rsidRPr="00F73D7D">
        <w:rPr>
          <w:rFonts w:eastAsia="Cambria"/>
          <w:u w:val="single"/>
        </w:rPr>
        <w:t>political system</w:t>
      </w:r>
      <w:r w:rsidRPr="00F73D7D">
        <w:rPr>
          <w:rFonts w:eastAsia="Cambria"/>
          <w:sz w:val="10"/>
        </w:rPr>
        <w:t xml:space="preserve">. </w:t>
      </w:r>
      <w:r w:rsidRPr="00F73D7D">
        <w:rPr>
          <w:rFonts w:eastAsia="Cambria"/>
          <w:highlight w:val="cyan"/>
          <w:u w:val="single"/>
        </w:rPr>
        <w:t xml:space="preserve">Yet </w:t>
      </w:r>
      <w:r w:rsidRPr="00F73D7D">
        <w:rPr>
          <w:rFonts w:eastAsia="Cambria"/>
          <w:iCs/>
          <w:highlight w:val="cyan"/>
          <w:u w:val="single"/>
        </w:rPr>
        <w:t>eight years</w:t>
      </w:r>
      <w:r w:rsidRPr="00F73D7D">
        <w:rPr>
          <w:rFonts w:eastAsia="Cambria"/>
          <w:iCs/>
          <w:u w:val="single"/>
        </w:rPr>
        <w:t xml:space="preserve"> of Trump</w:t>
      </w:r>
      <w:r w:rsidRPr="00F73D7D">
        <w:rPr>
          <w:rFonts w:eastAsia="Cambria"/>
          <w:sz w:val="10"/>
        </w:rPr>
        <w:t xml:space="preserve"> – a distinct possibility – </w:t>
      </w:r>
      <w:r w:rsidRPr="00F73D7D">
        <w:rPr>
          <w:rFonts w:eastAsia="Cambria"/>
          <w:iCs/>
          <w:highlight w:val="cyan"/>
          <w:u w:val="single"/>
        </w:rPr>
        <w:t>could</w:t>
      </w:r>
      <w:r w:rsidRPr="00F73D7D">
        <w:rPr>
          <w:rFonts w:eastAsia="Cambria"/>
          <w:iCs/>
          <w:u w:val="single"/>
        </w:rPr>
        <w:t xml:space="preserve"> fundamentally </w:t>
      </w:r>
      <w:r w:rsidRPr="00F73D7D">
        <w:rPr>
          <w:rFonts w:eastAsia="Cambria"/>
          <w:iCs/>
          <w:highlight w:val="cyan"/>
          <w:u w:val="single"/>
        </w:rPr>
        <w:t>reshape the international order</w:t>
      </w:r>
      <w:r w:rsidRPr="00F73D7D">
        <w:rPr>
          <w:rFonts w:eastAsia="Cambria"/>
          <w:sz w:val="10"/>
        </w:rPr>
        <w:t xml:space="preserve">. </w:t>
      </w:r>
      <w:r w:rsidRPr="00F73D7D">
        <w:rPr>
          <w:rFonts w:eastAsia="Cambria"/>
          <w:u w:val="single"/>
        </w:rPr>
        <w:t xml:space="preserve">America's </w:t>
      </w:r>
      <w:r w:rsidRPr="00F73D7D">
        <w:rPr>
          <w:rFonts w:eastAsia="Cambria"/>
          <w:highlight w:val="cyan"/>
          <w:u w:val="single"/>
        </w:rPr>
        <w:t xml:space="preserve">foreign partners would be forced to </w:t>
      </w:r>
      <w:r w:rsidRPr="00F73D7D">
        <w:rPr>
          <w:rFonts w:eastAsia="Cambria"/>
          <w:iCs/>
          <w:highlight w:val="cyan"/>
          <w:u w:val="single"/>
        </w:rPr>
        <w:t>contemplate moving on</w:t>
      </w:r>
      <w:r w:rsidRPr="00F73D7D">
        <w:rPr>
          <w:rFonts w:eastAsia="Cambria"/>
          <w:sz w:val="10"/>
        </w:rPr>
        <w:t xml:space="preserve"> </w:t>
      </w:r>
      <w:r w:rsidRPr="00F73D7D">
        <w:rPr>
          <w:rFonts w:eastAsia="Cambria"/>
          <w:highlight w:val="cyan"/>
          <w:u w:val="single"/>
        </w:rPr>
        <w:t>and</w:t>
      </w:r>
      <w:r w:rsidRPr="00F73D7D">
        <w:rPr>
          <w:rFonts w:eastAsia="Cambria"/>
          <w:sz w:val="10"/>
        </w:rPr>
        <w:t xml:space="preserve"> to </w:t>
      </w:r>
      <w:r w:rsidRPr="00F73D7D">
        <w:rPr>
          <w:rFonts w:eastAsia="Cambria"/>
          <w:highlight w:val="cyan"/>
          <w:u w:val="single"/>
        </w:rPr>
        <w:t>rely less on an unpredictable US</w:t>
      </w:r>
      <w:r w:rsidRPr="00F73D7D">
        <w:rPr>
          <w:rFonts w:eastAsia="Cambria"/>
          <w:sz w:val="10"/>
        </w:rPr>
        <w:t xml:space="preserve"> – not outright ditching alliances but </w:t>
      </w:r>
      <w:r w:rsidRPr="00F73D7D">
        <w:rPr>
          <w:rFonts w:eastAsia="Cambria"/>
          <w:iCs/>
          <w:u w:val="single"/>
        </w:rPr>
        <w:t>hedging more towards other players</w:t>
      </w:r>
      <w:r w:rsidRPr="00F73D7D">
        <w:rPr>
          <w:rFonts w:eastAsia="Cambria"/>
          <w:sz w:val="10"/>
        </w:rPr>
        <w:t xml:space="preserve">. </w:t>
      </w:r>
      <w:r w:rsidRPr="00F73D7D">
        <w:rPr>
          <w:rFonts w:eastAsia="Cambria"/>
          <w:u w:val="single"/>
        </w:rPr>
        <w:t xml:space="preserve">Compounding the conundrum is that </w:t>
      </w:r>
      <w:r w:rsidRPr="00F73D7D">
        <w:rPr>
          <w:rFonts w:eastAsia="Cambria"/>
          <w:iCs/>
          <w:u w:val="single"/>
        </w:rPr>
        <w:t>China is becoming immensely more powerful</w:t>
      </w:r>
      <w:r w:rsidRPr="00F73D7D">
        <w:rPr>
          <w:rFonts w:eastAsia="Cambria"/>
          <w:sz w:val="10"/>
        </w:rPr>
        <w:t xml:space="preserve"> in Asia and beyond. A rampaging China could hardly believe its luck when </w:t>
      </w:r>
      <w:r w:rsidRPr="00F73D7D">
        <w:rPr>
          <w:rFonts w:eastAsia="Cambria"/>
          <w:u w:val="single"/>
        </w:rPr>
        <w:t>Trump</w:t>
      </w:r>
      <w:r w:rsidRPr="00F73D7D">
        <w:rPr>
          <w:rFonts w:eastAsia="Cambria"/>
          <w:sz w:val="10"/>
        </w:rPr>
        <w:t xml:space="preserve"> started picking fights with traditional US allies. He </w:t>
      </w:r>
      <w:r w:rsidRPr="00F73D7D">
        <w:rPr>
          <w:rFonts w:eastAsia="Cambria"/>
          <w:u w:val="single"/>
        </w:rPr>
        <w:t>should be cajoling foreign partners to help pressure China to reform its unfair mercantilist economic model</w:t>
      </w:r>
      <w:r w:rsidRPr="00F73D7D">
        <w:rPr>
          <w:rFonts w:eastAsia="Cambria"/>
          <w:sz w:val="10"/>
        </w:rPr>
        <w:t xml:space="preserve"> which abuses intellectual property, forces technology transfer from foreign firms, commits cyber attacks and restricts foreign investment. </w:t>
      </w:r>
      <w:r w:rsidRPr="00F73D7D">
        <w:rPr>
          <w:rFonts w:eastAsia="Cambria"/>
          <w:u w:val="single"/>
        </w:rPr>
        <w:t>Instead, Trump last week hit US allies and neighbours with tariffs</w:t>
      </w:r>
      <w:r w:rsidRPr="00F73D7D">
        <w:rPr>
          <w:rFonts w:eastAsia="Cambria"/>
          <w:sz w:val="10"/>
        </w:rPr>
        <w:t xml:space="preserve"> on steel and aluminium. Canada, Europe and Mexico were incensed. No loyalty to partners Even if the protectionism was just a trade negotiating tactic and a sop to his working-class base, </w:t>
      </w:r>
      <w:r w:rsidRPr="00F73D7D">
        <w:rPr>
          <w:rFonts w:eastAsia="Cambria"/>
          <w:u w:val="single"/>
        </w:rPr>
        <w:t>the tariffs undermined longstanding international partnerships</w:t>
      </w:r>
      <w:r w:rsidRPr="00F73D7D">
        <w:rPr>
          <w:rFonts w:eastAsia="Cambria"/>
          <w:sz w:val="10"/>
        </w:rPr>
        <w:t xml:space="preserve">, to say nothing of the damage to international trade rules. Canada's Prime Minister Justin Trudeau said it was a turning point for US-Canada relations and that Trump's tariffs on steel and aluminium - imposed under the guise of national security - were an "affront" to Canadian soldiers who had fought and died beside Americans. Australia was the only country in the world to be excused from a metal tariff or quota, thanks to some deft negotiating by Prime Minister Malcolm Turnbull. Australia successfully argued the US has a $25 billion trade surplus with Australia, Canberra is a close defence ally and that Australian steel shipments to the US account for less than 1 per cent of US imports and create American jobs. Over the past 18 months, </w:t>
      </w:r>
      <w:r w:rsidRPr="00F73D7D">
        <w:rPr>
          <w:rFonts w:eastAsia="Cambria"/>
          <w:u w:val="single"/>
        </w:rPr>
        <w:t>Trump has upset allies by quitting the Paris climate change accord, Iran nuclear deal and Trans-Pacific Partnership trade pact</w:t>
      </w:r>
      <w:r w:rsidRPr="00F73D7D">
        <w:rPr>
          <w:rFonts w:eastAsia="Cambria"/>
          <w:sz w:val="10"/>
        </w:rPr>
        <w:t xml:space="preserve">. </w:t>
      </w:r>
      <w:r w:rsidRPr="00F73D7D">
        <w:rPr>
          <w:rFonts w:eastAsia="Cambria"/>
          <w:u w:val="single"/>
        </w:rPr>
        <w:t>None of these deals were perfect, but ripping them up was worse</w:t>
      </w:r>
      <w:r w:rsidRPr="00F73D7D">
        <w:rPr>
          <w:rFonts w:eastAsia="Cambria"/>
          <w:sz w:val="10"/>
        </w:rPr>
        <w:t xml:space="preserve">. Australia supported all three global deals and Turnbull especially wanted the US in TPP to cement the US-rules-based order, partly to counteract China's illiberal conduct. Throughout his business and political career, Trump has cared little for partners, besides his children. The thrice-married </w:t>
      </w:r>
      <w:r w:rsidRPr="00F73D7D">
        <w:rPr>
          <w:rFonts w:eastAsia="Cambria"/>
          <w:highlight w:val="cyan"/>
          <w:u w:val="single"/>
        </w:rPr>
        <w:t>Trump</w:t>
      </w:r>
      <w:r w:rsidRPr="00F73D7D">
        <w:rPr>
          <w:rFonts w:eastAsia="Cambria"/>
          <w:sz w:val="10"/>
        </w:rPr>
        <w:t xml:space="preserve"> demands loyalty but </w:t>
      </w:r>
      <w:r w:rsidRPr="00F73D7D">
        <w:rPr>
          <w:rFonts w:eastAsia="Cambria"/>
          <w:highlight w:val="cyan"/>
          <w:u w:val="single"/>
        </w:rPr>
        <w:t>is prepared to</w:t>
      </w:r>
      <w:r w:rsidRPr="00F73D7D">
        <w:rPr>
          <w:rFonts w:eastAsia="Cambria"/>
          <w:u w:val="single"/>
        </w:rPr>
        <w:t xml:space="preserve"> </w:t>
      </w:r>
      <w:r w:rsidRPr="00F73D7D">
        <w:rPr>
          <w:rFonts w:eastAsia="Cambria"/>
          <w:iCs/>
          <w:u w:val="single"/>
        </w:rPr>
        <w:t xml:space="preserve">abruptly </w:t>
      </w:r>
      <w:r w:rsidRPr="00F73D7D">
        <w:rPr>
          <w:rFonts w:eastAsia="Cambria"/>
          <w:iCs/>
          <w:highlight w:val="cyan"/>
          <w:u w:val="single"/>
        </w:rPr>
        <w:t>abandon confidants</w:t>
      </w:r>
      <w:r w:rsidRPr="00F73D7D">
        <w:rPr>
          <w:rFonts w:eastAsia="Cambria"/>
          <w:sz w:val="10"/>
        </w:rPr>
        <w:t xml:space="preserve">. Attorney-General Jeff Sessions, former chief strategist Steve Bannon and former chief of staff Reince Priebus are just some of Trump's inner circle to be hung out to dry. This is not to say everything Trump has done is a disaster. So far, his maximum pressure campaign against North Korea has forced China to tighten sanction screws and brought Kim Jong-un to the negotiating table. Full denuclearisation of the Korean Peninsula remains improbable, but would be a massive feat if Trump could pull it off. His legitimate complaints about North Atlantic Treaty Organisation (NATO) members free-riding on US security has forced European partners to increase defence funding – long overdue. Trump and the Republicans also reformed the dysfunctional and uncompetitive US corporate tax system. Unfortunately, they blew the budget in the process and should have executed tax reform in a more fiscally responsible way. Democrats' crucial choice </w:t>
      </w:r>
      <w:r w:rsidRPr="00F73D7D">
        <w:rPr>
          <w:rFonts w:eastAsia="Cambria"/>
          <w:u w:val="single"/>
        </w:rPr>
        <w:t>A Trump re-election in 2020 is plausible</w:t>
      </w:r>
      <w:r w:rsidRPr="00F73D7D">
        <w:rPr>
          <w:rFonts w:eastAsia="Cambria"/>
          <w:sz w:val="10"/>
        </w:rPr>
        <w:t xml:space="preserve">. His poll numbers have edged higher of late, though his approval rating of about 40 per cent is still subpar for a president only 18 months into his first term. Assuming Trump is not taken down by special counsel Robert Mueller's investigation into Russia's election interference and Trump's other conduct, his re-election prospects hinge on two main factors. First, if the US economy and stock market are humming along similar to now in two years, Trump will be virtually certain to win the Republican presidential nomination. If he's the Republican nominee, Trump has to have about a 50-50 chance of winning the general election. That is, if his late-cycle fiscal stimulus doesn't blow up inflation and the US economy by 2020. The US unemployment rate dropped on Friday to just 3.8 per cent, just as a 2 percentage point of GDP fiscal stimulus juices the economy. It is a huge pro-cyclical economic experiment that defies conventional economic theory. Second, the Democratic presidential nominee will be crucial in determining Trump's chances. If the Democrats play identity politics and select a far-left candidate emphasising race, gender and political correctness, they increase the chances of a two-term Trump. The Democrats should pick a more moderate figure with a touch of economic populism, in the mould of former vice-president Joe Biden who could appeal to some of Trump's white working-class voters. At 77 years old by the 2020 election, Biden may be considered too old to run, even if he would only be three years older and much slimmer than Trump. Whoever wins the 2020 election, an element of Trumpism will remain in America because the underlying conditions that helped fuel his rise persist – economic inequality, globalisation fears, an out of touch elite, a dysfunctional Congress and the lament of political correctness. Like Trump, Democrats are also also turning more protectionist and inward looking. </w:t>
      </w:r>
      <w:r w:rsidRPr="00F73D7D">
        <w:rPr>
          <w:rFonts w:eastAsia="Cambria"/>
          <w:highlight w:val="cyan"/>
          <w:u w:val="single"/>
        </w:rPr>
        <w:t>Re-electing Trump would</w:t>
      </w:r>
      <w:r w:rsidRPr="00F73D7D">
        <w:rPr>
          <w:rFonts w:eastAsia="Cambria"/>
          <w:sz w:val="10"/>
        </w:rPr>
        <w:t xml:space="preserve"> prove 2016 was not an aberration. It would </w:t>
      </w:r>
      <w:r w:rsidRPr="00F73D7D">
        <w:rPr>
          <w:rFonts w:eastAsia="Cambria"/>
          <w:highlight w:val="cyan"/>
          <w:u w:val="single"/>
        </w:rPr>
        <w:t>confirm that</w:t>
      </w:r>
      <w:r w:rsidRPr="00F73D7D">
        <w:rPr>
          <w:rFonts w:eastAsia="Cambria"/>
          <w:u w:val="single"/>
        </w:rPr>
        <w:t xml:space="preserve"> about half of</w:t>
      </w:r>
      <w:r w:rsidRPr="00F73D7D">
        <w:rPr>
          <w:rFonts w:eastAsia="Cambria"/>
          <w:sz w:val="10"/>
        </w:rPr>
        <w:t xml:space="preserve"> voting </w:t>
      </w:r>
      <w:r w:rsidRPr="00F73D7D">
        <w:rPr>
          <w:rFonts w:eastAsia="Cambria"/>
          <w:highlight w:val="cyan"/>
          <w:u w:val="single"/>
        </w:rPr>
        <w:t>Americans support his</w:t>
      </w:r>
      <w:r w:rsidRPr="00F73D7D">
        <w:rPr>
          <w:rFonts w:eastAsia="Cambria"/>
          <w:sz w:val="10"/>
        </w:rPr>
        <w:t xml:space="preserve"> America First </w:t>
      </w:r>
      <w:r w:rsidRPr="00F73D7D">
        <w:rPr>
          <w:rFonts w:eastAsia="Cambria"/>
          <w:highlight w:val="cyan"/>
          <w:u w:val="single"/>
        </w:rPr>
        <w:t>agenda</w:t>
      </w:r>
      <w:r w:rsidRPr="00F73D7D">
        <w:rPr>
          <w:rFonts w:eastAsia="Cambria"/>
          <w:u w:val="single"/>
        </w:rPr>
        <w:t xml:space="preserve">, </w:t>
      </w:r>
      <w:r w:rsidRPr="00F73D7D">
        <w:rPr>
          <w:rFonts w:eastAsia="Cambria"/>
          <w:highlight w:val="cyan"/>
          <w:u w:val="single"/>
        </w:rPr>
        <w:t>which embraces</w:t>
      </w:r>
      <w:r w:rsidRPr="00F73D7D">
        <w:rPr>
          <w:rFonts w:eastAsia="Cambria"/>
          <w:u w:val="single"/>
        </w:rPr>
        <w:t xml:space="preserve"> </w:t>
      </w:r>
      <w:r w:rsidRPr="00F73D7D">
        <w:rPr>
          <w:rFonts w:eastAsia="Cambria"/>
          <w:iCs/>
          <w:u w:val="single"/>
        </w:rPr>
        <w:t>trade protectionism</w:t>
      </w:r>
      <w:r w:rsidRPr="00F73D7D">
        <w:rPr>
          <w:rFonts w:eastAsia="Cambria"/>
          <w:u w:val="single"/>
        </w:rPr>
        <w:t xml:space="preserve"> and the </w:t>
      </w:r>
      <w:r w:rsidRPr="00F73D7D">
        <w:rPr>
          <w:rFonts w:eastAsia="Cambria"/>
          <w:iCs/>
          <w:highlight w:val="cyan"/>
          <w:u w:val="single"/>
        </w:rPr>
        <w:t>debasing of international security alliances</w:t>
      </w:r>
      <w:r w:rsidRPr="00F73D7D">
        <w:rPr>
          <w:rFonts w:eastAsia="Cambria"/>
          <w:sz w:val="10"/>
        </w:rPr>
        <w:t xml:space="preserve">. </w:t>
      </w:r>
      <w:r w:rsidRPr="00F73D7D">
        <w:rPr>
          <w:rFonts w:eastAsia="Cambria"/>
          <w:u w:val="single"/>
        </w:rPr>
        <w:t xml:space="preserve">An eight-year Trump presidency would be a </w:t>
      </w:r>
      <w:r w:rsidRPr="00F73D7D">
        <w:rPr>
          <w:rFonts w:eastAsia="Cambria"/>
          <w:iCs/>
          <w:u w:val="single"/>
        </w:rPr>
        <w:t>historical turning point for the world</w:t>
      </w:r>
      <w:r w:rsidRPr="00F73D7D">
        <w:rPr>
          <w:rFonts w:eastAsia="Cambria"/>
          <w:sz w:val="10"/>
        </w:rPr>
        <w:t>.</w:t>
      </w:r>
    </w:p>
    <w:p w:rsidR="0066240F" w:rsidRPr="00FA7689" w:rsidRDefault="0066240F" w:rsidP="0066240F">
      <w:pPr>
        <w:pStyle w:val="Heading4"/>
        <w:rPr>
          <w:rFonts w:eastAsia="MS Gothic"/>
        </w:rPr>
      </w:pPr>
      <w:r w:rsidRPr="00FA7689">
        <w:rPr>
          <w:rFonts w:eastAsia="MS Gothic"/>
        </w:rPr>
        <w:t xml:space="preserve">The damage Trump does is </w:t>
      </w:r>
      <w:r w:rsidRPr="00FA7689">
        <w:rPr>
          <w:rFonts w:eastAsia="MS Gothic"/>
          <w:u w:val="single"/>
        </w:rPr>
        <w:t>bad now</w:t>
      </w:r>
      <w:r w:rsidRPr="00FA7689">
        <w:rPr>
          <w:rFonts w:eastAsia="MS Gothic"/>
        </w:rPr>
        <w:t xml:space="preserve">---but a new candidate in 2020 can </w:t>
      </w:r>
      <w:r w:rsidRPr="00FA7689">
        <w:rPr>
          <w:rFonts w:eastAsia="MS Gothic"/>
          <w:u w:val="single"/>
        </w:rPr>
        <w:t>undo the damage</w:t>
      </w:r>
      <w:r w:rsidRPr="00FA7689">
        <w:rPr>
          <w:rFonts w:eastAsia="MS Gothic"/>
        </w:rPr>
        <w:t xml:space="preserve">---4 more years </w:t>
      </w:r>
      <w:r w:rsidRPr="00FA7689">
        <w:rPr>
          <w:rFonts w:eastAsia="MS Gothic"/>
          <w:u w:val="single"/>
        </w:rPr>
        <w:t>seals our fate</w:t>
      </w:r>
    </w:p>
    <w:p w:rsidR="0066240F" w:rsidRPr="00FA7689" w:rsidRDefault="0066240F" w:rsidP="0066240F">
      <w:pPr>
        <w:rPr>
          <w:rFonts w:eastAsia="Cambria"/>
        </w:rPr>
      </w:pPr>
      <w:r>
        <w:rPr>
          <w:rFonts w:eastAsia="Cambria"/>
          <w:b/>
          <w:bCs/>
          <w:sz w:val="26"/>
        </w:rPr>
        <w:t xml:space="preserve">Drezner 18 – </w:t>
      </w:r>
      <w:r>
        <w:rPr>
          <w:rFonts w:eastAsia="Cambria"/>
        </w:rPr>
        <w:t>PhD</w:t>
      </w:r>
      <w:r w:rsidRPr="00FA7689">
        <w:rPr>
          <w:rFonts w:eastAsia="Cambria"/>
        </w:rPr>
        <w:t xml:space="preserve">, professor of international politics at the Fletcher School of Law and Diplomacy at Tufts University (Daniel, 6/11/18, “Will Trump’s damage to liberal internationalism be permanent?,” </w:t>
      </w:r>
      <w:hyperlink r:id="rId16" w:history="1">
        <w:r w:rsidRPr="00FA7689">
          <w:rPr>
            <w:rFonts w:eastAsia="Cambria"/>
          </w:rPr>
          <w:t>https://www.washingtonpost.com/news/posteverything/wp/2018/06/11/will-trumps-damage-to-liberal-internationalism-be-permanent/?noredirect=on&amp;utm_term=.1c9ef5166306</w:t>
        </w:r>
      </w:hyperlink>
      <w:r>
        <w:rPr>
          <w:rFonts w:eastAsia="Cambria"/>
        </w:rPr>
        <w:t>)</w:t>
      </w:r>
    </w:p>
    <w:p w:rsidR="0066240F" w:rsidRPr="00F73D7D" w:rsidRDefault="0066240F" w:rsidP="0066240F">
      <w:pPr>
        <w:rPr>
          <w:rFonts w:eastAsia="Cambria"/>
          <w:sz w:val="14"/>
        </w:rPr>
      </w:pPr>
      <w:r w:rsidRPr="00F73D7D">
        <w:rPr>
          <w:rFonts w:eastAsia="Cambria"/>
          <w:sz w:val="14"/>
        </w:rPr>
        <w:t xml:space="preserve">President </w:t>
      </w:r>
      <w:r w:rsidRPr="00F73D7D">
        <w:rPr>
          <w:rFonts w:eastAsia="Cambria"/>
          <w:u w:val="single"/>
        </w:rPr>
        <w:t>Trump’s foreign policy approach to the United States’ allies</w:t>
      </w:r>
      <w:r w:rsidRPr="00F73D7D">
        <w:rPr>
          <w:rFonts w:eastAsia="Cambria"/>
          <w:sz w:val="14"/>
        </w:rPr>
        <w:t xml:space="preserve"> has clearly switched. It </w:t>
      </w:r>
      <w:r w:rsidRPr="00F73D7D">
        <w:rPr>
          <w:rFonts w:eastAsia="Cambria"/>
          <w:u w:val="single"/>
        </w:rPr>
        <w:t xml:space="preserve">used to be good cop/bad cop. </w:t>
      </w:r>
      <w:r w:rsidRPr="00175DAF">
        <w:rPr>
          <w:rFonts w:eastAsia="Cambria"/>
          <w:highlight w:val="cyan"/>
          <w:u w:val="single"/>
        </w:rPr>
        <w:t>Now it is all-</w:t>
      </w:r>
      <w:r w:rsidRPr="00175DAF">
        <w:rPr>
          <w:rStyle w:val="Emphasis"/>
          <w:highlight w:val="cyan"/>
        </w:rPr>
        <w:t>bad-cop-all-the-time</w:t>
      </w:r>
      <w:r w:rsidRPr="00F73D7D">
        <w:rPr>
          <w:rFonts w:eastAsia="Cambria"/>
          <w:sz w:val="14"/>
        </w:rPr>
        <w:t xml:space="preserve">-we-do-not-care-if-there-is-video. </w:t>
      </w:r>
      <w:r w:rsidRPr="00F73D7D">
        <w:rPr>
          <w:rFonts w:eastAsia="Cambria"/>
          <w:u w:val="single"/>
        </w:rPr>
        <w:t>The question is whether it will matter over the long run</w:t>
      </w:r>
      <w:r w:rsidRPr="00F73D7D">
        <w:rPr>
          <w:rFonts w:eastAsia="Cambria"/>
          <w:sz w:val="14"/>
        </w:rPr>
        <w:t xml:space="preserve">. In 2017, Trump’s foreign policy instincts still lay in the “America First” direction. He withdrew from the Trans-Pacific Partnership and the Paris climate change accords, and he did not reaffirm NATO’s Article V in a speech in which all the groundwork had been laid. On the other hand, a panoply of Trump officials from Gary Cohn to H.R. McMaster to Jim Mattis reassured allies that beneath the bluster, the bedrock of the security architecture remained. By and large the Trump’s administration’s strategy documents reflected this more status quo orientation. The sum effect was no small amount of confusion and incoherence, but also a belief that maybe the worst could be avoided. Some could even rationalize it all as just Trump’s version of good-cop/bad-cop tactics. Welcome to </w:t>
      </w:r>
      <w:r w:rsidRPr="00F73D7D">
        <w:rPr>
          <w:rFonts w:eastAsia="Cambria"/>
          <w:u w:val="single"/>
        </w:rPr>
        <w:t>2018</w:t>
      </w:r>
      <w:r w:rsidRPr="00F73D7D">
        <w:rPr>
          <w:rFonts w:eastAsia="Cambria"/>
          <w:sz w:val="14"/>
        </w:rPr>
        <w:t xml:space="preserve">, when, as predicted, </w:t>
      </w:r>
      <w:r w:rsidRPr="00F73D7D">
        <w:rPr>
          <w:rFonts w:eastAsia="Cambria"/>
          <w:u w:val="single"/>
        </w:rPr>
        <w:t>things have gotten much worse</w:t>
      </w:r>
      <w:r w:rsidRPr="00F73D7D">
        <w:rPr>
          <w:rFonts w:eastAsia="Cambria"/>
          <w:sz w:val="14"/>
        </w:rPr>
        <w:t xml:space="preserve">. </w:t>
      </w:r>
      <w:r w:rsidRPr="00F73D7D">
        <w:rPr>
          <w:rFonts w:eastAsia="Cambria"/>
          <w:u w:val="single"/>
        </w:rPr>
        <w:t>Cohn and McMaster are gone, while Mattis has gone dark</w:t>
      </w:r>
      <w:r w:rsidRPr="00F73D7D">
        <w:rPr>
          <w:rFonts w:eastAsia="Cambria"/>
          <w:sz w:val="14"/>
        </w:rPr>
        <w:t xml:space="preserve">. As the New York Times’ Maggie Haberman and Katie Rogers report, </w:t>
      </w:r>
      <w:r w:rsidRPr="00F73D7D">
        <w:rPr>
          <w:rFonts w:eastAsia="Cambria"/>
          <w:u w:val="single"/>
        </w:rPr>
        <w:t>Trump’s bad cop has almost purged his administration of good cops</w:t>
      </w:r>
      <w:r w:rsidRPr="00F73D7D">
        <w:rPr>
          <w:rFonts w:eastAsia="Cambria"/>
          <w:sz w:val="14"/>
        </w:rPr>
        <w:t xml:space="preserve">: [Trump] left behind a West Wing where burned-out aides are eyeing the exits, as the mood in the White House is one of numbness and resignation that the president is growing only more emboldened to act on instinct alone. Mr. Trump, a former reality television star, may soon be working with a thinned-out cast in the middle of Season 2, well before the midterm elections. Several high-profile aides, including John F. Kelly, the president’s chief of staff, and Joe Hagin, a deputy of Mr. Kelly’s, are said to be thinking about how much longer they can stay. Last week, Mr. Kelly told visiting senators that the White House was “a miserable place to work,” according to a person with direct knowledge of the comment. The turnover, which is expected to become an exodus after the November elections, does not worry the president, several people close to him said. He has grown comfortable with removing any barriers that might challenge him — including, in some cases, people who have the wrong chemistry or too frequently say no to him … . People who did not work with Mr. Trump before the White House see his behavior as deteriorating; people who have worked for and with him for years say he has never changed, and there are simply fewer people around giving him a level of cover. We can see this in the aftermath of Trump’s Twitter tantrum on the G-7 communique a half-day after he proclaimed that U.S. relations with allies from the Group of Seven industrial nations were at “10 out of 10.” White House officials went out of their way to throw as much gasoline on Canada and the rest of the G-7 as humanly possible. Trump has modeled his staff to act just as unhinged as he does now. It’s bad cop/bad cop. </w:t>
      </w:r>
      <w:r w:rsidRPr="00F73D7D">
        <w:rPr>
          <w:rFonts w:eastAsia="Cambria"/>
          <w:u w:val="single"/>
        </w:rPr>
        <w:t xml:space="preserve">This is leading to a lot of gnashing of teeth about the future of the </w:t>
      </w:r>
      <w:r w:rsidRPr="00F73D7D">
        <w:rPr>
          <w:rStyle w:val="Emphasis"/>
        </w:rPr>
        <w:t>rules-based international order</w:t>
      </w:r>
      <w:r w:rsidRPr="00F73D7D">
        <w:rPr>
          <w:rFonts w:eastAsia="Cambria"/>
          <w:sz w:val="14"/>
        </w:rPr>
        <w:t xml:space="preserve"> — you know, </w:t>
      </w:r>
      <w:r w:rsidRPr="00F73D7D">
        <w:rPr>
          <w:rFonts w:eastAsia="Cambria"/>
          <w:u w:val="single"/>
        </w:rPr>
        <w:t>the one the United States created decades ago but in which Trump officials now object to the language</w:t>
      </w:r>
      <w:r w:rsidRPr="00F73D7D">
        <w:rPr>
          <w:rFonts w:eastAsia="Cambria"/>
          <w:sz w:val="14"/>
        </w:rPr>
        <w:t xml:space="preserve">. In The Washington Post’s write-up of the G-7 fiasco, Griff Witte and James McAuley highlight the conundrum this represents for the United States’ European partners: </w:t>
      </w:r>
      <w:r w:rsidRPr="00F73D7D">
        <w:rPr>
          <w:rFonts w:eastAsia="Cambria"/>
          <w:u w:val="single"/>
        </w:rPr>
        <w:t>For many in Europe, the question now is how best to preserve</w:t>
      </w:r>
      <w:r w:rsidRPr="00F73D7D">
        <w:rPr>
          <w:rFonts w:eastAsia="Cambria"/>
          <w:sz w:val="14"/>
        </w:rPr>
        <w:t xml:space="preserve"> any kind of </w:t>
      </w:r>
      <w:r w:rsidRPr="00F73D7D">
        <w:rPr>
          <w:rFonts w:eastAsia="Cambria"/>
          <w:u w:val="single"/>
        </w:rPr>
        <w:t>multilateral cooperation</w:t>
      </w:r>
      <w:r w:rsidRPr="00F73D7D">
        <w:rPr>
          <w:rFonts w:eastAsia="Cambria"/>
          <w:sz w:val="14"/>
        </w:rPr>
        <w:t xml:space="preserve">. Dealing with Trump’s whims and last-minute changes of mind has proved a strategic nightmare. “How is it possible to work this way if once you have agreed to something, two hours later the guy decides he doesn’t agree with what he agreed with?” said François Heisbourg, a former French presidential national security adviser. “Is there any space for a multilateral order under these circumstances?” … But </w:t>
      </w:r>
      <w:r w:rsidRPr="00F73D7D">
        <w:rPr>
          <w:rFonts w:eastAsia="Cambria"/>
          <w:u w:val="single"/>
        </w:rPr>
        <w:t>amid the animosity, there were signs among otherwise frustrated allied leaders that they see Trump</w:t>
      </w:r>
      <w:r w:rsidRPr="00F73D7D">
        <w:rPr>
          <w:rFonts w:eastAsia="Cambria"/>
          <w:sz w:val="14"/>
        </w:rPr>
        <w:t xml:space="preserve"> and his “America First” agenda </w:t>
      </w:r>
      <w:r w:rsidRPr="00F73D7D">
        <w:rPr>
          <w:rFonts w:eastAsia="Cambria"/>
          <w:u w:val="single"/>
        </w:rPr>
        <w:t>as an aberration and not necessarily as expressive of a new reality</w:t>
      </w:r>
      <w:r w:rsidRPr="00F73D7D">
        <w:rPr>
          <w:rFonts w:eastAsia="Cambria"/>
          <w:sz w:val="14"/>
        </w:rPr>
        <w:t xml:space="preserve">. </w:t>
      </w:r>
      <w:r w:rsidRPr="00F73D7D">
        <w:rPr>
          <w:rFonts w:eastAsia="Cambria"/>
          <w:u w:val="single"/>
        </w:rPr>
        <w:t>Are the allied leaders</w:t>
      </w:r>
      <w:r w:rsidRPr="00F73D7D">
        <w:rPr>
          <w:rFonts w:eastAsia="Cambria"/>
          <w:sz w:val="14"/>
        </w:rPr>
        <w:t xml:space="preserve"> referenced in that last paragraph </w:t>
      </w:r>
      <w:r w:rsidRPr="00F73D7D">
        <w:rPr>
          <w:rFonts w:eastAsia="Cambria"/>
          <w:u w:val="single"/>
        </w:rPr>
        <w:t>being too optimistic?</w:t>
      </w:r>
      <w:r w:rsidRPr="00F73D7D">
        <w:rPr>
          <w:rFonts w:eastAsia="Cambria"/>
          <w:sz w:val="14"/>
        </w:rPr>
        <w:t xml:space="preserve"> It is worth noting that Trump himself does not view governing in quite that way. As far as he is concerned, there are no credible commitments from prior administrations; there is only the here and now. This appears to be how his Justice Department is approaching Supreme Court cases, and it is how Trump is approaching foreign policy. Asked at the news conference he gave before leaving Quebec whether the G-7 should now recognize Crimea as part of Russia, he responded: Well, you know, you have to ask President Obama, because he was the one that let Crimea get away. That was during his administration. And he was the one that let Russia go and spend a lot of money on Crimea, because they’ve spent a lot of money on rebuilding it. I guess they have their submarine port there and such. But Crimea was let go during the Obama administration. And, you know, Obama can say all he wants, but he allowed Russia to take Crimea. I may have had a much different attitude. So you’d really have to ask that question to President Obama — you know, why did he do that; why did he do that. But with that being said, it’s been done a long time. In essence, for Trump, anything that happened before Jan. 20, 2017 can be revoked. Which is why he is provoking such consternation among those countries whose entire foreign policy rests on the notion of a credible U.S. commitment. Of course, </w:t>
      </w:r>
      <w:r w:rsidRPr="00F73D7D">
        <w:rPr>
          <w:rFonts w:eastAsia="Cambria"/>
          <w:u w:val="single"/>
        </w:rPr>
        <w:t>turnabout is fair play.</w:t>
      </w:r>
      <w:r w:rsidRPr="00F73D7D">
        <w:rPr>
          <w:rFonts w:eastAsia="Cambria"/>
          <w:sz w:val="14"/>
        </w:rPr>
        <w:t xml:space="preserve"> </w:t>
      </w:r>
      <w:r w:rsidRPr="00175DAF">
        <w:rPr>
          <w:rStyle w:val="Emphasis"/>
          <w:highlight w:val="cyan"/>
        </w:rPr>
        <w:t>If Trump loses in 2020</w:t>
      </w:r>
      <w:r w:rsidRPr="00F73D7D">
        <w:rPr>
          <w:rStyle w:val="Emphasis"/>
        </w:rPr>
        <w:t xml:space="preserve">, then </w:t>
      </w:r>
      <w:r w:rsidRPr="00175DAF">
        <w:rPr>
          <w:rStyle w:val="Emphasis"/>
          <w:highlight w:val="cyan"/>
        </w:rPr>
        <w:t>one can imagine the next president reversing</w:t>
      </w:r>
      <w:r w:rsidRPr="00F73D7D">
        <w:rPr>
          <w:rStyle w:val="Emphasis"/>
        </w:rPr>
        <w:t xml:space="preserve"> much of </w:t>
      </w:r>
      <w:r w:rsidRPr="00175DAF">
        <w:rPr>
          <w:rStyle w:val="Emphasis"/>
          <w:highlight w:val="cyan"/>
        </w:rPr>
        <w:t>this administration’s foreign policy</w:t>
      </w:r>
      <w:r w:rsidRPr="00F73D7D">
        <w:rPr>
          <w:rFonts w:eastAsia="Cambria"/>
          <w:sz w:val="14"/>
        </w:rPr>
        <w:t xml:space="preserve">. </w:t>
      </w:r>
      <w:r w:rsidRPr="00F73D7D">
        <w:rPr>
          <w:rFonts w:eastAsia="Cambria"/>
          <w:u w:val="single"/>
        </w:rPr>
        <w:t xml:space="preserve">At this point, </w:t>
      </w:r>
      <w:r w:rsidRPr="00175DAF">
        <w:rPr>
          <w:rStyle w:val="Emphasis"/>
          <w:highlight w:val="cyan"/>
        </w:rPr>
        <w:t>that would be pretty easy to do</w:t>
      </w:r>
      <w:r w:rsidRPr="00175DAF">
        <w:rPr>
          <w:rFonts w:eastAsia="Cambria"/>
          <w:sz w:val="14"/>
          <w:highlight w:val="cyan"/>
        </w:rPr>
        <w:t>.</w:t>
      </w:r>
      <w:r w:rsidRPr="00F73D7D">
        <w:rPr>
          <w:rFonts w:eastAsia="Cambria"/>
          <w:sz w:val="14"/>
        </w:rPr>
        <w:t xml:space="preserve"> </w:t>
      </w:r>
      <w:r w:rsidRPr="00175DAF">
        <w:rPr>
          <w:rFonts w:eastAsia="Cambria"/>
          <w:u w:val="single"/>
        </w:rPr>
        <w:t>Trump has wielded his discretionary authority to impose tariffs and pull out of executive agreements; the next president can simply reverse those positions</w:t>
      </w:r>
      <w:r w:rsidRPr="00175DAF">
        <w:rPr>
          <w:rFonts w:eastAsia="Cambria"/>
          <w:sz w:val="14"/>
        </w:rPr>
        <w:t>. In that case, the G-7 allies might be correct to simply wait out Trump’s tantrums. There</w:t>
      </w:r>
      <w:r w:rsidRPr="00F73D7D">
        <w:rPr>
          <w:rFonts w:eastAsia="Cambria"/>
          <w:sz w:val="14"/>
        </w:rPr>
        <w:t xml:space="preserve"> are three whopping caveats to this sunny conclusion, however. First, the increased polarization of U.S. foreign policy might lead allies to wonder whether Trump is an aberration or the beginning of a nationalist/internationalist cycle of executive-branch foreign-policy-making. This would depend on whether one views the current populist moment as ephemeral or more long-lasting. Second, as stupid and as counterproductive as Trump’s tariffs have been, he has three years to make things way worse. The proposed auto tariffs would be destructive. Attempting to withdraw the United States from NAFTA or the World Trade Organization would be extremely destructive. Whether Trump has these powers or not is unclear, but that uncertainty in and of itself could wreak economic chaos. This president does not have much of a policy legacy, but he has shown his ability to blow things up. Can U.S. allies tolerate the collateral damage until 2021 without erecting permanent countermeasures? Third, </w:t>
      </w:r>
      <w:r w:rsidRPr="00175DAF">
        <w:rPr>
          <w:rStyle w:val="Emphasis"/>
          <w:highlight w:val="cyan"/>
        </w:rPr>
        <w:t>Trump could get reelected</w:t>
      </w:r>
      <w:r w:rsidRPr="00F73D7D">
        <w:rPr>
          <w:rStyle w:val="Emphasis"/>
        </w:rPr>
        <w:t xml:space="preserve">. </w:t>
      </w:r>
      <w:r w:rsidRPr="00175DAF">
        <w:rPr>
          <w:rStyle w:val="Emphasis"/>
          <w:highlight w:val="cyan"/>
        </w:rPr>
        <w:t>if that happens, the tombstone for the current order can safely be planted</w:t>
      </w:r>
      <w:r w:rsidRPr="00F73D7D">
        <w:rPr>
          <w:rFonts w:eastAsia="Cambria"/>
          <w:sz w:val="14"/>
        </w:rPr>
        <w:t>.</w:t>
      </w:r>
    </w:p>
    <w:p w:rsidR="0066240F" w:rsidRPr="00FA7689" w:rsidRDefault="0066240F" w:rsidP="0066240F"/>
    <w:p w:rsidR="0066240F" w:rsidRPr="00FA7689" w:rsidRDefault="0066240F" w:rsidP="0066240F">
      <w:pPr>
        <w:pStyle w:val="Heading3"/>
        <w:rPr>
          <w:rFonts w:cs="Times New Roman"/>
        </w:rPr>
      </w:pPr>
      <w:r w:rsidRPr="00FA7689">
        <w:rPr>
          <w:rFonts w:cs="Times New Roman"/>
        </w:rPr>
        <w:t>IL – re-election bad – turns EU/NATO</w:t>
      </w:r>
    </w:p>
    <w:p w:rsidR="0066240F" w:rsidRPr="00FA7689" w:rsidRDefault="0066240F" w:rsidP="0066240F">
      <w:pPr>
        <w:pStyle w:val="Heading4"/>
        <w:rPr>
          <w:rFonts w:cs="Times New Roman"/>
          <w:u w:val="single"/>
        </w:rPr>
      </w:pPr>
      <w:r w:rsidRPr="00FA7689">
        <w:rPr>
          <w:rFonts w:cs="Times New Roman"/>
        </w:rPr>
        <w:t xml:space="preserve">Trump re-election ensures </w:t>
      </w:r>
      <w:r w:rsidRPr="00FA7689">
        <w:rPr>
          <w:rFonts w:cs="Times New Roman"/>
          <w:u w:val="single"/>
        </w:rPr>
        <w:t>global war</w:t>
      </w:r>
      <w:r w:rsidRPr="00FA7689">
        <w:rPr>
          <w:rFonts w:cs="Times New Roman"/>
        </w:rPr>
        <w:t xml:space="preserve">---AND fractures the </w:t>
      </w:r>
      <w:r w:rsidRPr="00FA7689">
        <w:rPr>
          <w:rFonts w:cs="Times New Roman"/>
          <w:u w:val="single"/>
        </w:rPr>
        <w:t>EU</w:t>
      </w:r>
      <w:r w:rsidRPr="00FA7689">
        <w:rPr>
          <w:rFonts w:cs="Times New Roman"/>
        </w:rPr>
        <w:t xml:space="preserve"> and </w:t>
      </w:r>
      <w:r w:rsidRPr="00FA7689">
        <w:rPr>
          <w:rFonts w:cs="Times New Roman"/>
          <w:u w:val="single"/>
        </w:rPr>
        <w:t>WTO</w:t>
      </w:r>
    </w:p>
    <w:p w:rsidR="0066240F" w:rsidRPr="00FA7689" w:rsidRDefault="0066240F" w:rsidP="0066240F">
      <w:r w:rsidRPr="00FA7689">
        <w:rPr>
          <w:rStyle w:val="Style13ptBold"/>
        </w:rPr>
        <w:t xml:space="preserve">Rosendorf 17 </w:t>
      </w:r>
      <w:r w:rsidRPr="00F73D7D">
        <w:t xml:space="preserve">– </w:t>
      </w:r>
      <w:r w:rsidRPr="00FA7689">
        <w:t>Neal Rosendorf,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rsidR="0066240F" w:rsidRPr="00FA7689" w:rsidRDefault="0066240F" w:rsidP="0066240F">
      <w:pPr>
        <w:rPr>
          <w:sz w:val="12"/>
        </w:rPr>
      </w:pPr>
      <w:r w:rsidRPr="00FA7689">
        <w:rPr>
          <w:sz w:val="12"/>
        </w:rPr>
        <w:t xml:space="preserve">Hence </w:t>
      </w:r>
      <w:r w:rsidRPr="00772DCE">
        <w:rPr>
          <w:rStyle w:val="TitleChar"/>
          <w:sz w:val="22"/>
          <w:highlight w:val="cyan"/>
        </w:rPr>
        <w:t>soft power</w:t>
      </w:r>
      <w:r w:rsidRPr="00FA7689">
        <w:rPr>
          <w:rStyle w:val="TitleChar"/>
          <w:sz w:val="22"/>
        </w:rPr>
        <w:t xml:space="preserve">, undergirded by American values, </w:t>
      </w:r>
      <w:r w:rsidRPr="00772DCE">
        <w:rPr>
          <w:rStyle w:val="TitleChar"/>
          <w:sz w:val="22"/>
          <w:highlight w:val="cyan"/>
        </w:rPr>
        <w:t>has</w:t>
      </w:r>
      <w:r w:rsidRPr="00FA7689">
        <w:rPr>
          <w:sz w:val="12"/>
        </w:rPr>
        <w:t xml:space="preserve"> correctly </w:t>
      </w:r>
      <w:r w:rsidRPr="00772DCE">
        <w:rPr>
          <w:rStyle w:val="TitleChar"/>
          <w:sz w:val="22"/>
          <w:highlight w:val="cyan"/>
        </w:rPr>
        <w:t>been</w:t>
      </w:r>
      <w:r w:rsidRPr="00FA7689">
        <w:rPr>
          <w:rStyle w:val="TitleChar"/>
          <w:sz w:val="22"/>
        </w:rPr>
        <w:t xml:space="preserve"> seen as </w:t>
      </w:r>
      <w:r w:rsidRPr="00772DCE">
        <w:rPr>
          <w:rStyle w:val="TitleChar"/>
          <w:sz w:val="22"/>
          <w:highlight w:val="cyan"/>
        </w:rPr>
        <w:t>a</w:t>
      </w:r>
      <w:r w:rsidRPr="00FA7689">
        <w:rPr>
          <w:rStyle w:val="TitleChar"/>
          <w:sz w:val="22"/>
        </w:rPr>
        <w:t xml:space="preserve"> preponderantly </w:t>
      </w:r>
      <w:r w:rsidRPr="00772DCE">
        <w:rPr>
          <w:rStyle w:val="TitleChar"/>
          <w:sz w:val="22"/>
          <w:highlight w:val="cyan"/>
        </w:rPr>
        <w:t xml:space="preserve">positive force in </w:t>
      </w:r>
      <w:r w:rsidRPr="00772DCE">
        <w:rPr>
          <w:rStyle w:val="Emphasis"/>
          <w:highlight w:val="cyan"/>
        </w:rPr>
        <w:t>i</w:t>
      </w:r>
      <w:r w:rsidRPr="00FA7689">
        <w:rPr>
          <w:rStyle w:val="TitleChar"/>
          <w:sz w:val="22"/>
        </w:rPr>
        <w:t xml:space="preserve">nternational </w:t>
      </w:r>
      <w:r w:rsidRPr="00772DCE">
        <w:rPr>
          <w:rStyle w:val="Emphasis"/>
          <w:highlight w:val="cyan"/>
        </w:rPr>
        <w:t>r</w:t>
      </w:r>
      <w:r w:rsidRPr="00FA7689">
        <w:rPr>
          <w:rStyle w:val="TitleChar"/>
          <w:sz w:val="22"/>
        </w:rPr>
        <w:t>elations, in which transparent, free-market, representative democracies that are open to the world have a baked-in advantage over repressive autocratic regimes</w:t>
      </w:r>
      <w:r w:rsidRPr="00FA7689">
        <w:rPr>
          <w:sz w:val="12"/>
        </w:rPr>
        <w:t xml:space="preserve">. But </w:t>
      </w:r>
      <w:r w:rsidRPr="00FA7689">
        <w:rPr>
          <w:rStyle w:val="TitleChar"/>
          <w:sz w:val="22"/>
        </w:rPr>
        <w:t xml:space="preserve">what happens if the U.S. becomes one of the world's leading bad guys? </w:t>
      </w:r>
      <w:r w:rsidRPr="00772DCE">
        <w:rPr>
          <w:rStyle w:val="TitleChar"/>
          <w:sz w:val="22"/>
          <w:highlight w:val="cyan"/>
        </w:rPr>
        <w:t>Can the U.S.</w:t>
      </w:r>
      <w:r w:rsidRPr="00FA7689">
        <w:rPr>
          <w:rStyle w:val="TitleChar"/>
          <w:sz w:val="22"/>
        </w:rPr>
        <w:t xml:space="preserve"> still </w:t>
      </w:r>
      <w:r w:rsidRPr="00772DCE">
        <w:rPr>
          <w:rStyle w:val="TitleChar"/>
          <w:sz w:val="22"/>
          <w:highlight w:val="cyan"/>
        </w:rPr>
        <w:t>maintain</w:t>
      </w:r>
      <w:r w:rsidRPr="00FA7689">
        <w:rPr>
          <w:rStyle w:val="TitleChar"/>
          <w:sz w:val="22"/>
        </w:rPr>
        <w:t xml:space="preserve"> soft power </w:t>
      </w:r>
      <w:r w:rsidRPr="00772DCE">
        <w:rPr>
          <w:rStyle w:val="TitleChar"/>
          <w:sz w:val="22"/>
          <w:highlight w:val="cyan"/>
        </w:rPr>
        <w:t>if</w:t>
      </w:r>
      <w:r w:rsidRPr="00FA7689">
        <w:rPr>
          <w:rStyle w:val="TitleChar"/>
          <w:sz w:val="22"/>
        </w:rPr>
        <w:t xml:space="preserve"> it is </w:t>
      </w:r>
      <w:r w:rsidRPr="00772DCE">
        <w:rPr>
          <w:rStyle w:val="TitleChar"/>
          <w:sz w:val="22"/>
          <w:highlight w:val="cyan"/>
        </w:rPr>
        <w:t>extolling</w:t>
      </w:r>
      <w:r w:rsidRPr="00FA7689">
        <w:rPr>
          <w:rStyle w:val="TitleChar"/>
          <w:sz w:val="22"/>
        </w:rPr>
        <w:t xml:space="preserve"> hard-edged </w:t>
      </w:r>
      <w:r w:rsidRPr="00772DCE">
        <w:rPr>
          <w:rStyle w:val="TitleChar"/>
          <w:sz w:val="22"/>
          <w:highlight w:val="cyan"/>
        </w:rPr>
        <w:t>nationalism</w:t>
      </w:r>
      <w:r w:rsidRPr="00FA7689">
        <w:rPr>
          <w:rStyle w:val="TitleChar"/>
          <w:sz w:val="22"/>
        </w:rPr>
        <w:t xml:space="preserve"> and xenophobia, </w:t>
      </w:r>
      <w:r w:rsidRPr="00772DCE">
        <w:rPr>
          <w:rStyle w:val="Emphasis"/>
          <w:highlight w:val="cyan"/>
        </w:rPr>
        <w:t>disdaining</w:t>
      </w:r>
      <w:r w:rsidRPr="00FA7689">
        <w:rPr>
          <w:rStyle w:val="Emphasis"/>
        </w:rPr>
        <w:t xml:space="preserve"> longstanding </w:t>
      </w:r>
      <w:r w:rsidRPr="00772DCE">
        <w:rPr>
          <w:rStyle w:val="Emphasis"/>
          <w:highlight w:val="cyan"/>
        </w:rPr>
        <w:t>alliances</w:t>
      </w:r>
      <w:r w:rsidRPr="00772DCE">
        <w:rPr>
          <w:rStyle w:val="TitleChar"/>
          <w:sz w:val="22"/>
          <w:highlight w:val="cyan"/>
        </w:rPr>
        <w:t xml:space="preserve"> and </w:t>
      </w:r>
      <w:r w:rsidRPr="00772DCE">
        <w:rPr>
          <w:rStyle w:val="Emphasis"/>
          <w:highlight w:val="cyan"/>
        </w:rPr>
        <w:t>fomenting the breakup of the entire</w:t>
      </w:r>
      <w:r w:rsidRPr="00FA7689">
        <w:rPr>
          <w:rStyle w:val="Emphasis"/>
        </w:rPr>
        <w:t xml:space="preserve"> post-World War II </w:t>
      </w:r>
      <w:r w:rsidRPr="00772DCE">
        <w:rPr>
          <w:rStyle w:val="Emphasis"/>
          <w:highlight w:val="cyan"/>
        </w:rPr>
        <w:t>system</w:t>
      </w:r>
      <w:r w:rsidRPr="00FA7689">
        <w:rPr>
          <w:rStyle w:val="TitleChar"/>
          <w:sz w:val="22"/>
        </w:rPr>
        <w:t xml:space="preserve"> that America put in place seven decades ago?</w:t>
      </w:r>
      <w:r w:rsidRPr="00FA7689">
        <w:rPr>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FA7689">
        <w:rPr>
          <w:rStyle w:val="TitleChar"/>
          <w:sz w:val="22"/>
        </w:rPr>
        <w:t>in hewing to the Trump foreign policy line the US will in fact continue to maintain a considerable “ability to shape the preferences of others”.</w:t>
      </w:r>
      <w:r w:rsidRPr="00FA7689">
        <w:rPr>
          <w:sz w:val="12"/>
        </w:rPr>
        <w:t xml:space="preserve"> </w:t>
      </w:r>
      <w:r w:rsidRPr="00FA7689">
        <w:rPr>
          <w:rStyle w:val="TitleChar"/>
          <w:sz w:val="22"/>
        </w:rPr>
        <w:t>But it won’t be via</w:t>
      </w:r>
      <w:r w:rsidRPr="00FA7689">
        <w:rPr>
          <w:sz w:val="12"/>
        </w:rPr>
        <w:t xml:space="preserve"> the sort of </w:t>
      </w:r>
      <w:r w:rsidRPr="00FA7689">
        <w:rPr>
          <w:rStyle w:val="TitleChar"/>
          <w:sz w:val="22"/>
        </w:rPr>
        <w:t>attraction</w:t>
      </w:r>
      <w:r w:rsidRPr="00FA7689">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FA7689">
        <w:rPr>
          <w:rStyle w:val="TitleChar"/>
          <w:sz w:val="22"/>
        </w:rPr>
        <w:t>With</w:t>
      </w:r>
      <w:r w:rsidRPr="00FA7689">
        <w:rPr>
          <w:sz w:val="12"/>
        </w:rPr>
        <w:t xml:space="preserve"> the </w:t>
      </w:r>
      <w:r w:rsidRPr="00FA7689">
        <w:rPr>
          <w:rStyle w:val="TitleChar"/>
          <w:sz w:val="22"/>
        </w:rPr>
        <w:t>Trump</w:t>
      </w:r>
      <w:r w:rsidRPr="00FA7689">
        <w:rPr>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FA7689">
        <w:rPr>
          <w:rStyle w:val="TitleChar"/>
          <w:sz w:val="22"/>
        </w:rPr>
        <w:t>it can be hard to imagine that the U.S. could still hold soft power</w:t>
      </w:r>
      <w:r w:rsidRPr="00FA7689">
        <w:rPr>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772DCE">
        <w:rPr>
          <w:rStyle w:val="Emphasis"/>
          <w:highlight w:val="cyan"/>
        </w:rPr>
        <w:t>The longer</w:t>
      </w:r>
      <w:r w:rsidRPr="00FA7689">
        <w:rPr>
          <w:rStyle w:val="Emphasis"/>
        </w:rPr>
        <w:t xml:space="preserve"> Donald </w:t>
      </w:r>
      <w:r w:rsidRPr="00772DCE">
        <w:rPr>
          <w:rStyle w:val="Emphasis"/>
          <w:highlight w:val="cyan"/>
        </w:rPr>
        <w:t>Trump holds</w:t>
      </w:r>
      <w:r w:rsidRPr="00FA7689">
        <w:rPr>
          <w:rStyle w:val="Emphasis"/>
        </w:rPr>
        <w:t xml:space="preserve"> on to </w:t>
      </w:r>
      <w:r w:rsidRPr="00772DCE">
        <w:rPr>
          <w:rStyle w:val="Emphasis"/>
          <w:highlight w:val="cyan"/>
        </w:rPr>
        <w:t>power</w:t>
      </w:r>
      <w:r w:rsidRPr="00FA7689">
        <w:rPr>
          <w:rStyle w:val="TitleChar"/>
          <w:sz w:val="22"/>
        </w:rPr>
        <w:t xml:space="preserve">, and hence the longer the sinister soft power Trumpism manifests is projected around the world, </w:t>
      </w:r>
      <w:r w:rsidRPr="00772DCE">
        <w:rPr>
          <w:rStyle w:val="TitleChar"/>
          <w:sz w:val="22"/>
          <w:highlight w:val="cyan"/>
        </w:rPr>
        <w:t>the greater the</w:t>
      </w:r>
      <w:r w:rsidRPr="00FA7689">
        <w:rPr>
          <w:rStyle w:val="TitleChar"/>
          <w:sz w:val="22"/>
        </w:rPr>
        <w:t xml:space="preserve"> encouragement to, and </w:t>
      </w:r>
      <w:r w:rsidRPr="00772DCE">
        <w:rPr>
          <w:rStyle w:val="TitleChar"/>
          <w:sz w:val="22"/>
          <w:highlight w:val="cyan"/>
        </w:rPr>
        <w:t>impact on</w:t>
      </w:r>
      <w:r w:rsidRPr="00FA7689">
        <w:rPr>
          <w:rStyle w:val="TitleChar"/>
          <w:sz w:val="22"/>
        </w:rPr>
        <w:t xml:space="preserve">, the unsavory populist nationalist movements and </w:t>
      </w:r>
      <w:r w:rsidRPr="00772DCE">
        <w:rPr>
          <w:rStyle w:val="TitleChar"/>
          <w:sz w:val="22"/>
          <w:highlight w:val="cyan"/>
        </w:rPr>
        <w:t>authoritarian regimes</w:t>
      </w:r>
      <w:r w:rsidRPr="00FA7689">
        <w:rPr>
          <w:rStyle w:val="TitleChar"/>
          <w:sz w:val="22"/>
        </w:rPr>
        <w:t xml:space="preserve"> to which America is now perversely offering inspiration</w:t>
      </w:r>
      <w:r w:rsidRPr="00FA7689">
        <w:rPr>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772DCE">
        <w:rPr>
          <w:rStyle w:val="Emphasis"/>
          <w:highlight w:val="cyan"/>
        </w:rPr>
        <w:t>global havoc</w:t>
      </w:r>
      <w:r w:rsidRPr="00772DCE">
        <w:rPr>
          <w:rStyle w:val="TitleChar"/>
          <w:sz w:val="22"/>
          <w:highlight w:val="cyan"/>
        </w:rPr>
        <w:t xml:space="preserve"> the U.S. is</w:t>
      </w:r>
      <w:r w:rsidRPr="00FA7689">
        <w:rPr>
          <w:rStyle w:val="TitleChar"/>
          <w:sz w:val="22"/>
        </w:rPr>
        <w:t xml:space="preserve"> in the process of </w:t>
      </w:r>
      <w:r w:rsidRPr="00772DCE">
        <w:rPr>
          <w:rStyle w:val="TitleChar"/>
          <w:sz w:val="22"/>
          <w:highlight w:val="cyan"/>
        </w:rPr>
        <w:t>wreaking</w:t>
      </w:r>
      <w:r w:rsidRPr="00FA7689">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772DCE">
        <w:rPr>
          <w:rStyle w:val="TitleChar"/>
          <w:sz w:val="22"/>
          <w:highlight w:val="cyan"/>
        </w:rPr>
        <w:t>Trumpian</w:t>
      </w:r>
      <w:r w:rsidRPr="00FA7689">
        <w:rPr>
          <w:rStyle w:val="TitleChar"/>
          <w:sz w:val="22"/>
        </w:rPr>
        <w:t xml:space="preserve"> America will not</w:t>
      </w:r>
      <w:r w:rsidRPr="00FA7689">
        <w:rPr>
          <w:sz w:val="12"/>
        </w:rPr>
        <w:t xml:space="preserve"> not ce</w:t>
      </w:r>
      <w:r w:rsidRPr="00FA7689">
        <w:rPr>
          <w:rStyle w:val="TitleChar"/>
          <w:sz w:val="22"/>
        </w:rPr>
        <w:t xml:space="preserve">ase to possess </w:t>
      </w:r>
      <w:r w:rsidRPr="00772DCE">
        <w:rPr>
          <w:rStyle w:val="TitleChar"/>
          <w:sz w:val="22"/>
          <w:highlight w:val="cyan"/>
        </w:rPr>
        <w:t>soft power</w:t>
      </w:r>
      <w:r w:rsidRPr="00FA7689">
        <w:rPr>
          <w:rStyle w:val="TitleChar"/>
          <w:sz w:val="22"/>
        </w:rPr>
        <w:t xml:space="preserve">. But it </w:t>
      </w:r>
      <w:r w:rsidRPr="00772DCE">
        <w:rPr>
          <w:rStyle w:val="TitleChar"/>
          <w:sz w:val="22"/>
          <w:highlight w:val="cyan"/>
        </w:rPr>
        <w:t>will be</w:t>
      </w:r>
      <w:r w:rsidRPr="00FA7689">
        <w:rPr>
          <w:rStyle w:val="TitleChar"/>
          <w:sz w:val="22"/>
        </w:rPr>
        <w:t xml:space="preserve"> of a </w:t>
      </w:r>
      <w:r w:rsidRPr="00FA7689">
        <w:rPr>
          <w:rStyle w:val="Emphasis"/>
        </w:rPr>
        <w:t xml:space="preserve">dark, </w:t>
      </w:r>
      <w:r w:rsidRPr="00772DCE">
        <w:rPr>
          <w:rStyle w:val="Emphasis"/>
          <w:highlight w:val="cyan"/>
        </w:rPr>
        <w:t>sinister</w:t>
      </w:r>
      <w:r w:rsidRPr="00FA7689">
        <w:rPr>
          <w:rStyle w:val="Emphasis"/>
        </w:rPr>
        <w:t xml:space="preserve"> cast</w:t>
      </w:r>
      <w:r w:rsidRPr="00FA7689">
        <w:rPr>
          <w:rStyle w:val="TitleChar"/>
          <w:sz w:val="22"/>
        </w:rPr>
        <w:t>:</w:t>
      </w:r>
      <w:r w:rsidRPr="00FA7689">
        <w:rPr>
          <w:u w:val="single"/>
        </w:rPr>
        <w:t xml:space="preserve"> </w:t>
      </w:r>
      <w:r w:rsidRPr="00FA7689">
        <w:rPr>
          <w:rStyle w:val="TitleChar"/>
          <w:sz w:val="22"/>
        </w:rPr>
        <w:t xml:space="preserve">Lionizing, legitimating and </w:t>
      </w:r>
      <w:r w:rsidRPr="00772DCE">
        <w:rPr>
          <w:rStyle w:val="TitleChar"/>
          <w:sz w:val="22"/>
          <w:highlight w:val="cyan"/>
        </w:rPr>
        <w:t>inspiring</w:t>
      </w:r>
      <w:r w:rsidRPr="00FA7689">
        <w:rPr>
          <w:rStyle w:val="TitleChar"/>
          <w:sz w:val="22"/>
        </w:rPr>
        <w:t xml:space="preserve"> populist </w:t>
      </w:r>
      <w:r w:rsidRPr="00772DCE">
        <w:rPr>
          <w:rStyle w:val="TitleChar"/>
          <w:sz w:val="22"/>
          <w:highlight w:val="cyan"/>
        </w:rPr>
        <w:t>nationalist leaders</w:t>
      </w:r>
      <w:r w:rsidRPr="00FA7689">
        <w:rPr>
          <w:sz w:val="12"/>
        </w:rPr>
        <w:t xml:space="preserve"> (Austrian far-right party head Harald Vilimsky preened after Trump’s inauguration, “He is a winner, we are winners: Frauke Petry, Marine Le Pen, Geert Wilders, all of us here are winners”); </w:t>
      </w:r>
      <w:r w:rsidRPr="00FA7689">
        <w:rPr>
          <w:rStyle w:val="TitleChar"/>
          <w:sz w:val="22"/>
        </w:rPr>
        <w:t>Providing moral cover for foreign publics’ xenophobia</w:t>
      </w:r>
      <w:r w:rsidRPr="00FA7689">
        <w:rPr>
          <w:sz w:val="12"/>
        </w:rPr>
        <w:t xml:space="preserve">; </w:t>
      </w:r>
      <w:r w:rsidRPr="00FA7689">
        <w:rPr>
          <w:rStyle w:val="TitleChar"/>
          <w:sz w:val="22"/>
        </w:rPr>
        <w:t>Setting an example for would-be strongmen of delegitimizing the press</w:t>
      </w:r>
      <w:r w:rsidRPr="00FA7689">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FA7689">
        <w:rPr>
          <w:rStyle w:val="TitleChar"/>
          <w:sz w:val="22"/>
        </w:rPr>
        <w:t xml:space="preserve">Encouraging and </w:t>
      </w:r>
      <w:r w:rsidRPr="00772DCE">
        <w:rPr>
          <w:rStyle w:val="TitleChar"/>
          <w:sz w:val="22"/>
          <w:highlight w:val="cyan"/>
        </w:rPr>
        <w:t>steering the</w:t>
      </w:r>
      <w:r w:rsidRPr="00FA7689">
        <w:rPr>
          <w:rStyle w:val="TitleChar"/>
          <w:sz w:val="22"/>
        </w:rPr>
        <w:t xml:space="preserve"> weakening or even the </w:t>
      </w:r>
      <w:r w:rsidRPr="00772DCE">
        <w:rPr>
          <w:rStyle w:val="Emphasis"/>
          <w:highlight w:val="cyan"/>
        </w:rPr>
        <w:t>break-up of the E</w:t>
      </w:r>
      <w:r w:rsidRPr="00FA7689">
        <w:rPr>
          <w:rStyle w:val="Emphasis"/>
        </w:rPr>
        <w:t xml:space="preserve">uropean </w:t>
      </w:r>
      <w:r w:rsidRPr="00772DCE">
        <w:rPr>
          <w:rStyle w:val="Emphasis"/>
          <w:highlight w:val="cyan"/>
        </w:rPr>
        <w:t>U</w:t>
      </w:r>
      <w:r w:rsidRPr="00FA7689">
        <w:rPr>
          <w:rStyle w:val="Emphasis"/>
        </w:rPr>
        <w:t xml:space="preserve">nion, </w:t>
      </w:r>
      <w:r w:rsidRPr="00772DCE">
        <w:rPr>
          <w:rStyle w:val="Emphasis"/>
          <w:highlight w:val="cyan"/>
        </w:rPr>
        <w:t>NATO and</w:t>
      </w:r>
      <w:r w:rsidRPr="00FA7689">
        <w:rPr>
          <w:rStyle w:val="Emphasis"/>
        </w:rPr>
        <w:t xml:space="preserve"> the </w:t>
      </w:r>
      <w:r w:rsidRPr="00772DCE">
        <w:rPr>
          <w:rStyle w:val="Emphasis"/>
          <w:highlight w:val="cyan"/>
        </w:rPr>
        <w:t>WTO</w:t>
      </w:r>
      <w:r w:rsidRPr="00FA7689">
        <w:rPr>
          <w:sz w:val="12"/>
        </w:rPr>
        <w:t xml:space="preserve">; </w:t>
      </w:r>
      <w:r w:rsidRPr="00772DCE">
        <w:rPr>
          <w:rStyle w:val="TitleChar"/>
          <w:sz w:val="22"/>
          <w:highlight w:val="cyan"/>
        </w:rPr>
        <w:t>Legitimating</w:t>
      </w:r>
      <w:r w:rsidRPr="00FA7689">
        <w:rPr>
          <w:sz w:val="12"/>
        </w:rPr>
        <w:t xml:space="preserve"> Vladimir </w:t>
      </w:r>
      <w:r w:rsidRPr="00772DCE">
        <w:rPr>
          <w:rStyle w:val="TitleChar"/>
          <w:sz w:val="22"/>
          <w:highlight w:val="cyan"/>
        </w:rPr>
        <w:t>Putin’s Russia</w:t>
      </w:r>
      <w:r w:rsidRPr="00FA7689">
        <w:rPr>
          <w:rStyle w:val="TitleChar"/>
          <w:sz w:val="22"/>
        </w:rPr>
        <w:t xml:space="preserve"> as a defender of Western values</w:t>
      </w:r>
      <w:r w:rsidRPr="00FA7689">
        <w:rPr>
          <w:sz w:val="12"/>
        </w:rPr>
        <w:t xml:space="preserve">; </w:t>
      </w:r>
      <w:r w:rsidRPr="00FA7689">
        <w:rPr>
          <w:rStyle w:val="TitleChar"/>
          <w:sz w:val="22"/>
        </w:rPr>
        <w:t>And stoking a racial-ethnic-religious Western civilizational antipathy toward Islam</w:t>
      </w:r>
      <w:r w:rsidRPr="00FA7689">
        <w:rPr>
          <w:sz w:val="12"/>
        </w:rPr>
        <w:t xml:space="preserve"> in toto </w:t>
      </w:r>
      <w:r w:rsidRPr="00FA7689">
        <w:rPr>
          <w:rStyle w:val="TitleChar"/>
          <w:sz w:val="22"/>
        </w:rPr>
        <w:t>and the broader non-Western world</w:t>
      </w:r>
      <w:r w:rsidRPr="00FA7689">
        <w:rPr>
          <w:sz w:val="12"/>
        </w:rPr>
        <w:t xml:space="preserve">. If you think all of this is dispiriting to read, imagine what it was like to write it—Sad! (Utterly heartbreaking, actually.) But is all in fact lost? </w:t>
      </w:r>
      <w:r w:rsidRPr="00772DCE">
        <w:rPr>
          <w:rStyle w:val="TitleChar"/>
          <w:sz w:val="22"/>
          <w:highlight w:val="cyan"/>
        </w:rPr>
        <w:t>Is America</w:t>
      </w:r>
      <w:r w:rsidRPr="00FA7689">
        <w:rPr>
          <w:rStyle w:val="TitleChar"/>
          <w:sz w:val="22"/>
        </w:rPr>
        <w:t xml:space="preserve">n soft power </w:t>
      </w:r>
      <w:r w:rsidRPr="00772DCE">
        <w:rPr>
          <w:rStyle w:val="TitleChar"/>
          <w:sz w:val="22"/>
          <w:highlight w:val="cyan"/>
        </w:rPr>
        <w:t>destined to</w:t>
      </w:r>
      <w:r w:rsidRPr="00FA7689">
        <w:rPr>
          <w:rStyle w:val="TitleChar"/>
          <w:sz w:val="22"/>
        </w:rPr>
        <w:t xml:space="preserve"> henceforth </w:t>
      </w:r>
      <w:r w:rsidRPr="00772DCE">
        <w:rPr>
          <w:rStyle w:val="TitleChar"/>
          <w:sz w:val="22"/>
          <w:highlight w:val="cyan"/>
        </w:rPr>
        <w:t>be a</w:t>
      </w:r>
      <w:r w:rsidRPr="00FA7689">
        <w:rPr>
          <w:rStyle w:val="TitleChar"/>
          <w:sz w:val="22"/>
        </w:rPr>
        <w:t xml:space="preserve"> malign, </w:t>
      </w:r>
      <w:r w:rsidRPr="00772DCE">
        <w:rPr>
          <w:rStyle w:val="Emphasis"/>
          <w:highlight w:val="cyan"/>
        </w:rPr>
        <w:t>destabilizing force</w:t>
      </w:r>
      <w:r w:rsidRPr="00772DCE">
        <w:rPr>
          <w:rStyle w:val="TitleChar"/>
          <w:sz w:val="22"/>
          <w:highlight w:val="cyan"/>
        </w:rPr>
        <w:t xml:space="preserve"> in the </w:t>
      </w:r>
      <w:r w:rsidRPr="00772DCE">
        <w:rPr>
          <w:rStyle w:val="Emphasis"/>
          <w:highlight w:val="cyan"/>
        </w:rPr>
        <w:t>world</w:t>
      </w:r>
      <w:r w:rsidRPr="00772DCE">
        <w:rPr>
          <w:rStyle w:val="TitleChar"/>
          <w:sz w:val="22"/>
          <w:highlight w:val="cyan"/>
        </w:rPr>
        <w:t>?</w:t>
      </w:r>
      <w:r w:rsidRPr="00FA7689">
        <w:rPr>
          <w:u w:val="single"/>
        </w:rPr>
        <w:t xml:space="preserve"> </w:t>
      </w:r>
      <w:r w:rsidRPr="00FA7689">
        <w:rPr>
          <w:rStyle w:val="TitleChar"/>
          <w:sz w:val="22"/>
        </w:rPr>
        <w:t xml:space="preserve">Perhaps </w:t>
      </w:r>
      <w:r w:rsidRPr="00772DCE">
        <w:rPr>
          <w:rStyle w:val="TitleChar"/>
          <w:sz w:val="22"/>
          <w:highlight w:val="cyan"/>
        </w:rPr>
        <w:t xml:space="preserve">not. </w:t>
      </w:r>
      <w:r w:rsidRPr="00772DCE">
        <w:rPr>
          <w:rStyle w:val="Emphasis"/>
          <w:highlight w:val="cyan"/>
        </w:rPr>
        <w:t>If</w:t>
      </w:r>
      <w:r w:rsidRPr="00FA7689">
        <w:rPr>
          <w:rStyle w:val="Emphasis"/>
        </w:rPr>
        <w:t xml:space="preserve"> Donald </w:t>
      </w:r>
      <w:r w:rsidRPr="00772DCE">
        <w:rPr>
          <w:rStyle w:val="Emphasis"/>
          <w:highlight w:val="cyan"/>
        </w:rPr>
        <w:t>Trump rapidly falls out of favor with the</w:t>
      </w:r>
      <w:r w:rsidRPr="00FA7689">
        <w:rPr>
          <w:rStyle w:val="Emphasis"/>
        </w:rPr>
        <w:t xml:space="preserve"> bulk of the American </w:t>
      </w:r>
      <w:r w:rsidRPr="00772DCE">
        <w:rPr>
          <w:rStyle w:val="Emphasis"/>
          <w:highlight w:val="cyan"/>
        </w:rPr>
        <w:t>electorate</w:t>
      </w:r>
      <w:r w:rsidRPr="00FA7689">
        <w:rPr>
          <w:sz w:val="12"/>
        </w:rPr>
        <w:t>—and remember, he’s already rather more than halfway home in this regard—</w:t>
      </w:r>
      <w:r w:rsidRPr="00772DCE">
        <w:rPr>
          <w:rStyle w:val="TitleChar"/>
          <w:sz w:val="22"/>
          <w:highlight w:val="cyan"/>
        </w:rPr>
        <w:t xml:space="preserve">he could be </w:t>
      </w:r>
      <w:r w:rsidRPr="00772DCE">
        <w:rPr>
          <w:rStyle w:val="Emphasis"/>
          <w:highlight w:val="cyan"/>
        </w:rPr>
        <w:t>rendered a</w:t>
      </w:r>
      <w:r w:rsidRPr="00FA7689">
        <w:rPr>
          <w:rStyle w:val="Emphasis"/>
        </w:rPr>
        <w:t xml:space="preserve"> political </w:t>
      </w:r>
      <w:r w:rsidRPr="00772DCE">
        <w:rPr>
          <w:rStyle w:val="Emphasis"/>
          <w:highlight w:val="cyan"/>
        </w:rPr>
        <w:t>loser in short order</w:t>
      </w:r>
      <w:r w:rsidRPr="00FA7689">
        <w:rPr>
          <w:rStyle w:val="TitleChar"/>
          <w:sz w:val="22"/>
        </w:rPr>
        <w:t xml:space="preserve"> and </w:t>
      </w:r>
      <w:r w:rsidRPr="00772DCE">
        <w:rPr>
          <w:rStyle w:val="TitleChar"/>
          <w:sz w:val="22"/>
          <w:highlight w:val="cyan"/>
        </w:rPr>
        <w:t>tossed out</w:t>
      </w:r>
      <w:r w:rsidRPr="00FA7689">
        <w:rPr>
          <w:rStyle w:val="TitleChar"/>
          <w:sz w:val="22"/>
        </w:rPr>
        <w:t xml:space="preserve"> of the White House, </w:t>
      </w:r>
      <w:r w:rsidRPr="00772DCE">
        <w:rPr>
          <w:rStyle w:val="Emphasis"/>
          <w:highlight w:val="cyan"/>
        </w:rPr>
        <w:t>taking</w:t>
      </w:r>
      <w:r w:rsidRPr="00FA7689">
        <w:rPr>
          <w:rStyle w:val="Emphasis"/>
        </w:rPr>
        <w:t xml:space="preserve"> foreign policy </w:t>
      </w:r>
      <w:r w:rsidRPr="00772DCE">
        <w:rPr>
          <w:rStyle w:val="Emphasis"/>
          <w:highlight w:val="cyan"/>
        </w:rPr>
        <w:t>Trumpism</w:t>
      </w:r>
      <w:r w:rsidRPr="00FA7689">
        <w:rPr>
          <w:rStyle w:val="Emphasis"/>
        </w:rPr>
        <w:t xml:space="preserve"> down</w:t>
      </w:r>
      <w:r w:rsidRPr="00FA7689">
        <w:rPr>
          <w:rStyle w:val="TitleChar"/>
          <w:sz w:val="22"/>
        </w:rPr>
        <w:t xml:space="preserve"> </w:t>
      </w:r>
      <w:r w:rsidRPr="00772DCE">
        <w:rPr>
          <w:rStyle w:val="TitleChar"/>
          <w:sz w:val="22"/>
          <w:highlight w:val="cyan"/>
        </w:rPr>
        <w:t>with him. The</w:t>
      </w:r>
      <w:r w:rsidRPr="00FA7689">
        <w:rPr>
          <w:sz w:val="12"/>
        </w:rPr>
        <w:t xml:space="preserve"> 2018 and especially </w:t>
      </w:r>
      <w:r w:rsidRPr="00772DCE">
        <w:rPr>
          <w:rStyle w:val="Emphasis"/>
          <w:highlight w:val="cyan"/>
        </w:rPr>
        <w:t>2020 elections will be pivotal</w:t>
      </w:r>
      <w:r w:rsidRPr="00FA7689">
        <w:rPr>
          <w:rStyle w:val="TitleChar"/>
          <w:sz w:val="22"/>
        </w:rPr>
        <w:t xml:space="preserve"> in this regard</w:t>
      </w:r>
      <w:r w:rsidRPr="00FA7689">
        <w:rPr>
          <w:sz w:val="12"/>
        </w:rPr>
        <w:t xml:space="preserve">. </w:t>
      </w:r>
      <w:r w:rsidRPr="00FA7689">
        <w:rPr>
          <w:rStyle w:val="TitleChar"/>
          <w:sz w:val="22"/>
        </w:rPr>
        <w:t xml:space="preserve">It would be essential </w:t>
      </w:r>
      <w:r w:rsidRPr="00772DCE">
        <w:rPr>
          <w:rStyle w:val="TitleChar"/>
          <w:sz w:val="22"/>
          <w:highlight w:val="cyan"/>
        </w:rPr>
        <w:t xml:space="preserve">for the </w:t>
      </w:r>
      <w:r w:rsidRPr="00772DCE">
        <w:rPr>
          <w:rStyle w:val="Emphasis"/>
          <w:highlight w:val="cyan"/>
        </w:rPr>
        <w:t>speediest</w:t>
      </w:r>
      <w:r w:rsidRPr="00FA7689">
        <w:rPr>
          <w:rStyle w:val="Emphasis"/>
        </w:rPr>
        <w:t xml:space="preserve"> possible </w:t>
      </w:r>
      <w:r w:rsidRPr="00772DCE">
        <w:rPr>
          <w:rStyle w:val="Emphasis"/>
          <w:highlight w:val="cyan"/>
        </w:rPr>
        <w:t>resuscitation</w:t>
      </w:r>
      <w:r w:rsidRPr="00772DCE">
        <w:rPr>
          <w:rStyle w:val="TitleChar"/>
          <w:sz w:val="22"/>
          <w:highlight w:val="cyan"/>
        </w:rPr>
        <w:t xml:space="preserve"> of</w:t>
      </w:r>
      <w:r w:rsidRPr="00FA7689">
        <w:rPr>
          <w:rStyle w:val="TitleChar"/>
          <w:sz w:val="22"/>
        </w:rPr>
        <w:t xml:space="preserve"> U.S. </w:t>
      </w:r>
      <w:r w:rsidRPr="00772DCE">
        <w:rPr>
          <w:rStyle w:val="TitleChar"/>
          <w:sz w:val="22"/>
          <w:highlight w:val="cyan"/>
        </w:rPr>
        <w:t>soft power</w:t>
      </w:r>
      <w:r w:rsidRPr="00FA7689">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FA7689">
        <w:rPr>
          <w:rStyle w:val="TitleChar"/>
          <w:sz w:val="22"/>
        </w:rPr>
        <w:t>it would not be the most difficult national reputation-rebuilding effort ever undertaken</w:t>
      </w:r>
      <w:r w:rsidRPr="00FA7689">
        <w:rPr>
          <w:sz w:val="12"/>
        </w:rPr>
        <w:t xml:space="preserve">—think of what West Germany faced in the years following World War II. </w:t>
      </w:r>
      <w:r w:rsidRPr="00FA7689">
        <w:rPr>
          <w:rStyle w:val="TitleChar"/>
          <w:sz w:val="22"/>
        </w:rPr>
        <w:t xml:space="preserve">However, </w:t>
      </w:r>
      <w:r w:rsidRPr="00772DCE">
        <w:rPr>
          <w:rStyle w:val="Emphasis"/>
          <w:highlight w:val="cyan"/>
        </w:rPr>
        <w:t>if</w:t>
      </w:r>
      <w:r w:rsidRPr="00FA7689">
        <w:rPr>
          <w:rStyle w:val="Emphasis"/>
        </w:rPr>
        <w:t xml:space="preserve"> Donald </w:t>
      </w:r>
      <w:r w:rsidRPr="00772DCE">
        <w:rPr>
          <w:rStyle w:val="Emphasis"/>
          <w:highlight w:val="cyan"/>
        </w:rPr>
        <w:t>Trump is re-elected</w:t>
      </w:r>
      <w:r w:rsidRPr="00FA7689">
        <w:rPr>
          <w:rStyle w:val="Emphasis"/>
        </w:rPr>
        <w:t xml:space="preserve"> in 2020</w:t>
      </w:r>
      <w:r w:rsidRPr="00FA7689">
        <w:rPr>
          <w:rStyle w:val="TitleChar"/>
          <w:sz w:val="22"/>
        </w:rPr>
        <w:t xml:space="preserve"> </w:t>
      </w:r>
      <w:r w:rsidRPr="00772DCE">
        <w:rPr>
          <w:rStyle w:val="TitleChar"/>
          <w:sz w:val="22"/>
          <w:highlight w:val="cyan"/>
        </w:rPr>
        <w:t>and</w:t>
      </w:r>
      <w:r w:rsidRPr="00FA7689">
        <w:rPr>
          <w:rStyle w:val="TitleChar"/>
          <w:sz w:val="22"/>
        </w:rPr>
        <w:t xml:space="preserve"> is thus </w:t>
      </w:r>
      <w:r w:rsidRPr="00772DCE">
        <w:rPr>
          <w:rStyle w:val="Emphasis"/>
          <w:highlight w:val="cyan"/>
        </w:rPr>
        <w:t>given a mandate</w:t>
      </w:r>
      <w:r w:rsidRPr="00FA7689">
        <w:rPr>
          <w:rStyle w:val="TitleChar"/>
          <w:sz w:val="22"/>
        </w:rPr>
        <w:t xml:space="preserve"> by the American public </w:t>
      </w:r>
      <w:r w:rsidRPr="00772DCE">
        <w:rPr>
          <w:rStyle w:val="TitleChar"/>
          <w:sz w:val="22"/>
          <w:highlight w:val="cyan"/>
        </w:rPr>
        <w:t>to continue</w:t>
      </w:r>
      <w:r w:rsidRPr="00FA7689">
        <w:rPr>
          <w:rStyle w:val="TitleChar"/>
          <w:sz w:val="22"/>
        </w:rPr>
        <w:t xml:space="preserve"> the radical recasting of U.S. foreign policy—and with it the </w:t>
      </w:r>
      <w:r w:rsidRPr="00772DCE">
        <w:rPr>
          <w:rStyle w:val="Emphasis"/>
          <w:highlight w:val="cyan"/>
        </w:rPr>
        <w:t>overturning</w:t>
      </w:r>
      <w:r w:rsidRPr="00FA7689">
        <w:rPr>
          <w:rStyle w:val="Emphasis"/>
        </w:rPr>
        <w:t xml:space="preserve"> of </w:t>
      </w:r>
      <w:r w:rsidRPr="00772DCE">
        <w:rPr>
          <w:rStyle w:val="Emphasis"/>
          <w:highlight w:val="cyan"/>
        </w:rPr>
        <w:t>the</w:t>
      </w:r>
      <w:r w:rsidRPr="00FA7689">
        <w:rPr>
          <w:rStyle w:val="Emphasis"/>
        </w:rPr>
        <w:t xml:space="preserve"> extant </w:t>
      </w:r>
      <w:r w:rsidRPr="00772DCE">
        <w:rPr>
          <w:rStyle w:val="Emphasis"/>
          <w:highlight w:val="cyan"/>
        </w:rPr>
        <w:t>international order</w:t>
      </w:r>
      <w:r w:rsidRPr="00FA7689">
        <w:rPr>
          <w:rStyle w:val="TitleChar"/>
          <w:sz w:val="22"/>
        </w:rPr>
        <w:t xml:space="preserve">—then </w:t>
      </w:r>
      <w:r w:rsidRPr="00772DCE">
        <w:rPr>
          <w:rStyle w:val="TitleChar"/>
          <w:sz w:val="22"/>
          <w:highlight w:val="cyan"/>
        </w:rPr>
        <w:t>the</w:t>
      </w:r>
      <w:r w:rsidRPr="00FA7689">
        <w:rPr>
          <w:rStyle w:val="TitleChar"/>
          <w:sz w:val="22"/>
        </w:rPr>
        <w:t xml:space="preserve"> fundamental </w:t>
      </w:r>
      <w:r w:rsidRPr="00772DCE">
        <w:rPr>
          <w:rStyle w:val="TitleChar"/>
          <w:sz w:val="22"/>
          <w:highlight w:val="cyan"/>
        </w:rPr>
        <w:t>shift</w:t>
      </w:r>
      <w:r w:rsidRPr="00FA7689">
        <w:rPr>
          <w:rStyle w:val="TitleChar"/>
          <w:sz w:val="22"/>
        </w:rPr>
        <w:t xml:space="preserve"> in the nature and effects of American soft power </w:t>
      </w:r>
      <w:r w:rsidRPr="00772DCE">
        <w:rPr>
          <w:rStyle w:val="TitleChar"/>
          <w:sz w:val="22"/>
          <w:highlight w:val="cyan"/>
        </w:rPr>
        <w:t>is likely to be</w:t>
      </w:r>
      <w:r w:rsidRPr="00FA7689">
        <w:rPr>
          <w:rStyle w:val="TitleChar"/>
          <w:sz w:val="22"/>
        </w:rPr>
        <w:t xml:space="preserve">, in practical terms, </w:t>
      </w:r>
      <w:r w:rsidRPr="00772DCE">
        <w:rPr>
          <w:rStyle w:val="Emphasis"/>
          <w:highlight w:val="cyan"/>
        </w:rPr>
        <w:t>permanent</w:t>
      </w:r>
      <w:r w:rsidRPr="00FA7689">
        <w:rPr>
          <w:rStyle w:val="TitleChar"/>
          <w:sz w:val="22"/>
        </w:rPr>
        <w:t xml:space="preserve"> for a half-century or more. This will be especially so if this shift is accompanied by an incremental domestic turn toward authoritarianism and the concomitant erosion of the political opposition's ability to reclaim power</w:t>
      </w:r>
      <w:r w:rsidRPr="00FA7689">
        <w:rPr>
          <w:sz w:val="12"/>
        </w:rPr>
        <w:t xml:space="preserve">. There's another factor to reckon with as well: </w:t>
      </w:r>
      <w:r w:rsidRPr="00FA7689">
        <w:rPr>
          <w:rStyle w:val="TitleChar"/>
          <w:sz w:val="22"/>
        </w:rPr>
        <w:t>the longer</w:t>
      </w:r>
      <w:r w:rsidRPr="00FA7689">
        <w:rPr>
          <w:sz w:val="12"/>
        </w:rPr>
        <w:t xml:space="preserve"> Donald </w:t>
      </w:r>
      <w:r w:rsidRPr="00FA7689">
        <w:rPr>
          <w:rStyle w:val="TitleChar"/>
          <w:sz w:val="22"/>
        </w:rPr>
        <w:t xml:space="preserve">Trump holds on to power, and hence the longer the sinister soft power Trumpism manifests is projected around the world, the greater the encouragement to, and impact on, the </w:t>
      </w:r>
      <w:r w:rsidRPr="00FA7689">
        <w:rPr>
          <w:rStyle w:val="Emphasis"/>
        </w:rPr>
        <w:t>unsavory populist nationalist movements</w:t>
      </w:r>
      <w:r w:rsidRPr="00FA7689">
        <w:rPr>
          <w:rStyle w:val="TitleChar"/>
          <w:sz w:val="22"/>
        </w:rPr>
        <w:t xml:space="preserve"> and </w:t>
      </w:r>
      <w:r w:rsidRPr="00FA7689">
        <w:rPr>
          <w:rStyle w:val="Emphasis"/>
        </w:rPr>
        <w:t>authoritarian r</w:t>
      </w:r>
      <w:r w:rsidRPr="00FA7689">
        <w:rPr>
          <w:rStyle w:val="TitleChar"/>
          <w:sz w:val="22"/>
        </w:rPr>
        <w:t>egimes to which America is now perversely offering inspiration</w:t>
      </w:r>
      <w:r w:rsidRPr="00FA7689">
        <w:rPr>
          <w:sz w:val="12"/>
        </w:rPr>
        <w:t xml:space="preserve">. Even if </w:t>
      </w:r>
      <w:r w:rsidRPr="00772DCE">
        <w:rPr>
          <w:rStyle w:val="TitleChar"/>
          <w:sz w:val="22"/>
          <w:highlight w:val="cyan"/>
        </w:rPr>
        <w:t>the U.S.</w:t>
      </w:r>
      <w:r w:rsidRPr="00FA7689">
        <w:rPr>
          <w:sz w:val="12"/>
        </w:rPr>
        <w:t xml:space="preserve"> were to rapidly regain its ideological bearings once a hypothetical two-term Donald Trump has left office and go back to manifesting its traditional values-based soft power, it </w:t>
      </w:r>
      <w:r w:rsidRPr="00772DCE">
        <w:rPr>
          <w:rStyle w:val="TitleChar"/>
          <w:sz w:val="22"/>
          <w:highlight w:val="cyan"/>
        </w:rPr>
        <w:t>could find</w:t>
      </w:r>
      <w:r w:rsidRPr="00FA7689">
        <w:rPr>
          <w:rStyle w:val="TitleChar"/>
          <w:sz w:val="22"/>
        </w:rPr>
        <w:t xml:space="preserve"> itself up against </w:t>
      </w:r>
      <w:r w:rsidRPr="00772DCE">
        <w:rPr>
          <w:rStyle w:val="TitleChar"/>
          <w:sz w:val="22"/>
          <w:highlight w:val="cyan"/>
        </w:rPr>
        <w:t>a bevy of formerly pro-liberal</w:t>
      </w:r>
      <w:r w:rsidRPr="00FA7689">
        <w:rPr>
          <w:rStyle w:val="TitleChar"/>
          <w:sz w:val="22"/>
        </w:rPr>
        <w:t xml:space="preserve"> internationalist </w:t>
      </w:r>
      <w:r w:rsidRPr="00772DCE">
        <w:rPr>
          <w:rStyle w:val="TitleChar"/>
          <w:sz w:val="22"/>
          <w:highlight w:val="cyan"/>
        </w:rPr>
        <w:t>states</w:t>
      </w:r>
      <w:r w:rsidRPr="00FA7689">
        <w:rPr>
          <w:rStyle w:val="TitleChar"/>
          <w:sz w:val="22"/>
        </w:rPr>
        <w:t xml:space="preserve"> that have </w:t>
      </w:r>
      <w:r w:rsidRPr="00772DCE">
        <w:rPr>
          <w:rStyle w:val="Emphasis"/>
          <w:highlight w:val="cyan"/>
        </w:rPr>
        <w:t>metastasized</w:t>
      </w:r>
      <w:r w:rsidRPr="00FA7689">
        <w:rPr>
          <w:sz w:val="12"/>
        </w:rPr>
        <w:t xml:space="preserve"> into Trumpian soft power-inspired illiberal democracies or cold-out dictatorships now cleaving to Russia and/or China—which will remain autocracies </w:t>
      </w:r>
      <w:r w:rsidRPr="00FA7689">
        <w:rPr>
          <w:rStyle w:val="TitleChar"/>
          <w:sz w:val="22"/>
        </w:rPr>
        <w:t xml:space="preserve">seeking </w:t>
      </w:r>
      <w:r w:rsidRPr="00772DCE">
        <w:rPr>
          <w:rStyle w:val="TitleChar"/>
          <w:sz w:val="22"/>
          <w:highlight w:val="cyan"/>
        </w:rPr>
        <w:t xml:space="preserve">to </w:t>
      </w:r>
      <w:r w:rsidRPr="00772DCE">
        <w:rPr>
          <w:rStyle w:val="Emphasis"/>
          <w:highlight w:val="cyan"/>
        </w:rPr>
        <w:t>undermine U.S.</w:t>
      </w:r>
      <w:r w:rsidRPr="00FA7689">
        <w:rPr>
          <w:rStyle w:val="Emphasis"/>
        </w:rPr>
        <w:t xml:space="preserve"> global </w:t>
      </w:r>
      <w:r w:rsidRPr="00772DCE">
        <w:rPr>
          <w:rStyle w:val="Emphasis"/>
          <w:highlight w:val="cyan"/>
        </w:rPr>
        <w:t>power</w:t>
      </w:r>
      <w:r w:rsidRPr="00FA7689">
        <w:rPr>
          <w:sz w:val="12"/>
        </w:rPr>
        <w:t>. Thus, a resuscitated Superman America might well end up facing the daunting threat of Überman World.</w:t>
      </w:r>
    </w:p>
    <w:p w:rsidR="0066240F" w:rsidRPr="00FA7689" w:rsidRDefault="0066240F" w:rsidP="0066240F">
      <w:pPr>
        <w:pStyle w:val="Heading4"/>
        <w:rPr>
          <w:rFonts w:cs="Times New Roman"/>
        </w:rPr>
      </w:pPr>
      <w:r w:rsidRPr="00FA7689">
        <w:rPr>
          <w:rFonts w:cs="Times New Roman"/>
        </w:rPr>
        <w:t>WTO---collapse goes nuclear</w:t>
      </w:r>
    </w:p>
    <w:p w:rsidR="0066240F" w:rsidRPr="00FA7689" w:rsidRDefault="0066240F" w:rsidP="0066240F">
      <w:r w:rsidRPr="00FA7689">
        <w:rPr>
          <w:rStyle w:val="Style13ptBold"/>
        </w:rPr>
        <w:t xml:space="preserve">Hamann 9 </w:t>
      </w:r>
      <w:r w:rsidRPr="00FA7689">
        <w:t>– Hamann, J.D. Vanderbilt University Law School, 2009 “Replacing Slingshots with Swords: Implications of the Antigua-Gambling 22.6 Panel Report for Developing Countries and the World Trading System” http://www.vanderbilt.edu/jotl/manage/wp-content/uploads/hamann-cr_final_final.pdf</w:t>
      </w:r>
    </w:p>
    <w:p w:rsidR="0066240F" w:rsidRPr="00FA7689" w:rsidRDefault="0066240F" w:rsidP="0066240F">
      <w:r w:rsidRPr="00FA7689">
        <w:rPr>
          <w:rStyle w:val="TitleChar"/>
          <w:sz w:val="22"/>
        </w:rPr>
        <w:t xml:space="preserve">Voluntary compliance with </w:t>
      </w:r>
      <w:r w:rsidRPr="00772DCE">
        <w:rPr>
          <w:rStyle w:val="TitleChar"/>
          <w:sz w:val="22"/>
          <w:highlight w:val="cyan"/>
        </w:rPr>
        <w:t>WTO</w:t>
      </w:r>
      <w:r w:rsidRPr="00FA7689">
        <w:rPr>
          <w:rStyle w:val="TitleChar"/>
          <w:sz w:val="22"/>
        </w:rPr>
        <w:t xml:space="preserve"> rules</w:t>
      </w:r>
      <w:r w:rsidRPr="00FA7689">
        <w:t xml:space="preserve"> and procedures </w:t>
      </w:r>
      <w:r w:rsidRPr="00772DCE">
        <w:rPr>
          <w:rStyle w:val="TitleChar"/>
          <w:sz w:val="22"/>
          <w:highlight w:val="cyan"/>
        </w:rPr>
        <w:t xml:space="preserve">is of the </w:t>
      </w:r>
      <w:r w:rsidRPr="00772DCE">
        <w:rPr>
          <w:rStyle w:val="Emphasis"/>
          <w:highlight w:val="cyan"/>
        </w:rPr>
        <w:t>utmost importance to</w:t>
      </w:r>
      <w:r w:rsidRPr="00FA7689">
        <w:rPr>
          <w:rStyle w:val="Emphasis"/>
        </w:rPr>
        <w:t xml:space="preserve"> the </w:t>
      </w:r>
      <w:r w:rsidRPr="00772DCE">
        <w:rPr>
          <w:rStyle w:val="Emphasis"/>
          <w:highlight w:val="cyan"/>
        </w:rPr>
        <w:t>international trading</w:t>
      </w:r>
      <w:r w:rsidRPr="00FA7689">
        <w:rPr>
          <w:rStyle w:val="Emphasis"/>
        </w:rPr>
        <w:t xml:space="preserve"> system</w:t>
      </w:r>
      <w:r w:rsidRPr="00FA7689">
        <w:t xml:space="preserve">.100 </w:t>
      </w:r>
      <w:r w:rsidRPr="00772DCE">
        <w:rPr>
          <w:rStyle w:val="TitleChar"/>
          <w:sz w:val="22"/>
          <w:highlight w:val="cyan"/>
        </w:rPr>
        <w:t>Given the</w:t>
      </w:r>
      <w:r w:rsidRPr="00FA7689">
        <w:rPr>
          <w:rStyle w:val="TitleChar"/>
          <w:sz w:val="22"/>
        </w:rPr>
        <w:t xml:space="preserve"> increasingly </w:t>
      </w:r>
      <w:r w:rsidRPr="00772DCE">
        <w:rPr>
          <w:rStyle w:val="TitleChar"/>
          <w:sz w:val="22"/>
          <w:highlight w:val="cyan"/>
        </w:rPr>
        <w:t>globalized market</w:t>
      </w:r>
      <w:r w:rsidRPr="00FA7689">
        <w:rPr>
          <w:rStyle w:val="TitleChar"/>
          <w:sz w:val="22"/>
        </w:rPr>
        <w:t xml:space="preserve">, </w:t>
      </w:r>
      <w:r w:rsidRPr="00FA7689">
        <w:rPr>
          <w:rStyle w:val="Emphasis"/>
        </w:rPr>
        <w:t xml:space="preserve">the </w:t>
      </w:r>
      <w:r w:rsidRPr="00772DCE">
        <w:rPr>
          <w:rStyle w:val="Emphasis"/>
          <w:highlight w:val="cyan"/>
        </w:rPr>
        <w:t>coming years will</w:t>
      </w:r>
      <w:r w:rsidRPr="00FA7689">
        <w:rPr>
          <w:rStyle w:val="Emphasis"/>
        </w:rPr>
        <w:t xml:space="preserve"> see an </w:t>
      </w:r>
      <w:r w:rsidRPr="00772DCE">
        <w:rPr>
          <w:rStyle w:val="Emphasis"/>
          <w:highlight w:val="cyan"/>
        </w:rPr>
        <w:t>increase</w:t>
      </w:r>
      <w:r w:rsidRPr="00FA7689">
        <w:rPr>
          <w:rStyle w:val="Emphasis"/>
        </w:rPr>
        <w:t xml:space="preserve"> in </w:t>
      </w:r>
      <w:r w:rsidRPr="00772DCE">
        <w:rPr>
          <w:rStyle w:val="Emphasis"/>
          <w:highlight w:val="cyan"/>
        </w:rPr>
        <w:t>the importance of</w:t>
      </w:r>
      <w:r w:rsidRPr="00FA7689">
        <w:rPr>
          <w:rStyle w:val="Emphasis"/>
        </w:rPr>
        <w:t xml:space="preserve"> the </w:t>
      </w:r>
      <w:r w:rsidRPr="00772DCE">
        <w:rPr>
          <w:rStyle w:val="Emphasis"/>
          <w:highlight w:val="cyan"/>
        </w:rPr>
        <w:t>WTO as a</w:t>
      </w:r>
      <w:r w:rsidRPr="00FA7689">
        <w:rPr>
          <w:rStyle w:val="Emphasis"/>
        </w:rPr>
        <w:t xml:space="preserve"> cohesive force and </w:t>
      </w:r>
      <w:r w:rsidRPr="00772DCE">
        <w:rPr>
          <w:rStyle w:val="Emphasis"/>
          <w:highlight w:val="cyan"/>
        </w:rPr>
        <w:t>arbiter of disputes that</w:t>
      </w:r>
      <w:r w:rsidRPr="00FA7689">
        <w:rPr>
          <w:rStyle w:val="Emphasis"/>
        </w:rPr>
        <w:t xml:space="preserve"> likely </w:t>
      </w:r>
      <w:r w:rsidRPr="00772DCE">
        <w:rPr>
          <w:rStyle w:val="Emphasis"/>
          <w:highlight w:val="cyan"/>
        </w:rPr>
        <w:t>will become more frequent</w:t>
      </w:r>
      <w:r w:rsidRPr="00FA7689">
        <w:rPr>
          <w:rStyle w:val="Emphasis"/>
        </w:rPr>
        <w:t xml:space="preserve"> and injurious</w:t>
      </w:r>
      <w:r w:rsidRPr="00FA7689">
        <w:rPr>
          <w:rStyle w:val="TitleChar"/>
          <w:sz w:val="22"/>
        </w:rPr>
        <w:t>.10</w:t>
      </w:r>
      <w:r w:rsidRPr="00FA7689">
        <w:t xml:space="preserve">1 </w:t>
      </w:r>
      <w:r w:rsidRPr="00772DCE">
        <w:rPr>
          <w:rStyle w:val="TitleChar"/>
          <w:sz w:val="22"/>
          <w:highlight w:val="cyan"/>
        </w:rPr>
        <w:t>The work</w:t>
      </w:r>
      <w:r w:rsidRPr="00FA7689">
        <w:rPr>
          <w:rStyle w:val="TitleChar"/>
          <w:sz w:val="22"/>
        </w:rPr>
        <w:t xml:space="preserve"> of the WTO </w:t>
      </w:r>
      <w:r w:rsidRPr="00772DCE">
        <w:rPr>
          <w:rStyle w:val="TitleChar"/>
          <w:sz w:val="22"/>
          <w:highlight w:val="cyan"/>
        </w:rPr>
        <w:t xml:space="preserve">cannot be overstated in a </w:t>
      </w:r>
      <w:r w:rsidRPr="00772DCE">
        <w:rPr>
          <w:rStyle w:val="Emphasis"/>
          <w:highlight w:val="cyan"/>
        </w:rPr>
        <w:t>nuclear-armed world</w:t>
      </w:r>
      <w:r w:rsidRPr="00772DCE">
        <w:rPr>
          <w:rStyle w:val="TitleChar"/>
          <w:sz w:val="22"/>
          <w:highlight w:val="cyan"/>
        </w:rPr>
        <w:t>, as the body</w:t>
      </w:r>
      <w:r w:rsidRPr="00FA7689">
        <w:rPr>
          <w:rStyle w:val="TitleChar"/>
          <w:sz w:val="22"/>
        </w:rPr>
        <w:t xml:space="preserve"> continues to </w:t>
      </w:r>
      <w:r w:rsidRPr="00772DCE">
        <w:rPr>
          <w:rStyle w:val="TitleChar"/>
          <w:sz w:val="22"/>
          <w:highlight w:val="cyan"/>
        </w:rPr>
        <w:t>promote</w:t>
      </w:r>
      <w:r w:rsidRPr="00FA7689">
        <w:rPr>
          <w:rStyle w:val="TitleChar"/>
          <w:sz w:val="22"/>
        </w:rPr>
        <w:t xml:space="preserve"> respect and even </w:t>
      </w:r>
      <w:r w:rsidRPr="00772DCE">
        <w:rPr>
          <w:rStyle w:val="TitleChar"/>
          <w:sz w:val="22"/>
          <w:highlight w:val="cyan"/>
        </w:rPr>
        <w:t>amity</w:t>
      </w:r>
      <w:r w:rsidRPr="00FA7689">
        <w:rPr>
          <w:rStyle w:val="TitleChar"/>
          <w:sz w:val="22"/>
        </w:rPr>
        <w:t xml:space="preserve"> among nations with opposing philosophical goals or modes of governance.</w:t>
      </w:r>
      <w:r w:rsidRPr="00FA7689">
        <w:t xml:space="preserve">102 </w:t>
      </w:r>
      <w:r w:rsidRPr="00FA7689">
        <w:rPr>
          <w:rStyle w:val="TitleChar"/>
          <w:sz w:val="22"/>
        </w:rPr>
        <w:t>Demagogues in the</w:t>
      </w:r>
      <w:r w:rsidRPr="00FA7689">
        <w:t xml:space="preserve"> </w:t>
      </w:r>
      <w:r w:rsidRPr="00FA7689">
        <w:rPr>
          <w:rStyle w:val="Emphasis"/>
        </w:rPr>
        <w:t>U</w:t>
      </w:r>
      <w:r w:rsidRPr="00FA7689">
        <w:t xml:space="preserve">nites </w:t>
      </w:r>
      <w:r w:rsidRPr="00FA7689">
        <w:rPr>
          <w:rStyle w:val="Emphasis"/>
        </w:rPr>
        <w:t>S</w:t>
      </w:r>
      <w:r w:rsidRPr="00FA7689">
        <w:t xml:space="preserve">tates </w:t>
      </w:r>
      <w:r w:rsidRPr="00FA7689">
        <w:rPr>
          <w:rStyle w:val="TitleChar"/>
          <w:sz w:val="22"/>
        </w:rPr>
        <w:t xml:space="preserve">may decry the rise of </w:t>
      </w:r>
      <w:r w:rsidRPr="00772DCE">
        <w:rPr>
          <w:rStyle w:val="TitleChar"/>
          <w:sz w:val="22"/>
          <w:highlight w:val="cyan"/>
        </w:rPr>
        <w:t>China</w:t>
      </w:r>
      <w:r w:rsidRPr="00FA7689">
        <w:rPr>
          <w:rStyle w:val="TitleChar"/>
          <w:sz w:val="22"/>
        </w:rPr>
        <w:t xml:space="preserve"> as a geopolitical threat</w:t>
      </w:r>
      <w:r w:rsidRPr="00FA7689">
        <w:t xml:space="preserve">,103 </w:t>
      </w:r>
      <w:r w:rsidRPr="00772DCE">
        <w:rPr>
          <w:rStyle w:val="TitleChar"/>
          <w:sz w:val="22"/>
          <w:highlight w:val="cyan"/>
        </w:rPr>
        <w:t>and</w:t>
      </w:r>
      <w:r w:rsidRPr="00FA7689">
        <w:rPr>
          <w:rStyle w:val="TitleChar"/>
          <w:sz w:val="22"/>
        </w:rPr>
        <w:t xml:space="preserve"> extremists in </w:t>
      </w:r>
      <w:r w:rsidRPr="00772DCE">
        <w:rPr>
          <w:rStyle w:val="TitleChar"/>
          <w:sz w:val="22"/>
          <w:highlight w:val="cyan"/>
        </w:rPr>
        <w:t>Russia</w:t>
      </w:r>
      <w:r w:rsidRPr="00FA7689">
        <w:rPr>
          <w:rStyle w:val="TitleChar"/>
          <w:sz w:val="22"/>
        </w:rPr>
        <w:t xml:space="preserve"> may </w:t>
      </w:r>
      <w:r w:rsidRPr="00772DCE">
        <w:rPr>
          <w:rStyle w:val="TitleChar"/>
          <w:sz w:val="22"/>
          <w:highlight w:val="cyan"/>
        </w:rPr>
        <w:t>play dangerous games</w:t>
      </w:r>
      <w:r w:rsidRPr="00FA7689">
        <w:rPr>
          <w:rStyle w:val="TitleChar"/>
          <w:sz w:val="22"/>
        </w:rPr>
        <w:t xml:space="preserve"> of brinksmanship</w:t>
      </w:r>
      <w:r w:rsidRPr="00FA7689">
        <w:t xml:space="preserve"> with other great powers, </w:t>
      </w:r>
      <w:r w:rsidRPr="00772DCE">
        <w:rPr>
          <w:rStyle w:val="Emphasis"/>
          <w:highlight w:val="cyan"/>
        </w:rPr>
        <w:t>but trade keeps</w:t>
      </w:r>
      <w:r w:rsidRPr="00FA7689">
        <w:rPr>
          <w:rStyle w:val="Emphasis"/>
        </w:rPr>
        <w:t xml:space="preserve"> politicians’ </w:t>
      </w:r>
      <w:r w:rsidRPr="00772DCE">
        <w:rPr>
          <w:rStyle w:val="Emphasis"/>
          <w:highlight w:val="cyan"/>
        </w:rPr>
        <w:t>fingers off “the button.”</w:t>
      </w:r>
      <w:r w:rsidRPr="00FA7689">
        <w:t xml:space="preserve">104 </w:t>
      </w:r>
      <w:r w:rsidRPr="00FA7689">
        <w:rPr>
          <w:rStyle w:val="TitleChar"/>
          <w:sz w:val="22"/>
        </w:rPr>
        <w:t>The WTO offers an astounding rate of compliance</w:t>
      </w:r>
      <w:r w:rsidRPr="00FA7689">
        <w:t xml:space="preserve"> for an organization with no standing army and no real power to enforce its decisions, suggesting that governments recognize the value of maintaining the international construct of the WTO.105 </w:t>
      </w:r>
    </w:p>
    <w:p w:rsidR="0066240F" w:rsidRPr="00F73D7D" w:rsidRDefault="0066240F" w:rsidP="0066240F">
      <w:r w:rsidRPr="00FA7689">
        <w:rPr>
          <w:rStyle w:val="TitleChar"/>
          <w:sz w:val="22"/>
        </w:rPr>
        <w:t xml:space="preserve">In order to promote voluntary compliance, the </w:t>
      </w:r>
      <w:r w:rsidRPr="00772DCE">
        <w:rPr>
          <w:rStyle w:val="TitleChar"/>
          <w:sz w:val="22"/>
          <w:highlight w:val="cyan"/>
        </w:rPr>
        <w:t>WTO must maintain</w:t>
      </w:r>
      <w:r w:rsidRPr="00FA7689">
        <w:rPr>
          <w:rStyle w:val="TitleChar"/>
          <w:sz w:val="22"/>
        </w:rPr>
        <w:t xml:space="preserve"> </w:t>
      </w:r>
      <w:r w:rsidRPr="00FA7689">
        <w:rPr>
          <w:rStyle w:val="Emphasis"/>
        </w:rPr>
        <w:t xml:space="preserve">a </w:t>
      </w:r>
      <w:r w:rsidRPr="00772DCE">
        <w:rPr>
          <w:rStyle w:val="Emphasis"/>
          <w:highlight w:val="cyan"/>
        </w:rPr>
        <w:t>high</w:t>
      </w:r>
      <w:r w:rsidRPr="00FA7689">
        <w:rPr>
          <w:rStyle w:val="Emphasis"/>
        </w:rPr>
        <w:t xml:space="preserve"> level of </w:t>
      </w:r>
      <w:r w:rsidRPr="00772DCE">
        <w:rPr>
          <w:rStyle w:val="Emphasis"/>
          <w:highlight w:val="cyan"/>
        </w:rPr>
        <w:t>credibility</w:t>
      </w:r>
      <w:r w:rsidRPr="00FA7689">
        <w:t>.106 Nations must perceive the WTO as the most reasonable option for dispute resolution or fear that the WTO wields enough influence to enforce sanctions.107 The arbitrators charged with performing the substantive work of the WTO by negotiating, compromising, and issuing judgments are keenly aware of the responsibility they have to uphold the organization’s credibility.108</w:t>
      </w:r>
    </w:p>
    <w:p w:rsidR="0066240F" w:rsidRPr="00FA7689" w:rsidRDefault="0066240F" w:rsidP="0066240F">
      <w:pPr>
        <w:pStyle w:val="Heading4"/>
        <w:rPr>
          <w:rFonts w:cs="Times New Roman"/>
        </w:rPr>
      </w:pPr>
      <w:r w:rsidRPr="00FA7689">
        <w:rPr>
          <w:rFonts w:cs="Times New Roman"/>
        </w:rPr>
        <w:t>EU collapse---</w:t>
      </w:r>
      <w:r w:rsidRPr="00FA7689">
        <w:rPr>
          <w:rFonts w:cs="Times New Roman"/>
          <w:u w:val="single"/>
        </w:rPr>
        <w:t>extinction</w:t>
      </w:r>
    </w:p>
    <w:p w:rsidR="0066240F" w:rsidRPr="00FA7689" w:rsidRDefault="0066240F" w:rsidP="0066240F">
      <w:r w:rsidRPr="00FA7689">
        <w:rPr>
          <w:rStyle w:val="Style13ptBold"/>
        </w:rPr>
        <w:t>Wright 12 –</w:t>
      </w:r>
      <w:r w:rsidRPr="00FA7689">
        <w:t xml:space="preserve"> Thomas Wright, Director of the Center on the United States and Europe and Fellow with the Managing Global Order at the Brookings Institution, Doctorate from Georgetown University, Master of Philosophy from Cambridge University, and Bachelor's and Master's from University College Dublin, “What if Europe Fails?”, Washington Quarterly, 35(3), Summer, p. 23-25</w:t>
      </w:r>
    </w:p>
    <w:p w:rsidR="0066240F" w:rsidRPr="00FA7689" w:rsidRDefault="0066240F" w:rsidP="0066240F">
      <w:r w:rsidRPr="00FA7689">
        <w:rPr>
          <w:rStyle w:val="TitleChar"/>
          <w:sz w:val="22"/>
        </w:rPr>
        <w:t>The European Union is engaged in a ferocious</w:t>
      </w:r>
      <w:r w:rsidRPr="00FA7689">
        <w:t xml:space="preserve"> political, diplomatic, and economic </w:t>
      </w:r>
      <w:r w:rsidRPr="00FA7689">
        <w:rPr>
          <w:rStyle w:val="TitleChar"/>
          <w:sz w:val="22"/>
        </w:rPr>
        <w:t>struggle to preserve the future of</w:t>
      </w:r>
      <w:r w:rsidRPr="00FA7689">
        <w:t xml:space="preserve"> the single currency, </w:t>
      </w:r>
      <w:r w:rsidRPr="00FA7689">
        <w:rPr>
          <w:rStyle w:val="TitleChar"/>
          <w:sz w:val="22"/>
        </w:rPr>
        <w:t>the Euro</w:t>
      </w:r>
      <w:r w:rsidRPr="00FA7689">
        <w:t xml:space="preserve">, and the viability of what has become known simply as ‘‘the project,’’ namely </w:t>
      </w:r>
      <w:r w:rsidRPr="00FA7689">
        <w:rPr>
          <w:rStyle w:val="TitleChar"/>
          <w:sz w:val="22"/>
        </w:rPr>
        <w:t>the process of integration</w:t>
      </w:r>
      <w:r w:rsidRPr="00FA7689">
        <w:t xml:space="preserve"> that </w:t>
      </w:r>
      <w:r w:rsidRPr="00FA7689">
        <w:rPr>
          <w:rStyle w:val="TitleChar"/>
          <w:sz w:val="22"/>
        </w:rPr>
        <w:t xml:space="preserve">has been the </w:t>
      </w:r>
      <w:r w:rsidRPr="00FA7689">
        <w:rPr>
          <w:rStyle w:val="Emphasis"/>
        </w:rPr>
        <w:t>bedrock</w:t>
      </w:r>
      <w:r w:rsidRPr="00FA7689">
        <w:rPr>
          <w:rStyle w:val="TitleChar"/>
          <w:sz w:val="22"/>
        </w:rPr>
        <w:t xml:space="preserve"> of Western European politics for over half a century</w:t>
      </w:r>
      <w:r w:rsidRPr="00FA7689">
        <w:t xml:space="preserve">. It is distinctly possible that its members’ </w:t>
      </w:r>
      <w:r w:rsidRPr="00FA7689">
        <w:rPr>
          <w:rStyle w:val="TitleChar"/>
          <w:sz w:val="22"/>
        </w:rPr>
        <w:t>efforts may fail</w:t>
      </w:r>
      <w:r w:rsidRPr="00FA7689">
        <w:t xml:space="preserve">, either in the short or long term, </w:t>
      </w:r>
      <w:r w:rsidRPr="00FA7689">
        <w:rPr>
          <w:rStyle w:val="TitleChar"/>
          <w:sz w:val="22"/>
        </w:rPr>
        <w:t>and give way to</w:t>
      </w:r>
      <w:r w:rsidRPr="00FA7689">
        <w:t xml:space="preserve"> an era of </w:t>
      </w:r>
      <w:r w:rsidRPr="00FA7689">
        <w:rPr>
          <w:rStyle w:val="Emphasis"/>
        </w:rPr>
        <w:t>disintegration</w:t>
      </w:r>
      <w:r w:rsidRPr="00FA7689">
        <w:t xml:space="preserve">. Some have sounded the alarm: German Chancellor Angela Merkel famously remarked, ‘‘If the Euro fails, Europe fails.’’1 Former president Nicolas Sarkozy of France predicted, </w:t>
      </w:r>
      <w:r w:rsidRPr="00FA7689">
        <w:rPr>
          <w:rStyle w:val="TitleChar"/>
          <w:sz w:val="22"/>
        </w:rPr>
        <w:t xml:space="preserve">‘‘If the euro explodes, </w:t>
      </w:r>
      <w:r w:rsidRPr="00772DCE">
        <w:rPr>
          <w:rStyle w:val="Emphasis"/>
          <w:highlight w:val="cyan"/>
        </w:rPr>
        <w:t>Europe would explode</w:t>
      </w:r>
      <w:r w:rsidRPr="00FA7689">
        <w:rPr>
          <w:rStyle w:val="TitleChar"/>
          <w:sz w:val="22"/>
        </w:rPr>
        <w:t xml:space="preserve">. It’s the guarantee of peace in a continent where there were </w:t>
      </w:r>
      <w:r w:rsidRPr="00FA7689">
        <w:rPr>
          <w:rStyle w:val="Emphasis"/>
        </w:rPr>
        <w:t>terrible wars</w:t>
      </w:r>
      <w:r w:rsidRPr="00FA7689">
        <w:rPr>
          <w:rStyle w:val="TitleChar"/>
          <w:sz w:val="22"/>
        </w:rPr>
        <w:t>.’’</w:t>
      </w:r>
      <w:r w:rsidRPr="00FA7689">
        <w:t xml:space="preserve">2 Polish Foreign Minister Radek Sikorski warned </w:t>
      </w:r>
      <w:r w:rsidRPr="00FA7689">
        <w:rPr>
          <w:rStyle w:val="TitleChar"/>
          <w:sz w:val="22"/>
        </w:rPr>
        <w:t xml:space="preserve">the Euro’s </w:t>
      </w:r>
      <w:r w:rsidRPr="00772DCE">
        <w:rPr>
          <w:rStyle w:val="TitleChar"/>
          <w:sz w:val="22"/>
          <w:highlight w:val="cyan"/>
        </w:rPr>
        <w:t xml:space="preserve">collapse could cause an </w:t>
      </w:r>
      <w:r w:rsidRPr="00772DCE">
        <w:rPr>
          <w:rStyle w:val="Emphasis"/>
          <w:highlight w:val="cyan"/>
        </w:rPr>
        <w:t>‘‘apocalyptic’’ crisis</w:t>
      </w:r>
      <w:r w:rsidRPr="00FA7689">
        <w:t xml:space="preserve">.3 Harvard economist Dani Rodrik cautioned </w:t>
      </w:r>
      <w:r w:rsidRPr="00FA7689">
        <w:rPr>
          <w:rStyle w:val="TitleChar"/>
          <w:sz w:val="22"/>
        </w:rPr>
        <w:t>‘‘the nightmare scenario would . . . be a 1930’s-style victory for political extremism.’</w:t>
      </w:r>
      <w:r w:rsidRPr="00FA7689">
        <w:t>’ After all, ‘‘fascism, Nazism, and communism were children of a backlash against globalization.’’4 The erosion of democracy in Hungary and the rise in support for populist parties in Greece, the Netherlands, Finland, and France appears to some to be the beginning of the end.</w:t>
      </w:r>
    </w:p>
    <w:p w:rsidR="0066240F" w:rsidRPr="00FA7689" w:rsidRDefault="0066240F" w:rsidP="0066240F">
      <w:r w:rsidRPr="00FA7689">
        <w:t xml:space="preserve">Yet, verbal warnings from nervous leaders and economists aside, </w:t>
      </w:r>
      <w:r w:rsidRPr="00FA7689">
        <w:rPr>
          <w:rStyle w:val="TitleChar"/>
          <w:sz w:val="22"/>
        </w:rPr>
        <w:t>there has been</w:t>
      </w:r>
      <w:r w:rsidRPr="00FA7689">
        <w:t xml:space="preserve"> remarkably </w:t>
      </w:r>
      <w:r w:rsidRPr="00FA7689">
        <w:rPr>
          <w:rStyle w:val="TitleChar"/>
          <w:sz w:val="22"/>
        </w:rPr>
        <w:t>little analysis of what the end of European integration might mean for</w:t>
      </w:r>
      <w:r w:rsidRPr="00FA7689">
        <w:t xml:space="preserve"> Europe and </w:t>
      </w:r>
      <w:r w:rsidRPr="00FA7689">
        <w:rPr>
          <w:rStyle w:val="TitleChar"/>
          <w:sz w:val="22"/>
        </w:rPr>
        <w:t xml:space="preserve">the </w:t>
      </w:r>
      <w:r w:rsidRPr="00FA7689">
        <w:rPr>
          <w:rStyle w:val="Emphasis"/>
        </w:rPr>
        <w:t>rest of the world</w:t>
      </w:r>
      <w:r w:rsidRPr="00FA7689">
        <w:t xml:space="preserve">. This article does not predict that failure will occur---it only seeks to explain the geopolitical implications if it does. The severity and trajectory of the crisis since 2008 suggest that </w:t>
      </w:r>
      <w:r w:rsidRPr="00FA7689">
        <w:rPr>
          <w:rStyle w:val="TitleChar"/>
          <w:sz w:val="22"/>
        </w:rPr>
        <w:t xml:space="preserve">failure is a </w:t>
      </w:r>
      <w:r w:rsidRPr="00FA7689">
        <w:rPr>
          <w:rStyle w:val="Emphasis"/>
        </w:rPr>
        <w:t>high-impact event</w:t>
      </w:r>
      <w:r w:rsidRPr="00FA7689">
        <w:t xml:space="preserve"> with a non-trivial probability. It may not occur, but it certainly merits serious analysis. Failure is widely seen as an imminent danger, but even if this moment passes, </w:t>
      </w:r>
      <w:r w:rsidRPr="00FA7689">
        <w:rPr>
          <w:rStyle w:val="TitleChar"/>
          <w:sz w:val="22"/>
        </w:rPr>
        <w:t xml:space="preserve">it will remain a </w:t>
      </w:r>
      <w:r w:rsidRPr="00FA7689">
        <w:rPr>
          <w:rStyle w:val="Emphasis"/>
        </w:rPr>
        <w:t>significant risk</w:t>
      </w:r>
      <w:r w:rsidRPr="00FA7689">
        <w:t xml:space="preserve"> for some time to come.</w:t>
      </w:r>
    </w:p>
    <w:p w:rsidR="0066240F" w:rsidRPr="00FA7689" w:rsidRDefault="0066240F" w:rsidP="0066240F">
      <w:r w:rsidRPr="00FA7689">
        <w:t xml:space="preserve">Would the failure of the Euro really mean the beginning of the end of democracy in Europe? Could the global economy survive without a vibrant European economy? What would European architecture look like after the end of European integration? What are the implications for the United States, China, and the Middle East? </w:t>
      </w:r>
      <w:r w:rsidRPr="00FA7689">
        <w:rPr>
          <w:rStyle w:val="TitleChar"/>
          <w:sz w:val="22"/>
        </w:rPr>
        <w:t xml:space="preserve">Since the </w:t>
      </w:r>
      <w:r w:rsidRPr="00FA7689">
        <w:rPr>
          <w:rStyle w:val="Emphasis"/>
        </w:rPr>
        <w:t>international order</w:t>
      </w:r>
      <w:r w:rsidRPr="00FA7689">
        <w:rPr>
          <w:rStyle w:val="TitleChar"/>
          <w:sz w:val="22"/>
        </w:rPr>
        <w:t xml:space="preserve"> has been primarily a Western construction, with Europe as a </w:t>
      </w:r>
      <w:r w:rsidRPr="00FA7689">
        <w:rPr>
          <w:rStyle w:val="Emphasis"/>
        </w:rPr>
        <w:t>key pillar</w:t>
      </w:r>
      <w:r w:rsidRPr="00FA7689">
        <w:t xml:space="preserve">, would the </w:t>
      </w:r>
      <w:r w:rsidRPr="00FA7689">
        <w:rPr>
          <w:rStyle w:val="TitleChar"/>
          <w:sz w:val="22"/>
        </w:rPr>
        <w:t>disintegration of the</w:t>
      </w:r>
      <w:r w:rsidRPr="00FA7689">
        <w:t xml:space="preserve"> European Union or the </w:t>
      </w:r>
      <w:r w:rsidRPr="00FA7689">
        <w:rPr>
          <w:rStyle w:val="TitleChar"/>
          <w:sz w:val="22"/>
        </w:rPr>
        <w:t xml:space="preserve">Eurozone have </w:t>
      </w:r>
      <w:r w:rsidRPr="00FA7689">
        <w:rPr>
          <w:rStyle w:val="Emphasis"/>
        </w:rPr>
        <w:t>lasting and deleterious effects</w:t>
      </w:r>
      <w:r w:rsidRPr="00FA7689">
        <w:rPr>
          <w:rStyle w:val="TitleChar"/>
          <w:sz w:val="22"/>
        </w:rPr>
        <w:t xml:space="preserve"> on world politics</w:t>
      </w:r>
      <w:r w:rsidRPr="00FA7689">
        <w:t xml:space="preserve"> in the coming decade?</w:t>
      </w:r>
    </w:p>
    <w:p w:rsidR="0066240F" w:rsidRPr="00FA7689" w:rsidRDefault="0066240F" w:rsidP="0066240F">
      <w:r w:rsidRPr="00FA7689">
        <w:t xml:space="preserve">Thinking through and prioritizing the consequences of a failed Europe yield five of the utmost importance. First, </w:t>
      </w:r>
      <w:r w:rsidRPr="00FA7689">
        <w:rPr>
          <w:rStyle w:val="TitleChar"/>
          <w:sz w:val="22"/>
        </w:rPr>
        <w:t xml:space="preserve">the most immediate casualty of the failure of the European project would be the global economy. </w:t>
      </w:r>
      <w:r w:rsidRPr="00772DCE">
        <w:rPr>
          <w:rStyle w:val="TitleChar"/>
          <w:sz w:val="22"/>
          <w:highlight w:val="cyan"/>
        </w:rPr>
        <w:t>A</w:t>
      </w:r>
      <w:r w:rsidRPr="00FA7689">
        <w:rPr>
          <w:rStyle w:val="TitleChar"/>
          <w:sz w:val="22"/>
        </w:rPr>
        <w:t xml:space="preserve"> disorderly </w:t>
      </w:r>
      <w:r w:rsidRPr="00772DCE">
        <w:rPr>
          <w:rStyle w:val="TitleChar"/>
          <w:sz w:val="22"/>
          <w:highlight w:val="cyan"/>
        </w:rPr>
        <w:t>collapse</w:t>
      </w:r>
      <w:r w:rsidRPr="00FA7689">
        <w:t xml:space="preserve"> (as opposed to an orderly failure, which will be explained shortly) </w:t>
      </w:r>
      <w:r w:rsidRPr="00772DCE">
        <w:rPr>
          <w:rStyle w:val="TitleChar"/>
          <w:sz w:val="22"/>
          <w:highlight w:val="cyan"/>
        </w:rPr>
        <w:t>would</w:t>
      </w:r>
      <w:r w:rsidRPr="00FA7689">
        <w:t xml:space="preserve"> probably </w:t>
      </w:r>
      <w:r w:rsidRPr="00772DCE">
        <w:rPr>
          <w:rStyle w:val="Emphasis"/>
          <w:highlight w:val="cyan"/>
        </w:rPr>
        <w:t>trigger a</w:t>
      </w:r>
      <w:r w:rsidRPr="00FA7689">
        <w:rPr>
          <w:rStyle w:val="Emphasis"/>
        </w:rPr>
        <w:t xml:space="preserve"> new </w:t>
      </w:r>
      <w:r w:rsidRPr="00772DCE">
        <w:rPr>
          <w:rStyle w:val="Emphasis"/>
          <w:highlight w:val="cyan"/>
        </w:rPr>
        <w:t>depression</w:t>
      </w:r>
      <w:r w:rsidRPr="00772DCE">
        <w:rPr>
          <w:rStyle w:val="TitleChar"/>
          <w:sz w:val="22"/>
          <w:highlight w:val="cyan"/>
        </w:rPr>
        <w:t xml:space="preserve"> and</w:t>
      </w:r>
      <w:r w:rsidRPr="00FA7689">
        <w:rPr>
          <w:rStyle w:val="TitleChar"/>
          <w:sz w:val="22"/>
        </w:rPr>
        <w:t xml:space="preserve"> could lead to the </w:t>
      </w:r>
      <w:r w:rsidRPr="00772DCE">
        <w:rPr>
          <w:rStyle w:val="Emphasis"/>
          <w:highlight w:val="cyan"/>
        </w:rPr>
        <w:t>unravel</w:t>
      </w:r>
      <w:r w:rsidRPr="00FA7689">
        <w:rPr>
          <w:rStyle w:val="Emphasis"/>
        </w:rPr>
        <w:t xml:space="preserve">ing of </w:t>
      </w:r>
      <w:r w:rsidRPr="00772DCE">
        <w:rPr>
          <w:rStyle w:val="Emphasis"/>
          <w:highlight w:val="cyan"/>
        </w:rPr>
        <w:t>economic integration</w:t>
      </w:r>
      <w:r w:rsidRPr="00772DCE">
        <w:rPr>
          <w:rStyle w:val="TitleChar"/>
          <w:sz w:val="22"/>
          <w:highlight w:val="cyan"/>
        </w:rPr>
        <w:t xml:space="preserve"> as</w:t>
      </w:r>
      <w:r w:rsidRPr="00FA7689">
        <w:rPr>
          <w:rStyle w:val="TitleChar"/>
          <w:sz w:val="22"/>
        </w:rPr>
        <w:t xml:space="preserve"> countries introduce </w:t>
      </w:r>
      <w:r w:rsidRPr="00772DCE">
        <w:rPr>
          <w:rStyle w:val="Emphasis"/>
          <w:highlight w:val="cyan"/>
        </w:rPr>
        <w:t>protectionist measures</w:t>
      </w:r>
      <w:r w:rsidRPr="00FA7689">
        <w:rPr>
          <w:rStyle w:val="TitleChar"/>
          <w:sz w:val="22"/>
        </w:rPr>
        <w:t xml:space="preserve"> to </w:t>
      </w:r>
      <w:r w:rsidRPr="00772DCE">
        <w:rPr>
          <w:rStyle w:val="TitleChar"/>
          <w:sz w:val="22"/>
          <w:highlight w:val="cyan"/>
        </w:rPr>
        <w:t>limit</w:t>
      </w:r>
      <w:r w:rsidRPr="00FA7689">
        <w:rPr>
          <w:rStyle w:val="TitleChar"/>
          <w:sz w:val="22"/>
        </w:rPr>
        <w:t xml:space="preserve"> the </w:t>
      </w:r>
      <w:r w:rsidRPr="00772DCE">
        <w:rPr>
          <w:rStyle w:val="TitleChar"/>
          <w:sz w:val="22"/>
          <w:highlight w:val="cyan"/>
        </w:rPr>
        <w:t>contagion</w:t>
      </w:r>
      <w:r w:rsidRPr="00FA7689">
        <w:rPr>
          <w:rStyle w:val="TitleChar"/>
          <w:sz w:val="22"/>
        </w:rPr>
        <w:t xml:space="preserve"> effects of a collapse. </w:t>
      </w:r>
      <w:r w:rsidRPr="00772DCE">
        <w:rPr>
          <w:rStyle w:val="Emphasis"/>
          <w:highlight w:val="cyan"/>
        </w:rPr>
        <w:t>Bare survival</w:t>
      </w:r>
      <w:r w:rsidRPr="00772DCE">
        <w:rPr>
          <w:rStyle w:val="TitleChar"/>
          <w:sz w:val="22"/>
          <w:highlight w:val="cyan"/>
        </w:rPr>
        <w:t xml:space="preserve"> would</w:t>
      </w:r>
      <w:r w:rsidRPr="00FA7689">
        <w:rPr>
          <w:rStyle w:val="TitleChar"/>
          <w:sz w:val="22"/>
        </w:rPr>
        <w:t xml:space="preserve"> </w:t>
      </w:r>
      <w:r w:rsidRPr="00FA7689">
        <w:rPr>
          <w:rStyle w:val="Emphasis"/>
        </w:rPr>
        <w:t>drag down Europe’s economy</w:t>
      </w:r>
      <w:r w:rsidRPr="00FA7689">
        <w:rPr>
          <w:rStyle w:val="TitleChar"/>
          <w:sz w:val="22"/>
        </w:rPr>
        <w:t xml:space="preserve"> and would </w:t>
      </w:r>
      <w:r w:rsidRPr="00772DCE">
        <w:rPr>
          <w:rStyle w:val="Emphasis"/>
          <w:highlight w:val="cyan"/>
        </w:rPr>
        <w:t>generate increasing</w:t>
      </w:r>
      <w:r w:rsidRPr="00FA7689">
        <w:rPr>
          <w:rStyle w:val="Emphasis"/>
        </w:rPr>
        <w:t xml:space="preserve"> and </w:t>
      </w:r>
      <w:r w:rsidRPr="00772DCE">
        <w:rPr>
          <w:rStyle w:val="Emphasis"/>
          <w:highlight w:val="cyan"/>
        </w:rPr>
        <w:t>dangerous</w:t>
      </w:r>
      <w:r w:rsidRPr="00FA7689">
        <w:rPr>
          <w:rStyle w:val="Emphasis"/>
        </w:rPr>
        <w:t xml:space="preserve"> levels of </w:t>
      </w:r>
      <w:r w:rsidRPr="00772DCE">
        <w:rPr>
          <w:rStyle w:val="Emphasis"/>
          <w:highlight w:val="cyan"/>
        </w:rPr>
        <w:t>volatility</w:t>
      </w:r>
      <w:r w:rsidRPr="00FA7689">
        <w:rPr>
          <w:rStyle w:val="TitleChar"/>
          <w:sz w:val="22"/>
        </w:rPr>
        <w:t xml:space="preserve"> in the international economic order</w:t>
      </w:r>
      <w:r w:rsidRPr="00FA7689">
        <w:t>.</w:t>
      </w:r>
    </w:p>
    <w:p w:rsidR="0066240F" w:rsidRPr="00FA7689" w:rsidRDefault="0066240F" w:rsidP="0066240F">
      <w:r w:rsidRPr="00FA7689">
        <w:t xml:space="preserve">Second, the geopolitical consequences of an economic crisis depend not just on the severity of the crisis but also the geopolitical climate in which it occurs. Europe’s geopolitical climate is as healthy as can be reasonably expected. This would prevent a simple repeat of the 1930s in Europe, which has been one of the more alarming predictions from some observers, although certain </w:t>
      </w:r>
      <w:r w:rsidRPr="00FA7689">
        <w:rPr>
          <w:rStyle w:val="TitleChar"/>
          <w:sz w:val="22"/>
        </w:rPr>
        <w:t>new and fragile democracies in Europe might come under pressure</w:t>
      </w:r>
      <w:r w:rsidRPr="00FA7689">
        <w:t>.</w:t>
      </w:r>
    </w:p>
    <w:p w:rsidR="0066240F" w:rsidRPr="00FA7689" w:rsidRDefault="0066240F" w:rsidP="0066240F">
      <w:r w:rsidRPr="00FA7689">
        <w:t xml:space="preserve">Third, failure would cement Germany’s rise as the leading country in Europe and as an indispensable hub in the European Union and Eurozone, if they continue to exist, but </w:t>
      </w:r>
      <w:r w:rsidRPr="00FA7689">
        <w:rPr>
          <w:rStyle w:val="TitleChar"/>
          <w:sz w:val="22"/>
        </w:rPr>
        <w:t>anti-Germanism would become a more potent force</w:t>
      </w:r>
      <w:r w:rsidRPr="00FA7689">
        <w:t xml:space="preserve"> in politics on the European periphery.</w:t>
      </w:r>
    </w:p>
    <w:p w:rsidR="0066240F" w:rsidRPr="00FA7689" w:rsidRDefault="0066240F" w:rsidP="0066240F">
      <w:r w:rsidRPr="00FA7689">
        <w:t xml:space="preserve">Fourth, </w:t>
      </w:r>
      <w:r w:rsidRPr="00FA7689">
        <w:rPr>
          <w:rStyle w:val="TitleChar"/>
          <w:sz w:val="22"/>
        </w:rPr>
        <w:t xml:space="preserve">economic downturn as a result of </w:t>
      </w:r>
      <w:r w:rsidRPr="00772DCE">
        <w:rPr>
          <w:rStyle w:val="TitleChar"/>
          <w:sz w:val="22"/>
          <w:highlight w:val="cyan"/>
        </w:rPr>
        <w:t xml:space="preserve">disintegration would </w:t>
      </w:r>
      <w:r w:rsidRPr="00FA7689">
        <w:rPr>
          <w:rStyle w:val="TitleChar"/>
          <w:sz w:val="22"/>
        </w:rPr>
        <w:t xml:space="preserve">undermine political authority in those parts of the world where the legitimacy of governments is shallow, and it would </w:t>
      </w:r>
      <w:r w:rsidRPr="00772DCE">
        <w:rPr>
          <w:rStyle w:val="Emphasis"/>
          <w:highlight w:val="cyan"/>
        </w:rPr>
        <w:t>exacerbate</w:t>
      </w:r>
      <w:r w:rsidRPr="00FA7689">
        <w:rPr>
          <w:rStyle w:val="Emphasis"/>
        </w:rPr>
        <w:t xml:space="preserve"> international </w:t>
      </w:r>
      <w:r w:rsidRPr="00772DCE">
        <w:rPr>
          <w:rStyle w:val="Emphasis"/>
          <w:highlight w:val="cyan"/>
        </w:rPr>
        <w:t>tensions</w:t>
      </w:r>
      <w:r w:rsidRPr="00772DCE">
        <w:rPr>
          <w:rStyle w:val="TitleChar"/>
          <w:sz w:val="22"/>
          <w:highlight w:val="cyan"/>
        </w:rPr>
        <w:t xml:space="preserve"> where the</w:t>
      </w:r>
      <w:r w:rsidRPr="00FA7689">
        <w:rPr>
          <w:rStyle w:val="TitleChar"/>
          <w:sz w:val="22"/>
        </w:rPr>
        <w:t xml:space="preserve"> geopolitical </w:t>
      </w:r>
      <w:r w:rsidRPr="00772DCE">
        <w:rPr>
          <w:rStyle w:val="TitleChar"/>
          <w:sz w:val="22"/>
          <w:highlight w:val="cyan"/>
        </w:rPr>
        <w:t>climate is</w:t>
      </w:r>
      <w:r w:rsidRPr="00FA7689">
        <w:rPr>
          <w:rStyle w:val="TitleChar"/>
          <w:sz w:val="22"/>
        </w:rPr>
        <w:t xml:space="preserve"> relatively </w:t>
      </w:r>
      <w:r w:rsidRPr="00772DCE">
        <w:rPr>
          <w:rStyle w:val="TitleChar"/>
          <w:sz w:val="22"/>
          <w:highlight w:val="cyan"/>
        </w:rPr>
        <w:t>malign</w:t>
      </w:r>
      <w:r w:rsidRPr="00FA7689">
        <w:rPr>
          <w:rStyle w:val="TitleChar"/>
          <w:sz w:val="22"/>
        </w:rPr>
        <w:t xml:space="preserve">. The </w:t>
      </w:r>
      <w:r w:rsidRPr="00772DCE">
        <w:rPr>
          <w:rStyle w:val="TitleChar"/>
          <w:sz w:val="22"/>
          <w:highlight w:val="cyan"/>
        </w:rPr>
        <w:t>places</w:t>
      </w:r>
      <w:r w:rsidRPr="00FA7689">
        <w:rPr>
          <w:rStyle w:val="TitleChar"/>
          <w:sz w:val="22"/>
        </w:rPr>
        <w:t xml:space="preserve"> most </w:t>
      </w:r>
      <w:r w:rsidRPr="00772DCE">
        <w:rPr>
          <w:rStyle w:val="TitleChar"/>
          <w:sz w:val="22"/>
          <w:highlight w:val="cyan"/>
        </w:rPr>
        <w:t xml:space="preserve">at risk are the </w:t>
      </w:r>
      <w:r w:rsidRPr="00772DCE">
        <w:rPr>
          <w:rStyle w:val="Emphasis"/>
          <w:highlight w:val="cyan"/>
        </w:rPr>
        <w:t>Middle East</w:t>
      </w:r>
      <w:r w:rsidRPr="00772DCE">
        <w:rPr>
          <w:rStyle w:val="TitleChar"/>
          <w:sz w:val="22"/>
          <w:highlight w:val="cyan"/>
        </w:rPr>
        <w:t xml:space="preserve"> and </w:t>
      </w:r>
      <w:r w:rsidRPr="00772DCE">
        <w:rPr>
          <w:rStyle w:val="Emphasis"/>
          <w:highlight w:val="cyan"/>
        </w:rPr>
        <w:t>China</w:t>
      </w:r>
      <w:r w:rsidRPr="00FA7689">
        <w:t>.</w:t>
      </w:r>
    </w:p>
    <w:p w:rsidR="0066240F" w:rsidRPr="00FA7689" w:rsidRDefault="0066240F" w:rsidP="0066240F">
      <w:r w:rsidRPr="00FA7689">
        <w:t xml:space="preserve">Fifth, </w:t>
      </w:r>
      <w:r w:rsidRPr="00FA7689">
        <w:rPr>
          <w:rStyle w:val="TitleChar"/>
          <w:sz w:val="22"/>
        </w:rPr>
        <w:t xml:space="preserve">disintegration would </w:t>
      </w:r>
      <w:r w:rsidRPr="00FA7689">
        <w:rPr>
          <w:rStyle w:val="Emphasis"/>
        </w:rPr>
        <w:t>weaken Europe on the world stage</w:t>
      </w:r>
      <w:r w:rsidRPr="00FA7689">
        <w:rPr>
          <w:rStyle w:val="TitleChar"/>
          <w:sz w:val="22"/>
        </w:rPr>
        <w:t xml:space="preserve">—it would </w:t>
      </w:r>
      <w:r w:rsidRPr="00FA7689">
        <w:rPr>
          <w:rStyle w:val="Emphasis"/>
        </w:rPr>
        <w:t>severely damage the transatlantic alliance</w:t>
      </w:r>
      <w:r w:rsidRPr="00FA7689">
        <w:rPr>
          <w:rStyle w:val="TitleChar"/>
          <w:sz w:val="22"/>
        </w:rPr>
        <w:t xml:space="preserve">, both by </w:t>
      </w:r>
      <w:r w:rsidRPr="00FA7689">
        <w:rPr>
          <w:rStyle w:val="Emphasis"/>
        </w:rPr>
        <w:t>sapping its resources</w:t>
      </w:r>
      <w:r w:rsidRPr="00FA7689">
        <w:rPr>
          <w:rStyle w:val="TitleChar"/>
          <w:sz w:val="22"/>
        </w:rPr>
        <w:t xml:space="preserve"> and by </w:t>
      </w:r>
      <w:r w:rsidRPr="00FA7689">
        <w:rPr>
          <w:rStyle w:val="Emphasis"/>
        </w:rPr>
        <w:t>diverting Europe’s attention</w:t>
      </w:r>
      <w:r w:rsidRPr="00FA7689">
        <w:rPr>
          <w:rStyle w:val="TitleChar"/>
          <w:sz w:val="22"/>
        </w:rPr>
        <w:t xml:space="preserve"> to its internal crisis—and would, finally, </w:t>
      </w:r>
      <w:r w:rsidRPr="00FA7689">
        <w:rPr>
          <w:rStyle w:val="Emphasis"/>
        </w:rPr>
        <w:t>undermine the multilateral order</w:t>
      </w:r>
      <w:r w:rsidRPr="00FA7689">
        <w:t>.</w:t>
      </w:r>
    </w:p>
    <w:p w:rsidR="0066240F" w:rsidRPr="00FA7689" w:rsidRDefault="0066240F" w:rsidP="0066240F">
      <w:r w:rsidRPr="00FA7689">
        <w:t xml:space="preserve">Taking these five implications in their totality, one thing is clear. </w:t>
      </w:r>
      <w:r w:rsidRPr="00FA7689">
        <w:rPr>
          <w:rStyle w:val="TitleChar"/>
          <w:sz w:val="22"/>
        </w:rPr>
        <w:t xml:space="preserve">Failure will </w:t>
      </w:r>
      <w:r w:rsidRPr="00FA7689">
        <w:rPr>
          <w:rStyle w:val="Emphasis"/>
        </w:rPr>
        <w:t>badly damage Europe and the international order</w:t>
      </w:r>
      <w:r w:rsidRPr="00FA7689">
        <w:t xml:space="preserve">, but some types of failure—most notably a disorderly collapse—are worse than others. Currently, the pain is concentrated on the so-called European periphery (Greece, Portugal, Spain, Italy, and Ireland). </w:t>
      </w:r>
      <w:r w:rsidRPr="00FA7689">
        <w:rPr>
          <w:rStyle w:val="TitleChar"/>
          <w:sz w:val="22"/>
        </w:rPr>
        <w:t xml:space="preserve">Disorderly </w:t>
      </w:r>
      <w:r w:rsidRPr="00772DCE">
        <w:rPr>
          <w:rStyle w:val="TitleChar"/>
          <w:sz w:val="22"/>
          <w:highlight w:val="cyan"/>
        </w:rPr>
        <w:t>collapse would affect</w:t>
      </w:r>
      <w:r w:rsidRPr="00FA7689">
        <w:rPr>
          <w:rStyle w:val="TitleChar"/>
          <w:sz w:val="22"/>
        </w:rPr>
        <w:t xml:space="preserve"> </w:t>
      </w:r>
      <w:r w:rsidRPr="00FA7689">
        <w:rPr>
          <w:rStyle w:val="Emphasis"/>
        </w:rPr>
        <w:t xml:space="preserve">all </w:t>
      </w:r>
      <w:r w:rsidRPr="00772DCE">
        <w:rPr>
          <w:rStyle w:val="Emphasis"/>
          <w:highlight w:val="cyan"/>
        </w:rPr>
        <w:t>Europe</w:t>
      </w:r>
      <w:r w:rsidRPr="00FA7689">
        <w:rPr>
          <w:rStyle w:val="Emphasis"/>
        </w:rPr>
        <w:t>an countries</w:t>
      </w:r>
      <w:r w:rsidRPr="00FA7689">
        <w:rPr>
          <w:rStyle w:val="TitleChar"/>
          <w:sz w:val="22"/>
        </w:rPr>
        <w:t xml:space="preserve">, as well as </w:t>
      </w:r>
      <w:r w:rsidRPr="00772DCE">
        <w:rPr>
          <w:rStyle w:val="Emphasis"/>
          <w:highlight w:val="cyan"/>
        </w:rPr>
        <w:t>North America</w:t>
      </w:r>
      <w:r w:rsidRPr="00772DCE">
        <w:rPr>
          <w:rStyle w:val="TitleChar"/>
          <w:sz w:val="22"/>
          <w:highlight w:val="cyan"/>
        </w:rPr>
        <w:t xml:space="preserve"> and</w:t>
      </w:r>
      <w:r w:rsidRPr="00FA7689">
        <w:rPr>
          <w:rStyle w:val="TitleChar"/>
          <w:sz w:val="22"/>
        </w:rPr>
        <w:t xml:space="preserve"> </w:t>
      </w:r>
      <w:r w:rsidRPr="00FA7689">
        <w:rPr>
          <w:rStyle w:val="Emphasis"/>
        </w:rPr>
        <w:t xml:space="preserve">East </w:t>
      </w:r>
      <w:r w:rsidRPr="00772DCE">
        <w:rPr>
          <w:rStyle w:val="Emphasis"/>
          <w:highlight w:val="cyan"/>
        </w:rPr>
        <w:t>Asia</w:t>
      </w:r>
      <w:r w:rsidRPr="00FA7689">
        <w:t>. If a solution to the Eurocrisis is perceived as beyond reach, leaders of the major powers will shift their priorities to managing failure in order to contain its effects. This will be strenuously resisted on the periphery, which is already experiencing extremely high levels of pain and does not want to accept the permanence of the status quo. Consequently, their electorates will become more risk-acceptant and will pressure Germany and other core member states to accommodate them through financial transfers and assistance in exchange for not deliberately triggering a break-up. This bitter split will divide and largely define a failing Europe. Absent movement toward a solution, EU politics is about to take an ugly turn.</w:t>
      </w:r>
    </w:p>
    <w:p w:rsidR="0066240F" w:rsidRPr="00FA7689" w:rsidRDefault="0066240F" w:rsidP="0066240F"/>
    <w:p w:rsidR="0066240F" w:rsidRPr="00FA7689" w:rsidRDefault="0066240F" w:rsidP="0066240F">
      <w:pPr>
        <w:rPr>
          <w:rFonts w:eastAsia="Cambria"/>
        </w:rPr>
      </w:pPr>
    </w:p>
    <w:p w:rsidR="0066240F" w:rsidRPr="00FA7689" w:rsidRDefault="0066240F" w:rsidP="0066240F">
      <w:pPr>
        <w:pStyle w:val="Heading3"/>
        <w:rPr>
          <w:rFonts w:cs="Times New Roman"/>
        </w:rPr>
      </w:pPr>
      <w:r w:rsidRPr="00FA7689">
        <w:rPr>
          <w:rFonts w:cs="Times New Roman"/>
        </w:rPr>
        <w:t>IL – NATO</w:t>
      </w:r>
    </w:p>
    <w:p w:rsidR="0066240F" w:rsidRPr="00FA7689" w:rsidRDefault="0066240F" w:rsidP="0066240F">
      <w:pPr>
        <w:pStyle w:val="Heading4"/>
        <w:rPr>
          <w:rFonts w:cs="Times New Roman"/>
        </w:rPr>
      </w:pPr>
      <w:r w:rsidRPr="00FA7689">
        <w:rPr>
          <w:rFonts w:cs="Times New Roman"/>
        </w:rPr>
        <w:t>Trump 2020 win is the death-knell for NATO</w:t>
      </w:r>
    </w:p>
    <w:p w:rsidR="0066240F" w:rsidRPr="00FA7689" w:rsidRDefault="0066240F" w:rsidP="0066240F">
      <w:r w:rsidRPr="00FA7689">
        <w:rPr>
          <w:rStyle w:val="Style13ptBold"/>
        </w:rPr>
        <w:t>Brands 8-15</w:t>
      </w:r>
      <w:r w:rsidRPr="00FA7689">
        <w:t xml:space="preserve">-2018 - 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w:t>
      </w:r>
      <w:r w:rsidRPr="00FA7689">
        <w:rPr>
          <w:i/>
        </w:rPr>
        <w:t>Commentary Magazine</w:t>
      </w:r>
      <w:r w:rsidRPr="00FA7689">
        <w:t>, https://www.commentarymagazine.com/articles/trumps-transatlantic-crisis/)</w:t>
      </w:r>
    </w:p>
    <w:p w:rsidR="0066240F" w:rsidRPr="00FA7689" w:rsidRDefault="0066240F" w:rsidP="0066240F">
      <w:r w:rsidRPr="00FA7689">
        <w:t xml:space="preserve">So how do the various strengths and vulnerabilities of the alliance net out? Is this time really different, or just more of the same? </w:t>
      </w:r>
      <w:r w:rsidRPr="00FA7689">
        <w:rPr>
          <w:rStyle w:val="StyleUnderline"/>
        </w:rPr>
        <w:t>In the near term, it remains unlikely that NATO will experience a fatal or near-fatal rupture, because the underlying logic of the alliance remains compelling</w:t>
      </w:r>
      <w:r w:rsidRPr="00FA7689">
        <w:t xml:space="preserve">, because it has weathered numerous and perhaps even worse crises before, and because some key sources of cohesion persist even amid the current crisis. The most likely scenario for the next two to three years is that the alliance will muddle through as it has muddled through before, with American Atlanticists inside and outside the administration trying to limit the fallout from Trump’s enmity, and Europeans trying to protect their interests and dignity while nonetheless tempering the urge for a showdown that could escalate in counterproductive ways. Here the unprecedented role played by Trump may even provide added resilience. When members of the administration and Trump’s own party signal that they understand the importance of allies even if he does not, they encourage allies to keep their heads down and avoid taking steps that would make matters worse. Better just to wait for the passing of a septuagenarian one-of-a-kind. </w:t>
      </w:r>
      <w:r w:rsidRPr="00FA7689">
        <w:rPr>
          <w:rStyle w:val="StyleUnderline"/>
        </w:rPr>
        <w:t>Yet simply waiting Trump out may be not be possible—and it may not be enough.</w:t>
      </w:r>
      <w:r w:rsidRPr="00FA7689">
        <w:t xml:space="preserve"> For one thing, </w:t>
      </w:r>
      <w:r w:rsidRPr="00DE0FCE">
        <w:rPr>
          <w:rStyle w:val="Emphasis"/>
          <w:highlight w:val="cyan"/>
        </w:rPr>
        <w:t>how much wreckage Trump causes will depend on</w:t>
      </w:r>
      <w:r w:rsidRPr="00FA7689">
        <w:rPr>
          <w:rStyle w:val="Emphasis"/>
        </w:rPr>
        <w:t xml:space="preserve"> whether he serves one </w:t>
      </w:r>
      <w:r w:rsidRPr="00DE0FCE">
        <w:rPr>
          <w:rStyle w:val="Emphasis"/>
          <w:highlight w:val="cyan"/>
        </w:rPr>
        <w:t>term</w:t>
      </w:r>
      <w:r w:rsidRPr="00FA7689">
        <w:rPr>
          <w:rStyle w:val="Emphasis"/>
        </w:rPr>
        <w:t xml:space="preserve"> or </w:t>
      </w:r>
      <w:r w:rsidRPr="00DE0FCE">
        <w:rPr>
          <w:rStyle w:val="Emphasis"/>
          <w:highlight w:val="cyan"/>
        </w:rPr>
        <w:t>two</w:t>
      </w:r>
      <w:r w:rsidRPr="00FA7689">
        <w:rPr>
          <w:rStyle w:val="StyleUnderline"/>
        </w:rPr>
        <w:t xml:space="preserve">. A renegade </w:t>
      </w:r>
      <w:r w:rsidRPr="00DE0FCE">
        <w:rPr>
          <w:rStyle w:val="StyleUnderline"/>
          <w:highlight w:val="cyan"/>
        </w:rPr>
        <w:t>president can provoke a lot of crises</w:t>
      </w:r>
      <w:r w:rsidRPr="00FA7689">
        <w:rPr>
          <w:rStyle w:val="StyleUnderline"/>
        </w:rPr>
        <w:t xml:space="preserve"> over the next six years</w:t>
      </w:r>
      <w:r w:rsidRPr="00FA7689">
        <w:t xml:space="preserve">; even </w:t>
      </w:r>
      <w:r w:rsidRPr="00FA7689">
        <w:rPr>
          <w:rStyle w:val="StyleUnderline"/>
        </w:rPr>
        <w:t xml:space="preserve">the </w:t>
      </w:r>
      <w:r w:rsidRPr="00DE0FCE">
        <w:rPr>
          <w:rStyle w:val="StyleUnderline"/>
          <w:highlight w:val="cyan"/>
        </w:rPr>
        <w:t>most</w:t>
      </w:r>
      <w:r w:rsidRPr="00FA7689">
        <w:rPr>
          <w:rStyle w:val="StyleUnderline"/>
        </w:rPr>
        <w:t xml:space="preserve"> patient </w:t>
      </w:r>
      <w:r w:rsidRPr="00DE0FCE">
        <w:rPr>
          <w:rStyle w:val="StyleUnderline"/>
          <w:highlight w:val="cyan"/>
        </w:rPr>
        <w:t>European leaders might</w:t>
      </w:r>
      <w:r w:rsidRPr="00FA7689">
        <w:rPr>
          <w:rStyle w:val="StyleUnderline"/>
        </w:rPr>
        <w:t xml:space="preserve"> find themselves forced to </w:t>
      </w:r>
      <w:r w:rsidRPr="00DE0FCE">
        <w:rPr>
          <w:rStyle w:val="StyleUnderline"/>
          <w:highlight w:val="cyan"/>
        </w:rPr>
        <w:t>respond</w:t>
      </w:r>
      <w:r w:rsidRPr="00FA7689">
        <w:rPr>
          <w:rStyle w:val="StyleUnderline"/>
        </w:rPr>
        <w:t xml:space="preserve"> more </w:t>
      </w:r>
      <w:r w:rsidRPr="00DE0FCE">
        <w:rPr>
          <w:rStyle w:val="StyleUnderline"/>
          <w:highlight w:val="cyan"/>
        </w:rPr>
        <w:t>forcefully to ensure</w:t>
      </w:r>
      <w:r w:rsidRPr="00FA7689">
        <w:rPr>
          <w:rStyle w:val="StyleUnderline"/>
        </w:rPr>
        <w:t xml:space="preserve"> their </w:t>
      </w:r>
      <w:r w:rsidRPr="00DE0FCE">
        <w:rPr>
          <w:rStyle w:val="StyleUnderline"/>
          <w:highlight w:val="cyan"/>
        </w:rPr>
        <w:t>political survival</w:t>
      </w:r>
      <w:r w:rsidRPr="00FA7689">
        <w:rPr>
          <w:rStyle w:val="StyleUnderline"/>
        </w:rPr>
        <w:t xml:space="preserve"> at home</w:t>
      </w:r>
      <w:r w:rsidRPr="00FA7689">
        <w:t xml:space="preserve">. Theresa May and France’s Emmanuel Macron have already discovered that seeking to play the role of “Trump whisperer” comes with a high risk of personal humiliation and domestic political blowback; the course of moderation may be less and less appealing as time passes. More fundamentally, </w:t>
      </w:r>
      <w:r w:rsidRPr="00DE0FCE">
        <w:rPr>
          <w:rStyle w:val="Emphasis"/>
          <w:highlight w:val="cyan"/>
        </w:rPr>
        <w:t>if Trump wins</w:t>
      </w:r>
      <w:r w:rsidRPr="00FA7689">
        <w:rPr>
          <w:rStyle w:val="Emphasis"/>
        </w:rPr>
        <w:t xml:space="preserve"> reelection, the </w:t>
      </w:r>
      <w:r w:rsidRPr="00DE0FCE">
        <w:rPr>
          <w:rStyle w:val="Emphasis"/>
          <w:highlight w:val="cyan"/>
        </w:rPr>
        <w:t>allies will no longer be able to cling to the hope that he is the great aberration</w:t>
      </w:r>
      <w:r w:rsidRPr="00FA7689">
        <w:t xml:space="preserve">; </w:t>
      </w:r>
      <w:r w:rsidRPr="00FA7689">
        <w:rPr>
          <w:rStyle w:val="StyleUnderline"/>
        </w:rPr>
        <w:t>they may conclude that they have no choice but to start preparing for a future in which America turns away from Atlanticism</w:t>
      </w:r>
      <w:r w:rsidRPr="00FA7689">
        <w:t xml:space="preserve">. And looking beyond the challenges posed by Trump himself, some of the deeper ills afflicting the alliance could well outlast the 45th president, or they could cause serious disruptions in NATO from the European side. Betting against NATO would require ignoring a lot of history. Yet assuming it will simply come through this crisis requires ignoring a lot of warning signs. If a fundamental rupture occurred, or if NATO were simply hollowed out and devalued by escalating internal tensions, the injury to American interests would be grievous. The stupendous achievements of the postwar era—the great-power peace, unprecedented global prosperity, and flourishing of human rights and democracy—have depended on the historically unprecedented cooperation of the transatlantic community. That community would be divided and its accomplishments jeopardized, and Washington would be deprived of the European partner that has buttressed its power and supported its global agenda. More ominous, the solidarity of the democratic world would be rent just as the authoritarian challenges to the global order are intensifying. European power may not be what it once was, and the major long-term threat to international stability—a rising China—may be located on the other side of the globe. But America and Europe together remain the largest agglomeration of state power in the world, and it is doubtful that the democracies will be able to address the threats posed by the anti-democratic Russia or China if they do not face those challenges together. </w:t>
      </w:r>
      <w:r w:rsidRPr="00DE0FCE">
        <w:rPr>
          <w:rStyle w:val="StyleUnderline"/>
          <w:highlight w:val="cyan"/>
        </w:rPr>
        <w:t>It is hard to envision how NATO will</w:t>
      </w:r>
      <w:r w:rsidRPr="00FA7689">
        <w:rPr>
          <w:rStyle w:val="StyleUnderline"/>
        </w:rPr>
        <w:t xml:space="preserve"> make much </w:t>
      </w:r>
      <w:r w:rsidRPr="00DE0FCE">
        <w:rPr>
          <w:rStyle w:val="StyleUnderline"/>
          <w:highlight w:val="cyan"/>
        </w:rPr>
        <w:t>progress</w:t>
      </w:r>
      <w:r w:rsidRPr="00FA7689">
        <w:rPr>
          <w:rStyle w:val="StyleUnderline"/>
        </w:rPr>
        <w:t xml:space="preserve"> toward overcoming its current crises </w:t>
      </w:r>
      <w:r w:rsidRPr="00DE0FCE">
        <w:rPr>
          <w:rStyle w:val="StyleUnderline"/>
          <w:highlight w:val="cyan"/>
        </w:rPr>
        <w:t>so long as Trump is president</w:t>
      </w:r>
      <w:r w:rsidRPr="00FA7689">
        <w:rPr>
          <w:rStyle w:val="StyleUnderline"/>
        </w:rPr>
        <w:t>. If the worst can be avoided until he departs the scene, salvaging the alliance and all it has accomplished may provide a salutary mission for his successor</w:t>
      </w:r>
      <w:r w:rsidRPr="00FA7689">
        <w:t>.</w:t>
      </w:r>
    </w:p>
    <w:p w:rsidR="0066240F" w:rsidRPr="00FA7689" w:rsidRDefault="0066240F" w:rsidP="0066240F">
      <w:pPr>
        <w:pStyle w:val="Heading4"/>
        <w:rPr>
          <w:rFonts w:cs="Times New Roman"/>
        </w:rPr>
      </w:pPr>
      <w:r w:rsidRPr="00FA7689">
        <w:rPr>
          <w:rFonts w:cs="Times New Roman"/>
        </w:rPr>
        <w:t xml:space="preserve">Strong and credible NATO is key to preserve a </w:t>
      </w:r>
      <w:r w:rsidRPr="00FA7689">
        <w:rPr>
          <w:rFonts w:cs="Times New Roman"/>
          <w:u w:val="single"/>
        </w:rPr>
        <w:t>stable</w:t>
      </w:r>
      <w:r w:rsidRPr="00FA7689">
        <w:rPr>
          <w:rFonts w:cs="Times New Roman"/>
        </w:rPr>
        <w:t xml:space="preserve"> liberal order</w:t>
      </w:r>
    </w:p>
    <w:p w:rsidR="0066240F" w:rsidRPr="00FA7689" w:rsidRDefault="0066240F" w:rsidP="0066240F">
      <w:r w:rsidRPr="00FA7689">
        <w:rPr>
          <w:rStyle w:val="Style13ptBold"/>
        </w:rPr>
        <w:t>Livermore 17</w:t>
      </w:r>
      <w:r w:rsidRPr="00FA7689">
        <w:t xml:space="preserve"> – Special Forces officer with Special Operations Detachment – NATO in the Maryland Army National Guard. He also works in the Office of the Under Secretary of Defense (Intelligence) as an operational advisor. In addition to multiple combat deployments to both Iraq and Afghanistan, Doug led SOF elements during sensitive contingency operations across Africa. He is a West Point graduate currently pursuing his master’s degree through Georgetown University’s Security Studies Program (Doug, “NATO Still Matters,” </w:t>
      </w:r>
      <w:r w:rsidRPr="00FA7689">
        <w:rPr>
          <w:i/>
        </w:rPr>
        <w:t>Georgetown Security Studies Review</w:t>
      </w:r>
      <w:r w:rsidRPr="00FA7689">
        <w:t xml:space="preserve">, </w:t>
      </w:r>
      <w:hyperlink r:id="rId17" w:history="1">
        <w:r w:rsidRPr="00FA7689">
          <w:rPr>
            <w:rStyle w:val="Hyperlink"/>
          </w:rPr>
          <w:t>http://georgetownsecuritystudiesreview.org/2017/03/12/nato-still-matters/</w:t>
        </w:r>
      </w:hyperlink>
      <w:r w:rsidRPr="00FA7689">
        <w:t>)</w:t>
      </w:r>
    </w:p>
    <w:p w:rsidR="0066240F" w:rsidRPr="00DE0FCE" w:rsidRDefault="0066240F" w:rsidP="0066240F">
      <w:pPr>
        <w:rPr>
          <w:sz w:val="16"/>
        </w:rPr>
      </w:pPr>
      <w:r w:rsidRPr="00DE0FCE">
        <w:rPr>
          <w:sz w:val="16"/>
        </w:rPr>
        <w:t>Far from outdated, the North Atlantic Treaty Organization’s (</w:t>
      </w:r>
      <w:r w:rsidRPr="00FA7689">
        <w:rPr>
          <w:rStyle w:val="StyleUnderline"/>
        </w:rPr>
        <w:t>NATO</w:t>
      </w:r>
      <w:r w:rsidRPr="00DE0FCE">
        <w:rPr>
          <w:sz w:val="16"/>
        </w:rPr>
        <w:t xml:space="preserve">) </w:t>
      </w:r>
      <w:r w:rsidRPr="00FA7689">
        <w:rPr>
          <w:rStyle w:val="StyleUnderline"/>
        </w:rPr>
        <w:t>original purpose of mutual European defense remains as relevant today as it was at NATO’s inception</w:t>
      </w:r>
      <w:r w:rsidRPr="00DE0FCE">
        <w:rPr>
          <w:sz w:val="16"/>
        </w:rPr>
        <w:t xml:space="preserve">. </w:t>
      </w:r>
      <w:r w:rsidRPr="00FA7689">
        <w:rPr>
          <w:rStyle w:val="StyleUnderline"/>
        </w:rPr>
        <w:t xml:space="preserve">The United States stands as the sole superpower on the world stage, an integral part of a number of important alliances that </w:t>
      </w:r>
      <w:r w:rsidRPr="00FA7689">
        <w:rPr>
          <w:rStyle w:val="Emphasis"/>
        </w:rPr>
        <w:t>maintain global stability</w:t>
      </w:r>
      <w:r w:rsidRPr="00FA7689">
        <w:rPr>
          <w:rStyle w:val="StyleUnderline"/>
        </w:rPr>
        <w:t>, none that is more powerful or relevant than NATO</w:t>
      </w:r>
      <w:r w:rsidRPr="00DE0FCE">
        <w:rPr>
          <w:sz w:val="16"/>
        </w:rPr>
        <w:t xml:space="preserve">. Paradoxically, a major foreign policy theme for President Donald Trump throughout the run-up to the 2016 elections was the near-universal need to reassess the value of continued involvement in a wide range of these alliances, treaties, and other international pacts.[i] President Trump considered no proverbial “cow” too sacred for this evaluation, with the Trans-Pacific Partnership (TPP), the North America Free Trade Agreement (NAFTA), and many other agreements all on the table for rejection or serious renegotiation. Specifically, President </w:t>
      </w:r>
      <w:r w:rsidRPr="00FA7689">
        <w:rPr>
          <w:rStyle w:val="StyleUnderline"/>
        </w:rPr>
        <w:t>Trump repeatedly questioned the wisdom of America’s continuing membership in NATO</w:t>
      </w:r>
      <w:r w:rsidRPr="00DE0FCE">
        <w:rPr>
          <w:sz w:val="16"/>
        </w:rPr>
        <w:t xml:space="preserve">. Originally established in 1949, NATO stood throughout the Cold War as a bulwark of democracies against the Soviet Union and its Warsaw Pact of communist vassal states. The collapse of the Soviet Union in 1991 ended the bipolar world order of the Cold War, but not the need for NATO. The United States invoked Article 5 of the NATO Charter, which requires that member states come to the aid of an attacked member, for the very first time in NATO’s history less than 24 hours after the al-Qa’ida attack on the World Trade Center and the Pentagon in September 2001.[ii] Since that invocation, NATO forces have readily deployed alongside their American comrades in Afghanistan, Iraq, and around the world in support of US-led military operations. </w:t>
      </w:r>
      <w:r w:rsidRPr="00FA7689">
        <w:rPr>
          <w:rStyle w:val="StyleUnderline"/>
        </w:rPr>
        <w:t>Comments made by President Trump</w:t>
      </w:r>
      <w:r w:rsidRPr="00DE0FCE">
        <w:rPr>
          <w:sz w:val="16"/>
        </w:rPr>
        <w:t xml:space="preserve"> prior to the January presidential inauguration concer</w:t>
      </w:r>
      <w:r w:rsidRPr="00FA7689">
        <w:rPr>
          <w:rStyle w:val="StyleUnderline"/>
        </w:rPr>
        <w:t>ning the obsolescence of NATO left many European leaders startled and uncertain</w:t>
      </w:r>
      <w:r w:rsidRPr="00DE0FCE">
        <w:rPr>
          <w:sz w:val="16"/>
        </w:rPr>
        <w:t xml:space="preserve"> in the face of increasing Russian aggression in Eastern Europe.[iii] </w:t>
      </w:r>
      <w:r w:rsidRPr="00FA7689">
        <w:rPr>
          <w:rStyle w:val="StyleUnderline"/>
        </w:rPr>
        <w:t>Russian activity along Europe’s eastern periphery has taken on an increasingly aggressive tenor in recent years</w:t>
      </w:r>
      <w:r w:rsidRPr="00DE0FCE">
        <w:rPr>
          <w:sz w:val="16"/>
        </w:rPr>
        <w:t xml:space="preserve">. In 2014, Russia annexed Crimea and shortly thereafter, the Kremlin backed Eastern Ukrainian “separatists” advised and equipped by soldiers ostensibly on furlough from the Russian military.[iv] The last year has seen widespread accusations of Russian “active measures”, influence operations designed to sway general perceptions and political elections across Europe and even in the United States.[v] Many have criticized NATO members for being slow to respond, but a number of NATO deployments to the Baltic States, Poland, and Romania show that </w:t>
      </w:r>
      <w:r w:rsidRPr="00FA7689">
        <w:rPr>
          <w:rStyle w:val="StyleUnderline"/>
        </w:rPr>
        <w:t>NATO</w:t>
      </w:r>
      <w:r w:rsidRPr="00DE0FCE">
        <w:rPr>
          <w:sz w:val="16"/>
        </w:rPr>
        <w:t xml:space="preserve"> possesses the means and will to provide increased deterrence in the face of Russian aggression. While the alliance has struggled in some cases to adapt to modern threats such as terrorism and hybrid warfare, it </w:t>
      </w:r>
      <w:r w:rsidRPr="00FA7689">
        <w:rPr>
          <w:rStyle w:val="StyleUnderline"/>
        </w:rPr>
        <w:t>remains a critical cooperative defense organization in which continued American membership advances US national objectives. In addition to assisting the United States in operations</w:t>
      </w:r>
      <w:r w:rsidRPr="00DE0FCE">
        <w:rPr>
          <w:sz w:val="16"/>
        </w:rPr>
        <w:t xml:space="preserve"> in Iraq and Afghanistan, </w:t>
      </w:r>
      <w:r w:rsidRPr="00FA7689">
        <w:rPr>
          <w:rStyle w:val="StyleUnderline"/>
        </w:rPr>
        <w:t>NATO has also been instrumental in supporting shared interests across Africa, the Balkans, and in the Middle East. NATO provides military training</w:t>
      </w:r>
      <w:r w:rsidRPr="00DE0FCE">
        <w:rPr>
          <w:sz w:val="16"/>
        </w:rPr>
        <w:t xml:space="preserve"> to indigenous forces and other support to U.S. interests in Central Africa, and </w:t>
      </w:r>
      <w:r w:rsidRPr="00FA7689">
        <w:rPr>
          <w:rStyle w:val="StyleUnderline"/>
        </w:rPr>
        <w:t>continues to be instrumental in ongoing counterterrorism operations</w:t>
      </w:r>
      <w:r w:rsidRPr="00DE0FCE">
        <w:rPr>
          <w:sz w:val="16"/>
        </w:rPr>
        <w:t xml:space="preserve"> in Libya. Since assuming office, President Trump has seemingly shifted his views on the alliance, stating during a conference at Tampa-based US Central Command (CENTCOM) in mid-February, “We strongly support NATO. We only ask that all of the NATO members make their full and proper financial contributions to the NATO alliance.”[vi] Admittedly, in 2016 only five of the 28 member states in NATO invested the required 2% of their respective gross domestic product (GDP) into their military forces.[vii] The United States spends far more on defense as a percentage of GDP than any other NATO member, spurring criticism from some, including former President Obama, that NATO’s mutual defense assurances encourage “free riders” who disproportionately rely on the American investments in defense.[viii] However, </w:t>
      </w:r>
      <w:r w:rsidRPr="00FA7689">
        <w:rPr>
          <w:rStyle w:val="StyleUnderline"/>
        </w:rPr>
        <w:t>NATO defense investment was already trending in the right direction before President Trump’s election</w:t>
      </w:r>
      <w:r w:rsidRPr="00DE0FCE">
        <w:rPr>
          <w:sz w:val="16"/>
        </w:rPr>
        <w:t xml:space="preserve">, with real investment up by 4% in 2016[ix]. Jens Stoltenberg, the current NATO Secretary General, accepted comments by President Trump and US Defense Secretary James Mattis suggesting that US involvement in NATO might be “moderated” without increased defense investment by member states as “firm and fair”.[x] </w:t>
      </w:r>
      <w:r w:rsidRPr="00FA7689">
        <w:rPr>
          <w:rStyle w:val="StyleUnderline"/>
        </w:rPr>
        <w:t>A number of NATO members, notably the Baltic States, have undertaken significant military buildups to face the growing threat posed by Russian aggression</w:t>
      </w:r>
      <w:r w:rsidRPr="00DE0FCE">
        <w:rPr>
          <w:sz w:val="16"/>
        </w:rPr>
        <w:t xml:space="preserve">.[xi] To some analysts, President Trump’s original “hard line” stand on NATO was a shrewd negotiating ploy to elicit the desired defense investment by other NATO members. To others, his rhetorical shift indicates a recent realization of the importance of the NATO alliance to broader US national interests. For over four decades, membership in NATO served US interests as a powerful counterbalance to the Soviet Union and its Warsaw Pact. In that bipolar world order, NATO’s defense deterrence contained communist designs on Western Europe, who saw global expansion of Marxism as a “sacred” duty. However, </w:t>
      </w:r>
      <w:r w:rsidRPr="00FA7689">
        <w:rPr>
          <w:rStyle w:val="StyleUnderline"/>
        </w:rPr>
        <w:t>the fall of the Soviet Union</w:t>
      </w:r>
      <w:r w:rsidRPr="00DE0FCE">
        <w:rPr>
          <w:sz w:val="16"/>
        </w:rPr>
        <w:t xml:space="preserve"> and the end of the Cold War did not end the utility of NATO, though it </w:t>
      </w:r>
      <w:r w:rsidRPr="00FA7689">
        <w:rPr>
          <w:rStyle w:val="StyleUnderline"/>
        </w:rPr>
        <w:t>did present challenges and opportunities to which NATO has adapted. In the decades since the fall of the Soviet Union, NATO helped the United States advance shared interests in the Balkans, Africa, and the Near East</w:t>
      </w:r>
      <w:r w:rsidRPr="00DE0FCE">
        <w:rPr>
          <w:sz w:val="16"/>
        </w:rPr>
        <w:t xml:space="preserve">. Throughout the Global War on Terror, </w:t>
      </w:r>
      <w:r w:rsidRPr="00FA7689">
        <w:rPr>
          <w:rStyle w:val="StyleUnderline"/>
        </w:rPr>
        <w:t>NATO served alongside the United States in every single major theater</w:t>
      </w:r>
      <w:r w:rsidRPr="00DE0FCE">
        <w:rPr>
          <w:sz w:val="16"/>
        </w:rPr>
        <w:t>, further honing wartime expeditionary capabilities. Even today</w:t>
      </w:r>
      <w:r w:rsidRPr="00FA7689">
        <w:rPr>
          <w:rStyle w:val="StyleUnderline"/>
        </w:rPr>
        <w:t>, NATO stands ready to face the renewed threat of Russian aggression</w:t>
      </w:r>
      <w:r w:rsidRPr="00DE0FCE">
        <w:rPr>
          <w:sz w:val="16"/>
        </w:rPr>
        <w:t xml:space="preserve"> in Europe’s east, </w:t>
      </w:r>
      <w:r w:rsidRPr="00FA7689">
        <w:rPr>
          <w:rStyle w:val="StyleUnderline"/>
        </w:rPr>
        <w:t xml:space="preserve">but it would be hard pressed to survive without US membership and support. NATO still matters because its existence is in the best interests of the United States and </w:t>
      </w:r>
      <w:r w:rsidRPr="00FA7689">
        <w:rPr>
          <w:rStyle w:val="Emphasis"/>
        </w:rPr>
        <w:t>global stability</w:t>
      </w:r>
      <w:r w:rsidRPr="00DE0FCE">
        <w:rPr>
          <w:sz w:val="16"/>
        </w:rPr>
        <w:t>.</w:t>
      </w:r>
    </w:p>
    <w:p w:rsidR="0066240F" w:rsidRDefault="0066240F" w:rsidP="0066240F">
      <w:pPr>
        <w:pStyle w:val="Heading3"/>
        <w:rPr>
          <w:rFonts w:cs="Times New Roman"/>
        </w:rPr>
      </w:pPr>
      <w:r>
        <w:rPr>
          <w:rFonts w:cs="Times New Roman"/>
        </w:rPr>
        <w:t>IL – heg</w:t>
      </w:r>
    </w:p>
    <w:p w:rsidR="0066240F" w:rsidRDefault="0066240F" w:rsidP="0066240F">
      <w:pPr>
        <w:pStyle w:val="Heading4"/>
      </w:pPr>
      <w:r>
        <w:t>Heg is impossible under Trump --- it’s voluntary abdication of power</w:t>
      </w:r>
    </w:p>
    <w:p w:rsidR="0066240F" w:rsidRDefault="0066240F" w:rsidP="0066240F">
      <w:r>
        <w:rPr>
          <w:rStyle w:val="Style13ptBold"/>
        </w:rPr>
        <w:t>Schweller</w:t>
      </w:r>
      <w:r w:rsidRPr="00F73D7D">
        <w:rPr>
          <w:rStyle w:val="Style13ptBold"/>
        </w:rPr>
        <w:t xml:space="preserve"> 18</w:t>
      </w:r>
      <w:r>
        <w:rPr>
          <w:b/>
        </w:rPr>
        <w:t xml:space="preserve"> </w:t>
      </w:r>
      <w:r>
        <w:t>- Randall Schweller is Professor of Political Science and a Social and Behavioral Sciences Joan N. Huber Faculty Fellow, The Ohio State University (“Opposite but Compatible Nationalisms: A Neoclassical Realist Approach to the Future of US–China Relations” The Chinese Journal of International Politics, 2018, 23–48 doi: 10.1093/cjip/poy003</w:t>
      </w:r>
    </w:p>
    <w:p w:rsidR="0066240F" w:rsidRPr="00537AC2" w:rsidRDefault="0066240F" w:rsidP="0066240F">
      <w:pPr>
        <w:rPr>
          <w:sz w:val="16"/>
        </w:rPr>
      </w:pPr>
      <w:r w:rsidRPr="00537AC2">
        <w:rPr>
          <w:sz w:val="16"/>
        </w:rPr>
        <w:t xml:space="preserve">Given the tendency for declining powers, especially those under conditions of low vulnerability, to reduce peripheral commitments and look inward, a few wonder that </w:t>
      </w:r>
      <w:r w:rsidRPr="00552C20">
        <w:rPr>
          <w:rStyle w:val="StyleUnderline"/>
        </w:rPr>
        <w:t>American citizens, after decades of political consensus, are now questioning their country’s grand strategy of deep engagement with the rest of the world</w:t>
      </w:r>
      <w:r w:rsidRPr="00537AC2">
        <w:rPr>
          <w:sz w:val="16"/>
        </w:rPr>
        <w:t xml:space="preserve">. And, to the shock and dismay of the mainstream media, they elected a President who, in his 2017 inauguration speech, emphasized his winning campaign slogan: ‘From this day forward, it’s going to be only America first. America first. Every decision on trade, on taxes, on immigration, on foreign affairs will be made to benefit American workers and American families.’55 </w:t>
      </w:r>
      <w:r w:rsidRPr="00552C20">
        <w:rPr>
          <w:rStyle w:val="StyleUnderline"/>
        </w:rPr>
        <w:t xml:space="preserve">While there is no </w:t>
      </w:r>
      <w:r w:rsidRPr="00EC3AF1">
        <w:rPr>
          <w:rStyle w:val="StyleUnderline"/>
          <w:highlight w:val="cyan"/>
        </w:rPr>
        <w:t>Trump</w:t>
      </w:r>
      <w:r w:rsidRPr="00552C20">
        <w:rPr>
          <w:rStyle w:val="StyleUnderline"/>
        </w:rPr>
        <w:t xml:space="preserve"> Doctrine</w:t>
      </w:r>
      <w:r w:rsidRPr="00537AC2">
        <w:rPr>
          <w:sz w:val="16"/>
        </w:rPr>
        <w:t xml:space="preserve"> as of yet, </w:t>
      </w:r>
      <w:r w:rsidRPr="00552C20">
        <w:rPr>
          <w:rStyle w:val="StyleUnderline"/>
        </w:rPr>
        <w:t xml:space="preserve">the </w:t>
      </w:r>
      <w:r w:rsidRPr="00EC3AF1">
        <w:rPr>
          <w:rStyle w:val="StyleUnderline"/>
          <w:highlight w:val="cyan"/>
        </w:rPr>
        <w:t>tone is</w:t>
      </w:r>
      <w:r w:rsidRPr="00552C20">
        <w:rPr>
          <w:rStyle w:val="StyleUnderline"/>
        </w:rPr>
        <w:t xml:space="preserve"> unmistakably </w:t>
      </w:r>
      <w:r w:rsidRPr="00EC3AF1">
        <w:rPr>
          <w:rStyle w:val="StyleUnderline"/>
          <w:highlight w:val="cyan"/>
        </w:rPr>
        <w:t>one of global retreat</w:t>
      </w:r>
      <w:r w:rsidRPr="00537AC2">
        <w:rPr>
          <w:sz w:val="16"/>
        </w:rPr>
        <w:t xml:space="preserve"> or, more accurately, a retreat from globalism. On his third day in office, </w:t>
      </w:r>
      <w:r w:rsidRPr="00EC3AF1">
        <w:rPr>
          <w:rStyle w:val="StyleUnderline"/>
          <w:highlight w:val="cyan"/>
        </w:rPr>
        <w:t>he withdrew from the Trans-Pacific Partnership</w:t>
      </w:r>
      <w:r w:rsidRPr="00537AC2">
        <w:rPr>
          <w:sz w:val="16"/>
          <w:highlight w:val="cyan"/>
        </w:rPr>
        <w:t>,</w:t>
      </w:r>
      <w:r w:rsidRPr="00537AC2">
        <w:rPr>
          <w:sz w:val="16"/>
        </w:rPr>
        <w:t xml:space="preserve"> a 12-nation trade deal designed by the United States as a counterweight to a rising China. In June, </w:t>
      </w:r>
      <w:r w:rsidRPr="00552C20">
        <w:rPr>
          <w:rStyle w:val="StyleUnderline"/>
        </w:rPr>
        <w:t>he</w:t>
      </w:r>
      <w:r>
        <w:rPr>
          <w:rStyle w:val="StyleUnderline"/>
        </w:rPr>
        <w:t xml:space="preserve"> </w:t>
      </w:r>
      <w:r w:rsidRPr="00552C20">
        <w:rPr>
          <w:rStyle w:val="StyleUnderline"/>
        </w:rPr>
        <w:t>announced that he would pull the U</w:t>
      </w:r>
      <w:r w:rsidRPr="00537AC2">
        <w:rPr>
          <w:sz w:val="16"/>
        </w:rPr>
        <w:t xml:space="preserve">nited </w:t>
      </w:r>
      <w:r w:rsidRPr="00552C20">
        <w:rPr>
          <w:rStyle w:val="StyleUnderline"/>
        </w:rPr>
        <w:t>S</w:t>
      </w:r>
      <w:r w:rsidRPr="00537AC2">
        <w:rPr>
          <w:sz w:val="16"/>
        </w:rPr>
        <w:t xml:space="preserve">tates </w:t>
      </w:r>
      <w:r w:rsidRPr="00552C20">
        <w:rPr>
          <w:rStyle w:val="StyleUnderline"/>
        </w:rPr>
        <w:t xml:space="preserve">out of the </w:t>
      </w:r>
      <w:r w:rsidRPr="00EC3AF1">
        <w:rPr>
          <w:rStyle w:val="StyleUnderline"/>
          <w:highlight w:val="cyan"/>
        </w:rPr>
        <w:t>Paris Agreement</w:t>
      </w:r>
      <w:r w:rsidRPr="00537AC2">
        <w:rPr>
          <w:sz w:val="16"/>
        </w:rPr>
        <w:t xml:space="preserve"> on climate change, following through with a key campaign promise. Trump also announced that he intends to withdraw the United States from UNESCO; he abandoned United Nations talks on migration; and he threatened to terminate the 2015 Iran nuclear deal if Congress and US allies fail to amend the agreement in significant ways; </w:t>
      </w:r>
      <w:r w:rsidRPr="00EC3AF1">
        <w:rPr>
          <w:rStyle w:val="StyleUnderline"/>
          <w:highlight w:val="cyan"/>
        </w:rPr>
        <w:t>he wants to</w:t>
      </w:r>
      <w:r w:rsidRPr="00552C20">
        <w:rPr>
          <w:rStyle w:val="StyleUnderline"/>
        </w:rPr>
        <w:t xml:space="preserve"> fix or </w:t>
      </w:r>
      <w:r w:rsidRPr="00EC3AF1">
        <w:rPr>
          <w:rStyle w:val="StyleUnderline"/>
          <w:highlight w:val="cyan"/>
        </w:rPr>
        <w:t>rip up</w:t>
      </w:r>
      <w:r w:rsidRPr="00552C20">
        <w:rPr>
          <w:rStyle w:val="StyleUnderline"/>
        </w:rPr>
        <w:t xml:space="preserve"> the </w:t>
      </w:r>
      <w:r w:rsidRPr="00EC3AF1">
        <w:rPr>
          <w:rStyle w:val="StyleUnderline"/>
          <w:highlight w:val="cyan"/>
        </w:rPr>
        <w:t>free-trade</w:t>
      </w:r>
      <w:r w:rsidRPr="00552C20">
        <w:rPr>
          <w:rStyle w:val="StyleUnderline"/>
        </w:rPr>
        <w:t xml:space="preserve"> agreement </w:t>
      </w:r>
      <w:r w:rsidRPr="00EC3AF1">
        <w:rPr>
          <w:rStyle w:val="StyleUnderline"/>
          <w:highlight w:val="cyan"/>
        </w:rPr>
        <w:t>with South Korea</w:t>
      </w:r>
      <w:r w:rsidRPr="00537AC2">
        <w:rPr>
          <w:sz w:val="16"/>
        </w:rPr>
        <w:t xml:space="preserve"> (known as Korus) </w:t>
      </w:r>
      <w:r w:rsidRPr="00552C20">
        <w:rPr>
          <w:rStyle w:val="StyleUnderline"/>
        </w:rPr>
        <w:t xml:space="preserve">and </w:t>
      </w:r>
      <w:r w:rsidRPr="00EC3AF1">
        <w:rPr>
          <w:rStyle w:val="StyleUnderline"/>
          <w:highlight w:val="cyan"/>
        </w:rPr>
        <w:t>NAFTA</w:t>
      </w:r>
      <w:r w:rsidRPr="00537AC2">
        <w:rPr>
          <w:sz w:val="16"/>
        </w:rPr>
        <w:t xml:space="preserve">—casting both pacts as failures for the United States. Trump has proposed reducing US contributions to the United Nations by 40%, and pressured the General Assembly to cut six hundred million dollars from its peacekeeping budget. His 2018 budget proposes a 42% cut in foreign assistance, or $11.5 billion, and reduces American funding for development projects, such as those financed by the World Bank.56 </w:t>
      </w:r>
      <w:r w:rsidRPr="00E128BC">
        <w:rPr>
          <w:rStyle w:val="StyleUnderline"/>
        </w:rPr>
        <w:t xml:space="preserve">Of </w:t>
      </w:r>
      <w:r w:rsidRPr="00EC3AF1">
        <w:rPr>
          <w:rStyle w:val="StyleUnderline"/>
          <w:highlight w:val="cyan"/>
        </w:rPr>
        <w:t>NATO</w:t>
      </w:r>
      <w:r w:rsidRPr="00E128BC">
        <w:rPr>
          <w:rStyle w:val="StyleUnderline"/>
        </w:rPr>
        <w:t>, Trump said</w:t>
      </w:r>
      <w:r>
        <w:rPr>
          <w:rStyle w:val="StyleUnderline"/>
        </w:rPr>
        <w:t xml:space="preserve"> </w:t>
      </w:r>
      <w:r w:rsidRPr="00E128BC">
        <w:rPr>
          <w:rStyle w:val="StyleUnderline"/>
        </w:rPr>
        <w:t>that he would ‘certainly look at’ pulling the U</w:t>
      </w:r>
      <w:r w:rsidRPr="00537AC2">
        <w:rPr>
          <w:sz w:val="16"/>
        </w:rPr>
        <w:t xml:space="preserve">nited </w:t>
      </w:r>
      <w:r w:rsidRPr="00E128BC">
        <w:rPr>
          <w:rStyle w:val="StyleUnderline"/>
        </w:rPr>
        <w:t>S</w:t>
      </w:r>
      <w:r w:rsidRPr="00537AC2">
        <w:rPr>
          <w:sz w:val="16"/>
        </w:rPr>
        <w:t xml:space="preserve">tates out of the international security alliance, because it is ‘obsolete’ and ‘is costing us a fortune.’57 To be sure, there has been something of a ‘bonfire of many of the established concepts of American grand strategy’ since Trump was elected. Some observers, like Richard Haass, President of the Council on Foreign Relations and a former State Department official during the George W. Bush administration, claim that the </w:t>
      </w:r>
      <w:r w:rsidRPr="00EC3AF1">
        <w:rPr>
          <w:rStyle w:val="StyleUnderline"/>
          <w:highlight w:val="cyan"/>
        </w:rPr>
        <w:t>Trump</w:t>
      </w:r>
      <w:r w:rsidRPr="00537AC2">
        <w:rPr>
          <w:sz w:val="16"/>
        </w:rPr>
        <w:t xml:space="preserve"> administration </w:t>
      </w:r>
      <w:r w:rsidRPr="00EC3AF1">
        <w:rPr>
          <w:rStyle w:val="StyleUnderline"/>
          <w:highlight w:val="cyan"/>
        </w:rPr>
        <w:t xml:space="preserve">is engaged in an </w:t>
      </w:r>
      <w:r w:rsidRPr="00EC3AF1">
        <w:rPr>
          <w:rStyle w:val="Emphasis"/>
          <w:highlight w:val="cyan"/>
        </w:rPr>
        <w:t>‘abdication’ of US global leadership</w:t>
      </w:r>
      <w:r w:rsidRPr="00EC3AF1">
        <w:rPr>
          <w:rStyle w:val="StyleUnderline"/>
          <w:highlight w:val="cyan"/>
        </w:rPr>
        <w:t xml:space="preserve">— </w:t>
      </w:r>
      <w:r w:rsidRPr="00EC3AF1">
        <w:rPr>
          <w:rStyle w:val="Emphasis"/>
          <w:highlight w:val="cyan"/>
        </w:rPr>
        <w:t xml:space="preserve">not because of any loss of military </w:t>
      </w:r>
      <w:r w:rsidRPr="00EC3AF1">
        <w:rPr>
          <w:rStyle w:val="Emphasis"/>
        </w:rPr>
        <w:t xml:space="preserve">or economic </w:t>
      </w:r>
      <w:r w:rsidRPr="00EC3AF1">
        <w:rPr>
          <w:rStyle w:val="Emphasis"/>
          <w:highlight w:val="cyan"/>
        </w:rPr>
        <w:t>power</w:t>
      </w:r>
      <w:r w:rsidRPr="00537AC2">
        <w:rPr>
          <w:sz w:val="16"/>
        </w:rPr>
        <w:t xml:space="preserve"> </w:t>
      </w:r>
      <w:r w:rsidRPr="00F73D7D">
        <w:rPr>
          <w:rStyle w:val="StyleUnderline"/>
        </w:rPr>
        <w:t>that forced America to retrench from its global commitments but</w:t>
      </w:r>
      <w:r w:rsidRPr="00E128BC">
        <w:rPr>
          <w:rStyle w:val="StyleUnderline"/>
        </w:rPr>
        <w:t xml:space="preserve"> rather because the administration</w:t>
      </w:r>
      <w:r>
        <w:rPr>
          <w:rStyle w:val="StyleUnderline"/>
        </w:rPr>
        <w:t xml:space="preserve"> </w:t>
      </w:r>
      <w:r w:rsidRPr="00E128BC">
        <w:rPr>
          <w:rStyle w:val="StyleUnderline"/>
        </w:rPr>
        <w:t xml:space="preserve">‘chose </w:t>
      </w:r>
      <w:r w:rsidRPr="00F73D7D">
        <w:rPr>
          <w:rStyle w:val="StyleUnderline"/>
        </w:rPr>
        <w:t>to walk away from many of the institutions, frameworks,’ and to ‘introduce questions into alliances that have really formed or informed American foreign policy now for nearly three quarters of a century’</w:t>
      </w:r>
      <w:r w:rsidRPr="00537AC2">
        <w:rPr>
          <w:sz w:val="16"/>
        </w:rPr>
        <w:t>.58</w:t>
      </w:r>
    </w:p>
    <w:p w:rsidR="0066240F" w:rsidRPr="00F73D7D" w:rsidRDefault="0066240F" w:rsidP="0066240F"/>
    <w:p w:rsidR="0066240F" w:rsidRPr="00FA7689" w:rsidRDefault="0066240F" w:rsidP="0066240F">
      <w:pPr>
        <w:pStyle w:val="Heading3"/>
        <w:rPr>
          <w:rFonts w:cs="Times New Roman"/>
        </w:rPr>
      </w:pPr>
      <w:r w:rsidRPr="00FA7689">
        <w:rPr>
          <w:rFonts w:cs="Times New Roman"/>
        </w:rPr>
        <w:t>! – nuclear war</w:t>
      </w:r>
    </w:p>
    <w:p w:rsidR="0066240F" w:rsidRPr="00FA7689" w:rsidRDefault="0066240F" w:rsidP="0066240F">
      <w:pPr>
        <w:pStyle w:val="Heading4"/>
        <w:rPr>
          <w:rFonts w:cs="Times New Roman"/>
        </w:rPr>
      </w:pPr>
      <w:r w:rsidRPr="00FA7689">
        <w:rPr>
          <w:rFonts w:cs="Times New Roman"/>
        </w:rPr>
        <w:t xml:space="preserve">Alliances solve </w:t>
      </w:r>
      <w:r w:rsidRPr="00FA7689">
        <w:rPr>
          <w:rFonts w:cs="Times New Roman"/>
          <w:u w:val="single"/>
        </w:rPr>
        <w:t>nuclear war</w:t>
      </w:r>
      <w:r w:rsidRPr="00FA7689">
        <w:rPr>
          <w:rFonts w:cs="Times New Roman"/>
        </w:rPr>
        <w:t xml:space="preserve">---the alt is </w:t>
      </w:r>
      <w:r w:rsidRPr="00FA7689">
        <w:rPr>
          <w:rFonts w:cs="Times New Roman"/>
          <w:u w:val="single"/>
        </w:rPr>
        <w:t>allied prolif</w:t>
      </w:r>
      <w:r w:rsidRPr="00FA7689">
        <w:rPr>
          <w:rFonts w:cs="Times New Roman"/>
        </w:rPr>
        <w:t xml:space="preserve"> and </w:t>
      </w:r>
      <w:r w:rsidRPr="00FA7689">
        <w:rPr>
          <w:rFonts w:cs="Times New Roman"/>
          <w:u w:val="single"/>
        </w:rPr>
        <w:t>adventurism</w:t>
      </w:r>
      <w:r w:rsidRPr="00FA7689">
        <w:rPr>
          <w:rFonts w:cs="Times New Roman"/>
        </w:rPr>
        <w:t>.</w:t>
      </w:r>
    </w:p>
    <w:p w:rsidR="0066240F" w:rsidRPr="00FA7689" w:rsidRDefault="0066240F" w:rsidP="0066240F">
      <w:pPr>
        <w:rPr>
          <w:rStyle w:val="Style13ptBold"/>
        </w:rPr>
      </w:pPr>
      <w:r w:rsidRPr="00FA7689">
        <w:rPr>
          <w:rStyle w:val="Style13ptBold"/>
        </w:rPr>
        <w:t>Brands ’17</w:t>
      </w:r>
      <w:r w:rsidRPr="00FA7689">
        <w:t xml:space="preserve"> (</w:t>
      </w:r>
      <w:r w:rsidRPr="00FA7689">
        <w:rPr>
          <w:u w:val="single"/>
        </w:rPr>
        <w:t>Hal Brands</w:t>
      </w:r>
      <w:r w:rsidRPr="00FA7689">
        <w:t xml:space="preserve"> – PhD in History @ Yale, Henry A. Kissinger Distinguished Professor of Global Affairs at the Johns Hopkins University School of Advanced International Studies, Senior Fellow at the Center for Strategic and Budgetary Assessments and the Foreign Policy Research Institute. </w:t>
      </w:r>
      <w:r w:rsidRPr="00FA7689">
        <w:rPr>
          <w:u w:val="single"/>
        </w:rPr>
        <w:t>Peter D. Feaver</w:t>
      </w:r>
      <w:r w:rsidRPr="00FA7689">
        <w:t xml:space="preserve"> – PhD @ Harvard, Professor of Political Science and Public Policy at Duke University, Director of the Triangle Institute for Security Studies, Director of the Duke Program in American Grand Strategy. “What Are America’s Alliances Good For?” Summer 2017, </w:t>
      </w:r>
      <w:r w:rsidRPr="00FA7689">
        <w:rPr>
          <w:i/>
        </w:rPr>
        <w:t>The US Army War College Quarterly Parameters</w:t>
      </w:r>
      <w:r w:rsidRPr="00FA7689">
        <w:t>, https://www.hsdl.org/?view&amp;did=803998)</w:t>
      </w:r>
    </w:p>
    <w:p w:rsidR="0066240F" w:rsidRPr="00FA7689" w:rsidRDefault="0066240F" w:rsidP="0066240F">
      <w:r w:rsidRPr="00FA7689">
        <w:t>Geostrategic Influence and Global Stability</w:t>
      </w:r>
    </w:p>
    <w:p w:rsidR="0066240F" w:rsidRPr="00FA7689" w:rsidRDefault="0066240F" w:rsidP="0066240F">
      <w:r w:rsidRPr="00FA7689">
        <w:t xml:space="preserve">If </w:t>
      </w:r>
      <w:r w:rsidRPr="00772DCE">
        <w:rPr>
          <w:rStyle w:val="StyleUnderline"/>
          <w:highlight w:val="cyan"/>
        </w:rPr>
        <w:t>alliances</w:t>
      </w:r>
      <w:r w:rsidRPr="00FA7689">
        <w:t xml:space="preserve"> are thus helpful in terms of the conflicts America wages, they </w:t>
      </w:r>
      <w:r w:rsidRPr="00772DCE">
        <w:rPr>
          <w:rStyle w:val="StyleUnderline"/>
          <w:highlight w:val="cyan"/>
        </w:rPr>
        <w:t>are</w:t>
      </w:r>
      <w:r w:rsidRPr="00FA7689">
        <w:t xml:space="preserve"> </w:t>
      </w:r>
      <w:r w:rsidRPr="00FA7689">
        <w:rPr>
          <w:rStyle w:val="StyleUnderline"/>
        </w:rPr>
        <w:t xml:space="preserve">more </w:t>
      </w:r>
      <w:r w:rsidRPr="00772DCE">
        <w:rPr>
          <w:rStyle w:val="StyleUnderline"/>
          <w:highlight w:val="cyan"/>
        </w:rPr>
        <w:t>helpful</w:t>
      </w:r>
      <w:r w:rsidRPr="00FA7689">
        <w:rPr>
          <w:rStyle w:val="StyleUnderline"/>
        </w:rPr>
        <w:t xml:space="preserve"> still </w:t>
      </w:r>
      <w:r w:rsidRPr="00772DCE">
        <w:rPr>
          <w:rStyle w:val="StyleUnderline"/>
          <w:highlight w:val="cyan"/>
        </w:rPr>
        <w:t>in terms</w:t>
      </w:r>
      <w:r w:rsidRPr="00FA7689">
        <w:t xml:space="preserve"> </w:t>
      </w:r>
      <w:r w:rsidRPr="00772DCE">
        <w:rPr>
          <w:rStyle w:val="StyleUnderline"/>
          <w:highlight w:val="cyan"/>
        </w:rPr>
        <w:t>of the</w:t>
      </w:r>
      <w:r w:rsidRPr="00FA7689">
        <w:t xml:space="preserve"> </w:t>
      </w:r>
      <w:r w:rsidRPr="00772DCE">
        <w:rPr>
          <w:rStyle w:val="Emphasis"/>
          <w:highlight w:val="cyan"/>
        </w:rPr>
        <w:t>conflicts they prevent</w:t>
      </w:r>
      <w:r w:rsidRPr="00FA7689">
        <w:t xml:space="preserve"> </w:t>
      </w:r>
      <w:r w:rsidRPr="00FA7689">
        <w:rPr>
          <w:rStyle w:val="StyleUnderline"/>
        </w:rPr>
        <w:t>and the</w:t>
      </w:r>
      <w:r w:rsidRPr="00FA7689">
        <w:t xml:space="preserve"> </w:t>
      </w:r>
      <w:r w:rsidRPr="00FA7689">
        <w:rPr>
          <w:rStyle w:val="Emphasis"/>
        </w:rPr>
        <w:t>broader geostrategic influence</w:t>
      </w:r>
      <w:r w:rsidRPr="00FA7689">
        <w:t xml:space="preserve"> </w:t>
      </w:r>
      <w:r w:rsidRPr="00FA7689">
        <w:rPr>
          <w:rStyle w:val="StyleUnderline"/>
        </w:rPr>
        <w:t>they confer</w:t>
      </w:r>
      <w:r w:rsidRPr="00FA7689">
        <w:t xml:space="preserve">. Indeed, although the ultimate test of America’s alliances lies in their efficacy as warfighting coalitions, </w:t>
      </w:r>
      <w:r w:rsidRPr="00FA7689">
        <w:rPr>
          <w:rStyle w:val="StyleUnderline"/>
        </w:rPr>
        <w:t>the most powerful benefits</w:t>
      </w:r>
      <w:r w:rsidRPr="00FA7689">
        <w:t xml:space="preserve"> </w:t>
      </w:r>
      <w:r w:rsidRPr="00FA7689">
        <w:rPr>
          <w:rStyle w:val="StyleUnderline"/>
        </w:rPr>
        <w:t>they provide come in the</w:t>
      </w:r>
      <w:r w:rsidRPr="00FA7689">
        <w:t xml:space="preserve"> </w:t>
      </w:r>
      <w:r w:rsidRPr="00FA7689">
        <w:rPr>
          <w:rStyle w:val="StyleUnderline"/>
        </w:rPr>
        <w:t>normal course of</w:t>
      </w:r>
      <w:r w:rsidRPr="00FA7689">
        <w:t xml:space="preserve"> </w:t>
      </w:r>
      <w:r w:rsidRPr="00FA7689">
        <w:rPr>
          <w:rStyle w:val="Emphasis"/>
        </w:rPr>
        <w:t>peacetime geostrategic management</w:t>
      </w:r>
      <w:r w:rsidRPr="00FA7689">
        <w:t xml:space="preserve"> </w:t>
      </w:r>
      <w:r w:rsidRPr="00FA7689">
        <w:rPr>
          <w:rStyle w:val="StyleUnderline"/>
        </w:rPr>
        <w:t>and competition</w:t>
      </w:r>
      <w:r w:rsidRPr="00FA7689">
        <w:t>.</w:t>
      </w:r>
    </w:p>
    <w:p w:rsidR="0066240F" w:rsidRPr="00FA7689" w:rsidRDefault="0066240F" w:rsidP="0066240F">
      <w:r w:rsidRPr="00FA7689">
        <w:t xml:space="preserve">First, </w:t>
      </w:r>
      <w:r w:rsidRPr="00FA7689">
        <w:rPr>
          <w:rStyle w:val="StyleUnderline"/>
        </w:rPr>
        <w:t>US alliances bind many of the</w:t>
      </w:r>
      <w:r w:rsidRPr="00FA7689">
        <w:t xml:space="preserve"> </w:t>
      </w:r>
      <w:r w:rsidRPr="00FA7689">
        <w:rPr>
          <w:rStyle w:val="StyleUnderline"/>
        </w:rPr>
        <w:t>richest and most militarily capable countries in the world to</w:t>
      </w:r>
      <w:r w:rsidRPr="00FA7689">
        <w:t xml:space="preserve"> </w:t>
      </w:r>
      <w:r w:rsidRPr="00FA7689">
        <w:rPr>
          <w:rStyle w:val="StyleUnderline"/>
        </w:rPr>
        <w:t>Washington</w:t>
      </w:r>
      <w:r w:rsidRPr="00FA7689">
        <w:t xml:space="preserve"> </w:t>
      </w:r>
      <w:r w:rsidRPr="00FA7689">
        <w:rPr>
          <w:rStyle w:val="StyleUnderline"/>
        </w:rPr>
        <w:t>through</w:t>
      </w:r>
      <w:r w:rsidRPr="00FA7689">
        <w:t xml:space="preserve"> </w:t>
      </w:r>
      <w:r w:rsidRPr="00FA7689">
        <w:rPr>
          <w:rStyle w:val="Emphasis"/>
        </w:rPr>
        <w:t>enduring relationships of deep cooperation</w:t>
      </w:r>
      <w:r w:rsidRPr="00FA7689">
        <w:t xml:space="preserve">. </w:t>
      </w:r>
      <w:r w:rsidRPr="00FA7689">
        <w:rPr>
          <w:rStyle w:val="StyleUnderline"/>
        </w:rPr>
        <w:t>Alliances reflect</w:t>
      </w:r>
      <w:r w:rsidRPr="00FA7689">
        <w:t xml:space="preserve"> </w:t>
      </w:r>
      <w:r w:rsidRPr="00FA7689">
        <w:rPr>
          <w:rStyle w:val="StyleUnderline"/>
        </w:rPr>
        <w:t>shared interests</w:t>
      </w:r>
      <w:r w:rsidRPr="00FA7689">
        <w:t xml:space="preserve"> rather than creating them, of course, </w:t>
      </w:r>
      <w:r w:rsidRPr="00FA7689">
        <w:rPr>
          <w:rStyle w:val="StyleUnderline"/>
        </w:rPr>
        <w:t>and</w:t>
      </w:r>
      <w:r w:rsidRPr="00FA7689">
        <w:t xml:space="preserve"> </w:t>
      </w:r>
      <w:r w:rsidRPr="00FA7689">
        <w:rPr>
          <w:rStyle w:val="StyleUnderline"/>
        </w:rPr>
        <w:t>the</w:t>
      </w:r>
      <w:r w:rsidRPr="00FA7689">
        <w:t xml:space="preserve"> </w:t>
      </w:r>
      <w:r w:rsidRPr="00FA7689">
        <w:rPr>
          <w:rStyle w:val="Emphasis"/>
        </w:rPr>
        <w:t>U</w:t>
      </w:r>
      <w:r w:rsidRPr="00FA7689">
        <w:t xml:space="preserve">nited </w:t>
      </w:r>
      <w:r w:rsidRPr="00FA7689">
        <w:rPr>
          <w:rStyle w:val="Emphasis"/>
        </w:rPr>
        <w:t>S</w:t>
      </w:r>
      <w:r w:rsidRPr="00FA7689">
        <w:t xml:space="preserve">tates </w:t>
      </w:r>
      <w:r w:rsidRPr="00FA7689">
        <w:rPr>
          <w:rStyle w:val="StyleUnderline"/>
        </w:rPr>
        <w:t>would</w:t>
      </w:r>
      <w:r w:rsidRPr="00FA7689">
        <w:t xml:space="preserve"> presumably </w:t>
      </w:r>
      <w:r w:rsidRPr="00FA7689">
        <w:rPr>
          <w:rStyle w:val="StyleUnderline"/>
        </w:rPr>
        <w:t>have close ties to</w:t>
      </w:r>
      <w:r w:rsidRPr="00FA7689">
        <w:t xml:space="preserve"> </w:t>
      </w:r>
      <w:r w:rsidRPr="00FA7689">
        <w:rPr>
          <w:rStyle w:val="StyleUnderline"/>
        </w:rPr>
        <w:t>countries such as</w:t>
      </w:r>
      <w:r w:rsidRPr="00FA7689">
        <w:t xml:space="preserve"> </w:t>
      </w:r>
      <w:r w:rsidRPr="00FA7689">
        <w:rPr>
          <w:rStyle w:val="StyleUnderline"/>
        </w:rPr>
        <w:t>the</w:t>
      </w:r>
      <w:r w:rsidRPr="00FA7689">
        <w:t xml:space="preserve"> </w:t>
      </w:r>
      <w:r w:rsidRPr="00FA7689">
        <w:rPr>
          <w:rStyle w:val="Emphasis"/>
        </w:rPr>
        <w:t>U</w:t>
      </w:r>
      <w:r w:rsidRPr="00FA7689">
        <w:t xml:space="preserve">nited </w:t>
      </w:r>
      <w:r w:rsidRPr="00FA7689">
        <w:rPr>
          <w:rStyle w:val="Emphasis"/>
        </w:rPr>
        <w:t>K</w:t>
      </w:r>
      <w:r w:rsidRPr="00FA7689">
        <w:t xml:space="preserve">ingdom </w:t>
      </w:r>
      <w:r w:rsidRPr="00FA7689">
        <w:rPr>
          <w:rStyle w:val="StyleUnderline"/>
        </w:rPr>
        <w:t>even without formal alliances</w:t>
      </w:r>
      <w:r w:rsidRPr="00FA7689">
        <w:t xml:space="preserve">. </w:t>
      </w:r>
      <w:r w:rsidRPr="00FA7689">
        <w:rPr>
          <w:rStyle w:val="Emphasis"/>
        </w:rPr>
        <w:t>But</w:t>
      </w:r>
      <w:r w:rsidRPr="00FA7689">
        <w:t xml:space="preserve"> </w:t>
      </w:r>
      <w:r w:rsidRPr="00772DCE">
        <w:rPr>
          <w:rStyle w:val="StyleUnderline"/>
          <w:highlight w:val="cyan"/>
        </w:rPr>
        <w:t>alliances</w:t>
      </w:r>
      <w:r w:rsidRPr="00FA7689">
        <w:t xml:space="preserve"> nonetheless </w:t>
      </w:r>
      <w:r w:rsidRPr="00772DCE">
        <w:rPr>
          <w:rStyle w:val="StyleUnderline"/>
          <w:highlight w:val="cyan"/>
        </w:rPr>
        <w:t>serve</w:t>
      </w:r>
      <w:r w:rsidRPr="00772DCE">
        <w:rPr>
          <w:highlight w:val="cyan"/>
        </w:rPr>
        <w:t xml:space="preserve"> </w:t>
      </w:r>
      <w:r w:rsidRPr="00772DCE">
        <w:rPr>
          <w:rStyle w:val="StyleUnderline"/>
          <w:highlight w:val="cyan"/>
        </w:rPr>
        <w:t>as</w:t>
      </w:r>
      <w:r w:rsidRPr="00FA7689">
        <w:t xml:space="preserve"> </w:t>
      </w:r>
      <w:r w:rsidRPr="00772DCE">
        <w:rPr>
          <w:rStyle w:val="Emphasis"/>
          <w:highlight w:val="cyan"/>
        </w:rPr>
        <w:t>“hoops of steel.”</w:t>
      </w:r>
      <w:r w:rsidRPr="00FA7689">
        <w:t xml:space="preserve"> </w:t>
      </w:r>
      <w:r w:rsidRPr="00FA7689">
        <w:rPr>
          <w:rStyle w:val="StyleUnderline"/>
        </w:rPr>
        <w:t>They</w:t>
      </w:r>
      <w:r w:rsidRPr="00FA7689">
        <w:t xml:space="preserve"> </w:t>
      </w:r>
      <w:r w:rsidRPr="00FA7689">
        <w:rPr>
          <w:rStyle w:val="StyleUnderline"/>
        </w:rPr>
        <w:t xml:space="preserve">help </w:t>
      </w:r>
      <w:r w:rsidRPr="00772DCE">
        <w:rPr>
          <w:rStyle w:val="StyleUnderline"/>
          <w:highlight w:val="cyan"/>
        </w:rPr>
        <w:t>create</w:t>
      </w:r>
      <w:r w:rsidRPr="00FA7689">
        <w:t xml:space="preserve"> a sense of </w:t>
      </w:r>
      <w:r w:rsidRPr="00772DCE">
        <w:rPr>
          <w:rStyle w:val="Emphasis"/>
          <w:highlight w:val="cyan"/>
        </w:rPr>
        <w:t>permanence</w:t>
      </w:r>
      <w:r w:rsidRPr="00FA7689">
        <w:t xml:space="preserve"> and shared purpose in key relationships; they </w:t>
      </w:r>
      <w:r w:rsidRPr="00772DCE">
        <w:rPr>
          <w:rStyle w:val="StyleUnderline"/>
          <w:highlight w:val="cyan"/>
        </w:rPr>
        <w:t>provide forums for</w:t>
      </w:r>
      <w:r w:rsidRPr="00FA7689">
        <w:t xml:space="preserve"> regular interaction and </w:t>
      </w:r>
      <w:r w:rsidRPr="00772DCE">
        <w:rPr>
          <w:rStyle w:val="Emphasis"/>
          <w:highlight w:val="cyan"/>
        </w:rPr>
        <w:t>cooperation</w:t>
      </w:r>
      <w:r w:rsidRPr="00FA7689">
        <w:t xml:space="preserve">; they </w:t>
      </w:r>
      <w:r w:rsidRPr="00772DCE">
        <w:rPr>
          <w:rStyle w:val="StyleUnderline"/>
          <w:highlight w:val="cyan"/>
        </w:rPr>
        <w:t>conduce to</w:t>
      </w:r>
      <w:r w:rsidRPr="00FA7689">
        <w:t xml:space="preserve"> </w:t>
      </w:r>
      <w:r w:rsidRPr="00FA7689">
        <w:rPr>
          <w:rStyle w:val="Emphasis"/>
        </w:rPr>
        <w:t xml:space="preserve">deeply </w:t>
      </w:r>
      <w:r w:rsidRPr="00772DCE">
        <w:rPr>
          <w:rStyle w:val="Emphasis"/>
          <w:highlight w:val="cyan"/>
        </w:rPr>
        <w:t>institutionalized exchanges</w:t>
      </w:r>
      <w:r w:rsidRPr="00FA7689">
        <w:t xml:space="preserve"> (of intelligence, personnel, and other assets) </w:t>
      </w:r>
      <w:r w:rsidRPr="00FA7689">
        <w:rPr>
          <w:rStyle w:val="StyleUnderline"/>
        </w:rPr>
        <w:t>that</w:t>
      </w:r>
      <w:r w:rsidRPr="00FA7689">
        <w:t xml:space="preserve"> </w:t>
      </w:r>
      <w:r w:rsidRPr="00FA7689">
        <w:rPr>
          <w:rStyle w:val="StyleUnderline"/>
        </w:rPr>
        <w:t>insulate and perpetuate friendly associations</w:t>
      </w:r>
      <w:r w:rsidRPr="00FA7689">
        <w:t xml:space="preserve"> </w:t>
      </w:r>
      <w:r w:rsidRPr="00772DCE">
        <w:rPr>
          <w:rStyle w:val="Emphasis"/>
          <w:highlight w:val="cyan"/>
        </w:rPr>
        <w:t>even when</w:t>
      </w:r>
      <w:r w:rsidRPr="00FA7689">
        <w:rPr>
          <w:rStyle w:val="Emphasis"/>
        </w:rPr>
        <w:t xml:space="preserve"> political </w:t>
      </w:r>
      <w:r w:rsidRPr="00772DCE">
        <w:rPr>
          <w:rStyle w:val="Emphasis"/>
          <w:highlight w:val="cyan"/>
        </w:rPr>
        <w:t>leaders clash</w:t>
      </w:r>
      <w:r w:rsidRPr="00FA7689">
        <w:t xml:space="preserve">.38 </w:t>
      </w:r>
      <w:r w:rsidRPr="00FA7689">
        <w:rPr>
          <w:rStyle w:val="StyleUnderline"/>
        </w:rPr>
        <w:t>And</w:t>
      </w:r>
      <w:r w:rsidRPr="00FA7689">
        <w:t xml:space="preserve"> </w:t>
      </w:r>
      <w:r w:rsidRPr="00FA7689">
        <w:rPr>
          <w:rStyle w:val="StyleUnderline"/>
        </w:rPr>
        <w:t>insofar as US alliances serve these purposes with respect to</w:t>
      </w:r>
      <w:r w:rsidRPr="00FA7689">
        <w:t xml:space="preserve"> immensely influential countries in </w:t>
      </w:r>
      <w:r w:rsidRPr="00FA7689">
        <w:rPr>
          <w:rStyle w:val="StyleUnderline"/>
        </w:rPr>
        <w:t>Europe and the Asia-Pacific</w:t>
      </w:r>
      <w:r w:rsidRPr="00FA7689">
        <w:t xml:space="preserve">, </w:t>
      </w:r>
      <w:r w:rsidRPr="00FA7689">
        <w:rPr>
          <w:rStyle w:val="StyleUnderline"/>
        </w:rPr>
        <w:t>they help Washington preserve a significant</w:t>
      </w:r>
      <w:r w:rsidRPr="00FA7689">
        <w:t xml:space="preserve"> </w:t>
      </w:r>
      <w:r w:rsidRPr="00FA7689">
        <w:rPr>
          <w:rStyle w:val="Emphasis"/>
        </w:rPr>
        <w:t>overbalance of power</w:t>
      </w:r>
      <w:r w:rsidRPr="00FA7689">
        <w:t xml:space="preserve"> </w:t>
      </w:r>
      <w:r w:rsidRPr="00FA7689">
        <w:rPr>
          <w:rStyle w:val="StyleUnderline"/>
        </w:rPr>
        <w:t>vis-à-vis any competitor</w:t>
      </w:r>
      <w:r w:rsidRPr="00FA7689">
        <w:t>.</w:t>
      </w:r>
    </w:p>
    <w:p w:rsidR="0066240F" w:rsidRPr="00FA7689" w:rsidRDefault="0066240F" w:rsidP="0066240F">
      <w:r w:rsidRPr="00FA7689">
        <w:t xml:space="preserve">Second, </w:t>
      </w:r>
      <w:r w:rsidRPr="00772DCE">
        <w:rPr>
          <w:rStyle w:val="StyleUnderline"/>
          <w:highlight w:val="cyan"/>
        </w:rPr>
        <w:t>alliances</w:t>
      </w:r>
      <w:r w:rsidRPr="00FA7689">
        <w:t xml:space="preserve"> </w:t>
      </w:r>
      <w:r w:rsidRPr="00772DCE">
        <w:rPr>
          <w:rStyle w:val="StyleUnderline"/>
          <w:highlight w:val="cyan"/>
        </w:rPr>
        <w:t>have a</w:t>
      </w:r>
      <w:r w:rsidRPr="00FA7689">
        <w:t xml:space="preserve"> </w:t>
      </w:r>
      <w:r w:rsidRPr="00772DCE">
        <w:rPr>
          <w:rStyle w:val="Emphasis"/>
          <w:highlight w:val="cyan"/>
        </w:rPr>
        <w:t>strong deterrent effect</w:t>
      </w:r>
      <w:r w:rsidRPr="00FA7689">
        <w:t xml:space="preserve"> </w:t>
      </w:r>
      <w:r w:rsidRPr="00772DCE">
        <w:rPr>
          <w:rStyle w:val="StyleUnderline"/>
          <w:highlight w:val="cyan"/>
        </w:rPr>
        <w:t>on</w:t>
      </w:r>
      <w:r w:rsidRPr="00FA7689">
        <w:t xml:space="preserve"> </w:t>
      </w:r>
      <w:r w:rsidRPr="00FA7689">
        <w:rPr>
          <w:rStyle w:val="StyleUnderline"/>
        </w:rPr>
        <w:t xml:space="preserve">would-be </w:t>
      </w:r>
      <w:r w:rsidRPr="00772DCE">
        <w:rPr>
          <w:rStyle w:val="StyleUnderline"/>
          <w:highlight w:val="cyan"/>
        </w:rPr>
        <w:t>aggressors</w:t>
      </w:r>
      <w:r w:rsidRPr="00FA7689">
        <w:t xml:space="preserve">. </w:t>
      </w:r>
      <w:r w:rsidRPr="00FA7689">
        <w:rPr>
          <w:rStyle w:val="StyleUnderline"/>
        </w:rPr>
        <w:t>American alliances</w:t>
      </w:r>
      <w:r w:rsidRPr="00FA7689">
        <w:t xml:space="preserve"> </w:t>
      </w:r>
      <w:r w:rsidRPr="00772DCE">
        <w:rPr>
          <w:rStyle w:val="Emphasis"/>
          <w:highlight w:val="cyan"/>
        </w:rPr>
        <w:t>lay down “redlines”</w:t>
      </w:r>
      <w:r w:rsidRPr="00FA7689">
        <w:t xml:space="preserve"> </w:t>
      </w:r>
      <w:r w:rsidRPr="00FA7689">
        <w:rPr>
          <w:rStyle w:val="StyleUnderline"/>
        </w:rPr>
        <w:t xml:space="preserve">regarding areas </w:t>
      </w:r>
      <w:r w:rsidRPr="00772DCE">
        <w:rPr>
          <w:rStyle w:val="StyleUnderline"/>
          <w:highlight w:val="cyan"/>
        </w:rPr>
        <w:t>in which territorial aggression is impermissible</w:t>
      </w:r>
      <w:r w:rsidRPr="00FA7689">
        <w:t xml:space="preserve">; </w:t>
      </w:r>
      <w:r w:rsidRPr="00FA7689">
        <w:rPr>
          <w:rStyle w:val="StyleUnderline"/>
        </w:rPr>
        <w:t>they complicate the calculus of</w:t>
      </w:r>
      <w:r w:rsidRPr="00FA7689">
        <w:t xml:space="preserve"> </w:t>
      </w:r>
      <w:r w:rsidRPr="00FA7689">
        <w:rPr>
          <w:rStyle w:val="StyleUnderline"/>
        </w:rPr>
        <w:t>any potential aggressor</w:t>
      </w:r>
      <w:r w:rsidRPr="00FA7689">
        <w:t xml:space="preserve"> </w:t>
      </w:r>
      <w:r w:rsidRPr="00FA7689">
        <w:rPr>
          <w:rStyle w:val="StyleUnderline"/>
        </w:rPr>
        <w:t>by</w:t>
      </w:r>
      <w:r w:rsidRPr="00FA7689">
        <w:t xml:space="preserve"> </w:t>
      </w:r>
      <w:r w:rsidRPr="00FA7689">
        <w:rPr>
          <w:rStyle w:val="StyleUnderline"/>
        </w:rPr>
        <w:t>raising</w:t>
      </w:r>
      <w:r w:rsidRPr="00FA7689">
        <w:t xml:space="preserve"> </w:t>
      </w:r>
      <w:r w:rsidRPr="00FA7689">
        <w:rPr>
          <w:rStyle w:val="StyleUnderline"/>
        </w:rPr>
        <w:t>the</w:t>
      </w:r>
      <w:r w:rsidRPr="00FA7689">
        <w:t xml:space="preserve"> strong </w:t>
      </w:r>
      <w:r w:rsidRPr="00FA7689">
        <w:rPr>
          <w:rStyle w:val="StyleUnderline"/>
        </w:rPr>
        <w:t>possibility that an attack on a US ally</w:t>
      </w:r>
      <w:r w:rsidRPr="00FA7689">
        <w:t xml:space="preserve"> </w:t>
      </w:r>
      <w:r w:rsidRPr="00FA7689">
        <w:rPr>
          <w:rStyle w:val="StyleUnderline"/>
        </w:rPr>
        <w:t>will</w:t>
      </w:r>
      <w:r w:rsidRPr="00FA7689">
        <w:t xml:space="preserve"> </w:t>
      </w:r>
      <w:r w:rsidRPr="00FA7689">
        <w:rPr>
          <w:rStyle w:val="StyleUnderline"/>
        </w:rPr>
        <w:t>mean a fight with the world’s most formidable military</w:t>
      </w:r>
      <w:r w:rsidRPr="00FA7689">
        <w:t xml:space="preserve">. </w:t>
      </w:r>
      <w:r w:rsidRPr="00FA7689">
        <w:rPr>
          <w:rStyle w:val="StyleUnderline"/>
        </w:rPr>
        <w:t>The proposition that</w:t>
      </w:r>
      <w:r w:rsidRPr="00FA7689">
        <w:t xml:space="preserve"> “</w:t>
      </w:r>
      <w:r w:rsidRPr="00FA7689">
        <w:rPr>
          <w:rStyle w:val="Emphasis"/>
        </w:rPr>
        <w:t xml:space="preserve">defensive alliances </w:t>
      </w:r>
      <w:r w:rsidRPr="00772DCE">
        <w:rPr>
          <w:rStyle w:val="Emphasis"/>
          <w:highlight w:val="cyan"/>
        </w:rPr>
        <w:t>deter the</w:t>
      </w:r>
      <w:r w:rsidRPr="00FA7689">
        <w:rPr>
          <w:rStyle w:val="Emphasis"/>
        </w:rPr>
        <w:t xml:space="preserve"> </w:t>
      </w:r>
      <w:r w:rsidRPr="00772DCE">
        <w:rPr>
          <w:rStyle w:val="Emphasis"/>
          <w:highlight w:val="cyan"/>
        </w:rPr>
        <w:t>initiation of disputes</w:t>
      </w:r>
      <w:r w:rsidRPr="00FA7689">
        <w:t xml:space="preserve">” </w:t>
      </w:r>
      <w:r w:rsidRPr="00772DCE">
        <w:rPr>
          <w:rStyle w:val="StyleUnderline"/>
          <w:highlight w:val="cyan"/>
        </w:rPr>
        <w:t>is</w:t>
      </w:r>
      <w:r w:rsidRPr="00FA7689">
        <w:t xml:space="preserve">, in fact, </w:t>
      </w:r>
      <w:r w:rsidRPr="00772DCE">
        <w:rPr>
          <w:rStyle w:val="Emphasis"/>
          <w:highlight w:val="cyan"/>
        </w:rPr>
        <w:t>supported by empirical evidence</w:t>
      </w:r>
      <w:r w:rsidRPr="00FA7689">
        <w:t>, and the forward deployment of troops strengthens this deterrence further still.39</w:t>
      </w:r>
    </w:p>
    <w:p w:rsidR="0066240F" w:rsidRPr="00FA7689" w:rsidRDefault="0066240F" w:rsidP="0066240F">
      <w:r w:rsidRPr="00FA7689">
        <w:rPr>
          <w:rStyle w:val="StyleUnderline"/>
        </w:rPr>
        <w:t>NATO</w:t>
      </w:r>
      <w:r w:rsidRPr="00FA7689">
        <w:t xml:space="preserve"> clearly </w:t>
      </w:r>
      <w:r w:rsidRPr="00FA7689">
        <w:rPr>
          <w:rStyle w:val="StyleUnderline"/>
        </w:rPr>
        <w:t>had an important deterrent effect on Soviet calculations</w:t>
      </w:r>
      <w:r w:rsidRPr="00FA7689">
        <w:t xml:space="preserve"> </w:t>
      </w:r>
      <w:r w:rsidRPr="00FA7689">
        <w:rPr>
          <w:rStyle w:val="StyleUnderline"/>
        </w:rPr>
        <w:t>during the Cold War</w:t>
      </w:r>
      <w:r w:rsidRPr="00FA7689">
        <w:t xml:space="preserve">, for instance; </w:t>
      </w:r>
      <w:r w:rsidRPr="00FA7689">
        <w:rPr>
          <w:rStyle w:val="StyleUnderline"/>
        </w:rPr>
        <w:t>more recently</w:t>
      </w:r>
      <w:r w:rsidRPr="00FA7689">
        <w:t xml:space="preserve">, </w:t>
      </w:r>
      <w:r w:rsidRPr="00FA7689">
        <w:rPr>
          <w:rStyle w:val="StyleUnderline"/>
        </w:rPr>
        <w:t>Russia</w:t>
      </w:r>
      <w:r w:rsidRPr="00FA7689">
        <w:t xml:space="preserve"> has </w:t>
      </w:r>
      <w:r w:rsidRPr="00FA7689">
        <w:rPr>
          <w:rStyle w:val="StyleUnderline"/>
        </w:rPr>
        <w:t>behaved most aggressively toward</w:t>
      </w:r>
      <w:r w:rsidRPr="00FA7689">
        <w:t xml:space="preserve"> </w:t>
      </w:r>
      <w:r w:rsidRPr="00FA7689">
        <w:rPr>
          <w:rStyle w:val="StyleUnderline"/>
        </w:rPr>
        <w:t>countries</w:t>
      </w:r>
      <w:r w:rsidRPr="00FA7689">
        <w:t xml:space="preserve"> </w:t>
      </w:r>
      <w:r w:rsidRPr="00FA7689">
        <w:rPr>
          <w:rStyle w:val="StyleUnderline"/>
        </w:rPr>
        <w:t>lacking US alliance guarantee</w:t>
      </w:r>
      <w:r w:rsidRPr="00FA7689">
        <w:t xml:space="preserve">s (Georgia and Ukraine), </w:t>
      </w:r>
      <w:r w:rsidRPr="00FA7689">
        <w:rPr>
          <w:rStyle w:val="StyleUnderline"/>
        </w:rPr>
        <w:t>rather than toward those countries possessing them</w:t>
      </w:r>
      <w:r w:rsidRPr="00FA7689">
        <w:t xml:space="preserve"> (the Baltic states or Poland). In other words, </w:t>
      </w:r>
      <w:r w:rsidRPr="00FA7689">
        <w:rPr>
          <w:rStyle w:val="StyleUnderline"/>
        </w:rPr>
        <w:t>alliances make the geostrategic status quo</w:t>
      </w:r>
      <w:r w:rsidRPr="00FA7689">
        <w:t>—</w:t>
      </w:r>
      <w:r w:rsidRPr="00FA7689">
        <w:rPr>
          <w:rStyle w:val="StyleUnderline"/>
        </w:rPr>
        <w:t xml:space="preserve">which is enormously favorable to the </w:t>
      </w:r>
      <w:r w:rsidRPr="00FA7689">
        <w:rPr>
          <w:rStyle w:val="Emphasis"/>
        </w:rPr>
        <w:t>U</w:t>
      </w:r>
      <w:r w:rsidRPr="00FA7689">
        <w:t xml:space="preserve">nited </w:t>
      </w:r>
      <w:r w:rsidRPr="00FA7689">
        <w:rPr>
          <w:rStyle w:val="Emphasis"/>
        </w:rPr>
        <w:t>S</w:t>
      </w:r>
      <w:r w:rsidRPr="00FA7689">
        <w:t>tates—</w:t>
      </w:r>
      <w:r w:rsidRPr="00FA7689">
        <w:rPr>
          <w:rStyle w:val="StyleUnderline"/>
        </w:rPr>
        <w:t>far</w:t>
      </w:r>
      <w:r w:rsidRPr="00FA7689">
        <w:t xml:space="preserve"> </w:t>
      </w:r>
      <w:r w:rsidRPr="00FA7689">
        <w:rPr>
          <w:rStyle w:val="Emphasis"/>
        </w:rPr>
        <w:t>“stickier”</w:t>
      </w:r>
      <w:r w:rsidRPr="00FA7689">
        <w:t xml:space="preserve"> </w:t>
      </w:r>
      <w:r w:rsidRPr="00FA7689">
        <w:rPr>
          <w:rStyle w:val="StyleUnderline"/>
        </w:rPr>
        <w:t>than it might otherwise be</w:t>
      </w:r>
      <w:r w:rsidRPr="00FA7689">
        <w:t>.</w:t>
      </w:r>
    </w:p>
    <w:p w:rsidR="0066240F" w:rsidRPr="00FA7689" w:rsidRDefault="0066240F" w:rsidP="0066240F">
      <w:r w:rsidRPr="00FA7689">
        <w:t xml:space="preserve">Third, and related to this second benefit, </w:t>
      </w:r>
      <w:r w:rsidRPr="00772DCE">
        <w:rPr>
          <w:rStyle w:val="StyleUnderline"/>
          <w:highlight w:val="cyan"/>
        </w:rPr>
        <w:t>alliances</w:t>
      </w:r>
      <w:r w:rsidRPr="00FA7689">
        <w:t xml:space="preserve"> </w:t>
      </w:r>
      <w:r w:rsidRPr="00FA7689">
        <w:rPr>
          <w:rStyle w:val="Emphasis"/>
        </w:rPr>
        <w:t>tamp down international instability</w:t>
      </w:r>
      <w:r w:rsidRPr="00FA7689">
        <w:t xml:space="preserve"> </w:t>
      </w:r>
      <w:r w:rsidRPr="00FA7689">
        <w:rPr>
          <w:rStyle w:val="StyleUnderline"/>
        </w:rPr>
        <w:t>more broadly</w:t>
      </w:r>
      <w:r w:rsidRPr="00FA7689">
        <w:t xml:space="preserve">. </w:t>
      </w:r>
      <w:r w:rsidRPr="00FA7689">
        <w:rPr>
          <w:rStyle w:val="StyleUnderline"/>
        </w:rPr>
        <w:t>American security guarantees</w:t>
      </w:r>
      <w:r w:rsidRPr="00FA7689">
        <w:t xml:space="preserve"> </w:t>
      </w:r>
      <w:r w:rsidRPr="00772DCE">
        <w:rPr>
          <w:rStyle w:val="StyleUnderline"/>
          <w:highlight w:val="cyan"/>
        </w:rPr>
        <w:t>allow</w:t>
      </w:r>
      <w:r w:rsidRPr="00FA7689">
        <w:rPr>
          <w:rStyle w:val="StyleUnderline"/>
        </w:rPr>
        <w:t xml:space="preserve"> US </w:t>
      </w:r>
      <w:r w:rsidRPr="00772DCE">
        <w:rPr>
          <w:rStyle w:val="StyleUnderline"/>
          <w:highlight w:val="cyan"/>
        </w:rPr>
        <w:t>allies to</w:t>
      </w:r>
      <w:r w:rsidRPr="00FA7689">
        <w:t xml:space="preserve"> </w:t>
      </w:r>
      <w:r w:rsidRPr="00772DCE">
        <w:rPr>
          <w:rStyle w:val="Emphasis"/>
          <w:highlight w:val="cyan"/>
        </w:rPr>
        <w:t>underbuild their</w:t>
      </w:r>
      <w:r w:rsidRPr="00FA7689">
        <w:rPr>
          <w:rStyle w:val="Emphasis"/>
        </w:rPr>
        <w:t xml:space="preserve"> own </w:t>
      </w:r>
      <w:r w:rsidRPr="00772DCE">
        <w:rPr>
          <w:rStyle w:val="Emphasis"/>
          <w:highlight w:val="cyan"/>
        </w:rPr>
        <w:t>militaries</w:t>
      </w:r>
      <w:r w:rsidRPr="00FA7689">
        <w:t xml:space="preserve">; while always annoying and problematic when taken to extremes, </w:t>
      </w:r>
      <w:r w:rsidRPr="00772DCE">
        <w:rPr>
          <w:rStyle w:val="StyleUnderline"/>
          <w:highlight w:val="cyan"/>
        </w:rPr>
        <w:t>this</w:t>
      </w:r>
      <w:r w:rsidRPr="00FA7689">
        <w:t xml:space="preserve"> </w:t>
      </w:r>
      <w:r w:rsidRPr="00FA7689">
        <w:rPr>
          <w:rStyle w:val="StyleUnderline"/>
        </w:rPr>
        <w:t>phenomenon also</w:t>
      </w:r>
      <w:r w:rsidRPr="00FA7689">
        <w:t xml:space="preserve"> </w:t>
      </w:r>
      <w:r w:rsidRPr="00772DCE">
        <w:rPr>
          <w:rStyle w:val="Emphasis"/>
          <w:highlight w:val="cyan"/>
        </w:rPr>
        <w:t>helps avert the arms races</w:t>
      </w:r>
      <w:r w:rsidRPr="00FA7689">
        <w:t xml:space="preserve"> </w:t>
      </w:r>
      <w:r w:rsidRPr="00FA7689">
        <w:rPr>
          <w:rStyle w:val="StyleUnderline"/>
        </w:rPr>
        <w:t>and</w:t>
      </w:r>
      <w:r w:rsidRPr="00FA7689">
        <w:t xml:space="preserve"> </w:t>
      </w:r>
      <w:r w:rsidRPr="00FA7689">
        <w:rPr>
          <w:rStyle w:val="Emphasis"/>
        </w:rPr>
        <w:t>febrile security competitions</w:t>
      </w:r>
      <w:r w:rsidRPr="00FA7689">
        <w:t xml:space="preserve"> </w:t>
      </w:r>
      <w:r w:rsidRPr="00FA7689">
        <w:rPr>
          <w:rStyle w:val="StyleUnderline"/>
        </w:rPr>
        <w:t>that plagued Europe and East Asia in earlier eras</w:t>
      </w:r>
      <w:r w:rsidRPr="00FA7689">
        <w:t xml:space="preserve">. In fact, </w:t>
      </w:r>
      <w:r w:rsidRPr="00FA7689">
        <w:rPr>
          <w:rStyle w:val="StyleUnderline"/>
        </w:rPr>
        <w:t>US alliances are as useful in managing tensions among America’s allies as they are in constraining America’s adversaries</w:t>
      </w:r>
      <w:r w:rsidRPr="00FA7689">
        <w:t>.</w:t>
      </w:r>
    </w:p>
    <w:p w:rsidR="0066240F" w:rsidRPr="00FA7689" w:rsidRDefault="0066240F" w:rsidP="0066240F">
      <w:r w:rsidRPr="00FA7689">
        <w:t xml:space="preserve">NATO was always intended to keep the “Americans in” and the “Germans down” as well as the “Russians out”; </w:t>
      </w:r>
      <w:r w:rsidRPr="00FA7689">
        <w:rPr>
          <w:rStyle w:val="StyleUnderline"/>
        </w:rPr>
        <w:t>US presence</w:t>
      </w:r>
      <w:r w:rsidRPr="00FA7689">
        <w:t xml:space="preserve">, along with the creation of a framework in which France and Germany were incentivized to cooperate rather than compete with one another, </w:t>
      </w:r>
      <w:r w:rsidRPr="00FA7689">
        <w:rPr>
          <w:rStyle w:val="StyleUnderline"/>
        </w:rPr>
        <w:t>would help stifle any resurgence of tensions between these historical rivals</w:t>
      </w:r>
      <w:r w:rsidRPr="00FA7689">
        <w:t xml:space="preserve">.40 Similarly, </w:t>
      </w:r>
      <w:r w:rsidRPr="00FA7689">
        <w:rPr>
          <w:rStyle w:val="StyleUnderline"/>
        </w:rPr>
        <w:t>US alliance guarantees in the Asia-Pacific</w:t>
      </w:r>
      <w:r w:rsidRPr="00FA7689">
        <w:t xml:space="preserve"> </w:t>
      </w:r>
      <w:r w:rsidRPr="00FA7689">
        <w:rPr>
          <w:rStyle w:val="StyleUnderline"/>
        </w:rPr>
        <w:t>were designed</w:t>
      </w:r>
      <w:r w:rsidRPr="00FA7689">
        <w:t xml:space="preserve">, in part, </w:t>
      </w:r>
      <w:r w:rsidRPr="00FA7689">
        <w:rPr>
          <w:rStyle w:val="StyleUnderline"/>
        </w:rPr>
        <w:t>to create a</w:t>
      </w:r>
      <w:r w:rsidRPr="00FA7689">
        <w:t xml:space="preserve"> </w:t>
      </w:r>
      <w:r w:rsidRPr="00FA7689">
        <w:rPr>
          <w:rStyle w:val="Emphasis"/>
        </w:rPr>
        <w:t>climate of security</w:t>
      </w:r>
      <w:r w:rsidRPr="00FA7689">
        <w:t xml:space="preserve"> </w:t>
      </w:r>
      <w:r w:rsidRPr="00FA7689">
        <w:rPr>
          <w:rStyle w:val="StyleUnderline"/>
        </w:rPr>
        <w:t>in which Japan could be revived economically</w:t>
      </w:r>
      <w:r w:rsidRPr="00FA7689">
        <w:t xml:space="preserve"> </w:t>
      </w:r>
      <w:r w:rsidRPr="00FA7689">
        <w:rPr>
          <w:rStyle w:val="StyleUnderline"/>
        </w:rPr>
        <w:t>without threatening its neighbors</w:t>
      </w:r>
      <w:r w:rsidRPr="00FA7689">
        <w:t xml:space="preserve">, </w:t>
      </w:r>
      <w:r w:rsidRPr="00FA7689">
        <w:rPr>
          <w:rStyle w:val="StyleUnderline"/>
        </w:rPr>
        <w:t>just as</w:t>
      </w:r>
      <w:r w:rsidRPr="00FA7689">
        <w:t xml:space="preserve"> the expansion of </w:t>
      </w:r>
      <w:r w:rsidRPr="00FA7689">
        <w:rPr>
          <w:rStyle w:val="StyleUnderline"/>
        </w:rPr>
        <w:t>NATO</w:t>
      </w:r>
      <w:r w:rsidRPr="00FA7689">
        <w:t xml:space="preserve"> after the Cold War </w:t>
      </w:r>
      <w:r w:rsidRPr="00FA7689">
        <w:rPr>
          <w:rStyle w:val="StyleUnderline"/>
        </w:rPr>
        <w:t>helped prevent incipient rivalries and territorial irredentism</w:t>
      </w:r>
      <w:r w:rsidRPr="00FA7689">
        <w:t xml:space="preserve"> among former members of the Warsaw Pact.41 </w:t>
      </w:r>
      <w:r w:rsidRPr="00FA7689">
        <w:rPr>
          <w:rStyle w:val="StyleUnderline"/>
        </w:rPr>
        <w:t>US alliances</w:t>
      </w:r>
      <w:r w:rsidRPr="00FA7689">
        <w:t xml:space="preserve"> </w:t>
      </w:r>
      <w:r w:rsidRPr="00FA7689">
        <w:rPr>
          <w:rStyle w:val="Emphasis"/>
        </w:rPr>
        <w:t>keep things quiet</w:t>
      </w:r>
      <w:r w:rsidRPr="00FA7689">
        <w:t xml:space="preserve"> </w:t>
      </w:r>
      <w:r w:rsidRPr="00FA7689">
        <w:rPr>
          <w:rStyle w:val="StyleUnderline"/>
        </w:rPr>
        <w:t>in regions Washington cannot ignore</w:t>
      </w:r>
      <w:r w:rsidRPr="00FA7689">
        <w:t xml:space="preserve">, thereby </w:t>
      </w:r>
      <w:r w:rsidRPr="00FA7689">
        <w:rPr>
          <w:rStyle w:val="StyleUnderline"/>
        </w:rPr>
        <w:t>fostering a</w:t>
      </w:r>
      <w:r w:rsidRPr="00FA7689">
        <w:t xml:space="preserve"> </w:t>
      </w:r>
      <w:r w:rsidRPr="00FA7689">
        <w:rPr>
          <w:rStyle w:val="Emphasis"/>
        </w:rPr>
        <w:t>climate of peace</w:t>
      </w:r>
      <w:r w:rsidRPr="00FA7689">
        <w:t xml:space="preserve"> in which America and its partners can flourish.</w:t>
      </w:r>
    </w:p>
    <w:p w:rsidR="0066240F" w:rsidRPr="00FA7689" w:rsidRDefault="0066240F" w:rsidP="0066240F">
      <w:r w:rsidRPr="00FA7689">
        <w:t xml:space="preserve">Fourth, </w:t>
      </w:r>
      <w:r w:rsidRPr="00FA7689">
        <w:rPr>
          <w:rStyle w:val="StyleUnderline"/>
        </w:rPr>
        <w:t xml:space="preserve">US </w:t>
      </w:r>
      <w:r w:rsidRPr="00772DCE">
        <w:rPr>
          <w:rStyle w:val="StyleUnderline"/>
          <w:highlight w:val="cyan"/>
        </w:rPr>
        <w:t>alliances</w:t>
      </w:r>
      <w:r w:rsidRPr="00FA7689">
        <w:t xml:space="preserve"> </w:t>
      </w:r>
      <w:r w:rsidRPr="00772DCE">
        <w:rPr>
          <w:rStyle w:val="StyleUnderline"/>
          <w:highlight w:val="cyan"/>
        </w:rPr>
        <w:t>impede</w:t>
      </w:r>
      <w:r w:rsidRPr="00FA7689">
        <w:t xml:space="preserve"> </w:t>
      </w:r>
      <w:r w:rsidRPr="00FA7689">
        <w:rPr>
          <w:rStyle w:val="Emphasis"/>
        </w:rPr>
        <w:t>dangerous geostrategic phenomena</w:t>
      </w:r>
      <w:r w:rsidRPr="00FA7689">
        <w:t xml:space="preserve"> </w:t>
      </w:r>
      <w:r w:rsidRPr="00FA7689">
        <w:rPr>
          <w:rStyle w:val="StyleUnderline"/>
        </w:rPr>
        <w:t>such as</w:t>
      </w:r>
      <w:r w:rsidRPr="00FA7689">
        <w:t xml:space="preserve"> </w:t>
      </w:r>
      <w:r w:rsidRPr="00772DCE">
        <w:rPr>
          <w:rStyle w:val="Emphasis"/>
          <w:highlight w:val="cyan"/>
        </w:rPr>
        <w:t>nuclear proliferation</w:t>
      </w:r>
      <w:r w:rsidRPr="00FA7689">
        <w:t xml:space="preserve">. As scholars such as Francis Gavin have emphasized, </w:t>
      </w:r>
      <w:r w:rsidRPr="00FA7689">
        <w:rPr>
          <w:rStyle w:val="StyleUnderline"/>
        </w:rPr>
        <w:t xml:space="preserve">US </w:t>
      </w:r>
      <w:r w:rsidRPr="00772DCE">
        <w:rPr>
          <w:rStyle w:val="StyleUnderline"/>
          <w:highlight w:val="cyan"/>
        </w:rPr>
        <w:t>security guarantees</w:t>
      </w:r>
      <w:r w:rsidRPr="00FA7689">
        <w:t xml:space="preserve"> and forward deployments </w:t>
      </w:r>
      <w:r w:rsidRPr="00FA7689">
        <w:rPr>
          <w:rStyle w:val="StyleUnderline"/>
        </w:rPr>
        <w:t xml:space="preserve">have </w:t>
      </w:r>
      <w:r w:rsidRPr="00772DCE">
        <w:rPr>
          <w:rStyle w:val="StyleUnderline"/>
          <w:highlight w:val="cyan"/>
        </w:rPr>
        <w:t>played a</w:t>
      </w:r>
      <w:r w:rsidRPr="00FA7689">
        <w:t xml:space="preserve"> </w:t>
      </w:r>
      <w:r w:rsidRPr="00772DCE">
        <w:rPr>
          <w:rStyle w:val="Emphasis"/>
          <w:highlight w:val="cyan"/>
        </w:rPr>
        <w:t>critical role</w:t>
      </w:r>
      <w:r w:rsidRPr="00FA7689">
        <w:t xml:space="preserve"> </w:t>
      </w:r>
      <w:r w:rsidRPr="00772DCE">
        <w:rPr>
          <w:rStyle w:val="StyleUnderline"/>
          <w:highlight w:val="cyan"/>
        </w:rPr>
        <w:t>in convincing</w:t>
      </w:r>
      <w:r w:rsidRPr="00FA7689">
        <w:t xml:space="preserve"> </w:t>
      </w:r>
      <w:r w:rsidRPr="00FA7689">
        <w:rPr>
          <w:rStyle w:val="StyleUnderline"/>
        </w:rPr>
        <w:t>historically insecure, technologically advanced countries</w:t>
      </w:r>
      <w:r w:rsidRPr="00FA7689">
        <w:t>—</w:t>
      </w:r>
      <w:r w:rsidRPr="00772DCE">
        <w:rPr>
          <w:rStyle w:val="Emphasis"/>
          <w:highlight w:val="cyan"/>
        </w:rPr>
        <w:t>Germany</w:t>
      </w:r>
      <w:r w:rsidRPr="00FA7689">
        <w:t xml:space="preserve">, </w:t>
      </w:r>
      <w:r w:rsidRPr="00772DCE">
        <w:rPr>
          <w:rStyle w:val="Emphasis"/>
          <w:highlight w:val="cyan"/>
        </w:rPr>
        <w:t>Japan</w:t>
      </w:r>
      <w:r w:rsidRPr="00FA7689">
        <w:t xml:space="preserve">, </w:t>
      </w:r>
      <w:r w:rsidRPr="00772DCE">
        <w:rPr>
          <w:rStyle w:val="Emphasis"/>
          <w:highlight w:val="cyan"/>
        </w:rPr>
        <w:t>Taiwan</w:t>
      </w:r>
      <w:r w:rsidRPr="00FA7689">
        <w:t xml:space="preserve">, </w:t>
      </w:r>
      <w:r w:rsidRPr="00772DCE">
        <w:rPr>
          <w:rStyle w:val="Emphasis"/>
          <w:highlight w:val="cyan"/>
        </w:rPr>
        <w:t>South Korea</w:t>
      </w:r>
      <w:r w:rsidRPr="00FA7689">
        <w:t>, among others—</w:t>
      </w:r>
      <w:r w:rsidRPr="00772DCE">
        <w:rPr>
          <w:rStyle w:val="StyleUnderline"/>
          <w:highlight w:val="cyan"/>
        </w:rPr>
        <w:t>to</w:t>
      </w:r>
      <w:r w:rsidRPr="00FA7689">
        <w:t xml:space="preserve"> </w:t>
      </w:r>
      <w:r w:rsidRPr="00772DCE">
        <w:rPr>
          <w:rStyle w:val="Emphasis"/>
          <w:highlight w:val="cyan"/>
        </w:rPr>
        <w:t>forego possession</w:t>
      </w:r>
      <w:r w:rsidRPr="00FA7689">
        <w:t xml:space="preserve"> </w:t>
      </w:r>
      <w:r w:rsidRPr="00FA7689">
        <w:rPr>
          <w:rStyle w:val="StyleUnderline"/>
        </w:rPr>
        <w:t>of the world’s absolute weapon</w:t>
      </w:r>
      <w:r w:rsidRPr="00FA7689">
        <w:t xml:space="preserve">. In several of these cases, moreover, </w:t>
      </w:r>
      <w:r w:rsidRPr="00FA7689">
        <w:rPr>
          <w:rStyle w:val="StyleUnderline"/>
        </w:rPr>
        <w:t>the</w:t>
      </w:r>
      <w:r w:rsidRPr="00FA7689">
        <w:t xml:space="preserve"> </w:t>
      </w:r>
      <w:r w:rsidRPr="00FA7689">
        <w:rPr>
          <w:rStyle w:val="Emphasis"/>
        </w:rPr>
        <w:t>U</w:t>
      </w:r>
      <w:r w:rsidRPr="00FA7689">
        <w:t xml:space="preserve">nited </w:t>
      </w:r>
      <w:r w:rsidRPr="00FA7689">
        <w:rPr>
          <w:rStyle w:val="Emphasis"/>
        </w:rPr>
        <w:t>S</w:t>
      </w:r>
      <w:r w:rsidRPr="00FA7689">
        <w:t xml:space="preserve">tates </w:t>
      </w:r>
      <w:r w:rsidRPr="00FA7689">
        <w:rPr>
          <w:rStyle w:val="StyleUnderline"/>
        </w:rPr>
        <w:t xml:space="preserve">has used the security leverage provided by </w:t>
      </w:r>
      <w:r w:rsidRPr="00772DCE">
        <w:rPr>
          <w:rStyle w:val="StyleUnderline"/>
          <w:highlight w:val="cyan"/>
        </w:rPr>
        <w:t>alliance guarantees</w:t>
      </w:r>
      <w:r w:rsidRPr="00FA7689">
        <w:t xml:space="preserve"> </w:t>
      </w:r>
      <w:r w:rsidRPr="00FA7689">
        <w:rPr>
          <w:rStyle w:val="StyleUnderline"/>
        </w:rPr>
        <w:t>to</w:t>
      </w:r>
      <w:r w:rsidRPr="00FA7689">
        <w:t xml:space="preserve"> </w:t>
      </w:r>
      <w:r w:rsidRPr="00772DCE">
        <w:rPr>
          <w:rStyle w:val="Emphasis"/>
          <w:highlight w:val="cyan"/>
        </w:rPr>
        <w:t>dissuade allies from pursuing the bomb</w:t>
      </w:r>
      <w:r w:rsidRPr="00FA7689">
        <w:t xml:space="preserve"> </w:t>
      </w:r>
      <w:r w:rsidRPr="00772DCE">
        <w:rPr>
          <w:rStyle w:val="StyleUnderline"/>
          <w:highlight w:val="cyan"/>
        </w:rPr>
        <w:t>after they</w:t>
      </w:r>
      <w:r w:rsidRPr="00FA7689">
        <w:rPr>
          <w:rStyle w:val="StyleUnderline"/>
        </w:rPr>
        <w:t xml:space="preserve"> had given indications of their intent to </w:t>
      </w:r>
      <w:r w:rsidRPr="00772DCE">
        <w:rPr>
          <w:rStyle w:val="StyleUnderline"/>
          <w:highlight w:val="cyan"/>
        </w:rPr>
        <w:t>start</w:t>
      </w:r>
      <w:r w:rsidRPr="00FA7689">
        <w:rPr>
          <w:rStyle w:val="StyleUnderline"/>
        </w:rPr>
        <w:t xml:space="preserve"> down that path</w:t>
      </w:r>
      <w:r w:rsidRPr="00FA7689">
        <w:t xml:space="preserve">.42 </w:t>
      </w:r>
      <w:r w:rsidRPr="00FA7689">
        <w:rPr>
          <w:rStyle w:val="StyleUnderline"/>
        </w:rPr>
        <w:t>If</w:t>
      </w:r>
      <w:r w:rsidRPr="00FA7689">
        <w:t xml:space="preserve">, as seems likely, </w:t>
      </w:r>
      <w:r w:rsidRPr="00FA7689">
        <w:rPr>
          <w:rStyle w:val="StyleUnderline"/>
        </w:rPr>
        <w:t>a world with more nuclear powers is likely to be a more dangerous world</w:t>
      </w:r>
      <w:r w:rsidRPr="00FA7689">
        <w:t xml:space="preserve"> </w:t>
      </w:r>
      <w:r w:rsidRPr="00FA7689">
        <w:rPr>
          <w:rStyle w:val="StyleUnderline"/>
        </w:rPr>
        <w:t>in which</w:t>
      </w:r>
      <w:r w:rsidRPr="00FA7689">
        <w:t xml:space="preserve"> </w:t>
      </w:r>
      <w:r w:rsidRPr="00FA7689">
        <w:rPr>
          <w:rStyle w:val="Emphasis"/>
        </w:rPr>
        <w:t>crises more frequently take on a nuclear dimension</w:t>
      </w:r>
      <w:r w:rsidRPr="00FA7689">
        <w:t xml:space="preserve"> </w:t>
      </w:r>
      <w:r w:rsidRPr="00FA7689">
        <w:rPr>
          <w:rStyle w:val="StyleUnderline"/>
        </w:rPr>
        <w:t>and</w:t>
      </w:r>
      <w:r w:rsidRPr="00FA7689">
        <w:t xml:space="preserve"> </w:t>
      </w:r>
      <w:r w:rsidRPr="00772DCE">
        <w:rPr>
          <w:rStyle w:val="Emphasis"/>
          <w:highlight w:val="cyan"/>
        </w:rPr>
        <w:t>the risk of nuclear conflict is higher</w:t>
      </w:r>
      <w:r w:rsidRPr="00FA7689">
        <w:t xml:space="preserve">, </w:t>
      </w:r>
      <w:r w:rsidRPr="00772DCE">
        <w:rPr>
          <w:rStyle w:val="StyleUnderline"/>
          <w:highlight w:val="cyan"/>
        </w:rPr>
        <w:t>then the</w:t>
      </w:r>
      <w:r w:rsidRPr="00FA7689">
        <w:t xml:space="preserve"> </w:t>
      </w:r>
      <w:r w:rsidRPr="00772DCE">
        <w:rPr>
          <w:rStyle w:val="StyleUnderline"/>
          <w:highlight w:val="cyan"/>
        </w:rPr>
        <w:t>value of</w:t>
      </w:r>
      <w:r w:rsidRPr="00FA7689">
        <w:rPr>
          <w:rStyle w:val="StyleUnderline"/>
        </w:rPr>
        <w:t xml:space="preserve"> </w:t>
      </w:r>
      <w:r w:rsidRPr="00772DCE">
        <w:rPr>
          <w:rStyle w:val="StyleUnderline"/>
          <w:highlight w:val="cyan"/>
        </w:rPr>
        <w:t>American alliances looms large</w:t>
      </w:r>
      <w:r w:rsidRPr="00FA7689">
        <w:rPr>
          <w:rStyle w:val="StyleUnderline"/>
        </w:rPr>
        <w:t xml:space="preserve"> indeed</w:t>
      </w:r>
      <w:r w:rsidRPr="00FA7689">
        <w:t>.</w:t>
      </w:r>
    </w:p>
    <w:p w:rsidR="0066240F" w:rsidRPr="00FA7689" w:rsidRDefault="0066240F" w:rsidP="0066240F">
      <w:r w:rsidRPr="00FA7689">
        <w:t xml:space="preserve">In sum, </w:t>
      </w:r>
      <w:r w:rsidRPr="00FA7689">
        <w:rPr>
          <w:rStyle w:val="StyleUnderline"/>
        </w:rPr>
        <w:t>as the framers of the</w:t>
      </w:r>
      <w:r w:rsidRPr="00FA7689">
        <w:t xml:space="preserve"> </w:t>
      </w:r>
      <w:r w:rsidRPr="00FA7689">
        <w:rPr>
          <w:rStyle w:val="StyleUnderline"/>
        </w:rPr>
        <w:t>post-World War II order understood</w:t>
      </w:r>
      <w:r w:rsidRPr="00FA7689">
        <w:t xml:space="preserve">, </w:t>
      </w:r>
      <w:r w:rsidRPr="00FA7689">
        <w:rPr>
          <w:rStyle w:val="StyleUnderline"/>
        </w:rPr>
        <w:t>phenomena such as</w:t>
      </w:r>
      <w:r w:rsidRPr="00FA7689">
        <w:t xml:space="preserve"> </w:t>
      </w:r>
      <w:r w:rsidRPr="00FA7689">
        <w:rPr>
          <w:rStyle w:val="Emphasis"/>
        </w:rPr>
        <w:t>massive instability</w:t>
      </w:r>
      <w:r w:rsidRPr="00FA7689">
        <w:t xml:space="preserve">, </w:t>
      </w:r>
      <w:r w:rsidRPr="00FA7689">
        <w:rPr>
          <w:rStyle w:val="Emphasis"/>
        </w:rPr>
        <w:t>arms racing</w:t>
      </w:r>
      <w:r w:rsidRPr="00FA7689">
        <w:t xml:space="preserve">, </w:t>
      </w:r>
      <w:r w:rsidRPr="00FA7689">
        <w:rPr>
          <w:rStyle w:val="StyleUnderline"/>
        </w:rPr>
        <w:t>and</w:t>
      </w:r>
      <w:r w:rsidRPr="00FA7689">
        <w:t xml:space="preserve"> </w:t>
      </w:r>
      <w:r w:rsidRPr="00FA7689">
        <w:rPr>
          <w:rStyle w:val="Emphasis"/>
        </w:rPr>
        <w:t>violence</w:t>
      </w:r>
      <w:r w:rsidRPr="00FA7689">
        <w:t xml:space="preserve"> in key regions </w:t>
      </w:r>
      <w:r w:rsidRPr="00FA7689">
        <w:rPr>
          <w:rStyle w:val="StyleUnderline"/>
        </w:rPr>
        <w:t>would eventually imperil the</w:t>
      </w:r>
      <w:r w:rsidRPr="00FA7689">
        <w:t xml:space="preserve"> </w:t>
      </w:r>
      <w:r w:rsidRPr="00FA7689">
        <w:rPr>
          <w:rStyle w:val="Emphasis"/>
        </w:rPr>
        <w:t>U</w:t>
      </w:r>
      <w:r w:rsidRPr="00FA7689">
        <w:t xml:space="preserve">nited </w:t>
      </w:r>
      <w:r w:rsidRPr="00FA7689">
        <w:rPr>
          <w:rStyle w:val="Emphasis"/>
        </w:rPr>
        <w:t>S</w:t>
      </w:r>
      <w:r w:rsidRPr="00FA7689">
        <w:t xml:space="preserve">tates </w:t>
      </w:r>
      <w:r w:rsidRPr="00FA7689">
        <w:rPr>
          <w:rStyle w:val="StyleUnderline"/>
        </w:rPr>
        <w:t>itself</w:t>
      </w:r>
      <w:r w:rsidRPr="00FA7689">
        <w:t xml:space="preserve">.43 Whatever modest reduction in short-term costs might come from pursuing a “free hand” or isolationist strategy was thus more than lost by the expense of fighting and winning a major war to restore order. </w:t>
      </w:r>
      <w:r w:rsidRPr="00FA7689">
        <w:rPr>
          <w:rStyle w:val="StyleUnderline"/>
        </w:rPr>
        <w:t>Accordingly</w:t>
      </w:r>
      <w:r w:rsidRPr="00FA7689">
        <w:t xml:space="preserve">, </w:t>
      </w:r>
      <w:r w:rsidRPr="00FA7689">
        <w:rPr>
          <w:rStyle w:val="StyleUnderline"/>
        </w:rPr>
        <w:t>America’s peacetime alliance system represents a</w:t>
      </w:r>
      <w:r w:rsidRPr="00FA7689">
        <w:t xml:space="preserve"> cheaper, more prudent </w:t>
      </w:r>
      <w:r w:rsidRPr="00FA7689">
        <w:rPr>
          <w:rStyle w:val="StyleUnderline"/>
        </w:rPr>
        <w:t>alternative for maximizing US influence while</w:t>
      </w:r>
      <w:r w:rsidRPr="00FA7689">
        <w:t xml:space="preserve"> also </w:t>
      </w:r>
      <w:r w:rsidRPr="00FA7689">
        <w:rPr>
          <w:rStyle w:val="Emphasis"/>
        </w:rPr>
        <w:t>preventing raging instability</w:t>
      </w:r>
      <w:r w:rsidRPr="00FA7689">
        <w:t xml:space="preserve"> </w:t>
      </w:r>
      <w:r w:rsidRPr="00FA7689">
        <w:rPr>
          <w:rStyle w:val="StyleUnderline"/>
        </w:rPr>
        <w:t>by</w:t>
      </w:r>
      <w:r w:rsidRPr="00FA7689">
        <w:t xml:space="preserve"> </w:t>
      </w:r>
      <w:r w:rsidRPr="00FA7689">
        <w:rPr>
          <w:rStyle w:val="Emphasis"/>
        </w:rPr>
        <w:t>deterring aggression</w:t>
      </w:r>
      <w:r w:rsidRPr="00FA7689">
        <w:t xml:space="preserve"> </w:t>
      </w:r>
      <w:r w:rsidRPr="00FA7689">
        <w:rPr>
          <w:rStyle w:val="StyleUnderline"/>
        </w:rPr>
        <w:t>and</w:t>
      </w:r>
      <w:r w:rsidRPr="00FA7689">
        <w:t xml:space="preserve"> </w:t>
      </w:r>
      <w:r w:rsidRPr="00FA7689">
        <w:rPr>
          <w:rStyle w:val="Emphasis"/>
        </w:rPr>
        <w:t>managing rivalries</w:t>
      </w:r>
      <w:r w:rsidRPr="00FA7689">
        <w:t xml:space="preserve"> </w:t>
      </w:r>
      <w:r w:rsidRPr="00FA7689">
        <w:rPr>
          <w:rStyle w:val="StyleUnderline"/>
        </w:rPr>
        <w:t>among friends</w:t>
      </w:r>
      <w:r w:rsidRPr="00FA7689">
        <w:t>. The fact that so many observers seem to have forgotten why, precisely, America has alliances in the first place is an ironic testament to just how well the system has succeeded.</w:t>
      </w:r>
    </w:p>
    <w:p w:rsidR="0066240F" w:rsidRPr="00FA7689" w:rsidRDefault="0066240F" w:rsidP="0066240F">
      <w:pPr>
        <w:pStyle w:val="Heading4"/>
        <w:rPr>
          <w:rFonts w:cs="Times New Roman"/>
        </w:rPr>
      </w:pPr>
      <w:r w:rsidRPr="00FA7689">
        <w:rPr>
          <w:rFonts w:cs="Times New Roman"/>
        </w:rPr>
        <w:t>These wars go nuclear---only a US-led liberal order can solve them</w:t>
      </w:r>
    </w:p>
    <w:p w:rsidR="0066240F" w:rsidRPr="00FA7689" w:rsidRDefault="0066240F" w:rsidP="0066240F">
      <w:r w:rsidRPr="00FA7689">
        <w:rPr>
          <w:rStyle w:val="Style13ptBold"/>
        </w:rPr>
        <w:t>Berlinski</w:t>
      </w:r>
      <w:r w:rsidRPr="00FA7689">
        <w:t xml:space="preserve"> 7-15-20</w:t>
      </w:r>
      <w:r w:rsidRPr="00FA7689">
        <w:rPr>
          <w:rStyle w:val="Style13ptBold"/>
        </w:rPr>
        <w:t>18</w:t>
      </w:r>
      <w:r w:rsidRPr="00FA7689">
        <w:t xml:space="preserve"> – PhD in IR @ Oxford (Claire, “Europe’s Dependence on the U.S. Was All Part of the Plan: Postwar U.S. statesmen designed our world order as it is for a reason. They had lived through what happened without it.,” </w:t>
      </w:r>
      <w:r w:rsidRPr="00FA7689">
        <w:rPr>
          <w:i/>
        </w:rPr>
        <w:t>Politico</w:t>
      </w:r>
      <w:r w:rsidRPr="00FA7689">
        <w:t xml:space="preserve">, </w:t>
      </w:r>
      <w:hyperlink r:id="rId18" w:history="1">
        <w:r w:rsidRPr="00FA7689">
          <w:rPr>
            <w:rStyle w:val="Hyperlink"/>
          </w:rPr>
          <w:t>https://www.politico.com/magazine/story/2018/07/15/trump-nato-europe-history-dependence-219011</w:t>
        </w:r>
      </w:hyperlink>
      <w:r w:rsidRPr="00FA7689">
        <w:t>)</w:t>
      </w:r>
    </w:p>
    <w:p w:rsidR="0066240F" w:rsidRPr="00FA7689" w:rsidRDefault="0066240F" w:rsidP="0066240F">
      <w:r w:rsidRPr="00FA7689">
        <w:rPr>
          <w:rStyle w:val="StyleUnderline"/>
        </w:rPr>
        <w:t>Trump’s NATO-bashing surprised no one</w:t>
      </w:r>
      <w:r w:rsidRPr="00FA7689">
        <w:t xml:space="preserve">. He has repeatedly suggested the United States’ postwar security architecture is a “bad deal,” one negotiated by weak and foolish “incompetents.” </w:t>
      </w:r>
      <w:r w:rsidRPr="00FA7689">
        <w:rPr>
          <w:rStyle w:val="StyleUnderline"/>
        </w:rPr>
        <w:t>Foreign policy, in his view, is a zero-sum game</w:t>
      </w:r>
      <w:r w:rsidRPr="00FA7689">
        <w:t xml:space="preserve">; any benefit to another nation must of necessity be a loss for the United States. “NATO countries,” he declared on Twitter, “must pay MORE, the United States must pay LESS. Very Unfair!” Unfair? A world that revolves around American military, economic and cultural power, and uses the U.S. dollar as its reserve currency? </w:t>
      </w:r>
      <w:r w:rsidRPr="00FA7689">
        <w:rPr>
          <w:rStyle w:val="StyleUnderline"/>
        </w:rPr>
        <w:t>What Trump fails to understand is that</w:t>
      </w:r>
      <w:r w:rsidRPr="00FA7689">
        <w:t xml:space="preserve"> the disparity in spending, with </w:t>
      </w:r>
      <w:r w:rsidRPr="00FA7689">
        <w:rPr>
          <w:rStyle w:val="StyleUnderline"/>
        </w:rPr>
        <w:t>the U.S. paying more than its allies, is not a bug of the system. It is a feature</w:t>
      </w:r>
      <w:r w:rsidRPr="00FA7689">
        <w:t xml:space="preserve">. </w:t>
      </w:r>
      <w:r w:rsidRPr="00FA7689">
        <w:rPr>
          <w:rStyle w:val="StyleUnderline"/>
        </w:rPr>
        <w:t>This is how</w:t>
      </w:r>
      <w:r w:rsidRPr="00FA7689">
        <w:t xml:space="preserve"> the </w:t>
      </w:r>
      <w:r w:rsidRPr="00FA7689">
        <w:rPr>
          <w:rStyle w:val="StyleUnderline"/>
        </w:rPr>
        <w:t>great</w:t>
      </w:r>
      <w:r w:rsidRPr="00FA7689">
        <w:t xml:space="preserve"> postwar </w:t>
      </w:r>
      <w:r w:rsidRPr="00FA7689">
        <w:rPr>
          <w:rStyle w:val="StyleUnderline"/>
        </w:rPr>
        <w:t>states</w:t>
      </w:r>
      <w:r w:rsidRPr="00FA7689">
        <w:t xml:space="preserve">men </w:t>
      </w:r>
      <w:r w:rsidRPr="00FA7689">
        <w:rPr>
          <w:rStyle w:val="StyleUnderline"/>
        </w:rPr>
        <w:t xml:space="preserve">designed it, and this immensely foresighted strategy has ensured the </w:t>
      </w:r>
      <w:r w:rsidRPr="00FA7689">
        <w:rPr>
          <w:rStyle w:val="Emphasis"/>
        </w:rPr>
        <w:t>absence of great power conflict</w:t>
      </w:r>
      <w:r w:rsidRPr="00FA7689">
        <w:t>—</w:t>
      </w:r>
      <w:r w:rsidRPr="00FA7689">
        <w:rPr>
          <w:rStyle w:val="StyleUnderline"/>
        </w:rPr>
        <w:t xml:space="preserve">and </w:t>
      </w:r>
      <w:r w:rsidRPr="00FA7689">
        <w:rPr>
          <w:rStyle w:val="Emphasis"/>
        </w:rPr>
        <w:t>nuclear war</w:t>
      </w:r>
      <w:r w:rsidRPr="00FA7689">
        <w:t>—</w:t>
      </w:r>
      <w:r w:rsidRPr="00FA7689">
        <w:rPr>
          <w:rStyle w:val="StyleUnderline"/>
        </w:rPr>
        <w:t>for three-quarters of a century</w:t>
      </w:r>
      <w:r w:rsidRPr="00FA7689">
        <w:t xml:space="preserve">. </w:t>
      </w:r>
      <w:r w:rsidRPr="00FA7689">
        <w:rPr>
          <w:rStyle w:val="StyleUnderline"/>
        </w:rPr>
        <w:t>The open, liberal world order we know today</w:t>
      </w:r>
      <w:r w:rsidRPr="00FA7689">
        <w:t xml:space="preserve"> was built in the wake of World War II and expanded after the collapse of the Soviet Union. By design, it </w:t>
      </w:r>
      <w:r w:rsidRPr="00FA7689">
        <w:rPr>
          <w:rStyle w:val="StyleUnderline"/>
        </w:rPr>
        <w:t>is led by the United States; by design, it ensures permanent U.S. military hegemony over Eurasia while uniting Europe under the U.S.’ protection</w:t>
      </w:r>
      <w:r w:rsidRPr="00FA7689">
        <w:t xml:space="preserve">. The goal of this American grand strategy is to prevent any single power from dominating the region and turning on the United States and its allies. </w:t>
      </w:r>
      <w:r w:rsidRPr="00FA7689">
        <w:rPr>
          <w:rStyle w:val="StyleUnderline"/>
        </w:rPr>
        <w:t>American hegemony serves</w:t>
      </w:r>
      <w:r w:rsidRPr="00FA7689">
        <w:t xml:space="preserve">, too, </w:t>
      </w:r>
      <w:r w:rsidRPr="00FA7689">
        <w:rPr>
          <w:rStyle w:val="StyleUnderline"/>
        </w:rPr>
        <w:t>to quell previously intractable regional rivalries, preventing</w:t>
      </w:r>
      <w:r w:rsidRPr="00FA7689">
        <w:t xml:space="preserve"> further </w:t>
      </w:r>
      <w:r w:rsidRPr="00FA7689">
        <w:rPr>
          <w:rStyle w:val="StyleUnderline"/>
        </w:rPr>
        <w:t>world wars</w:t>
      </w:r>
      <w:r w:rsidRPr="00FA7689">
        <w:t xml:space="preserve">. Dean Acheson, George Marshall and the other great statesmen of their generation pursued this strategy because they had learned, at unimaginable cost, that the eternal American fantasy of forever being free of Europe—isolationism, or America Firstism, in other words—was just that: a fantasy. Four hundred thousand American men lost their lives in the European theaters of the First and Second World Wars. (American fatalities in all of the other 20th-century conflicts—including Vietnam, Korea and the Persian Gulf—do not total one-quarter of that number.) Our postwar statesmen were neither weak nor incompetent. They were the architects of the greatest foreign policy triumph in U.S. history. </w:t>
      </w:r>
      <w:r w:rsidRPr="00FA7689">
        <w:rPr>
          <w:rStyle w:val="StyleUnderline"/>
        </w:rPr>
        <w:t>So successful was this policy that Americans now</w:t>
      </w:r>
      <w:r w:rsidRPr="00FA7689">
        <w:t>—most of whom weren’t alive to witness the enormity of these wars—</w:t>
      </w:r>
      <w:r w:rsidRPr="00FA7689">
        <w:rPr>
          <w:rStyle w:val="StyleUnderline"/>
        </w:rPr>
        <w:t>see peace, unity, prosperity and stability as Europe’s natural state</w:t>
      </w:r>
      <w:r w:rsidRPr="00FA7689">
        <w:t xml:space="preserve">. </w:t>
      </w:r>
      <w:r w:rsidRPr="00FA7689">
        <w:rPr>
          <w:rStyle w:val="StyleUnderline"/>
        </w:rPr>
        <w:t>This is an illusion</w:t>
      </w:r>
      <w:r w:rsidRPr="00FA7689">
        <w:t xml:space="preserve">. For centuries, Europe was the fulcrum of global violence. With the age of global exploration, it became the globe’s primary exporter of violence, the tempo and horror of the carnage rising every century with improvements in technology for violence. The Scramble for Africa, the division and colonization of that continent by Europe, is a case in point. The 1884-85 Berlin West Africa Conference, which assembled the representatives of 13 European powers to settle their colonial claims to Africa by diplomacy in place of arms, did lead to peace in Europe for several years. Africans, however, would not recall these years for their exceptional comity. For example, the conference indulged King Léopold II’s claim that the Congo Free State was his private property. Ten million Congolese souls perished under his ministrations. In recognizing this history of blood, however, we must recognize something equally true: In the wake of World War II, liberal democracy saw its fullest realization in the West. This flourishing of peace and human rights cannot be explained by a sudden outbreak of European pacifism. (Consider the 1956 Suez expedition, crushed by an infuriated President Dwight Eisenhower; or the 1954-62 Franco-Algerian War.) It happened because during World War II, Europe destroyed itself, leaving the United States overwhelmingly powerful by comparison, its only rival the Soviet Union. Through the application of economic, diplomatic and military force majeure, the United States suppressed Europe’s internal security competition. This is why postwar Europe ceased to be the world’s leading exporter of violence and became, instead, the world’s leading exporter of luxury sedans. </w:t>
      </w:r>
      <w:r w:rsidRPr="00FA7689">
        <w:rPr>
          <w:rStyle w:val="StyleUnderline"/>
        </w:rPr>
        <w:t>Only America, and massive power as the U.S. exercised it, could have pacified and unified Europe</w:t>
      </w:r>
      <w:r w:rsidRPr="00FA7689">
        <w:t xml:space="preserve"> under its aegis. No other continental country possessed half the world’s GDP. No other country had enough distance from Europe to be trusted, to a large extent, by all parties and indifferent to its regional jealousies. No other country had a strategic, moral and economic vision for Europe that its inhabitants could be persuaded gladly to share. Indeed, Europeans cooperated with the U.S. program because it created conditions under which both the United States and Europe flourished. The United States assisted Europe’s postwar economic recovery with $13 billion of aid in the form of the Marshall Plan. (In today’s dollars, roughly $113 billion.) It midwifed the groupings and treaties that would become the European Union. It brought Europe under the U.S. security umbrella with the NATO treaty. Article V of the treaty, its most important element, declares that an attack on one member of NATO is an attack on all members. These policies were intended not only to counter the Soviet Union, but to condition Europe’s prosperity upon its integration into a single market, with free movement of goods, capital and labor. The founders of these institutions fully intended them to be the foundations of a United States of Europe, much like the United States of America. Profound economic interdependence, they believed, would make further European wars impossible. At the same time, </w:t>
      </w:r>
      <w:r w:rsidRPr="00FA7689">
        <w:rPr>
          <w:rStyle w:val="StyleUnderline"/>
        </w:rPr>
        <w:t>the United States built an open, global order upon an architecture of specific institutions</w:t>
      </w:r>
      <w:r w:rsidRPr="00FA7689">
        <w:t xml:space="preserve">: the United Nations, the International Monetary Fund and the International Court of Justice. </w:t>
      </w:r>
      <w:r w:rsidRPr="00FA7689">
        <w:rPr>
          <w:rStyle w:val="StyleUnderline"/>
        </w:rPr>
        <w:t>This order is in many respects an empire</w:t>
      </w:r>
      <w:r w:rsidRPr="00FA7689">
        <w:t>—a Pax Americana—</w:t>
      </w:r>
      <w:r w:rsidRPr="00FA7689">
        <w:rPr>
          <w:rStyle w:val="StyleUnderline"/>
        </w:rPr>
        <w:t>but it is more humane than any empire that preceded it</w:t>
      </w:r>
      <w:r w:rsidRPr="00FA7689">
        <w:t xml:space="preserve">, with institutions that are intended to benefit all parties. Postwar U.S. statesmen believed that prosperous, </w:t>
      </w:r>
      <w:r w:rsidRPr="00FA7689">
        <w:rPr>
          <w:rStyle w:val="StyleUnderline"/>
        </w:rPr>
        <w:t>liberal democracies that traded freely</w:t>
      </w:r>
      <w:r w:rsidRPr="00FA7689">
        <w:t xml:space="preserve"> with each other would </w:t>
      </w:r>
      <w:r w:rsidRPr="00FA7689">
        <w:rPr>
          <w:rStyle w:val="StyleUnderline"/>
        </w:rPr>
        <w:t>neither go to war with each other nor the United States</w:t>
      </w:r>
      <w:r w:rsidRPr="00FA7689">
        <w:t xml:space="preserve">. They ascribed, in other words, to the so-called Democratic Peace theory—a theory with overwhelming empirical support. 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The United States has built overwhelmingly massive military assets there to deter local arms races before they begin, and it has simultaneously assured those under U.S. protection that there is no need to begin local arms races, for their safety is guaranteed. American grand strategy rests upon the credibility of its promise to protect American allies; this credibility rests, in turn, upon U.S. willingness to display its commitment. (The Berlin Airlift, when U.S. troops airlifted supplies to Berlin during a Soviet blockade, was precisely such a display.) In return for the United States’ commitment, U.S. allies have accepted America’s dominant role in the international system. 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 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sizable constituency of Americans has forgotten that their country built this system for a reason—that </w:t>
      </w:r>
      <w:r w:rsidRPr="00FA7689">
        <w:rPr>
          <w:rStyle w:val="StyleUnderline"/>
        </w:rPr>
        <w:t>the United States does not maintain its alliances as an act of foolish largesse</w:t>
      </w:r>
      <w:r w:rsidRPr="00FA7689">
        <w:t xml:space="preserve">. The loudest exponent of the idea that the U.S. is getting rolled, that the European Union was “created to destroy us,” and that multilateral institutions such as the World Trade Organization assault the “sovereignty” of the nations concerned is, unfortunately, the president of the United States. It’s hard to understate how foolish and reckless these notions are. </w:t>
      </w:r>
      <w:r w:rsidRPr="00FA7689">
        <w:rPr>
          <w:rStyle w:val="StyleUnderline"/>
        </w:rPr>
        <w:t>History can be shoved down the memory hole, for a time, but reality is never so cooperative</w:t>
      </w:r>
      <w:r w:rsidRPr="00FA7689">
        <w:t xml:space="preserve">. </w:t>
      </w:r>
      <w:r w:rsidRPr="00FA7689">
        <w:rPr>
          <w:rStyle w:val="StyleUnderline"/>
        </w:rPr>
        <w:t>Global free trade sustains modern economic life. An interruption to this trade</w:t>
      </w:r>
      <w:r w:rsidRPr="00FA7689">
        <w:t>—carried out chiefly on global shipping lanes safeguarded by the U.S. military—</w:t>
      </w:r>
      <w:r w:rsidRPr="00FA7689">
        <w:rPr>
          <w:rStyle w:val="StyleUnderline"/>
        </w:rPr>
        <w:t>would bring modern life to an end</w:t>
      </w:r>
      <w:r w:rsidRPr="00FA7689">
        <w:t xml:space="preserve">. The Second World War proved not only that isolationism and American-Firstism were fantasies, but exceptionally childish and dangerous ones, at that. In the age of hyperglobalized trade, international air travel, the internet, nuclear weapons and intercontinental ballistic missiles, these fantasies are even more childish and dangerous. The U.S. may be on another continent, but it is not on another planet. It is true that the U.S. spends more on its military, in absolute dollars and as a percentage of GDP, than any European country. That was always part of the deal. The U.S. is a global superpower. It can fight a war anywhere in the world, invade any country at will, and (at least in theory) fight multiple simultaneous major wars—even in space. Of course this costs more. It is in America’s advantage to be the only power on the planet that can do this. Conversely, it is not remotely in America’s advantage for other countries to spend as much money on their militaries as we do. Europe is America’s biggest export market, as designed. We want Europeans to spend their money enjoying U.S. goods and services, not razing Flanders to the ground yet again. </w:t>
      </w:r>
      <w:r w:rsidRPr="00FA7689">
        <w:rPr>
          <w:rStyle w:val="StyleUnderline"/>
        </w:rPr>
        <w:t>Yet Trump’s refusal to</w:t>
      </w:r>
      <w:r w:rsidRPr="00FA7689">
        <w:t xml:space="preserve"> deter our shared enemies and </w:t>
      </w:r>
      <w:r w:rsidRPr="00FA7689">
        <w:rPr>
          <w:rStyle w:val="StyleUnderline"/>
        </w:rPr>
        <w:t>protect our allies risks provoking a regional European arms race</w:t>
      </w:r>
      <w:r w:rsidRPr="00FA7689">
        <w:t>—exactly what the U.S. has sought to avoid for 74 years</w:t>
      </w:r>
      <w:r w:rsidRPr="00FA7689">
        <w:rPr>
          <w:rStyle w:val="StyleUnderline"/>
        </w:rPr>
        <w:t>. It is an invitation to adventurism from Putin</w:t>
      </w:r>
      <w:r w:rsidRPr="00FA7689">
        <w:t xml:space="preserve">. Trump’s refusal to adopt the encouraging language of past presidents toward European integration, language that until now has been transformed into policy by professional and experienced State Department employees, puts further strain on an already-weakened Europe.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 The damage </w:t>
      </w:r>
      <w:r w:rsidRPr="00FA7689">
        <w:rPr>
          <w:rStyle w:val="StyleUnderline"/>
        </w:rPr>
        <w:t>Trump</w:t>
      </w:r>
      <w:r w:rsidRPr="00FA7689">
        <w:t xml:space="preserve"> has deliberately inflicted on Europe’s stability </w:t>
      </w:r>
      <w:r w:rsidRPr="00FA7689">
        <w:rPr>
          <w:rStyle w:val="StyleUnderline"/>
        </w:rPr>
        <w:t>comes at a uniquely dangerous time</w:t>
      </w:r>
      <w:r w:rsidRPr="00FA7689">
        <w:t xml:space="preserve">. Democracy’s so-called third wave—the global blossoming of open political systems after the Cold War—has long since receded. </w:t>
      </w:r>
      <w:r w:rsidRPr="00FA7689">
        <w:rPr>
          <w:rStyle w:val="StyleUnderline"/>
        </w:rPr>
        <w:t>A threat to liberal democracy</w:t>
      </w:r>
      <w:r w:rsidRPr="00FA7689">
        <w:t>, in the form of a distinct, rival ideology—illiberal democracy—</w:t>
      </w:r>
      <w:r w:rsidRPr="00FA7689">
        <w:rPr>
          <w:rStyle w:val="StyleUnderline"/>
        </w:rPr>
        <w:t>is ascendant</w:t>
      </w:r>
      <w:r w:rsidRPr="00FA7689">
        <w:t xml:space="preserve">. </w:t>
      </w:r>
      <w:r w:rsidRPr="00FA7689">
        <w:rPr>
          <w:rStyle w:val="StyleUnderline"/>
        </w:rPr>
        <w:t>We see it today in Russia and Turkey</w:t>
      </w:r>
      <w:r w:rsidRPr="00FA7689">
        <w:t xml:space="preserve">—a corrupt, oligarchic, kleptocratic and hollow form of democracy that spreads and consolidates itself through the new technologies of the 21st century. </w:t>
      </w:r>
      <w:r w:rsidRPr="00FA7689">
        <w:rPr>
          <w:rStyle w:val="StyleUnderline"/>
        </w:rPr>
        <w:t>The global order the U.S. built was based on the principle that only a world of liberal democracies can be peaceful and prosperous. That principle is correct. Should the unraveling of the order the U.S. built proceed</w:t>
      </w:r>
      <w:r w:rsidRPr="00FA7689">
        <w:t xml:space="preserve"> at this pace, </w:t>
      </w:r>
      <w:r w:rsidRPr="00FA7689">
        <w:rPr>
          <w:rStyle w:val="StyleUnderline"/>
        </w:rPr>
        <w:t xml:space="preserve">the world will </w:t>
      </w:r>
      <w:r w:rsidRPr="00FA7689">
        <w:rPr>
          <w:rStyle w:val="Emphasis"/>
        </w:rPr>
        <w:t>soon be neither peaceful nor prosperous</w:t>
      </w:r>
      <w:r w:rsidRPr="00FA7689">
        <w:t xml:space="preserve">. </w:t>
      </w:r>
      <w:r w:rsidRPr="00FA7689">
        <w:rPr>
          <w:rStyle w:val="StyleUnderline"/>
        </w:rPr>
        <w:t>Nor will the effects be confined to regions distant from the United States. America will feel them</w:t>
      </w:r>
      <w:r w:rsidRPr="00FA7689">
        <w:t xml:space="preserve"> gradually, and then, probably, overnight—</w:t>
      </w:r>
      <w:r w:rsidRPr="00FA7689">
        <w:rPr>
          <w:rStyle w:val="StyleUnderline"/>
        </w:rPr>
        <w:t>in the form of a devastating, sudden shock</w:t>
      </w:r>
      <w:r w:rsidRPr="00FA7689">
        <w:t xml:space="preserve">. Charles de Gaulle believed the Anglophone world could not, in the long term, be trusted with French security. It led him to withdraw France from NATO’s military integrated command and launch an independent nuclear development program. The independent nuclear program was real, but the withdrawal from NATO wasn’t—a secret agreement kept France in NATO anyway. But, today, with other NATO members obliged to consider the costs and benefits of an independent accommodation with Russia and the risks and rewards of acquiring an independent nuclear deterrent, de Gaulle is saying from the grave, I told you so. </w:t>
      </w:r>
      <w:r w:rsidRPr="00FA7689">
        <w:rPr>
          <w:rStyle w:val="StyleUnderline"/>
        </w:rPr>
        <w:t>The American-led world order</w:t>
      </w:r>
      <w:r w:rsidRPr="00FA7689">
        <w:t xml:space="preserve">, undergirded by the ideal of liberal democracy, has been highly imperfect. But it </w:t>
      </w:r>
      <w:r w:rsidRPr="00FA7689">
        <w:rPr>
          <w:rStyle w:val="StyleUnderline"/>
        </w:rPr>
        <w:t>has been the closest thing to Utopia our fallen and benighted species has ever seen. Its benefits are not just economic, although those benefits are immense</w:t>
      </w:r>
      <w:r w:rsidRPr="00FA7689">
        <w:t xml:space="preserve">. </w:t>
      </w:r>
      <w:r w:rsidRPr="00FA7689">
        <w:rPr>
          <w:rStyle w:val="StyleUnderline"/>
        </w:rPr>
        <w:t>Its benefits must be measured in wars not fought, lives not squandered</w:t>
      </w:r>
      <w:r w:rsidRPr="00FA7689">
        <w:t xml:space="preserve">. </w:t>
      </w:r>
      <w:r w:rsidRPr="00FA7689">
        <w:rPr>
          <w:rStyle w:val="StyleUnderline"/>
        </w:rPr>
        <w:t>Yet</w:t>
      </w:r>
      <w:r w:rsidRPr="00FA7689">
        <w:t xml:space="preserve"> many </w:t>
      </w:r>
      <w:r w:rsidRPr="00FA7689">
        <w:rPr>
          <w:rStyle w:val="StyleUnderline"/>
        </w:rPr>
        <w:t>Americans have turned their backs</w:t>
      </w:r>
      <w:r w:rsidRPr="00FA7689">
        <w:t xml:space="preserve"> on history and reality alike. </w:t>
      </w:r>
      <w:r w:rsidRPr="00FA7689">
        <w:rPr>
          <w:rStyle w:val="StyleUnderline"/>
        </w:rPr>
        <w:t>Let us hope pride does not prevent them from realizing this mistake before it’s far too late</w:t>
      </w:r>
      <w:r w:rsidRPr="00FA7689">
        <w:t>.</w:t>
      </w:r>
    </w:p>
    <w:p w:rsidR="0066240F" w:rsidRPr="00FA7689" w:rsidRDefault="0066240F" w:rsidP="0066240F"/>
    <w:p w:rsidR="0066240F" w:rsidRPr="00FA7689" w:rsidRDefault="0066240F" w:rsidP="0066240F">
      <w:pPr>
        <w:pStyle w:val="Heading3"/>
        <w:rPr>
          <w:rFonts w:cs="Times New Roman"/>
        </w:rPr>
      </w:pPr>
      <w:r w:rsidRPr="00FA7689">
        <w:rPr>
          <w:rFonts w:cs="Times New Roman"/>
        </w:rPr>
        <w:t>! – probability</w:t>
      </w:r>
    </w:p>
    <w:p w:rsidR="0066240F" w:rsidRPr="00FA7689" w:rsidRDefault="0066240F" w:rsidP="0066240F">
      <w:pPr>
        <w:pStyle w:val="Heading4"/>
        <w:rPr>
          <w:rFonts w:cs="Times New Roman"/>
        </w:rPr>
      </w:pPr>
      <w:r w:rsidRPr="00FA7689">
        <w:rPr>
          <w:rFonts w:cs="Times New Roman"/>
        </w:rPr>
        <w:t xml:space="preserve">Every other cause of war can be </w:t>
      </w:r>
      <w:r w:rsidRPr="00FA7689">
        <w:rPr>
          <w:rFonts w:cs="Times New Roman"/>
          <w:u w:val="single"/>
        </w:rPr>
        <w:t>negotiated away</w:t>
      </w:r>
      <w:r w:rsidRPr="00FA7689">
        <w:rPr>
          <w:rFonts w:cs="Times New Roman"/>
        </w:rPr>
        <w:t xml:space="preserve">. Balance-of-power shifts are the </w:t>
      </w:r>
      <w:r w:rsidRPr="00FA7689">
        <w:rPr>
          <w:rFonts w:cs="Times New Roman"/>
          <w:u w:val="single"/>
        </w:rPr>
        <w:t>only way</w:t>
      </w:r>
      <w:r w:rsidRPr="00FA7689">
        <w:rPr>
          <w:rFonts w:cs="Times New Roman"/>
        </w:rPr>
        <w:t xml:space="preserve"> it escalates.</w:t>
      </w:r>
    </w:p>
    <w:p w:rsidR="0066240F" w:rsidRPr="00FA7689" w:rsidRDefault="0066240F" w:rsidP="0066240F">
      <w:r w:rsidRPr="00FA7689">
        <w:rPr>
          <w:rStyle w:val="Style13ptBold"/>
        </w:rPr>
        <w:t>Kroenig ’18</w:t>
      </w:r>
      <w:r w:rsidRPr="00FA7689">
        <w:t xml:space="preserve"> (</w:t>
      </w:r>
      <w:r w:rsidRPr="00FA7689">
        <w:rPr>
          <w:u w:val="single"/>
        </w:rPr>
        <w:t>Matthew Kroenig</w:t>
      </w:r>
      <w:r w:rsidRPr="00FA7689">
        <w:t xml:space="preserve"> – PhD in Political Science @ the University of California, Berkeley, Associate Professor of Government and Foreign Service at Georgetown University, Deputy Director for Strategy in the Scowcroft Center for Strategy and Security at the Atlantic Council. </w:t>
      </w:r>
      <w:r w:rsidRPr="00FA7689">
        <w:rPr>
          <w:u w:val="single"/>
        </w:rPr>
        <w:t>Bharath Gopalaswamy</w:t>
      </w:r>
      <w:r w:rsidRPr="00FA7689">
        <w:t xml:space="preserve"> – PhD @ Trinity College, Dublin, director of the South Asia Center at the Atlantic Council. “Will disruptive technology cause nuclear war?” 12 November 2018, https://thebulletin.org/2018/11/will-disruptive-technology-cause-nuclear-war/)</w:t>
      </w:r>
    </w:p>
    <w:p w:rsidR="0066240F" w:rsidRPr="00FA7689" w:rsidRDefault="0066240F" w:rsidP="0066240F">
      <w:r w:rsidRPr="00FA7689">
        <w:t>Rather</w:t>
      </w:r>
      <w:r w:rsidRPr="00FA7689">
        <w:rPr>
          <w:szCs w:val="16"/>
        </w:rPr>
        <w:t>, we should think more broadly about how new technology might affect global politics, and, for this, it is helpful to turn to scholarly international</w:t>
      </w:r>
      <w:r w:rsidRPr="00FA7689">
        <w:t xml:space="preserve"> relations theory. </w:t>
      </w:r>
      <w:r w:rsidRPr="00FA7689">
        <w:rPr>
          <w:rStyle w:val="StyleUnderline"/>
        </w:rPr>
        <w:t xml:space="preserve">The </w:t>
      </w:r>
      <w:r w:rsidRPr="00772DCE">
        <w:rPr>
          <w:rStyle w:val="StyleUnderline"/>
          <w:highlight w:val="cyan"/>
        </w:rPr>
        <w:t>dominant theory of</w:t>
      </w:r>
      <w:r w:rsidRPr="00FA7689">
        <w:rPr>
          <w:rStyle w:val="StyleUnderline"/>
        </w:rPr>
        <w:t xml:space="preserve"> the </w:t>
      </w:r>
      <w:r w:rsidRPr="00772DCE">
        <w:rPr>
          <w:rStyle w:val="StyleUnderline"/>
          <w:highlight w:val="cyan"/>
        </w:rPr>
        <w:t>causes of war</w:t>
      </w:r>
      <w:r w:rsidRPr="00FA7689">
        <w:t xml:space="preserve"> in the academy </w:t>
      </w:r>
      <w:r w:rsidRPr="00772DCE">
        <w:rPr>
          <w:rStyle w:val="StyleUnderline"/>
          <w:highlight w:val="cyan"/>
        </w:rPr>
        <w:t>is</w:t>
      </w:r>
      <w:r w:rsidRPr="00FA7689">
        <w:rPr>
          <w:rStyle w:val="StyleUnderline"/>
        </w:rPr>
        <w:t xml:space="preserve"> the</w:t>
      </w:r>
      <w:r w:rsidRPr="00FA7689">
        <w:t xml:space="preserve"> </w:t>
      </w:r>
      <w:r w:rsidRPr="00FA7689">
        <w:rPr>
          <w:rStyle w:val="Emphasis"/>
        </w:rPr>
        <w:t>“</w:t>
      </w:r>
      <w:r w:rsidRPr="00772DCE">
        <w:rPr>
          <w:rStyle w:val="Emphasis"/>
          <w:highlight w:val="cyan"/>
        </w:rPr>
        <w:t>bargaining model</w:t>
      </w:r>
      <w:r w:rsidRPr="00FA7689">
        <w:rPr>
          <w:rStyle w:val="Emphasis"/>
        </w:rPr>
        <w:t xml:space="preserve"> of war.”</w:t>
      </w:r>
      <w:r w:rsidRPr="00FA7689">
        <w:t xml:space="preserve"> </w:t>
      </w:r>
      <w:r w:rsidRPr="00FA7689">
        <w:rPr>
          <w:rStyle w:val="StyleUnderline"/>
        </w:rPr>
        <w:t xml:space="preserve">This </w:t>
      </w:r>
      <w:r w:rsidRPr="00772DCE">
        <w:rPr>
          <w:rStyle w:val="StyleUnderline"/>
          <w:highlight w:val="cyan"/>
        </w:rPr>
        <w:t>theory identifies</w:t>
      </w:r>
      <w:r w:rsidRPr="00FA7689">
        <w:t xml:space="preserve"> </w:t>
      </w:r>
      <w:r w:rsidRPr="00772DCE">
        <w:rPr>
          <w:rStyle w:val="Emphasis"/>
          <w:highlight w:val="cyan"/>
        </w:rPr>
        <w:t>rapid shifts in the balance of power</w:t>
      </w:r>
      <w:r w:rsidRPr="00FA7689">
        <w:t xml:space="preserve"> </w:t>
      </w:r>
      <w:r w:rsidRPr="00772DCE">
        <w:rPr>
          <w:rStyle w:val="StyleUnderline"/>
          <w:highlight w:val="cyan"/>
        </w:rPr>
        <w:t>as a</w:t>
      </w:r>
      <w:r w:rsidRPr="00FA7689">
        <w:t xml:space="preserve"> </w:t>
      </w:r>
      <w:r w:rsidRPr="00772DCE">
        <w:rPr>
          <w:rStyle w:val="Emphasis"/>
          <w:highlight w:val="cyan"/>
        </w:rPr>
        <w:t>primary cause of conflict</w:t>
      </w:r>
      <w:r w:rsidRPr="00FA7689">
        <w:t>.</w:t>
      </w:r>
    </w:p>
    <w:p w:rsidR="0066240F" w:rsidRPr="00FA7689" w:rsidRDefault="0066240F" w:rsidP="0066240F">
      <w:r w:rsidRPr="00FA7689">
        <w:rPr>
          <w:rStyle w:val="StyleUnderline"/>
        </w:rPr>
        <w:t xml:space="preserve">International </w:t>
      </w:r>
      <w:r w:rsidRPr="00772DCE">
        <w:rPr>
          <w:rStyle w:val="StyleUnderline"/>
          <w:highlight w:val="cyan"/>
        </w:rPr>
        <w:t>politics</w:t>
      </w:r>
      <w:r w:rsidRPr="00FA7689">
        <w:t xml:space="preserve"> </w:t>
      </w:r>
      <w:r w:rsidRPr="00772DCE">
        <w:rPr>
          <w:rStyle w:val="Emphasis"/>
          <w:highlight w:val="cyan"/>
        </w:rPr>
        <w:t>often presents states with conflicts</w:t>
      </w:r>
      <w:r w:rsidRPr="00FA7689">
        <w:rPr>
          <w:rStyle w:val="Emphasis"/>
        </w:rPr>
        <w:t xml:space="preserve"> that </w:t>
      </w:r>
      <w:r w:rsidRPr="00772DCE">
        <w:rPr>
          <w:rStyle w:val="Emphasis"/>
          <w:highlight w:val="cyan"/>
        </w:rPr>
        <w:t>they can settle through</w:t>
      </w:r>
      <w:r w:rsidRPr="00FA7689">
        <w:rPr>
          <w:rStyle w:val="Emphasis"/>
        </w:rPr>
        <w:t xml:space="preserve"> peaceful </w:t>
      </w:r>
      <w:r w:rsidRPr="00772DCE">
        <w:rPr>
          <w:rStyle w:val="Emphasis"/>
          <w:highlight w:val="cyan"/>
        </w:rPr>
        <w:t>bargaining</w:t>
      </w:r>
      <w:r w:rsidRPr="00FA7689">
        <w:t xml:space="preserve">, but when bargaining breaks down, war results. </w:t>
      </w:r>
      <w:r w:rsidRPr="00772DCE">
        <w:rPr>
          <w:rStyle w:val="StyleUnderline"/>
          <w:highlight w:val="cyan"/>
        </w:rPr>
        <w:t>Shifts</w:t>
      </w:r>
      <w:r w:rsidRPr="00FA7689">
        <w:rPr>
          <w:rStyle w:val="StyleUnderline"/>
        </w:rPr>
        <w:t xml:space="preserve"> in the balance of power are</w:t>
      </w:r>
      <w:r w:rsidRPr="00FA7689">
        <w:t xml:space="preserve"> </w:t>
      </w:r>
      <w:r w:rsidRPr="00FA7689">
        <w:rPr>
          <w:rStyle w:val="StyleUnderline"/>
        </w:rPr>
        <w:t>problematic</w:t>
      </w:r>
      <w:r w:rsidRPr="00FA7689">
        <w:t xml:space="preserve"> </w:t>
      </w:r>
      <w:r w:rsidRPr="00FA7689">
        <w:rPr>
          <w:rStyle w:val="StyleUnderline"/>
        </w:rPr>
        <w:t>because they</w:t>
      </w:r>
      <w:r w:rsidRPr="00FA7689">
        <w:t xml:space="preserve"> </w:t>
      </w:r>
      <w:r w:rsidRPr="00772DCE">
        <w:rPr>
          <w:rStyle w:val="Emphasis"/>
          <w:highlight w:val="cyan"/>
        </w:rPr>
        <w:t>undermine</w:t>
      </w:r>
      <w:r w:rsidRPr="00FA7689">
        <w:rPr>
          <w:rStyle w:val="Emphasis"/>
        </w:rPr>
        <w:t xml:space="preserve"> effective </w:t>
      </w:r>
      <w:r w:rsidRPr="00772DCE">
        <w:rPr>
          <w:rStyle w:val="Emphasis"/>
          <w:highlight w:val="cyan"/>
        </w:rPr>
        <w:t>bargaining</w:t>
      </w:r>
      <w:r w:rsidRPr="00FA7689">
        <w:t xml:space="preserve">. </w:t>
      </w:r>
      <w:r w:rsidRPr="00FA7689">
        <w:rPr>
          <w:rStyle w:val="StyleUnderline"/>
        </w:rPr>
        <w:t>After all</w:t>
      </w:r>
      <w:r w:rsidRPr="00FA7689">
        <w:t xml:space="preserve">, </w:t>
      </w:r>
      <w:r w:rsidRPr="00FA7689">
        <w:rPr>
          <w:rStyle w:val="Emphasis"/>
        </w:rPr>
        <w:t>why agree to a deal today</w:t>
      </w:r>
      <w:r w:rsidRPr="00FA7689">
        <w:t xml:space="preserve"> </w:t>
      </w:r>
      <w:r w:rsidRPr="00FA7689">
        <w:rPr>
          <w:rStyle w:val="StyleUnderline"/>
        </w:rPr>
        <w:t>if</w:t>
      </w:r>
      <w:r w:rsidRPr="00FA7689">
        <w:t xml:space="preserve"> </w:t>
      </w:r>
      <w:r w:rsidRPr="00FA7689">
        <w:rPr>
          <w:rStyle w:val="StyleUnderline"/>
        </w:rPr>
        <w:t>your bargaining position will be</w:t>
      </w:r>
      <w:r w:rsidRPr="00FA7689">
        <w:t xml:space="preserve"> </w:t>
      </w:r>
      <w:r w:rsidRPr="00FA7689">
        <w:rPr>
          <w:rStyle w:val="StyleUnderline"/>
        </w:rPr>
        <w:t>stronger tomorrow?</w:t>
      </w:r>
      <w:r w:rsidRPr="00FA7689">
        <w:t xml:space="preserve"> And, </w:t>
      </w:r>
      <w:r w:rsidRPr="00772DCE">
        <w:rPr>
          <w:rStyle w:val="StyleUnderline"/>
          <w:highlight w:val="cyan"/>
        </w:rPr>
        <w:t>a clear understanding of</w:t>
      </w:r>
      <w:r w:rsidRPr="00FA7689">
        <w:rPr>
          <w:rStyle w:val="StyleUnderline"/>
        </w:rPr>
        <w:t xml:space="preserve"> the military </w:t>
      </w:r>
      <w:r w:rsidRPr="00772DCE">
        <w:rPr>
          <w:rStyle w:val="StyleUnderline"/>
          <w:highlight w:val="cyan"/>
        </w:rPr>
        <w:t>balance</w:t>
      </w:r>
      <w:r w:rsidRPr="00FA7689">
        <w:t xml:space="preserve"> </w:t>
      </w:r>
      <w:r w:rsidRPr="00772DCE">
        <w:rPr>
          <w:rStyle w:val="StyleUnderline"/>
          <w:highlight w:val="cyan"/>
        </w:rPr>
        <w:t>of power</w:t>
      </w:r>
      <w:r w:rsidRPr="00FA7689">
        <w:rPr>
          <w:rStyle w:val="StyleUnderline"/>
        </w:rPr>
        <w:t xml:space="preserve"> can </w:t>
      </w:r>
      <w:r w:rsidRPr="00772DCE">
        <w:rPr>
          <w:rStyle w:val="StyleUnderline"/>
          <w:highlight w:val="cyan"/>
        </w:rPr>
        <w:t>contribute to peace</w:t>
      </w:r>
      <w:r w:rsidRPr="00FA7689">
        <w:t xml:space="preserve">. </w:t>
      </w:r>
      <w:r w:rsidRPr="00FA7689">
        <w:rPr>
          <w:rStyle w:val="Emphasis"/>
        </w:rPr>
        <w:t>(Why start a war you are likely to lose?)</w:t>
      </w:r>
      <w:r w:rsidRPr="00FA7689">
        <w:t xml:space="preserve"> </w:t>
      </w:r>
      <w:r w:rsidRPr="00772DCE">
        <w:rPr>
          <w:rStyle w:val="Emphasis"/>
          <w:highlight w:val="cyan"/>
        </w:rPr>
        <w:t>But</w:t>
      </w:r>
      <w:r w:rsidRPr="00FA7689">
        <w:t xml:space="preserve"> </w:t>
      </w:r>
      <w:r w:rsidRPr="00772DCE">
        <w:rPr>
          <w:rStyle w:val="StyleUnderline"/>
          <w:highlight w:val="cyan"/>
        </w:rPr>
        <w:t>shifts</w:t>
      </w:r>
      <w:r w:rsidRPr="00FA7689">
        <w:rPr>
          <w:rStyle w:val="StyleUnderline"/>
        </w:rPr>
        <w:t xml:space="preserve"> in the balance of power</w:t>
      </w:r>
      <w:r w:rsidRPr="00FA7689">
        <w:t xml:space="preserve"> </w:t>
      </w:r>
      <w:r w:rsidRPr="00772DCE">
        <w:rPr>
          <w:rStyle w:val="Emphasis"/>
          <w:highlight w:val="cyan"/>
        </w:rPr>
        <w:t>muddy understandings</w:t>
      </w:r>
      <w:r w:rsidRPr="00FA7689">
        <w:t xml:space="preserve"> </w:t>
      </w:r>
      <w:r w:rsidRPr="00FA7689">
        <w:rPr>
          <w:rStyle w:val="StyleUnderline"/>
        </w:rPr>
        <w:t>of which states have the advantage</w:t>
      </w:r>
      <w:r w:rsidRPr="00FA7689">
        <w:t>.</w:t>
      </w:r>
    </w:p>
    <w:p w:rsidR="0066240F" w:rsidRPr="00FA7689" w:rsidRDefault="0066240F" w:rsidP="0066240F">
      <w:pPr>
        <w:pStyle w:val="Heading4"/>
        <w:rPr>
          <w:rFonts w:cs="Times New Roman"/>
        </w:rPr>
      </w:pPr>
      <w:r w:rsidRPr="00FA7689">
        <w:rPr>
          <w:rFonts w:cs="Times New Roman"/>
        </w:rPr>
        <w:t xml:space="preserve">International norms inevitably fail. </w:t>
      </w:r>
      <w:r w:rsidRPr="00FA7689">
        <w:rPr>
          <w:rFonts w:cs="Times New Roman"/>
          <w:u w:val="single"/>
        </w:rPr>
        <w:t>US alliances</w:t>
      </w:r>
      <w:r w:rsidRPr="00FA7689">
        <w:rPr>
          <w:rFonts w:cs="Times New Roman"/>
        </w:rPr>
        <w:t xml:space="preserve"> are necessary to keep the peace.</w:t>
      </w:r>
    </w:p>
    <w:p w:rsidR="0066240F" w:rsidRPr="00FA7689" w:rsidRDefault="0066240F" w:rsidP="0066240F">
      <w:pPr>
        <w:rPr>
          <w:rStyle w:val="Style13ptBold"/>
        </w:rPr>
      </w:pPr>
      <w:r w:rsidRPr="00FA7689">
        <w:rPr>
          <w:rStyle w:val="Style13ptBold"/>
        </w:rPr>
        <w:t>Grygiel ’18</w:t>
      </w:r>
      <w:r w:rsidRPr="00FA7689">
        <w:t xml:space="preserve"> (Jakun Grygiel – PhD @ Princeton, associate professor of politics at the Catholic University of America, former senior adviser on the policy-planning staff in the Department of State, “The Need for Allies,” 25 October 2018, https://www.nationalreview.com/magazine/2018/11/12/the-need-for-allies/)</w:t>
      </w:r>
    </w:p>
    <w:p w:rsidR="0066240F" w:rsidRPr="00FA7689" w:rsidRDefault="0066240F" w:rsidP="0066240F">
      <w:r w:rsidRPr="00772DCE">
        <w:rPr>
          <w:rStyle w:val="StyleUnderline"/>
          <w:highlight w:val="cyan"/>
        </w:rPr>
        <w:t>There is</w:t>
      </w:r>
      <w:r w:rsidRPr="00FA7689">
        <w:t xml:space="preserve"> </w:t>
      </w:r>
      <w:r w:rsidRPr="00772DCE">
        <w:rPr>
          <w:rStyle w:val="Emphasis"/>
          <w:highlight w:val="cyan"/>
        </w:rPr>
        <w:t>nothing in history</w:t>
      </w:r>
      <w:r w:rsidRPr="00FA7689">
        <w:t xml:space="preserve"> </w:t>
      </w:r>
      <w:r w:rsidRPr="00FA7689">
        <w:rPr>
          <w:rStyle w:val="StyleUnderline"/>
        </w:rPr>
        <w:t xml:space="preserve">or in current events </w:t>
      </w:r>
      <w:r w:rsidRPr="00772DCE">
        <w:rPr>
          <w:rStyle w:val="StyleUnderline"/>
          <w:highlight w:val="cyan"/>
        </w:rPr>
        <w:t>to justify the belief that</w:t>
      </w:r>
      <w:r w:rsidRPr="00FA7689">
        <w:rPr>
          <w:rStyle w:val="StyleUnderline"/>
        </w:rPr>
        <w:t xml:space="preserve"> nations and </w:t>
      </w:r>
      <w:r w:rsidRPr="00772DCE">
        <w:rPr>
          <w:rStyle w:val="StyleUnderline"/>
          <w:highlight w:val="cyan"/>
        </w:rPr>
        <w:t>states will</w:t>
      </w:r>
      <w:r w:rsidRPr="00FA7689">
        <w:t xml:space="preserve"> </w:t>
      </w:r>
      <w:r w:rsidRPr="00772DCE">
        <w:rPr>
          <w:rStyle w:val="Emphasis"/>
          <w:highlight w:val="cyan"/>
        </w:rPr>
        <w:t>converge into peace</w:t>
      </w:r>
      <w:r w:rsidRPr="00FA7689">
        <w:rPr>
          <w:rStyle w:val="Emphasis"/>
        </w:rPr>
        <w:t xml:space="preserve"> and harmony</w:t>
      </w:r>
      <w:r w:rsidRPr="00FA7689">
        <w:t xml:space="preserve">. </w:t>
      </w:r>
      <w:r w:rsidRPr="00FA7689">
        <w:rPr>
          <w:rStyle w:val="StyleUnderline"/>
        </w:rPr>
        <w:t xml:space="preserve">Order and </w:t>
      </w:r>
      <w:r w:rsidRPr="00772DCE">
        <w:rPr>
          <w:rStyle w:val="StyleUnderline"/>
          <w:highlight w:val="cyan"/>
        </w:rPr>
        <w:t>stability</w:t>
      </w:r>
      <w:r w:rsidRPr="00FA7689">
        <w:t xml:space="preserve"> </w:t>
      </w:r>
      <w:r w:rsidRPr="00772DCE">
        <w:rPr>
          <w:rStyle w:val="Emphasis"/>
          <w:highlight w:val="cyan"/>
        </w:rPr>
        <w:t>has to be imposed</w:t>
      </w:r>
      <w:r w:rsidRPr="00FA7689">
        <w:rPr>
          <w:rStyle w:val="Emphasis"/>
        </w:rPr>
        <w:t xml:space="preserve"> and preserved</w:t>
      </w:r>
      <w:r w:rsidRPr="00FA7689">
        <w:t xml:space="preserve"> </w:t>
      </w:r>
      <w:r w:rsidRPr="00772DCE">
        <w:rPr>
          <w:rStyle w:val="StyleUnderline"/>
          <w:highlight w:val="cyan"/>
        </w:rPr>
        <w:t>by willful actors</w:t>
      </w:r>
      <w:r w:rsidRPr="00FA7689">
        <w:t xml:space="preserve">, </w:t>
      </w:r>
      <w:r w:rsidRPr="00FA7689">
        <w:rPr>
          <w:rStyle w:val="StyleUnderline"/>
        </w:rPr>
        <w:t>ready to oppose</w:t>
      </w:r>
      <w:r w:rsidRPr="00FA7689">
        <w:t xml:space="preserve"> in words and deeds </w:t>
      </w:r>
      <w:r w:rsidRPr="00FA7689">
        <w:rPr>
          <w:rStyle w:val="StyleUnderline"/>
        </w:rPr>
        <w:t>the destabilizing actions of states such as Russia, China, and Iran</w:t>
      </w:r>
      <w:r w:rsidRPr="00FA7689">
        <w:t xml:space="preserve">. </w:t>
      </w:r>
      <w:r w:rsidRPr="00FA7689">
        <w:rPr>
          <w:rStyle w:val="Emphasis"/>
        </w:rPr>
        <w:t xml:space="preserve">International </w:t>
      </w:r>
      <w:r w:rsidRPr="00772DCE">
        <w:rPr>
          <w:rStyle w:val="Emphasis"/>
          <w:highlight w:val="cyan"/>
        </w:rPr>
        <w:t>organizations and</w:t>
      </w:r>
      <w:r w:rsidRPr="00FA7689">
        <w:rPr>
          <w:rStyle w:val="Emphasis"/>
        </w:rPr>
        <w:t xml:space="preserve"> global </w:t>
      </w:r>
      <w:r w:rsidRPr="00772DCE">
        <w:rPr>
          <w:rStyle w:val="Emphasis"/>
          <w:highlight w:val="cyan"/>
        </w:rPr>
        <w:t>norms won’t do it</w:t>
      </w:r>
      <w:r w:rsidRPr="00FA7689">
        <w:t xml:space="preserve">, </w:t>
      </w:r>
      <w:r w:rsidRPr="00772DCE">
        <w:rPr>
          <w:rStyle w:val="StyleUnderline"/>
          <w:highlight w:val="cyan"/>
        </w:rPr>
        <w:t>and there is</w:t>
      </w:r>
      <w:r w:rsidRPr="00FA7689">
        <w:t xml:space="preserve"> </w:t>
      </w:r>
      <w:r w:rsidRPr="00772DCE">
        <w:rPr>
          <w:rStyle w:val="Emphasis"/>
          <w:highlight w:val="cyan"/>
        </w:rPr>
        <w:t>no</w:t>
      </w:r>
      <w:r w:rsidRPr="00FA7689">
        <w:rPr>
          <w:rStyle w:val="Emphasis"/>
        </w:rPr>
        <w:t xml:space="preserve"> </w:t>
      </w:r>
      <w:r w:rsidRPr="00772DCE">
        <w:rPr>
          <w:rStyle w:val="Emphasis"/>
          <w:highlight w:val="cyan"/>
        </w:rPr>
        <w:t>automatic balance of power</w:t>
      </w:r>
      <w:r w:rsidRPr="00FA7689">
        <w:t xml:space="preserve"> </w:t>
      </w:r>
      <w:r w:rsidRPr="00FA7689">
        <w:rPr>
          <w:rStyle w:val="StyleUnderline"/>
        </w:rPr>
        <w:t>that will arise without the active participation of the United States</w:t>
      </w:r>
      <w:r w:rsidRPr="00FA7689">
        <w:t xml:space="preserve">. </w:t>
      </w:r>
      <w:r w:rsidRPr="00FA7689">
        <w:rPr>
          <w:rStyle w:val="StyleUnderline"/>
        </w:rPr>
        <w:t>Prudent</w:t>
      </w:r>
      <w:r w:rsidRPr="00FA7689">
        <w:t xml:space="preserve"> Western — and </w:t>
      </w:r>
      <w:r w:rsidRPr="00FA7689">
        <w:rPr>
          <w:rStyle w:val="StyleUnderline"/>
        </w:rPr>
        <w:t>American</w:t>
      </w:r>
      <w:r w:rsidRPr="00FA7689">
        <w:t xml:space="preserve"> — </w:t>
      </w:r>
      <w:r w:rsidRPr="00772DCE">
        <w:rPr>
          <w:rStyle w:val="StyleUnderline"/>
          <w:highlight w:val="cyan"/>
        </w:rPr>
        <w:t>leaders</w:t>
      </w:r>
      <w:r w:rsidRPr="00FA7689">
        <w:rPr>
          <w:rStyle w:val="StyleUnderline"/>
        </w:rPr>
        <w:t xml:space="preserve"> </w:t>
      </w:r>
      <w:r w:rsidRPr="00772DCE">
        <w:rPr>
          <w:rStyle w:val="StyleUnderline"/>
          <w:highlight w:val="cyan"/>
        </w:rPr>
        <w:t>will continue to expect</w:t>
      </w:r>
      <w:r w:rsidRPr="00FA7689">
        <w:rPr>
          <w:rStyle w:val="StyleUnderline"/>
        </w:rPr>
        <w:t xml:space="preserve"> geopolitical </w:t>
      </w:r>
      <w:r w:rsidRPr="00772DCE">
        <w:rPr>
          <w:rStyle w:val="StyleUnderline"/>
          <w:highlight w:val="cyan"/>
        </w:rPr>
        <w:t>rivalries</w:t>
      </w:r>
      <w:r w:rsidRPr="00FA7689">
        <w:t xml:space="preserve"> </w:t>
      </w:r>
      <w:r w:rsidRPr="00772DCE">
        <w:rPr>
          <w:rStyle w:val="StyleUnderline"/>
          <w:highlight w:val="cyan"/>
        </w:rPr>
        <w:t>and</w:t>
      </w:r>
      <w:r w:rsidRPr="00FA7689">
        <w:t xml:space="preserve"> enmities and, if wise, they </w:t>
      </w:r>
      <w:r w:rsidRPr="00FA7689">
        <w:rPr>
          <w:rStyle w:val="StyleUnderline"/>
        </w:rPr>
        <w:t>will prepare for</w:t>
      </w:r>
      <w:r w:rsidRPr="00FA7689">
        <w:t xml:space="preserve"> </w:t>
      </w:r>
      <w:r w:rsidRPr="00772DCE">
        <w:rPr>
          <w:rStyle w:val="Emphasis"/>
          <w:highlight w:val="cyan"/>
        </w:rPr>
        <w:t>wars</w:t>
      </w:r>
      <w:r w:rsidRPr="00FA7689">
        <w:t xml:space="preserve">, </w:t>
      </w:r>
      <w:r w:rsidRPr="00FA7689">
        <w:rPr>
          <w:rStyle w:val="StyleUnderline"/>
        </w:rPr>
        <w:t>even those</w:t>
      </w:r>
      <w:r w:rsidRPr="00FA7689">
        <w:t xml:space="preserve"> </w:t>
      </w:r>
      <w:r w:rsidRPr="00772DCE">
        <w:rPr>
          <w:rStyle w:val="Emphasis"/>
          <w:highlight w:val="cyan"/>
        </w:rPr>
        <w:t>pitting great powers against one another</w:t>
      </w:r>
      <w:r w:rsidRPr="00FA7689">
        <w:t xml:space="preserve">. </w:t>
      </w:r>
      <w:r w:rsidRPr="00FA7689">
        <w:rPr>
          <w:rStyle w:val="StyleUnderline"/>
        </w:rPr>
        <w:t xml:space="preserve">Above all, </w:t>
      </w:r>
      <w:r w:rsidRPr="00772DCE">
        <w:rPr>
          <w:rStyle w:val="StyleUnderline"/>
          <w:highlight w:val="cyan"/>
        </w:rPr>
        <w:t>they</w:t>
      </w:r>
      <w:r w:rsidRPr="00FA7689">
        <w:rPr>
          <w:rStyle w:val="StyleUnderline"/>
        </w:rPr>
        <w:t xml:space="preserve"> </w:t>
      </w:r>
      <w:r w:rsidRPr="00772DCE">
        <w:rPr>
          <w:rStyle w:val="StyleUnderline"/>
          <w:highlight w:val="cyan"/>
        </w:rPr>
        <w:t>will</w:t>
      </w:r>
      <w:r w:rsidRPr="00FA7689">
        <w:rPr>
          <w:rStyle w:val="StyleUnderline"/>
        </w:rPr>
        <w:t xml:space="preserve"> </w:t>
      </w:r>
      <w:r w:rsidRPr="00772DCE">
        <w:rPr>
          <w:rStyle w:val="StyleUnderline"/>
          <w:highlight w:val="cyan"/>
        </w:rPr>
        <w:t>continue to</w:t>
      </w:r>
      <w:r w:rsidRPr="00FA7689">
        <w:t xml:space="preserve"> </w:t>
      </w:r>
      <w:r w:rsidRPr="00772DCE">
        <w:rPr>
          <w:rStyle w:val="Emphasis"/>
          <w:highlight w:val="cyan"/>
        </w:rPr>
        <w:t>value the allies</w:t>
      </w:r>
      <w:r w:rsidRPr="00FA7689">
        <w:t xml:space="preserve"> </w:t>
      </w:r>
      <w:r w:rsidRPr="00772DCE">
        <w:rPr>
          <w:rStyle w:val="StyleUnderline"/>
          <w:highlight w:val="cyan"/>
        </w:rPr>
        <w:t>that</w:t>
      </w:r>
      <w:r w:rsidRPr="00FA7689">
        <w:rPr>
          <w:rStyle w:val="StyleUnderline"/>
        </w:rPr>
        <w:t xml:space="preserve"> </w:t>
      </w:r>
      <w:r w:rsidRPr="00772DCE">
        <w:rPr>
          <w:rStyle w:val="Emphasis"/>
          <w:highlight w:val="cyan"/>
        </w:rPr>
        <w:t>underwrite</w:t>
      </w:r>
      <w:r w:rsidRPr="00FA7689">
        <w:rPr>
          <w:rStyle w:val="StyleUnderline"/>
        </w:rPr>
        <w:t xml:space="preserve"> and preserve </w:t>
      </w:r>
      <w:r w:rsidRPr="00772DCE">
        <w:rPr>
          <w:rStyle w:val="StyleUnderline"/>
          <w:highlight w:val="cyan"/>
        </w:rPr>
        <w:t>the geopolitical order</w:t>
      </w:r>
      <w:r w:rsidRPr="00FA7689">
        <w:t xml:space="preserve">, </w:t>
      </w:r>
      <w:r w:rsidRPr="00FA7689">
        <w:rPr>
          <w:rStyle w:val="StyleUnderline"/>
        </w:rPr>
        <w:t>which</w:t>
      </w:r>
      <w:r w:rsidRPr="00FA7689">
        <w:t xml:space="preserve">, however imperfect, </w:t>
      </w:r>
      <w:r w:rsidRPr="00FA7689">
        <w:rPr>
          <w:rStyle w:val="StyleUnderline"/>
        </w:rPr>
        <w:t>is</w:t>
      </w:r>
      <w:r w:rsidRPr="00FA7689">
        <w:t xml:space="preserve"> still </w:t>
      </w:r>
      <w:r w:rsidRPr="00FA7689">
        <w:rPr>
          <w:rStyle w:val="StyleUnderline"/>
        </w:rPr>
        <w:t>better than the alternatives</w:t>
      </w:r>
      <w:r w:rsidRPr="00FA7689">
        <w:t>.</w:t>
      </w:r>
    </w:p>
    <w:p w:rsidR="0066240F" w:rsidRPr="00FA7689" w:rsidRDefault="0066240F" w:rsidP="0066240F">
      <w:pPr>
        <w:pStyle w:val="Heading3"/>
        <w:rPr>
          <w:rFonts w:cs="Times New Roman"/>
        </w:rPr>
      </w:pPr>
      <w:r w:rsidRPr="00FA7689">
        <w:rPr>
          <w:rFonts w:cs="Times New Roman"/>
        </w:rPr>
        <w:t>! – laundry-list</w:t>
      </w:r>
    </w:p>
    <w:p w:rsidR="0066240F" w:rsidRPr="00FA7689" w:rsidRDefault="0066240F" w:rsidP="0066240F">
      <w:pPr>
        <w:pStyle w:val="Heading4"/>
        <w:rPr>
          <w:rFonts w:cs="Times New Roman"/>
        </w:rPr>
      </w:pPr>
      <w:r w:rsidRPr="00FA7689">
        <w:rPr>
          <w:rFonts w:cs="Times New Roman"/>
        </w:rPr>
        <w:t xml:space="preserve">Alliances are key to </w:t>
      </w:r>
      <w:r w:rsidRPr="00FA7689">
        <w:rPr>
          <w:rFonts w:cs="Times New Roman"/>
          <w:u w:val="single"/>
        </w:rPr>
        <w:t>great power stability</w:t>
      </w:r>
      <w:r w:rsidRPr="00FA7689">
        <w:rPr>
          <w:rFonts w:cs="Times New Roman"/>
        </w:rPr>
        <w:t>.</w:t>
      </w:r>
    </w:p>
    <w:p w:rsidR="0066240F" w:rsidRPr="00537AC2" w:rsidRDefault="0066240F" w:rsidP="0066240F">
      <w:pPr>
        <w:rPr>
          <w:rStyle w:val="Style13ptBold"/>
          <w:b w:val="0"/>
          <w:bCs w:val="0"/>
        </w:rPr>
      </w:pPr>
      <w:r w:rsidRPr="00FA7689">
        <w:rPr>
          <w:rStyle w:val="Style13ptBold"/>
        </w:rPr>
        <w:t>Grygiel ’18</w:t>
      </w:r>
      <w:r w:rsidRPr="00FA7689">
        <w:t xml:space="preserve"> (Jakun Grygiel – PhD @ Princeton, associate professor of politics at the Catholic University of America, former senior adviser on the policy-planning staff in the Department of State, “The Need for Allies,” 25 October 2018, </w:t>
      </w:r>
      <w:hyperlink r:id="rId19" w:history="1">
        <w:r w:rsidRPr="00FA7689">
          <w:rPr>
            <w:rStyle w:val="Hyperlink"/>
          </w:rPr>
          <w:t>https://www.nationalreview.com/magazine/2018/11/12/the-need-for-allies/</w:t>
        </w:r>
      </w:hyperlink>
      <w:r w:rsidRPr="00FA7689">
        <w:t>)</w:t>
      </w:r>
    </w:p>
    <w:p w:rsidR="0066240F" w:rsidRPr="00537AC2" w:rsidRDefault="0066240F" w:rsidP="0066240F">
      <w:pPr>
        <w:rPr>
          <w:sz w:val="16"/>
        </w:rPr>
      </w:pPr>
      <w:r w:rsidRPr="00537AC2">
        <w:rPr>
          <w:sz w:val="16"/>
        </w:rPr>
        <w:t xml:space="preserve">But the importance of allies to the U.S. transcends all these reasons. </w:t>
      </w:r>
      <w:r w:rsidRPr="00772DCE">
        <w:rPr>
          <w:rStyle w:val="StyleUnderline"/>
          <w:highlight w:val="cyan"/>
        </w:rPr>
        <w:t>Allies</w:t>
      </w:r>
      <w:r w:rsidRPr="00537AC2">
        <w:rPr>
          <w:sz w:val="16"/>
        </w:rPr>
        <w:t xml:space="preserve">, first and foremost, </w:t>
      </w:r>
      <w:r w:rsidRPr="00772DCE">
        <w:rPr>
          <w:rStyle w:val="StyleUnderline"/>
          <w:highlight w:val="cyan"/>
        </w:rPr>
        <w:t>are</w:t>
      </w:r>
      <w:r w:rsidRPr="00FA7689">
        <w:rPr>
          <w:rStyle w:val="StyleUnderline"/>
        </w:rPr>
        <w:t xml:space="preserve"> </w:t>
      </w:r>
      <w:r w:rsidRPr="00772DCE">
        <w:rPr>
          <w:rStyle w:val="StyleUnderline"/>
          <w:highlight w:val="cyan"/>
        </w:rPr>
        <w:t>a</w:t>
      </w:r>
      <w:r w:rsidRPr="00537AC2">
        <w:rPr>
          <w:sz w:val="16"/>
        </w:rPr>
        <w:t xml:space="preserve"> </w:t>
      </w:r>
      <w:r w:rsidRPr="00772DCE">
        <w:rPr>
          <w:rStyle w:val="Emphasis"/>
          <w:highlight w:val="cyan"/>
        </w:rPr>
        <w:t>source of order</w:t>
      </w:r>
      <w:r w:rsidRPr="00537AC2">
        <w:rPr>
          <w:sz w:val="16"/>
        </w:rPr>
        <w:t xml:space="preserve">. </w:t>
      </w:r>
      <w:r w:rsidRPr="00FA7689">
        <w:rPr>
          <w:rStyle w:val="StyleUnderline"/>
        </w:rPr>
        <w:t xml:space="preserve">The survival of U.S. </w:t>
      </w:r>
      <w:r w:rsidRPr="00772DCE">
        <w:rPr>
          <w:rStyle w:val="StyleUnderline"/>
          <w:highlight w:val="cyan"/>
        </w:rPr>
        <w:t>allies</w:t>
      </w:r>
      <w:r w:rsidRPr="00FA7689">
        <w:rPr>
          <w:rStyle w:val="StyleUnderline"/>
        </w:rPr>
        <w:t xml:space="preserve"> as independent entities</w:t>
      </w:r>
      <w:r w:rsidRPr="00537AC2">
        <w:rPr>
          <w:sz w:val="16"/>
        </w:rPr>
        <w:t xml:space="preserve">, in particular those along the vulnerable frontlines of present rivalries, </w:t>
      </w:r>
      <w:r w:rsidRPr="00772DCE">
        <w:rPr>
          <w:rStyle w:val="StyleUnderline"/>
          <w:highlight w:val="cyan"/>
        </w:rPr>
        <w:t>is in itself a</w:t>
      </w:r>
      <w:r w:rsidRPr="00537AC2">
        <w:rPr>
          <w:sz w:val="16"/>
        </w:rPr>
        <w:t xml:space="preserve"> </w:t>
      </w:r>
      <w:r w:rsidRPr="00772DCE">
        <w:rPr>
          <w:rStyle w:val="Emphasis"/>
          <w:highlight w:val="cyan"/>
        </w:rPr>
        <w:t>linchpin of stability</w:t>
      </w:r>
      <w:r w:rsidRPr="00537AC2">
        <w:rPr>
          <w:sz w:val="16"/>
        </w:rPr>
        <w:t xml:space="preserve"> </w:t>
      </w:r>
      <w:r w:rsidRPr="00FA7689">
        <w:rPr>
          <w:rStyle w:val="StyleUnderline"/>
        </w:rPr>
        <w:t>and order</w:t>
      </w:r>
      <w:r w:rsidRPr="00537AC2">
        <w:rPr>
          <w:sz w:val="16"/>
        </w:rPr>
        <w:t xml:space="preserve"> — political goods that benefit both the U.S. and its allies. </w:t>
      </w:r>
      <w:r w:rsidRPr="00FA7689">
        <w:rPr>
          <w:rStyle w:val="StyleUnderline"/>
        </w:rPr>
        <w:t xml:space="preserve">Geopolitical </w:t>
      </w:r>
      <w:r w:rsidRPr="00772DCE">
        <w:rPr>
          <w:rStyle w:val="StyleUnderline"/>
          <w:highlight w:val="cyan"/>
        </w:rPr>
        <w:t>pluralism</w:t>
      </w:r>
      <w:r w:rsidRPr="00FA7689">
        <w:rPr>
          <w:rStyle w:val="StyleUnderline"/>
        </w:rPr>
        <w:t xml:space="preserve"> in Eurasia</w:t>
      </w:r>
      <w:r w:rsidRPr="00537AC2">
        <w:rPr>
          <w:sz w:val="16"/>
        </w:rPr>
        <w:t xml:space="preserve"> </w:t>
      </w:r>
      <w:r w:rsidRPr="00772DCE">
        <w:rPr>
          <w:rStyle w:val="StyleUnderline"/>
          <w:highlight w:val="cyan"/>
        </w:rPr>
        <w:t>guarantees that</w:t>
      </w:r>
      <w:r w:rsidRPr="00537AC2">
        <w:rPr>
          <w:sz w:val="16"/>
        </w:rPr>
        <w:t xml:space="preserve"> </w:t>
      </w:r>
      <w:r w:rsidRPr="00772DCE">
        <w:rPr>
          <w:rStyle w:val="StyleUnderline"/>
          <w:highlight w:val="cyan"/>
        </w:rPr>
        <w:t>no hostile power develops</w:t>
      </w:r>
      <w:r w:rsidRPr="00FA7689">
        <w:rPr>
          <w:rStyle w:val="StyleUnderline"/>
        </w:rPr>
        <w:t xml:space="preserve"> </w:t>
      </w:r>
      <w:r w:rsidRPr="00772DCE">
        <w:rPr>
          <w:rStyle w:val="StyleUnderline"/>
          <w:highlight w:val="cyan"/>
        </w:rPr>
        <w:t>unchecked</w:t>
      </w:r>
      <w:r w:rsidRPr="00537AC2">
        <w:rPr>
          <w:sz w:val="16"/>
        </w:rPr>
        <w:t xml:space="preserve"> </w:t>
      </w:r>
      <w:r w:rsidRPr="00FA7689">
        <w:rPr>
          <w:rStyle w:val="StyleUnderline"/>
        </w:rPr>
        <w:t>by local forces and thus becomes all the more directly dangerous to the United States</w:t>
      </w:r>
      <w:r w:rsidRPr="00537AC2">
        <w:rPr>
          <w:sz w:val="16"/>
        </w:rPr>
        <w:t xml:space="preserve">. International order though geopolitical pluralism — that is broadly the goal of U.S. foreign policy. Another way to put this is that </w:t>
      </w:r>
      <w:r w:rsidRPr="00772DCE">
        <w:rPr>
          <w:rStyle w:val="StyleUnderline"/>
          <w:highlight w:val="cyan"/>
        </w:rPr>
        <w:t>actors at the</w:t>
      </w:r>
      <w:r w:rsidRPr="00537AC2">
        <w:rPr>
          <w:sz w:val="16"/>
        </w:rPr>
        <w:t xml:space="preserve"> </w:t>
      </w:r>
      <w:r w:rsidRPr="00772DCE">
        <w:rPr>
          <w:rStyle w:val="Emphasis"/>
          <w:highlight w:val="cyan"/>
        </w:rPr>
        <w:t>local level</w:t>
      </w:r>
      <w:r w:rsidRPr="00537AC2">
        <w:rPr>
          <w:sz w:val="16"/>
        </w:rPr>
        <w:t xml:space="preserve"> </w:t>
      </w:r>
      <w:r w:rsidRPr="00772DCE">
        <w:rPr>
          <w:rStyle w:val="StyleUnderline"/>
          <w:highlight w:val="cyan"/>
        </w:rPr>
        <w:t>are most effective at</w:t>
      </w:r>
      <w:r w:rsidRPr="00537AC2">
        <w:rPr>
          <w:sz w:val="16"/>
        </w:rPr>
        <w:t xml:space="preserve"> </w:t>
      </w:r>
      <w:r w:rsidRPr="00772DCE">
        <w:rPr>
          <w:rStyle w:val="Emphasis"/>
          <w:highlight w:val="cyan"/>
        </w:rPr>
        <w:t>maintaining</w:t>
      </w:r>
      <w:r w:rsidRPr="00FA7689">
        <w:rPr>
          <w:rStyle w:val="Emphasis"/>
        </w:rPr>
        <w:t xml:space="preserve"> </w:t>
      </w:r>
      <w:r w:rsidRPr="00772DCE">
        <w:rPr>
          <w:rStyle w:val="Emphasis"/>
          <w:highlight w:val="cyan"/>
        </w:rPr>
        <w:t>stability</w:t>
      </w:r>
      <w:r w:rsidRPr="00537AC2">
        <w:rPr>
          <w:sz w:val="16"/>
        </w:rPr>
        <w:t xml:space="preserve"> </w:t>
      </w:r>
      <w:r w:rsidRPr="00FA7689">
        <w:rPr>
          <w:rStyle w:val="StyleUnderline"/>
        </w:rPr>
        <w:t>and order</w:t>
      </w:r>
      <w:r w:rsidRPr="00537AC2">
        <w:rPr>
          <w:sz w:val="16"/>
        </w:rPr>
        <w:t>. U</w:t>
      </w:r>
      <w:r w:rsidRPr="00FA7689">
        <w:rPr>
          <w:rStyle w:val="StyleUnderline"/>
        </w:rPr>
        <w:t xml:space="preserve">.S </w:t>
      </w:r>
      <w:r w:rsidRPr="00772DCE">
        <w:rPr>
          <w:rStyle w:val="StyleUnderline"/>
          <w:highlight w:val="cyan"/>
        </w:rPr>
        <w:t>allies</w:t>
      </w:r>
      <w:r w:rsidRPr="00FA7689">
        <w:rPr>
          <w:rStyle w:val="StyleUnderline"/>
        </w:rPr>
        <w:t xml:space="preserve"> located on a frontline that </w:t>
      </w:r>
      <w:r w:rsidRPr="00772DCE">
        <w:rPr>
          <w:rStyle w:val="StyleUnderline"/>
          <w:highlight w:val="cyan"/>
        </w:rPr>
        <w:t>goes from the</w:t>
      </w:r>
      <w:r w:rsidRPr="00537AC2">
        <w:rPr>
          <w:sz w:val="16"/>
        </w:rPr>
        <w:t xml:space="preserve"> </w:t>
      </w:r>
      <w:r w:rsidRPr="00772DCE">
        <w:rPr>
          <w:rStyle w:val="Emphasis"/>
          <w:highlight w:val="cyan"/>
        </w:rPr>
        <w:t>Baltic</w:t>
      </w:r>
      <w:r w:rsidRPr="00537AC2">
        <w:rPr>
          <w:sz w:val="16"/>
        </w:rPr>
        <w:t xml:space="preserve"> </w:t>
      </w:r>
      <w:r w:rsidRPr="00FA7689">
        <w:rPr>
          <w:rStyle w:val="StyleUnderline"/>
        </w:rPr>
        <w:t>through the Black Sea</w:t>
      </w:r>
      <w:r w:rsidRPr="00537AC2">
        <w:rPr>
          <w:sz w:val="16"/>
        </w:rPr>
        <w:t xml:space="preserve">, </w:t>
      </w:r>
      <w:r w:rsidRPr="00FA7689">
        <w:rPr>
          <w:rStyle w:val="StyleUnderline"/>
        </w:rPr>
        <w:t xml:space="preserve">Eastern Mediterranean, </w:t>
      </w:r>
      <w:r w:rsidRPr="00772DCE">
        <w:rPr>
          <w:rStyle w:val="StyleUnderline"/>
          <w:highlight w:val="cyan"/>
        </w:rPr>
        <w:t>and</w:t>
      </w:r>
      <w:r w:rsidRPr="00537AC2">
        <w:rPr>
          <w:sz w:val="16"/>
        </w:rPr>
        <w:t xml:space="preserve"> </w:t>
      </w:r>
      <w:r w:rsidRPr="00772DCE">
        <w:rPr>
          <w:rStyle w:val="Emphasis"/>
          <w:highlight w:val="cyan"/>
        </w:rPr>
        <w:t>Persian Gulf</w:t>
      </w:r>
      <w:r w:rsidRPr="00537AC2">
        <w:rPr>
          <w:sz w:val="16"/>
        </w:rPr>
        <w:t xml:space="preserve">, </w:t>
      </w:r>
      <w:r w:rsidRPr="00FA7689">
        <w:rPr>
          <w:rStyle w:val="StyleUnderline"/>
        </w:rPr>
        <w:t>and along the</w:t>
      </w:r>
      <w:r w:rsidRPr="00537AC2">
        <w:rPr>
          <w:sz w:val="16"/>
        </w:rPr>
        <w:t xml:space="preserve"> </w:t>
      </w:r>
      <w:r w:rsidRPr="00FA7689">
        <w:rPr>
          <w:rStyle w:val="Emphasis"/>
        </w:rPr>
        <w:t>Indo-Pacific rim-land</w:t>
      </w:r>
      <w:r w:rsidRPr="00537AC2">
        <w:rPr>
          <w:sz w:val="16"/>
        </w:rPr>
        <w:t xml:space="preserve"> </w:t>
      </w:r>
      <w:r w:rsidRPr="00772DCE">
        <w:rPr>
          <w:rStyle w:val="StyleUnderline"/>
          <w:highlight w:val="cyan"/>
        </w:rPr>
        <w:t>have an innate</w:t>
      </w:r>
      <w:r w:rsidRPr="00FA7689">
        <w:rPr>
          <w:rStyle w:val="StyleUnderline"/>
        </w:rPr>
        <w:t xml:space="preserve"> </w:t>
      </w:r>
      <w:r w:rsidRPr="00772DCE">
        <w:rPr>
          <w:rStyle w:val="StyleUnderline"/>
          <w:highlight w:val="cyan"/>
        </w:rPr>
        <w:t>incentive</w:t>
      </w:r>
      <w:r w:rsidRPr="00FA7689">
        <w:rPr>
          <w:rStyle w:val="StyleUnderline"/>
        </w:rPr>
        <w:t xml:space="preserve"> </w:t>
      </w:r>
      <w:r w:rsidRPr="00772DCE">
        <w:rPr>
          <w:rStyle w:val="StyleUnderline"/>
          <w:highlight w:val="cyan"/>
        </w:rPr>
        <w:t>to</w:t>
      </w:r>
      <w:r w:rsidRPr="00FA7689">
        <w:rPr>
          <w:rStyle w:val="StyleUnderline"/>
        </w:rPr>
        <w:t xml:space="preserve"> do</w:t>
      </w:r>
      <w:r w:rsidRPr="00537AC2">
        <w:rPr>
          <w:sz w:val="16"/>
        </w:rPr>
        <w:t xml:space="preserve"> </w:t>
      </w:r>
      <w:r w:rsidRPr="00772DCE">
        <w:rPr>
          <w:rStyle w:val="Emphasis"/>
          <w:highlight w:val="cyan"/>
        </w:rPr>
        <w:t>maintain stability</w:t>
      </w:r>
      <w:r w:rsidRPr="00537AC2">
        <w:rPr>
          <w:sz w:val="16"/>
        </w:rPr>
        <w:t xml:space="preserve"> </w:t>
      </w:r>
      <w:r w:rsidRPr="00FA7689">
        <w:rPr>
          <w:rStyle w:val="StyleUnderline"/>
        </w:rPr>
        <w:t>and order because they would suffer the most</w:t>
      </w:r>
      <w:r w:rsidRPr="00537AC2">
        <w:rPr>
          <w:sz w:val="16"/>
        </w:rPr>
        <w:t xml:space="preserve"> — </w:t>
      </w:r>
      <w:r w:rsidRPr="00FA7689">
        <w:rPr>
          <w:rStyle w:val="StyleUnderline"/>
        </w:rPr>
        <w:t>and the most immediately</w:t>
      </w:r>
      <w:r w:rsidRPr="00537AC2">
        <w:rPr>
          <w:sz w:val="16"/>
        </w:rPr>
        <w:t xml:space="preserve"> — </w:t>
      </w:r>
      <w:r w:rsidRPr="00FA7689">
        <w:rPr>
          <w:rStyle w:val="StyleUnderline"/>
        </w:rPr>
        <w:t>from the collapse of the order</w:t>
      </w:r>
      <w:r w:rsidRPr="00537AC2">
        <w:rPr>
          <w:sz w:val="16"/>
        </w:rPr>
        <w:t xml:space="preserve">. </w:t>
      </w:r>
      <w:r w:rsidRPr="00FA7689">
        <w:rPr>
          <w:rStyle w:val="StyleUnderline"/>
        </w:rPr>
        <w:t xml:space="preserve">The </w:t>
      </w:r>
      <w:r w:rsidRPr="00772DCE">
        <w:rPr>
          <w:rStyle w:val="StyleUnderline"/>
          <w:highlight w:val="cyan"/>
        </w:rPr>
        <w:t>revisionist powers</w:t>
      </w:r>
      <w:r w:rsidRPr="00537AC2">
        <w:rPr>
          <w:sz w:val="16"/>
        </w:rPr>
        <w:t xml:space="preserve"> — </w:t>
      </w:r>
      <w:r w:rsidRPr="00FA7689">
        <w:rPr>
          <w:rStyle w:val="Emphasis"/>
        </w:rPr>
        <w:t>Russia</w:t>
      </w:r>
      <w:r w:rsidRPr="00537AC2">
        <w:rPr>
          <w:sz w:val="16"/>
        </w:rPr>
        <w:t xml:space="preserve">, </w:t>
      </w:r>
      <w:r w:rsidRPr="00FA7689">
        <w:rPr>
          <w:rStyle w:val="Emphasis"/>
        </w:rPr>
        <w:t>China</w:t>
      </w:r>
      <w:r w:rsidRPr="00537AC2">
        <w:rPr>
          <w:sz w:val="16"/>
        </w:rPr>
        <w:t xml:space="preserve">, </w:t>
      </w:r>
      <w:r w:rsidRPr="00FA7689">
        <w:rPr>
          <w:rStyle w:val="Emphasis"/>
        </w:rPr>
        <w:t>Iran</w:t>
      </w:r>
      <w:r w:rsidRPr="00537AC2">
        <w:rPr>
          <w:sz w:val="16"/>
        </w:rPr>
        <w:t xml:space="preserve"> — </w:t>
      </w:r>
      <w:r w:rsidRPr="00FA7689">
        <w:rPr>
          <w:rStyle w:val="StyleUnderline"/>
        </w:rPr>
        <w:t>make no secret of their desire to alter the status quo and</w:t>
      </w:r>
      <w:r w:rsidRPr="00537AC2">
        <w:rPr>
          <w:sz w:val="16"/>
        </w:rPr>
        <w:t xml:space="preserve"> </w:t>
      </w:r>
      <w:r w:rsidRPr="00FA7689">
        <w:rPr>
          <w:rStyle w:val="StyleUnderline"/>
        </w:rPr>
        <w:t>rewrite the existing rules to benefit themselves</w:t>
      </w:r>
      <w:r w:rsidRPr="00537AC2">
        <w:rPr>
          <w:sz w:val="16"/>
        </w:rPr>
        <w:t xml:space="preserve">. </w:t>
      </w:r>
      <w:r w:rsidRPr="00FA7689">
        <w:rPr>
          <w:rStyle w:val="StyleUnderline"/>
        </w:rPr>
        <w:t>They</w:t>
      </w:r>
      <w:r w:rsidRPr="00537AC2">
        <w:rPr>
          <w:sz w:val="16"/>
        </w:rPr>
        <w:t xml:space="preserve"> </w:t>
      </w:r>
      <w:r w:rsidRPr="00772DCE">
        <w:rPr>
          <w:rStyle w:val="StyleUnderline"/>
          <w:highlight w:val="cyan"/>
        </w:rPr>
        <w:t>are</w:t>
      </w:r>
      <w:r w:rsidRPr="00537AC2">
        <w:rPr>
          <w:sz w:val="16"/>
        </w:rPr>
        <w:t xml:space="preserve"> occupying neighboring states, </w:t>
      </w:r>
      <w:r w:rsidRPr="00772DCE">
        <w:rPr>
          <w:rStyle w:val="Emphasis"/>
          <w:highlight w:val="cyan"/>
        </w:rPr>
        <w:t>destabilizing</w:t>
      </w:r>
      <w:r w:rsidRPr="00537AC2">
        <w:rPr>
          <w:sz w:val="16"/>
        </w:rPr>
        <w:t xml:space="preserve"> more distant ones, and extending control over the political and economic lives of others. </w:t>
      </w:r>
      <w:r w:rsidRPr="00FA7689">
        <w:rPr>
          <w:rStyle w:val="StyleUnderline"/>
        </w:rPr>
        <w:t xml:space="preserve">U.S. </w:t>
      </w:r>
      <w:r w:rsidRPr="00772DCE">
        <w:rPr>
          <w:rStyle w:val="StyleUnderline"/>
          <w:highlight w:val="cyan"/>
        </w:rPr>
        <w:t>allies</w:t>
      </w:r>
      <w:r w:rsidRPr="00FA7689">
        <w:rPr>
          <w:rStyle w:val="StyleUnderline"/>
        </w:rPr>
        <w:t xml:space="preserve"> that are </w:t>
      </w:r>
      <w:r w:rsidRPr="00772DCE">
        <w:rPr>
          <w:rStyle w:val="StyleUnderline"/>
          <w:highlight w:val="cyan"/>
        </w:rPr>
        <w:t>in the path</w:t>
      </w:r>
      <w:r w:rsidRPr="00FA7689">
        <w:rPr>
          <w:rStyle w:val="StyleUnderline"/>
        </w:rPr>
        <w:t xml:space="preserve"> of these predatory powers </w:t>
      </w:r>
      <w:r w:rsidRPr="00772DCE">
        <w:rPr>
          <w:rStyle w:val="StyleUnderline"/>
          <w:highlight w:val="cyan"/>
        </w:rPr>
        <w:t>are interested in</w:t>
      </w:r>
      <w:r w:rsidRPr="00FA7689">
        <w:rPr>
          <w:rStyle w:val="StyleUnderline"/>
        </w:rPr>
        <w:t xml:space="preserve"> opposing and</w:t>
      </w:r>
      <w:r w:rsidRPr="00537AC2">
        <w:rPr>
          <w:sz w:val="16"/>
        </w:rPr>
        <w:t xml:space="preserve"> </w:t>
      </w:r>
      <w:r w:rsidRPr="00772DCE">
        <w:rPr>
          <w:rStyle w:val="Emphasis"/>
          <w:highlight w:val="cyan"/>
        </w:rPr>
        <w:t>checking them</w:t>
      </w:r>
      <w:r w:rsidRPr="00537AC2">
        <w:rPr>
          <w:sz w:val="16"/>
        </w:rPr>
        <w:t xml:space="preserve"> </w:t>
      </w:r>
      <w:r w:rsidRPr="00FA7689">
        <w:rPr>
          <w:rStyle w:val="StyleUnderline"/>
        </w:rPr>
        <w:t>in order to keep the status quo</w:t>
      </w:r>
      <w:r w:rsidRPr="00537AC2">
        <w:rPr>
          <w:sz w:val="16"/>
        </w:rPr>
        <w:t xml:space="preserve">. They are not interested in some abstract order based on global rules and are not in search of a vacuous global community of partners. </w:t>
      </w:r>
      <w:r w:rsidRPr="00FA7689">
        <w:rPr>
          <w:rStyle w:val="StyleUnderline"/>
        </w:rPr>
        <w:t>They seek security</w:t>
      </w:r>
      <w:r w:rsidRPr="00537AC2">
        <w:rPr>
          <w:sz w:val="16"/>
        </w:rPr>
        <w:t xml:space="preserve"> </w:t>
      </w:r>
      <w:r w:rsidRPr="00FA7689">
        <w:rPr>
          <w:rStyle w:val="StyleUnderline"/>
        </w:rPr>
        <w:t>and order through alliances</w:t>
      </w:r>
      <w:r w:rsidRPr="00537AC2">
        <w:rPr>
          <w:sz w:val="16"/>
        </w:rPr>
        <w:t xml:space="preserve"> </w:t>
      </w:r>
      <w:r w:rsidRPr="00FA7689">
        <w:rPr>
          <w:rStyle w:val="StyleUnderline"/>
        </w:rPr>
        <w:t>and</w:t>
      </w:r>
      <w:r w:rsidRPr="00537AC2">
        <w:rPr>
          <w:sz w:val="16"/>
        </w:rPr>
        <w:t xml:space="preserve">, increasingly, </w:t>
      </w:r>
      <w:r w:rsidRPr="00FA7689">
        <w:rPr>
          <w:rStyle w:val="Emphasis"/>
        </w:rPr>
        <w:t>through rearmament</w:t>
      </w:r>
      <w:r w:rsidRPr="00537AC2">
        <w:rPr>
          <w:sz w:val="16"/>
        </w:rPr>
        <w:t>. They want to preserve the existing geopolitical order because it is in their interest to do so.</w:t>
      </w:r>
    </w:p>
    <w:p w:rsidR="0066240F" w:rsidRPr="00FA7689" w:rsidRDefault="0066240F" w:rsidP="0066240F"/>
    <w:p w:rsidR="0066240F" w:rsidRPr="00FA7689" w:rsidRDefault="0066240F" w:rsidP="0066240F"/>
    <w:p w:rsidR="0066240F" w:rsidRPr="00FA7689" w:rsidRDefault="0066240F" w:rsidP="0066240F">
      <w:pPr>
        <w:pStyle w:val="Heading2"/>
        <w:rPr>
          <w:rFonts w:cs="Times New Roman"/>
        </w:rPr>
      </w:pPr>
      <w:r w:rsidRPr="00FA7689">
        <w:rPr>
          <w:rFonts w:cs="Times New Roman"/>
        </w:rPr>
        <w:t>IMPACT – WARMING</w:t>
      </w:r>
    </w:p>
    <w:p w:rsidR="0066240F" w:rsidRPr="00FA7689" w:rsidRDefault="0066240F" w:rsidP="0066240F">
      <w:pPr>
        <w:pStyle w:val="Heading3"/>
        <w:rPr>
          <w:rFonts w:cs="Times New Roman"/>
        </w:rPr>
      </w:pPr>
      <w:r w:rsidRPr="00FA7689">
        <w:rPr>
          <w:rFonts w:cs="Times New Roman"/>
        </w:rPr>
        <w:t>!</w:t>
      </w:r>
    </w:p>
    <w:p w:rsidR="0066240F" w:rsidRPr="00FA7689" w:rsidRDefault="0066240F" w:rsidP="0066240F">
      <w:pPr>
        <w:pStyle w:val="Heading4"/>
        <w:rPr>
          <w:rFonts w:cs="Times New Roman"/>
        </w:rPr>
      </w:pPr>
      <w:r w:rsidRPr="00FA7689">
        <w:rPr>
          <w:rFonts w:cs="Times New Roman"/>
        </w:rPr>
        <w:t xml:space="preserve">A new president can reverse the damage from Paris and restore US climate leadership. </w:t>
      </w:r>
    </w:p>
    <w:p w:rsidR="0066240F" w:rsidRPr="00FA7689" w:rsidRDefault="0066240F" w:rsidP="0066240F">
      <w:r w:rsidRPr="00FA7689">
        <w:rPr>
          <w:rStyle w:val="Style13ptBold"/>
        </w:rPr>
        <w:t>Nuccitelli 17</w:t>
      </w:r>
      <w:r w:rsidRPr="00FA7689">
        <w:t xml:space="preserve"> – Dana Nuccitelli, environmental scientist and risk assessor and writes the column Climate consensus, aster's Degree in physics from the University of California at Davis, author of Climatology versus Pseudoscience, 2017 (“On climate and global leadership, it's America Last until 2020,” </w:t>
      </w:r>
      <w:r w:rsidRPr="00FA7689">
        <w:rPr>
          <w:i/>
        </w:rPr>
        <w:t xml:space="preserve">The Guardian, </w:t>
      </w:r>
      <w:r w:rsidRPr="00FA7689">
        <w:t>November 13</w:t>
      </w:r>
      <w:r w:rsidRPr="00FA7689">
        <w:rPr>
          <w:vertAlign w:val="superscript"/>
        </w:rPr>
        <w:t>th</w:t>
      </w:r>
      <w:r w:rsidRPr="00FA7689">
        <w:t xml:space="preserve">, Available Online At </w:t>
      </w:r>
      <w:hyperlink r:id="rId20" w:history="1">
        <w:r w:rsidRPr="00FA7689">
          <w:rPr>
            <w:rStyle w:val="Hyperlink"/>
          </w:rPr>
          <w:t>https://www.theguardian.com/environment/climate-consensus-97-per-cent/2017/nov/13/on-climate-and-global-leadership-its-america-last-until-2020</w:t>
        </w:r>
      </w:hyperlink>
      <w:r>
        <w:t>)</w:t>
      </w:r>
    </w:p>
    <w:p w:rsidR="0066240F" w:rsidRPr="005123C4" w:rsidRDefault="0066240F" w:rsidP="0066240F">
      <w:pPr>
        <w:rPr>
          <w:sz w:val="16"/>
        </w:rPr>
      </w:pPr>
      <w:r w:rsidRPr="005123C4">
        <w:rPr>
          <w:sz w:val="16"/>
        </w:rPr>
        <w:t xml:space="preserve">Five months ago, </w:t>
      </w:r>
      <w:r w:rsidRPr="00772DCE">
        <w:rPr>
          <w:rStyle w:val="Emphasis"/>
          <w:highlight w:val="cyan"/>
        </w:rPr>
        <w:t>Trump</w:t>
      </w:r>
      <w:r w:rsidRPr="00FA7689">
        <w:rPr>
          <w:rStyle w:val="Emphasis"/>
        </w:rPr>
        <w:t xml:space="preserve"> </w:t>
      </w:r>
      <w:r w:rsidRPr="00772DCE">
        <w:rPr>
          <w:rStyle w:val="Emphasis"/>
          <w:highlight w:val="cyan"/>
        </w:rPr>
        <w:t xml:space="preserve">quickly cemented his legacy </w:t>
      </w:r>
      <w:r w:rsidRPr="00FA7689">
        <w:rPr>
          <w:rStyle w:val="Emphasis"/>
        </w:rPr>
        <w:t xml:space="preserve">as the country’s worst-ever president </w:t>
      </w:r>
      <w:r w:rsidRPr="00772DCE">
        <w:rPr>
          <w:rStyle w:val="Emphasis"/>
          <w:highlight w:val="cyan"/>
        </w:rPr>
        <w:t>by inexplicably starting</w:t>
      </w:r>
      <w:r w:rsidRPr="00FA7689">
        <w:rPr>
          <w:rStyle w:val="Emphasis"/>
        </w:rPr>
        <w:t xml:space="preserve"> </w:t>
      </w:r>
      <w:r w:rsidRPr="00772DCE">
        <w:rPr>
          <w:rStyle w:val="Emphasis"/>
          <w:highlight w:val="cyan"/>
        </w:rPr>
        <w:t xml:space="preserve">the process to withdraw from </w:t>
      </w:r>
      <w:r w:rsidRPr="00FA7689">
        <w:rPr>
          <w:rStyle w:val="Emphasis"/>
        </w:rPr>
        <w:t xml:space="preserve">the </w:t>
      </w:r>
      <w:r w:rsidRPr="00772DCE">
        <w:rPr>
          <w:rStyle w:val="Emphasis"/>
          <w:highlight w:val="cyan"/>
        </w:rPr>
        <w:t>Paris</w:t>
      </w:r>
      <w:r w:rsidRPr="00FA7689">
        <w:rPr>
          <w:rStyle w:val="Emphasis"/>
        </w:rPr>
        <w:t xml:space="preserve"> climate accords</w:t>
      </w:r>
      <w:r w:rsidRPr="005123C4">
        <w:rPr>
          <w:sz w:val="16"/>
        </w:rPr>
        <w:t xml:space="preserve">. With even war-torn Syria now signing the agreement, </w:t>
      </w:r>
      <w:r w:rsidRPr="00FA7689">
        <w:rPr>
          <w:rStyle w:val="StyleUnderline"/>
        </w:rPr>
        <w:t>the leadership of every world country has announced its intent to tackle the existential threat posed by human-caused climate change</w:t>
      </w:r>
      <w:r w:rsidRPr="005123C4">
        <w:rPr>
          <w:sz w:val="16"/>
        </w:rPr>
        <w:t xml:space="preserve">, </w:t>
      </w:r>
      <w:r w:rsidRPr="00FA7689">
        <w:rPr>
          <w:rStyle w:val="Emphasis"/>
        </w:rPr>
        <w:t xml:space="preserve">except the United States. </w:t>
      </w:r>
      <w:r w:rsidRPr="005123C4">
        <w:rPr>
          <w:sz w:val="16"/>
        </w:rPr>
        <w:t xml:space="preserve">While this decision may seem puzzling to the rest of the world, the explanation is simple - a study published two years ago found that </w:t>
      </w:r>
      <w:r w:rsidRPr="00FA7689">
        <w:rPr>
          <w:rStyle w:val="StyleUnderline"/>
        </w:rPr>
        <w:t>the Republican Party is the only major political party in the world that rejects the need to tackle climate change</w:t>
      </w:r>
      <w:r w:rsidRPr="005123C4">
        <w:rPr>
          <w:sz w:val="16"/>
        </w:rPr>
        <w:t xml:space="preserve">, and we know that voters follow elite cues. In 2016, </w:t>
      </w:r>
      <w:r w:rsidRPr="00772DCE">
        <w:rPr>
          <w:rStyle w:val="Emphasis"/>
          <w:highlight w:val="cyan"/>
        </w:rPr>
        <w:t>American voters made the terrible mistake of putting that party in charge of the</w:t>
      </w:r>
      <w:r w:rsidRPr="00FA7689">
        <w:rPr>
          <w:rStyle w:val="Emphasis"/>
        </w:rPr>
        <w:t xml:space="preserve"> entire </w:t>
      </w:r>
      <w:r w:rsidRPr="00772DCE">
        <w:rPr>
          <w:rStyle w:val="Emphasis"/>
          <w:highlight w:val="cyan"/>
        </w:rPr>
        <w:t>federal government</w:t>
      </w:r>
      <w:r w:rsidRPr="00FA7689">
        <w:rPr>
          <w:rStyle w:val="Emphasis"/>
        </w:rPr>
        <w:t xml:space="preserve">, </w:t>
      </w:r>
      <w:r w:rsidRPr="005123C4">
        <w:rPr>
          <w:sz w:val="16"/>
        </w:rPr>
        <w:t xml:space="preserve">including electing this man president: Donald J. Trump </w:t>
      </w:r>
      <w:r w:rsidRPr="005123C4">
        <w:rPr>
          <w:rFonts w:ascii="Segoe UI Symbol" w:hAnsi="Segoe UI Symbol" w:cs="Segoe UI Symbol"/>
          <w:sz w:val="16"/>
        </w:rPr>
        <w:t>✔</w:t>
      </w:r>
      <w:r w:rsidRPr="005123C4">
        <w:rPr>
          <w:sz w:val="16"/>
        </w:rPr>
        <w:t xml:space="preserve"> @realDonaldTrump The concept of global warming was created by and for the Chinese in order to make U.S. manufacturing non-competitive. However, a year later, </w:t>
      </w:r>
      <w:r w:rsidRPr="00FA7689">
        <w:rPr>
          <w:rStyle w:val="StyleUnderline"/>
        </w:rPr>
        <w:t xml:space="preserve">Americans are already recognizing this error. </w:t>
      </w:r>
      <w:r w:rsidRPr="00772DCE">
        <w:rPr>
          <w:rStyle w:val="StyleUnderline"/>
          <w:highlight w:val="cyan"/>
        </w:rPr>
        <w:t>Trump’s approval rating is around 38%,</w:t>
      </w:r>
      <w:r w:rsidRPr="00FA7689">
        <w:rPr>
          <w:rStyle w:val="StyleUnderline"/>
        </w:rPr>
        <w:t xml:space="preserve"> and has not touched 40% in over six months. </w:t>
      </w:r>
      <w:r w:rsidRPr="005123C4">
        <w:rPr>
          <w:sz w:val="16"/>
        </w:rPr>
        <w:t xml:space="preserve">Meanwhile, congressional Democrats enjoy an 8–10% lead over their Republican opponents. Those polling results translated into a landslide Democratic victory in the 2017 elections last week. </w:t>
      </w:r>
      <w:r w:rsidRPr="00FA7689">
        <w:rPr>
          <w:rStyle w:val="StyleUnderline"/>
        </w:rPr>
        <w:t>The clearest result came in Virginia’s gubernatorial election, in which Republican candidate Ed Gillespie ran a Trump-like culture war campaign.</w:t>
      </w:r>
      <w:r w:rsidRPr="005123C4">
        <w:rPr>
          <w:sz w:val="16"/>
        </w:rPr>
        <w:t xml:space="preserve"> </w:t>
      </w:r>
      <w:r w:rsidRPr="00FA7689">
        <w:rPr>
          <w:rStyle w:val="StyleUnderline"/>
        </w:rPr>
        <w:t>He</w:t>
      </w:r>
      <w:r w:rsidRPr="005123C4">
        <w:rPr>
          <w:sz w:val="16"/>
        </w:rPr>
        <w:t xml:space="preserve"> also </w:t>
      </w:r>
      <w:r w:rsidRPr="00FA7689">
        <w:rPr>
          <w:rStyle w:val="StyleUnderline"/>
        </w:rPr>
        <w:t xml:space="preserve">took the standard Trump administration line on climate change, acknowledging only that humans play some undetermined role while supporting America’s withdrawal from the Paris climate accords and opposing all policies to address the problem. </w:t>
      </w:r>
      <w:r w:rsidRPr="005123C4">
        <w:rPr>
          <w:sz w:val="16"/>
        </w:rPr>
        <w:t xml:space="preserve">Last week’s election results showed that Trump has strongly mobilized Democrats to vote, even in off-year elections. In Virginia state House of Delegates elections, Democratic candidates similarly beat their Republican opponents by more than 9% in total votes. However, due to gerrymandering and geographical disadvantages (Democrats tend to cluster in cities), unless recounts change the results of close races, Democrats will only hold 49% of the seats in the Virginia House. That structural disadvantage holds across the country. Estimates are that Democrats need to beat Republicans by 7–8% in overall congressional votes in order to win a bare majority of the seats. With a current lead of 8–10% in the generic congressional ballot, they have a chance to take the House in 2018, depending on what happens over the next year. We saw that same structural advantage hand Trump the presidency in 2016. While he lost the popular vote by over 2% (nearly 3 million votes), Trump won the Electoral College, as was the case in 2000 with Bush v. Gore (Gore won the popular vote by a half million votes). America has a bizarrely unbalanced election system in which people who live in sparsely populated areas (predominantly rural Republicans) are disproportionately represented in the government. It will take a landslide election for Democrats to overcome that structural disadvantage, but last week’s results demonstrate that Trump and the Republican Party have become so unpopular, it very well might happen in the 2018 and 2020 elections. That would give Democrats the opportunity to undo Republican gerrymandering after the 2020 census. The Supreme Court is also currently considering a critical gerrymandering case. Regarding the presidency, </w:t>
      </w:r>
      <w:r w:rsidRPr="00772DCE">
        <w:rPr>
          <w:rStyle w:val="StyleUnderline"/>
          <w:highlight w:val="cyan"/>
        </w:rPr>
        <w:t>betting markets currently give</w:t>
      </w:r>
      <w:r w:rsidRPr="00FA7689">
        <w:rPr>
          <w:rStyle w:val="StyleUnderline"/>
        </w:rPr>
        <w:t xml:space="preserve"> Trump approximately a 35–40% chance of winning a second term (which seems overly bullish), and </w:t>
      </w:r>
      <w:r w:rsidRPr="00772DCE">
        <w:rPr>
          <w:rStyle w:val="StyleUnderline"/>
          <w:highlight w:val="cyan"/>
        </w:rPr>
        <w:t>Democrats a 55% chance</w:t>
      </w:r>
      <w:r w:rsidRPr="00FA7689">
        <w:rPr>
          <w:rStyle w:val="StyleUnderline"/>
        </w:rPr>
        <w:t xml:space="preserve"> of retaking the White House in 2020.</w:t>
      </w:r>
      <w:r w:rsidRPr="005123C4">
        <w:rPr>
          <w:sz w:val="16"/>
        </w:rPr>
        <w:t xml:space="preserve"> </w:t>
      </w:r>
      <w:r w:rsidRPr="00772DCE">
        <w:rPr>
          <w:rStyle w:val="Emphasis"/>
          <w:highlight w:val="cyan"/>
        </w:rPr>
        <w:t>If that happens, the next president can quickly begin reversing the damage the</w:t>
      </w:r>
      <w:r w:rsidRPr="00FA7689">
        <w:rPr>
          <w:rStyle w:val="Emphasis"/>
        </w:rPr>
        <w:t xml:space="preserve"> Trump </w:t>
      </w:r>
      <w:r w:rsidRPr="00772DCE">
        <w:rPr>
          <w:rStyle w:val="Emphasis"/>
          <w:highlight w:val="cyan"/>
        </w:rPr>
        <w:t>admin</w:t>
      </w:r>
      <w:r w:rsidRPr="00FA7689">
        <w:rPr>
          <w:rStyle w:val="Emphasis"/>
        </w:rPr>
        <w:t xml:space="preserve">istration </w:t>
      </w:r>
      <w:r w:rsidRPr="00772DCE">
        <w:rPr>
          <w:rStyle w:val="Emphasis"/>
          <w:highlight w:val="cyan"/>
        </w:rPr>
        <w:t xml:space="preserve">has done to </w:t>
      </w:r>
      <w:r w:rsidRPr="00FA7689">
        <w:rPr>
          <w:rStyle w:val="Emphasis"/>
        </w:rPr>
        <w:t xml:space="preserve">American </w:t>
      </w:r>
      <w:r w:rsidRPr="00772DCE">
        <w:rPr>
          <w:rStyle w:val="Emphasis"/>
          <w:highlight w:val="cyan"/>
        </w:rPr>
        <w:t xml:space="preserve">climate policies </w:t>
      </w:r>
      <w:r w:rsidRPr="00FA7689">
        <w:rPr>
          <w:rStyle w:val="Emphasis"/>
        </w:rPr>
        <w:t xml:space="preserve">and its standing in the world. </w:t>
      </w:r>
      <w:r w:rsidRPr="005123C4">
        <w:rPr>
          <w:sz w:val="16"/>
        </w:rPr>
        <w:t xml:space="preserve">America’s divide is on display at COP23 At the UN climate talks in Bonn, the ‘We Are Still In’ coalition of US states, cities, tribes, and businesses has been given a US Climate Action Center. Meanwhile, </w:t>
      </w:r>
      <w:r w:rsidRPr="00FA7689">
        <w:rPr>
          <w:rStyle w:val="StyleUnderline"/>
        </w:rPr>
        <w:t>the US government for the first time doesn’t have a pavilion, and the Trump administration perversely plans to promote fossil fuels and nuclear power in a presentation at the</w:t>
      </w:r>
      <w:r w:rsidRPr="005123C4">
        <w:rPr>
          <w:sz w:val="16"/>
        </w:rPr>
        <w:t xml:space="preserve"> meeting. As Senator Brian Schatz (D-HI) noted, If you show up at a climate conference to talk about coal, you’re likely to be ignored. I think the We Are Still In delegation will get more attention than the executive branch. </w:t>
      </w:r>
      <w:r w:rsidRPr="00772DCE">
        <w:rPr>
          <w:rStyle w:val="Emphasis"/>
          <w:highlight w:val="cyan"/>
        </w:rPr>
        <w:t>We’ve gone from the indispensable leader to being the only country not engaged in climate change</w:t>
      </w:r>
      <w:r w:rsidRPr="005123C4">
        <w:rPr>
          <w:sz w:val="16"/>
        </w:rPr>
        <w:t xml:space="preserve">. </w:t>
      </w:r>
      <w:r w:rsidRPr="00FA7689">
        <w:rPr>
          <w:rStyle w:val="StyleUnderline"/>
        </w:rPr>
        <w:t>Many people in Congress are troubled</w:t>
      </w:r>
      <w:r w:rsidRPr="005123C4">
        <w:rPr>
          <w:sz w:val="16"/>
        </w:rPr>
        <w:t xml:space="preserve"> not only </w:t>
      </w:r>
      <w:r w:rsidRPr="00FA7689">
        <w:rPr>
          <w:rStyle w:val="StyleUnderline"/>
        </w:rPr>
        <w:t>from a climate standpoint</w:t>
      </w:r>
      <w:r w:rsidRPr="005123C4">
        <w:rPr>
          <w:sz w:val="16"/>
        </w:rPr>
        <w:t xml:space="preserve"> but a geopolitical standpoint. China is happy to take that leadership from us. Indeed, China is stepping into the global leadership role that the United States has shrunk from under Trump’s “America First” platform. Chinese carbon pollution is approaching a peak 15–20 years ahead of schedule, and its leaders relish the opportunity to take America’s place as a global leader. America Last, for now A</w:t>
      </w:r>
      <w:r w:rsidRPr="00FA7689">
        <w:rPr>
          <w:rStyle w:val="StyleUnderline"/>
        </w:rPr>
        <w:t>mericans embrace the notion that their country is the greatest in the world.</w:t>
      </w:r>
      <w:r w:rsidRPr="005123C4">
        <w:rPr>
          <w:sz w:val="16"/>
        </w:rPr>
        <w:t xml:space="preserve"> </w:t>
      </w:r>
      <w:r w:rsidRPr="00FA7689">
        <w:rPr>
          <w:rStyle w:val="StyleUnderline"/>
        </w:rPr>
        <w:t>But what does it say that the United States is the nation that is responsible for the largest fraction of overall carbon pollution and global warming over the past 200 years, and is the only country in the world that refuses to take steps to address the existential threat we created</w:t>
      </w:r>
      <w:r w:rsidRPr="005123C4">
        <w:rPr>
          <w:sz w:val="16"/>
        </w:rPr>
        <w:t xml:space="preserve">? </w:t>
      </w:r>
      <w:r w:rsidRPr="00772DCE">
        <w:rPr>
          <w:rStyle w:val="Emphasis"/>
          <w:highlight w:val="cyan"/>
        </w:rPr>
        <w:t>That lack of responsibility</w:t>
      </w:r>
      <w:r w:rsidRPr="00FA7689">
        <w:rPr>
          <w:rStyle w:val="Emphasis"/>
        </w:rPr>
        <w:t xml:space="preserve"> and willingness </w:t>
      </w:r>
      <w:r w:rsidRPr="00772DCE">
        <w:rPr>
          <w:rStyle w:val="Emphasis"/>
          <w:highlight w:val="cyan"/>
        </w:rPr>
        <w:t>to protect the well-being of future generation is not the behavior of a great nation.</w:t>
      </w:r>
      <w:r w:rsidRPr="00FA7689">
        <w:rPr>
          <w:rStyle w:val="Emphasis"/>
        </w:rPr>
        <w:t xml:space="preserve"> </w:t>
      </w:r>
      <w:r w:rsidRPr="005123C4">
        <w:rPr>
          <w:sz w:val="16"/>
        </w:rPr>
        <w:t xml:space="preserve">However, that is almost exclusively a Republican Party position, and the party and its president are currently supported by fewer than 40% of Americans. Most of its leaders seem unwilling to reverse the party’s slide toward anti-climate culture wars-based isolationism, but with accelerating climate change and a growing population of non-whites, these are positions that will cost them elections. As we saw last week, the ‘Trump base’ is relatively small, and structural advantages won’t be enough to withstand landslide elections. </w:t>
      </w:r>
      <w:r w:rsidRPr="00772DCE">
        <w:rPr>
          <w:rStyle w:val="StyleUnderline"/>
          <w:highlight w:val="cyan"/>
        </w:rPr>
        <w:t>America’s withdrawal from the Paris climate agreement won’t take effect until</w:t>
      </w:r>
      <w:r w:rsidRPr="00FA7689">
        <w:rPr>
          <w:rStyle w:val="StyleUnderline"/>
        </w:rPr>
        <w:t xml:space="preserve"> the day </w:t>
      </w:r>
      <w:r w:rsidRPr="00772DCE">
        <w:rPr>
          <w:rStyle w:val="StyleUnderline"/>
          <w:highlight w:val="cyan"/>
        </w:rPr>
        <w:t>after the 2020 elections</w:t>
      </w:r>
      <w:r w:rsidRPr="005123C4">
        <w:rPr>
          <w:sz w:val="16"/>
          <w:highlight w:val="cyan"/>
        </w:rPr>
        <w:t>.</w:t>
      </w:r>
      <w:r w:rsidRPr="005123C4">
        <w:rPr>
          <w:sz w:val="16"/>
        </w:rPr>
        <w:t xml:space="preserve"> </w:t>
      </w:r>
      <w:r w:rsidRPr="00772DCE">
        <w:rPr>
          <w:rStyle w:val="Emphasis"/>
          <w:highlight w:val="cyan"/>
        </w:rPr>
        <w:t>The next president can quickly reverse that withdrawal</w:t>
      </w:r>
      <w:r w:rsidRPr="00FA7689">
        <w:rPr>
          <w:rStyle w:val="Emphasis"/>
        </w:rPr>
        <w:t>, making America the last country to sign on</w:t>
      </w:r>
      <w:r w:rsidRPr="005123C4">
        <w:rPr>
          <w:sz w:val="16"/>
        </w:rPr>
        <w:t xml:space="preserve">, but resuming its global leadership role. </w:t>
      </w:r>
      <w:r w:rsidRPr="00FA7689">
        <w:rPr>
          <w:rStyle w:val="StyleUnderline"/>
        </w:rPr>
        <w:t xml:space="preserve">While the Trump administration has exceeded everyone’s fears in its anti-environment, anti-climate actions, </w:t>
      </w:r>
      <w:r w:rsidRPr="00772DCE">
        <w:rPr>
          <w:rStyle w:val="Emphasis"/>
          <w:highlight w:val="cyan"/>
        </w:rPr>
        <w:t>the damage is temporary</w:t>
      </w:r>
      <w:r w:rsidRPr="00FA7689">
        <w:rPr>
          <w:rStyle w:val="Emphasis"/>
        </w:rPr>
        <w:t>.</w:t>
      </w:r>
      <w:r w:rsidRPr="005123C4">
        <w:rPr>
          <w:sz w:val="16"/>
        </w:rPr>
        <w:t xml:space="preserve"> While the American majority fights to wrest control of its government away from the isolationist climate-denying minority, </w:t>
      </w:r>
      <w:r w:rsidRPr="00FA7689">
        <w:rPr>
          <w:rStyle w:val="StyleUnderline"/>
        </w:rPr>
        <w:t>the rest of the world (literally) is moving forward to tackle this problem</w:t>
      </w:r>
      <w:r w:rsidRPr="005123C4">
        <w:rPr>
          <w:sz w:val="16"/>
        </w:rPr>
        <w:t>.</w:t>
      </w:r>
    </w:p>
    <w:p w:rsidR="0066240F" w:rsidRPr="00FA7689" w:rsidRDefault="0066240F" w:rsidP="0066240F">
      <w:pPr>
        <w:pStyle w:val="Heading4"/>
        <w:rPr>
          <w:rFonts w:cs="Times New Roman"/>
        </w:rPr>
      </w:pPr>
      <w:r w:rsidRPr="00FA7689">
        <w:rPr>
          <w:rFonts w:cs="Times New Roman"/>
        </w:rPr>
        <w:t xml:space="preserve">Withdrawal from Paris will be </w:t>
      </w:r>
      <w:r w:rsidRPr="00FA7689">
        <w:rPr>
          <w:rFonts w:cs="Times New Roman"/>
          <w:u w:val="single"/>
        </w:rPr>
        <w:t>decided in 2020</w:t>
      </w:r>
      <w:r w:rsidRPr="00FA7689">
        <w:rPr>
          <w:rFonts w:cs="Times New Roman"/>
        </w:rPr>
        <w:t xml:space="preserve">---staying prevents </w:t>
      </w:r>
      <w:r w:rsidRPr="00FA7689">
        <w:rPr>
          <w:rFonts w:cs="Times New Roman"/>
          <w:u w:val="single"/>
        </w:rPr>
        <w:t>extinction-level</w:t>
      </w:r>
      <w:r w:rsidRPr="00FA7689">
        <w:rPr>
          <w:rFonts w:cs="Times New Roman"/>
        </w:rPr>
        <w:t xml:space="preserve"> warming</w:t>
      </w:r>
    </w:p>
    <w:p w:rsidR="0066240F" w:rsidRPr="00FA7689" w:rsidRDefault="0066240F" w:rsidP="0066240F">
      <w:r w:rsidRPr="00FA7689">
        <w:rPr>
          <w:rStyle w:val="Style13ptBold"/>
        </w:rPr>
        <w:t>Schlanger 17 –</w:t>
      </w:r>
      <w:r w:rsidRPr="00FA7689">
        <w:t xml:space="preserve"> Zoë Schlanger, Environment Reporter for Quartz and Akshat Rathi, Science Journalist with Quartz, “It’s Official: Trump is Forcing the US to Turn its Back on the Paris Climate Agreement”, Quartz, https://qz.com/996376/trump-has-decided-to-pull-the-us-from-the-paris-climate-agreement/</w:t>
      </w:r>
    </w:p>
    <w:p w:rsidR="0066240F" w:rsidRPr="00FA7689" w:rsidRDefault="0066240F" w:rsidP="0066240F">
      <w:pPr>
        <w:rPr>
          <w:sz w:val="14"/>
        </w:rPr>
      </w:pPr>
      <w:r w:rsidRPr="00FA7689">
        <w:rPr>
          <w:sz w:val="14"/>
        </w:rPr>
        <w:t xml:space="preserve">Since Trump reportedly waffled up to the last moment on the Paris agreement decision, we decided to show you what almost could have been. Here’s our story, written both ways. US president Donald </w:t>
      </w:r>
      <w:r w:rsidRPr="00FA7689">
        <w:rPr>
          <w:rStyle w:val="TitleChar"/>
          <w:sz w:val="22"/>
        </w:rPr>
        <w:t>Trump announced</w:t>
      </w:r>
      <w:r w:rsidRPr="00FA7689">
        <w:rPr>
          <w:sz w:val="14"/>
        </w:rPr>
        <w:t xml:space="preserve"> today (June 1) </w:t>
      </w:r>
      <w:r w:rsidRPr="00FA7689">
        <w:rPr>
          <w:rStyle w:val="TitleChar"/>
          <w:sz w:val="22"/>
        </w:rPr>
        <w:t>he’s decided to withdraw</w:t>
      </w:r>
      <w:r w:rsidRPr="00FA7689">
        <w:rPr>
          <w:sz w:val="14"/>
        </w:rPr>
        <w:t xml:space="preserve"> the country </w:t>
      </w:r>
      <w:r w:rsidRPr="00FA7689">
        <w:rPr>
          <w:rStyle w:val="TitleChar"/>
          <w:sz w:val="22"/>
        </w:rPr>
        <w:t>from</w:t>
      </w:r>
      <w:r w:rsidRPr="00FA7689">
        <w:rPr>
          <w:sz w:val="14"/>
        </w:rPr>
        <w:t xml:space="preserve"> the </w:t>
      </w:r>
      <w:r w:rsidRPr="00FA7689">
        <w:rPr>
          <w:rStyle w:val="TitleChar"/>
          <w:sz w:val="22"/>
        </w:rPr>
        <w:t>Paris</w:t>
      </w:r>
      <w:r w:rsidRPr="00FA7689">
        <w:rPr>
          <w:sz w:val="14"/>
        </w:rPr>
        <w:t xml:space="preserve"> climate agreement. </w:t>
      </w:r>
      <w:r w:rsidRPr="00FA7689">
        <w:rPr>
          <w:rStyle w:val="TitleChar"/>
          <w:sz w:val="22"/>
        </w:rPr>
        <w:t xml:space="preserve">The </w:t>
      </w:r>
      <w:r w:rsidRPr="00772DCE">
        <w:rPr>
          <w:rStyle w:val="TitleChar"/>
          <w:sz w:val="22"/>
          <w:highlight w:val="cyan"/>
        </w:rPr>
        <w:t>US emits</w:t>
      </w:r>
      <w:r w:rsidRPr="00FA7689">
        <w:rPr>
          <w:rStyle w:val="TitleChar"/>
          <w:sz w:val="22"/>
        </w:rPr>
        <w:t xml:space="preserve"> about </w:t>
      </w:r>
      <w:r w:rsidRPr="00772DCE">
        <w:rPr>
          <w:rStyle w:val="TitleChar"/>
          <w:sz w:val="22"/>
          <w:highlight w:val="cyan"/>
        </w:rPr>
        <w:t>one-sixth of</w:t>
      </w:r>
      <w:r w:rsidRPr="00FA7689">
        <w:rPr>
          <w:rStyle w:val="TitleChar"/>
          <w:sz w:val="22"/>
        </w:rPr>
        <w:t xml:space="preserve"> the planet’s total greenhouse gas </w:t>
      </w:r>
      <w:r w:rsidRPr="00772DCE">
        <w:rPr>
          <w:rStyle w:val="TitleChar"/>
          <w:sz w:val="22"/>
          <w:highlight w:val="cyan"/>
        </w:rPr>
        <w:t>emissions</w:t>
      </w:r>
      <w:r w:rsidRPr="00FA7689">
        <w:rPr>
          <w:rStyle w:val="TitleChar"/>
          <w:sz w:val="22"/>
        </w:rPr>
        <w:t xml:space="preserve">, making it the second-largest emitter in the world. </w:t>
      </w:r>
      <w:r w:rsidRPr="00772DCE">
        <w:rPr>
          <w:rStyle w:val="TitleChar"/>
          <w:sz w:val="22"/>
          <w:highlight w:val="cyan"/>
        </w:rPr>
        <w:t>The decision removes</w:t>
      </w:r>
      <w:r w:rsidRPr="00FA7689">
        <w:rPr>
          <w:rStyle w:val="TitleChar"/>
          <w:sz w:val="22"/>
        </w:rPr>
        <w:t xml:space="preserve"> the </w:t>
      </w:r>
      <w:r w:rsidRPr="00772DCE">
        <w:rPr>
          <w:rStyle w:val="TitleChar"/>
          <w:sz w:val="22"/>
          <w:highlight w:val="cyan"/>
        </w:rPr>
        <w:t>US</w:t>
      </w:r>
      <w:r w:rsidRPr="00FA7689">
        <w:rPr>
          <w:rStyle w:val="TitleChar"/>
          <w:sz w:val="22"/>
        </w:rPr>
        <w:t xml:space="preserve"> from its </w:t>
      </w:r>
      <w:r w:rsidRPr="00772DCE">
        <w:rPr>
          <w:rStyle w:val="TitleChar"/>
          <w:sz w:val="22"/>
          <w:highlight w:val="cyan"/>
        </w:rPr>
        <w:t>commitments to</w:t>
      </w:r>
      <w:r w:rsidRPr="00FA7689">
        <w:rPr>
          <w:rStyle w:val="TitleChar"/>
          <w:sz w:val="22"/>
        </w:rPr>
        <w:t xml:space="preserve"> international efforts to </w:t>
      </w:r>
      <w:r w:rsidRPr="00772DCE">
        <w:rPr>
          <w:rStyle w:val="TitleChar"/>
          <w:sz w:val="22"/>
          <w:highlight w:val="cyan"/>
        </w:rPr>
        <w:t>reduce</w:t>
      </w:r>
      <w:r w:rsidRPr="00FA7689">
        <w:rPr>
          <w:rStyle w:val="TitleChar"/>
          <w:sz w:val="22"/>
        </w:rPr>
        <w:t xml:space="preserve"> fossil-fuel emissions </w:t>
      </w:r>
      <w:r w:rsidRPr="00772DCE">
        <w:rPr>
          <w:rStyle w:val="TitleChar"/>
          <w:sz w:val="22"/>
          <w:highlight w:val="cyan"/>
        </w:rPr>
        <w:t>and</w:t>
      </w:r>
      <w:r w:rsidRPr="00FA7689">
        <w:rPr>
          <w:rStyle w:val="TitleChar"/>
          <w:sz w:val="22"/>
        </w:rPr>
        <w:t xml:space="preserve"> thereby </w:t>
      </w:r>
      <w:r w:rsidRPr="00772DCE">
        <w:rPr>
          <w:rStyle w:val="TitleChar"/>
          <w:sz w:val="22"/>
          <w:highlight w:val="cyan"/>
        </w:rPr>
        <w:t>avoid levels of</w:t>
      </w:r>
      <w:r w:rsidRPr="00FA7689">
        <w:rPr>
          <w:rStyle w:val="TitleChar"/>
          <w:sz w:val="22"/>
        </w:rPr>
        <w:t xml:space="preserve"> global </w:t>
      </w:r>
      <w:r w:rsidRPr="00772DCE">
        <w:rPr>
          <w:rStyle w:val="TitleChar"/>
          <w:sz w:val="22"/>
          <w:highlight w:val="cyan"/>
        </w:rPr>
        <w:t xml:space="preserve">temperature rise that </w:t>
      </w:r>
      <w:r w:rsidRPr="00772DCE">
        <w:rPr>
          <w:rStyle w:val="Emphasis"/>
          <w:highlight w:val="cyan"/>
        </w:rPr>
        <w:t>imperil</w:t>
      </w:r>
      <w:r w:rsidRPr="00FA7689">
        <w:rPr>
          <w:rStyle w:val="Emphasis"/>
        </w:rPr>
        <w:t xml:space="preserve"> the future </w:t>
      </w:r>
      <w:r w:rsidRPr="00772DCE">
        <w:rPr>
          <w:rStyle w:val="Emphasis"/>
          <w:highlight w:val="cyan"/>
        </w:rPr>
        <w:t>viability of</w:t>
      </w:r>
      <w:r w:rsidRPr="00FA7689">
        <w:rPr>
          <w:rStyle w:val="Emphasis"/>
        </w:rPr>
        <w:t xml:space="preserve"> human </w:t>
      </w:r>
      <w:r w:rsidRPr="00772DCE">
        <w:rPr>
          <w:rStyle w:val="Emphasis"/>
          <w:highlight w:val="cyan"/>
        </w:rPr>
        <w:t>life on Earth</w:t>
      </w:r>
      <w:r w:rsidRPr="00FA7689">
        <w:rPr>
          <w:sz w:val="14"/>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772DCE">
        <w:rPr>
          <w:rStyle w:val="TitleChar"/>
          <w:sz w:val="22"/>
          <w:highlight w:val="cyan"/>
        </w:rPr>
        <w:t>Trump will abide by the</w:t>
      </w:r>
      <w:r w:rsidRPr="00FA7689">
        <w:rPr>
          <w:rStyle w:val="TitleChar"/>
          <w:sz w:val="22"/>
        </w:rPr>
        <w:t xml:space="preserve"> structure laid out in the </w:t>
      </w:r>
      <w:r w:rsidRPr="00772DCE">
        <w:rPr>
          <w:rStyle w:val="TitleChar"/>
          <w:sz w:val="22"/>
          <w:highlight w:val="cyan"/>
        </w:rPr>
        <w:t xml:space="preserve">agreement, </w:t>
      </w:r>
      <w:r w:rsidRPr="00FA7689">
        <w:rPr>
          <w:rStyle w:val="TitleChar"/>
          <w:sz w:val="22"/>
        </w:rPr>
        <w:t xml:space="preserve">which means it could </w:t>
      </w:r>
      <w:r w:rsidRPr="00FA7689">
        <w:rPr>
          <w:rStyle w:val="Emphasis"/>
        </w:rPr>
        <w:t>take the US up to four years to actually leave</w:t>
      </w:r>
      <w:r w:rsidRPr="00FA7689">
        <w:rPr>
          <w:rStyle w:val="TitleChar"/>
          <w:sz w:val="22"/>
        </w:rPr>
        <w:t xml:space="preserve">. So </w:t>
      </w:r>
      <w:r w:rsidRPr="00772DCE">
        <w:rPr>
          <w:rStyle w:val="TitleChar"/>
          <w:sz w:val="22"/>
          <w:highlight w:val="cyan"/>
        </w:rPr>
        <w:t xml:space="preserve">the </w:t>
      </w:r>
      <w:r w:rsidRPr="00772DCE">
        <w:rPr>
          <w:rStyle w:val="Emphasis"/>
          <w:highlight w:val="cyan"/>
        </w:rPr>
        <w:t>real question</w:t>
      </w:r>
      <w:r w:rsidRPr="00772DCE">
        <w:rPr>
          <w:rStyle w:val="TitleChar"/>
          <w:sz w:val="22"/>
          <w:highlight w:val="cyan"/>
        </w:rPr>
        <w:t xml:space="preserve"> of whether the country stays in</w:t>
      </w:r>
      <w:r w:rsidRPr="00FA7689">
        <w:rPr>
          <w:rStyle w:val="TitleChar"/>
          <w:sz w:val="22"/>
        </w:rPr>
        <w:t xml:space="preserve"> the </w:t>
      </w:r>
      <w:r w:rsidRPr="00772DCE">
        <w:rPr>
          <w:rStyle w:val="TitleChar"/>
          <w:sz w:val="22"/>
          <w:highlight w:val="cyan"/>
        </w:rPr>
        <w:t>Paris</w:t>
      </w:r>
      <w:r w:rsidRPr="00FA7689">
        <w:rPr>
          <w:rStyle w:val="TitleChar"/>
          <w:sz w:val="22"/>
        </w:rPr>
        <w:t xml:space="preserve"> climate agreement </w:t>
      </w:r>
      <w:r w:rsidRPr="00772DCE">
        <w:rPr>
          <w:rStyle w:val="TitleChar"/>
          <w:sz w:val="22"/>
          <w:highlight w:val="cyan"/>
        </w:rPr>
        <w:t xml:space="preserve">may be </w:t>
      </w:r>
      <w:r w:rsidRPr="00772DCE">
        <w:rPr>
          <w:rStyle w:val="Emphasis"/>
          <w:highlight w:val="cyan"/>
        </w:rPr>
        <w:t>decided</w:t>
      </w:r>
      <w:r w:rsidRPr="00FA7689">
        <w:rPr>
          <w:rStyle w:val="Emphasis"/>
        </w:rPr>
        <w:t xml:space="preserve"> by voters </w:t>
      </w:r>
      <w:r w:rsidRPr="00772DCE">
        <w:rPr>
          <w:rStyle w:val="Emphasis"/>
          <w:highlight w:val="cyan"/>
        </w:rPr>
        <w:t>in 2020 the</w:t>
      </w:r>
      <w:r w:rsidRPr="00FA7689">
        <w:rPr>
          <w:rStyle w:val="Emphasis"/>
        </w:rPr>
        <w:t xml:space="preserve"> presidential </w:t>
      </w:r>
      <w:r w:rsidRPr="00772DCE">
        <w:rPr>
          <w:rStyle w:val="Emphasis"/>
          <w:highlight w:val="cyan"/>
        </w:rPr>
        <w:t>election</w:t>
      </w:r>
      <w:r w:rsidRPr="00FA7689">
        <w:rPr>
          <w:sz w:val="14"/>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772DCE">
        <w:rPr>
          <w:rStyle w:val="TitleChar"/>
          <w:sz w:val="22"/>
          <w:highlight w:val="cyan"/>
        </w:rPr>
        <w:t>The pledge</w:t>
      </w:r>
      <w:r w:rsidRPr="00FA7689">
        <w:rPr>
          <w:sz w:val="14"/>
        </w:rPr>
        <w:t xml:space="preserve"> made by the Obama administration to the Paris agreement </w:t>
      </w:r>
      <w:r w:rsidRPr="00772DCE">
        <w:rPr>
          <w:rStyle w:val="TitleChar"/>
          <w:sz w:val="22"/>
          <w:highlight w:val="cyan"/>
        </w:rPr>
        <w:t>is</w:t>
      </w:r>
      <w:r w:rsidRPr="00FA7689">
        <w:rPr>
          <w:sz w:val="14"/>
        </w:rPr>
        <w:t xml:space="preserve"> was not legally binding, but </w:t>
      </w:r>
      <w:r w:rsidRPr="00772DCE">
        <w:rPr>
          <w:rStyle w:val="Emphasis"/>
          <w:highlight w:val="cyan"/>
        </w:rPr>
        <w:t>symbolically important</w:t>
      </w:r>
      <w:r w:rsidRPr="00FA7689">
        <w:rPr>
          <w:rStyle w:val="TitleChar"/>
          <w:sz w:val="22"/>
        </w:rPr>
        <w:t xml:space="preserve">. It offers offered </w:t>
      </w:r>
      <w:r w:rsidRPr="00772DCE">
        <w:rPr>
          <w:rStyle w:val="TitleChar"/>
          <w:sz w:val="22"/>
          <w:highlight w:val="cyan"/>
        </w:rPr>
        <w:t xml:space="preserve">an </w:t>
      </w:r>
      <w:r w:rsidRPr="00772DCE">
        <w:rPr>
          <w:rStyle w:val="Emphasis"/>
          <w:highlight w:val="cyan"/>
        </w:rPr>
        <w:t>assurance</w:t>
      </w:r>
      <w:r w:rsidRPr="00FA7689">
        <w:rPr>
          <w:rStyle w:val="TitleChar"/>
          <w:sz w:val="22"/>
        </w:rPr>
        <w:t xml:space="preserve"> to other nations </w:t>
      </w:r>
      <w:r w:rsidRPr="00772DCE">
        <w:rPr>
          <w:rStyle w:val="TitleChar"/>
          <w:sz w:val="22"/>
          <w:highlight w:val="cyan"/>
        </w:rPr>
        <w:t>that the country would take responsibility for its</w:t>
      </w:r>
      <w:r w:rsidRPr="00FA7689">
        <w:rPr>
          <w:rStyle w:val="TitleChar"/>
          <w:sz w:val="22"/>
        </w:rPr>
        <w:t xml:space="preserve"> own share of global </w:t>
      </w:r>
      <w:r w:rsidRPr="00772DCE">
        <w:rPr>
          <w:rStyle w:val="TitleChar"/>
          <w:sz w:val="22"/>
          <w:highlight w:val="cyan"/>
        </w:rPr>
        <w:t>emissions</w:t>
      </w:r>
      <w:r w:rsidRPr="00FA7689">
        <w:rPr>
          <w:sz w:val="14"/>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772DCE">
        <w:rPr>
          <w:rStyle w:val="Emphasis"/>
          <w:highlight w:val="cyan"/>
        </w:rPr>
        <w:t>without US participation</w:t>
      </w:r>
      <w:r w:rsidRPr="00772DCE">
        <w:rPr>
          <w:rStyle w:val="TitleChar"/>
          <w:sz w:val="22"/>
          <w:highlight w:val="cyan"/>
        </w:rPr>
        <w:t xml:space="preserve"> during</w:t>
      </w:r>
      <w:r w:rsidRPr="00FA7689">
        <w:rPr>
          <w:rStyle w:val="TitleChar"/>
          <w:sz w:val="22"/>
        </w:rPr>
        <w:t xml:space="preserve"> what scientists agree are </w:t>
      </w:r>
      <w:r w:rsidRPr="00772DCE">
        <w:rPr>
          <w:rStyle w:val="Emphasis"/>
          <w:highlight w:val="cyan"/>
        </w:rPr>
        <w:t>critical years</w:t>
      </w:r>
      <w:r w:rsidRPr="00FA7689">
        <w:rPr>
          <w:rStyle w:val="TitleChar"/>
          <w:sz w:val="22"/>
        </w:rPr>
        <w:t xml:space="preserve">, the </w:t>
      </w:r>
      <w:r w:rsidRPr="00772DCE">
        <w:rPr>
          <w:rStyle w:val="TitleChar"/>
          <w:sz w:val="22"/>
          <w:highlight w:val="cyan"/>
        </w:rPr>
        <w:t xml:space="preserve">hope of avoiding </w:t>
      </w:r>
      <w:r w:rsidRPr="00772DCE">
        <w:rPr>
          <w:rStyle w:val="Emphasis"/>
          <w:highlight w:val="cyan"/>
        </w:rPr>
        <w:t>dangerous</w:t>
      </w:r>
      <w:r w:rsidRPr="00FA7689">
        <w:rPr>
          <w:rStyle w:val="Emphasis"/>
        </w:rPr>
        <w:t xml:space="preserve"> levels of </w:t>
      </w:r>
      <w:r w:rsidRPr="00772DCE">
        <w:rPr>
          <w:rStyle w:val="Emphasis"/>
          <w:highlight w:val="cyan"/>
        </w:rPr>
        <w:t>climate change</w:t>
      </w:r>
      <w:r w:rsidRPr="00772DCE">
        <w:rPr>
          <w:rStyle w:val="TitleChar"/>
          <w:sz w:val="22"/>
          <w:highlight w:val="cyan"/>
        </w:rPr>
        <w:t xml:space="preserve"> slips</w:t>
      </w:r>
      <w:r w:rsidRPr="00FA7689">
        <w:rPr>
          <w:rStyle w:val="TitleChar"/>
          <w:sz w:val="22"/>
        </w:rPr>
        <w:t xml:space="preserve"> farther </w:t>
      </w:r>
      <w:r w:rsidRPr="00772DCE">
        <w:rPr>
          <w:rStyle w:val="TitleChar"/>
          <w:sz w:val="22"/>
          <w:highlight w:val="cyan"/>
        </w:rPr>
        <w:t>away</w:t>
      </w:r>
      <w:r w:rsidRPr="00FA7689">
        <w:rPr>
          <w:sz w:val="14"/>
        </w:rPr>
        <w:t>.</w:t>
      </w:r>
    </w:p>
    <w:p w:rsidR="0066240F" w:rsidRPr="00FA7689" w:rsidRDefault="0066240F" w:rsidP="0066240F">
      <w:pPr>
        <w:pStyle w:val="Heading4"/>
        <w:rPr>
          <w:rFonts w:cs="Times New Roman"/>
        </w:rPr>
      </w:pPr>
      <w:r w:rsidRPr="00FA7689">
        <w:rPr>
          <w:rFonts w:cs="Times New Roman"/>
        </w:rPr>
        <w:t>The next President can easily re-join Paris</w:t>
      </w:r>
    </w:p>
    <w:p w:rsidR="0066240F" w:rsidRPr="00FA7689" w:rsidRDefault="0066240F" w:rsidP="0066240F">
      <w:r w:rsidRPr="00FA7689">
        <w:rPr>
          <w:rStyle w:val="Style13ptBold"/>
        </w:rPr>
        <w:t>Harvey 17 –</w:t>
      </w:r>
      <w:r w:rsidRPr="00FA7689">
        <w:t xml:space="preserve"> Chelsea Harvey, Regular Contributor to The Washington Post's Energy and Environment Blog, “Withdrawing From the Paris Deal Takes Four Years. Our Next President Could Join Again in 30 days.”, Washington Post, 6-5, https://www.washingtonpost.com/news/energy-environment/wp/2017/06/05/withdrawing-from-the-paris-deal-takes-four-years-our-next-president-could-join-again-in-30-days/?utm_term=.64430f2b2578</w:t>
      </w:r>
    </w:p>
    <w:p w:rsidR="0066240F" w:rsidRPr="00FA7689" w:rsidRDefault="0066240F" w:rsidP="0066240F">
      <w:r w:rsidRPr="00FA7689">
        <w:t>Rejoining the agreement</w:t>
      </w:r>
    </w:p>
    <w:p w:rsidR="0066240F" w:rsidRPr="00FA7689" w:rsidRDefault="0066240F" w:rsidP="0066240F">
      <w:r w:rsidRPr="00FA7689">
        <w:t xml:space="preserve">And as Burger pointed out, </w:t>
      </w:r>
      <w:r w:rsidRPr="00772DCE">
        <w:rPr>
          <w:rStyle w:val="TitleChar"/>
          <w:sz w:val="22"/>
          <w:highlight w:val="cyan"/>
        </w:rPr>
        <w:t>there’s nothing stopping a future president from</w:t>
      </w:r>
      <w:r w:rsidRPr="00772DCE">
        <w:rPr>
          <w:rStyle w:val="Hyperlink"/>
          <w:highlight w:val="cyan"/>
        </w:rPr>
        <w:t xml:space="preserve"> </w:t>
      </w:r>
      <w:r w:rsidRPr="00772DCE">
        <w:rPr>
          <w:rStyle w:val="Emphasis"/>
          <w:highlight w:val="cyan"/>
        </w:rPr>
        <w:t>adding us right back in</w:t>
      </w:r>
      <w:r w:rsidRPr="00FA7689">
        <w:rPr>
          <w:rStyle w:val="Hyperlink"/>
        </w:rPr>
        <w:t>.</w:t>
      </w:r>
    </w:p>
    <w:p w:rsidR="0066240F" w:rsidRPr="00FA7689" w:rsidRDefault="0066240F" w:rsidP="0066240F">
      <w:pPr>
        <w:rPr>
          <w:sz w:val="14"/>
        </w:rPr>
      </w:pPr>
      <w:r w:rsidRPr="00FA7689">
        <w:rPr>
          <w:rStyle w:val="TitleChar"/>
          <w:sz w:val="22"/>
        </w:rPr>
        <w:t>According to the agreement’s rules, parties may officially join</w:t>
      </w:r>
      <w:r w:rsidRPr="00FA7689">
        <w:rPr>
          <w:sz w:val="14"/>
        </w:rPr>
        <w:t xml:space="preserve"> in one of two ways. First, they can </w:t>
      </w:r>
      <w:r w:rsidRPr="00FA7689">
        <w:rPr>
          <w:rStyle w:val="TitleChar"/>
          <w:sz w:val="22"/>
        </w:rPr>
        <w:t>join by signature and ratification</w:t>
      </w:r>
      <w:r w:rsidRPr="00FA7689">
        <w:rPr>
          <w:sz w:val="14"/>
        </w:rPr>
        <w:t xml:space="preserve"> — that is, by participating in the agreement’s original negotiations and then signing on board. This is how the United States originally became a part of the agreement. </w:t>
      </w:r>
      <w:r w:rsidRPr="00772DCE">
        <w:rPr>
          <w:rStyle w:val="TitleChar"/>
          <w:sz w:val="22"/>
          <w:highlight w:val="cyan"/>
        </w:rPr>
        <w:t>After the deadline</w:t>
      </w:r>
      <w:r w:rsidRPr="00FA7689">
        <w:rPr>
          <w:rStyle w:val="Hyperlink"/>
          <w:sz w:val="14"/>
        </w:rPr>
        <w:t xml:space="preserve"> </w:t>
      </w:r>
      <w:r w:rsidRPr="00FA7689">
        <w:rPr>
          <w:rStyle w:val="TitleChar"/>
          <w:sz w:val="22"/>
        </w:rPr>
        <w:t>for signature has passed</w:t>
      </w:r>
      <w:r w:rsidRPr="00FA7689">
        <w:rPr>
          <w:sz w:val="14"/>
        </w:rPr>
        <w:t xml:space="preserve">, which occurred April 21 of this year, </w:t>
      </w:r>
      <w:r w:rsidRPr="00772DCE">
        <w:rPr>
          <w:rStyle w:val="TitleChar"/>
          <w:sz w:val="22"/>
          <w:highlight w:val="cyan"/>
        </w:rPr>
        <w:t>parties may join through</w:t>
      </w:r>
      <w:r w:rsidRPr="00FA7689">
        <w:rPr>
          <w:sz w:val="14"/>
        </w:rPr>
        <w:t xml:space="preserve"> a process called </w:t>
      </w:r>
      <w:r w:rsidRPr="00772DCE">
        <w:rPr>
          <w:rStyle w:val="TitleChar"/>
          <w:sz w:val="22"/>
          <w:highlight w:val="cyan"/>
        </w:rPr>
        <w:t>accession</w:t>
      </w:r>
      <w:r w:rsidRPr="00FA7689">
        <w:rPr>
          <w:sz w:val="14"/>
        </w:rPr>
        <w:t xml:space="preserve">, which is essentially the legal term for joining an agreement at a later date, after it has already been negotiated and signed by other nations. Parties that join by accession are subject to all the same conditions as parties that joined by signature, and nothing in the rules prevents a nation from joining by signature, withdrawing and then rejoining by accession. According to Manguiat, </w:t>
      </w:r>
      <w:r w:rsidRPr="00772DCE">
        <w:rPr>
          <w:rStyle w:val="TitleChar"/>
          <w:sz w:val="22"/>
          <w:highlight w:val="cyan"/>
        </w:rPr>
        <w:t>the</w:t>
      </w:r>
      <w:r w:rsidRPr="00772DCE">
        <w:rPr>
          <w:rStyle w:val="Hyperlink"/>
          <w:sz w:val="14"/>
          <w:highlight w:val="cyan"/>
        </w:rPr>
        <w:t xml:space="preserve"> </w:t>
      </w:r>
      <w:r w:rsidRPr="00772DCE">
        <w:rPr>
          <w:rStyle w:val="TitleChar"/>
          <w:sz w:val="22"/>
          <w:highlight w:val="cyan"/>
        </w:rPr>
        <w:t>U</w:t>
      </w:r>
      <w:r w:rsidRPr="00FA7689">
        <w:rPr>
          <w:rStyle w:val="TitleChar"/>
          <w:sz w:val="22"/>
        </w:rPr>
        <w:t>nited</w:t>
      </w:r>
      <w:r w:rsidRPr="00FA7689">
        <w:rPr>
          <w:rStyle w:val="Hyperlink"/>
          <w:sz w:val="14"/>
        </w:rPr>
        <w:t xml:space="preserve"> </w:t>
      </w:r>
      <w:r w:rsidRPr="00772DCE">
        <w:rPr>
          <w:rStyle w:val="TitleChar"/>
          <w:sz w:val="22"/>
          <w:highlight w:val="cyan"/>
        </w:rPr>
        <w:t>S</w:t>
      </w:r>
      <w:r w:rsidRPr="00FA7689">
        <w:rPr>
          <w:rStyle w:val="TitleChar"/>
          <w:sz w:val="22"/>
        </w:rPr>
        <w:t>tates</w:t>
      </w:r>
      <w:r w:rsidRPr="00FA7689">
        <w:rPr>
          <w:rStyle w:val="Hyperlink"/>
          <w:sz w:val="14"/>
        </w:rPr>
        <w:t xml:space="preserve"> </w:t>
      </w:r>
      <w:r w:rsidRPr="00772DCE">
        <w:rPr>
          <w:rStyle w:val="TitleChar"/>
          <w:sz w:val="22"/>
          <w:highlight w:val="cyan"/>
        </w:rPr>
        <w:t>could do</w:t>
      </w:r>
      <w:r w:rsidRPr="00FA7689">
        <w:rPr>
          <w:rStyle w:val="TitleChar"/>
          <w:sz w:val="22"/>
        </w:rPr>
        <w:t xml:space="preserve"> just </w:t>
      </w:r>
      <w:r w:rsidRPr="00772DCE">
        <w:rPr>
          <w:rStyle w:val="TitleChar"/>
          <w:sz w:val="22"/>
          <w:highlight w:val="cyan"/>
        </w:rPr>
        <w:t>that by simply submitting a</w:t>
      </w:r>
      <w:r w:rsidRPr="00FA7689">
        <w:rPr>
          <w:rStyle w:val="TitleChar"/>
          <w:sz w:val="22"/>
        </w:rPr>
        <w:t xml:space="preserve">nother </w:t>
      </w:r>
      <w:r w:rsidRPr="00772DCE">
        <w:rPr>
          <w:rStyle w:val="TitleChar"/>
          <w:sz w:val="22"/>
          <w:highlight w:val="cyan"/>
        </w:rPr>
        <w:t>document to the</w:t>
      </w:r>
      <w:r w:rsidRPr="00772DCE">
        <w:rPr>
          <w:rStyle w:val="Hyperlink"/>
          <w:sz w:val="14"/>
          <w:highlight w:val="cyan"/>
        </w:rPr>
        <w:t xml:space="preserve"> </w:t>
      </w:r>
      <w:r w:rsidRPr="00772DCE">
        <w:rPr>
          <w:rStyle w:val="Emphasis"/>
          <w:highlight w:val="cyan"/>
        </w:rPr>
        <w:t>U</w:t>
      </w:r>
      <w:r w:rsidRPr="00FA7689">
        <w:rPr>
          <w:rStyle w:val="Hyperlink"/>
          <w:sz w:val="14"/>
        </w:rPr>
        <w:t xml:space="preserve">nited </w:t>
      </w:r>
      <w:r w:rsidRPr="00772DCE">
        <w:rPr>
          <w:rStyle w:val="Emphasis"/>
          <w:highlight w:val="cyan"/>
        </w:rPr>
        <w:t>N</w:t>
      </w:r>
      <w:r w:rsidRPr="00FA7689">
        <w:rPr>
          <w:rStyle w:val="Hyperlink"/>
          <w:sz w:val="14"/>
        </w:rPr>
        <w:t>ations</w:t>
      </w:r>
      <w:r w:rsidRPr="00FA7689">
        <w:rPr>
          <w:sz w:val="14"/>
        </w:rPr>
        <w:t xml:space="preserve">, which it may do at any time after withdrawal takes effect — even immediately, if the president so chose. Its reentry would take legal effect just 30 days later. </w:t>
      </w:r>
      <w:r w:rsidRPr="00FA7689">
        <w:rPr>
          <w:rStyle w:val="TitleChar"/>
          <w:sz w:val="22"/>
        </w:rPr>
        <w:t xml:space="preserve">In theory, </w:t>
      </w:r>
      <w:r w:rsidRPr="00772DCE">
        <w:rPr>
          <w:rStyle w:val="TitleChar"/>
          <w:sz w:val="22"/>
          <w:highlight w:val="cyan"/>
        </w:rPr>
        <w:t>our next president could start this process</w:t>
      </w:r>
      <w:r w:rsidRPr="00772DCE">
        <w:rPr>
          <w:rStyle w:val="Hyperlink"/>
          <w:sz w:val="14"/>
          <w:highlight w:val="cyan"/>
        </w:rPr>
        <w:t xml:space="preserve"> </w:t>
      </w:r>
      <w:r w:rsidRPr="00772DCE">
        <w:rPr>
          <w:rStyle w:val="Emphasis"/>
          <w:highlight w:val="cyan"/>
        </w:rPr>
        <w:t>immediately</w:t>
      </w:r>
      <w:r w:rsidRPr="00FA7689">
        <w:rPr>
          <w:rStyle w:val="Hyperlink"/>
          <w:sz w:val="14"/>
        </w:rPr>
        <w:t xml:space="preserve"> </w:t>
      </w:r>
      <w:r w:rsidRPr="00FA7689">
        <w:rPr>
          <w:rStyle w:val="TitleChar"/>
          <w:sz w:val="22"/>
        </w:rPr>
        <w:t>upon taking office — potentially</w:t>
      </w:r>
      <w:r w:rsidRPr="00FA7689">
        <w:rPr>
          <w:rStyle w:val="Hyperlink"/>
          <w:sz w:val="14"/>
        </w:rPr>
        <w:t xml:space="preserve"> </w:t>
      </w:r>
      <w:r w:rsidRPr="00772DCE">
        <w:rPr>
          <w:rStyle w:val="Emphasis"/>
          <w:highlight w:val="cyan"/>
        </w:rPr>
        <w:t>right after</w:t>
      </w:r>
      <w:r w:rsidRPr="00FA7689">
        <w:rPr>
          <w:rStyle w:val="Emphasis"/>
        </w:rPr>
        <w:t xml:space="preserve"> the Jan. 20, 2021, </w:t>
      </w:r>
      <w:r w:rsidRPr="00772DCE">
        <w:rPr>
          <w:rStyle w:val="Emphasis"/>
          <w:highlight w:val="cyan"/>
        </w:rPr>
        <w:t>inauguration</w:t>
      </w:r>
      <w:r w:rsidRPr="00FA7689">
        <w:rPr>
          <w:sz w:val="14"/>
        </w:rPr>
        <w:t xml:space="preserve">, if a transition occurs at that time. And in the meantime, </w:t>
      </w:r>
      <w:r w:rsidRPr="00FA7689">
        <w:rPr>
          <w:rStyle w:val="TitleChar"/>
          <w:sz w:val="22"/>
        </w:rPr>
        <w:t>it’s likely that rejoining Paris will feature as a key campaign promise for any liberal candidates running against Trump in 2020</w:t>
      </w:r>
      <w:r w:rsidRPr="00FA7689">
        <w:rPr>
          <w:sz w:val="14"/>
        </w:rPr>
        <w:t>. International outrage aside, polls suggested that most Americans wanted the U.S. to remain in the Paris agreement, and it’s likely that many would support an immediate reentry under a new leader.</w:t>
      </w:r>
    </w:p>
    <w:p w:rsidR="0066240F" w:rsidRPr="00FA7689" w:rsidRDefault="0066240F" w:rsidP="0066240F"/>
    <w:p w:rsidR="0066240F" w:rsidRPr="00FA7689" w:rsidRDefault="0066240F" w:rsidP="0066240F"/>
    <w:p w:rsidR="0066240F" w:rsidRPr="00FA7689" w:rsidRDefault="0066240F" w:rsidP="0066240F"/>
    <w:p w:rsidR="0066240F" w:rsidRPr="00FA7689" w:rsidRDefault="0066240F" w:rsidP="0066240F">
      <w:pPr>
        <w:pStyle w:val="Heading3"/>
        <w:rPr>
          <w:rFonts w:cs="Times New Roman"/>
        </w:rPr>
      </w:pPr>
      <w:r>
        <w:rPr>
          <w:rFonts w:cs="Times New Roman"/>
        </w:rPr>
        <w:t>IL – Paris solves</w:t>
      </w:r>
    </w:p>
    <w:p w:rsidR="0066240F" w:rsidRPr="00FA7689" w:rsidRDefault="0066240F" w:rsidP="0066240F">
      <w:pPr>
        <w:pStyle w:val="Heading4"/>
        <w:rPr>
          <w:rFonts w:cs="Times New Roman"/>
        </w:rPr>
      </w:pPr>
      <w:r w:rsidRPr="00FA7689">
        <w:rPr>
          <w:rFonts w:cs="Times New Roman"/>
        </w:rPr>
        <w:t>Paris is the most important mechanism for mitigation---it can limit warming to below 2 degrees</w:t>
      </w:r>
    </w:p>
    <w:p w:rsidR="0066240F" w:rsidRPr="00FA7689" w:rsidRDefault="0066240F" w:rsidP="0066240F">
      <w:r w:rsidRPr="00FA7689">
        <w:rPr>
          <w:rStyle w:val="Style13ptBold"/>
        </w:rPr>
        <w:t>Salawitch 17 –</w:t>
      </w:r>
      <w:r w:rsidRPr="00FA7689">
        <w:t xml:space="preserve"> Ross J. Salawitch, Professor, Department of Atmospheric &amp; Oceanic Science and Department of Chemistry and Biochemistry, University of Maryland, with Timothy P. Canty, Austin P. Hope, Walter R. Tribett, Brian F. Bennett, Paris Climate Agreement: Beacon of Hope, 2017, pp. 87-93</w:t>
      </w:r>
    </w:p>
    <w:p w:rsidR="0066240F" w:rsidRPr="00FA7689" w:rsidRDefault="0066240F" w:rsidP="0066240F">
      <w:r w:rsidRPr="00FA7689">
        <w:t>[ΔT was changed to “temperature change”]</w:t>
      </w:r>
    </w:p>
    <w:p w:rsidR="0066240F" w:rsidRPr="00772DCE" w:rsidRDefault="0066240F" w:rsidP="0066240F">
      <w:pPr>
        <w:rPr>
          <w:sz w:val="12"/>
          <w:highlight w:val="cyan"/>
        </w:rPr>
      </w:pPr>
      <w:r w:rsidRPr="00FA7689">
        <w:rPr>
          <w:sz w:val="12"/>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772DCE">
        <w:rPr>
          <w:rStyle w:val="Emphasis"/>
          <w:highlight w:val="cyan"/>
        </w:rPr>
        <w:t>Climate catastrophe</w:t>
      </w:r>
      <w:r w:rsidRPr="00FA7689">
        <w:rPr>
          <w:sz w:val="12"/>
        </w:rPr>
        <w:t xml:space="preserve"> (</w:t>
      </w:r>
      <w:r w:rsidRPr="00FA7689">
        <w:rPr>
          <w:rStyle w:val="TitleChar"/>
          <w:sz w:val="22"/>
        </w:rPr>
        <w:t>rapid rise of sea level, large shifts in patterns of drought and flooding, loss of habitat,</w:t>
      </w:r>
      <w:r w:rsidRPr="00FA7689">
        <w:rPr>
          <w:sz w:val="12"/>
        </w:rPr>
        <w:t xml:space="preserve"> etc.) </w:t>
      </w:r>
      <w:r w:rsidRPr="00772DCE">
        <w:rPr>
          <w:rStyle w:val="TitleChar"/>
          <w:sz w:val="22"/>
          <w:highlight w:val="cyan"/>
        </w:rPr>
        <w:t>will</w:t>
      </w:r>
      <w:r w:rsidRPr="00FA7689">
        <w:rPr>
          <w:rStyle w:val="TitleChar"/>
          <w:sz w:val="22"/>
        </w:rPr>
        <w:t xml:space="preserve"> </w:t>
      </w:r>
      <w:r w:rsidRPr="00FA7689">
        <w:rPr>
          <w:rStyle w:val="Emphasis"/>
        </w:rPr>
        <w:t xml:space="preserve">almost certainly </w:t>
      </w:r>
      <w:r w:rsidRPr="00772DCE">
        <w:rPr>
          <w:rStyle w:val="Emphasis"/>
          <w:highlight w:val="cyan"/>
        </w:rPr>
        <w:t>occur</w:t>
      </w:r>
      <w:r w:rsidRPr="00772DCE">
        <w:rPr>
          <w:rStyle w:val="TitleChar"/>
          <w:sz w:val="22"/>
          <w:highlight w:val="cyan"/>
        </w:rPr>
        <w:t xml:space="preserve"> by end of this century if the emissions</w:t>
      </w:r>
      <w:r w:rsidRPr="00FA7689">
        <w:rPr>
          <w:rStyle w:val="TitleChar"/>
          <w:sz w:val="22"/>
        </w:rPr>
        <w:t xml:space="preserve"> of GHGs</w:t>
      </w:r>
      <w:r w:rsidRPr="00FA7689">
        <w:rPr>
          <w:sz w:val="12"/>
        </w:rPr>
        <w:t xml:space="preserve">, particularly CO2, </w:t>
      </w:r>
      <w:r w:rsidRPr="00772DCE">
        <w:rPr>
          <w:rStyle w:val="TitleChar"/>
          <w:sz w:val="22"/>
          <w:highlight w:val="cyan"/>
        </w:rPr>
        <w:t>follow</w:t>
      </w:r>
      <w:r w:rsidRPr="00FA7689">
        <w:rPr>
          <w:sz w:val="12"/>
        </w:rPr>
        <w:t xml:space="preserve"> those used to drive </w:t>
      </w:r>
      <w:r w:rsidRPr="00772DCE">
        <w:rPr>
          <w:rStyle w:val="TitleChar"/>
          <w:sz w:val="22"/>
          <w:highlight w:val="cyan"/>
        </w:rPr>
        <w:t>RCP 8.5</w:t>
      </w:r>
      <w:r w:rsidRPr="00FA7689">
        <w:rPr>
          <w:sz w:val="12"/>
        </w:rPr>
        <w:t xml:space="preserve">.32 The book Six Degrees: Our Future on a Hotter Planet (Lynas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FA7689">
        <w:rPr>
          <w:rStyle w:val="TitleChar"/>
          <w:sz w:val="22"/>
        </w:rPr>
        <w:t>the most probable value</w:t>
      </w:r>
      <w:r w:rsidRPr="00FA7689">
        <w:rPr>
          <w:sz w:val="12"/>
        </w:rPr>
        <w:t xml:space="preserve"> of ΔT </w:t>
      </w:r>
      <w:r w:rsidRPr="00FA7689">
        <w:rPr>
          <w:rStyle w:val="TitleChar"/>
          <w:sz w:val="22"/>
        </w:rPr>
        <w:t>in</w:t>
      </w:r>
      <w:r w:rsidRPr="00FA7689">
        <w:rPr>
          <w:sz w:val="12"/>
        </w:rPr>
        <w:t xml:space="preserve"> year </w:t>
      </w:r>
      <w:r w:rsidRPr="00FA7689">
        <w:rPr>
          <w:rStyle w:val="TitleChar"/>
          <w:sz w:val="22"/>
        </w:rPr>
        <w:t>2060</w:t>
      </w:r>
      <w:r w:rsidRPr="00FA7689">
        <w:rPr>
          <w:sz w:val="12"/>
        </w:rPr>
        <w:t xml:space="preserve">, </w:t>
      </w:r>
      <w:r w:rsidRPr="00FA7689">
        <w:rPr>
          <w:rStyle w:val="TitleChar"/>
          <w:sz w:val="22"/>
        </w:rPr>
        <w:t>for the EM-GC projection</w:t>
      </w:r>
      <w:r w:rsidRPr="00FA7689">
        <w:rPr>
          <w:sz w:val="12"/>
        </w:rPr>
        <w:t xml:space="preserve"> that uses RCP 4.5, </w:t>
      </w:r>
      <w:r w:rsidRPr="00FA7689">
        <w:rPr>
          <w:rStyle w:val="TitleChar"/>
          <w:sz w:val="22"/>
        </w:rPr>
        <w:t xml:space="preserve">is </w:t>
      </w:r>
      <w:r w:rsidRPr="00FA7689">
        <w:rPr>
          <w:rStyle w:val="Emphasis"/>
        </w:rPr>
        <w:t>1.2–1.3 °C</w:t>
      </w:r>
      <w:r w:rsidRPr="00FA7689">
        <w:rPr>
          <w:rStyle w:val="TitleChar"/>
          <w:sz w:val="22"/>
        </w:rPr>
        <w:t xml:space="preserve"> above pre-industrial</w:t>
      </w:r>
      <w:r w:rsidRPr="00FA7689">
        <w:rPr>
          <w:sz w:val="12"/>
        </w:rPr>
        <w:t xml:space="preserve">, and there is slightly less than 20 % probability ΔT will actually fall within this range. In contrast, </w:t>
      </w:r>
      <w:r w:rsidRPr="00FA7689">
        <w:rPr>
          <w:rStyle w:val="TitleChar"/>
          <w:sz w:val="22"/>
        </w:rPr>
        <w:t>the CMIP5 GCMs project</w:t>
      </w:r>
      <w:r w:rsidRPr="00FA7689">
        <w:rPr>
          <w:sz w:val="12"/>
        </w:rPr>
        <w:t xml:space="preserve"> ΔT in </w:t>
      </w:r>
      <w:r w:rsidRPr="00FA7689">
        <w:rPr>
          <w:rStyle w:val="TitleChar"/>
          <w:sz w:val="22"/>
        </w:rPr>
        <w:t>2060 will</w:t>
      </w:r>
      <w:r w:rsidRPr="00FA7689">
        <w:rPr>
          <w:sz w:val="12"/>
        </w:rPr>
        <w:t xml:space="preserve"> most probably </w:t>
      </w:r>
      <w:r w:rsidRPr="00FA7689">
        <w:rPr>
          <w:rStyle w:val="TitleChar"/>
          <w:sz w:val="22"/>
        </w:rPr>
        <w:t xml:space="preserve">be </w:t>
      </w:r>
      <w:r w:rsidRPr="00FA7689">
        <w:rPr>
          <w:rStyle w:val="Emphasis"/>
        </w:rPr>
        <w:t>2.0–2.2 °C</w:t>
      </w:r>
      <w:r w:rsidRPr="00FA7689">
        <w:rPr>
          <w:sz w:val="12"/>
        </w:rPr>
        <w:t xml:space="preserve"> </w:t>
      </w:r>
      <w:r w:rsidRPr="00FA7689">
        <w:rPr>
          <w:rStyle w:val="TitleChar"/>
          <w:sz w:val="22"/>
        </w:rPr>
        <w:t>warmer than pre-industrial</w:t>
      </w:r>
      <w:r w:rsidRPr="00FA7689">
        <w:rPr>
          <w:sz w:val="12"/>
        </w:rPr>
        <w:t xml:space="preserve">, with a ~12 % probability ΔT will actually fall within this range. A finer spacing for ΔT is used for the EM-GC projection, since </w:t>
      </w:r>
      <w:r w:rsidRPr="00FA7689">
        <w:rPr>
          <w:rStyle w:val="TitleChar"/>
          <w:sz w:val="22"/>
        </w:rPr>
        <w:t xml:space="preserve">we are able to </w:t>
      </w:r>
      <w:r w:rsidRPr="00FA7689">
        <w:rPr>
          <w:rStyle w:val="Emphasis"/>
        </w:rPr>
        <w:t>conduct many simulations</w:t>
      </w:r>
      <w:r w:rsidRPr="00FA7689">
        <w:rPr>
          <w:sz w:val="12"/>
        </w:rPr>
        <w:t xml:space="preserve"> </w:t>
      </w:r>
      <w:r w:rsidRPr="00FA7689">
        <w:rPr>
          <w:rStyle w:val="TitleChar"/>
          <w:sz w:val="22"/>
        </w:rPr>
        <w:t>in this model framework</w:t>
      </w:r>
      <w:r w:rsidRPr="00FA7689">
        <w:rPr>
          <w:sz w:val="12"/>
        </w:rPr>
        <w:t xml:space="preserve">.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w:t>
      </w:r>
      <w:r w:rsidRPr="00FA7689">
        <w:rPr>
          <w:rStyle w:val="TitleChar"/>
          <w:sz w:val="22"/>
        </w:rPr>
        <w:t>PDFs</w:t>
      </w:r>
      <w:r w:rsidRPr="00FA7689">
        <w:rPr>
          <w:sz w:val="12"/>
        </w:rPr>
        <w:t xml:space="preserve"> shown in Figs. 2.17 and 2.18 </w:t>
      </w:r>
      <w:r w:rsidRPr="00FA7689">
        <w:rPr>
          <w:rStyle w:val="TitleChar"/>
          <w:sz w:val="22"/>
        </w:rPr>
        <w:t xml:space="preserve">reveal </w:t>
      </w:r>
      <w:r w:rsidRPr="00FA7689">
        <w:rPr>
          <w:rStyle w:val="Emphasis"/>
        </w:rPr>
        <w:t>stark differences</w:t>
      </w:r>
      <w:r w:rsidRPr="00FA7689">
        <w:rPr>
          <w:sz w:val="12"/>
        </w:rPr>
        <w:t xml:space="preserve"> </w:t>
      </w:r>
      <w:r w:rsidRPr="00FA7689">
        <w:rPr>
          <w:rStyle w:val="TitleChar"/>
          <w:sz w:val="22"/>
        </w:rPr>
        <w:t>in projections</w:t>
      </w:r>
      <w:r w:rsidRPr="00FA7689">
        <w:rPr>
          <w:sz w:val="12"/>
        </w:rPr>
        <w:t xml:space="preserve"> of ΔT </w:t>
      </w:r>
      <w:r w:rsidRPr="00FA7689">
        <w:rPr>
          <w:rStyle w:val="TitleChar"/>
          <w:sz w:val="22"/>
        </w:rPr>
        <w:t xml:space="preserve">based on the EM-GC framework and the CMIP5 GCMs. </w:t>
      </w:r>
      <w:r w:rsidRPr="00FA7689">
        <w:rPr>
          <w:rStyle w:val="Emphasis"/>
        </w:rPr>
        <w:t>In all cases</w:t>
      </w:r>
      <w:r w:rsidRPr="00FA7689">
        <w:rPr>
          <w:sz w:val="12"/>
        </w:rPr>
        <w:t>, ΔT [</w:t>
      </w:r>
      <w:r w:rsidRPr="00FA7689">
        <w:rPr>
          <w:rStyle w:val="TitleChar"/>
          <w:sz w:val="22"/>
        </w:rPr>
        <w:t>temperature change</w:t>
      </w:r>
      <w:r w:rsidRPr="00FA7689">
        <w:rPr>
          <w:sz w:val="12"/>
        </w:rPr>
        <w:t xml:space="preserve">] </w:t>
      </w:r>
      <w:r w:rsidRPr="00FA7689">
        <w:rPr>
          <w:rStyle w:val="TitleChar"/>
          <w:sz w:val="22"/>
        </w:rPr>
        <w:t xml:space="preserve">from the GCMs </w:t>
      </w:r>
      <w:r w:rsidRPr="00FA7689">
        <w:rPr>
          <w:rStyle w:val="Emphasis"/>
        </w:rPr>
        <w:t>far exceed</w:t>
      </w:r>
      <w:r w:rsidRPr="00FA7689">
        <w:rPr>
          <w:rStyle w:val="TitleChar"/>
          <w:sz w:val="22"/>
        </w:rPr>
        <w:t xml:space="preserve"> projections using our</w:t>
      </w:r>
      <w:r w:rsidRPr="00FA7689">
        <w:rPr>
          <w:sz w:val="12"/>
        </w:rPr>
        <w:t xml:space="preserve"> relatively simple </w:t>
      </w:r>
      <w:r w:rsidRPr="00FA7689">
        <w:rPr>
          <w:rStyle w:val="TitleChar"/>
          <w:sz w:val="22"/>
        </w:rPr>
        <w:t>approach</w:t>
      </w:r>
      <w:r w:rsidRPr="00FA7689">
        <w:rPr>
          <w:sz w:val="12"/>
        </w:rPr>
        <w:t xml:space="preserve"> that is </w:t>
      </w:r>
      <w:r w:rsidRPr="00FA7689">
        <w:rPr>
          <w:rStyle w:val="Emphasis"/>
        </w:rPr>
        <w:t>tightly coupled</w:t>
      </w:r>
      <w:r w:rsidRPr="00FA7689">
        <w:rPr>
          <w:sz w:val="12"/>
        </w:rPr>
        <w:t xml:space="preserve"> </w:t>
      </w:r>
      <w:r w:rsidRPr="00FA7689">
        <w:rPr>
          <w:rStyle w:val="TitleChar"/>
          <w:sz w:val="22"/>
        </w:rPr>
        <w:t>to observed ΔT, OHC, and various natural factors that influence climate.</w:t>
      </w:r>
      <w:r w:rsidRPr="00FA7689">
        <w:rPr>
          <w:sz w:val="12"/>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w:t>
      </w:r>
      <w:r w:rsidRPr="00FA7689">
        <w:rPr>
          <w:rStyle w:val="TitleChar"/>
          <w:sz w:val="22"/>
        </w:rPr>
        <w:t xml:space="preserve">There are </w:t>
      </w:r>
      <w:r w:rsidRPr="00FA7689">
        <w:rPr>
          <w:rStyle w:val="Emphasis"/>
        </w:rPr>
        <w:t>resounding policy implications</w:t>
      </w:r>
      <w:r w:rsidRPr="00FA7689">
        <w:rPr>
          <w:sz w:val="12"/>
        </w:rPr>
        <w:t xml:space="preserve"> inherent in Figs. 2.17, 2.18, 2.19, and 2.20. First, most importantly, and beyond debate of any reasonable quantitative analysis of climate, </w:t>
      </w:r>
      <w:r w:rsidRPr="00FA7689">
        <w:rPr>
          <w:rStyle w:val="TitleChar"/>
          <w:sz w:val="22"/>
        </w:rPr>
        <w:t>if GHG emissions follow anything close to RCP 8.5</w:t>
      </w:r>
      <w:r w:rsidRPr="00FA7689">
        <w:rPr>
          <w:sz w:val="12"/>
        </w:rPr>
        <w:t xml:space="preserve">, </w:t>
      </w:r>
      <w:r w:rsidRPr="00FA7689">
        <w:rPr>
          <w:rStyle w:val="TitleChar"/>
          <w:sz w:val="22"/>
        </w:rPr>
        <w:t xml:space="preserve">there is </w:t>
      </w:r>
      <w:r w:rsidRPr="00FA7689">
        <w:rPr>
          <w:rStyle w:val="Emphasis"/>
        </w:rPr>
        <w:t>no chance</w:t>
      </w:r>
      <w:r w:rsidRPr="00FA7689">
        <w:rPr>
          <w:rStyle w:val="TitleChar"/>
          <w:sz w:val="22"/>
        </w:rPr>
        <w:t xml:space="preserve"> of achieving either the goal or upper limit of the Paris climate agreement </w:t>
      </w:r>
      <w:r w:rsidRPr="00FA7689">
        <w:rPr>
          <w:sz w:val="12"/>
        </w:rPr>
        <w:t xml:space="preserve">(Fig. 2.20). Even though there is a small amount of overlap between the Paris targets and our EM-GC projections for year 2100 in Fig. 2.20, this is a false hope. In the highly unlikely event this realization were to actually happen, </w:t>
      </w:r>
      <w:r w:rsidRPr="00772DCE">
        <w:rPr>
          <w:rStyle w:val="TitleChar"/>
          <w:sz w:val="22"/>
          <w:highlight w:val="cyan"/>
        </w:rPr>
        <w:t>it would just be a matter of time before</w:t>
      </w:r>
      <w:r w:rsidRPr="00FA7689">
        <w:rPr>
          <w:sz w:val="12"/>
        </w:rPr>
        <w:t xml:space="preserve"> ΔT [</w:t>
      </w:r>
      <w:r w:rsidRPr="00772DCE">
        <w:rPr>
          <w:rStyle w:val="TitleChar"/>
          <w:sz w:val="22"/>
          <w:highlight w:val="cyan"/>
        </w:rPr>
        <w:t>temperature change</w:t>
      </w:r>
      <w:r w:rsidRPr="00FA7689">
        <w:rPr>
          <w:sz w:val="12"/>
        </w:rPr>
        <w:t xml:space="preserve">] </w:t>
      </w:r>
      <w:r w:rsidRPr="00772DCE">
        <w:rPr>
          <w:rStyle w:val="TitleChar"/>
          <w:sz w:val="22"/>
          <w:highlight w:val="cyan"/>
        </w:rPr>
        <w:t>broke</w:t>
      </w:r>
      <w:r w:rsidRPr="00FA7689">
        <w:rPr>
          <w:sz w:val="12"/>
        </w:rPr>
        <w:t xml:space="preserve"> through </w:t>
      </w:r>
      <w:r w:rsidRPr="00FA7689">
        <w:rPr>
          <w:rStyle w:val="TitleChar"/>
          <w:sz w:val="22"/>
        </w:rPr>
        <w:t xml:space="preserve">the </w:t>
      </w:r>
      <w:r w:rsidRPr="00772DCE">
        <w:rPr>
          <w:rStyle w:val="Emphasis"/>
          <w:highlight w:val="cyan"/>
        </w:rPr>
        <w:t>2 °C</w:t>
      </w:r>
      <w:r w:rsidRPr="00FA7689">
        <w:rPr>
          <w:rStyle w:val="Emphasis"/>
        </w:rPr>
        <w:t xml:space="preserve"> barrier</w:t>
      </w:r>
      <w:r w:rsidRPr="00FA7689">
        <w:rPr>
          <w:sz w:val="12"/>
        </w:rPr>
        <w:t xml:space="preserve">, </w:t>
      </w:r>
      <w:r w:rsidRPr="00FA7689">
        <w:rPr>
          <w:rStyle w:val="TitleChar"/>
          <w:sz w:val="22"/>
        </w:rPr>
        <w:t>with all of the attendant negative consequences</w:t>
      </w:r>
      <w:r w:rsidRPr="00FA7689">
        <w:rPr>
          <w:sz w:val="12"/>
        </w:rPr>
        <w:t xml:space="preserve"> (Lynas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772DCE">
        <w:rPr>
          <w:rStyle w:val="TitleChar"/>
          <w:sz w:val="22"/>
          <w:highlight w:val="cyan"/>
        </w:rPr>
        <w:t>if</w:t>
      </w:r>
      <w:r w:rsidRPr="00FA7689">
        <w:rPr>
          <w:rStyle w:val="TitleChar"/>
          <w:sz w:val="22"/>
        </w:rPr>
        <w:t xml:space="preserve"> </w:t>
      </w:r>
      <w:r w:rsidRPr="00772DCE">
        <w:rPr>
          <w:rStyle w:val="TitleChar"/>
          <w:sz w:val="22"/>
          <w:highlight w:val="cyan"/>
        </w:rPr>
        <w:t>emissions</w:t>
      </w:r>
      <w:r w:rsidRPr="00FA7689">
        <w:rPr>
          <w:rStyle w:val="TitleChar"/>
          <w:sz w:val="22"/>
        </w:rPr>
        <w:t xml:space="preserve"> of GHGs </w:t>
      </w:r>
      <w:r w:rsidRPr="00772DCE">
        <w:rPr>
          <w:rStyle w:val="TitleChar"/>
          <w:sz w:val="22"/>
          <w:highlight w:val="cyan"/>
        </w:rPr>
        <w:t>can be limited to</w:t>
      </w:r>
      <w:r w:rsidRPr="00FA7689">
        <w:rPr>
          <w:rStyle w:val="TitleChar"/>
          <w:sz w:val="22"/>
        </w:rPr>
        <w:t xml:space="preserve"> those of </w:t>
      </w:r>
      <w:r w:rsidRPr="00772DCE">
        <w:rPr>
          <w:rStyle w:val="Emphasis"/>
          <w:highlight w:val="cyan"/>
        </w:rPr>
        <w:t>RCP 4.5</w:t>
      </w:r>
      <w:r w:rsidRPr="00772DCE">
        <w:rPr>
          <w:rStyle w:val="TitleChar"/>
          <w:sz w:val="22"/>
          <w:highlight w:val="cyan"/>
        </w:rPr>
        <w:t>, then</w:t>
      </w:r>
      <w:r w:rsidRPr="00FA7689">
        <w:rPr>
          <w:rStyle w:val="TitleChar"/>
          <w:sz w:val="22"/>
        </w:rPr>
        <w:t xml:space="preserve"> by end-century </w:t>
      </w:r>
      <w:r w:rsidRPr="00772DCE">
        <w:rPr>
          <w:rStyle w:val="TitleChar"/>
          <w:sz w:val="22"/>
          <w:highlight w:val="cyan"/>
        </w:rPr>
        <w:t>there is</w:t>
      </w:r>
      <w:r w:rsidRPr="00FA7689">
        <w:rPr>
          <w:sz w:val="12"/>
        </w:rPr>
        <w:t xml:space="preserve">: (a) </w:t>
      </w:r>
      <w:r w:rsidRPr="00772DCE">
        <w:rPr>
          <w:rStyle w:val="TitleChar"/>
          <w:sz w:val="22"/>
          <w:highlight w:val="cyan"/>
        </w:rPr>
        <w:t xml:space="preserve">a </w:t>
      </w:r>
      <w:r w:rsidRPr="00772DCE">
        <w:rPr>
          <w:rStyle w:val="Emphasis"/>
          <w:highlight w:val="cyan"/>
        </w:rPr>
        <w:t>75 % probability</w:t>
      </w:r>
      <w:r w:rsidRPr="00FA7689">
        <w:rPr>
          <w:sz w:val="12"/>
        </w:rPr>
        <w:t xml:space="preserve"> the Paris target of </w:t>
      </w:r>
      <w:r w:rsidRPr="00772DCE">
        <w:rPr>
          <w:rStyle w:val="TitleChar"/>
          <w:sz w:val="22"/>
          <w:highlight w:val="cyan"/>
        </w:rPr>
        <w:t>1.5 °C warming</w:t>
      </w:r>
      <w:r w:rsidRPr="00FA7689">
        <w:rPr>
          <w:sz w:val="12"/>
        </w:rPr>
        <w:t xml:space="preserve"> above pre-industrial </w:t>
      </w:r>
      <w:r w:rsidRPr="00772DCE">
        <w:rPr>
          <w:rStyle w:val="TitleChar"/>
          <w:sz w:val="22"/>
          <w:highlight w:val="cyan"/>
        </w:rPr>
        <w:t>will be achieved</w:t>
      </w:r>
      <w:r w:rsidRPr="00FA7689">
        <w:rPr>
          <w:sz w:val="12"/>
        </w:rPr>
        <w:t xml:space="preserve"> (b) </w:t>
      </w:r>
      <w:r w:rsidRPr="00772DCE">
        <w:rPr>
          <w:rStyle w:val="TitleChar"/>
          <w:sz w:val="22"/>
          <w:highlight w:val="cyan"/>
        </w:rPr>
        <w:t xml:space="preserve">a </w:t>
      </w:r>
      <w:r w:rsidRPr="00772DCE">
        <w:rPr>
          <w:rStyle w:val="Emphasis"/>
          <w:highlight w:val="cyan"/>
        </w:rPr>
        <w:t>greater than 95 % probability</w:t>
      </w:r>
      <w:r w:rsidRPr="00FA7689">
        <w:rPr>
          <w:sz w:val="12"/>
        </w:rPr>
        <w:t xml:space="preserve"> the Paris upper limit of </w:t>
      </w:r>
      <w:r w:rsidRPr="00772DCE">
        <w:rPr>
          <w:rStyle w:val="TitleChar"/>
          <w:sz w:val="22"/>
          <w:highlight w:val="cyan"/>
        </w:rPr>
        <w:t>2 °C warming will be achieved</w:t>
      </w:r>
      <w:r w:rsidRPr="00FA7689">
        <w:rPr>
          <w:sz w:val="12"/>
        </w:rPr>
        <w:t xml:space="preserve"> As will be shown in Chap. 3, </w:t>
      </w:r>
      <w:r w:rsidRPr="00772DCE">
        <w:rPr>
          <w:rStyle w:val="TitleChar"/>
          <w:sz w:val="22"/>
          <w:highlight w:val="cyan"/>
        </w:rPr>
        <w:t>the</w:t>
      </w:r>
      <w:r w:rsidRPr="00FA7689">
        <w:rPr>
          <w:sz w:val="12"/>
        </w:rPr>
        <w:t xml:space="preserve"> cumulative </w:t>
      </w:r>
      <w:r w:rsidRPr="00772DCE">
        <w:rPr>
          <w:rStyle w:val="TitleChar"/>
          <w:sz w:val="22"/>
          <w:highlight w:val="cyan"/>
        </w:rPr>
        <w:t>effect of</w:t>
      </w:r>
      <w:r w:rsidRPr="00FA7689">
        <w:rPr>
          <w:rStyle w:val="TitleChar"/>
          <w:sz w:val="22"/>
        </w:rPr>
        <w:t xml:space="preserve"> the </w:t>
      </w:r>
      <w:r w:rsidRPr="00772DCE">
        <w:rPr>
          <w:rStyle w:val="Emphasis"/>
          <w:highlight w:val="cyan"/>
        </w:rPr>
        <w:t>commitments</w:t>
      </w:r>
      <w:r w:rsidRPr="00FA7689">
        <w:rPr>
          <w:rStyle w:val="Emphasis"/>
        </w:rPr>
        <w:t xml:space="preserve"> from nations </w:t>
      </w:r>
      <w:r w:rsidRPr="00772DCE">
        <w:rPr>
          <w:rStyle w:val="Emphasis"/>
          <w:highlight w:val="cyan"/>
        </w:rPr>
        <w:t>to restrict future emissions</w:t>
      </w:r>
      <w:r w:rsidRPr="00FA7689">
        <w:rPr>
          <w:rStyle w:val="TitleChar"/>
          <w:sz w:val="22"/>
        </w:rPr>
        <w:t xml:space="preserve"> of GHGs</w:t>
      </w:r>
      <w:r w:rsidRPr="00FA7689">
        <w:rPr>
          <w:sz w:val="12"/>
        </w:rPr>
        <w:t xml:space="preserve">, </w:t>
      </w:r>
      <w:r w:rsidRPr="00FA7689">
        <w:rPr>
          <w:rStyle w:val="TitleChar"/>
          <w:sz w:val="22"/>
        </w:rPr>
        <w:t>up</w:t>
      </w:r>
      <w:r w:rsidRPr="00772DCE">
        <w:rPr>
          <w:rStyle w:val="TitleChar"/>
          <w:sz w:val="22"/>
          <w:highlight w:val="cyan"/>
        </w:rPr>
        <w:t>on</w:t>
      </w:r>
      <w:r w:rsidRPr="00FA7689">
        <w:rPr>
          <w:rStyle w:val="TitleChar"/>
          <w:sz w:val="22"/>
        </w:rPr>
        <w:t xml:space="preserve"> which</w:t>
      </w:r>
      <w:r w:rsidRPr="00FA7689">
        <w:rPr>
          <w:sz w:val="12"/>
        </w:rPr>
        <w:t xml:space="preserve"> the </w:t>
      </w:r>
      <w:r w:rsidRPr="00772DCE">
        <w:rPr>
          <w:rStyle w:val="TitleChar"/>
          <w:sz w:val="22"/>
          <w:highlight w:val="cyan"/>
        </w:rPr>
        <w:t>Paris</w:t>
      </w:r>
      <w:r w:rsidRPr="00FA7689">
        <w:rPr>
          <w:sz w:val="12"/>
        </w:rPr>
        <w:t xml:space="preserve"> Climate Agreement </w:t>
      </w:r>
      <w:r w:rsidRPr="00FA7689">
        <w:rPr>
          <w:rStyle w:val="TitleChar"/>
          <w:sz w:val="22"/>
        </w:rPr>
        <w:t xml:space="preserve">is based, </w:t>
      </w:r>
      <w:r w:rsidRPr="00772DCE">
        <w:rPr>
          <w:rStyle w:val="TitleChar"/>
          <w:sz w:val="22"/>
          <w:highlight w:val="cyan"/>
        </w:rPr>
        <w:t xml:space="preserve">have the world </w:t>
      </w:r>
      <w:r w:rsidRPr="00772DCE">
        <w:rPr>
          <w:rStyle w:val="Emphasis"/>
          <w:highlight w:val="cyan"/>
        </w:rPr>
        <w:t>on course</w:t>
      </w:r>
      <w:r w:rsidRPr="00772DCE">
        <w:rPr>
          <w:rStyle w:val="TitleChar"/>
          <w:sz w:val="22"/>
          <w:highlight w:val="cyan"/>
        </w:rPr>
        <w:t xml:space="preserve"> to achieve</w:t>
      </w:r>
      <w:r w:rsidRPr="00FA7689">
        <w:rPr>
          <w:rStyle w:val="TitleChar"/>
          <w:sz w:val="22"/>
        </w:rPr>
        <w:t xml:space="preserve"> GHG </w:t>
      </w:r>
      <w:r w:rsidRPr="00772DCE">
        <w:rPr>
          <w:rStyle w:val="TitleChar"/>
          <w:sz w:val="22"/>
          <w:highlight w:val="cyan"/>
        </w:rPr>
        <w:t>emissions</w:t>
      </w:r>
      <w:r w:rsidRPr="00FA7689">
        <w:rPr>
          <w:rStyle w:val="TitleChar"/>
          <w:sz w:val="22"/>
        </w:rPr>
        <w:t xml:space="preserve"> that fall </w:t>
      </w:r>
      <w:r w:rsidRPr="00772DCE">
        <w:rPr>
          <w:rStyle w:val="Emphasis"/>
          <w:highlight w:val="cyan"/>
        </w:rPr>
        <w:t>just below</w:t>
      </w:r>
      <w:r w:rsidRPr="00FA7689">
        <w:rPr>
          <w:rStyle w:val="Emphasis"/>
        </w:rPr>
        <w:t xml:space="preserve"> those of </w:t>
      </w:r>
      <w:r w:rsidRPr="00772DCE">
        <w:rPr>
          <w:rStyle w:val="Emphasis"/>
          <w:highlight w:val="cyan"/>
        </w:rPr>
        <w:t>RCP 4.5,</w:t>
      </w:r>
      <w:r w:rsidRPr="00FA7689">
        <w:rPr>
          <w:sz w:val="12"/>
        </w:rPr>
        <w:t xml:space="preserve"> provided: (1) both conditional and unconditional commitments are followed; (2) reductions in GHG emissions needed to achieve the Paris agreement, which generally terminate in 2030, are continually improved out to at least 2060. </w:t>
      </w:r>
      <w:r w:rsidRPr="00FA7689">
        <w:rPr>
          <w:rStyle w:val="TitleChar"/>
          <w:sz w:val="22"/>
        </w:rPr>
        <w:t>The policy implication articulated above</w:t>
      </w:r>
      <w:r w:rsidRPr="00FA7689">
        <w:rPr>
          <w:sz w:val="12"/>
        </w:rPr>
        <w:t xml:space="preserve"> </w:t>
      </w:r>
      <w:r w:rsidRPr="00FA7689">
        <w:rPr>
          <w:rStyle w:val="Emphasis"/>
        </w:rPr>
        <w:t>differs considerably</w:t>
      </w:r>
      <w:r w:rsidRPr="00FA7689">
        <w:rPr>
          <w:sz w:val="12"/>
        </w:rPr>
        <w:t xml:space="preserve"> </w:t>
      </w:r>
      <w:r w:rsidRPr="00FA7689">
        <w:rPr>
          <w:rStyle w:val="TitleChar"/>
          <w:sz w:val="22"/>
        </w:rPr>
        <w:t>from the consensus</w:t>
      </w:r>
      <w:r w:rsidRPr="00FA7689">
        <w:rPr>
          <w:sz w:val="12"/>
        </w:rPr>
        <w:t xml:space="preserve"> in the climate modeling community </w:t>
      </w:r>
      <w:r w:rsidRPr="00FA7689">
        <w:rPr>
          <w:rStyle w:val="TitleChar"/>
          <w:sz w:val="22"/>
        </w:rPr>
        <w:t>that emission of GHGs must follow RCP 2.6 to achieve even the 2 °C upper limit of Paris</w:t>
      </w:r>
      <w:r w:rsidRPr="00FA7689">
        <w:rPr>
          <w:sz w:val="12"/>
        </w:rPr>
        <w:t xml:space="preserve"> (Rogelj et al. 2016). We caution those quick to dismiss the simplicity of our approach to consider the emerging view, discussed in Chap. 11 of IPCC (2013) and quantified in their Figs. 11.25 and TS.14, as well as our Figs. 2.3 and 2.13, that the </w:t>
      </w:r>
      <w:r w:rsidRPr="00FA7689">
        <w:rPr>
          <w:rStyle w:val="TitleChar"/>
          <w:sz w:val="22"/>
        </w:rPr>
        <w:t>CMIP5 GCMs</w:t>
      </w:r>
      <w:r w:rsidRPr="00FA7689">
        <w:rPr>
          <w:sz w:val="12"/>
        </w:rPr>
        <w:t xml:space="preserve"> </w:t>
      </w:r>
      <w:r w:rsidRPr="00FA7689">
        <w:rPr>
          <w:rStyle w:val="Emphasis"/>
        </w:rPr>
        <w:t>warm much quicker</w:t>
      </w:r>
      <w:r w:rsidRPr="00FA7689">
        <w:rPr>
          <w:sz w:val="12"/>
        </w:rPr>
        <w:t xml:space="preserve"> </w:t>
      </w:r>
      <w:r w:rsidRPr="00FA7689">
        <w:rPr>
          <w:rStyle w:val="TitleChar"/>
          <w:sz w:val="22"/>
        </w:rPr>
        <w:t>than has been observed during the past three decades</w:t>
      </w:r>
      <w:r w:rsidRPr="00FA7689">
        <w:rPr>
          <w:sz w:val="12"/>
        </w:rPr>
        <w:t xml:space="preserve">. In support of our approach, we emphasize that </w:t>
      </w:r>
      <w:r w:rsidRPr="00772DCE">
        <w:rPr>
          <w:rStyle w:val="TitleChar"/>
          <w:sz w:val="22"/>
          <w:highlight w:val="cyan"/>
        </w:rPr>
        <w:t>our projections</w:t>
      </w:r>
      <w:r w:rsidRPr="00FA7689">
        <w:rPr>
          <w:rStyle w:val="TitleChar"/>
          <w:sz w:val="22"/>
        </w:rPr>
        <w:t xml:space="preserve"> of ΔT </w:t>
      </w:r>
      <w:r w:rsidRPr="00772DCE">
        <w:rPr>
          <w:rStyle w:val="TitleChar"/>
          <w:sz w:val="22"/>
          <w:highlight w:val="cyan"/>
        </w:rPr>
        <w:t xml:space="preserve">are bounded </w:t>
      </w:r>
      <w:r w:rsidRPr="00772DCE">
        <w:rPr>
          <w:rStyle w:val="Emphasis"/>
          <w:highlight w:val="cyan"/>
        </w:rPr>
        <w:t>nearly exactly</w:t>
      </w:r>
      <w:r w:rsidRPr="00772DCE">
        <w:rPr>
          <w:sz w:val="12"/>
          <w:highlight w:val="cyan"/>
        </w:rPr>
        <w:t xml:space="preserve"> </w:t>
      </w:r>
      <w:r w:rsidRPr="00772DCE">
        <w:rPr>
          <w:rStyle w:val="TitleChar"/>
          <w:sz w:val="22"/>
          <w:highlight w:val="cyan"/>
        </w:rPr>
        <w:t>by the</w:t>
      </w:r>
      <w:r w:rsidRPr="00FA7689">
        <w:rPr>
          <w:sz w:val="12"/>
        </w:rPr>
        <w:t xml:space="preserve"> green trapezoid of IPCC (2013), which reflects the </w:t>
      </w:r>
      <w:r w:rsidRPr="00772DCE">
        <w:rPr>
          <w:rStyle w:val="TitleChar"/>
          <w:sz w:val="22"/>
          <w:highlight w:val="cyan"/>
        </w:rPr>
        <w:t>judgement of</w:t>
      </w:r>
      <w:r w:rsidRPr="00FA7689">
        <w:rPr>
          <w:sz w:val="12"/>
        </w:rPr>
        <w:t xml:space="preserve"> at least one group of </w:t>
      </w:r>
      <w:r w:rsidRPr="00772DCE">
        <w:rPr>
          <w:rStyle w:val="TitleChar"/>
          <w:sz w:val="22"/>
          <w:highlight w:val="cyan"/>
        </w:rPr>
        <w:t>experts</w:t>
      </w:r>
      <w:r w:rsidRPr="00FA7689">
        <w:rPr>
          <w:rStyle w:val="TitleChar"/>
          <w:sz w:val="22"/>
        </w:rPr>
        <w:t xml:space="preserve"> </w:t>
      </w:r>
      <w:r w:rsidRPr="00772DCE">
        <w:rPr>
          <w:rStyle w:val="TitleChar"/>
          <w:sz w:val="22"/>
          <w:highlight w:val="cyan"/>
        </w:rPr>
        <w:t>as to how</w:t>
      </w:r>
      <w:r w:rsidRPr="00FA7689">
        <w:rPr>
          <w:sz w:val="12"/>
        </w:rPr>
        <w:t xml:space="preserve"> ΔT [</w:t>
      </w:r>
      <w:r w:rsidRPr="00772DCE">
        <w:rPr>
          <w:rStyle w:val="TitleChar"/>
          <w:sz w:val="22"/>
          <w:highlight w:val="cyan"/>
        </w:rPr>
        <w:t>temperature change</w:t>
      </w:r>
      <w:r w:rsidRPr="00772DCE">
        <w:rPr>
          <w:sz w:val="12"/>
          <w:highlight w:val="cyan"/>
        </w:rPr>
        <w:t xml:space="preserve">] </w:t>
      </w:r>
      <w:r w:rsidRPr="00772DCE">
        <w:rPr>
          <w:rStyle w:val="TitleChar"/>
          <w:sz w:val="22"/>
          <w:highlight w:val="cyan"/>
        </w:rPr>
        <w:t>will evolve</w:t>
      </w:r>
      <w:r w:rsidRPr="00FA7689">
        <w:rPr>
          <w:rStyle w:val="TitleChar"/>
          <w:sz w:val="22"/>
        </w:rPr>
        <w:t xml:space="preserve"> over the next two decades</w:t>
      </w:r>
      <w:r w:rsidRPr="00FA7689">
        <w:rPr>
          <w:sz w:val="12"/>
        </w:rPr>
        <w:t xml:space="preserve">. Given our present understanding of Earth’s climate system, we contend the </w:t>
      </w:r>
      <w:r w:rsidRPr="00772DCE">
        <w:rPr>
          <w:rStyle w:val="TitleChar"/>
          <w:sz w:val="22"/>
          <w:highlight w:val="cyan"/>
        </w:rPr>
        <w:t>Paris</w:t>
      </w:r>
      <w:r w:rsidRPr="00FA7689">
        <w:rPr>
          <w:sz w:val="12"/>
        </w:rPr>
        <w:t xml:space="preserve"> Climate Agreement is a beacon of hope because it </w:t>
      </w:r>
      <w:r w:rsidRPr="00772DCE">
        <w:rPr>
          <w:rStyle w:val="TitleChar"/>
          <w:sz w:val="22"/>
          <w:highlight w:val="cyan"/>
        </w:rPr>
        <w:t>places the world on a course of</w:t>
      </w:r>
      <w:r w:rsidRPr="00FA7689">
        <w:rPr>
          <w:rStyle w:val="TitleChar"/>
          <w:sz w:val="22"/>
        </w:rPr>
        <w:t xml:space="preserve"> having a reasonable probability of </w:t>
      </w:r>
      <w:r w:rsidRPr="00772DCE">
        <w:rPr>
          <w:rStyle w:val="Emphasis"/>
          <w:highlight w:val="cyan"/>
        </w:rPr>
        <w:t>avoiding climate catastrophe</w:t>
      </w:r>
      <w:r w:rsidRPr="00772DCE">
        <w:rPr>
          <w:sz w:val="12"/>
          <w:highlight w:val="cyan"/>
        </w:rPr>
        <w:t>.</w:t>
      </w:r>
    </w:p>
    <w:p w:rsidR="0066240F" w:rsidRPr="00772DCE" w:rsidRDefault="0066240F" w:rsidP="0066240F">
      <w:pPr>
        <w:rPr>
          <w:highlight w:val="cyan"/>
        </w:rPr>
      </w:pPr>
    </w:p>
    <w:p w:rsidR="0066240F" w:rsidRPr="00FA7689" w:rsidRDefault="0066240F" w:rsidP="0066240F">
      <w:pPr>
        <w:pStyle w:val="Heading4"/>
        <w:rPr>
          <w:rFonts w:cs="Times New Roman"/>
        </w:rPr>
      </w:pPr>
      <w:r w:rsidRPr="00FA7689">
        <w:rPr>
          <w:rFonts w:cs="Times New Roman"/>
        </w:rPr>
        <w:t>Paris can keep it below 2 degrees</w:t>
      </w:r>
    </w:p>
    <w:p w:rsidR="0066240F" w:rsidRPr="00FA7689" w:rsidRDefault="0066240F" w:rsidP="0066240F">
      <w:r w:rsidRPr="00FA7689">
        <w:rPr>
          <w:rStyle w:val="Style13ptBold"/>
        </w:rPr>
        <w:t>Schellnhuber 16 –</w:t>
      </w:r>
      <w:r w:rsidRPr="00FA7689">
        <w:t xml:space="preserve"> Schellnhuber et al., German theoretical physicist and founding director of the Potsdam Institute for Climate Impact Research and chair of the German Advisory Council on Global Change, ‘16 Hans Joachim, Stefan Rahmstorf, and Ricarda Winkelmann, Potsdam Institute for Climate Impact Research, “Why the right climate target was agreed in Paris,” Nature Climate Change 6, 649–653) </w:t>
      </w:r>
    </w:p>
    <w:p w:rsidR="0066240F" w:rsidRPr="00FA7689" w:rsidRDefault="0066240F" w:rsidP="0066240F">
      <w:r w:rsidRPr="00FA7689">
        <w:rPr>
          <w:u w:val="single"/>
        </w:rPr>
        <w:t xml:space="preserve">Several </w:t>
      </w:r>
      <w:r w:rsidRPr="00772DCE">
        <w:rPr>
          <w:highlight w:val="cyan"/>
          <w:u w:val="single"/>
        </w:rPr>
        <w:t>analysts</w:t>
      </w:r>
      <w:r w:rsidRPr="00FA7689">
        <w:t xml:space="preserve"> have recently </w:t>
      </w:r>
      <w:r w:rsidRPr="00772DCE">
        <w:rPr>
          <w:highlight w:val="cyan"/>
          <w:u w:val="single"/>
        </w:rPr>
        <w:t>claimed</w:t>
      </w:r>
      <w:r w:rsidRPr="00FA7689">
        <w:rPr>
          <w:u w:val="single"/>
        </w:rPr>
        <w:t xml:space="preserve"> that the </w:t>
      </w:r>
      <w:r w:rsidRPr="00772DCE">
        <w:rPr>
          <w:highlight w:val="cyan"/>
          <w:u w:val="single"/>
        </w:rPr>
        <w:t>2 °C</w:t>
      </w:r>
      <w:r w:rsidRPr="00FA7689">
        <w:rPr>
          <w:u w:val="single"/>
        </w:rPr>
        <w:t xml:space="preserve"> line </w:t>
      </w:r>
      <w:r w:rsidRPr="00772DCE">
        <w:rPr>
          <w:highlight w:val="cyan"/>
          <w:u w:val="single"/>
        </w:rPr>
        <w:t>is</w:t>
      </w:r>
      <w:r w:rsidRPr="00FA7689">
        <w:rPr>
          <w:u w:val="single"/>
        </w:rPr>
        <w:t xml:space="preserve"> already </w:t>
      </w:r>
      <w:r w:rsidRPr="00772DCE">
        <w:rPr>
          <w:highlight w:val="cyan"/>
          <w:u w:val="single"/>
        </w:rPr>
        <w:t>untenable</w:t>
      </w:r>
      <w:r w:rsidRPr="00772DCE">
        <w:rPr>
          <w:highlight w:val="cyan"/>
        </w:rPr>
        <w:t>16</w:t>
      </w:r>
      <w:r w:rsidRPr="00FA7689">
        <w:t xml:space="preserve">, 17, </w:t>
      </w:r>
      <w:r w:rsidRPr="00FA7689">
        <w:rPr>
          <w:u w:val="single"/>
        </w:rPr>
        <w:t xml:space="preserve">but </w:t>
      </w:r>
      <w:r w:rsidRPr="00772DCE">
        <w:rPr>
          <w:highlight w:val="cyan"/>
          <w:u w:val="single"/>
        </w:rPr>
        <w:t xml:space="preserve">they </w:t>
      </w:r>
      <w:r w:rsidRPr="00772DCE">
        <w:rPr>
          <w:rStyle w:val="Emph"/>
          <w:sz w:val="22"/>
          <w:highlight w:val="cyan"/>
        </w:rPr>
        <w:t>failed</w:t>
      </w:r>
      <w:r w:rsidRPr="00FA7689">
        <w:rPr>
          <w:rStyle w:val="Emph"/>
          <w:sz w:val="22"/>
        </w:rPr>
        <w:t xml:space="preserve"> </w:t>
      </w:r>
      <w:r w:rsidRPr="00772DCE">
        <w:rPr>
          <w:rStyle w:val="Emph"/>
          <w:sz w:val="22"/>
          <w:highlight w:val="cyan"/>
        </w:rPr>
        <w:t>to underpin their</w:t>
      </w:r>
      <w:r w:rsidRPr="00FA7689">
        <w:rPr>
          <w:rStyle w:val="Emph"/>
          <w:sz w:val="22"/>
        </w:rPr>
        <w:t xml:space="preserve"> 'impossibility </w:t>
      </w:r>
      <w:r w:rsidRPr="00772DCE">
        <w:rPr>
          <w:rStyle w:val="Emph"/>
          <w:sz w:val="22"/>
          <w:highlight w:val="cyan"/>
        </w:rPr>
        <w:t>hypothesis'</w:t>
      </w:r>
      <w:r w:rsidRPr="00FA7689">
        <w:rPr>
          <w:rStyle w:val="Emph"/>
          <w:sz w:val="22"/>
        </w:rPr>
        <w:t xml:space="preserve"> </w:t>
      </w:r>
      <w:r w:rsidRPr="00FA7689">
        <w:rPr>
          <w:u w:val="single"/>
        </w:rPr>
        <w:t>with concrete calculations</w:t>
      </w:r>
      <w:r w:rsidRPr="00FA7689">
        <w:t xml:space="preserve">, </w:t>
      </w:r>
      <w:r w:rsidRPr="00FA7689">
        <w:rPr>
          <w:u w:val="single"/>
        </w:rPr>
        <w:t>so the prime reference point remains the monumental 2014 assessment</w:t>
      </w:r>
      <w:r w:rsidRPr="00FA7689">
        <w:t xml:space="preserve"> provided by Working Group III of the IPCC2. </w:t>
      </w:r>
      <w:r w:rsidRPr="00FA7689">
        <w:rPr>
          <w:u w:val="single"/>
        </w:rPr>
        <w:t>This assessment concludes that the 2 °C guardrail can be respected at moderate cost under certain</w:t>
      </w:r>
      <w:r w:rsidRPr="00FA7689">
        <w:t xml:space="preserve"> (</w:t>
      </w:r>
      <w:r w:rsidRPr="00FA7689">
        <w:rPr>
          <w:rStyle w:val="Emph"/>
          <w:sz w:val="22"/>
        </w:rPr>
        <w:t>not entirely unreasonable</w:t>
      </w:r>
      <w:r w:rsidRPr="00FA7689">
        <w:t xml:space="preserve">) </w:t>
      </w:r>
      <w:r w:rsidRPr="00FA7689">
        <w:rPr>
          <w:u w:val="single"/>
        </w:rPr>
        <w:t>assumptions</w:t>
      </w:r>
      <w:r w:rsidRPr="00FA7689">
        <w:t xml:space="preserve">, including the realization of 'negative-emissions' schemes. However, </w:t>
      </w:r>
      <w:r w:rsidRPr="00FA7689">
        <w:rPr>
          <w:u w:val="single"/>
        </w:rPr>
        <w:t>the enormous challenges</w:t>
      </w:r>
      <w:r w:rsidRPr="00FA7689">
        <w:t xml:space="preserve"> associated with massive atmospheric CO2 removal or negative emissions </w:t>
      </w:r>
      <w:r w:rsidRPr="00FA7689">
        <w:rPr>
          <w:u w:val="single"/>
        </w:rPr>
        <w:t>have been highlighted</w:t>
      </w:r>
      <w:r w:rsidRPr="00FA7689">
        <w:t xml:space="preserve"> by several experts18. </w:t>
      </w:r>
      <w:r w:rsidRPr="00772DCE">
        <w:rPr>
          <w:highlight w:val="cyan"/>
          <w:u w:val="single"/>
        </w:rPr>
        <w:t>A recent study</w:t>
      </w:r>
      <w:r w:rsidRPr="00FA7689">
        <w:t xml:space="preserve">19 </w:t>
      </w:r>
      <w:r w:rsidRPr="00FA7689">
        <w:rPr>
          <w:u w:val="single"/>
        </w:rPr>
        <w:t xml:space="preserve">nevertheless </w:t>
      </w:r>
      <w:r w:rsidRPr="00772DCE">
        <w:rPr>
          <w:highlight w:val="cyan"/>
          <w:u w:val="single"/>
        </w:rPr>
        <w:t>maintains</w:t>
      </w:r>
      <w:r w:rsidRPr="00FA7689">
        <w:rPr>
          <w:u w:val="single"/>
        </w:rPr>
        <w:t xml:space="preserve"> that anthropogenic global </w:t>
      </w:r>
      <w:r w:rsidRPr="00772DCE">
        <w:rPr>
          <w:highlight w:val="cyan"/>
          <w:u w:val="single"/>
        </w:rPr>
        <w:t xml:space="preserve">warming could be </w:t>
      </w:r>
      <w:r w:rsidRPr="00772DCE">
        <w:rPr>
          <w:rStyle w:val="Emph"/>
          <w:sz w:val="22"/>
          <w:highlight w:val="cyan"/>
        </w:rPr>
        <w:t>confined to 1.5</w:t>
      </w:r>
      <w:r w:rsidRPr="00FA7689">
        <w:rPr>
          <w:rStyle w:val="Emph"/>
          <w:sz w:val="22"/>
        </w:rPr>
        <w:t xml:space="preserve"> °C</w:t>
      </w:r>
      <w:r w:rsidRPr="00FA7689">
        <w:rPr>
          <w:u w:val="single"/>
        </w:rPr>
        <w:t>,</w:t>
      </w:r>
      <w:r w:rsidRPr="00FA7689">
        <w:t xml:space="preserve"> an environmental excursion that would probably allow for the survival of most of the low-lying island states. </w:t>
      </w:r>
      <w:r w:rsidRPr="00FA7689">
        <w:rPr>
          <w:u w:val="single"/>
        </w:rPr>
        <w:t xml:space="preserve">The </w:t>
      </w:r>
      <w:r w:rsidRPr="00772DCE">
        <w:rPr>
          <w:highlight w:val="cyan"/>
          <w:u w:val="single"/>
        </w:rPr>
        <w:t>Paris</w:t>
      </w:r>
      <w:r w:rsidRPr="00FA7689">
        <w:rPr>
          <w:u w:val="single"/>
        </w:rPr>
        <w:t xml:space="preserve"> Agreement</w:t>
      </w:r>
      <w:r w:rsidRPr="00FA7689">
        <w:t xml:space="preserve">1 formally </w:t>
      </w:r>
      <w:r w:rsidRPr="00772DCE">
        <w:rPr>
          <w:highlight w:val="cyan"/>
          <w:u w:val="single"/>
        </w:rPr>
        <w:t>invites</w:t>
      </w:r>
      <w:r w:rsidRPr="00FA7689">
        <w:rPr>
          <w:u w:val="single"/>
        </w:rPr>
        <w:t xml:space="preserve"> the </w:t>
      </w:r>
      <w:r w:rsidRPr="00772DCE">
        <w:rPr>
          <w:highlight w:val="cyan"/>
          <w:u w:val="single"/>
        </w:rPr>
        <w:t>IPCC to explore</w:t>
      </w:r>
      <w:r w:rsidRPr="00FA7689">
        <w:t xml:space="preserve"> — by 2018, in a Special Report — global </w:t>
      </w:r>
      <w:r w:rsidRPr="00FA7689">
        <w:rPr>
          <w:u w:val="single"/>
        </w:rPr>
        <w:t xml:space="preserve">emissions </w:t>
      </w:r>
      <w:r w:rsidRPr="00772DCE">
        <w:rPr>
          <w:highlight w:val="cyan"/>
          <w:u w:val="single"/>
        </w:rPr>
        <w:t>pathways</w:t>
      </w:r>
      <w:r w:rsidRPr="00FA7689">
        <w:rPr>
          <w:u w:val="single"/>
        </w:rPr>
        <w:t xml:space="preserve"> </w:t>
      </w:r>
      <w:r w:rsidRPr="00772DCE">
        <w:rPr>
          <w:highlight w:val="cyan"/>
          <w:u w:val="single"/>
        </w:rPr>
        <w:t xml:space="preserve">consistent with the </w:t>
      </w:r>
      <w:r w:rsidRPr="00772DCE">
        <w:rPr>
          <w:rStyle w:val="Emph"/>
          <w:sz w:val="22"/>
          <w:highlight w:val="cyan"/>
        </w:rPr>
        <w:t>lower end</w:t>
      </w:r>
      <w:r w:rsidRPr="00FA7689">
        <w:rPr>
          <w:rStyle w:val="Emph"/>
          <w:sz w:val="22"/>
        </w:rPr>
        <w:t xml:space="preserve"> of the temperature target range</w:t>
      </w:r>
      <w:r w:rsidRPr="00FA7689">
        <w:t>.</w:t>
      </w:r>
    </w:p>
    <w:p w:rsidR="0066240F" w:rsidRPr="00FA7689" w:rsidRDefault="0066240F" w:rsidP="0066240F">
      <w:r w:rsidRPr="00FA7689">
        <w:t>The 2014 IPCC analysis has to be applauded for shattering the sweeping infeasibility myth. However, the authors of this Commentary are not convinced that decarbonization will necessarily come in the form of such a planned, smooth, centennial-scale transition.</w:t>
      </w:r>
    </w:p>
    <w:p w:rsidR="0066240F" w:rsidRPr="00FA7689" w:rsidRDefault="0066240F" w:rsidP="0066240F">
      <w:r w:rsidRPr="00FA7689">
        <w:t xml:space="preserve">We think that </w:t>
      </w:r>
      <w:r w:rsidRPr="00772DCE">
        <w:rPr>
          <w:highlight w:val="cyan"/>
          <w:u w:val="single"/>
        </w:rPr>
        <w:t>a</w:t>
      </w:r>
      <w:r w:rsidRPr="00FA7689">
        <w:rPr>
          <w:u w:val="single"/>
        </w:rPr>
        <w:t xml:space="preserve"> better </w:t>
      </w:r>
      <w:r w:rsidRPr="00772DCE">
        <w:rPr>
          <w:highlight w:val="cyan"/>
          <w:u w:val="single"/>
        </w:rPr>
        <w:t>chance to deliver</w:t>
      </w:r>
      <w:r w:rsidRPr="00FA7689">
        <w:rPr>
          <w:u w:val="single"/>
        </w:rPr>
        <w:t xml:space="preserve"> on the Paris promises </w:t>
      </w:r>
      <w:r w:rsidRPr="00772DCE">
        <w:rPr>
          <w:highlight w:val="cyan"/>
          <w:u w:val="single"/>
        </w:rPr>
        <w:t>can be generated by a</w:t>
      </w:r>
      <w:r w:rsidRPr="00FA7689">
        <w:rPr>
          <w:u w:val="single"/>
        </w:rPr>
        <w:t xml:space="preserve">n alternative and more </w:t>
      </w:r>
      <w:r w:rsidRPr="00772DCE">
        <w:rPr>
          <w:highlight w:val="cyan"/>
          <w:u w:val="single"/>
        </w:rPr>
        <w:t>plausible route</w:t>
      </w:r>
      <w:r w:rsidRPr="00FA7689">
        <w:rPr>
          <w:u w:val="single"/>
        </w:rPr>
        <w:t>:</w:t>
      </w:r>
      <w:r w:rsidRPr="00FA7689">
        <w:t xml:space="preserve"> </w:t>
      </w:r>
      <w:r w:rsidRPr="00FA7689">
        <w:rPr>
          <w:u w:val="single"/>
        </w:rPr>
        <w:t xml:space="preserve">in order </w:t>
      </w:r>
      <w:r w:rsidRPr="00772DCE">
        <w:rPr>
          <w:highlight w:val="cyan"/>
          <w:u w:val="single"/>
        </w:rPr>
        <w:t xml:space="preserve">to </w:t>
      </w:r>
      <w:r w:rsidRPr="00772DCE">
        <w:rPr>
          <w:rStyle w:val="Emph"/>
          <w:sz w:val="22"/>
          <w:highlight w:val="cyan"/>
        </w:rPr>
        <w:t>avoid</w:t>
      </w:r>
      <w:r w:rsidRPr="00FA7689">
        <w:rPr>
          <w:rStyle w:val="Emph"/>
          <w:sz w:val="22"/>
        </w:rPr>
        <w:t xml:space="preserve"> the need to </w:t>
      </w:r>
      <w:r w:rsidRPr="00772DCE">
        <w:rPr>
          <w:rStyle w:val="Emph"/>
          <w:sz w:val="22"/>
          <w:highlight w:val="cyan"/>
        </w:rPr>
        <w:t>recourse to negative emissions</w:t>
      </w:r>
      <w:r w:rsidRPr="00FA7689">
        <w:t xml:space="preserve"> as a late-regrets magic bullet (with questionable outcome), </w:t>
      </w:r>
      <w:r w:rsidRPr="00772DCE">
        <w:rPr>
          <w:highlight w:val="cyan"/>
          <w:u w:val="single"/>
        </w:rPr>
        <w:t>renewable energies</w:t>
      </w:r>
      <w:r w:rsidRPr="00FA7689">
        <w:rPr>
          <w:u w:val="single"/>
        </w:rPr>
        <w:t xml:space="preserve"> and efficiency technologies </w:t>
      </w:r>
      <w:r w:rsidRPr="00772DCE">
        <w:rPr>
          <w:highlight w:val="cyan"/>
          <w:u w:val="single"/>
        </w:rPr>
        <w:t>could be scaled up</w:t>
      </w:r>
      <w:r w:rsidRPr="00FA7689">
        <w:rPr>
          <w:u w:val="single"/>
        </w:rPr>
        <w:t xml:space="preserve"> exponentially</w:t>
      </w:r>
      <w:r w:rsidRPr="00FA7689">
        <w:t xml:space="preserve">, more rapidly than envisaged in the integrated assessment models behind the IPCC scenarios. We expect that </w:t>
      </w:r>
      <w:r w:rsidRPr="00772DCE">
        <w:rPr>
          <w:highlight w:val="cyan"/>
          <w:u w:val="single"/>
        </w:rPr>
        <w:t>such a</w:t>
      </w:r>
      <w:r w:rsidRPr="00FA7689">
        <w:rPr>
          <w:u w:val="single"/>
        </w:rPr>
        <w:t xml:space="preserve"> </w:t>
      </w:r>
      <w:r w:rsidRPr="00FA7689">
        <w:rPr>
          <w:rStyle w:val="Emph"/>
          <w:sz w:val="22"/>
        </w:rPr>
        <w:t xml:space="preserve">'technical </w:t>
      </w:r>
      <w:r w:rsidRPr="00772DCE">
        <w:rPr>
          <w:rStyle w:val="Emph"/>
          <w:sz w:val="22"/>
          <w:highlight w:val="cyan"/>
        </w:rPr>
        <w:t>explosion'</w:t>
      </w:r>
      <w:r w:rsidRPr="00FA7689">
        <w:rPr>
          <w:u w:val="single"/>
        </w:rPr>
        <w:t xml:space="preserve"> </w:t>
      </w:r>
      <w:r w:rsidRPr="00772DCE">
        <w:rPr>
          <w:highlight w:val="cyan"/>
          <w:u w:val="single"/>
        </w:rPr>
        <w:t>will be matched by</w:t>
      </w:r>
      <w:r w:rsidRPr="00FA7689">
        <w:rPr>
          <w:u w:val="single"/>
        </w:rPr>
        <w:t xml:space="preserve"> an </w:t>
      </w:r>
      <w:r w:rsidRPr="00772DCE">
        <w:rPr>
          <w:rStyle w:val="Emph"/>
          <w:sz w:val="22"/>
          <w:highlight w:val="cyan"/>
        </w:rPr>
        <w:t>'induced implosion'</w:t>
      </w:r>
      <w:r w:rsidRPr="00FA7689">
        <w:rPr>
          <w:u w:val="single"/>
        </w:rPr>
        <w:t xml:space="preserve"> of the incumbent industrial metabolism nourished by coal, oil and gas.</w:t>
      </w:r>
      <w:r w:rsidRPr="00FA7689">
        <w:t xml:space="preserve"> Among the driving processes, investment dynamics is crucial, and this dynamic might in fact transgress its own tipping point in response to the narrative transpiring from Paris. This has often been described as the bursting of the 'carbon bubble'20. </w:t>
      </w:r>
      <w:r w:rsidRPr="00FA7689">
        <w:rPr>
          <w:u w:val="single"/>
        </w:rPr>
        <w:t xml:space="preserve">Yet </w:t>
      </w:r>
      <w:r w:rsidRPr="00772DCE">
        <w:rPr>
          <w:highlight w:val="cyan"/>
          <w:u w:val="single"/>
        </w:rPr>
        <w:t>what could be</w:t>
      </w:r>
      <w:r w:rsidRPr="00FA7689">
        <w:rPr>
          <w:u w:val="single"/>
        </w:rPr>
        <w:t xml:space="preserve"> </w:t>
      </w:r>
      <w:r w:rsidRPr="00772DCE">
        <w:rPr>
          <w:rStyle w:val="Emph"/>
          <w:sz w:val="22"/>
          <w:highlight w:val="cyan"/>
        </w:rPr>
        <w:t>concrete triggers</w:t>
      </w:r>
      <w:r w:rsidRPr="00FA7689">
        <w:rPr>
          <w:u w:val="single"/>
        </w:rPr>
        <w:t xml:space="preserve"> of such a disruptive change</w:t>
      </w:r>
      <w:r w:rsidRPr="00FA7689">
        <w:t xml:space="preserve"> in asset fluxes?</w:t>
      </w:r>
    </w:p>
    <w:p w:rsidR="0066240F" w:rsidRPr="00FA7689" w:rsidRDefault="0066240F" w:rsidP="0066240F">
      <w:r w:rsidRPr="00FA7689">
        <w:rPr>
          <w:u w:val="single"/>
        </w:rPr>
        <w:t>We can think of at least three causative pathways</w:t>
      </w:r>
      <w:r w:rsidRPr="00FA7689">
        <w:t xml:space="preserve">, which all have to do with expectation and fear. First, there is the classical hypothesis that </w:t>
      </w:r>
      <w:r w:rsidRPr="00FA7689">
        <w:rPr>
          <w:u w:val="single"/>
        </w:rPr>
        <w:t xml:space="preserve">a strong climate agreement paves the way towards </w:t>
      </w:r>
      <w:r w:rsidRPr="00FA7689">
        <w:rPr>
          <w:rStyle w:val="Emph"/>
          <w:sz w:val="22"/>
        </w:rPr>
        <w:t>carbon-pricing instruments</w:t>
      </w:r>
      <w:r w:rsidRPr="00FA7689">
        <w:rPr>
          <w:u w:val="single"/>
        </w:rPr>
        <w:t xml:space="preserve"> that will be adopted by more and more nation states</w:t>
      </w:r>
      <w:r w:rsidRPr="00FA7689">
        <w:t xml:space="preserve"> in the medium term. </w:t>
      </w:r>
      <w:r w:rsidRPr="00FA7689">
        <w:rPr>
          <w:u w:val="single"/>
        </w:rPr>
        <w:t>As a consequence, investors anticipating the so-induced rise in fossil business</w:t>
      </w:r>
      <w:r w:rsidRPr="00FA7689">
        <w:t xml:space="preserve"> costs should </w:t>
      </w:r>
      <w:r w:rsidRPr="00FA7689">
        <w:rPr>
          <w:rStyle w:val="Emph"/>
          <w:sz w:val="22"/>
        </w:rPr>
        <w:t>make the rational choice to opt out of that business.</w:t>
      </w:r>
      <w:r w:rsidRPr="00FA7689">
        <w:t xml:space="preserve"> Second, </w:t>
      </w:r>
      <w:r w:rsidRPr="00FA7689">
        <w:rPr>
          <w:u w:val="single"/>
        </w:rPr>
        <w:t>there is a growing risk/chance that morals are going to interfere significantly with economics.</w:t>
      </w:r>
      <w:r w:rsidRPr="00FA7689">
        <w:t xml:space="preserve"> The so-called divestment campaign has become a global social movement that demands leaving most of the fossil fuel resources in the ground21, 22. In public, many business leaders and government officials still try to ridicule or dismiss this sentiment surge within civil society. Yet in private conversations they admit their worries that particularly institutional investors (such as pension funds or big foundations) might be 'infected' by the divestment virus. Third, </w:t>
      </w:r>
      <w:r w:rsidRPr="00FA7689">
        <w:rPr>
          <w:u w:val="single"/>
        </w:rPr>
        <w:t>there is Schumpeter's 'creative destruction' that might instigate a systemic innovation</w:t>
      </w:r>
      <w:r w:rsidRPr="00FA7689">
        <w:t xml:space="preserve"> </w:t>
      </w:r>
      <w:r w:rsidRPr="00FA7689">
        <w:rPr>
          <w:u w:val="single"/>
        </w:rPr>
        <w:t>of the existing economic structures</w:t>
      </w:r>
      <w:r w:rsidRPr="00FA7689">
        <w:t xml:space="preserve">. Let us briefly elaborate on this: when studying industrial history for a better understanding of transformational processes, one encounters certain evidence for a semi-quantitative rule, known as Pareto Principle23, which states </w:t>
      </w:r>
      <w:r w:rsidRPr="00FA7689">
        <w:rPr>
          <w:u w:val="single"/>
        </w:rPr>
        <w:t>that in heterogeneous community production systems</w:t>
      </w:r>
      <w:r w:rsidRPr="00FA7689">
        <w:t xml:space="preserve">, </w:t>
      </w:r>
      <w:r w:rsidRPr="00FA7689">
        <w:rPr>
          <w:u w:val="single"/>
        </w:rPr>
        <w:t>roughly 80% of the total output is typically generated by roughly 20% of the individual units involved</w:t>
      </w:r>
      <w:r w:rsidRPr="00FA7689">
        <w:t xml:space="preserve">. The Italian economist Vilfredo </w:t>
      </w:r>
      <w:r w:rsidRPr="00FA7689">
        <w:rPr>
          <w:u w:val="single"/>
        </w:rPr>
        <w:t>Pareto originally formulated this empirical rule in his studies about the distribution of population and wealth and provided a number of supporting observations</w:t>
      </w:r>
      <w:r w:rsidRPr="00FA7689">
        <w:t>. The '80–20 law' was later found to work in numerous other contexts, including prominent examples from manufacturing, quality control, computing science and hazard protection24, 25.</w:t>
      </w:r>
    </w:p>
    <w:p w:rsidR="0066240F" w:rsidRPr="00FA7689" w:rsidRDefault="0066240F" w:rsidP="0066240F">
      <w:pPr>
        <w:rPr>
          <w:u w:val="single"/>
        </w:rPr>
      </w:pPr>
      <w:r w:rsidRPr="00FA7689">
        <w:t xml:space="preserve">With respect to the Paris Agreement, </w:t>
      </w:r>
      <w:r w:rsidRPr="00FA7689">
        <w:rPr>
          <w:u w:val="single"/>
        </w:rPr>
        <w:t>the Pareto Principle could come into play</w:t>
      </w:r>
      <w:r w:rsidRPr="00FA7689">
        <w:t xml:space="preserve"> in two different ways26: </w:t>
      </w:r>
      <w:r w:rsidRPr="00FA7689">
        <w:rPr>
          <w:u w:val="single"/>
        </w:rPr>
        <w:t>following the 'law of the vital few',</w:t>
      </w:r>
      <w:r w:rsidRPr="00FA7689">
        <w:t xml:space="preserve"> </w:t>
      </w:r>
      <w:r w:rsidRPr="00FA7689">
        <w:rPr>
          <w:u w:val="single"/>
        </w:rPr>
        <w:t xml:space="preserve">it can be argued that the </w:t>
      </w:r>
      <w:r w:rsidRPr="00772DCE">
        <w:rPr>
          <w:rStyle w:val="Emphasis"/>
          <w:highlight w:val="cyan"/>
        </w:rPr>
        <w:t>decarbonization</w:t>
      </w:r>
      <w:r w:rsidRPr="00FA7689">
        <w:rPr>
          <w:rStyle w:val="Emphasis"/>
        </w:rPr>
        <w:t xml:space="preserve"> of the world</w:t>
      </w:r>
      <w:r w:rsidRPr="00FA7689">
        <w:rPr>
          <w:u w:val="single"/>
        </w:rPr>
        <w:t xml:space="preserve"> </w:t>
      </w:r>
      <w:r w:rsidRPr="00772DCE">
        <w:rPr>
          <w:rStyle w:val="Emphasis"/>
          <w:highlight w:val="cyan"/>
        </w:rPr>
        <w:t xml:space="preserve">will be led by a critical minority of </w:t>
      </w:r>
      <w:r w:rsidRPr="00FA7689">
        <w:rPr>
          <w:rStyle w:val="Emphasis"/>
        </w:rPr>
        <w:t xml:space="preserve">key </w:t>
      </w:r>
      <w:r w:rsidRPr="00772DCE">
        <w:rPr>
          <w:rStyle w:val="Emphasis"/>
          <w:highlight w:val="cyan"/>
        </w:rPr>
        <w:t>agents</w:t>
      </w:r>
      <w:r w:rsidRPr="00FA7689">
        <w:rPr>
          <w:u w:val="single"/>
        </w:rPr>
        <w:t xml:space="preserve"> that advance transformative action</w:t>
      </w:r>
      <w:r w:rsidRPr="00FA7689">
        <w:t xml:space="preserve">. In fact, </w:t>
      </w:r>
      <w:r w:rsidRPr="00772DCE">
        <w:rPr>
          <w:highlight w:val="cyan"/>
          <w:u w:val="single"/>
        </w:rPr>
        <w:t>the</w:t>
      </w:r>
      <w:r w:rsidRPr="00FA7689">
        <w:rPr>
          <w:u w:val="single"/>
        </w:rPr>
        <w:t xml:space="preserve"> </w:t>
      </w:r>
      <w:r w:rsidRPr="00772DCE">
        <w:rPr>
          <w:rStyle w:val="Emphasis"/>
          <w:highlight w:val="cyan"/>
        </w:rPr>
        <w:t>i</w:t>
      </w:r>
      <w:r w:rsidRPr="00FA7689">
        <w:rPr>
          <w:u w:val="single"/>
        </w:rPr>
        <w:t xml:space="preserve">ntended </w:t>
      </w:r>
      <w:r w:rsidRPr="00772DCE">
        <w:rPr>
          <w:rStyle w:val="Emphasis"/>
          <w:highlight w:val="cyan"/>
        </w:rPr>
        <w:t>n</w:t>
      </w:r>
      <w:r w:rsidRPr="00FA7689">
        <w:rPr>
          <w:u w:val="single"/>
        </w:rPr>
        <w:t xml:space="preserve">ationally </w:t>
      </w:r>
      <w:r w:rsidRPr="00772DCE">
        <w:rPr>
          <w:rStyle w:val="Emphasis"/>
          <w:highlight w:val="cyan"/>
        </w:rPr>
        <w:t>d</w:t>
      </w:r>
      <w:r w:rsidRPr="00FA7689">
        <w:rPr>
          <w:u w:val="single"/>
        </w:rPr>
        <w:t xml:space="preserve">etermined </w:t>
      </w:r>
      <w:r w:rsidRPr="00772DCE">
        <w:rPr>
          <w:rStyle w:val="Emphasis"/>
          <w:highlight w:val="cyan"/>
        </w:rPr>
        <w:t>c</w:t>
      </w:r>
      <w:r w:rsidRPr="00FA7689">
        <w:rPr>
          <w:u w:val="single"/>
        </w:rPr>
        <w:t>ontribution</w:t>
      </w:r>
      <w:r w:rsidRPr="00772DCE">
        <w:rPr>
          <w:rStyle w:val="Emphasis"/>
          <w:highlight w:val="cyan"/>
        </w:rPr>
        <w:t>s</w:t>
      </w:r>
      <w:r w:rsidRPr="00FA7689">
        <w:rPr>
          <w:rStyle w:val="Emphasis"/>
        </w:rPr>
        <w:t xml:space="preserve"> </w:t>
      </w:r>
      <w:r w:rsidRPr="00FA7689">
        <w:rPr>
          <w:u w:val="single"/>
        </w:rPr>
        <w:t xml:space="preserve">submitted by crucial countries in the run-up to COP21 </w:t>
      </w:r>
      <w:r w:rsidRPr="00FA7689">
        <w:rPr>
          <w:rStyle w:val="Emph"/>
          <w:sz w:val="22"/>
        </w:rPr>
        <w:t>are not sufficient</w:t>
      </w:r>
      <w:r w:rsidRPr="00FA7689">
        <w:rPr>
          <w:u w:val="single"/>
        </w:rPr>
        <w:t xml:space="preserve"> in terms of medium-term emissions reductions, </w:t>
      </w:r>
      <w:r w:rsidRPr="00772DCE">
        <w:rPr>
          <w:rStyle w:val="Emphasis"/>
          <w:highlight w:val="cyan"/>
        </w:rPr>
        <w:t>yet may initialize an accelerating diversion of development pathways away from fossil trajectories.</w:t>
      </w:r>
      <w:r w:rsidRPr="00FA7689">
        <w:rPr>
          <w:u w:val="single"/>
        </w:rPr>
        <w:t xml:space="preserve"> </w:t>
      </w:r>
      <w:r w:rsidRPr="00FA7689">
        <w:t>China has recently announced the closure of a thousand coal mines as its coal use is falling and expected to continue its decline, and India appears very serious about implementing its colossal renewables target announced before Paris</w:t>
      </w:r>
      <w:r w:rsidRPr="00FA7689">
        <w:rPr>
          <w:u w:val="single"/>
        </w:rPr>
        <w:t xml:space="preserve">. </w:t>
      </w:r>
      <w:r w:rsidRPr="00772DCE">
        <w:rPr>
          <w:highlight w:val="cyan"/>
          <w:u w:val="single"/>
        </w:rPr>
        <w:t xml:space="preserve">These are </w:t>
      </w:r>
      <w:r w:rsidRPr="00772DCE">
        <w:rPr>
          <w:rStyle w:val="Emph"/>
          <w:sz w:val="22"/>
          <w:highlight w:val="cyan"/>
        </w:rPr>
        <w:t>self-amplifying developments</w:t>
      </w:r>
      <w:r w:rsidRPr="00FA7689">
        <w:rPr>
          <w:rStyle w:val="Emph"/>
          <w:sz w:val="22"/>
        </w:rPr>
        <w:t xml:space="preserve"> </w:t>
      </w:r>
      <w:r w:rsidRPr="00772DCE">
        <w:rPr>
          <w:highlight w:val="cyan"/>
          <w:u w:val="single"/>
        </w:rPr>
        <w:t>that have</w:t>
      </w:r>
      <w:r w:rsidRPr="00FA7689">
        <w:rPr>
          <w:u w:val="single"/>
        </w:rPr>
        <w:t xml:space="preserve"> the </w:t>
      </w:r>
      <w:r w:rsidRPr="00772DCE">
        <w:rPr>
          <w:highlight w:val="cyan"/>
          <w:u w:val="single"/>
        </w:rPr>
        <w:t>potential to</w:t>
      </w:r>
      <w:r w:rsidRPr="00FA7689">
        <w:rPr>
          <w:u w:val="single"/>
        </w:rPr>
        <w:t xml:space="preserve"> </w:t>
      </w:r>
      <w:r w:rsidRPr="00772DCE">
        <w:rPr>
          <w:highlight w:val="cyan"/>
          <w:u w:val="single"/>
        </w:rPr>
        <w:t>tip</w:t>
      </w:r>
      <w:r w:rsidRPr="00FA7689">
        <w:rPr>
          <w:u w:val="single"/>
        </w:rPr>
        <w:t xml:space="preserve"> the </w:t>
      </w:r>
      <w:r w:rsidRPr="00772DCE">
        <w:rPr>
          <w:highlight w:val="cyan"/>
          <w:u w:val="single"/>
        </w:rPr>
        <w:t>global market scales</w:t>
      </w:r>
      <w:r w:rsidRPr="00FA7689">
        <w:rPr>
          <w:u w:val="single"/>
        </w:rPr>
        <w:t>.</w:t>
      </w:r>
    </w:p>
    <w:p w:rsidR="0066240F" w:rsidRPr="00FA7689" w:rsidRDefault="0066240F" w:rsidP="0066240F">
      <w:pPr>
        <w:rPr>
          <w:u w:val="single"/>
        </w:rPr>
      </w:pPr>
      <w:r w:rsidRPr="00FA7689">
        <w:rPr>
          <w:u w:val="single"/>
        </w:rPr>
        <w:t>Based on</w:t>
      </w:r>
      <w:r w:rsidRPr="00FA7689">
        <w:t xml:space="preserve"> certain </w:t>
      </w:r>
      <w:r w:rsidRPr="00FA7689">
        <w:rPr>
          <w:u w:val="single"/>
        </w:rPr>
        <w:t>observations from industrial history</w:t>
      </w:r>
      <w:r w:rsidRPr="00FA7689">
        <w:t xml:space="preserve"> and investment behavior (see, for example, ref. 27) </w:t>
      </w:r>
      <w:r w:rsidRPr="00FA7689">
        <w:rPr>
          <w:u w:val="single"/>
        </w:rPr>
        <w:t>we submit here also a different Pareto-type hypothesis:</w:t>
      </w:r>
      <w:r w:rsidRPr="00FA7689">
        <w:t xml:space="preserve"> </w:t>
      </w:r>
      <w:r w:rsidRPr="00FA7689">
        <w:rPr>
          <w:u w:val="single"/>
        </w:rPr>
        <w:t>if a traditional and a novel business paradigm compete with each other,</w:t>
      </w:r>
      <w:r w:rsidRPr="00FA7689">
        <w:t xml:space="preserve"> </w:t>
      </w:r>
      <w:r w:rsidRPr="00FA7689">
        <w:rPr>
          <w:u w:val="single"/>
        </w:rPr>
        <w:t xml:space="preserve">the old one tends to </w:t>
      </w:r>
      <w:r w:rsidRPr="00FA7689">
        <w:rPr>
          <w:rStyle w:val="Emph"/>
          <w:sz w:val="22"/>
        </w:rPr>
        <w:t>implode</w:t>
      </w:r>
      <w:r w:rsidRPr="00FA7689">
        <w:t xml:space="preserve"> </w:t>
      </w:r>
      <w:r w:rsidRPr="00FA7689">
        <w:rPr>
          <w:u w:val="single"/>
        </w:rPr>
        <w:t>once the new one reaches a market penetration of about 15–20 percent</w:t>
      </w:r>
      <w:r w:rsidRPr="00FA7689">
        <w:t xml:space="preserve"> (according to appropriate metrics). On the one hand, it can be argued that investors will perceive an alternative systems option as too marginal as long as its business share is clearly below 10%. For instance</w:t>
      </w:r>
      <w:r w:rsidRPr="00FA7689">
        <w:rPr>
          <w:u w:val="single"/>
        </w:rPr>
        <w:t>, in the 1990s solar electricity was expected to never rise to significance</w:t>
      </w:r>
      <w:r w:rsidRPr="00FA7689">
        <w:t>. On the other hand</w:t>
      </w:r>
      <w:r w:rsidRPr="00FA7689">
        <w:rPr>
          <w:u w:val="single"/>
        </w:rPr>
        <w:t xml:space="preserve">, asset </w:t>
      </w:r>
      <w:r w:rsidRPr="00772DCE">
        <w:rPr>
          <w:highlight w:val="cyan"/>
          <w:u w:val="single"/>
        </w:rPr>
        <w:t xml:space="preserve">managers are looking for </w:t>
      </w:r>
      <w:r w:rsidRPr="00772DCE">
        <w:rPr>
          <w:rStyle w:val="Emph"/>
          <w:sz w:val="22"/>
          <w:highlight w:val="cyan"/>
        </w:rPr>
        <w:t>emerging</w:t>
      </w:r>
      <w:r w:rsidRPr="00FA7689">
        <w:rPr>
          <w:rStyle w:val="Emph"/>
          <w:sz w:val="22"/>
        </w:rPr>
        <w:t xml:space="preserve"> </w:t>
      </w:r>
      <w:r w:rsidRPr="00772DCE">
        <w:rPr>
          <w:rStyle w:val="Emph"/>
          <w:sz w:val="22"/>
          <w:highlight w:val="cyan"/>
        </w:rPr>
        <w:t>opportunities</w:t>
      </w:r>
      <w:r w:rsidRPr="00FA7689">
        <w:rPr>
          <w:u w:val="single"/>
        </w:rPr>
        <w:t xml:space="preserve">, where they are </w:t>
      </w:r>
      <w:r w:rsidRPr="00FA7689">
        <w:rPr>
          <w:rStyle w:val="Emph"/>
          <w:sz w:val="22"/>
        </w:rPr>
        <w:t>ahead of the pack</w:t>
      </w:r>
      <w:r w:rsidRPr="00FA7689">
        <w:rPr>
          <w:u w:val="single"/>
        </w:rPr>
        <w:t xml:space="preserve"> and can expect above-average returns.</w:t>
      </w:r>
      <w:r w:rsidRPr="00FA7689">
        <w:t xml:space="preserve"> </w:t>
      </w:r>
      <w:r w:rsidRPr="00FA7689">
        <w:rPr>
          <w:u w:val="single"/>
        </w:rPr>
        <w:t>Once the alternative systems option exceeds around a quarter of the overall pertinent business volume, it cannot be considered a smart minority choice any more</w:t>
      </w:r>
      <w:r w:rsidRPr="00FA7689">
        <w:t xml:space="preserve">. </w:t>
      </w:r>
      <w:r w:rsidRPr="00772DCE">
        <w:rPr>
          <w:highlight w:val="cyan"/>
          <w:u w:val="single"/>
        </w:rPr>
        <w:t>These</w:t>
      </w:r>
      <w:r w:rsidRPr="00FA7689">
        <w:rPr>
          <w:u w:val="single"/>
        </w:rPr>
        <w:t xml:space="preserve"> two arguments </w:t>
      </w:r>
      <w:r w:rsidRPr="00772DCE">
        <w:rPr>
          <w:highlight w:val="cyan"/>
          <w:u w:val="single"/>
        </w:rPr>
        <w:t xml:space="preserve">combine to delineate a </w:t>
      </w:r>
      <w:r w:rsidRPr="00772DCE">
        <w:rPr>
          <w:rStyle w:val="Emph"/>
          <w:sz w:val="22"/>
          <w:highlight w:val="cyan"/>
        </w:rPr>
        <w:t>“basin of venture capital attraction</w:t>
      </w:r>
      <w:r w:rsidRPr="00FA7689">
        <w:rPr>
          <w:rStyle w:val="Emph"/>
          <w:sz w:val="22"/>
        </w:rPr>
        <w:t>”</w:t>
      </w:r>
      <w:r w:rsidRPr="00FA7689">
        <w:rPr>
          <w:u w:val="single"/>
        </w:rPr>
        <w:t xml:space="preserve"> centred in the 15–20% domain.</w:t>
      </w:r>
    </w:p>
    <w:p w:rsidR="0066240F" w:rsidRPr="00FA7689" w:rsidRDefault="0066240F" w:rsidP="0066240F">
      <w:r w:rsidRPr="00772DCE">
        <w:rPr>
          <w:highlight w:val="cyan"/>
          <w:u w:val="single"/>
        </w:rPr>
        <w:t>The share of</w:t>
      </w:r>
      <w:r w:rsidRPr="00FA7689">
        <w:rPr>
          <w:u w:val="single"/>
        </w:rPr>
        <w:t xml:space="preserve"> new </w:t>
      </w:r>
      <w:r w:rsidRPr="00772DCE">
        <w:rPr>
          <w:highlight w:val="cyan"/>
          <w:u w:val="single"/>
        </w:rPr>
        <w:t>renewables is</w:t>
      </w:r>
      <w:r w:rsidRPr="00FA7689">
        <w:rPr>
          <w:u w:val="single"/>
        </w:rPr>
        <w:t xml:space="preserve"> rapidly </w:t>
      </w:r>
      <w:r w:rsidRPr="00772DCE">
        <w:rPr>
          <w:highlight w:val="cyan"/>
          <w:u w:val="single"/>
        </w:rPr>
        <w:t>increasing</w:t>
      </w:r>
      <w:r w:rsidRPr="00772DCE">
        <w:rPr>
          <w:highlight w:val="cyan"/>
        </w:rPr>
        <w:t>28</w:t>
      </w:r>
      <w:r w:rsidRPr="00FA7689">
        <w:t xml:space="preserve">, especially in the electricity sector, </w:t>
      </w:r>
      <w:r w:rsidRPr="00772DCE">
        <w:rPr>
          <w:highlight w:val="cyan"/>
          <w:u w:val="single"/>
        </w:rPr>
        <w:t>and might</w:t>
      </w:r>
      <w:r w:rsidRPr="00FA7689">
        <w:rPr>
          <w:u w:val="single"/>
        </w:rPr>
        <w:t xml:space="preserve"> quickly </w:t>
      </w:r>
      <w:r w:rsidRPr="00772DCE">
        <w:rPr>
          <w:highlight w:val="cyan"/>
          <w:u w:val="single"/>
        </w:rPr>
        <w:t xml:space="preserve">pass through </w:t>
      </w:r>
      <w:r w:rsidRPr="00772DCE">
        <w:rPr>
          <w:rStyle w:val="Emph"/>
          <w:sz w:val="22"/>
          <w:highlight w:val="cyan"/>
        </w:rPr>
        <w:t>this critical domain</w:t>
      </w:r>
      <w:r w:rsidRPr="00FA7689">
        <w:rPr>
          <w:u w:val="single"/>
        </w:rPr>
        <w:t>,</w:t>
      </w:r>
      <w:r w:rsidRPr="00FA7689">
        <w:t xml:space="preserve"> </w:t>
      </w:r>
      <w:r w:rsidRPr="00FA7689">
        <w:rPr>
          <w:u w:val="single"/>
        </w:rPr>
        <w:t>as several examples on the national level teach us</w:t>
      </w:r>
      <w:r w:rsidRPr="00FA7689">
        <w:t xml:space="preserve">. A prime country example is provided by Denmark, which increased its wind share in total power demand to a new record in 2015, moving from 17% to 42% within just one decade29. By contrast, </w:t>
      </w:r>
      <w:r w:rsidRPr="00FA7689">
        <w:rPr>
          <w:u w:val="single"/>
        </w:rPr>
        <w:t>the renewables contribution to the overall global energy consumption only rose from 17% in 2004 to 19% in 2013</w:t>
      </w:r>
      <w:r w:rsidRPr="00FA7689">
        <w:t xml:space="preserve">28. This does not indicate, however, that the dynamics got stuck in the 15–20% range; </w:t>
      </w:r>
      <w:r w:rsidRPr="00FA7689">
        <w:rPr>
          <w:u w:val="single"/>
        </w:rPr>
        <w:t>those numbers only mask several dramatic developments:</w:t>
      </w:r>
      <w:r w:rsidRPr="00FA7689">
        <w:t xml:space="preserve">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FA7689">
        <w:rPr>
          <w:rStyle w:val="Emph"/>
          <w:sz w:val="22"/>
        </w:rPr>
        <w:t>entire energy market sectors</w:t>
      </w:r>
      <w:r w:rsidRPr="00FA7689">
        <w:rPr>
          <w:u w:val="single"/>
        </w:rPr>
        <w:t xml:space="preserve"> such as transportation are poised for transformational change towards electrification</w:t>
      </w:r>
      <w:r w:rsidRPr="00FA7689">
        <w:t xml:space="preserve">, </w:t>
      </w:r>
      <w:r w:rsidRPr="00FA7689">
        <w:rPr>
          <w:u w:val="single"/>
        </w:rPr>
        <w:t xml:space="preserve">not least by imminent advances in storage technologies and operations. </w:t>
      </w:r>
      <w:r w:rsidRPr="00FA7689">
        <w:t>Therefore, we expect the new renewables to take the lead and to push the total renewables share quickly beyond the 20% line.</w:t>
      </w:r>
    </w:p>
    <w:p w:rsidR="0066240F" w:rsidRPr="00FA7689" w:rsidRDefault="0066240F" w:rsidP="0066240F">
      <w:r w:rsidRPr="00FA7689">
        <w:rPr>
          <w:u w:val="single"/>
        </w:rPr>
        <w:t>A recent study</w:t>
      </w:r>
      <w:r w:rsidRPr="00FA7689">
        <w:t xml:space="preserve">30 </w:t>
      </w:r>
      <w:r w:rsidRPr="00FA7689">
        <w:rPr>
          <w:u w:val="single"/>
        </w:rPr>
        <w:t xml:space="preserve">confirms that the </w:t>
      </w:r>
      <w:r w:rsidRPr="00772DCE">
        <w:rPr>
          <w:highlight w:val="cyan"/>
          <w:u w:val="single"/>
        </w:rPr>
        <w:t>deployment</w:t>
      </w:r>
      <w:r w:rsidRPr="00FA7689">
        <w:rPr>
          <w:u w:val="single"/>
        </w:rPr>
        <w:t xml:space="preserve"> of solar and wind power capacities worldwide has </w:t>
      </w:r>
      <w:r w:rsidRPr="00772DCE">
        <w:rPr>
          <w:rStyle w:val="Emph"/>
          <w:sz w:val="22"/>
          <w:highlight w:val="cyan"/>
        </w:rPr>
        <w:t>increased exponentially</w:t>
      </w:r>
      <w:r w:rsidRPr="00FA7689">
        <w:rPr>
          <w:u w:val="single"/>
        </w:rPr>
        <w:t xml:space="preserve"> while the costs of solar and wind power generation have fallen in a similarly non-linear fashion </w:t>
      </w:r>
      <w:r w:rsidRPr="00FA7689">
        <w:t xml:space="preserve">(Fig. 3). </w:t>
      </w:r>
      <w:r w:rsidRPr="00FA7689">
        <w:rPr>
          <w:u w:val="single"/>
        </w:rPr>
        <w:t xml:space="preserve">In retrospective, </w:t>
      </w:r>
      <w:r w:rsidRPr="00772DCE">
        <w:rPr>
          <w:highlight w:val="cyan"/>
          <w:u w:val="single"/>
        </w:rPr>
        <w:t xml:space="preserve">these developments may be considered as </w:t>
      </w:r>
      <w:r w:rsidRPr="00772DCE">
        <w:rPr>
          <w:rStyle w:val="Emph"/>
          <w:sz w:val="22"/>
          <w:highlight w:val="cyan"/>
        </w:rPr>
        <w:t>transgression of</w:t>
      </w:r>
      <w:r w:rsidRPr="00FA7689">
        <w:rPr>
          <w:rStyle w:val="Emph"/>
          <w:sz w:val="22"/>
        </w:rPr>
        <w:t xml:space="preserve"> regional and </w:t>
      </w:r>
      <w:r w:rsidRPr="00772DCE">
        <w:rPr>
          <w:rStyle w:val="Emph"/>
          <w:sz w:val="22"/>
          <w:highlight w:val="cyan"/>
        </w:rPr>
        <w:t>global tipping points</w:t>
      </w:r>
      <w:r w:rsidRPr="00FA7689">
        <w:t>.</w:t>
      </w:r>
    </w:p>
    <w:p w:rsidR="0066240F" w:rsidRPr="00FA7689" w:rsidRDefault="0066240F" w:rsidP="0066240F"/>
    <w:p w:rsidR="0066240F" w:rsidRPr="00FA7689" w:rsidRDefault="0066240F" w:rsidP="0066240F">
      <w:pPr>
        <w:pStyle w:val="Heading3"/>
        <w:rPr>
          <w:rFonts w:cs="Times New Roman"/>
        </w:rPr>
      </w:pPr>
      <w:r>
        <w:rPr>
          <w:rFonts w:cs="Times New Roman"/>
        </w:rPr>
        <w:t>! – w</w:t>
      </w:r>
      <w:r w:rsidRPr="00FA7689">
        <w:rPr>
          <w:rFonts w:cs="Times New Roman"/>
        </w:rPr>
        <w:t>arming turns heg</w:t>
      </w:r>
      <w:r>
        <w:rPr>
          <w:rFonts w:cs="Times New Roman"/>
        </w:rPr>
        <w:t>+econ</w:t>
      </w:r>
    </w:p>
    <w:p w:rsidR="0066240F" w:rsidRPr="00FA7689" w:rsidRDefault="0066240F" w:rsidP="0066240F">
      <w:pPr>
        <w:pStyle w:val="Heading4"/>
      </w:pPr>
      <w:r w:rsidRPr="00FA7689">
        <w:t>Collapses hegemony</w:t>
      </w:r>
      <w:r>
        <w:t xml:space="preserve"> and economy</w:t>
      </w:r>
    </w:p>
    <w:p w:rsidR="0066240F" w:rsidRDefault="0066240F" w:rsidP="0066240F">
      <w:r w:rsidRPr="00FA7689">
        <w:rPr>
          <w:rStyle w:val="Style13ptBold"/>
        </w:rPr>
        <w:t>Walt 12-3</w:t>
      </w:r>
      <w:r w:rsidRPr="00FA7689">
        <w:t>-2018 – PhD, Professor of International Affairs @ Harvard (Stephen, “Global Warming Is Setting Fire to American Leadership,” Foreign Policy, Proquest)</w:t>
      </w:r>
    </w:p>
    <w:p w:rsidR="0066240F" w:rsidRPr="00FA7689" w:rsidRDefault="0066240F" w:rsidP="0066240F"/>
    <w:p w:rsidR="0066240F" w:rsidRDefault="0066240F" w:rsidP="0066240F">
      <w:r w:rsidRPr="00FA7689">
        <w:t xml:space="preserve">S. President Donald Trump has said, “I don’t believe” </w:t>
      </w:r>
      <w:r w:rsidRPr="00FA7689">
        <w:rPr>
          <w:rStyle w:val="StyleUnderline"/>
        </w:rPr>
        <w:t>climate change</w:t>
      </w:r>
      <w:r w:rsidRPr="00FA7689">
        <w:t xml:space="preserve"> is real. Guess what? The global environment doesn’t care. The condition of the planet will be determined by the laws of physics and chemistry, not by Trump’s tweets, denials, bluster, or relentlessly head-in-the-sand approach to a rapidly warming planet. Trump will no longer be with us by the time the worst effects are realized, of course; it is future generations who will suffer the consequences.</w:t>
      </w:r>
      <w:r>
        <w:t xml:space="preserve"> </w:t>
      </w:r>
      <w:r w:rsidRPr="00FA7689">
        <w:t xml:space="preserve">And make no mistake: Those </w:t>
      </w:r>
      <w:r w:rsidRPr="00FA7689">
        <w:rPr>
          <w:rStyle w:val="StyleUnderline"/>
        </w:rPr>
        <w:t>consequences are going to significant</w:t>
      </w:r>
      <w:r w:rsidRPr="00FA7689">
        <w:t>. As reported over Thanksgiving weekend, the latest U.S. government “National Climate Assessment” report makes it abundantly clear that rising average temperatures are going to have far-reaching and damaging effects. The report was a collaborative effort by 13 federal agencies, and it offers a sobering portrait of our likely future. Storms will be more intense and dangerous. Agricultural productivity will decline. Certain diseases and pests will be more numerous and bothersome, and heat-related deaths will increase significantly. Trump may not believe it, but what he does or does not believe is irrelevant, except as it affects what we do (or don’t do) today and thus how serious the problem is down the road.</w:t>
      </w:r>
      <w:r>
        <w:t xml:space="preserve"> </w:t>
      </w:r>
      <w:r w:rsidRPr="00FA7689">
        <w:t xml:space="preserve">The direct consequences of climate change will be harmful enough—even if we respond to them more energetically than we have to date—but I believe </w:t>
      </w:r>
      <w:r w:rsidRPr="00FA7689">
        <w:rPr>
          <w:rStyle w:val="StyleUnderline"/>
        </w:rPr>
        <w:t>it will</w:t>
      </w:r>
      <w:r w:rsidRPr="00FA7689">
        <w:t xml:space="preserve"> also </w:t>
      </w:r>
      <w:r w:rsidRPr="00FA7689">
        <w:rPr>
          <w:rStyle w:val="StyleUnderline"/>
        </w:rPr>
        <w:t>have profound effects on U.S. foreign policy</w:t>
      </w:r>
      <w:r w:rsidRPr="00FA7689">
        <w:t xml:space="preserve">. Some of the consequences have already been catalogued—including in a landmark U.S. Defense Department study in 2015—but the long-term impact could be even more far-reaching. To be deliberately provocative: </w:t>
      </w:r>
      <w:r w:rsidRPr="00FA7689">
        <w:rPr>
          <w:rStyle w:val="StyleUnderline"/>
        </w:rPr>
        <w:t>Climate change could</w:t>
      </w:r>
      <w:r w:rsidRPr="00FA7689">
        <w:t xml:space="preserve"> do more to </w:t>
      </w:r>
      <w:r w:rsidRPr="00FA7689">
        <w:rPr>
          <w:rStyle w:val="StyleUnderline"/>
        </w:rPr>
        <w:t>limit America’s global ambitions</w:t>
      </w:r>
      <w:r w:rsidRPr="00FA7689">
        <w:t xml:space="preserve"> than all the books, articles, op-eds, and other advocacy undertaken by apostles of restraint.</w:t>
      </w:r>
      <w:r>
        <w:t xml:space="preserve"> </w:t>
      </w:r>
      <w:r w:rsidRPr="00FA7689">
        <w:t xml:space="preserve">Why? </w:t>
      </w:r>
      <w:r w:rsidRPr="00FA7689">
        <w:rPr>
          <w:rStyle w:val="StyleUnderline"/>
        </w:rPr>
        <w:t>Because adapting to a warmer planet is going to be really expensive</w:t>
      </w:r>
      <w:r w:rsidRPr="00FA7689">
        <w:t>.</w:t>
      </w:r>
      <w:r>
        <w:t xml:space="preserve"> </w:t>
      </w:r>
      <w:r w:rsidRPr="00FA7689">
        <w:t xml:space="preserve">For starters, </w:t>
      </w:r>
      <w:r w:rsidRPr="00FA7689">
        <w:rPr>
          <w:rStyle w:val="StyleUnderline"/>
        </w:rPr>
        <w:t>climate change is already having an impact on military facilities</w:t>
      </w:r>
      <w:r w:rsidRPr="00FA7689">
        <w:t xml:space="preserve"> in the United States and will force the Department of Defense to undertake costly remedial measures.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increase in sea levels (which is well within the range of current estimates), could jeopardize the use of 128 U.S. military bases. Protecting these facilities or building new ones will not be cheap, and the money spent on these measures is money that cannot be spent on force structure, personnel, or overseas contingency operations.</w:t>
      </w:r>
      <w:r>
        <w:t xml:space="preserve"> </w:t>
      </w:r>
      <w:r w:rsidRPr="00FA7689">
        <w:t>ABOUT THE AUTHOR</w:t>
      </w:r>
      <w:r>
        <w:t xml:space="preserve"> </w:t>
      </w:r>
      <w:r w:rsidRPr="00FA7689">
        <w:t>Stephen M. Walt is the Robert and Renée Belfer professor of international relations at Harvard University. @stephenwalt</w:t>
      </w:r>
      <w:r>
        <w:t xml:space="preserve"> </w:t>
      </w:r>
      <w:r w:rsidRPr="00FA7689">
        <w:t xml:space="preserve">Second, as noted above, </w:t>
      </w:r>
      <w:r w:rsidRPr="00FA7689">
        <w:rPr>
          <w:rStyle w:val="StyleUnderline"/>
        </w:rPr>
        <w:t>climate change will impose significant costs on the U.S. economy</w:t>
      </w:r>
      <w:r w:rsidRPr="00FA7689">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r>
        <w:t xml:space="preserve"> </w:t>
      </w:r>
      <w:r w:rsidRPr="00FA7689">
        <w:t xml:space="preserve">Third, </w:t>
      </w:r>
      <w:r w:rsidRPr="00FA7689">
        <w:rPr>
          <w:rStyle w:val="StyleUnderline"/>
        </w:rPr>
        <w:t>adapting to climate change won’t be cheap</w:t>
      </w:r>
      <w:r w:rsidRPr="00FA7689">
        <w:t xml:space="preserve"> either. Low-lying areas are going to need dikes, seawalls, storm sewers, and other major infrastructure investments. Some densely populated areas may have to be abandoned, which means the need for new housing for tens of thousands of people (if not more). </w:t>
      </w:r>
      <w:r w:rsidRPr="00FA7689">
        <w:rPr>
          <w:rStyle w:val="StyleUnderline"/>
        </w:rPr>
        <w:t>Power grids will have to be strengthened or replaced</w:t>
      </w:r>
      <w:r w:rsidRPr="00FA7689">
        <w:t>,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r>
        <w:t xml:space="preserve"> </w:t>
      </w:r>
      <w:r w:rsidRPr="00FA7689">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r>
        <w:t xml:space="preserve"> </w:t>
      </w:r>
      <w:r w:rsidRPr="00FA7689">
        <w:t xml:space="preserve">So we are facing a potential double whammy: </w:t>
      </w:r>
      <w:r w:rsidRPr="00FA7689">
        <w:rPr>
          <w:rStyle w:val="StyleUnderline"/>
        </w:rPr>
        <w:t xml:space="preserve">Climate change </w:t>
      </w:r>
      <w:r w:rsidRPr="00AA1BDC">
        <w:rPr>
          <w:rStyle w:val="StyleUnderline"/>
        </w:rPr>
        <w:t>will reduce economic growth in</w:t>
      </w:r>
      <w:r w:rsidRPr="00FA7689">
        <w:rPr>
          <w:rStyle w:val="StyleUnderline"/>
        </w:rPr>
        <w:t xml:space="preserve"> various ways, even as we need to spend a lot of money trying to adapt to its effects</w:t>
      </w:r>
      <w:r w:rsidRPr="00FA7689">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r>
        <w:t xml:space="preserve"> </w:t>
      </w:r>
      <w:r w:rsidRPr="00FA7689">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r>
        <w:t xml:space="preserve"> </w:t>
      </w:r>
      <w:r w:rsidRPr="00FA7689">
        <w:t xml:space="preserve">If this scenario is even partially true, then </w:t>
      </w:r>
      <w:r w:rsidRPr="00FA7689">
        <w:rPr>
          <w:rStyle w:val="StyleUnderline"/>
        </w:rPr>
        <w:t>maintaining a defense budget and a national security establishment</w:t>
      </w:r>
      <w:r w:rsidRPr="00FA7689">
        <w:t xml:space="preserve"> that dwarfs those of all other states </w:t>
      </w:r>
      <w:r w:rsidRPr="00FA7689">
        <w:rPr>
          <w:rStyle w:val="StyleUnderline"/>
        </w:rPr>
        <w:t>is going to be increasingly difficult if not politically impossible</w:t>
      </w:r>
      <w:r w:rsidRPr="00FA7689">
        <w:t xml:space="preserve">. </w:t>
      </w:r>
      <w:r w:rsidRPr="00FA7689">
        <w:rPr>
          <w:rStyle w:val="StyleUnderline"/>
        </w:rPr>
        <w:t>Persuading the American people to fund wars</w:t>
      </w:r>
      <w:r w:rsidRPr="00FA7689">
        <w:t xml:space="preserve"> of choice, to </w:t>
      </w:r>
      <w:r w:rsidRPr="00FA7689">
        <w:rPr>
          <w:rStyle w:val="StyleUnderline"/>
        </w:rPr>
        <w:t>protect distant allies</w:t>
      </w:r>
      <w:r w:rsidRPr="00FA7689">
        <w:t xml:space="preserve"> of questionable strategic value, </w:t>
      </w:r>
      <w:r w:rsidRPr="00FA7689">
        <w:rPr>
          <w:rStyle w:val="StyleUnderline"/>
        </w:rPr>
        <w:t>or even to wage far-flung counterterrorism operations is going to be a hard sell.</w:t>
      </w:r>
      <w:r w:rsidRPr="00FA7689">
        <w:t xml:space="preserve"> The </w:t>
      </w:r>
      <w:r w:rsidRPr="00FA7689">
        <w:rPr>
          <w:rStyle w:val="StyleUnderline"/>
        </w:rPr>
        <w:t>foreign-policy</w:t>
      </w:r>
      <w:r w:rsidRPr="00FA7689">
        <w:t xml:space="preserve"> “Blob” </w:t>
      </w:r>
      <w:r w:rsidRPr="00FA7689">
        <w:rPr>
          <w:rStyle w:val="StyleUnderline"/>
        </w:rPr>
        <w:t>may continue to resist a strategy of restraint, but fiscal realities may gradually impose one on it anyway</w:t>
      </w:r>
      <w:r w:rsidRPr="00FA7689">
        <w:t>.</w:t>
      </w:r>
    </w:p>
    <w:p w:rsidR="0066240F" w:rsidRDefault="0066240F" w:rsidP="0066240F">
      <w:pPr>
        <w:pStyle w:val="Heading3"/>
      </w:pPr>
      <w:r>
        <w:t>! – warming turns econ</w:t>
      </w:r>
    </w:p>
    <w:p w:rsidR="0066240F" w:rsidRPr="00AA1BDC" w:rsidRDefault="0066240F" w:rsidP="0066240F">
      <w:pPr>
        <w:pStyle w:val="Heading4"/>
      </w:pPr>
      <w:r>
        <w:t>Warming perma-collapses the economy</w:t>
      </w:r>
    </w:p>
    <w:p w:rsidR="0066240F" w:rsidRDefault="0066240F" w:rsidP="0066240F">
      <w:r w:rsidRPr="00AA1BDC">
        <w:rPr>
          <w:rStyle w:val="Style13ptBold"/>
        </w:rPr>
        <w:t>Romm</w:t>
      </w:r>
      <w:r w:rsidRPr="00AA1BDC">
        <w:t xml:space="preserve"> 12/7/</w:t>
      </w:r>
      <w:r w:rsidRPr="00AA1BDC">
        <w:rPr>
          <w:rStyle w:val="Style13ptBold"/>
        </w:rPr>
        <w:t>2016</w:t>
      </w:r>
      <w:r w:rsidRPr="00AA1BDC">
        <w:t xml:space="preserve"> Ph.D. in physics from M.I.T. and researched his thesis on physical oceanography at the Scripps Institution of Oceanography, Founding Editor of Climate Progress, Senior Fellow at American Progress, versees the blog ClimateProgress.org, which was named one of Time Magazine’s Fifteen Favorite Websites for the Environment in 2007, Fellow of the American Association for the Advancement of Science, served as acting assistant secretary at the U.S. Department of Energy’s Office of Energy Efficiency and Renewable Energy,  “Rapid Arctic ice melt sets the stage for economic disaster under Trump”  </w:t>
      </w:r>
      <w:hyperlink r:id="rId21" w:anchor=".wrpkszrs1" w:history="1">
        <w:r w:rsidRPr="005D447D">
          <w:rPr>
            <w:rStyle w:val="Hyperlink"/>
          </w:rPr>
          <w:t>https://thinkprogress.org/rapid-arctic-ice-melt-economic-trump-98e0e01e23e#.wrpkszrs1</w:t>
        </w:r>
      </w:hyperlink>
    </w:p>
    <w:p w:rsidR="0066240F" w:rsidRPr="00AA1BDC" w:rsidRDefault="0066240F" w:rsidP="0066240F"/>
    <w:p w:rsidR="0066240F" w:rsidRPr="00877C14" w:rsidRDefault="0066240F" w:rsidP="0066240F">
      <w:r w:rsidRPr="00877C14">
        <w:t xml:space="preserve">The </w:t>
      </w:r>
      <w:r w:rsidRPr="00AA1BDC">
        <w:rPr>
          <w:rStyle w:val="StyleUnderline"/>
          <w:highlight w:val="yellow"/>
        </w:rPr>
        <w:t>anti-climate policies</w:t>
      </w:r>
      <w:r w:rsidRPr="00B7001C">
        <w:rPr>
          <w:rStyle w:val="StyleUnderline"/>
        </w:rPr>
        <w:t xml:space="preserve"> embraced by</w:t>
      </w:r>
      <w:r w:rsidRPr="00877C14">
        <w:t xml:space="preserve"> President-elect Donald </w:t>
      </w:r>
      <w:r w:rsidRPr="00B7001C">
        <w:rPr>
          <w:rStyle w:val="StyleUnderline"/>
        </w:rPr>
        <w:t>Trump— coupled with the ever-more stunning news and analyses that keep coming about the polar regions — </w:t>
      </w:r>
      <w:r w:rsidRPr="00AA1BDC">
        <w:rPr>
          <w:rStyle w:val="StyleUnderline"/>
          <w:highlight w:val="yellow"/>
        </w:rPr>
        <w:t xml:space="preserve">means </w:t>
      </w:r>
      <w:r w:rsidRPr="00AA1BDC">
        <w:rPr>
          <w:rStyle w:val="Emphasis"/>
          <w:highlight w:val="yellow"/>
        </w:rPr>
        <w:t>trillion</w:t>
      </w:r>
      <w:r w:rsidRPr="00216088">
        <w:rPr>
          <w:rStyle w:val="Emphasis"/>
          <w:highlight w:val="yellow"/>
        </w:rPr>
        <w:t>-dollar economic impacts</w:t>
      </w:r>
      <w:r w:rsidRPr="00216088">
        <w:rPr>
          <w:rStyle w:val="StyleUnderline"/>
          <w:highlight w:val="yellow"/>
        </w:rPr>
        <w:t xml:space="preserve"> from climate change are close</w:t>
      </w:r>
      <w:r w:rsidRPr="00216088">
        <w:rPr>
          <w:highlight w:val="yellow"/>
        </w:rPr>
        <w:t xml:space="preserve">r </w:t>
      </w:r>
      <w:r w:rsidRPr="00216088">
        <w:rPr>
          <w:rStyle w:val="StyleUnderline"/>
          <w:highlight w:val="yellow"/>
        </w:rPr>
        <w:t>at hand</w:t>
      </w:r>
      <w:r w:rsidRPr="00877C14">
        <w:t xml:space="preserve"> than people realize. Here’s why. First, a new Nature study finds the </w:t>
      </w:r>
      <w:r w:rsidRPr="00216088">
        <w:rPr>
          <w:rStyle w:val="StyleUnderline"/>
          <w:highlight w:val="yellow"/>
        </w:rPr>
        <w:t xml:space="preserve">Greenland ice sheet is </w:t>
      </w:r>
      <w:r w:rsidRPr="00216088">
        <w:rPr>
          <w:rStyle w:val="StyleUnderline"/>
        </w:rPr>
        <w:t>as</w:t>
      </w:r>
      <w:r w:rsidRPr="009618E1">
        <w:rPr>
          <w:rStyle w:val="StyleUnderline"/>
        </w:rPr>
        <w:t xml:space="preserve"> unstable as the Antarctic ice sheet and </w:t>
      </w:r>
      <w:r w:rsidRPr="00216088">
        <w:rPr>
          <w:rStyle w:val="StyleUnderline"/>
          <w:highlight w:val="yellow"/>
        </w:rPr>
        <w:t>prone to rapid melt</w:t>
      </w:r>
      <w:r w:rsidRPr="009618E1">
        <w:rPr>
          <w:rStyle w:val="StyleUnderline"/>
        </w:rPr>
        <w:t>. It adds to the fast-growing body of evidence we are headed toward the high-end of sea level projections</w:t>
      </w:r>
      <w:r w:rsidRPr="00877C14">
        <w:t xml:space="preserve">, up to 6 feet or more by century’s end (and you can throw in another 2 feet for the highest tides if you live in South Florida). Second, we already knew that meant </w:t>
      </w:r>
      <w:r w:rsidRPr="00216088">
        <w:rPr>
          <w:rStyle w:val="StyleUnderline"/>
          <w:highlight w:val="yellow"/>
        </w:rPr>
        <w:t>devastating Sandy-level storm surges will become mo</w:t>
      </w:r>
      <w:r w:rsidRPr="009618E1">
        <w:rPr>
          <w:rStyle w:val="StyleUnderline"/>
        </w:rPr>
        <w:t xml:space="preserve">re and more </w:t>
      </w:r>
      <w:r w:rsidRPr="00216088">
        <w:rPr>
          <w:rStyle w:val="StyleUnderline"/>
          <w:highlight w:val="yellow"/>
        </w:rPr>
        <w:t>common on the East Coast, where sea level rise is the fastest</w:t>
      </w:r>
      <w:r w:rsidRPr="00877C14">
        <w:t xml:space="preserve">. Third, </w:t>
      </w:r>
      <w:r w:rsidRPr="009618E1">
        <w:rPr>
          <w:rStyle w:val="StyleUnderline"/>
        </w:rPr>
        <w:t xml:space="preserve">unusually </w:t>
      </w:r>
      <w:r w:rsidRPr="00216088">
        <w:rPr>
          <w:rStyle w:val="StyleUnderline"/>
          <w:highlight w:val="yellow"/>
        </w:rPr>
        <w:t>warm weather has been driving record ice melt this year</w:t>
      </w:r>
      <w:r w:rsidRPr="00877C14">
        <w:t xml:space="preserve"> (which in turn causes more warming and more melting in an amplifying feedback called “Arctic Amplification”). </w:t>
      </w:r>
      <w:r w:rsidRPr="009618E1">
        <w:rPr>
          <w:rStyle w:val="StyleUnderline"/>
        </w:rPr>
        <w:t xml:space="preserve">Last month, Arctic sea ice extent and volume hit record lows </w:t>
      </w:r>
      <w:r w:rsidRPr="00877C14">
        <w:t xml:space="preserve">for November. As Rutgers climatologist Jennifer Francis told the AP, “There’s crazy stuff going on up there. It’s bad.” Therefore, </w:t>
      </w:r>
      <w:r w:rsidRPr="00216088">
        <w:rPr>
          <w:rStyle w:val="StyleUnderline"/>
          <w:highlight w:val="yellow"/>
        </w:rPr>
        <w:t xml:space="preserve">only very aggressive cuts in carbon pollution could plausibly save our major coastal cities and avoid a </w:t>
      </w:r>
      <w:r w:rsidRPr="00216088">
        <w:rPr>
          <w:rStyle w:val="Emphasis"/>
          <w:highlight w:val="yellow"/>
        </w:rPr>
        <w:t>trillion-dollar housing bubble crash</w:t>
      </w:r>
      <w:r>
        <w:rPr>
          <w:rStyle w:val="Emphasis"/>
        </w:rPr>
        <w:t xml:space="preserve"> </w:t>
      </w:r>
      <w:r w:rsidRPr="00877C14">
        <w:t>But not only did Trump campaign on killing national and global climate action, he is filling his White House and cabinet agencies with a den of climate science deniers. No surprise, then, that the New York Times warned in a front-page story late last month, “</w:t>
      </w:r>
      <w:r w:rsidRPr="00216088">
        <w:rPr>
          <w:rStyle w:val="StyleUnderline"/>
          <w:highlight w:val="yellow"/>
        </w:rPr>
        <w:t>Homeowners</w:t>
      </w:r>
      <w:r w:rsidRPr="00877C14">
        <w:rPr>
          <w:rStyle w:val="StyleUnderline"/>
        </w:rPr>
        <w:t xml:space="preserve"> </w:t>
      </w:r>
      <w:r w:rsidRPr="00216088">
        <w:rPr>
          <w:rStyle w:val="StyleUnderline"/>
          <w:highlight w:val="yellow"/>
        </w:rPr>
        <w:t>are slowly growing wary of buying property in the areas most at risk, setting up a</w:t>
      </w:r>
      <w:r w:rsidRPr="00877C14">
        <w:rPr>
          <w:rStyle w:val="StyleUnderline"/>
        </w:rPr>
        <w:t xml:space="preserve"> potential </w:t>
      </w:r>
      <w:r w:rsidRPr="00216088">
        <w:rPr>
          <w:rStyle w:val="StyleUnderline"/>
          <w:highlight w:val="yellow"/>
        </w:rPr>
        <w:t>economic time bomb</w:t>
      </w:r>
      <w:r w:rsidRPr="00877C14">
        <w:rPr>
          <w:rStyle w:val="StyleUnderline"/>
        </w:rPr>
        <w:t xml:space="preserve"> in an industry that is struggling to adapt</w:t>
      </w:r>
      <w:r w:rsidRPr="00877C14">
        <w:t xml:space="preserve">.” How big a time bomb? A 2014 Reuters analysis of this “slow-motion disaster” had this chart: </w:t>
      </w:r>
      <w:r w:rsidRPr="00877C14">
        <w:rPr>
          <w:rStyle w:val="Emphasis"/>
        </w:rPr>
        <w:t>It’s a trillion-dollar bubble.</w:t>
      </w:r>
      <w:r>
        <w:rPr>
          <w:rStyle w:val="Emphasis"/>
        </w:rPr>
        <w:t xml:space="preserve"> </w:t>
      </w:r>
      <w:r w:rsidRPr="00877C14">
        <w:t xml:space="preserve">Once again, this raises a key question for all Americans: What year will coastal property values crash? I first posed the question in 2009, pointing out that coastal property values will crash long before sea levels have actually risen a few feet. Instead, </w:t>
      </w:r>
      <w:r w:rsidRPr="00877C14">
        <w:rPr>
          <w:rStyle w:val="StyleUnderline"/>
        </w:rPr>
        <w:t>coastal property values will crash when a large fraction of the financial community, mortgage bankers and opinion-makers — along with a smaller but substantial fraction of the public — realize that it is too late for us to stop catastrophic sea level rise</w:t>
      </w:r>
      <w:r w:rsidRPr="00877C14">
        <w:t xml:space="preserve">. </w:t>
      </w:r>
      <w:r w:rsidRPr="00877C14">
        <w:rPr>
          <w:rStyle w:val="StyleUnderline"/>
        </w:rPr>
        <w:t>When sellers outnumber buyers, and banks become reluctant to write 30-year mortgages for doomed property and insurance rates soar, then the coastal property bubble will slow, peak, and crash</w:t>
      </w:r>
      <w:r w:rsidRPr="00877C14">
        <w:t xml:space="preserve">. </w:t>
      </w:r>
      <w:r w:rsidRPr="00877C14">
        <w:rPr>
          <w:rStyle w:val="StyleUnderline"/>
        </w:rPr>
        <w:t>This appears to be underway</w:t>
      </w:r>
      <w:r w:rsidRPr="00877C14">
        <w:t xml:space="preserve">. As the Times reports, “Nationally, </w:t>
      </w:r>
      <w:r w:rsidRPr="00877C14">
        <w:rPr>
          <w:rStyle w:val="StyleUnderline"/>
        </w:rPr>
        <w:t xml:space="preserve">median home prices in areas at high risk for flooding are still 4.4 percent below what they were 10 years ago, while home prices in low-risk areas are up 29.7 percent over the same period, </w:t>
      </w:r>
      <w:r w:rsidRPr="00877C14">
        <w:t xml:space="preserve">according to the housing data.” </w:t>
      </w:r>
      <w:r w:rsidRPr="00877C14">
        <w:rPr>
          <w:rStyle w:val="StyleUnderline"/>
        </w:rPr>
        <w:t>Since 2001, “home sales in flood-prone areas grew about 25 percent less quickly than in counties that do not typically flood</w:t>
      </w:r>
      <w:r w:rsidRPr="00877C14">
        <w:t>.” South Miami mayor Philip Stoddard warns that “</w:t>
      </w:r>
      <w:r w:rsidRPr="00877C14">
        <w:rPr>
          <w:rStyle w:val="StyleUnderline"/>
        </w:rPr>
        <w:t>coastal mortgages are growing into as big a bubble as the housing market of 2007</w:t>
      </w:r>
      <w:r w:rsidRPr="00877C14">
        <w:t xml:space="preserve">.” But, he notes, </w:t>
      </w:r>
      <w:r w:rsidRPr="00216088">
        <w:rPr>
          <w:rStyle w:val="Emphasis"/>
          <w:highlight w:val="yellow"/>
        </w:rPr>
        <w:t>when this bubble crashes it will never recover</w:t>
      </w:r>
      <w:r w:rsidRPr="00877C14">
        <w:t xml:space="preserve">. Indeed, property </w:t>
      </w:r>
      <w:r w:rsidRPr="00216088">
        <w:rPr>
          <w:rStyle w:val="StyleUnderline"/>
          <w:highlight w:val="yellow"/>
        </w:rPr>
        <w:t>values will keep declining since the waters will keep rising and the storm surges will only get worse</w:t>
      </w:r>
      <w:r w:rsidRPr="00877C14">
        <w:t xml:space="preserve">. Back in April, Sean Becketti, the chief economist for mortgage giant Freddie Mac also warned </w:t>
      </w:r>
      <w:r w:rsidRPr="00877C14">
        <w:rPr>
          <w:rStyle w:val="StyleUnderline"/>
        </w:rPr>
        <w:t>this</w:t>
      </w:r>
      <w:r w:rsidRPr="00877C14">
        <w:t xml:space="preserve"> scenario </w:t>
      </w:r>
      <w:r w:rsidRPr="00877C14">
        <w:rPr>
          <w:rStyle w:val="StyleUnderline"/>
        </w:rPr>
        <w:t>is much closer than the public realizes</w:t>
      </w:r>
      <w:r w:rsidRPr="00877C14">
        <w:t>, in a post and video sardonically headlined, “Life’s a beach.” In the post, Becketti contemplates when the value of a beachfront house will start to crash. “</w:t>
      </w:r>
      <w:r w:rsidRPr="00877C14">
        <w:rPr>
          <w:rStyle w:val="StyleUnderline"/>
        </w:rPr>
        <w:t>Will the value of the house decline gradually as the expected life of the house becomes shorter? Or, alternatively, will the value of the house — and all the houses around it — plunge the first time a lender refuses to make a mortgage on a nearby house or an insurer refuses to issue a homeowner’s policy?”</w:t>
      </w:r>
      <w:r w:rsidRPr="00877C14">
        <w:t xml:space="preserve"> His bottom line: “Some residents will cash out early and suffer minimal losses. Others will not be so lucky.” Again, the question is: When will the smart money walk away? Back in 2009, there were multiple studies suggesting sea level rise in 2100 would be 3 to 6 feet. Since then the </w:t>
      </w:r>
      <w:r w:rsidRPr="00877C14">
        <w:rPr>
          <w:rStyle w:val="StyleUnderline"/>
        </w:rPr>
        <w:t>evidence keeps getting stronger that, absent deep cuts in</w:t>
      </w:r>
      <w:r w:rsidRPr="00877C14">
        <w:t xml:space="preserve"> </w:t>
      </w:r>
      <w:r w:rsidRPr="00877C14">
        <w:rPr>
          <w:rStyle w:val="StyleUnderline"/>
        </w:rPr>
        <w:t>carbon pollution, we are heading to the high end of sea level rise — or even higher</w:t>
      </w:r>
      <w:r w:rsidRPr="00877C14">
        <w:t xml:space="preserve">. Moreover, </w:t>
      </w:r>
      <w:r w:rsidRPr="00877C14">
        <w:rPr>
          <w:rStyle w:val="StyleUnderline"/>
        </w:rPr>
        <w:t>if we do hit 5 or 6 feet of sea level rise this century, seas will keep rising some one foot or more per decade.</w:t>
      </w:r>
      <w:r>
        <w:rPr>
          <w:rStyle w:val="StyleUnderline"/>
        </w:rPr>
        <w:t xml:space="preserve"> </w:t>
      </w:r>
      <w:r w:rsidRPr="00877C14">
        <w:t>Just this year, the journal Nature published research that found “Antarctica at Risk of Runaway Melting,” as Climate Central put it. A detailed model of the Antarctic ice sheet found “up to 6 feet of sea level rise could result by the year 2100 if we keep increasing our greenhouse gas emissions,” climate expert Stefan Rahmstorf told me at the time. “The new study shows once again how urgent it is to reduce greenhouse gas emissions drastically in order to prevent a catastrophic sea level rise.” With aggressive national and global CO2 cuts, that study found it’s possible Antarctica will contribute very little to the rate of sea level rise by 2100. But in the business-as-usual case — the policies Trump campaigned on — Antarctic ice loss by itself could be raising seas a staggering inch per year within the century. To be clear, though, the 5 to 6 feet of sea level rise is not the worst-case scenario. For instance, it doesn’t include a more dynamic modeling of what will happen to Greenland’s ice sheet. And brand new research just published in Nature finds that the Greenland ice sheet is actually much more unstable than most scientists thought. As a result, “global warming could tip it into decline more precipitously than previously thought,” the news release explains. “Such a decline could cause rapid sea-level rise.” One paleoclimatologist not involved in the study said simply, “We can now reject some of the lowest sea-level projections.” News from the Arctic and Antarctic is alarming. What’s about to happen in Washington, D.C. with the Trump presidency is even more alarming, all but guaranteeing the worst-case scenarios will play out. And so the question for coastal property owners and financial institutions is: Who will be the smart money that gets out early — and who will be the other kind of money?</w:t>
      </w:r>
    </w:p>
    <w:p w:rsidR="0066240F" w:rsidRPr="00AA1BDC" w:rsidRDefault="0066240F" w:rsidP="0066240F"/>
    <w:p w:rsidR="0066240F" w:rsidRDefault="0066240F" w:rsidP="0066240F">
      <w:pPr>
        <w:pStyle w:val="Heading3"/>
      </w:pPr>
      <w:r>
        <w:t>! – growth-specific</w:t>
      </w:r>
    </w:p>
    <w:p w:rsidR="0066240F" w:rsidRPr="00392E70" w:rsidRDefault="0066240F" w:rsidP="0066240F">
      <w:pPr>
        <w:pStyle w:val="Heading4"/>
      </w:pPr>
      <w:r w:rsidRPr="00392E70">
        <w:t xml:space="preserve">We’re on the brink of </w:t>
      </w:r>
      <w:r w:rsidRPr="00392E70">
        <w:rPr>
          <w:u w:val="single"/>
        </w:rPr>
        <w:t>catastrophic warming</w:t>
      </w:r>
      <w:r w:rsidRPr="00392E70">
        <w:t xml:space="preserve"> — continued growth boosts emissions past the </w:t>
      </w:r>
      <w:r w:rsidRPr="00392E70">
        <w:rPr>
          <w:u w:val="single"/>
        </w:rPr>
        <w:t>2 degree threshold</w:t>
      </w:r>
      <w:r w:rsidRPr="00392E70">
        <w:t xml:space="preserve"> — upcoming targets key.</w:t>
      </w:r>
    </w:p>
    <w:p w:rsidR="0066240F" w:rsidRPr="00392E70" w:rsidRDefault="0066240F" w:rsidP="0066240F">
      <w:r w:rsidRPr="00392E70">
        <w:rPr>
          <w:rStyle w:val="Style13ptBold"/>
        </w:rPr>
        <w:t>Roberts 17</w:t>
      </w:r>
      <w:r w:rsidRPr="00392E70">
        <w:t xml:space="preserve"> — David Roberts, energy staff writer at Vox, citing the United Nations Environment Program—the leading global environmental authority, 2017 ("There’s a huge gap between the Paris climate change goals and reality," </w:t>
      </w:r>
      <w:r w:rsidRPr="00392E70">
        <w:rPr>
          <w:i/>
        </w:rPr>
        <w:t>Vox</w:t>
      </w:r>
      <w:r w:rsidRPr="00392E70">
        <w:t>, November 6</w:t>
      </w:r>
      <w:r w:rsidRPr="00392E70">
        <w:rPr>
          <w:vertAlign w:val="superscript"/>
        </w:rPr>
        <w:t>th</w:t>
      </w:r>
      <w:r w:rsidRPr="00392E70">
        <w:t>, Available Online at https://www.vox.com/energy-and-environment/2017/10/31/16579844/climate-gap-unep-2017, Accessed 09-26-2018)</w:t>
      </w:r>
    </w:p>
    <w:p w:rsidR="0066240F" w:rsidRPr="00392E70" w:rsidRDefault="0066240F" w:rsidP="0066240F">
      <w:r w:rsidRPr="00392E70">
        <w:t xml:space="preserve">In 2015 in Paris, the </w:t>
      </w:r>
      <w:r w:rsidRPr="00392E70">
        <w:rPr>
          <w:rStyle w:val="StyleUnderline"/>
        </w:rPr>
        <w:t>countries</w:t>
      </w:r>
      <w:r w:rsidRPr="00392E70">
        <w:t xml:space="preserve"> of the world </w:t>
      </w:r>
      <w:r w:rsidRPr="00392E70">
        <w:rPr>
          <w:rStyle w:val="StyleUnderline"/>
        </w:rPr>
        <w:t>agreed to hold the rise in global average temperatures to “well below 2°C</w:t>
      </w:r>
      <w:r w:rsidRPr="00392E70">
        <w:t xml:space="preserve"> above pre-industrial levels and pursue efforts to limit the temperature increase to 1.5°C above pre-industrial levels.</w:t>
      </w:r>
      <w:r w:rsidRPr="00392E70">
        <w:rPr>
          <w:rStyle w:val="StyleUnderline"/>
        </w:rPr>
        <w:t>”</w:t>
      </w:r>
    </w:p>
    <w:p w:rsidR="0066240F" w:rsidRPr="00392E70" w:rsidRDefault="0066240F" w:rsidP="0066240F">
      <w:pPr>
        <w:rPr>
          <w:rStyle w:val="StyleUnderline"/>
        </w:rPr>
      </w:pPr>
      <w:r w:rsidRPr="00392E70">
        <w:rPr>
          <w:rStyle w:val="StyleUnderline"/>
        </w:rPr>
        <w:t>How’s that going?</w:t>
      </w:r>
    </w:p>
    <w:p w:rsidR="0066240F" w:rsidRPr="00392E70" w:rsidRDefault="0066240F" w:rsidP="0066240F">
      <w:r w:rsidRPr="00392E70">
        <w:rPr>
          <w:rStyle w:val="StyleUnderline"/>
        </w:rPr>
        <w:t xml:space="preserve">The unavoidably grim answer: not well, and </w:t>
      </w:r>
      <w:r w:rsidRPr="00392E70">
        <w:rPr>
          <w:rStyle w:val="Emphasis"/>
        </w:rPr>
        <w:t>not</w:t>
      </w:r>
      <w:r w:rsidRPr="00392E70">
        <w:rPr>
          <w:rStyle w:val="StyleUnderline"/>
        </w:rPr>
        <w:t xml:space="preserve"> only because</w:t>
      </w:r>
      <w:r w:rsidRPr="00392E70">
        <w:t xml:space="preserve"> President Donald </w:t>
      </w:r>
      <w:r w:rsidRPr="00392E70">
        <w:rPr>
          <w:rStyle w:val="StyleUnderline"/>
        </w:rPr>
        <w:t>Trump</w:t>
      </w:r>
      <w:r w:rsidRPr="00392E70">
        <w:t xml:space="preserve"> has </w:t>
      </w:r>
      <w:r w:rsidRPr="00392E70">
        <w:rPr>
          <w:rStyle w:val="StyleUnderline"/>
        </w:rPr>
        <w:t>promised to pull the United States out of the accord</w:t>
      </w:r>
      <w:r w:rsidRPr="00392E70">
        <w:t>.</w:t>
      </w:r>
    </w:p>
    <w:p w:rsidR="0066240F" w:rsidRPr="00392E70" w:rsidRDefault="0066240F" w:rsidP="0066240F">
      <w:r w:rsidRPr="00392E70">
        <w:rPr>
          <w:rStyle w:val="StyleUnderline"/>
        </w:rPr>
        <w:t>Every year</w:t>
      </w:r>
      <w:r w:rsidRPr="00392E70">
        <w:t>, the United Nations Environment Program (</w:t>
      </w:r>
      <w:r w:rsidRPr="00392E70">
        <w:rPr>
          <w:rStyle w:val="StyleUnderline"/>
        </w:rPr>
        <w:t>UNEP</w:t>
      </w:r>
      <w:r w:rsidRPr="00392E70">
        <w:t xml:space="preserve">) </w:t>
      </w:r>
      <w:r w:rsidRPr="00392E70">
        <w:rPr>
          <w:rStyle w:val="StyleUnderline"/>
        </w:rPr>
        <w:t>releases an “Emissions Gap” report, on the remaining disparity between</w:t>
      </w:r>
      <w:r w:rsidRPr="00392E70">
        <w:t xml:space="preserve"> the world’s </w:t>
      </w:r>
      <w:r w:rsidRPr="00392E70">
        <w:rPr>
          <w:rStyle w:val="StyleUnderline"/>
        </w:rPr>
        <w:t>stated ambitions</w:t>
      </w:r>
      <w:r w:rsidRPr="00392E70">
        <w:t xml:space="preserve"> on climate </w:t>
      </w:r>
      <w:r w:rsidRPr="00392E70">
        <w:rPr>
          <w:rStyle w:val="StyleUnderline"/>
        </w:rPr>
        <w:t>and</w:t>
      </w:r>
      <w:r w:rsidRPr="00392E70">
        <w:t xml:space="preserve"> the </w:t>
      </w:r>
      <w:r w:rsidRPr="00392E70">
        <w:rPr>
          <w:rStyle w:val="StyleUnderline"/>
        </w:rPr>
        <w:t>actions</w:t>
      </w:r>
      <w:r w:rsidRPr="00392E70">
        <w:t xml:space="preserve"> it is currently taking. The 2017 edition of the report was released in advance of the next round international climate talks, which began Monday in Bonn, Germany. And </w:t>
      </w:r>
      <w:r w:rsidRPr="00392E70">
        <w:rPr>
          <w:rStyle w:val="StyleUnderline"/>
        </w:rPr>
        <w:t>it reports</w:t>
      </w:r>
      <w:r w:rsidRPr="00392E70">
        <w:t xml:space="preserve"> that </w:t>
      </w:r>
      <w:r w:rsidRPr="00392E70">
        <w:rPr>
          <w:rStyle w:val="StyleUnderline"/>
        </w:rPr>
        <w:t xml:space="preserve">the </w:t>
      </w:r>
      <w:r w:rsidRPr="00904335">
        <w:rPr>
          <w:rStyle w:val="StyleUnderline"/>
          <w:highlight w:val="yellow"/>
        </w:rPr>
        <w:t>gap</w:t>
      </w:r>
      <w:r w:rsidRPr="00392E70">
        <w:rPr>
          <w:rStyle w:val="StyleUnderline"/>
        </w:rPr>
        <w:t xml:space="preserve"> </w:t>
      </w:r>
      <w:r w:rsidRPr="00904335">
        <w:rPr>
          <w:rStyle w:val="StyleUnderline"/>
          <w:highlight w:val="yellow"/>
        </w:rPr>
        <w:t>remains</w:t>
      </w:r>
      <w:r w:rsidRPr="00392E70">
        <w:t xml:space="preserve"> ... </w:t>
      </w:r>
      <w:r w:rsidRPr="00904335">
        <w:rPr>
          <w:rStyle w:val="Emphasis"/>
          <w:highlight w:val="yellow"/>
        </w:rPr>
        <w:t>substantial</w:t>
      </w:r>
      <w:r w:rsidRPr="00392E70">
        <w:t>.</w:t>
      </w:r>
    </w:p>
    <w:p w:rsidR="0066240F" w:rsidRPr="00392E70" w:rsidRDefault="0066240F" w:rsidP="0066240F">
      <w:r w:rsidRPr="00392E70">
        <w:t xml:space="preserve">Researchers calculate that </w:t>
      </w:r>
      <w:r w:rsidRPr="00904335">
        <w:rPr>
          <w:rStyle w:val="StyleUnderline"/>
          <w:highlight w:val="yellow"/>
        </w:rPr>
        <w:t xml:space="preserve">for a </w:t>
      </w:r>
      <w:r w:rsidRPr="00904335">
        <w:rPr>
          <w:rStyle w:val="Emphasis"/>
          <w:highlight w:val="yellow"/>
        </w:rPr>
        <w:t>reasonable chance</w:t>
      </w:r>
      <w:r w:rsidRPr="00392E70">
        <w:rPr>
          <w:rStyle w:val="StyleUnderline"/>
        </w:rPr>
        <w:t xml:space="preserve"> of hitting our goal, global greenhouse gas </w:t>
      </w:r>
      <w:r w:rsidRPr="00904335">
        <w:rPr>
          <w:rStyle w:val="StyleUnderline"/>
          <w:highlight w:val="yellow"/>
        </w:rPr>
        <w:t xml:space="preserve">emissions must peak by </w:t>
      </w:r>
      <w:r w:rsidRPr="00904335">
        <w:rPr>
          <w:rStyle w:val="Emphasis"/>
          <w:highlight w:val="yellow"/>
        </w:rPr>
        <w:t>2020</w:t>
      </w:r>
      <w:r w:rsidRPr="00392E70">
        <w:rPr>
          <w:rStyle w:val="StyleUnderline"/>
        </w:rPr>
        <w:t xml:space="preserve"> and the gap must be closed by 2030</w:t>
      </w:r>
      <w:r w:rsidRPr="00392E70">
        <w:t xml:space="preserve"> — in other words, </w:t>
      </w:r>
      <w:r w:rsidRPr="00904335">
        <w:rPr>
          <w:rStyle w:val="StyleUnderline"/>
          <w:highlight w:val="yellow"/>
        </w:rPr>
        <w:t>if</w:t>
      </w:r>
      <w:r w:rsidRPr="00392E70">
        <w:rPr>
          <w:rStyle w:val="StyleUnderline"/>
        </w:rPr>
        <w:t xml:space="preserve"> we are </w:t>
      </w:r>
      <w:r w:rsidRPr="00904335">
        <w:rPr>
          <w:rStyle w:val="StyleUnderline"/>
          <w:highlight w:val="yellow"/>
        </w:rPr>
        <w:t>not</w:t>
      </w:r>
      <w:r w:rsidRPr="00392E70">
        <w:rPr>
          <w:rStyle w:val="StyleUnderline"/>
        </w:rPr>
        <w:t xml:space="preserve"> on the right trajectory by 2030, </w:t>
      </w:r>
      <w:r w:rsidRPr="00904335">
        <w:rPr>
          <w:rStyle w:val="Emphasis"/>
          <w:highlight w:val="yellow"/>
        </w:rPr>
        <w:t>all hope</w:t>
      </w:r>
      <w:r w:rsidRPr="00392E70">
        <w:rPr>
          <w:rStyle w:val="StyleUnderline"/>
        </w:rPr>
        <w:t xml:space="preserve"> of 1.5 degrees </w:t>
      </w:r>
      <w:r w:rsidRPr="00904335">
        <w:rPr>
          <w:rStyle w:val="StyleUnderline"/>
          <w:highlight w:val="yellow"/>
        </w:rPr>
        <w:t>is lost</w:t>
      </w:r>
      <w:r w:rsidRPr="00392E70">
        <w:rPr>
          <w:rStyle w:val="StyleUnderline"/>
        </w:rPr>
        <w:t xml:space="preserve"> and 2 degrees is almost certainly out of reach as well</w:t>
      </w:r>
      <w:r w:rsidRPr="00392E70">
        <w:t>.</w:t>
      </w:r>
    </w:p>
    <w:p w:rsidR="0066240F" w:rsidRPr="00392E70" w:rsidRDefault="0066240F" w:rsidP="0066240F">
      <w:r w:rsidRPr="00392E70">
        <w:t>Let’s run through a few of the top-line conclusions of the report, which was assembled by an international team of scientists based on the most recent published science.</w:t>
      </w:r>
    </w:p>
    <w:p w:rsidR="0066240F" w:rsidRPr="00392E70" w:rsidRDefault="0066240F" w:rsidP="0066240F">
      <w:pPr>
        <w:rPr>
          <w:rStyle w:val="StyleUnderline"/>
        </w:rPr>
      </w:pPr>
      <w:r w:rsidRPr="00392E70">
        <w:rPr>
          <w:rStyle w:val="StyleUnderline"/>
        </w:rPr>
        <w:t>Global greenhouse gases are still rising</w:t>
      </w:r>
    </w:p>
    <w:p w:rsidR="0066240F" w:rsidRPr="00392E70" w:rsidRDefault="0066240F" w:rsidP="0066240F">
      <w:r w:rsidRPr="00904335">
        <w:rPr>
          <w:rStyle w:val="StyleUnderline"/>
          <w:highlight w:val="yellow"/>
        </w:rPr>
        <w:t>There’s been</w:t>
      </w:r>
      <w:r w:rsidRPr="00392E70">
        <w:t xml:space="preserve"> a bit of (</w:t>
      </w:r>
      <w:r w:rsidRPr="00904335">
        <w:rPr>
          <w:rStyle w:val="StyleUnderline"/>
          <w:highlight w:val="yellow"/>
        </w:rPr>
        <w:t>premature</w:t>
      </w:r>
      <w:r w:rsidRPr="00392E70">
        <w:t xml:space="preserve">) </w:t>
      </w:r>
      <w:r w:rsidRPr="00904335">
        <w:rPr>
          <w:rStyle w:val="StyleUnderline"/>
          <w:highlight w:val="yellow"/>
        </w:rPr>
        <w:t>celebrating</w:t>
      </w:r>
      <w:r w:rsidRPr="00392E70">
        <w:rPr>
          <w:rStyle w:val="StyleUnderline"/>
        </w:rPr>
        <w:t xml:space="preserve"> over</w:t>
      </w:r>
      <w:r w:rsidRPr="00392E70">
        <w:t xml:space="preserve"> the </w:t>
      </w:r>
      <w:r w:rsidRPr="00392E70">
        <w:rPr>
          <w:rStyle w:val="StyleUnderline"/>
        </w:rPr>
        <w:t>past few years as</w:t>
      </w:r>
      <w:r w:rsidRPr="00392E70">
        <w:t xml:space="preserve"> global energy- and industry-related </w:t>
      </w:r>
      <w:r w:rsidRPr="00392E70">
        <w:rPr>
          <w:rStyle w:val="StyleUnderline"/>
        </w:rPr>
        <w:t>carbon emissions plateaued</w:t>
      </w:r>
      <w:r w:rsidRPr="00392E70">
        <w:t>, mainly due to the remarkable slowdown in Chinese coal consumption and reductions in carbon intensity across the world.</w:t>
      </w:r>
    </w:p>
    <w:p w:rsidR="0066240F" w:rsidRPr="00392E70" w:rsidRDefault="0066240F" w:rsidP="0066240F">
      <w:r w:rsidRPr="00392E70">
        <w:t xml:space="preserve">But this good news comes with three key caveats. First, </w:t>
      </w:r>
      <w:r w:rsidRPr="00392E70">
        <w:rPr>
          <w:rStyle w:val="StyleUnderline"/>
        </w:rPr>
        <w:t xml:space="preserve">it’s a relatively mild and short-lived trend </w:t>
      </w:r>
      <w:r w:rsidRPr="00904335">
        <w:rPr>
          <w:rStyle w:val="StyleUnderline"/>
          <w:highlight w:val="yellow"/>
        </w:rPr>
        <w:t xml:space="preserve">that could </w:t>
      </w:r>
      <w:r w:rsidRPr="00904335">
        <w:rPr>
          <w:rStyle w:val="Emphasis"/>
          <w:highlight w:val="yellow"/>
        </w:rPr>
        <w:t>easily</w:t>
      </w:r>
      <w:r w:rsidRPr="00904335">
        <w:rPr>
          <w:rStyle w:val="StyleUnderline"/>
          <w:highlight w:val="yellow"/>
        </w:rPr>
        <w:t xml:space="preserve"> be reversed by</w:t>
      </w:r>
      <w:r w:rsidRPr="00392E70">
        <w:rPr>
          <w:rStyle w:val="StyleUnderline"/>
        </w:rPr>
        <w:t xml:space="preserve"> </w:t>
      </w:r>
      <w:r w:rsidRPr="00392E70">
        <w:rPr>
          <w:rStyle w:val="Emphasis"/>
        </w:rPr>
        <w:t xml:space="preserve">new </w:t>
      </w:r>
      <w:r w:rsidRPr="00904335">
        <w:rPr>
          <w:rStyle w:val="Emphasis"/>
          <w:highlight w:val="yellow"/>
        </w:rPr>
        <w:t>econ</w:t>
      </w:r>
      <w:r w:rsidRPr="00392E70">
        <w:rPr>
          <w:rStyle w:val="Emphasis"/>
        </w:rPr>
        <w:t xml:space="preserve">omic </w:t>
      </w:r>
      <w:r w:rsidRPr="00904335">
        <w:rPr>
          <w:rStyle w:val="Emphasis"/>
          <w:highlight w:val="yellow"/>
        </w:rPr>
        <w:t>growth</w:t>
      </w:r>
      <w:r w:rsidRPr="00392E70">
        <w:t xml:space="preserve">. Second, </w:t>
      </w:r>
      <w:r w:rsidRPr="00392E70">
        <w:rPr>
          <w:rStyle w:val="StyleUnderline"/>
        </w:rPr>
        <w:t>massive</w:t>
      </w:r>
      <w:r w:rsidRPr="00392E70">
        <w:t xml:space="preserve">, ongoing </w:t>
      </w:r>
      <w:r w:rsidRPr="00392E70">
        <w:rPr>
          <w:rStyle w:val="StyleUnderline"/>
        </w:rPr>
        <w:t>investment in fossil-fuel technologies and reserves implies emissions far in excess of our</w:t>
      </w:r>
      <w:r w:rsidRPr="00392E70">
        <w:t xml:space="preserve"> global carbon </w:t>
      </w:r>
      <w:r w:rsidRPr="00392E70">
        <w:rPr>
          <w:rStyle w:val="StyleUnderline"/>
        </w:rPr>
        <w:t>budget</w:t>
      </w:r>
      <w:r w:rsidRPr="00392E70">
        <w:t>. “The assessment shows that between 80 and 90 percent of coal reserves worldwide will need to remain in the ground, if climate targets are to be reached,” UNEP writes, along with “approximately 35 percent for oil reserves and 50 percent for gas reserves.”</w:t>
      </w:r>
    </w:p>
    <w:p w:rsidR="0066240F" w:rsidRPr="00392E70" w:rsidRDefault="0066240F" w:rsidP="0066240F">
      <w:r w:rsidRPr="00392E70">
        <w:t>Third, overall greenhouse gas emissions continue to rise, thanks mainly to the growing contribution of land use, land-use change and forestry, or LULUCF, emissions.</w:t>
      </w:r>
    </w:p>
    <w:p w:rsidR="0066240F" w:rsidRPr="00392E70" w:rsidRDefault="0066240F" w:rsidP="0066240F">
      <w:r w:rsidRPr="00392E70">
        <w:t>Here’s a chart. On the right are global emissions from fossil-fuel use and cement production. As you can see, they have plateaued over the last three years. On the left, LULUCF emissions are included, showing a continued (if slowing) rise.</w:t>
      </w:r>
    </w:p>
    <w:p w:rsidR="0066240F" w:rsidRPr="00392E70" w:rsidRDefault="0066240F" w:rsidP="0066240F">
      <w:r w:rsidRPr="00392E70">
        <w:t>[Chart omitted]</w:t>
      </w:r>
    </w:p>
    <w:p w:rsidR="0066240F" w:rsidRPr="00392E70" w:rsidRDefault="0066240F" w:rsidP="0066240F">
      <w:r w:rsidRPr="00392E70">
        <w:rPr>
          <w:rStyle w:val="StyleUnderline"/>
        </w:rPr>
        <w:t>“Emissions still show a slowdown in growth</w:t>
      </w:r>
      <w:r w:rsidRPr="00392E70">
        <w:t xml:space="preserve"> in the past two years,</w:t>
      </w:r>
      <w:r w:rsidRPr="00392E70">
        <w:rPr>
          <w:rStyle w:val="StyleUnderline"/>
        </w:rPr>
        <w:t>” UNEP writes, “with calculated increases of 0.9 percent, 0.2 percent and 0.5 percent in 2014, 2015 and 2016 respectively.”</w:t>
      </w:r>
    </w:p>
    <w:p w:rsidR="0066240F" w:rsidRPr="00392E70" w:rsidRDefault="0066240F" w:rsidP="0066240F">
      <w:r w:rsidRPr="00392E70">
        <w:t>A separate United Nations report out this week from the World Meteorological Organization finds that globally averaged concentrations of carbon dioxide reached their highest level in 800,000 years in 2016 in an unprecedented surge to 403.3 parts per million, up from 400 in 2015. The agency attributed the increase to both the strong El Niño event last year and human activities.</w:t>
      </w:r>
    </w:p>
    <w:p w:rsidR="0066240F" w:rsidRPr="00392E70" w:rsidRDefault="0066240F" w:rsidP="0066240F">
      <w:r w:rsidRPr="00392E70">
        <w:rPr>
          <w:rStyle w:val="StyleUnderline"/>
        </w:rPr>
        <w:t>While G20 countries are collectively on track to come in around the middle of their 2020 pledges, many of them</w:t>
      </w:r>
      <w:r w:rsidRPr="00392E70">
        <w:t xml:space="preserve"> (including the US, Canada, and Mexico) </w:t>
      </w:r>
      <w:r w:rsidRPr="00392E70">
        <w:rPr>
          <w:rStyle w:val="StyleUnderline"/>
        </w:rPr>
        <w:t xml:space="preserve">require </w:t>
      </w:r>
      <w:r w:rsidRPr="00392E70">
        <w:rPr>
          <w:rStyle w:val="Emphasis"/>
        </w:rPr>
        <w:t>further action</w:t>
      </w:r>
      <w:r w:rsidRPr="00392E70">
        <w:t xml:space="preserve"> to achieve even that.</w:t>
      </w:r>
    </w:p>
    <w:p w:rsidR="0066240F" w:rsidRPr="00392E70" w:rsidRDefault="0066240F" w:rsidP="0066240F">
      <w:r w:rsidRPr="00392E70">
        <w:t xml:space="preserve">And even assuming those 2020 targets are met, </w:t>
      </w:r>
      <w:r w:rsidRPr="00392E70">
        <w:rPr>
          <w:rStyle w:val="StyleUnderline"/>
        </w:rPr>
        <w:t>we’re going to come into 2020 at the very high end of scenarios that show any hope of hitting 2 or 1.5</w:t>
      </w:r>
      <w:r w:rsidRPr="00392E70">
        <w:t xml:space="preserve">. Obviously </w:t>
      </w:r>
      <w:r w:rsidRPr="00392E70">
        <w:rPr>
          <w:rStyle w:val="StyleUnderline"/>
        </w:rPr>
        <w:t>that’s going to make</w:t>
      </w:r>
      <w:r w:rsidRPr="00392E70">
        <w:t xml:space="preserve"> the task going out to </w:t>
      </w:r>
      <w:r w:rsidRPr="00392E70">
        <w:rPr>
          <w:rStyle w:val="StyleUnderline"/>
        </w:rPr>
        <w:t>2030</w:t>
      </w:r>
      <w:r w:rsidRPr="00392E70">
        <w:t xml:space="preserve"> that </w:t>
      </w:r>
      <w:r w:rsidRPr="00392E70">
        <w:rPr>
          <w:rStyle w:val="StyleUnderline"/>
        </w:rPr>
        <w:t>much harder</w:t>
      </w:r>
      <w:r w:rsidRPr="00392E70">
        <w:t>.</w:t>
      </w:r>
    </w:p>
    <w:p w:rsidR="0066240F" w:rsidRPr="00392E70" w:rsidRDefault="0066240F" w:rsidP="0066240F">
      <w:r w:rsidRPr="00904335">
        <w:rPr>
          <w:rStyle w:val="Emphasis"/>
          <w:highlight w:val="yellow"/>
        </w:rPr>
        <w:t>Short-term action</w:t>
      </w:r>
      <w:r w:rsidRPr="00904335">
        <w:rPr>
          <w:rStyle w:val="StyleUnderline"/>
          <w:highlight w:val="yellow"/>
        </w:rPr>
        <w:t xml:space="preserve"> to meet</w:t>
      </w:r>
      <w:r w:rsidRPr="00392E70">
        <w:rPr>
          <w:rStyle w:val="StyleUnderline"/>
        </w:rPr>
        <w:t xml:space="preserve"> and exceed </w:t>
      </w:r>
      <w:r w:rsidRPr="00904335">
        <w:rPr>
          <w:rStyle w:val="StyleUnderline"/>
          <w:highlight w:val="yellow"/>
        </w:rPr>
        <w:t>2020</w:t>
      </w:r>
      <w:r w:rsidRPr="00392E70">
        <w:rPr>
          <w:rStyle w:val="StyleUnderline"/>
        </w:rPr>
        <w:t xml:space="preserve"> targets </w:t>
      </w:r>
      <w:r w:rsidRPr="00904335">
        <w:rPr>
          <w:rStyle w:val="StyleUnderline"/>
          <w:highlight w:val="yellow"/>
        </w:rPr>
        <w:t>would make the rest</w:t>
      </w:r>
      <w:r w:rsidRPr="00392E70">
        <w:rPr>
          <w:rStyle w:val="StyleUnderline"/>
        </w:rPr>
        <w:t xml:space="preserve"> of the century </w:t>
      </w:r>
      <w:r w:rsidRPr="00904335">
        <w:rPr>
          <w:rStyle w:val="Emphasis"/>
          <w:highlight w:val="yellow"/>
        </w:rPr>
        <w:t>a lot easier</w:t>
      </w:r>
      <w:r w:rsidRPr="00392E70">
        <w:t xml:space="preserve">. As we’ll see below, </w:t>
      </w:r>
      <w:r w:rsidRPr="00392E70">
        <w:rPr>
          <w:rStyle w:val="StyleUnderline"/>
        </w:rPr>
        <w:t>global emissions need to start declining by then</w:t>
      </w:r>
      <w:r w:rsidRPr="00392E70">
        <w:t>.</w:t>
      </w:r>
    </w:p>
    <w:p w:rsidR="0066240F" w:rsidRPr="00392E70" w:rsidRDefault="0066240F" w:rsidP="0066240F">
      <w:r w:rsidRPr="00392E70">
        <w:t xml:space="preserve">What the world promised in </w:t>
      </w:r>
      <w:r w:rsidRPr="00392E70">
        <w:rPr>
          <w:rStyle w:val="StyleUnderline"/>
        </w:rPr>
        <w:t>Paris is nowhere close to enough</w:t>
      </w:r>
    </w:p>
    <w:p w:rsidR="0066240F" w:rsidRPr="00392E70" w:rsidRDefault="0066240F" w:rsidP="0066240F">
      <w:r w:rsidRPr="00392E70">
        <w:t xml:space="preserve">Here’s the bad news: Collectively, the carbon </w:t>
      </w:r>
      <w:r w:rsidRPr="00392E70">
        <w:rPr>
          <w:rStyle w:val="StyleUnderline"/>
        </w:rPr>
        <w:t>reductions pledged by</w:t>
      </w:r>
      <w:r w:rsidRPr="00392E70">
        <w:t xml:space="preserve"> the world’s </w:t>
      </w:r>
      <w:r w:rsidRPr="00392E70">
        <w:rPr>
          <w:rStyle w:val="StyleUnderline"/>
        </w:rPr>
        <w:t xml:space="preserve">countries in </w:t>
      </w:r>
      <w:r w:rsidRPr="00904335">
        <w:rPr>
          <w:rStyle w:val="StyleUnderline"/>
          <w:highlight w:val="yellow"/>
        </w:rPr>
        <w:t xml:space="preserve">Paris are </w:t>
      </w:r>
      <w:r w:rsidRPr="00904335">
        <w:rPr>
          <w:rStyle w:val="Emphasis"/>
          <w:highlight w:val="yellow"/>
        </w:rPr>
        <w:t>woefully inadequate</w:t>
      </w:r>
      <w:r w:rsidRPr="00392E70">
        <w:t xml:space="preserve">. Even assuming all countries fulfill their pledges, </w:t>
      </w:r>
      <w:r w:rsidRPr="00392E70">
        <w:rPr>
          <w:rStyle w:val="StyleUnderline"/>
        </w:rPr>
        <w:t>it would account for only about a third of the needed emission reductions</w:t>
      </w:r>
      <w:r w:rsidRPr="00392E70">
        <w:t xml:space="preserve"> to get to 2 degrees.</w:t>
      </w:r>
    </w:p>
    <w:p w:rsidR="0066240F" w:rsidRPr="00392E70" w:rsidRDefault="0066240F" w:rsidP="0066240F">
      <w:r w:rsidRPr="00392E70">
        <w:t xml:space="preserve">If Paris’s current pledges are a total success, </w:t>
      </w:r>
      <w:r w:rsidRPr="00392E70">
        <w:rPr>
          <w:rStyle w:val="StyleUnderline"/>
        </w:rPr>
        <w:t xml:space="preserve">it still </w:t>
      </w:r>
      <w:r w:rsidRPr="00904335">
        <w:rPr>
          <w:rStyle w:val="StyleUnderline"/>
          <w:highlight w:val="yellow"/>
        </w:rPr>
        <w:t>leaves the world on track for</w:t>
      </w:r>
      <w:r w:rsidRPr="00392E70">
        <w:rPr>
          <w:rStyle w:val="StyleUnderline"/>
        </w:rPr>
        <w:t xml:space="preserve"> temperature rise of more than </w:t>
      </w:r>
      <w:r w:rsidRPr="00904335">
        <w:rPr>
          <w:rStyle w:val="Emphasis"/>
          <w:highlight w:val="yellow"/>
        </w:rPr>
        <w:t>3 degrees</w:t>
      </w:r>
      <w:r w:rsidRPr="00392E70">
        <w:t>. That would be ugly.</w:t>
      </w:r>
    </w:p>
    <w:p w:rsidR="0066240F" w:rsidRPr="00392E70" w:rsidRDefault="0066240F" w:rsidP="0066240F">
      <w:r w:rsidRPr="00392E70">
        <w:t>The chart below illustrates the gap. “NDCs” are Nationally Determined Contributions, each country’s pledge to reduce emissions. “Conditional NDCs,” as the name indicates, are targets that will be met conditional on some other development (new legislation, funding, etc.).</w:t>
      </w:r>
    </w:p>
    <w:p w:rsidR="0066240F" w:rsidRPr="00392E70" w:rsidRDefault="0066240F" w:rsidP="0066240F">
      <w:r w:rsidRPr="00392E70">
        <w:t>[Chart omitted]</w:t>
      </w:r>
    </w:p>
    <w:p w:rsidR="0066240F" w:rsidRPr="00392E70" w:rsidRDefault="0066240F" w:rsidP="0066240F">
      <w:r w:rsidRPr="00392E70">
        <w:t>That’s ... a big gap.</w:t>
      </w:r>
    </w:p>
    <w:p w:rsidR="0066240F" w:rsidRPr="00392E70" w:rsidRDefault="0066240F" w:rsidP="0066240F">
      <w:r w:rsidRPr="00392E70">
        <w:rPr>
          <w:rStyle w:val="StyleUnderline"/>
        </w:rPr>
        <w:t xml:space="preserve">Note that 1.5 or 2 degree scenarios both require emissions to begin a sharp downward trajectory in </w:t>
      </w:r>
      <w:r w:rsidRPr="00392E70">
        <w:rPr>
          <w:rStyle w:val="Emphasis"/>
        </w:rPr>
        <w:t>2020</w:t>
      </w:r>
      <w:r w:rsidRPr="00392E70">
        <w:t xml:space="preserve">. </w:t>
      </w:r>
      <w:r w:rsidRPr="00392E70">
        <w:rPr>
          <w:rStyle w:val="StyleUnderline"/>
        </w:rPr>
        <w:t>Every year that downward turn is delayed, the slope downward grows steeper and further from reach</w:t>
      </w:r>
      <w:r w:rsidRPr="00392E70">
        <w:t>.</w:t>
      </w:r>
    </w:p>
    <w:p w:rsidR="0066240F" w:rsidRPr="00392E70" w:rsidRDefault="0066240F" w:rsidP="0066240F">
      <w:r w:rsidRPr="00392E70">
        <w:t>This chart shows exactly how big the gap is:</w:t>
      </w:r>
    </w:p>
    <w:p w:rsidR="0066240F" w:rsidRPr="00392E70" w:rsidRDefault="0066240F" w:rsidP="0066240F">
      <w:r w:rsidRPr="00392E70">
        <w:t>[Chart omitted]</w:t>
      </w:r>
    </w:p>
    <w:p w:rsidR="0066240F" w:rsidRPr="00392E70" w:rsidRDefault="0066240F" w:rsidP="0066240F">
      <w:r w:rsidRPr="00392E70">
        <w:t>(A GtCO2e is a gigaton of carbon dioxide equivalent — other greenhouse gases are effectively translated into CO2.)</w:t>
      </w:r>
    </w:p>
    <w:p w:rsidR="0066240F" w:rsidRPr="00392E70" w:rsidRDefault="0066240F" w:rsidP="0066240F">
      <w:r w:rsidRPr="00392E70">
        <w:t xml:space="preserve">So we’re somewhere between 11 and 19 GtCO2e off-target. Hitting </w:t>
      </w:r>
      <w:r w:rsidRPr="00392E70">
        <w:rPr>
          <w:rStyle w:val="StyleUnderline"/>
        </w:rPr>
        <w:t>current NDCs will leave the carbon budget for 2 degrees 80 percent depleted by 2030</w:t>
      </w:r>
      <w:r w:rsidRPr="00392E70">
        <w:t xml:space="preserve"> (</w:t>
      </w:r>
      <w:r w:rsidRPr="00392E70">
        <w:rPr>
          <w:rStyle w:val="StyleUnderline"/>
        </w:rPr>
        <w:t xml:space="preserve">requiring a </w:t>
      </w:r>
      <w:r w:rsidRPr="00392E70">
        <w:rPr>
          <w:rStyle w:val="Emphasis"/>
        </w:rPr>
        <w:t>cliff-like plunge</w:t>
      </w:r>
      <w:r w:rsidRPr="00392E70">
        <w:rPr>
          <w:rStyle w:val="StyleUnderline"/>
        </w:rPr>
        <w:t xml:space="preserve"> thereafter</w:t>
      </w:r>
      <w:r w:rsidRPr="00392E70">
        <w:t>). The carbon budget for 1.5 degrees will be gone by then.</w:t>
      </w:r>
    </w:p>
    <w:p w:rsidR="0066240F" w:rsidRPr="00392E70" w:rsidRDefault="0066240F" w:rsidP="0066240F">
      <w:r w:rsidRPr="00392E70">
        <w:t>It’s entirely within our power to turn the situation around</w:t>
      </w:r>
    </w:p>
    <w:p w:rsidR="0066240F" w:rsidRPr="00392E70" w:rsidRDefault="0066240F" w:rsidP="0066240F">
      <w:r w:rsidRPr="00392E70">
        <w:t xml:space="preserve">UNEP writes that </w:t>
      </w:r>
      <w:r w:rsidRPr="00392E70">
        <w:rPr>
          <w:rStyle w:val="StyleUnderline"/>
        </w:rPr>
        <w:t xml:space="preserve">“the </w:t>
      </w:r>
      <w:r w:rsidRPr="00904335">
        <w:rPr>
          <w:rStyle w:val="StyleUnderline"/>
          <w:highlight w:val="yellow"/>
        </w:rPr>
        <w:t xml:space="preserve">gap </w:t>
      </w:r>
      <w:r w:rsidRPr="00904335">
        <w:rPr>
          <w:rStyle w:val="Emphasis"/>
          <w:highlight w:val="yellow"/>
        </w:rPr>
        <w:t>can</w:t>
      </w:r>
      <w:r w:rsidRPr="00904335">
        <w:rPr>
          <w:rStyle w:val="StyleUnderline"/>
          <w:highlight w:val="yellow"/>
        </w:rPr>
        <w:t xml:space="preserve"> be closed</w:t>
      </w:r>
      <w:r w:rsidRPr="00392E70">
        <w:t xml:space="preserve"> before 2030 by adopting already known and cost-effective technologies, often by simply adopting or adapting best practice examples already deployed in the most innovative country contexts.</w:t>
      </w:r>
      <w:r w:rsidRPr="00392E70">
        <w:rPr>
          <w:rStyle w:val="StyleUnderline"/>
        </w:rPr>
        <w:t>”</w:t>
      </w:r>
    </w:p>
    <w:p w:rsidR="0066240F" w:rsidRPr="00392E70" w:rsidRDefault="0066240F" w:rsidP="0066240F">
      <w:r w:rsidRPr="00392E70">
        <w:t>The report contains a systemic, bottom-up review, walking through six sectors — agriculture, forestry, buildings, energy, industry, and transport — and showing the mitigation potential of each. This kind of bottom-up approach typically finds greater mitigation potential than the typical top-down integrated assessment models (IAMs) usually used to calculate these things.</w:t>
      </w:r>
    </w:p>
    <w:p w:rsidR="0066240F" w:rsidRPr="00392E70" w:rsidRDefault="0066240F" w:rsidP="0066240F">
      <w:r w:rsidRPr="00392E70">
        <w:t>UNEP finds that the 2030 emissions gap could be closed entirely with measures that cost the equivalent to $100 or less per ton of CO2, often substantially less. Together, cost-effective measures in those six sectors could reduce emissions by up to 36 GtCO2e a year by 2030, easily closing the gap.</w:t>
      </w:r>
    </w:p>
    <w:p w:rsidR="0066240F" w:rsidRPr="00392E70" w:rsidRDefault="0066240F" w:rsidP="0066240F">
      <w:r w:rsidRPr="00392E70">
        <w:t>So, you know, a global $100 carbon tax could save the world. Cool cool cool.</w:t>
      </w:r>
    </w:p>
    <w:p w:rsidR="0066240F" w:rsidRPr="00392E70" w:rsidRDefault="0066240F" w:rsidP="0066240F">
      <w:r w:rsidRPr="00392E70">
        <w:t>As a side note, it is interesting to compare this six-sector focus to Paul Hawken’s Drawdown project, which takes a similar bottom-up approach but ranks a broader set of solutions. Among other things, the UNEP report misses the extraordinary potential for female empowerment — family planning and education of girls — in the developing world to slow population growth and thus reduce emissions.</w:t>
      </w:r>
    </w:p>
    <w:p w:rsidR="0066240F" w:rsidRPr="00392E70" w:rsidRDefault="0066240F" w:rsidP="0066240F">
      <w:r w:rsidRPr="00392E70">
        <w:t>A few other topics of special interest</w:t>
      </w:r>
    </w:p>
    <w:p w:rsidR="0066240F" w:rsidRPr="00392E70" w:rsidRDefault="0066240F" w:rsidP="0066240F">
      <w:r w:rsidRPr="00392E70">
        <w:t>The UNEP report is capacious. It takes a close look at a few areas that are of particular interest to current climate policy debates, if you want to dig deeper</w:t>
      </w:r>
    </w:p>
    <w:p w:rsidR="0066240F" w:rsidRPr="00392E70" w:rsidRDefault="0066240F" w:rsidP="0066240F">
      <w:r w:rsidRPr="00392E70">
        <w:t>Chapter 4 examines the potential of “non-state action,” i.e., action by cities, states, provinces, and non-state actors like corporations. Though it makes a great deal of these actions, it finds overall that their potential is “of the order of a few GtCO2e in 2030, over and above current NDCs.” It acknowledges, however, that it’s difficult to know how these non-state pledges overlap with NDCs and good data is currently difficult to come by. It encourages non-state participants to formalize their reporting in subsequent climate negotiations.</w:t>
      </w:r>
    </w:p>
    <w:p w:rsidR="0066240F" w:rsidRPr="00392E70" w:rsidRDefault="0066240F" w:rsidP="0066240F">
      <w:r w:rsidRPr="00392E70">
        <w:t>SLCP, or “short-lived climate pollutants,” include a variety of gases that have short-term warming effects often in excess of CO2, but don’t stay in the atmosphere as long. These include methane, HFCs, black carbon (soot), tropospheric ozone, and others. Reducing emissions of these gases — for instance, by signing the Kigali Amendment to the Montreal Protocol — can have an immediate cooling effect and avoid around 0.6 degrees of warming by mid-century. Here’s a fun video from the enviably competent Norwegian government.</w:t>
      </w:r>
    </w:p>
    <w:p w:rsidR="0066240F" w:rsidRPr="00392E70" w:rsidRDefault="0066240F" w:rsidP="0066240F">
      <w:r w:rsidRPr="00392E70">
        <w:t>Hitting any serious climate target requires phasing out the global coal fleet (duh). Chapter 5 looks into how policy can accelerate (or slow) that process. “Without additional policy interventions,” UNEP warns, “the number of coal-fired power plants will continue to increase.”</w:t>
      </w:r>
    </w:p>
    <w:p w:rsidR="0066240F" w:rsidRPr="00392E70" w:rsidRDefault="0066240F" w:rsidP="0066240F">
      <w:r w:rsidRPr="00392E70">
        <w:t>The report spends some time assessing a range of carbon-removal technologies. People usually think of engineered technologies — carbon capture and storage, “direct carbon removal” — but the report stresses that biological carbon removal has enormous potential. Better management of forests, wetlands, and soils could save between 4 and 12 GtCO2e a year, though there is considerable uncertainty and some studies project much higher numbers. Land-based carbon removal solutions not only remove carbon, they also “present opportunities to meet other global sustainability goals, such as improved water quality, ecosystem restoration, biodiversity preservation and improved crop yields.”</w:t>
      </w:r>
    </w:p>
    <w:p w:rsidR="0066240F" w:rsidRPr="00392E70" w:rsidRDefault="0066240F" w:rsidP="0066240F">
      <w:r w:rsidRPr="00392E70">
        <w:t xml:space="preserve">To get there, </w:t>
      </w:r>
      <w:r w:rsidRPr="00904335">
        <w:rPr>
          <w:rStyle w:val="StyleUnderline"/>
          <w:highlight w:val="yellow"/>
        </w:rPr>
        <w:t xml:space="preserve">we gotta start </w:t>
      </w:r>
      <w:r w:rsidRPr="00904335">
        <w:rPr>
          <w:rStyle w:val="Emphasis"/>
          <w:highlight w:val="yellow"/>
        </w:rPr>
        <w:t>now</w:t>
      </w:r>
    </w:p>
    <w:p w:rsidR="0066240F" w:rsidRPr="00392E70" w:rsidRDefault="0066240F" w:rsidP="0066240F">
      <w:r w:rsidRPr="00904335">
        <w:rPr>
          <w:rStyle w:val="StyleUnderline"/>
          <w:highlight w:val="yellow"/>
        </w:rPr>
        <w:t>NDCs will be revised</w:t>
      </w:r>
      <w:r w:rsidRPr="00392E70">
        <w:rPr>
          <w:rStyle w:val="StyleUnderline"/>
        </w:rPr>
        <w:t xml:space="preserve"> for the first time </w:t>
      </w:r>
      <w:r w:rsidRPr="00904335">
        <w:rPr>
          <w:rStyle w:val="StyleUnderline"/>
          <w:highlight w:val="yellow"/>
        </w:rPr>
        <w:t xml:space="preserve">in </w:t>
      </w:r>
      <w:r w:rsidRPr="00904335">
        <w:rPr>
          <w:rStyle w:val="Emphasis"/>
          <w:highlight w:val="yellow"/>
        </w:rPr>
        <w:t>2020</w:t>
      </w:r>
      <w:r w:rsidRPr="00392E70">
        <w:t xml:space="preserve">. </w:t>
      </w:r>
      <w:r w:rsidRPr="00904335">
        <w:rPr>
          <w:rStyle w:val="StyleUnderline"/>
          <w:highlight w:val="yellow"/>
        </w:rPr>
        <w:t>It is critical</w:t>
      </w:r>
      <w:r w:rsidRPr="00392E70">
        <w:rPr>
          <w:rStyle w:val="StyleUnderline"/>
        </w:rPr>
        <w:t>, UNEP says</w:t>
      </w:r>
      <w:r w:rsidRPr="00392E70">
        <w:t xml:space="preserve">, that </w:t>
      </w:r>
      <w:r w:rsidRPr="00904335">
        <w:rPr>
          <w:rStyle w:val="Emphasis"/>
          <w:highlight w:val="yellow"/>
        </w:rPr>
        <w:t>ambition</w:t>
      </w:r>
      <w:r w:rsidRPr="00904335">
        <w:rPr>
          <w:rStyle w:val="StyleUnderline"/>
          <w:highlight w:val="yellow"/>
        </w:rPr>
        <w:t xml:space="preserve"> be</w:t>
      </w:r>
      <w:r w:rsidRPr="00392E70">
        <w:rPr>
          <w:rStyle w:val="StyleUnderline"/>
        </w:rPr>
        <w:t xml:space="preserve"> substantially </w:t>
      </w:r>
      <w:r w:rsidRPr="00904335">
        <w:rPr>
          <w:rStyle w:val="StyleUnderline"/>
          <w:highlight w:val="yellow"/>
        </w:rPr>
        <w:t>ratcheted up</w:t>
      </w:r>
      <w:r w:rsidRPr="00392E70">
        <w:t xml:space="preserve">. </w:t>
      </w:r>
      <w:r w:rsidRPr="00904335">
        <w:rPr>
          <w:rStyle w:val="StyleUnderline"/>
          <w:highlight w:val="yellow"/>
        </w:rPr>
        <w:t>“Missing</w:t>
      </w:r>
      <w:r w:rsidRPr="00392E70">
        <w:rPr>
          <w:rStyle w:val="StyleUnderline"/>
        </w:rPr>
        <w:t xml:space="preserve"> the </w:t>
      </w:r>
      <w:r w:rsidRPr="00904335">
        <w:rPr>
          <w:rStyle w:val="StyleUnderline"/>
          <w:highlight w:val="yellow"/>
        </w:rPr>
        <w:t>2020</w:t>
      </w:r>
      <w:r w:rsidRPr="00392E70">
        <w:rPr>
          <w:rStyle w:val="StyleUnderline"/>
        </w:rPr>
        <w:t xml:space="preserve"> option of revising the NDCs,”</w:t>
      </w:r>
      <w:r w:rsidRPr="00392E70">
        <w:t xml:space="preserve"> it starkly warns, </w:t>
      </w:r>
      <w:r w:rsidRPr="00392E70">
        <w:rPr>
          <w:rStyle w:val="StyleUnderline"/>
        </w:rPr>
        <w:t>“</w:t>
      </w:r>
      <w:r w:rsidRPr="00904335">
        <w:rPr>
          <w:rStyle w:val="StyleUnderline"/>
          <w:highlight w:val="yellow"/>
        </w:rPr>
        <w:t>would make</w:t>
      </w:r>
      <w:r w:rsidRPr="00392E70">
        <w:rPr>
          <w:rStyle w:val="StyleUnderline"/>
        </w:rPr>
        <w:t xml:space="preserve"> closing the </w:t>
      </w:r>
      <w:r w:rsidRPr="00904335">
        <w:rPr>
          <w:rStyle w:val="StyleUnderline"/>
          <w:highlight w:val="yellow"/>
        </w:rPr>
        <w:t>2030</w:t>
      </w:r>
      <w:r w:rsidRPr="00392E70">
        <w:rPr>
          <w:rStyle w:val="StyleUnderline"/>
        </w:rPr>
        <w:t xml:space="preserve"> emissions gap practically </w:t>
      </w:r>
      <w:r w:rsidRPr="00904335">
        <w:rPr>
          <w:rStyle w:val="StyleUnderline"/>
          <w:highlight w:val="yellow"/>
        </w:rPr>
        <w:t>impossible.”</w:t>
      </w:r>
    </w:p>
    <w:p w:rsidR="0066240F" w:rsidRPr="00392E70" w:rsidRDefault="0066240F" w:rsidP="0066240F">
      <w:r w:rsidRPr="00392E70">
        <w:t>Between now and 2020, there is a “facilitative dialogue” around the Paris agreement in 2018, to take stock of progress toward the larger goal. (Subsequently, every five years, there will be a more formal “global stocktake” of progress.) Before that meeting, the IPCC will release a special report on climate change impacts, starting at 1.5 degrees and going up. That report is expected to inform the dialogue.</w:t>
      </w:r>
    </w:p>
    <w:p w:rsidR="0066240F" w:rsidRPr="00392E70" w:rsidRDefault="0066240F" w:rsidP="0066240F">
      <w:r w:rsidRPr="00392E70">
        <w:t xml:space="preserve">It is at that dialogue, UNEP says, that </w:t>
      </w:r>
      <w:r w:rsidRPr="00392E70">
        <w:rPr>
          <w:rStyle w:val="StyleUnderline"/>
        </w:rPr>
        <w:t>countries must agree to go bigger</w:t>
      </w:r>
      <w:r w:rsidRPr="00392E70">
        <w:t>. There’s no more time for delay.</w:t>
      </w:r>
    </w:p>
    <w:p w:rsidR="0066240F" w:rsidRPr="00392E70" w:rsidRDefault="0066240F" w:rsidP="0066240F">
      <w:pPr>
        <w:rPr>
          <w:sz w:val="14"/>
        </w:rPr>
      </w:pPr>
    </w:p>
    <w:p w:rsidR="0066240F" w:rsidRPr="00392E70" w:rsidRDefault="0066240F" w:rsidP="0066240F">
      <w:pPr>
        <w:rPr>
          <w:sz w:val="14"/>
        </w:rPr>
      </w:pPr>
    </w:p>
    <w:p w:rsidR="0066240F" w:rsidRDefault="0066240F" w:rsidP="0066240F">
      <w:pPr>
        <w:pStyle w:val="Heading4"/>
      </w:pPr>
      <w:r w:rsidRPr="005C62FC">
        <w:t xml:space="preserve">Further growth causes </w:t>
      </w:r>
      <w:r w:rsidRPr="005C62FC">
        <w:rPr>
          <w:u w:val="single"/>
        </w:rPr>
        <w:t>environmental destruction</w:t>
      </w:r>
      <w:r w:rsidRPr="005C62FC">
        <w:t xml:space="preserve"> that makes growth </w:t>
      </w:r>
      <w:r w:rsidRPr="005C62FC">
        <w:rPr>
          <w:u w:val="single"/>
        </w:rPr>
        <w:t>impossible</w:t>
      </w:r>
      <w:r w:rsidRPr="005C62FC">
        <w:t xml:space="preserve"> and disproportionately hurts the </w:t>
      </w:r>
      <w:r w:rsidRPr="005C62FC">
        <w:rPr>
          <w:u w:val="single"/>
        </w:rPr>
        <w:t>poor</w:t>
      </w:r>
      <w:r w:rsidRPr="005C62FC">
        <w:t>.</w:t>
      </w:r>
      <w:r>
        <w:t xml:space="preserve"> </w:t>
      </w:r>
      <w:r w:rsidRPr="005C62FC">
        <w:t xml:space="preserve">Degrowth solves — 2008 proves it </w:t>
      </w:r>
      <w:r w:rsidRPr="005C62FC">
        <w:rPr>
          <w:u w:val="single"/>
        </w:rPr>
        <w:t>decreases emissions</w:t>
      </w:r>
      <w:r w:rsidRPr="005C62FC">
        <w:t xml:space="preserve">, </w:t>
      </w:r>
      <w:r w:rsidRPr="005C62FC">
        <w:rPr>
          <w:u w:val="single"/>
        </w:rPr>
        <w:t>increases renewables</w:t>
      </w:r>
      <w:r w:rsidRPr="005C62FC">
        <w:t xml:space="preserve"> while avoiding the Jevons Paradox, creates </w:t>
      </w:r>
      <w:r w:rsidRPr="005C62FC">
        <w:rPr>
          <w:u w:val="single"/>
        </w:rPr>
        <w:t>decoupling</w:t>
      </w:r>
      <w:r w:rsidRPr="005C62FC">
        <w:t xml:space="preserve">, and avoids </w:t>
      </w:r>
      <w:r w:rsidRPr="005C62FC">
        <w:rPr>
          <w:u w:val="single"/>
        </w:rPr>
        <w:t>social catastrophe</w:t>
      </w:r>
      <w:r w:rsidRPr="005C62FC">
        <w:t xml:space="preserve">. </w:t>
      </w:r>
    </w:p>
    <w:p w:rsidR="0066240F" w:rsidRDefault="0066240F" w:rsidP="0066240F">
      <w:r w:rsidRPr="00943BB1">
        <w:rPr>
          <w:rStyle w:val="Style13ptBold"/>
        </w:rPr>
        <w:t>Schneider et al. 10</w:t>
      </w:r>
      <w:r>
        <w:t xml:space="preserve"> — </w:t>
      </w:r>
      <w:r w:rsidRPr="00943BB1">
        <w:rPr>
          <w:u w:val="single"/>
        </w:rPr>
        <w:t>François Schneider</w:t>
      </w:r>
      <w:r>
        <w:t xml:space="preserve">, Associate researcher at the Institute of Environmental Science and Technology at the Autonomous University of Barcelona, co-founder of “Research and Degrowth,” holds a Ph.D. in Life Cycle Assessment and Substance Flow Analysis from the National Institute of Applied Sciences of Lyon, France, with </w:t>
      </w:r>
      <w:r w:rsidRPr="00943BB1">
        <w:rPr>
          <w:u w:val="single"/>
        </w:rPr>
        <w:t>Giorgos Kallis</w:t>
      </w:r>
      <w:r>
        <w:t xml:space="preserve">, environmental scientist working on ecological economics and political ecology, Catalan Institution for Research and Advanced Studies professor at the Institute of Environmental Science and Technology at the Autonomous University of Barcelona, Leverhulme professor at the School of Oriental and African Studies of the University of London, </w:t>
      </w:r>
      <w:r w:rsidRPr="003F100E">
        <w:t>holds a M</w:t>
      </w:r>
      <w:r>
        <w:t>.</w:t>
      </w:r>
      <w:r w:rsidRPr="003F100E">
        <w:t>Sc</w:t>
      </w:r>
      <w:r>
        <w:t xml:space="preserve">. from the Imperial College of Universitat Pompeu Fabra and a </w:t>
      </w:r>
      <w:r w:rsidRPr="003F100E">
        <w:t>Ph</w:t>
      </w:r>
      <w:r>
        <w:t>.</w:t>
      </w:r>
      <w:r w:rsidRPr="003F100E">
        <w:t>D</w:t>
      </w:r>
      <w:r>
        <w:t xml:space="preserve">. from the University of the Aegean, </w:t>
      </w:r>
      <w:r w:rsidRPr="003F100E">
        <w:t xml:space="preserve">and </w:t>
      </w:r>
      <w:r w:rsidRPr="00943BB1">
        <w:rPr>
          <w:u w:val="single"/>
        </w:rPr>
        <w:t>Joan Martinez-Alier</w:t>
      </w:r>
      <w:r>
        <w:t xml:space="preserve">, Emeritus Professor of Economics and Economic History and researcher at the Institute of Environmental Science and Technology at the Autonomous University of Barcelona, founding member and past-president of the International Society for Ecological Economics, holds a Ph.D. in Economics from the Autonomous University of Barcelona, 2010 ("Crisis or opportunity? Economic degrowth for social equity and ecological sustainability. Introduction to this special issue," </w:t>
      </w:r>
      <w:r>
        <w:rPr>
          <w:i/>
        </w:rPr>
        <w:t>Journal of Cleaner Production</w:t>
      </w:r>
      <w:r>
        <w:t>, Volume 18, Last Revised January 13</w:t>
      </w:r>
      <w:r w:rsidRPr="00943BB1">
        <w:rPr>
          <w:vertAlign w:val="superscript"/>
        </w:rPr>
        <w:t>th</w:t>
      </w:r>
      <w:r>
        <w:t>, Available Online via Academia at https://www.academia.edu/14762161/Crisis_or_opportunity_Economic_degrowth_for_social_equity_and_ecological_sustainability._Introduction_to_this_special_issue, Accessed 09-26-2018, pg. 515-516)</w:t>
      </w:r>
    </w:p>
    <w:p w:rsidR="0066240F" w:rsidRPr="006C5F45" w:rsidRDefault="0066240F" w:rsidP="0066240F">
      <w:pPr>
        <w:rPr>
          <w:rStyle w:val="StyleUnderline"/>
        </w:rPr>
      </w:pPr>
      <w:r w:rsidRPr="00775D8B">
        <w:rPr>
          <w:rStyle w:val="StyleUnderline"/>
          <w:highlight w:val="yellow"/>
        </w:rPr>
        <w:t>The collapse of the</w:t>
      </w:r>
      <w:r w:rsidRPr="006C5F45">
        <w:rPr>
          <w:rStyle w:val="StyleUnderline"/>
        </w:rPr>
        <w:t xml:space="preserve"> fictitious </w:t>
      </w:r>
      <w:r w:rsidRPr="00775D8B">
        <w:rPr>
          <w:rStyle w:val="StyleUnderline"/>
          <w:highlight w:val="yellow"/>
        </w:rPr>
        <w:t xml:space="preserve">economy had real impacts. </w:t>
      </w:r>
      <w:r w:rsidRPr="00775D8B">
        <w:rPr>
          <w:rStyle w:val="Emphasis"/>
          <w:highlight w:val="yellow"/>
        </w:rPr>
        <w:t>Because</w:t>
      </w:r>
      <w:r w:rsidRPr="00775D8B">
        <w:rPr>
          <w:rStyle w:val="StyleUnderline"/>
          <w:highlight w:val="yellow"/>
        </w:rPr>
        <w:t xml:space="preserve"> </w:t>
      </w:r>
      <w:r w:rsidRPr="00904335">
        <w:rPr>
          <w:rStyle w:val="StyleUnderline"/>
          <w:highlight w:val="yellow"/>
        </w:rPr>
        <w:t>of</w:t>
      </w:r>
      <w:r w:rsidRPr="006C5F45">
        <w:rPr>
          <w:rStyle w:val="StyleUnderline"/>
        </w:rPr>
        <w:t xml:space="preserve"> the </w:t>
      </w:r>
      <w:r w:rsidRPr="00904335">
        <w:rPr>
          <w:rStyle w:val="StyleUnderline"/>
          <w:highlight w:val="yellow"/>
        </w:rPr>
        <w:t>econ</w:t>
      </w:r>
      <w:r w:rsidRPr="006C5F45">
        <w:rPr>
          <w:rStyle w:val="StyleUnderline"/>
        </w:rPr>
        <w:t xml:space="preserve">omic </w:t>
      </w:r>
      <w:r w:rsidRPr="00904335">
        <w:rPr>
          <w:rStyle w:val="StyleUnderline"/>
          <w:highlight w:val="yellow"/>
        </w:rPr>
        <w:t>crisis</w:t>
      </w:r>
      <w:r w:rsidRPr="006C5F45">
        <w:rPr>
          <w:rStyle w:val="StyleUnderline"/>
        </w:rPr>
        <w:t xml:space="preserve">, and despite growth in India, China, Indonesia, the world trend towards increased emissions of </w:t>
      </w:r>
      <w:r w:rsidRPr="00DB78E8">
        <w:rPr>
          <w:rStyle w:val="StyleUnderline"/>
        </w:rPr>
        <w:t>carbon dioxide</w:t>
      </w:r>
      <w:r w:rsidRPr="006C5F45">
        <w:rPr>
          <w:rStyle w:val="StyleUnderline"/>
        </w:rPr>
        <w:t xml:space="preserve"> (3 per cent growth in </w:t>
      </w:r>
      <w:r w:rsidRPr="00904335">
        <w:rPr>
          <w:rStyle w:val="StyleUnderline"/>
          <w:highlight w:val="yellow"/>
        </w:rPr>
        <w:t>emissions</w:t>
      </w:r>
      <w:r w:rsidRPr="006C5F45">
        <w:rPr>
          <w:rStyle w:val="StyleUnderline"/>
        </w:rPr>
        <w:t xml:space="preserve"> per year up to 2007) has been stopped, and there </w:t>
      </w:r>
      <w:r w:rsidRPr="00904335">
        <w:rPr>
          <w:rStyle w:val="StyleUnderline"/>
          <w:highlight w:val="yellow"/>
        </w:rPr>
        <w:t>has</w:t>
      </w:r>
      <w:r w:rsidRPr="006C5F45">
        <w:rPr>
          <w:rStyle w:val="StyleUnderline"/>
        </w:rPr>
        <w:t xml:space="preserve"> been </w:t>
      </w:r>
      <w:r w:rsidRPr="00DB78E8">
        <w:rPr>
          <w:rStyle w:val="StyleUnderline"/>
        </w:rPr>
        <w:t xml:space="preserve">a </w:t>
      </w:r>
      <w:r w:rsidRPr="00904335">
        <w:rPr>
          <w:rStyle w:val="StyleUnderline"/>
          <w:highlight w:val="yellow"/>
        </w:rPr>
        <w:t>reduction</w:t>
      </w:r>
      <w:r w:rsidRPr="00DB78E8">
        <w:rPr>
          <w:rStyle w:val="StyleUnderline"/>
        </w:rPr>
        <w:t xml:space="preserve"> of three per cent</w:t>
      </w:r>
      <w:r w:rsidRPr="006C5F45">
        <w:rPr>
          <w:rStyle w:val="StyleUnderline"/>
        </w:rPr>
        <w:t xml:space="preserve">[44]. </w:t>
      </w:r>
      <w:r w:rsidRPr="006C5F45">
        <w:t>T</w:t>
      </w:r>
      <w:r w:rsidRPr="00943BB1">
        <w:t xml:space="preserve">his is too little compared with the IPCC recommended reduction of over 60 per cent but it shows that more than the Kyoto commitment and more than technological changes, </w:t>
      </w:r>
      <w:r w:rsidRPr="006C5F45">
        <w:rPr>
          <w:rStyle w:val="StyleUnderline"/>
        </w:rPr>
        <w:t xml:space="preserve">it is economic </w:t>
      </w:r>
      <w:r w:rsidRPr="00DB78E8">
        <w:rPr>
          <w:rStyle w:val="StyleUnderline"/>
        </w:rPr>
        <w:t xml:space="preserve">degrowth that achieves greenhouse gas emission reductions. Similarly, because of the decrease in external demand for exports, the rate of </w:t>
      </w:r>
      <w:r w:rsidRPr="00904335">
        <w:rPr>
          <w:rStyle w:val="StyleUnderline"/>
          <w:highlight w:val="yellow"/>
        </w:rPr>
        <w:t>deforestation</w:t>
      </w:r>
      <w:r w:rsidRPr="006C5F45">
        <w:rPr>
          <w:rStyle w:val="StyleUnderline"/>
        </w:rPr>
        <w:t xml:space="preserve"> in the Brazil Amazon </w:t>
      </w:r>
      <w:r w:rsidRPr="00DB78E8">
        <w:rPr>
          <w:rStyle w:val="StyleUnderline"/>
        </w:rPr>
        <w:t xml:space="preserve">has </w:t>
      </w:r>
      <w:r w:rsidRPr="00904335">
        <w:rPr>
          <w:rStyle w:val="StyleUnderline"/>
          <w:highlight w:val="yellow"/>
        </w:rPr>
        <w:t>decreased</w:t>
      </w:r>
      <w:r w:rsidRPr="006C5F45">
        <w:rPr>
          <w:rStyle w:val="StyleUnderline"/>
        </w:rPr>
        <w:t xml:space="preserve"> to ‘‘only’’ 7000 sq. km. in the year 2008 [45]. Economic </w:t>
      </w:r>
      <w:r w:rsidRPr="00DB78E8">
        <w:rPr>
          <w:rStyle w:val="StyleUnderline"/>
        </w:rPr>
        <w:t>degrowth can be good for the environment</w:t>
      </w:r>
      <w:r w:rsidRPr="006C5F45">
        <w:rPr>
          <w:rStyle w:val="StyleUnderline"/>
        </w:rPr>
        <w:t>. It helped to reach goals that 20 years of talking about sustainable development did not achieve.</w:t>
      </w:r>
    </w:p>
    <w:p w:rsidR="0066240F" w:rsidRPr="00943BB1" w:rsidRDefault="0066240F" w:rsidP="0066240F">
      <w:r w:rsidRPr="00943BB1">
        <w:t>Nevertheless, scientists and politicians have not been considering degrowth as an option. The IPCC projections [46] (or the Stern report [47]) never considered that the peak of carbon dioxide emissions could be reached in 2007. Will this be just one peak in cordillera of peaks leading to climate disaster?</w:t>
      </w:r>
    </w:p>
    <w:p w:rsidR="0066240F" w:rsidRPr="006C5F45" w:rsidRDefault="0066240F" w:rsidP="0066240F">
      <w:pPr>
        <w:rPr>
          <w:rStyle w:val="StyleUnderline"/>
        </w:rPr>
      </w:pPr>
      <w:r w:rsidRPr="006C5F45">
        <w:rPr>
          <w:rStyle w:val="StyleUnderline"/>
        </w:rPr>
        <w:t xml:space="preserve">The </w:t>
      </w:r>
      <w:r w:rsidRPr="00DB78E8">
        <w:rPr>
          <w:rStyle w:val="StyleUnderline"/>
        </w:rPr>
        <w:t>consequences of economic degrowth have been absolute reductions of emissions</w:t>
      </w:r>
      <w:r w:rsidRPr="006C5F45">
        <w:rPr>
          <w:rStyle w:val="StyleUnderline"/>
        </w:rPr>
        <w:t xml:space="preserve"> and extractions, and perhaps to some extent avoidance of outsourcing/delocalization of environmental impacts. In a context of economic </w:t>
      </w:r>
      <w:r w:rsidRPr="00DB78E8">
        <w:rPr>
          <w:rStyle w:val="StyleUnderline"/>
        </w:rPr>
        <w:t>degrowth</w:t>
      </w:r>
      <w:r w:rsidRPr="006C5F45">
        <w:rPr>
          <w:rStyle w:val="StyleUnderline"/>
        </w:rPr>
        <w:t xml:space="preserve">, increased efficiency in resource use </w:t>
      </w:r>
      <w:r w:rsidRPr="00DB78E8">
        <w:rPr>
          <w:rStyle w:val="StyleUnderline"/>
        </w:rPr>
        <w:t xml:space="preserve">is </w:t>
      </w:r>
      <w:r w:rsidRPr="00904335">
        <w:rPr>
          <w:rStyle w:val="StyleUnderline"/>
          <w:highlight w:val="yellow"/>
        </w:rPr>
        <w:t>not accompanied by</w:t>
      </w:r>
      <w:r w:rsidRPr="00DB78E8">
        <w:rPr>
          <w:rStyle w:val="StyleUnderline"/>
        </w:rPr>
        <w:t xml:space="preserve"> a </w:t>
      </w:r>
      <w:r w:rsidRPr="00904335">
        <w:rPr>
          <w:rStyle w:val="StyleUnderline"/>
          <w:highlight w:val="yellow"/>
        </w:rPr>
        <w:t>rebound</w:t>
      </w:r>
      <w:r w:rsidRPr="00DB78E8">
        <w:rPr>
          <w:rStyle w:val="StyleUnderline"/>
        </w:rPr>
        <w:t xml:space="preserve"> effect</w:t>
      </w:r>
      <w:r w:rsidRPr="006C5F45">
        <w:rPr>
          <w:rStyle w:val="StyleUnderline"/>
        </w:rPr>
        <w:t xml:space="preserve"> [</w:t>
      </w:r>
      <w:r w:rsidRPr="00943BB1">
        <w:t xml:space="preserve">48]. The </w:t>
      </w:r>
      <w:r w:rsidRPr="00DB78E8">
        <w:rPr>
          <w:rStyle w:val="StyleUnderline"/>
        </w:rPr>
        <w:t xml:space="preserve">rate of </w:t>
      </w:r>
      <w:r w:rsidRPr="00904335">
        <w:rPr>
          <w:rStyle w:val="StyleUnderline"/>
          <w:highlight w:val="yellow"/>
        </w:rPr>
        <w:t>substitution of renewable</w:t>
      </w:r>
      <w:r w:rsidRPr="00DB78E8">
        <w:rPr>
          <w:rStyle w:val="StyleUnderline"/>
        </w:rPr>
        <w:t xml:space="preserve"> energie</w:t>
      </w:r>
      <w:r w:rsidRPr="00904335">
        <w:rPr>
          <w:rStyle w:val="StyleUnderline"/>
          <w:highlight w:val="yellow"/>
        </w:rPr>
        <w:t>s</w:t>
      </w:r>
      <w:r w:rsidRPr="00943BB1">
        <w:t xml:space="preserve"> (wind, photovoltaic) </w:t>
      </w:r>
      <w:r w:rsidRPr="00DB78E8">
        <w:rPr>
          <w:rStyle w:val="StyleUnderline"/>
        </w:rPr>
        <w:t xml:space="preserve">for other energies may </w:t>
      </w:r>
      <w:r w:rsidRPr="00904335">
        <w:rPr>
          <w:rStyle w:val="Emphasis"/>
          <w:highlight w:val="yellow"/>
        </w:rPr>
        <w:t>increase</w:t>
      </w:r>
      <w:r w:rsidRPr="00DB78E8">
        <w:rPr>
          <w:rStyle w:val="StyleUnderline"/>
        </w:rPr>
        <w:t xml:space="preserve"> more easily </w:t>
      </w:r>
      <w:r w:rsidRPr="00904335">
        <w:rPr>
          <w:rStyle w:val="StyleUnderline"/>
          <w:highlight w:val="yellow"/>
        </w:rPr>
        <w:t>when</w:t>
      </w:r>
      <w:r w:rsidRPr="00DB78E8">
        <w:rPr>
          <w:rStyle w:val="StyleUnderline"/>
        </w:rPr>
        <w:t xml:space="preserve"> the overall </w:t>
      </w:r>
      <w:r w:rsidRPr="00904335">
        <w:rPr>
          <w:rStyle w:val="StyleUnderline"/>
          <w:highlight w:val="yellow"/>
        </w:rPr>
        <w:t>use</w:t>
      </w:r>
      <w:r w:rsidRPr="00DB78E8">
        <w:rPr>
          <w:rStyle w:val="StyleUnderline"/>
        </w:rPr>
        <w:t xml:space="preserve"> of energy is stable or </w:t>
      </w:r>
      <w:r w:rsidRPr="00904335">
        <w:rPr>
          <w:rStyle w:val="StyleUnderline"/>
          <w:highlight w:val="yellow"/>
        </w:rPr>
        <w:t>declines</w:t>
      </w:r>
      <w:r w:rsidRPr="00943BB1">
        <w:t xml:space="preserve">. It is likely that the </w:t>
      </w:r>
      <w:r w:rsidRPr="004F3C72">
        <w:rPr>
          <w:rStyle w:val="StyleUnderline"/>
        </w:rPr>
        <w:t>reduction</w:t>
      </w:r>
      <w:r w:rsidRPr="00DB78E8">
        <w:rPr>
          <w:rStyle w:val="StyleUnderline"/>
        </w:rPr>
        <w:t xml:space="preserve"> of natural resource extraction and CO2 emissions is larger than the degrowth rate of the economy because in times of economic shrinking</w:t>
      </w:r>
      <w:r w:rsidRPr="00943BB1">
        <w:t xml:space="preserve"> it seems (at least in the present crisis) that </w:t>
      </w:r>
      <w:r w:rsidRPr="00DB78E8">
        <w:rPr>
          <w:rStyle w:val="StyleUnderline"/>
        </w:rPr>
        <w:t xml:space="preserve">material and energy </w:t>
      </w:r>
      <w:r w:rsidRPr="00904335">
        <w:rPr>
          <w:rStyle w:val="StyleUnderline"/>
          <w:highlight w:val="yellow"/>
        </w:rPr>
        <w:t>intensive industries are heavily affected, leading to</w:t>
      </w:r>
      <w:r w:rsidRPr="00DB78E8">
        <w:rPr>
          <w:rStyle w:val="StyleUnderline"/>
        </w:rPr>
        <w:t xml:space="preserve"> an </w:t>
      </w:r>
      <w:r w:rsidRPr="00DB78E8">
        <w:rPr>
          <w:rStyle w:val="Emphasis"/>
        </w:rPr>
        <w:t xml:space="preserve">actual </w:t>
      </w:r>
      <w:r w:rsidRPr="00904335">
        <w:rPr>
          <w:rStyle w:val="Emphasis"/>
          <w:highlight w:val="yellow"/>
        </w:rPr>
        <w:t>decoupling</w:t>
      </w:r>
      <w:r w:rsidRPr="00943BB1">
        <w:t xml:space="preserve">. For instance, the </w:t>
      </w:r>
      <w:r w:rsidRPr="00DB78E8">
        <w:rPr>
          <w:rStyle w:val="StyleUnderline"/>
        </w:rPr>
        <w:t>cement output</w:t>
      </w:r>
      <w:r w:rsidRPr="00943BB1">
        <w:t xml:space="preserve"> has </w:t>
      </w:r>
      <w:r w:rsidRPr="00DB78E8">
        <w:rPr>
          <w:rStyle w:val="StyleUnderline"/>
        </w:rPr>
        <w:t>decreased faster</w:t>
      </w:r>
      <w:r w:rsidRPr="00943BB1">
        <w:t xml:space="preserve"> than the overall economy in many countries; in Spain in the first four months of 2009, cement demand dropped by about 45% [49]. </w:t>
      </w:r>
      <w:r w:rsidRPr="00DB78E8">
        <w:t>If well targeted ‘‘green Keynesianism’’ rather than ‘‘public works Keynesianism’’ and ‘‘car subsidy Keynesianism’’ had been applied, the dematerialization of the economy could have advanced further in the economic crisis of 2008–09.</w:t>
      </w:r>
    </w:p>
    <w:p w:rsidR="0066240F" w:rsidRPr="00943BB1" w:rsidRDefault="0066240F" w:rsidP="0066240F">
      <w:r w:rsidRPr="00943BB1">
        <w:t xml:space="preserve">All this does not imply that the crisis was a positive development as it involved individual and social hardships. This was not a socially sustainable degrowth process, but recession, i.e. degrowth within a growth-based economy. </w:t>
      </w:r>
      <w:r w:rsidRPr="00904335">
        <w:rPr>
          <w:rStyle w:val="StyleUnderline"/>
          <w:highlight w:val="yellow"/>
        </w:rPr>
        <w:t xml:space="preserve">We should not </w:t>
      </w:r>
      <w:r w:rsidRPr="006C5F45">
        <w:rPr>
          <w:rStyle w:val="StyleUnderline"/>
        </w:rPr>
        <w:t xml:space="preserve">however </w:t>
      </w:r>
      <w:r w:rsidRPr="00904335">
        <w:rPr>
          <w:rStyle w:val="StyleUnderline"/>
          <w:highlight w:val="yellow"/>
        </w:rPr>
        <w:t>assume</w:t>
      </w:r>
      <w:r w:rsidRPr="004F3C72">
        <w:rPr>
          <w:rStyle w:val="StyleUnderline"/>
        </w:rPr>
        <w:t xml:space="preserve"> that </w:t>
      </w:r>
      <w:r w:rsidRPr="00904335">
        <w:rPr>
          <w:rStyle w:val="StyleUnderline"/>
          <w:highlight w:val="yellow"/>
        </w:rPr>
        <w:t>degrowth</w:t>
      </w:r>
      <w:r w:rsidRPr="006C5F45">
        <w:rPr>
          <w:rStyle w:val="StyleUnderline"/>
        </w:rPr>
        <w:t xml:space="preserve"> in a European, American and Japanese context </w:t>
      </w:r>
      <w:r w:rsidRPr="00904335">
        <w:rPr>
          <w:rStyle w:val="StyleUnderline"/>
          <w:highlight w:val="yellow"/>
        </w:rPr>
        <w:t>implies</w:t>
      </w:r>
      <w:r w:rsidRPr="006C5F45">
        <w:rPr>
          <w:rStyle w:val="StyleUnderline"/>
        </w:rPr>
        <w:t xml:space="preserve"> automatically </w:t>
      </w:r>
      <w:r w:rsidRPr="004F3C72">
        <w:rPr>
          <w:rStyle w:val="StyleUnderline"/>
        </w:rPr>
        <w:t xml:space="preserve">a social </w:t>
      </w:r>
      <w:r w:rsidRPr="00904335">
        <w:rPr>
          <w:rStyle w:val="StyleUnderline"/>
          <w:highlight w:val="yellow"/>
        </w:rPr>
        <w:t>catastrophe</w:t>
      </w:r>
      <w:r w:rsidRPr="006C5F45">
        <w:rPr>
          <w:rStyle w:val="StyleUnderline"/>
        </w:rPr>
        <w:t xml:space="preserve">. These are economies with income levels (and energy and material consumption) much higher than in the 1930s when the crisis affected the fulfilment of basic needs. </w:t>
      </w:r>
      <w:r w:rsidRPr="004F3C72">
        <w:rPr>
          <w:rStyle w:val="StyleUnderline"/>
        </w:rPr>
        <w:t xml:space="preserve">An economic </w:t>
      </w:r>
      <w:r w:rsidRPr="00904335">
        <w:rPr>
          <w:rStyle w:val="StyleUnderline"/>
          <w:highlight w:val="yellow"/>
        </w:rPr>
        <w:t>crisis</w:t>
      </w:r>
      <w:r w:rsidRPr="00016193">
        <w:rPr>
          <w:rStyle w:val="StyleUnderline"/>
        </w:rPr>
        <w:t xml:space="preserve"> hitting a country with</w:t>
      </w:r>
      <w:r w:rsidRPr="006C5F45">
        <w:rPr>
          <w:rStyle w:val="StyleUnderline"/>
        </w:rPr>
        <w:t xml:space="preserve"> over 20,000 euros of </w:t>
      </w:r>
      <w:r w:rsidRPr="00016193">
        <w:rPr>
          <w:rStyle w:val="StyleUnderline"/>
        </w:rPr>
        <w:t>income</w:t>
      </w:r>
      <w:r w:rsidRPr="006C5F45">
        <w:rPr>
          <w:rStyle w:val="StyleUnderline"/>
        </w:rPr>
        <w:t xml:space="preserve"> </w:t>
      </w:r>
      <w:r w:rsidRPr="00016193">
        <w:rPr>
          <w:rStyle w:val="StyleUnderline"/>
        </w:rPr>
        <w:t>per</w:t>
      </w:r>
      <w:r w:rsidRPr="006C5F45">
        <w:rPr>
          <w:rStyle w:val="StyleUnderline"/>
        </w:rPr>
        <w:t xml:space="preserve"> capita still </w:t>
      </w:r>
      <w:r w:rsidRPr="00904335">
        <w:rPr>
          <w:rStyle w:val="StyleUnderline"/>
          <w:highlight w:val="yellow"/>
        </w:rPr>
        <w:t>allows</w:t>
      </w:r>
      <w:r w:rsidRPr="006C5F45">
        <w:rPr>
          <w:rStyle w:val="StyleUnderline"/>
        </w:rPr>
        <w:t xml:space="preserve"> much </w:t>
      </w:r>
      <w:r w:rsidRPr="00904335">
        <w:rPr>
          <w:rStyle w:val="StyleUnderline"/>
          <w:highlight w:val="yellow"/>
        </w:rPr>
        <w:t xml:space="preserve">room for social policies that </w:t>
      </w:r>
      <w:r w:rsidRPr="00016193">
        <w:rPr>
          <w:rStyle w:val="StyleUnderline"/>
        </w:rPr>
        <w:t xml:space="preserve">can </w:t>
      </w:r>
      <w:r w:rsidRPr="00904335">
        <w:rPr>
          <w:rStyle w:val="StyleUnderline"/>
          <w:highlight w:val="yellow"/>
        </w:rPr>
        <w:t>smooth</w:t>
      </w:r>
      <w:r w:rsidRPr="004F3C72">
        <w:rPr>
          <w:rStyle w:val="StyleUnderline"/>
        </w:rPr>
        <w:t xml:space="preserve"> the</w:t>
      </w:r>
      <w:r w:rsidRPr="00904335">
        <w:rPr>
          <w:rStyle w:val="StyleUnderline"/>
          <w:highlight w:val="yellow"/>
        </w:rPr>
        <w:t xml:space="preserve"> transition</w:t>
      </w:r>
      <w:r w:rsidRPr="006C5F45">
        <w:rPr>
          <w:rStyle w:val="StyleUnderline"/>
        </w:rPr>
        <w:t>, such as work-sharing, redistributive taxation with investment in social security and public goods. The question we ask is how positive would degrowth be if instead of being imposed on us by an economic crisis, it would actually be a democratic collective decision, a project with the ambition of voluntarily getting us closer to ecological sustainability and socioenvironmental justice worldwide.</w:t>
      </w:r>
    </w:p>
    <w:p w:rsidR="0066240F" w:rsidRPr="00943BB1" w:rsidRDefault="0066240F" w:rsidP="0066240F">
      <w:r w:rsidRPr="004F3C72">
        <w:rPr>
          <w:rStyle w:val="StyleUnderline"/>
        </w:rPr>
        <w:t>Economists fail to consider scenarios of economic downturn,</w:t>
      </w:r>
      <w:r w:rsidRPr="006C5F45">
        <w:rPr>
          <w:rStyle w:val="StyleUnderline"/>
        </w:rPr>
        <w:t xml:space="preserve"> and they unanimously view a return to economic growth as the desirable objective, not least in order to be able to pay back the increased burden of financial debt by other means than inflation and defaults.</w:t>
      </w:r>
      <w:r w:rsidRPr="00943BB1">
        <w:t xml:space="preserve"> In order to preserve the AAA rating of US Treasury Bills, the economy must grow. Even before the 1929 crisis, Frederick Soddy, Nobel Prize winner in chemistry, understood and explained that an economy with excessive debts and expectations of wealth accumulation would create the conditions for undermining economic growth because of its abuse of nature [50]. Hoping to get out of the 2008 crisis by public expenditure, buying private debts and increasing the public debt, the leaders of the global economy seem to believe that we can go back to debt-fuelled growth in order to pay back the great debt accumulated. </w:t>
      </w:r>
      <w:r w:rsidRPr="006C5F45">
        <w:rPr>
          <w:rStyle w:val="StyleUnderline"/>
        </w:rPr>
        <w:t xml:space="preserve">They forget that </w:t>
      </w:r>
      <w:r w:rsidRPr="00904335">
        <w:rPr>
          <w:rStyle w:val="StyleUnderline"/>
          <w:highlight w:val="yellow"/>
        </w:rPr>
        <w:t>further</w:t>
      </w:r>
      <w:r w:rsidRPr="00016193">
        <w:rPr>
          <w:rStyle w:val="StyleUnderline"/>
        </w:rPr>
        <w:t xml:space="preserve"> economic </w:t>
      </w:r>
      <w:r w:rsidRPr="00904335">
        <w:rPr>
          <w:rStyle w:val="StyleUnderline"/>
          <w:highlight w:val="yellow"/>
        </w:rPr>
        <w:t>growth will increase environmental liabilities and</w:t>
      </w:r>
      <w:r w:rsidRPr="006C5F45">
        <w:rPr>
          <w:rStyle w:val="StyleUnderline"/>
        </w:rPr>
        <w:t xml:space="preserve"> will </w:t>
      </w:r>
      <w:r w:rsidRPr="00016193">
        <w:rPr>
          <w:rStyle w:val="StyleUnderline"/>
        </w:rPr>
        <w:t>accelerate resource depletion. Some</w:t>
      </w:r>
      <w:r w:rsidRPr="006C5F45">
        <w:rPr>
          <w:rStyle w:val="StyleUnderline"/>
        </w:rPr>
        <w:t xml:space="preserve"> of the environmental </w:t>
      </w:r>
      <w:r w:rsidRPr="00904335">
        <w:rPr>
          <w:rStyle w:val="StyleUnderline"/>
          <w:highlight w:val="yellow"/>
        </w:rPr>
        <w:t>costs</w:t>
      </w:r>
      <w:r w:rsidRPr="00016193">
        <w:rPr>
          <w:rStyle w:val="StyleUnderline"/>
        </w:rPr>
        <w:t xml:space="preserve"> might show</w:t>
      </w:r>
      <w:r w:rsidRPr="006C5F45">
        <w:rPr>
          <w:rStyle w:val="StyleUnderline"/>
        </w:rPr>
        <w:t xml:space="preserve"> up in </w:t>
      </w:r>
      <w:r w:rsidRPr="00016193">
        <w:rPr>
          <w:rStyle w:val="StyleUnderline"/>
        </w:rPr>
        <w:t>increased</w:t>
      </w:r>
      <w:r w:rsidRPr="006C5F45">
        <w:rPr>
          <w:rStyle w:val="StyleUnderline"/>
        </w:rPr>
        <w:t xml:space="preserve"> economic </w:t>
      </w:r>
      <w:r w:rsidRPr="00016193">
        <w:rPr>
          <w:rStyle w:val="StyleUnderline"/>
        </w:rPr>
        <w:t>prices</w:t>
      </w:r>
      <w:r w:rsidRPr="006C5F45">
        <w:rPr>
          <w:rStyle w:val="StyleUnderline"/>
        </w:rPr>
        <w:t xml:space="preserve"> (when reaching peak oil, for instance) </w:t>
      </w:r>
      <w:r w:rsidRPr="00016193">
        <w:rPr>
          <w:rStyle w:val="StyleUnderline"/>
        </w:rPr>
        <w:t>that</w:t>
      </w:r>
      <w:r w:rsidRPr="006C5F45">
        <w:rPr>
          <w:rStyle w:val="StyleUnderline"/>
        </w:rPr>
        <w:t xml:space="preserve"> directly </w:t>
      </w:r>
      <w:r w:rsidRPr="00904335">
        <w:rPr>
          <w:rStyle w:val="StyleUnderline"/>
          <w:highlight w:val="yellow"/>
        </w:rPr>
        <w:t>undermine econ</w:t>
      </w:r>
      <w:r w:rsidRPr="006C5F45">
        <w:rPr>
          <w:rStyle w:val="StyleUnderline"/>
        </w:rPr>
        <w:t xml:space="preserve">omic </w:t>
      </w:r>
      <w:r w:rsidRPr="00904335">
        <w:rPr>
          <w:rStyle w:val="StyleUnderline"/>
          <w:highlight w:val="yellow"/>
        </w:rPr>
        <w:t>growth</w:t>
      </w:r>
      <w:r w:rsidRPr="006C5F45">
        <w:rPr>
          <w:rStyle w:val="StyleUnderline"/>
        </w:rPr>
        <w:t xml:space="preserve"> in importing countries. </w:t>
      </w:r>
      <w:r w:rsidRPr="00016193">
        <w:rPr>
          <w:rStyle w:val="StyleUnderline"/>
        </w:rPr>
        <w:t>Many</w:t>
      </w:r>
      <w:r w:rsidRPr="006C5F45">
        <w:rPr>
          <w:rStyle w:val="StyleUnderline"/>
        </w:rPr>
        <w:t xml:space="preserve"> other </w:t>
      </w:r>
      <w:r w:rsidRPr="00904335">
        <w:rPr>
          <w:rStyle w:val="StyleUnderline"/>
          <w:highlight w:val="yellow"/>
        </w:rPr>
        <w:t>costs</w:t>
      </w:r>
      <w:r w:rsidRPr="006C5F45">
        <w:rPr>
          <w:rStyle w:val="StyleUnderline"/>
        </w:rPr>
        <w:t xml:space="preserve"> (that the economists nakedly call ‘‘externalities’’) </w:t>
      </w:r>
      <w:r w:rsidRPr="00904335">
        <w:rPr>
          <w:rStyle w:val="StyleUnderline"/>
          <w:highlight w:val="yellow"/>
        </w:rPr>
        <w:t>will be shifted to</w:t>
      </w:r>
      <w:r w:rsidRPr="00096A55">
        <w:rPr>
          <w:rStyle w:val="StyleUnderline"/>
        </w:rPr>
        <w:t xml:space="preserve"> </w:t>
      </w:r>
      <w:r w:rsidRPr="00016193">
        <w:rPr>
          <w:rStyle w:val="StyleUnderline"/>
        </w:rPr>
        <w:t>future generations</w:t>
      </w:r>
      <w:r w:rsidRPr="006C5F45">
        <w:rPr>
          <w:rStyle w:val="StyleUnderline"/>
        </w:rPr>
        <w:t xml:space="preserve">, to other species, and to </w:t>
      </w:r>
      <w:r w:rsidRPr="00904335">
        <w:rPr>
          <w:rStyle w:val="StyleUnderline"/>
          <w:highlight w:val="yellow"/>
        </w:rPr>
        <w:t>poor</w:t>
      </w:r>
      <w:r w:rsidRPr="006C5F45">
        <w:rPr>
          <w:rStyle w:val="StyleUnderline"/>
        </w:rPr>
        <w:t xml:space="preserve"> people today, and will not appear in the economic accounts</w:t>
      </w:r>
    </w:p>
    <w:p w:rsidR="0066240F" w:rsidRPr="00170AF8" w:rsidRDefault="0066240F" w:rsidP="0066240F"/>
    <w:p w:rsidR="0066240F" w:rsidRDefault="0066240F" w:rsidP="0066240F">
      <w:pPr>
        <w:pStyle w:val="Heading4"/>
      </w:pPr>
      <w:r>
        <w:t xml:space="preserve">The mandate of </w:t>
      </w:r>
      <w:r w:rsidRPr="00C15233">
        <w:rPr>
          <w:u w:val="single"/>
        </w:rPr>
        <w:t>endless growth</w:t>
      </w:r>
      <w:r>
        <w:t xml:space="preserve"> normalizes </w:t>
      </w:r>
      <w:r w:rsidRPr="00C15233">
        <w:rPr>
          <w:u w:val="single"/>
        </w:rPr>
        <w:t>overconsumption</w:t>
      </w:r>
      <w:r>
        <w:t xml:space="preserve"> and </w:t>
      </w:r>
      <w:r w:rsidRPr="00C15233">
        <w:rPr>
          <w:u w:val="single"/>
        </w:rPr>
        <w:t>structural ecocide</w:t>
      </w:r>
      <w:r>
        <w:t xml:space="preserve">, quickly pushing the planet towards the brink of </w:t>
      </w:r>
      <w:r w:rsidRPr="00C15233">
        <w:rPr>
          <w:u w:val="single"/>
        </w:rPr>
        <w:t>irreversible ecological</w:t>
      </w:r>
      <w:r w:rsidRPr="00BD4D31">
        <w:rPr>
          <w:u w:val="single"/>
        </w:rPr>
        <w:t xml:space="preserve"> collapse</w:t>
      </w:r>
      <w:r>
        <w:t xml:space="preserve">. Developed nations are the </w:t>
      </w:r>
      <w:r w:rsidRPr="00C556BB">
        <w:rPr>
          <w:u w:val="single"/>
        </w:rPr>
        <w:t>most important factor</w:t>
      </w:r>
      <w:r>
        <w:t>.</w:t>
      </w:r>
    </w:p>
    <w:p w:rsidR="0066240F" w:rsidRPr="00C15233" w:rsidRDefault="0066240F" w:rsidP="0066240F">
      <w:r>
        <w:t>*Novel entities = hu</w:t>
      </w:r>
      <w:r w:rsidRPr="00C15233">
        <w:t>man manufactured pollutants like synthetic organic pollutants, radioactive materials, genetically modified organisms, nanomaterials, and micro-plastics.</w:t>
      </w:r>
    </w:p>
    <w:p w:rsidR="0066240F" w:rsidRPr="0021640C" w:rsidRDefault="0066240F" w:rsidP="0066240F">
      <w:r w:rsidRPr="0021640C">
        <w:rPr>
          <w:rStyle w:val="Style13ptBold"/>
        </w:rPr>
        <w:t>Lindgren 18</w:t>
      </w:r>
      <w:r>
        <w:t xml:space="preserve"> – Tim Lindgren, Legal Assistant at the Environmental Law and Development Centre Sweden AB, Former Research Assistant in Global Politics at Westminster College, Student in Pursuit of an M.A. in International Law from SOAS University of London, B.A. in Global Politics from Westminster College, 2018 (“Ecocide, genocide and the disregard of alternative life-systems,” </w:t>
      </w:r>
      <w:r w:rsidRPr="002465A4">
        <w:rPr>
          <w:i/>
        </w:rPr>
        <w:t>The International Journal of Human Rights</w:t>
      </w:r>
      <w:r>
        <w:t xml:space="preserve">, Volume 22, Issue 4, Available Online via Taylor &amp; Francis, Accessed 9-1-18, pp. 525-549) </w:t>
      </w:r>
    </w:p>
    <w:p w:rsidR="0066240F" w:rsidRDefault="0066240F" w:rsidP="0066240F">
      <w:r>
        <w:t>Disruptions of Earth’s metabolism and ecocide as a structural phenomenon</w:t>
      </w:r>
    </w:p>
    <w:p w:rsidR="0066240F" w:rsidRDefault="0066240F" w:rsidP="0066240F">
      <w:r w:rsidRPr="00D544D7">
        <w:rPr>
          <w:rStyle w:val="StyleUnderline"/>
        </w:rPr>
        <w:t xml:space="preserve">The </w:t>
      </w:r>
      <w:r w:rsidRPr="00904335">
        <w:rPr>
          <w:rStyle w:val="StyleUnderline"/>
          <w:highlight w:val="yellow"/>
        </w:rPr>
        <w:t>Earth</w:t>
      </w:r>
      <w:r w:rsidRPr="00C556BB">
        <w:rPr>
          <w:rStyle w:val="StyleUnderline"/>
        </w:rPr>
        <w:t xml:space="preserve">-system </w:t>
      </w:r>
      <w:r w:rsidRPr="00904335">
        <w:rPr>
          <w:rStyle w:val="StyleUnderline"/>
          <w:highlight w:val="yellow"/>
        </w:rPr>
        <w:t xml:space="preserve">is under </w:t>
      </w:r>
      <w:r w:rsidRPr="00904335">
        <w:rPr>
          <w:rStyle w:val="Emphasis"/>
          <w:highlight w:val="yellow"/>
        </w:rPr>
        <w:t>severe stress</w:t>
      </w:r>
      <w:r w:rsidRPr="00D544D7">
        <w:rPr>
          <w:rStyle w:val="StyleUnderline"/>
        </w:rPr>
        <w:t xml:space="preserve"> from modern human activity</w:t>
      </w:r>
      <w:r w:rsidRPr="002465A4">
        <w:rPr>
          <w:rStyle w:val="StyleUnderline"/>
        </w:rPr>
        <w:t>, causing stark rifts in key ecological and geological processes</w:t>
      </w:r>
      <w:r>
        <w:t xml:space="preserve">. This is disrupting vital socioecological structures and may risk </w:t>
      </w:r>
      <w:r w:rsidRPr="00904335">
        <w:rPr>
          <w:rStyle w:val="StyleUnderline"/>
          <w:highlight w:val="yellow"/>
        </w:rPr>
        <w:t>prompting</w:t>
      </w:r>
      <w:r w:rsidRPr="00D544D7">
        <w:rPr>
          <w:rStyle w:val="StyleUnderline"/>
        </w:rPr>
        <w:t xml:space="preserve"> the very</w:t>
      </w:r>
      <w:r w:rsidRPr="00904335">
        <w:rPr>
          <w:rStyle w:val="StyleUnderline"/>
          <w:highlight w:val="yellow"/>
        </w:rPr>
        <w:t xml:space="preserve"> ‘</w:t>
      </w:r>
      <w:r w:rsidRPr="00904335">
        <w:rPr>
          <w:rStyle w:val="Emphasis"/>
          <w:highlight w:val="yellow"/>
        </w:rPr>
        <w:t>ecological collapse of human civilisation</w:t>
      </w:r>
      <w:r w:rsidRPr="00904335">
        <w:rPr>
          <w:rStyle w:val="StyleUnderline"/>
          <w:highlight w:val="yellow"/>
        </w:rPr>
        <w:t xml:space="preserve"> … and</w:t>
      </w:r>
      <w:r w:rsidRPr="00C556BB">
        <w:rPr>
          <w:rStyle w:val="StyleUnderline"/>
        </w:rPr>
        <w:t xml:space="preserve"> </w:t>
      </w:r>
      <w:r w:rsidRPr="00BD4D31">
        <w:rPr>
          <w:rStyle w:val="StyleUnderline"/>
        </w:rPr>
        <w:t xml:space="preserve">perhaps </w:t>
      </w:r>
      <w:r w:rsidRPr="00C556BB">
        <w:rPr>
          <w:rStyle w:val="StyleUnderline"/>
        </w:rPr>
        <w:t>…</w:t>
      </w:r>
      <w:r w:rsidRPr="00D544D7">
        <w:rPr>
          <w:rStyle w:val="StyleUnderline"/>
        </w:rPr>
        <w:t xml:space="preserve"> an </w:t>
      </w:r>
      <w:r w:rsidRPr="00904335">
        <w:rPr>
          <w:rStyle w:val="Emphasis"/>
          <w:highlight w:val="yellow"/>
        </w:rPr>
        <w:t>auto-species extinction event’</w:t>
      </w:r>
      <w:r w:rsidRPr="00904335">
        <w:rPr>
          <w:rStyle w:val="StyleUnderline"/>
          <w:highlight w:val="yellow"/>
        </w:rPr>
        <w:t>.</w:t>
      </w:r>
      <w:r>
        <w:t xml:space="preserve"> 17 According to the Stockholm Resilience Centre, </w:t>
      </w:r>
      <w:r w:rsidRPr="00C556BB">
        <w:rPr>
          <w:rStyle w:val="StyleUnderline"/>
        </w:rPr>
        <w:t xml:space="preserve">modern </w:t>
      </w:r>
      <w:r w:rsidRPr="00904335">
        <w:rPr>
          <w:rStyle w:val="StyleUnderline"/>
          <w:highlight w:val="yellow"/>
        </w:rPr>
        <w:t>humanity is breaching four out of nine planetary boundaries</w:t>
      </w:r>
      <w:r w:rsidRPr="00D544D7">
        <w:rPr>
          <w:rStyle w:val="StyleUnderline"/>
        </w:rPr>
        <w:t xml:space="preserve"> imperative to maintaining a safe</w:t>
      </w:r>
      <w:r w:rsidRPr="00D544D7">
        <w:t xml:space="preserve"> operating space for </w:t>
      </w:r>
      <w:r w:rsidRPr="00D544D7">
        <w:rPr>
          <w:rStyle w:val="StyleUnderline"/>
        </w:rPr>
        <w:t>Earth</w:t>
      </w:r>
      <w:r>
        <w:t xml:space="preserve"> processes.18 </w:t>
      </w:r>
      <w:r w:rsidRPr="00D544D7">
        <w:rPr>
          <w:rStyle w:val="StyleUnderline"/>
        </w:rPr>
        <w:t xml:space="preserve">The </w:t>
      </w:r>
      <w:r w:rsidRPr="00904335">
        <w:rPr>
          <w:rStyle w:val="StyleUnderline"/>
          <w:highlight w:val="yellow"/>
        </w:rPr>
        <w:t>already breached</w:t>
      </w:r>
      <w:r>
        <w:t xml:space="preserve"> boundaries </w:t>
      </w:r>
      <w:r w:rsidRPr="00904335">
        <w:rPr>
          <w:rStyle w:val="StyleUnderline"/>
          <w:highlight w:val="yellow"/>
        </w:rPr>
        <w:t>are</w:t>
      </w:r>
      <w:r>
        <w:t xml:space="preserve"> (1) </w:t>
      </w:r>
      <w:r w:rsidRPr="00904335">
        <w:rPr>
          <w:rStyle w:val="Emphasis"/>
          <w:highlight w:val="yellow"/>
        </w:rPr>
        <w:t>climate change</w:t>
      </w:r>
      <w:r>
        <w:t xml:space="preserve">, (2) </w:t>
      </w:r>
      <w:r w:rsidRPr="00904335">
        <w:rPr>
          <w:rStyle w:val="StyleUnderline"/>
          <w:highlight w:val="yellow"/>
        </w:rPr>
        <w:t>changes in</w:t>
      </w:r>
      <w:r w:rsidRPr="002465A4">
        <w:rPr>
          <w:rStyle w:val="StyleUnderline"/>
        </w:rPr>
        <w:t xml:space="preserve"> biosphere integrity</w:t>
      </w:r>
      <w:r>
        <w:t xml:space="preserve"> (genetic and functional </w:t>
      </w:r>
      <w:r w:rsidRPr="00904335">
        <w:rPr>
          <w:rStyle w:val="Emphasis"/>
          <w:highlight w:val="yellow"/>
        </w:rPr>
        <w:t>biod</w:t>
      </w:r>
      <w:r w:rsidRPr="00D544D7">
        <w:rPr>
          <w:rStyle w:val="Emphasis"/>
        </w:rPr>
        <w:t>iversity</w:t>
      </w:r>
      <w:r>
        <w:t xml:space="preserve">), (3) </w:t>
      </w:r>
      <w:r w:rsidRPr="00C556BB">
        <w:rPr>
          <w:rStyle w:val="StyleUnderline"/>
        </w:rPr>
        <w:t xml:space="preserve">biogeochemical </w:t>
      </w:r>
      <w:r w:rsidRPr="00C556BB">
        <w:t>flows (</w:t>
      </w:r>
      <w:r w:rsidRPr="00C556BB">
        <w:rPr>
          <w:rStyle w:val="StyleUnderline"/>
        </w:rPr>
        <w:t xml:space="preserve">disruptions in </w:t>
      </w:r>
      <w:r w:rsidRPr="00C556BB">
        <w:rPr>
          <w:rStyle w:val="Emphasis"/>
        </w:rPr>
        <w:t>phosphorous</w:t>
      </w:r>
      <w:r w:rsidRPr="00C556BB">
        <w:rPr>
          <w:rStyle w:val="StyleUnderline"/>
        </w:rPr>
        <w:t xml:space="preserve"> and </w:t>
      </w:r>
      <w:r w:rsidRPr="00C556BB">
        <w:rPr>
          <w:rStyle w:val="Emphasis"/>
        </w:rPr>
        <w:t>nitrogen</w:t>
      </w:r>
      <w:r w:rsidRPr="00D544D7">
        <w:rPr>
          <w:rStyle w:val="StyleUnderline"/>
        </w:rPr>
        <w:t xml:space="preserve"> cycles</w:t>
      </w:r>
      <w:r>
        <w:t>), and (4</w:t>
      </w:r>
      <w:r w:rsidRPr="00D544D7">
        <w:t xml:space="preserve">) </w:t>
      </w:r>
      <w:r w:rsidRPr="00C556BB">
        <w:rPr>
          <w:rStyle w:val="Emphasis"/>
        </w:rPr>
        <w:t>landsystem change</w:t>
      </w:r>
      <w:r>
        <w:t xml:space="preserve">. Remaining boundaries – most of them </w:t>
      </w:r>
      <w:r w:rsidRPr="00904335">
        <w:rPr>
          <w:rStyle w:val="StyleUnderline"/>
          <w:highlight w:val="yellow"/>
        </w:rPr>
        <w:t>readily approaching – are</w:t>
      </w:r>
      <w:r>
        <w:t xml:space="preserve"> (5) stratospheric </w:t>
      </w:r>
      <w:r w:rsidRPr="00904335">
        <w:rPr>
          <w:rStyle w:val="Emphasis"/>
          <w:highlight w:val="yellow"/>
        </w:rPr>
        <w:t>ozone depletion</w:t>
      </w:r>
      <w:r>
        <w:t xml:space="preserve">, (6) </w:t>
      </w:r>
      <w:r w:rsidRPr="00904335">
        <w:rPr>
          <w:rStyle w:val="Emphasis"/>
          <w:highlight w:val="yellow"/>
        </w:rPr>
        <w:t>ocean acidification</w:t>
      </w:r>
      <w:r>
        <w:t xml:space="preserve">, (7) </w:t>
      </w:r>
      <w:r w:rsidRPr="00904335">
        <w:rPr>
          <w:rStyle w:val="Emphasis"/>
          <w:highlight w:val="yellow"/>
        </w:rPr>
        <w:t>freshwater use</w:t>
      </w:r>
      <w:r>
        <w:t xml:space="preserve">, (8) </w:t>
      </w:r>
      <w:r w:rsidRPr="00C556BB">
        <w:rPr>
          <w:rStyle w:val="Emphasis"/>
        </w:rPr>
        <w:t>atmospheric aerosol loading</w:t>
      </w:r>
      <w:r>
        <w:t xml:space="preserve">, </w:t>
      </w:r>
      <w:r w:rsidRPr="00BD4D31">
        <w:rPr>
          <w:rStyle w:val="StyleUnderline"/>
        </w:rPr>
        <w:t>and</w:t>
      </w:r>
      <w:r w:rsidRPr="00BD4D31">
        <w:t xml:space="preserve"> (9) </w:t>
      </w:r>
      <w:r w:rsidRPr="00BB42C2">
        <w:rPr>
          <w:rStyle w:val="StyleUnderline"/>
        </w:rPr>
        <w:t>introduction of</w:t>
      </w:r>
      <w:r w:rsidRPr="00BB42C2">
        <w:t xml:space="preserve"> </w:t>
      </w:r>
      <w:r w:rsidRPr="00C556BB">
        <w:rPr>
          <w:rStyle w:val="Emphasis"/>
        </w:rPr>
        <w:t>novel entities</w:t>
      </w:r>
      <w:r>
        <w:t xml:space="preserve">.19 </w:t>
      </w:r>
      <w:r w:rsidRPr="00904335">
        <w:rPr>
          <w:rStyle w:val="Emphasis"/>
          <w:highlight w:val="yellow"/>
        </w:rPr>
        <w:t>Breaching just one</w:t>
      </w:r>
      <w:r w:rsidRPr="00BB42C2">
        <w:rPr>
          <w:rStyle w:val="Emphasis"/>
        </w:rPr>
        <w:t xml:space="preserve"> of these boundaries </w:t>
      </w:r>
      <w:r w:rsidRPr="00904335">
        <w:rPr>
          <w:rStyle w:val="Emphasis"/>
          <w:highlight w:val="yellow"/>
        </w:rPr>
        <w:t>may cause irreversible</w:t>
      </w:r>
      <w:r w:rsidRPr="00BD4D31">
        <w:rPr>
          <w:rStyle w:val="Emphasis"/>
        </w:rPr>
        <w:t xml:space="preserve"> biospheric changes leading to such disequilibrium in the Earth-system that the result may be a </w:t>
      </w:r>
      <w:r w:rsidRPr="00BB42C2">
        <w:rPr>
          <w:rStyle w:val="Emphasis"/>
        </w:rPr>
        <w:t xml:space="preserve">planetary ecological </w:t>
      </w:r>
      <w:r w:rsidRPr="00904335">
        <w:rPr>
          <w:rStyle w:val="Emphasis"/>
          <w:highlight w:val="yellow"/>
        </w:rPr>
        <w:t>collapse</w:t>
      </w:r>
      <w:r w:rsidRPr="002465A4">
        <w:rPr>
          <w:rStyle w:val="StyleUnderline"/>
        </w:rPr>
        <w:t>.2</w:t>
      </w:r>
      <w:r>
        <w:t xml:space="preserve">0 </w:t>
      </w:r>
      <w:r w:rsidRPr="00BB42C2">
        <w:rPr>
          <w:rStyle w:val="StyleUnderline"/>
        </w:rPr>
        <w:t xml:space="preserve">The </w:t>
      </w:r>
      <w:r w:rsidRPr="00904335">
        <w:rPr>
          <w:rStyle w:val="StyleUnderline"/>
          <w:highlight w:val="yellow"/>
        </w:rPr>
        <w:t>majority of</w:t>
      </w:r>
      <w:r w:rsidRPr="00BB42C2">
        <w:rPr>
          <w:rStyle w:val="StyleUnderline"/>
        </w:rPr>
        <w:t xml:space="preserve"> ecological </w:t>
      </w:r>
      <w:r w:rsidRPr="00904335">
        <w:rPr>
          <w:rStyle w:val="StyleUnderline"/>
          <w:highlight w:val="yellow"/>
        </w:rPr>
        <w:t>instability derives from</w:t>
      </w:r>
      <w:r w:rsidRPr="00BB42C2">
        <w:rPr>
          <w:rStyle w:val="StyleUnderline"/>
        </w:rPr>
        <w:t xml:space="preserve"> </w:t>
      </w:r>
      <w:r w:rsidRPr="00BB42C2">
        <w:rPr>
          <w:rStyle w:val="Emphasis"/>
        </w:rPr>
        <w:t xml:space="preserve">unembellished </w:t>
      </w:r>
      <w:r w:rsidRPr="00904335">
        <w:rPr>
          <w:rStyle w:val="Emphasis"/>
          <w:highlight w:val="yellow"/>
        </w:rPr>
        <w:t>overconsumption</w:t>
      </w:r>
      <w:r>
        <w:t xml:space="preserve">, particularly </w:t>
      </w:r>
      <w:r w:rsidRPr="00904335">
        <w:rPr>
          <w:rStyle w:val="StyleUnderline"/>
          <w:highlight w:val="yellow"/>
        </w:rPr>
        <w:t>by</w:t>
      </w:r>
      <w:r>
        <w:t xml:space="preserve"> ‘metropolitan centers … and … “(over) developed” </w:t>
      </w:r>
      <w:r w:rsidRPr="00904335">
        <w:rPr>
          <w:rStyle w:val="StyleUnderline"/>
          <w:highlight w:val="yellow"/>
        </w:rPr>
        <w:t>rich countries’,</w:t>
      </w:r>
      <w:r w:rsidRPr="00BD4D31">
        <w:rPr>
          <w:rStyle w:val="StyleUnderline"/>
        </w:rPr>
        <w:t xml:space="preserve"> 21 </w:t>
      </w:r>
      <w:r w:rsidRPr="00904335">
        <w:rPr>
          <w:rStyle w:val="StyleUnderline"/>
          <w:highlight w:val="yellow"/>
        </w:rPr>
        <w:t xml:space="preserve">consuming </w:t>
      </w:r>
      <w:r w:rsidRPr="00904335">
        <w:rPr>
          <w:rStyle w:val="Emphasis"/>
          <w:highlight w:val="yellow"/>
        </w:rPr>
        <w:t>over 80%</w:t>
      </w:r>
      <w:r w:rsidRPr="00904335">
        <w:rPr>
          <w:rStyle w:val="StyleUnderline"/>
          <w:highlight w:val="yellow"/>
        </w:rPr>
        <w:t xml:space="preserve"> of</w:t>
      </w:r>
      <w:r w:rsidRPr="00BB42C2">
        <w:rPr>
          <w:rStyle w:val="StyleUnderline"/>
        </w:rPr>
        <w:t xml:space="preserve"> the </w:t>
      </w:r>
      <w:r w:rsidRPr="00904335">
        <w:rPr>
          <w:rStyle w:val="StyleUnderline"/>
          <w:highlight w:val="yellow"/>
        </w:rPr>
        <w:t>planetary</w:t>
      </w:r>
      <w:r w:rsidRPr="00C556BB">
        <w:rPr>
          <w:rStyle w:val="StyleUnderline"/>
        </w:rPr>
        <w:t xml:space="preserve"> economic </w:t>
      </w:r>
      <w:r w:rsidRPr="00904335">
        <w:rPr>
          <w:rStyle w:val="StyleUnderline"/>
          <w:highlight w:val="yellow"/>
        </w:rPr>
        <w:t>output</w:t>
      </w:r>
      <w:r>
        <w:t xml:space="preserve">, the majority of resources available, and ‘generat[ing] ninety percent of its hazardous waste’. 22 Indeed, </w:t>
      </w:r>
      <w:r w:rsidRPr="002465A4">
        <w:rPr>
          <w:rStyle w:val="StyleUnderline"/>
        </w:rPr>
        <w:t>humanity consumes the natural wealth of one and a half planets,</w:t>
      </w:r>
      <w:r>
        <w:t xml:space="preserve"> but the </w:t>
      </w:r>
      <w:r w:rsidRPr="00904335">
        <w:rPr>
          <w:rStyle w:val="StyleUnderline"/>
          <w:highlight w:val="yellow"/>
        </w:rPr>
        <w:t>consumption patterns of</w:t>
      </w:r>
      <w:r w:rsidRPr="00BB42C2">
        <w:rPr>
          <w:rStyle w:val="StyleUnderline"/>
        </w:rPr>
        <w:t xml:space="preserve"> the </w:t>
      </w:r>
      <w:r w:rsidRPr="00904335">
        <w:rPr>
          <w:rStyle w:val="StyleUnderline"/>
          <w:highlight w:val="yellow"/>
        </w:rPr>
        <w:t>average American citizen accumulate to</w:t>
      </w:r>
      <w:r w:rsidRPr="00BB42C2">
        <w:rPr>
          <w:rStyle w:val="StyleUnderline"/>
        </w:rPr>
        <w:t xml:space="preserve"> an astonishing </w:t>
      </w:r>
      <w:r w:rsidRPr="00904335">
        <w:rPr>
          <w:rStyle w:val="Emphasis"/>
          <w:highlight w:val="yellow"/>
        </w:rPr>
        <w:t>four planets</w:t>
      </w:r>
      <w:r w:rsidRPr="002465A4">
        <w:rPr>
          <w:rStyle w:val="StyleUnderline"/>
        </w:rPr>
        <w:t>.23</w:t>
      </w:r>
      <w:r w:rsidRPr="002465A4">
        <w:t xml:space="preserve"> </w:t>
      </w:r>
      <w:r w:rsidRPr="002465A4">
        <w:rPr>
          <w:rStyle w:val="StyleUnderline"/>
        </w:rPr>
        <w:t>Europe follows a similar pattern, consuming somewhere between two to three planets on average</w:t>
      </w:r>
      <w:r>
        <w:t>.24</w:t>
      </w:r>
    </w:p>
    <w:p w:rsidR="0066240F" w:rsidRPr="00C15233" w:rsidRDefault="0066240F" w:rsidP="0066240F">
      <w:pPr>
        <w:rPr>
          <w:rStyle w:val="StyleUnderline"/>
        </w:rPr>
      </w:pPr>
      <w:r>
        <w:t xml:space="preserve">This </w:t>
      </w:r>
      <w:r w:rsidRPr="00BB42C2">
        <w:rPr>
          <w:rStyle w:val="StyleUnderline"/>
        </w:rPr>
        <w:t xml:space="preserve">overconsumption does not occur </w:t>
      </w:r>
      <w:r w:rsidRPr="00BB42C2">
        <w:rPr>
          <w:rStyle w:val="Emphasis"/>
        </w:rPr>
        <w:t>naturally</w:t>
      </w:r>
      <w:r w:rsidRPr="00BB42C2">
        <w:rPr>
          <w:rStyle w:val="StyleUnderline"/>
        </w:rPr>
        <w:t xml:space="preserve"> ‘because we are humans’ but because the </w:t>
      </w:r>
      <w:r w:rsidRPr="00904335">
        <w:rPr>
          <w:rStyle w:val="StyleUnderline"/>
          <w:highlight w:val="yellow"/>
        </w:rPr>
        <w:t>relationship between</w:t>
      </w:r>
      <w:r w:rsidRPr="00C556BB">
        <w:rPr>
          <w:rStyle w:val="StyleUnderline"/>
        </w:rPr>
        <w:t xml:space="preserve"> </w:t>
      </w:r>
      <w:r w:rsidRPr="00BB42C2">
        <w:rPr>
          <w:rStyle w:val="StyleUnderline"/>
        </w:rPr>
        <w:t xml:space="preserve">modern </w:t>
      </w:r>
      <w:r w:rsidRPr="00904335">
        <w:rPr>
          <w:rStyle w:val="StyleUnderline"/>
          <w:highlight w:val="yellow"/>
        </w:rPr>
        <w:t>industrial societies and nature</w:t>
      </w:r>
      <w:r w:rsidRPr="002465A4">
        <w:rPr>
          <w:rStyle w:val="StyleUnderline"/>
        </w:rPr>
        <w:t xml:space="preserve"> does not account for a healthy social metabolism</w:t>
      </w:r>
      <w:r>
        <w:t xml:space="preserve">.25 That is, it </w:t>
      </w:r>
      <w:r w:rsidRPr="00904335">
        <w:rPr>
          <w:rStyle w:val="StyleUnderline"/>
          <w:highlight w:val="yellow"/>
        </w:rPr>
        <w:t xml:space="preserve">does not account for </w:t>
      </w:r>
      <w:r w:rsidRPr="00904335">
        <w:rPr>
          <w:rStyle w:val="Emphasis"/>
          <w:highlight w:val="yellow"/>
        </w:rPr>
        <w:t>reciprocity</w:t>
      </w:r>
      <w:r>
        <w:t xml:space="preserve"> </w:t>
      </w:r>
      <w:r w:rsidRPr="002465A4">
        <w:rPr>
          <w:rStyle w:val="StyleUnderline"/>
        </w:rPr>
        <w:t>in ‘[t]he process by which peoples take nutrient matter and energy from their environments, digest, and give back in return’</w:t>
      </w:r>
      <w:r>
        <w:t xml:space="preserve">. 26 These ‘processes … allow for the regeneration and continuation of ecosystems and the communities of organisms they contain’. 27 </w:t>
      </w:r>
      <w:r w:rsidRPr="00C15233">
        <w:rPr>
          <w:rStyle w:val="StyleUnderline"/>
        </w:rPr>
        <w:t>Failing reciprocity hence exhausts the metabolic labour of Earth and limits its capacity to regenerate effectively through key metabolic processes.28</w:t>
      </w:r>
    </w:p>
    <w:p w:rsidR="0066240F" w:rsidRPr="00C15233" w:rsidRDefault="0066240F" w:rsidP="0066240F">
      <w:r w:rsidRPr="00C15233">
        <w:t xml:space="preserve">The most apparent structural motor behind this asymmetrical social metabolism can be found in </w:t>
      </w:r>
      <w:r w:rsidRPr="00C15233">
        <w:rPr>
          <w:rStyle w:val="StyleUnderline"/>
        </w:rPr>
        <w:t>the economic logics of modern industrial societies, for it is primarily through this economic system that asymmetries between modern human organisation and nature are communicated, upheld, and ‘rationalised’</w:t>
      </w:r>
      <w:r w:rsidRPr="00C15233">
        <w:t xml:space="preserve">. However, before contextualising these structural drivers, a scholarly distinction is necessary. In speaking of </w:t>
      </w:r>
      <w:r w:rsidRPr="00C15233">
        <w:rPr>
          <w:rStyle w:val="StyleUnderline"/>
        </w:rPr>
        <w:t>capitalism</w:t>
      </w:r>
      <w:r w:rsidRPr="00C15233">
        <w:t xml:space="preserve">, I distinctly and explicitly refer to the dominant economic model of modern industrial societies which the modern way of life </w:t>
      </w:r>
      <w:r w:rsidRPr="00C15233">
        <w:rPr>
          <w:rStyle w:val="StyleUnderline"/>
        </w:rPr>
        <w:t>is dependent on –</w:t>
      </w:r>
      <w:r w:rsidRPr="00C15233">
        <w:t xml:space="preserve"> </w:t>
      </w:r>
      <w:r w:rsidRPr="00C15233">
        <w:rPr>
          <w:rStyle w:val="StyleUnderline"/>
        </w:rPr>
        <w:t xml:space="preserve">an economic model committed to the discourse of </w:t>
      </w:r>
      <w:r w:rsidRPr="00C15233">
        <w:rPr>
          <w:rStyle w:val="Emphasis"/>
        </w:rPr>
        <w:t>endless growth</w:t>
      </w:r>
      <w:r w:rsidRPr="00C15233">
        <w:rPr>
          <w:rStyle w:val="StyleUnderline"/>
        </w:rPr>
        <w:t xml:space="preserve">, accumulation, and consumption on a planet with </w:t>
      </w:r>
      <w:r w:rsidRPr="00C15233">
        <w:rPr>
          <w:rStyle w:val="Emphasis"/>
        </w:rPr>
        <w:t>finite resources</w:t>
      </w:r>
      <w:r w:rsidRPr="00C15233">
        <w:rPr>
          <w:rStyle w:val="StyleUnderline"/>
        </w:rPr>
        <w:t xml:space="preserve"> pursued by capitalist and state-socialist economies alike and primarily synonymous with developmentalism, modernisation, and ‘human progress’</w:t>
      </w:r>
      <w:r w:rsidRPr="00C15233">
        <w:t>. I do not speak of capitalism in contrast to state-socialism or democratic socialism, but as an ecologically unsustainable capitalist logic encompassing all modern societies that are committed to the idea and pursuit of development through endless economic growth. Further, in contextualising these structural drivers of ecocide, Karl Marx’s discussion on ecology and capitalism serves as a particularly important foundation. That is not to disregard the many limitations of Marxist theories, nor to disregard the wealth of indigenous knowledge which has pointed to these issues in different ways since the beginning of colonialism. Marx’s ecology is however a useful theoretical foundation for it directly attends to the structural economic drivers of ecocide.</w:t>
      </w:r>
    </w:p>
    <w:p w:rsidR="0066240F" w:rsidRDefault="0066240F" w:rsidP="0066240F">
      <w:r w:rsidRPr="00C15233">
        <w:rPr>
          <w:rStyle w:val="StyleUnderline"/>
        </w:rPr>
        <w:t>Marx argued that the mode of production promoted by capitalism causes rifts in the rec</w:t>
      </w:r>
      <w:r w:rsidRPr="00BD4D31">
        <w:rPr>
          <w:rStyle w:val="StyleUnderline"/>
        </w:rPr>
        <w:t>iprocity between nature and humans, constituting a ‘metabolic rift’ in humans’ exchange with nature</w:t>
      </w:r>
      <w:r w:rsidRPr="00BD4D31">
        <w:t>. In framing this rift, he pointed to how nutrients in the form of food and fibre were extracted from the countryside and transported to metropolitan centres, leaving the soil in the countryside dead.29 Marx’s metabolic rift hence referred mainly to biochemical flows, but as Crook and Short point out, Marx understood that to ‘uncover the social forces that drive and shape society’, it is equally important to assess the material conditions that over time have shaped the structures of society as it is to assess the ‘natural conditions’ that underpin the reproduction of society as a whole.30 Marx argued that by only focusing on ‘the forces of production … [which are the] labour power, the tools, infrastructure, instruments and techniques inherited from</w:t>
      </w:r>
      <w:r>
        <w:t xml:space="preserve"> the past’ that decide existing material conditions, the analysis is cut short, ignorant to how ‘primary appropriation of use values, use values … given by nature’, shape the very foundation of the material conditions that form social conditions and structures.31 Marx also realised that the central knot that mediates our relationship with nature is the dominant mode of labour. Henceforth, the way we structure, contextualise, and execute the labour which supplies both the material existence and excessive wealth of human societies decides how we shape social metabolism and indirectly how we disrupt or enhance metabolic processes. This means ‘that human production or appropriation of wealth is mutually constituted by social relations and the contents and constraints of natural conditions … [including that these natural conditions] are … affected by human agency according to the particular forms of social interaction or social relations … imposed on nature’. 32 That is, the natural conditions shape our societal organisations, but our societal organisations equally so shape the natural conditions that buttress the human existence.</w:t>
      </w:r>
    </w:p>
    <w:p w:rsidR="0066240F" w:rsidRDefault="0066240F" w:rsidP="0066240F">
      <w:r>
        <w:t xml:space="preserve">These arguments have been expanded upon in a modern context by Foster, Clark, and York, arguing </w:t>
      </w:r>
      <w:r w:rsidRPr="00BD4D31">
        <w:t xml:space="preserve">that </w:t>
      </w:r>
      <w:r w:rsidRPr="00BD4D31">
        <w:rPr>
          <w:rStyle w:val="StyleUnderline"/>
        </w:rPr>
        <w:t>the globalisation of the capitalist economic model is causing a ‘</w:t>
      </w:r>
      <w:r w:rsidRPr="00BD4D31">
        <w:rPr>
          <w:rStyle w:val="Emphasis"/>
        </w:rPr>
        <w:t>global ecological rift’</w:t>
      </w:r>
      <w:r w:rsidRPr="00BD4D31">
        <w:rPr>
          <w:rStyle w:val="StyleUnderline"/>
        </w:rPr>
        <w:t xml:space="preserve"> at the core of the Earth-system, evident from the breaching of the planetary boundaries</w:t>
      </w:r>
      <w:r w:rsidRPr="00BD4D31">
        <w:t xml:space="preserve">.33 They (and many others) argue that </w:t>
      </w:r>
      <w:r w:rsidRPr="00BD4D31">
        <w:rPr>
          <w:rStyle w:val="StyleUnderline"/>
        </w:rPr>
        <w:t>the economic commitment to endless growth, a</w:t>
      </w:r>
      <w:r w:rsidRPr="002465A4">
        <w:rPr>
          <w:rStyle w:val="StyleUnderline"/>
        </w:rPr>
        <w:t>ccumulation, and consumption is characterised by an ecological paradox</w:t>
      </w:r>
      <w:r>
        <w:t xml:space="preserve"> particularly worrisome if pursued globally; </w:t>
      </w:r>
      <w:r w:rsidRPr="00904335">
        <w:rPr>
          <w:rStyle w:val="StyleUnderline"/>
          <w:highlight w:val="yellow"/>
        </w:rPr>
        <w:t>endless</w:t>
      </w:r>
      <w:r w:rsidRPr="002465A4">
        <w:rPr>
          <w:rStyle w:val="StyleUnderline"/>
        </w:rPr>
        <w:t xml:space="preserve"> economic </w:t>
      </w:r>
      <w:r w:rsidRPr="00904335">
        <w:rPr>
          <w:rStyle w:val="StyleUnderline"/>
          <w:highlight w:val="yellow"/>
        </w:rPr>
        <w:t>growth requires endless</w:t>
      </w:r>
      <w:r w:rsidRPr="00BB42C2">
        <w:rPr>
          <w:rStyle w:val="StyleUnderline"/>
        </w:rPr>
        <w:t xml:space="preserve"> growth in </w:t>
      </w:r>
      <w:r w:rsidRPr="00904335">
        <w:rPr>
          <w:rStyle w:val="StyleUnderline"/>
          <w:highlight w:val="yellow"/>
        </w:rPr>
        <w:t>consumption</w:t>
      </w:r>
      <w:r w:rsidRPr="00C556BB">
        <w:rPr>
          <w:rStyle w:val="StyleUnderline"/>
        </w:rPr>
        <w:t xml:space="preserve"> which in itself necessitates endless growth in extraction of natural wealth</w:t>
      </w:r>
      <w:r w:rsidRPr="00BB42C2">
        <w:rPr>
          <w:rStyle w:val="StyleUnderline"/>
        </w:rPr>
        <w:t xml:space="preserve"> from a </w:t>
      </w:r>
      <w:r w:rsidRPr="00BB42C2">
        <w:rPr>
          <w:rStyle w:val="Emphasis"/>
        </w:rPr>
        <w:t>closed Earth-system</w:t>
      </w:r>
      <w:r w:rsidRPr="00BB42C2">
        <w:rPr>
          <w:rStyle w:val="StyleUnderline"/>
        </w:rPr>
        <w:t xml:space="preserve"> </w:t>
      </w:r>
      <w:r w:rsidRPr="00BD4D31">
        <w:rPr>
          <w:rStyle w:val="StyleUnderline"/>
        </w:rPr>
        <w:t>with a finite amount of resources and (re)productive capacity</w:t>
      </w:r>
      <w:r w:rsidRPr="00BD4D31">
        <w:t>. That is, as argued by Kallis, Martinez-Alier, and Norgaard, there is a disjunction between the financial economy which requires growth, the ‘real’ economy of human production that produces growth, and the ‘real-real’ economy of socio</w:t>
      </w:r>
      <w:r>
        <w:t>-ecological reproduction which supplies the very ecological and social foundation for the continuation of the two other sectors.34</w:t>
      </w:r>
    </w:p>
    <w:p w:rsidR="0066240F" w:rsidRDefault="0066240F" w:rsidP="0066240F">
      <w:r w:rsidRPr="002465A4">
        <w:rPr>
          <w:rStyle w:val="StyleUnderline"/>
        </w:rPr>
        <w:t>Hence, the discourse of endless economic growth does not take into consideration the limits of how much natural wealth the Earth-system can produce, nor does it foster metabolic reciprocity between humans and nature which is required for the reproduction of natural wealth</w:t>
      </w:r>
      <w:r>
        <w:t xml:space="preserve">.35 Quite the contrary, </w:t>
      </w:r>
      <w:r w:rsidRPr="00C15233">
        <w:rPr>
          <w:rStyle w:val="StyleUnderline"/>
        </w:rPr>
        <w:t xml:space="preserve">to maintain itself it must </w:t>
      </w:r>
      <w:r w:rsidRPr="00C15233">
        <w:rPr>
          <w:rStyle w:val="Emphasis"/>
        </w:rPr>
        <w:t>continue to grow</w:t>
      </w:r>
      <w:r w:rsidRPr="00C15233">
        <w:rPr>
          <w:rStyle w:val="StyleUnderline"/>
        </w:rPr>
        <w:t xml:space="preserve"> and all barriers to such growth must be circumvented or broken down</w:t>
      </w:r>
      <w:r w:rsidRPr="00C15233">
        <w:t>. As Foster, Clark, and York point</w:t>
      </w:r>
      <w:r>
        <w:t xml:space="preserve"> out, ‘[t]he “drive to amass capital” recognises no physical boundaries … </w:t>
      </w:r>
      <w:r w:rsidRPr="00904335">
        <w:rPr>
          <w:rStyle w:val="StyleUnderline"/>
          <w:highlight w:val="yellow"/>
        </w:rPr>
        <w:t>It is</w:t>
      </w:r>
      <w:r w:rsidRPr="00BB42C2">
        <w:rPr>
          <w:rStyle w:val="StyleUnderline"/>
        </w:rPr>
        <w:t xml:space="preserve"> a </w:t>
      </w:r>
      <w:r w:rsidRPr="00904335">
        <w:rPr>
          <w:rStyle w:val="Emphasis"/>
          <w:highlight w:val="yellow"/>
        </w:rPr>
        <w:t>grow-or-die</w:t>
      </w:r>
      <w:r w:rsidRPr="00BB42C2">
        <w:rPr>
          <w:rStyle w:val="StyleUnderline"/>
        </w:rPr>
        <w:t xml:space="preserve"> system</w:t>
      </w:r>
      <w:r>
        <w:t xml:space="preserve"> … All obstacles are treated as mere barrier to be surmounted … Capital is … from a wider social and ecological standpoint … an unstoppable … force’. 36 In other words, </w:t>
      </w:r>
      <w:r w:rsidRPr="002465A4">
        <w:rPr>
          <w:rStyle w:val="StyleUnderline"/>
        </w:rPr>
        <w:t xml:space="preserve">the logics </w:t>
      </w:r>
      <w:r w:rsidRPr="00C556BB">
        <w:rPr>
          <w:rStyle w:val="StyleUnderline"/>
        </w:rPr>
        <w:t>of endless economic growth on a planet which requires metabolic reciprocity and has a limit to what it can produce is an</w:t>
      </w:r>
      <w:r w:rsidRPr="00BB42C2">
        <w:rPr>
          <w:rStyle w:val="StyleUnderline"/>
        </w:rPr>
        <w:t xml:space="preserve"> </w:t>
      </w:r>
      <w:r w:rsidRPr="00904335">
        <w:rPr>
          <w:rStyle w:val="Emphasis"/>
          <w:highlight w:val="yellow"/>
        </w:rPr>
        <w:t>ecologically impossible</w:t>
      </w:r>
      <w:r w:rsidRPr="00BB42C2">
        <w:rPr>
          <w:rStyle w:val="StyleUnderline"/>
        </w:rPr>
        <w:t xml:space="preserve"> and </w:t>
      </w:r>
      <w:r w:rsidRPr="00BB42C2">
        <w:rPr>
          <w:rStyle w:val="Emphasis"/>
        </w:rPr>
        <w:t>destructive</w:t>
      </w:r>
      <w:r w:rsidRPr="00BB42C2">
        <w:rPr>
          <w:rStyle w:val="StyleUnderline"/>
        </w:rPr>
        <w:t xml:space="preserve"> equation</w:t>
      </w:r>
      <w:r>
        <w:t>.</w:t>
      </w:r>
    </w:p>
    <w:p w:rsidR="0066240F" w:rsidRDefault="0066240F" w:rsidP="0066240F">
      <w:r>
        <w:t xml:space="preserve">A substantial body of literature argues that a central reason for this ecological paradox is the single-handed focus on exchange value over use value, causing what Crook and Short call an ‘anti-ecological reign of exchange value’. 37 </w:t>
      </w:r>
      <w:r w:rsidRPr="00BD4D31">
        <w:rPr>
          <w:rStyle w:val="StyleUnderline"/>
        </w:rPr>
        <w:t>Capitalism focuses primarily on the social labour invested in production of articles that can be exchanged for money to increase capital accumulati</w:t>
      </w:r>
      <w:r>
        <w:t xml:space="preserve">on. Such labour creates an article with an exchange value. However, use value – that is the usefulness of an article for humanity – is only based on the possible exchange value it upholds.38 Namely, </w:t>
      </w:r>
      <w:r w:rsidRPr="00BD4D31">
        <w:rPr>
          <w:rStyle w:val="StyleUnderline"/>
        </w:rPr>
        <w:t>growth in exchange value becomes the main objective of production, and use value remains a marginalised element</w:t>
      </w:r>
      <w:r>
        <w:t>.</w:t>
      </w:r>
    </w:p>
    <w:p w:rsidR="0066240F" w:rsidRPr="00BD4D31" w:rsidRDefault="0066240F" w:rsidP="0066240F">
      <w:pPr>
        <w:rPr>
          <w:rStyle w:val="StyleUnderline"/>
        </w:rPr>
      </w:pPr>
      <w:r>
        <w:t xml:space="preserve">Hence, nature’s role and value in both the production and reproduction of the necessary material existence and wealth of societies receive a fragmented value since interaction with the natural world is based on the exchange value it produces.39 </w:t>
      </w:r>
      <w:r w:rsidRPr="00BD4D31">
        <w:rPr>
          <w:rStyle w:val="StyleUnderline"/>
        </w:rPr>
        <w:t xml:space="preserve">Nature is perceived as a ‘self-reproducing’ system, and particular resources receive a value when required for production. Nature is thus valued in a simplified manner because the market price of natural resources is decided based on the perceived exchange value they can produce, neither taking into account for their particular value in Earth’s metabolic cycles for the reproduction of natural wealth, nor accounting for Earth’s metabolic labour behind the production of those particular resources. </w:t>
      </w:r>
      <w:r>
        <w:t xml:space="preserve">As scholars such as Christa Wichterich point out, by this view </w:t>
      </w:r>
      <w:r w:rsidRPr="00BD4D31">
        <w:rPr>
          <w:rStyle w:val="StyleUnderline"/>
        </w:rPr>
        <w:t>nature does not have an intrinsic value or a holistic value for humanity, but has a value when it contributes to further capital growth and accumulation as resources are extracted and remodelled into commodities and cash but seldom returned to the metabolic processes of Earth.40</w:t>
      </w:r>
    </w:p>
    <w:p w:rsidR="0066240F" w:rsidRDefault="0066240F" w:rsidP="0066240F">
      <w:r w:rsidRPr="00BD4D31">
        <w:t xml:space="preserve">In this sense, </w:t>
      </w:r>
      <w:r w:rsidRPr="00BD4D31">
        <w:rPr>
          <w:rStyle w:val="StyleUnderline"/>
        </w:rPr>
        <w:t>natural ecological limits imposed on growth</w:t>
      </w:r>
      <w:r w:rsidRPr="00BD4D31">
        <w:t xml:space="preserve"> and capital accumulation </w:t>
      </w:r>
      <w:r w:rsidRPr="00BD4D31">
        <w:rPr>
          <w:rStyle w:val="StyleUnderline"/>
        </w:rPr>
        <w:t>are perceived as barriers that must be circumvented through</w:t>
      </w:r>
      <w:r w:rsidRPr="00BD4D31">
        <w:t xml:space="preserve"> spatial and temporal fixes such as </w:t>
      </w:r>
      <w:r w:rsidRPr="00BD4D31">
        <w:rPr>
          <w:rStyle w:val="Emphasis"/>
        </w:rPr>
        <w:t>ecocide</w:t>
      </w:r>
      <w:r w:rsidRPr="00BD4D31">
        <w:t xml:space="preserve">,41 </w:t>
      </w:r>
      <w:r w:rsidRPr="00BD4D31">
        <w:rPr>
          <w:rStyle w:val="StyleUnderline"/>
        </w:rPr>
        <w:t>enabling further appropriation of resources and exponential growth without returning energy and material through social metabolism</w:t>
      </w:r>
      <w:r w:rsidRPr="00BD4D31">
        <w:t xml:space="preserve">, </w:t>
      </w:r>
      <w:r w:rsidRPr="00BD4D31">
        <w:rPr>
          <w:rStyle w:val="StyleUnderline"/>
        </w:rPr>
        <w:t>normalizing ecocide as a regular ‘human’ behaviour and</w:t>
      </w:r>
      <w:r w:rsidRPr="00BD4D31">
        <w:t xml:space="preserve"> an </w:t>
      </w:r>
      <w:r w:rsidRPr="00BD4D31">
        <w:rPr>
          <w:rStyle w:val="StyleUnderline"/>
        </w:rPr>
        <w:t>unavoidable</w:t>
      </w:r>
      <w:r w:rsidRPr="00BD4D31">
        <w:t xml:space="preserve"> outcome</w:t>
      </w:r>
      <w:r>
        <w:t xml:space="preserve"> of economic growth and accordingly also modernisation, industrialisation, progress, and development.42 That is, </w:t>
      </w:r>
      <w:r w:rsidRPr="00904335">
        <w:rPr>
          <w:rStyle w:val="Emphasis"/>
          <w:highlight w:val="yellow"/>
        </w:rPr>
        <w:t>ecocide is</w:t>
      </w:r>
      <w:r w:rsidRPr="00BB42C2">
        <w:rPr>
          <w:rStyle w:val="Emphasis"/>
        </w:rPr>
        <w:t xml:space="preserve"> a </w:t>
      </w:r>
      <w:r w:rsidRPr="00904335">
        <w:rPr>
          <w:rStyle w:val="Emphasis"/>
          <w:highlight w:val="yellow"/>
        </w:rPr>
        <w:t>structurally reoccurring</w:t>
      </w:r>
      <w:r w:rsidRPr="00C556BB">
        <w:rPr>
          <w:rStyle w:val="Emphasis"/>
        </w:rPr>
        <w:t xml:space="preserve"> phenomenon </w:t>
      </w:r>
      <w:r w:rsidRPr="00904335">
        <w:rPr>
          <w:rStyle w:val="Emphasis"/>
          <w:highlight w:val="yellow"/>
        </w:rPr>
        <w:t>embedded in</w:t>
      </w:r>
      <w:r w:rsidRPr="00BB42C2">
        <w:rPr>
          <w:rStyle w:val="Emphasis"/>
        </w:rPr>
        <w:t xml:space="preserve"> the </w:t>
      </w:r>
      <w:r w:rsidRPr="00904335">
        <w:rPr>
          <w:rStyle w:val="Emphasis"/>
          <w:highlight w:val="yellow"/>
        </w:rPr>
        <w:t>economic logics of</w:t>
      </w:r>
      <w:r w:rsidRPr="00BB42C2">
        <w:rPr>
          <w:rStyle w:val="Emphasis"/>
        </w:rPr>
        <w:t xml:space="preserve"> modern </w:t>
      </w:r>
      <w:r w:rsidRPr="00904335">
        <w:rPr>
          <w:rStyle w:val="Emphasis"/>
          <w:highlight w:val="yellow"/>
        </w:rPr>
        <w:t>industrial societies</w:t>
      </w:r>
      <w:r>
        <w:t xml:space="preserve">, normalised, naturalised, and </w:t>
      </w:r>
      <w:r w:rsidRPr="00C556BB">
        <w:rPr>
          <w:rStyle w:val="StyleUnderline"/>
        </w:rPr>
        <w:t>rationalised as unavoidable ‘human’ processes</w:t>
      </w:r>
      <w:r w:rsidRPr="00BB42C2">
        <w:rPr>
          <w:rStyle w:val="StyleUnderline"/>
        </w:rPr>
        <w:t xml:space="preserve"> of achieving development</w:t>
      </w:r>
      <w:r>
        <w:t xml:space="preserve"> and modernisation (‘progress’) bent on the assumption that economic growth is unquestionably the primary leverage of human improvement.43</w:t>
      </w:r>
    </w:p>
    <w:p w:rsidR="0066240F" w:rsidRDefault="0066240F" w:rsidP="0066240F"/>
    <w:p w:rsidR="0066240F" w:rsidRDefault="0066240F" w:rsidP="0066240F">
      <w:pPr>
        <w:pStyle w:val="Heading4"/>
      </w:pPr>
      <w:r>
        <w:t>Income outweighs all other factors.</w:t>
      </w:r>
    </w:p>
    <w:p w:rsidR="0066240F" w:rsidRDefault="0066240F" w:rsidP="0066240F">
      <w:r w:rsidRPr="00E211F4">
        <w:rPr>
          <w:rStyle w:val="Style13ptBold"/>
        </w:rPr>
        <w:t>Csutora 12</w:t>
      </w:r>
      <w:r w:rsidRPr="00E211F4">
        <w:t xml:space="preserve"> — </w:t>
      </w:r>
      <w:r>
        <w:t>Maria Csutora</w:t>
      </w:r>
      <w:r w:rsidRPr="00E211F4">
        <w:t xml:space="preserve">, </w:t>
      </w:r>
      <w:r>
        <w:t>Associate Professor at Corvinus University of Budapest, former Assistant Professor at the Technical University of Budapest, 2012</w:t>
      </w:r>
      <w:r w:rsidRPr="00E211F4">
        <w:t xml:space="preserve"> ("</w:t>
      </w:r>
      <w:r>
        <w:t>The ecological footprint of green and brown consumers. Introducing the behaviour-impact-gap (BIG) problem</w:t>
      </w:r>
      <w:r w:rsidRPr="00E211F4">
        <w:t xml:space="preserve">," </w:t>
      </w:r>
      <w:r>
        <w:rPr>
          <w:i/>
        </w:rPr>
        <w:t>Semantic Scholar</w:t>
      </w:r>
      <w:r w:rsidRPr="00E211F4">
        <w:t>, http://www.erscp2012.eu/upload/doc/ERSCP_Full_Papers/CsutoraM_The_ecological_footprint_of_green_and_brown_consumers.pdf</w:t>
      </w:r>
      <w:r>
        <w:t>)</w:t>
      </w:r>
    </w:p>
    <w:p w:rsidR="0066240F" w:rsidRPr="00E211F4" w:rsidRDefault="0066240F" w:rsidP="0066240F"/>
    <w:p w:rsidR="0066240F" w:rsidRPr="00F23B48" w:rsidRDefault="0066240F" w:rsidP="0066240F">
      <w:r w:rsidRPr="002D0780">
        <w:t xml:space="preserve">The difference between the ecological impact of consumers acting “green” and acting “brown can be used as a proxy for grabbing the ecological impact of environmental behaviour. </w:t>
      </w:r>
      <w:r w:rsidRPr="00FB3FFF">
        <w:rPr>
          <w:rStyle w:val="Emphasis"/>
        </w:rPr>
        <w:t xml:space="preserve">The role of </w:t>
      </w:r>
      <w:r w:rsidRPr="00904335">
        <w:rPr>
          <w:rStyle w:val="Emphasis"/>
          <w:highlight w:val="yellow"/>
        </w:rPr>
        <w:t>income is overwhelming in</w:t>
      </w:r>
      <w:r w:rsidRPr="00FB3FFF">
        <w:rPr>
          <w:rStyle w:val="Emphasis"/>
        </w:rPr>
        <w:t xml:space="preserve"> driving the </w:t>
      </w:r>
      <w:r w:rsidRPr="00904335">
        <w:rPr>
          <w:rStyle w:val="Emphasis"/>
          <w:highlight w:val="yellow"/>
        </w:rPr>
        <w:t>ecological footprint</w:t>
      </w:r>
      <w:r w:rsidRPr="00FB3FFF">
        <w:rPr>
          <w:rStyle w:val="Emphasis"/>
        </w:rPr>
        <w:t xml:space="preserve"> as suggested by previous studies. The </w:t>
      </w:r>
      <w:r w:rsidRPr="00904335">
        <w:rPr>
          <w:rStyle w:val="Emphasis"/>
          <w:highlight w:val="yellow"/>
        </w:rPr>
        <w:t>income</w:t>
      </w:r>
      <w:r w:rsidRPr="00FB3FFF">
        <w:rPr>
          <w:rStyle w:val="Emphasis"/>
        </w:rPr>
        <w:t xml:space="preserve">-dependence of footprint </w:t>
      </w:r>
      <w:r w:rsidRPr="004E3870">
        <w:rPr>
          <w:rStyle w:val="Emphasis"/>
        </w:rPr>
        <w:t>can</w:t>
      </w:r>
      <w:r w:rsidRPr="00FB3FFF">
        <w:rPr>
          <w:rStyle w:val="Emphasis"/>
        </w:rPr>
        <w:t xml:space="preserve"> be strong enough to </w:t>
      </w:r>
      <w:r w:rsidRPr="00904335">
        <w:rPr>
          <w:rStyle w:val="Emphasis"/>
          <w:highlight w:val="yellow"/>
        </w:rPr>
        <w:t>overshadow other factors</w:t>
      </w:r>
      <w:r w:rsidRPr="002D0780">
        <w:t xml:space="preserve">. Thus, </w:t>
      </w:r>
      <w:r w:rsidRPr="00904335">
        <w:rPr>
          <w:rStyle w:val="Emphasis"/>
          <w:highlight w:val="yellow"/>
        </w:rPr>
        <w:t>efforts must be taken to clear</w:t>
      </w:r>
      <w:r w:rsidRPr="00FB3FFF">
        <w:rPr>
          <w:rStyle w:val="Emphasis"/>
        </w:rPr>
        <w:t xml:space="preserve"> our </w:t>
      </w:r>
      <w:r w:rsidRPr="00904335">
        <w:rPr>
          <w:rStyle w:val="Emphasis"/>
          <w:highlight w:val="yellow"/>
        </w:rPr>
        <w:t>research</w:t>
      </w:r>
      <w:r w:rsidRPr="00FB3FFF">
        <w:rPr>
          <w:rStyle w:val="Emphasis"/>
        </w:rPr>
        <w:t xml:space="preserve"> results </w:t>
      </w:r>
      <w:r w:rsidRPr="00904335">
        <w:rPr>
          <w:rStyle w:val="Emphasis"/>
          <w:highlight w:val="yellow"/>
        </w:rPr>
        <w:t>from</w:t>
      </w:r>
      <w:r w:rsidRPr="00FB3FFF">
        <w:rPr>
          <w:rStyle w:val="Emphasis"/>
        </w:rPr>
        <w:t xml:space="preserve"> the effect of </w:t>
      </w:r>
      <w:r w:rsidRPr="00904335">
        <w:rPr>
          <w:rStyle w:val="Emphasis"/>
          <w:highlight w:val="yellow"/>
        </w:rPr>
        <w:t>income</w:t>
      </w:r>
      <w:r w:rsidRPr="00FB3FFF">
        <w:rPr>
          <w:rStyle w:val="Emphasis"/>
        </w:rPr>
        <w:t xml:space="preserve">, in order </w:t>
      </w:r>
      <w:r w:rsidRPr="00904335">
        <w:rPr>
          <w:rStyle w:val="Emphasis"/>
          <w:highlight w:val="yellow"/>
        </w:rPr>
        <w:t>to avoid cut-and-dried findings, such as income matters</w:t>
      </w:r>
      <w:r w:rsidRPr="004E3870">
        <w:rPr>
          <w:rStyle w:val="Emphasis"/>
        </w:rPr>
        <w:t xml:space="preserve"> in ecological footprint</w:t>
      </w:r>
      <w:r w:rsidRPr="00904335">
        <w:rPr>
          <w:rStyle w:val="Emphasis"/>
          <w:highlight w:val="yellow"/>
        </w:rPr>
        <w:t>.</w:t>
      </w:r>
      <w:r w:rsidRPr="002D0780">
        <w:t xml:space="preserve"> Rather, we may compare the footprint of green and brown consumers to the average of their income group. “Green” consumers are expected to have significantly lower ecological impact than “brown” consumers of similar household income.</w:t>
      </w:r>
    </w:p>
    <w:p w:rsidR="0066240F" w:rsidRPr="00306C50" w:rsidRDefault="0066240F" w:rsidP="0066240F"/>
    <w:p w:rsidR="0066240F" w:rsidRPr="00F23B48" w:rsidRDefault="0066240F" w:rsidP="0066240F"/>
    <w:p w:rsidR="00E52F62" w:rsidRDefault="00E52F62" w:rsidP="00E52F62"/>
    <w:p w:rsidR="00E52F62" w:rsidRDefault="00E52F62" w:rsidP="00E52F62"/>
    <w:p w:rsidR="00E52F62" w:rsidRDefault="00E52F62" w:rsidP="00E52F62"/>
    <w:p w:rsidR="00E52F62" w:rsidRDefault="00251385" w:rsidP="00251385">
      <w:pPr>
        <w:pStyle w:val="Heading1"/>
      </w:pPr>
      <w:r>
        <w:t>AFFIRMATIVE</w:t>
      </w:r>
    </w:p>
    <w:p w:rsidR="00251385" w:rsidRDefault="00251385" w:rsidP="00251385"/>
    <w:p w:rsidR="00E0284F" w:rsidRDefault="00E0284F" w:rsidP="00251385"/>
    <w:p w:rsidR="00E0284F" w:rsidRDefault="00E0284F" w:rsidP="00E0284F">
      <w:pPr>
        <w:pStyle w:val="Heading3"/>
      </w:pPr>
      <w:r>
        <w:t>2ac---UQ---dem win inev</w:t>
      </w:r>
    </w:p>
    <w:p w:rsidR="00E0284F" w:rsidRDefault="00E0284F" w:rsidP="00E0284F">
      <w:pPr>
        <w:pStyle w:val="Heading4"/>
      </w:pPr>
      <w:r>
        <w:t>Trump loss inevitable, economy isn’t key, AND domestic issues thump the link.</w:t>
      </w:r>
    </w:p>
    <w:p w:rsidR="00E0284F" w:rsidRDefault="00E0284F" w:rsidP="00E0284F">
      <w:r w:rsidRPr="00E0284F">
        <w:rPr>
          <w:rStyle w:val="Style13ptBold"/>
        </w:rPr>
        <w:t>L.A. Times, 6-9</w:t>
      </w:r>
      <w:r>
        <w:t>-2019 - "‘It’s the economy, stupid’ won’t work for Trump in 2020," https://www.latimes.com/opinion/readersreact/la-ol-le-trump-win-in-2020-election-20190609-story.html</w:t>
      </w:r>
    </w:p>
    <w:p w:rsidR="00E0284F" w:rsidRPr="00E0284F" w:rsidRDefault="00E0284F" w:rsidP="00E0284F">
      <w:pPr>
        <w:rPr>
          <w:sz w:val="16"/>
        </w:rPr>
      </w:pPr>
      <w:r w:rsidRPr="00E0284F">
        <w:rPr>
          <w:sz w:val="16"/>
        </w:rPr>
        <w:t xml:space="preserve">First, </w:t>
      </w:r>
      <w:r w:rsidRPr="00E0284F">
        <w:rPr>
          <w:rStyle w:val="StyleUnderline"/>
        </w:rPr>
        <w:t>Trump made the 2018 midterm a referendum on his performance, and the economy was doing well</w:t>
      </w:r>
      <w:r w:rsidRPr="00E0284F">
        <w:rPr>
          <w:sz w:val="16"/>
        </w:rPr>
        <w:t xml:space="preserve">. Nonetheless, </w:t>
      </w:r>
      <w:r w:rsidRPr="00E0284F">
        <w:rPr>
          <w:rStyle w:val="StyleUnderline"/>
        </w:rPr>
        <w:t>House Republicans were</w:t>
      </w:r>
      <w:r w:rsidRPr="00E0284F">
        <w:rPr>
          <w:sz w:val="16"/>
        </w:rPr>
        <w:t xml:space="preserve"> </w:t>
      </w:r>
      <w:r w:rsidRPr="00E0284F">
        <w:rPr>
          <w:rStyle w:val="Emphasis"/>
        </w:rPr>
        <w:t>resoundingly defeated</w:t>
      </w:r>
      <w:r w:rsidRPr="00E0284F">
        <w:rPr>
          <w:sz w:val="16"/>
        </w:rPr>
        <w:t xml:space="preserve">. </w:t>
      </w:r>
      <w:r w:rsidRPr="00E0284F">
        <w:rPr>
          <w:rStyle w:val="StyleUnderline"/>
        </w:rPr>
        <w:t xml:space="preserve">It was a </w:t>
      </w:r>
      <w:r w:rsidRPr="00E0284F">
        <w:rPr>
          <w:rStyle w:val="Emphasis"/>
        </w:rPr>
        <w:t>total repudiation</w:t>
      </w:r>
      <w:r w:rsidRPr="00E0284F">
        <w:rPr>
          <w:sz w:val="16"/>
        </w:rPr>
        <w:t xml:space="preserve"> </w:t>
      </w:r>
      <w:r w:rsidRPr="00E0284F">
        <w:rPr>
          <w:rStyle w:val="StyleUnderline"/>
        </w:rPr>
        <w:t>of Trump’s performance</w:t>
      </w:r>
      <w:r w:rsidRPr="00E0284F">
        <w:rPr>
          <w:sz w:val="16"/>
        </w:rPr>
        <w:t>.</w:t>
      </w:r>
    </w:p>
    <w:p w:rsidR="00E0284F" w:rsidRPr="00E0284F" w:rsidRDefault="00E0284F" w:rsidP="00E0284F">
      <w:pPr>
        <w:rPr>
          <w:sz w:val="16"/>
        </w:rPr>
      </w:pPr>
      <w:r w:rsidRPr="00E0284F">
        <w:rPr>
          <w:sz w:val="16"/>
        </w:rPr>
        <w:t xml:space="preserve">Second, </w:t>
      </w:r>
      <w:r w:rsidRPr="00E0284F">
        <w:rPr>
          <w:rStyle w:val="StyleUnderline"/>
        </w:rPr>
        <w:t>Trump’s approval</w:t>
      </w:r>
      <w:r w:rsidRPr="00E0284F">
        <w:rPr>
          <w:sz w:val="16"/>
        </w:rPr>
        <w:t xml:space="preserve"> rating (</w:t>
      </w:r>
      <w:r w:rsidRPr="00E0284F">
        <w:rPr>
          <w:rStyle w:val="Emphasis"/>
        </w:rPr>
        <w:t>historically low</w:t>
      </w:r>
      <w:r w:rsidRPr="00E0284F">
        <w:rPr>
          <w:sz w:val="16"/>
        </w:rPr>
        <w:t xml:space="preserve">) and disapproval rating (historically high) </w:t>
      </w:r>
      <w:r w:rsidRPr="00E0284F">
        <w:rPr>
          <w:rStyle w:val="StyleUnderline"/>
        </w:rPr>
        <w:t>argue against his reelection</w:t>
      </w:r>
      <w:r w:rsidRPr="00E0284F">
        <w:rPr>
          <w:sz w:val="16"/>
        </w:rPr>
        <w:t>.</w:t>
      </w:r>
    </w:p>
    <w:p w:rsidR="00E0284F" w:rsidRPr="00E0284F" w:rsidRDefault="00E0284F" w:rsidP="00E0284F">
      <w:pPr>
        <w:rPr>
          <w:sz w:val="16"/>
        </w:rPr>
      </w:pPr>
      <w:r w:rsidRPr="00E0284F">
        <w:rPr>
          <w:sz w:val="16"/>
        </w:rPr>
        <w:t xml:space="preserve">Third, </w:t>
      </w:r>
      <w:r w:rsidRPr="00E0284F">
        <w:rPr>
          <w:rStyle w:val="StyleUnderline"/>
        </w:rPr>
        <w:t>Trump’s behavior</w:t>
      </w:r>
      <w:r w:rsidRPr="00E0284F">
        <w:rPr>
          <w:sz w:val="16"/>
        </w:rPr>
        <w:t xml:space="preserve">, characterized as allegedly criminal, immoral, unethical, and boorish by large swaths of the populace, </w:t>
      </w:r>
      <w:r w:rsidRPr="00E0284F">
        <w:rPr>
          <w:rStyle w:val="StyleUnderline"/>
        </w:rPr>
        <w:t>is unlike that of any other president</w:t>
      </w:r>
      <w:r w:rsidRPr="00E0284F">
        <w:rPr>
          <w:sz w:val="16"/>
        </w:rPr>
        <w:t>.</w:t>
      </w:r>
    </w:p>
    <w:p w:rsidR="00E0284F" w:rsidRPr="00E0284F" w:rsidRDefault="00E0284F" w:rsidP="00E0284F">
      <w:pPr>
        <w:rPr>
          <w:sz w:val="16"/>
        </w:rPr>
      </w:pPr>
      <w:r w:rsidRPr="00E0284F">
        <w:rPr>
          <w:sz w:val="16"/>
        </w:rPr>
        <w:t xml:space="preserve">Schiller ignores all this and relies on an inapplicable model to all but predict a Trump victory. </w:t>
      </w:r>
      <w:r w:rsidRPr="00E0284F">
        <w:rPr>
          <w:rStyle w:val="StyleUnderline"/>
        </w:rPr>
        <w:t xml:space="preserve">I advise him to pay close attention to the 2020 election results and then consider that </w:t>
      </w:r>
      <w:r w:rsidRPr="00E0284F">
        <w:rPr>
          <w:rStyle w:val="Emphasis"/>
        </w:rPr>
        <w:t>the economy plays second fiddle</w:t>
      </w:r>
      <w:r w:rsidRPr="00E0284F">
        <w:rPr>
          <w:rStyle w:val="StyleUnderline"/>
        </w:rPr>
        <w:t xml:space="preserve"> when the existence of our democracy is at stake</w:t>
      </w:r>
      <w:r w:rsidRPr="00E0284F">
        <w:rPr>
          <w:sz w:val="16"/>
        </w:rPr>
        <w:t>.</w:t>
      </w:r>
    </w:p>
    <w:p w:rsidR="00E0284F" w:rsidRPr="00E0284F" w:rsidRDefault="00E0284F" w:rsidP="00E0284F">
      <w:pPr>
        <w:rPr>
          <w:sz w:val="16"/>
        </w:rPr>
      </w:pPr>
      <w:r w:rsidRPr="00E0284F">
        <w:rPr>
          <w:sz w:val="16"/>
        </w:rPr>
        <w:t>Ray McKown, Torrance</w:t>
      </w:r>
    </w:p>
    <w:p w:rsidR="00E0284F" w:rsidRPr="00E0284F" w:rsidRDefault="00E0284F" w:rsidP="00E0284F">
      <w:pPr>
        <w:rPr>
          <w:sz w:val="16"/>
        </w:rPr>
      </w:pPr>
      <w:r w:rsidRPr="00E0284F">
        <w:rPr>
          <w:sz w:val="16"/>
        </w:rPr>
        <w:t>..</w:t>
      </w:r>
    </w:p>
    <w:p w:rsidR="00E0284F" w:rsidRPr="00E0284F" w:rsidRDefault="00E0284F" w:rsidP="00E0284F">
      <w:pPr>
        <w:rPr>
          <w:sz w:val="16"/>
        </w:rPr>
      </w:pPr>
      <w:r w:rsidRPr="00E0284F">
        <w:rPr>
          <w:sz w:val="16"/>
        </w:rPr>
        <w:t xml:space="preserve">To the editor: </w:t>
      </w:r>
      <w:r w:rsidRPr="00E0284F">
        <w:rPr>
          <w:rStyle w:val="StyleUnderline"/>
        </w:rPr>
        <w:t xml:space="preserve">Schiller’s belief that Trump can easily win in 2020 based on past economic statistical measures is at best a </w:t>
      </w:r>
      <w:r w:rsidRPr="00E0284F">
        <w:rPr>
          <w:rStyle w:val="Emphasis"/>
        </w:rPr>
        <w:t>wild guess</w:t>
      </w:r>
      <w:r w:rsidRPr="00E0284F">
        <w:rPr>
          <w:sz w:val="16"/>
        </w:rPr>
        <w:t xml:space="preserve">. </w:t>
      </w:r>
      <w:r w:rsidRPr="00E0284F">
        <w:rPr>
          <w:rStyle w:val="StyleUnderline"/>
        </w:rPr>
        <w:t xml:space="preserve">He places </w:t>
      </w:r>
      <w:r w:rsidRPr="00E0284F">
        <w:rPr>
          <w:rStyle w:val="Emphasis"/>
        </w:rPr>
        <w:t>little emphasis</w:t>
      </w:r>
      <w:r w:rsidRPr="00E0284F">
        <w:rPr>
          <w:rStyle w:val="StyleUnderline"/>
        </w:rPr>
        <w:t xml:space="preserve"> on non-economic variables that have </w:t>
      </w:r>
      <w:r w:rsidRPr="00E0284F">
        <w:rPr>
          <w:rStyle w:val="Emphasis"/>
        </w:rPr>
        <w:t>as much weight as economic indicators</w:t>
      </w:r>
      <w:r w:rsidRPr="00E0284F">
        <w:rPr>
          <w:rStyle w:val="StyleUnderline"/>
        </w:rPr>
        <w:t xml:space="preserve"> and can affect the final results of an election</w:t>
      </w:r>
      <w:r w:rsidRPr="00E0284F">
        <w:rPr>
          <w:sz w:val="16"/>
        </w:rPr>
        <w:t>.</w:t>
      </w:r>
    </w:p>
    <w:p w:rsidR="00E0284F" w:rsidRPr="00E0284F" w:rsidRDefault="00E0284F" w:rsidP="00E0284F">
      <w:pPr>
        <w:rPr>
          <w:rStyle w:val="StyleUnderline"/>
        </w:rPr>
      </w:pPr>
      <w:r w:rsidRPr="00E0284F">
        <w:rPr>
          <w:rStyle w:val="StyleUnderline"/>
        </w:rPr>
        <w:t>For 2020</w:t>
      </w:r>
      <w:r w:rsidRPr="00E0284F">
        <w:rPr>
          <w:sz w:val="16"/>
        </w:rPr>
        <w:t xml:space="preserve">, such issues as a </w:t>
      </w:r>
      <w:r w:rsidRPr="00E0284F">
        <w:rPr>
          <w:rStyle w:val="StyleUnderline"/>
        </w:rPr>
        <w:t>national health plan, tuition-free college, climate change and the displacement of workers by automation greatly affect the lives of all Americans</w:t>
      </w:r>
      <w:r w:rsidRPr="00E0284F">
        <w:rPr>
          <w:sz w:val="16"/>
        </w:rPr>
        <w:t xml:space="preserve">. </w:t>
      </w:r>
      <w:r w:rsidRPr="00E0284F">
        <w:rPr>
          <w:rStyle w:val="StyleUnderline"/>
        </w:rPr>
        <w:t>Any candidate with a comprehensive understanding</w:t>
      </w:r>
      <w:r w:rsidRPr="00E0284F">
        <w:rPr>
          <w:sz w:val="16"/>
        </w:rPr>
        <w:t xml:space="preserve"> of these issues who can communicate that knowledge effectively </w:t>
      </w:r>
      <w:r w:rsidRPr="00E0284F">
        <w:rPr>
          <w:rStyle w:val="StyleUnderline"/>
        </w:rPr>
        <w:t xml:space="preserve">stands a </w:t>
      </w:r>
      <w:r w:rsidRPr="00E0284F">
        <w:rPr>
          <w:rStyle w:val="Emphasis"/>
        </w:rPr>
        <w:t>very good chance</w:t>
      </w:r>
      <w:r w:rsidRPr="00E0284F">
        <w:rPr>
          <w:rStyle w:val="StyleUnderline"/>
        </w:rPr>
        <w:t xml:space="preserve"> of beating Trump.</w:t>
      </w:r>
    </w:p>
    <w:p w:rsidR="00E0284F" w:rsidRDefault="00E0284F" w:rsidP="00E0284F"/>
    <w:p w:rsidR="00BE31A6" w:rsidRDefault="00BE31A6" w:rsidP="00BE31A6">
      <w:pPr>
        <w:pStyle w:val="Heading3"/>
      </w:pPr>
      <w:r>
        <w:t>2ac---UQ---trump win</w:t>
      </w:r>
    </w:p>
    <w:p w:rsidR="00BE31A6" w:rsidRDefault="00BE31A6" w:rsidP="00BE31A6">
      <w:pPr>
        <w:pStyle w:val="Heading4"/>
      </w:pPr>
      <w:r>
        <w:t>Trump wins---conventional wisdom is wrong AND there’s not even a dem candidate yet.</w:t>
      </w:r>
    </w:p>
    <w:p w:rsidR="00BE31A6" w:rsidRPr="00BE31A6" w:rsidRDefault="00BE31A6" w:rsidP="00BE31A6">
      <w:r w:rsidRPr="00BE31A6">
        <w:rPr>
          <w:rStyle w:val="Style13ptBold"/>
        </w:rPr>
        <w:t>Lind, 6-10</w:t>
      </w:r>
      <w:r>
        <w:t>-2019 - Brendan, "The most unpopular presidential election winner ever could win again in 2020," Conversation, https://theconversation.com/the-most-unpopular-presidential-election-winner-ever-could-win-again-in-2020-115752</w:t>
      </w:r>
    </w:p>
    <w:p w:rsidR="00BE31A6" w:rsidRPr="00BE31A6" w:rsidRDefault="00BE31A6" w:rsidP="00BE31A6">
      <w:pPr>
        <w:rPr>
          <w:sz w:val="16"/>
        </w:rPr>
      </w:pPr>
      <w:r w:rsidRPr="00BE31A6">
        <w:rPr>
          <w:sz w:val="16"/>
        </w:rPr>
        <w:t>2020 by the numbers</w:t>
      </w:r>
    </w:p>
    <w:p w:rsidR="00BE31A6" w:rsidRPr="00BE31A6" w:rsidRDefault="00BE31A6" w:rsidP="00BE31A6">
      <w:pPr>
        <w:rPr>
          <w:sz w:val="16"/>
        </w:rPr>
      </w:pPr>
      <w:r w:rsidRPr="00BE31A6">
        <w:rPr>
          <w:sz w:val="16"/>
        </w:rPr>
        <w:t xml:space="preserve">There are still nine months to go until the first ballots will be cast in the race to the White House for 2020, and </w:t>
      </w:r>
      <w:r w:rsidRPr="00BE31A6">
        <w:rPr>
          <w:rStyle w:val="StyleUnderline"/>
        </w:rPr>
        <w:t>the Democratic nominee’s identity will most likely not be known for almost a year</w:t>
      </w:r>
      <w:r w:rsidRPr="00BE31A6">
        <w:rPr>
          <w:sz w:val="16"/>
        </w:rPr>
        <w:t>. Still, Trump’s chances of reelection are being discussed daily.</w:t>
      </w:r>
    </w:p>
    <w:p w:rsidR="00BE31A6" w:rsidRPr="00BE31A6" w:rsidRDefault="00BE31A6" w:rsidP="00BE31A6">
      <w:pPr>
        <w:rPr>
          <w:sz w:val="16"/>
        </w:rPr>
      </w:pPr>
      <w:r w:rsidRPr="00BE31A6">
        <w:rPr>
          <w:sz w:val="16"/>
        </w:rPr>
        <w:t>Trump’s approval ratings are unlikely to go over 50%, given his lackluster starting point. So what does he actually need to win?</w:t>
      </w:r>
    </w:p>
    <w:p w:rsidR="00BE31A6" w:rsidRPr="00BE31A6" w:rsidRDefault="00BE31A6" w:rsidP="00BE31A6">
      <w:pPr>
        <w:rPr>
          <w:sz w:val="16"/>
        </w:rPr>
      </w:pPr>
      <w:r w:rsidRPr="00BE31A6">
        <w:rPr>
          <w:rStyle w:val="StyleUnderline"/>
        </w:rPr>
        <w:t>A simple statistical model</w:t>
      </w:r>
      <w:r w:rsidRPr="00BE31A6">
        <w:rPr>
          <w:sz w:val="16"/>
        </w:rPr>
        <w:t xml:space="preserve"> applied to recorded approval ratings </w:t>
      </w:r>
      <w:r w:rsidRPr="00BE31A6">
        <w:rPr>
          <w:rStyle w:val="StyleUnderline"/>
        </w:rPr>
        <w:t xml:space="preserve">shows Trump has been </w:t>
      </w:r>
      <w:r w:rsidRPr="00BE31A6">
        <w:rPr>
          <w:rStyle w:val="Emphasis"/>
        </w:rPr>
        <w:t>garnering higher and higher approval</w:t>
      </w:r>
      <w:r w:rsidRPr="00BE31A6">
        <w:rPr>
          <w:sz w:val="16"/>
        </w:rPr>
        <w:t xml:space="preserve"> ratings since taking office. Put simply, </w:t>
      </w:r>
      <w:r w:rsidRPr="00BE31A6">
        <w:rPr>
          <w:rStyle w:val="StyleUnderline"/>
        </w:rPr>
        <w:t xml:space="preserve">his base is </w:t>
      </w:r>
      <w:r w:rsidRPr="00BE31A6">
        <w:rPr>
          <w:rStyle w:val="Emphasis"/>
        </w:rPr>
        <w:t>staying strong</w:t>
      </w:r>
      <w:r w:rsidRPr="00BE31A6">
        <w:rPr>
          <w:sz w:val="16"/>
        </w:rPr>
        <w:t xml:space="preserve"> </w:t>
      </w:r>
      <w:r w:rsidRPr="00BE31A6">
        <w:rPr>
          <w:rStyle w:val="StyleUnderline"/>
        </w:rPr>
        <w:t>and</w:t>
      </w:r>
      <w:r w:rsidRPr="00BE31A6">
        <w:rPr>
          <w:sz w:val="16"/>
        </w:rPr>
        <w:t xml:space="preserve"> </w:t>
      </w:r>
      <w:r w:rsidRPr="00BE31A6">
        <w:rPr>
          <w:rStyle w:val="Emphasis"/>
        </w:rPr>
        <w:t>even growing</w:t>
      </w:r>
      <w:r w:rsidRPr="00BE31A6">
        <w:rPr>
          <w:sz w:val="16"/>
        </w:rPr>
        <w:t>. This is in direct contrast to all presidents except Bill Clinton.</w:t>
      </w:r>
    </w:p>
    <w:p w:rsidR="00BE31A6" w:rsidRPr="00BE31A6" w:rsidRDefault="00BE31A6" w:rsidP="00BE31A6">
      <w:pPr>
        <w:rPr>
          <w:sz w:val="16"/>
        </w:rPr>
      </w:pPr>
      <w:r w:rsidRPr="00BE31A6">
        <w:rPr>
          <w:sz w:val="16"/>
        </w:rPr>
        <w:t xml:space="preserve">Past incumbent presidents followed the rule that 49% approval and above means winning reelection, and anything below meant no second term. But </w:t>
      </w:r>
      <w:r w:rsidRPr="00BE31A6">
        <w:rPr>
          <w:rStyle w:val="StyleUnderline"/>
        </w:rPr>
        <w:t>Trump did not start at</w:t>
      </w:r>
      <w:r w:rsidRPr="00BE31A6">
        <w:rPr>
          <w:sz w:val="16"/>
        </w:rPr>
        <w:t xml:space="preserve">, </w:t>
      </w:r>
      <w:r w:rsidRPr="00BE31A6">
        <w:rPr>
          <w:rStyle w:val="StyleUnderline"/>
        </w:rPr>
        <w:t>nor will most likely ever reach</w:t>
      </w:r>
      <w:r w:rsidRPr="00BE31A6">
        <w:rPr>
          <w:sz w:val="16"/>
        </w:rPr>
        <w:t xml:space="preserve">, </w:t>
      </w:r>
      <w:r w:rsidRPr="00BE31A6">
        <w:rPr>
          <w:rStyle w:val="StyleUnderline"/>
        </w:rPr>
        <w:t>that level of approval</w:t>
      </w:r>
      <w:r w:rsidRPr="00BE31A6">
        <w:rPr>
          <w:sz w:val="16"/>
        </w:rPr>
        <w:t>.</w:t>
      </w:r>
    </w:p>
    <w:p w:rsidR="00BE31A6" w:rsidRPr="00BE31A6" w:rsidRDefault="00BE31A6" w:rsidP="00BE31A6">
      <w:pPr>
        <w:rPr>
          <w:sz w:val="16"/>
        </w:rPr>
      </w:pPr>
      <w:r w:rsidRPr="00BE31A6">
        <w:rPr>
          <w:rStyle w:val="StyleUnderline"/>
        </w:rPr>
        <w:t>Americans may again see something that</w:t>
      </w:r>
      <w:r w:rsidRPr="00BE31A6">
        <w:rPr>
          <w:sz w:val="16"/>
        </w:rPr>
        <w:t xml:space="preserve">, </w:t>
      </w:r>
      <w:r w:rsidRPr="00BE31A6">
        <w:rPr>
          <w:rStyle w:val="StyleUnderline"/>
        </w:rPr>
        <w:t>statistically speaking, has never been seen before</w:t>
      </w:r>
      <w:r w:rsidRPr="00BE31A6">
        <w:rPr>
          <w:sz w:val="16"/>
        </w:rPr>
        <w:t xml:space="preserve">. </w:t>
      </w:r>
      <w:r w:rsidRPr="00BE31A6">
        <w:rPr>
          <w:rStyle w:val="StyleUnderline"/>
        </w:rPr>
        <w:t xml:space="preserve">Approval ratings have </w:t>
      </w:r>
      <w:r w:rsidRPr="00BE31A6">
        <w:rPr>
          <w:rStyle w:val="Emphasis"/>
        </w:rPr>
        <w:t>high correlations</w:t>
      </w:r>
      <w:r w:rsidRPr="00BE31A6">
        <w:rPr>
          <w:sz w:val="16"/>
        </w:rPr>
        <w:t xml:space="preserve"> </w:t>
      </w:r>
      <w:r w:rsidRPr="00BE31A6">
        <w:rPr>
          <w:rStyle w:val="StyleUnderline"/>
        </w:rPr>
        <w:t>with predicting the next president</w:t>
      </w:r>
      <w:r w:rsidRPr="00BE31A6">
        <w:rPr>
          <w:sz w:val="16"/>
        </w:rPr>
        <w:t xml:space="preserve">, </w:t>
      </w:r>
      <w:r w:rsidRPr="00BE31A6">
        <w:rPr>
          <w:rStyle w:val="StyleUnderline"/>
        </w:rPr>
        <w:t>but with Trump</w:t>
      </w:r>
      <w:r w:rsidRPr="00BE31A6">
        <w:rPr>
          <w:sz w:val="16"/>
        </w:rPr>
        <w:t xml:space="preserve">, </w:t>
      </w:r>
      <w:r w:rsidRPr="00BE31A6">
        <w:rPr>
          <w:rStyle w:val="StyleUnderline"/>
        </w:rPr>
        <w:t xml:space="preserve">the numbers are </w:t>
      </w:r>
      <w:r w:rsidRPr="00BE31A6">
        <w:rPr>
          <w:rStyle w:val="Emphasis"/>
        </w:rPr>
        <w:t>outside any historical trends</w:t>
      </w:r>
      <w:r w:rsidRPr="00BE31A6">
        <w:rPr>
          <w:sz w:val="16"/>
        </w:rPr>
        <w:t>.</w:t>
      </w:r>
    </w:p>
    <w:p w:rsidR="00BE31A6" w:rsidRDefault="00BE31A6" w:rsidP="00BE31A6">
      <w:pPr>
        <w:rPr>
          <w:sz w:val="16"/>
        </w:rPr>
      </w:pPr>
      <w:r w:rsidRPr="00BE31A6">
        <w:rPr>
          <w:rStyle w:val="Emphasis"/>
        </w:rPr>
        <w:t>The most unpopular winner ever may very likely win again</w:t>
      </w:r>
      <w:r w:rsidRPr="00BE31A6">
        <w:rPr>
          <w:sz w:val="16"/>
        </w:rPr>
        <w:t>.</w:t>
      </w:r>
    </w:p>
    <w:p w:rsidR="002475FE" w:rsidRPr="00BE31A6" w:rsidRDefault="002475FE" w:rsidP="002475FE">
      <w:pPr>
        <w:pStyle w:val="Heading3"/>
      </w:pPr>
      <w:r>
        <w:t>1ar---UQ---trump win</w:t>
      </w:r>
    </w:p>
    <w:p w:rsidR="00251385" w:rsidRDefault="002475FE" w:rsidP="002475FE">
      <w:pPr>
        <w:pStyle w:val="Heading4"/>
      </w:pPr>
      <w:r>
        <w:t>Dems would have to impeach to win---they won’t.</w:t>
      </w:r>
    </w:p>
    <w:p w:rsidR="002475FE" w:rsidRPr="002475FE" w:rsidRDefault="002475FE" w:rsidP="002475FE">
      <w:r w:rsidRPr="002475FE">
        <w:rPr>
          <w:rStyle w:val="Style13ptBold"/>
        </w:rPr>
        <w:t>Cillizza, 5-29</w:t>
      </w:r>
      <w:r>
        <w:t>-2019 - Chris, "Why Democrats may have to impeach Trump to have a chance in 2020," CNN, https://www.cnn.com/2019/05/28/politics/allan-lichtman-donald-trump-2020/index.html</w:t>
      </w:r>
    </w:p>
    <w:p w:rsidR="002475FE" w:rsidRPr="002475FE" w:rsidRDefault="002475FE" w:rsidP="002475FE">
      <w:pPr>
        <w:rPr>
          <w:sz w:val="16"/>
        </w:rPr>
      </w:pPr>
      <w:r w:rsidRPr="002475FE">
        <w:rPr>
          <w:sz w:val="16"/>
        </w:rPr>
        <w:t xml:space="preserve">Which brings me to the most intriguing -- and outside-the-box -- suggestion from my conversation with Lichtman: </w:t>
      </w:r>
      <w:r w:rsidRPr="002475FE">
        <w:rPr>
          <w:rStyle w:val="StyleUnderline"/>
        </w:rPr>
        <w:t>He believes Democrats in the House</w:t>
      </w:r>
      <w:r w:rsidRPr="002475FE">
        <w:rPr>
          <w:sz w:val="16"/>
        </w:rPr>
        <w:t xml:space="preserve"> not only </w:t>
      </w:r>
      <w:r w:rsidRPr="002475FE">
        <w:rPr>
          <w:rStyle w:val="StyleUnderline"/>
        </w:rPr>
        <w:t xml:space="preserve">should be </w:t>
      </w:r>
      <w:r w:rsidRPr="002475FE">
        <w:rPr>
          <w:rStyle w:val="Emphasis"/>
        </w:rPr>
        <w:t>pushing to impeach</w:t>
      </w:r>
      <w:r w:rsidRPr="002475FE">
        <w:rPr>
          <w:sz w:val="16"/>
        </w:rPr>
        <w:t xml:space="preserve"> Trump, but </w:t>
      </w:r>
      <w:r w:rsidRPr="002475FE">
        <w:rPr>
          <w:rStyle w:val="Emphasis"/>
        </w:rPr>
        <w:t>may need to</w:t>
      </w:r>
      <w:r w:rsidRPr="002475FE">
        <w:rPr>
          <w:sz w:val="16"/>
        </w:rPr>
        <w:t xml:space="preserve"> in order </w:t>
      </w:r>
      <w:r w:rsidRPr="002475FE">
        <w:rPr>
          <w:rStyle w:val="StyleUnderline"/>
        </w:rPr>
        <w:t>for their nominee to win in 2020</w:t>
      </w:r>
      <w:r w:rsidRPr="002475FE">
        <w:rPr>
          <w:sz w:val="16"/>
        </w:rPr>
        <w:t>.</w:t>
      </w:r>
    </w:p>
    <w:p w:rsidR="002475FE" w:rsidRPr="002475FE" w:rsidRDefault="002475FE" w:rsidP="002475FE">
      <w:pPr>
        <w:rPr>
          <w:sz w:val="16"/>
        </w:rPr>
      </w:pPr>
      <w:r w:rsidRPr="002475FE">
        <w:rPr>
          <w:sz w:val="16"/>
        </w:rPr>
        <w:t>Again, here's Lichtman:</w:t>
      </w:r>
    </w:p>
    <w:p w:rsidR="002475FE" w:rsidRPr="002475FE" w:rsidRDefault="002475FE" w:rsidP="002475FE">
      <w:pPr>
        <w:rPr>
          <w:sz w:val="16"/>
        </w:rPr>
      </w:pPr>
      <w:r w:rsidRPr="002475FE">
        <w:rPr>
          <w:sz w:val="16"/>
        </w:rPr>
        <w:t>"</w:t>
      </w:r>
      <w:r w:rsidRPr="002475FE">
        <w:rPr>
          <w:rStyle w:val="StyleUnderline"/>
        </w:rPr>
        <w:t xml:space="preserve">Democrats are </w:t>
      </w:r>
      <w:r w:rsidRPr="002475FE">
        <w:rPr>
          <w:rStyle w:val="Emphasis"/>
        </w:rPr>
        <w:t>fundamentally wrong</w:t>
      </w:r>
      <w:r w:rsidRPr="002475FE">
        <w:rPr>
          <w:sz w:val="16"/>
        </w:rPr>
        <w:t xml:space="preserve"> </w:t>
      </w:r>
      <w:r w:rsidRPr="002475FE">
        <w:rPr>
          <w:rStyle w:val="StyleUnderline"/>
        </w:rPr>
        <w:t>about</w:t>
      </w:r>
      <w:r w:rsidRPr="002475FE">
        <w:rPr>
          <w:sz w:val="16"/>
        </w:rPr>
        <w:t xml:space="preserve"> the </w:t>
      </w:r>
      <w:r w:rsidRPr="002475FE">
        <w:rPr>
          <w:rStyle w:val="StyleUnderline"/>
        </w:rPr>
        <w:t>politics of impeachment</w:t>
      </w:r>
      <w:r w:rsidRPr="002475FE">
        <w:rPr>
          <w:sz w:val="16"/>
        </w:rPr>
        <w:t xml:space="preserve"> and their prospects for victory in 2020. An </w:t>
      </w:r>
      <w:r w:rsidRPr="002475FE">
        <w:rPr>
          <w:rStyle w:val="StyleUnderline"/>
        </w:rPr>
        <w:t>impeachment</w:t>
      </w:r>
      <w:r w:rsidRPr="002475FE">
        <w:rPr>
          <w:sz w:val="16"/>
        </w:rPr>
        <w:t xml:space="preserve"> and subsequent trial </w:t>
      </w:r>
      <w:r w:rsidRPr="002475FE">
        <w:rPr>
          <w:rStyle w:val="StyleUnderline"/>
        </w:rPr>
        <w:t xml:space="preserve">would cost the president a </w:t>
      </w:r>
      <w:r w:rsidRPr="002475FE">
        <w:rPr>
          <w:rStyle w:val="Emphasis"/>
        </w:rPr>
        <w:t>crucial fourth key</w:t>
      </w:r>
      <w:r w:rsidRPr="002475FE">
        <w:rPr>
          <w:sz w:val="16"/>
        </w:rPr>
        <w:t xml:space="preserve"> -- the scandal key -- </w:t>
      </w:r>
      <w:r w:rsidRPr="002475FE">
        <w:rPr>
          <w:rStyle w:val="StyleUnderline"/>
        </w:rPr>
        <w:t>just as it cost Democrats that key in 2000</w:t>
      </w:r>
      <w:r w:rsidRPr="002475FE">
        <w:rPr>
          <w:sz w:val="16"/>
        </w:rPr>
        <w:t xml:space="preserve">. The indictment and trial would also </w:t>
      </w:r>
      <w:r w:rsidRPr="002475FE">
        <w:rPr>
          <w:rStyle w:val="Emphasis"/>
        </w:rPr>
        <w:t>expose him</w:t>
      </w:r>
      <w:r w:rsidRPr="002475FE">
        <w:rPr>
          <w:sz w:val="16"/>
        </w:rPr>
        <w:t xml:space="preserve"> </w:t>
      </w:r>
      <w:r w:rsidRPr="002475FE">
        <w:rPr>
          <w:rStyle w:val="StyleUnderline"/>
        </w:rPr>
        <w:t>to dropping another key by encouraging a serious challenge to his re-nomination</w:t>
      </w:r>
      <w:r w:rsidRPr="002475FE">
        <w:rPr>
          <w:sz w:val="16"/>
        </w:rPr>
        <w:t xml:space="preserve">. Other potential negative keys include the emergence of a charismatic Democratic challenger, a significant third-party challenge, a foreign policy disaster, or an election-year recession. </w:t>
      </w:r>
      <w:r w:rsidRPr="002475FE">
        <w:rPr>
          <w:rStyle w:val="StyleUnderline"/>
        </w:rPr>
        <w:t>Without impeachment</w:t>
      </w:r>
      <w:r w:rsidRPr="002475FE">
        <w:rPr>
          <w:sz w:val="16"/>
        </w:rPr>
        <w:t xml:space="preserve">, however, </w:t>
      </w:r>
      <w:r w:rsidRPr="002475FE">
        <w:rPr>
          <w:rStyle w:val="Emphasis"/>
        </w:rPr>
        <w:t>Democratic prospects are grim</w:t>
      </w:r>
      <w:r w:rsidRPr="002475FE">
        <w:rPr>
          <w:sz w:val="16"/>
        </w:rPr>
        <w:t>."</w:t>
      </w:r>
    </w:p>
    <w:p w:rsidR="002475FE" w:rsidRPr="002475FE" w:rsidRDefault="002475FE" w:rsidP="002475FE">
      <w:pPr>
        <w:rPr>
          <w:sz w:val="16"/>
        </w:rPr>
      </w:pPr>
      <w:r w:rsidRPr="002475FE">
        <w:rPr>
          <w:rStyle w:val="StyleUnderline"/>
        </w:rPr>
        <w:t xml:space="preserve">Which is </w:t>
      </w:r>
      <w:r w:rsidRPr="002475FE">
        <w:rPr>
          <w:rStyle w:val="Emphasis"/>
        </w:rPr>
        <w:t>VERY counter to the conventional wisdom</w:t>
      </w:r>
      <w:r w:rsidRPr="002475FE">
        <w:rPr>
          <w:rStyle w:val="StyleUnderline"/>
        </w:rPr>
        <w:t xml:space="preserve"> on impeachment espoused by</w:t>
      </w:r>
      <w:r w:rsidRPr="002475FE">
        <w:rPr>
          <w:sz w:val="16"/>
        </w:rPr>
        <w:t xml:space="preserve"> Speaker Nancy </w:t>
      </w:r>
      <w:r w:rsidRPr="002475FE">
        <w:rPr>
          <w:rStyle w:val="StyleUnderline"/>
        </w:rPr>
        <w:t>Pelosi</w:t>
      </w:r>
      <w:r w:rsidRPr="002475FE">
        <w:rPr>
          <w:sz w:val="16"/>
        </w:rPr>
        <w:t xml:space="preserve"> </w:t>
      </w:r>
      <w:r w:rsidRPr="002475FE">
        <w:rPr>
          <w:rStyle w:val="StyleUnderline"/>
        </w:rPr>
        <w:t>and other prominent Democrats</w:t>
      </w:r>
      <w:r w:rsidRPr="002475FE">
        <w:rPr>
          <w:sz w:val="16"/>
        </w:rPr>
        <w:t>. Their thinking is that by impeaching Trump, Democrats turn him into a victim -- a role he relishes. And with the Republican-controlled Senate on record as planning to kill any impeachment attempt, most establishment Democrats view the whole thing very, very skeptically.</w:t>
      </w:r>
    </w:p>
    <w:p w:rsidR="002475FE" w:rsidRPr="002475FE" w:rsidRDefault="002475FE" w:rsidP="002475FE">
      <w:pPr>
        <w:rPr>
          <w:sz w:val="16"/>
        </w:rPr>
      </w:pPr>
      <w:r w:rsidRPr="002475FE">
        <w:rPr>
          <w:sz w:val="16"/>
        </w:rPr>
        <w:t xml:space="preserve">Of course, </w:t>
      </w:r>
      <w:r w:rsidRPr="002475FE">
        <w:rPr>
          <w:rStyle w:val="StyleUnderline"/>
        </w:rPr>
        <w:t>that view is informed by the moment</w:t>
      </w:r>
      <w:r w:rsidRPr="002475FE">
        <w:rPr>
          <w:sz w:val="16"/>
        </w:rPr>
        <w:t xml:space="preserve"> -- and the politics of it. Polling suggests most Americans don't support impeachment and already believe Democrats have done enough investigating. Lichtman's 13 factors, on the other hand, don't deal in day-to-day politics or polling. </w:t>
      </w:r>
      <w:r w:rsidRPr="002475FE">
        <w:rPr>
          <w:rStyle w:val="StyleUnderline"/>
        </w:rPr>
        <w:t>They're based in broad, structural concepts he developed by studying every presidential election from 1860-1980</w:t>
      </w:r>
      <w:r w:rsidRPr="002475FE">
        <w:rPr>
          <w:sz w:val="16"/>
        </w:rPr>
        <w:t>.</w:t>
      </w:r>
    </w:p>
    <w:p w:rsidR="002475FE" w:rsidRPr="002475FE" w:rsidRDefault="002475FE" w:rsidP="002475FE">
      <w:pPr>
        <w:rPr>
          <w:rStyle w:val="Emphasis"/>
        </w:rPr>
      </w:pPr>
      <w:r w:rsidRPr="002475FE">
        <w:rPr>
          <w:sz w:val="16"/>
        </w:rPr>
        <w:t xml:space="preserve">Who's right? Who knows! But </w:t>
      </w:r>
      <w:r w:rsidRPr="002475FE">
        <w:rPr>
          <w:rStyle w:val="Emphasis"/>
        </w:rPr>
        <w:t>Lichtman's success in predicting winners means Democrats shouldn't simply ignore his advice on impeachment.</w:t>
      </w:r>
    </w:p>
    <w:p w:rsidR="00251385" w:rsidRDefault="00251385" w:rsidP="00251385">
      <w:pPr>
        <w:pStyle w:val="Heading3"/>
      </w:pPr>
      <w:r>
        <w:t>2ac---fopo link turn</w:t>
      </w:r>
    </w:p>
    <w:p w:rsidR="00251385" w:rsidRDefault="00251385" w:rsidP="00251385">
      <w:pPr>
        <w:pStyle w:val="Heading4"/>
      </w:pPr>
      <w:r>
        <w:t xml:space="preserve">The plan shifts </w:t>
      </w:r>
      <w:r w:rsidRPr="00251385">
        <w:rPr>
          <w:u w:val="single"/>
        </w:rPr>
        <w:t>foreign policy</w:t>
      </w:r>
      <w:r>
        <w:t xml:space="preserve"> to the </w:t>
      </w:r>
      <w:r w:rsidRPr="00251385">
        <w:rPr>
          <w:u w:val="single"/>
        </w:rPr>
        <w:t>center</w:t>
      </w:r>
      <w:r>
        <w:t xml:space="preserve"> of the race---key to </w:t>
      </w:r>
      <w:r w:rsidRPr="00251385">
        <w:rPr>
          <w:u w:val="single"/>
        </w:rPr>
        <w:t>dem victory</w:t>
      </w:r>
      <w:r>
        <w:t>.</w:t>
      </w:r>
    </w:p>
    <w:p w:rsidR="00251385" w:rsidRPr="00251385" w:rsidRDefault="00251385" w:rsidP="00251385">
      <w:r w:rsidRPr="00251385">
        <w:rPr>
          <w:rStyle w:val="Style13ptBold"/>
        </w:rPr>
        <w:t>Rogin</w:t>
      </w:r>
      <w:r>
        <w:t>, 5-23-20</w:t>
      </w:r>
      <w:r w:rsidRPr="00251385">
        <w:rPr>
          <w:rStyle w:val="Style13ptBold"/>
        </w:rPr>
        <w:t>19</w:t>
      </w:r>
      <w:r>
        <w:t xml:space="preserve"> - Josh, "2020 Democrats must run on foreign policy, not away from it," Washington Post, https://www.washingtonpost.com/opinions/global-opinions/2020-democrats-must-run-on-foreign-policy-not-away-from-it/2019/05/23/e08775cc-7d88-11e9-a5b3-34f3edf1351e_story.html</w:t>
      </w:r>
    </w:p>
    <w:p w:rsidR="00251385" w:rsidRPr="00251385" w:rsidRDefault="00251385" w:rsidP="00251385">
      <w:pPr>
        <w:rPr>
          <w:sz w:val="16"/>
        </w:rPr>
      </w:pPr>
      <w:r w:rsidRPr="00404F7D">
        <w:rPr>
          <w:rStyle w:val="StyleUnderline"/>
        </w:rPr>
        <w:t xml:space="preserve">The </w:t>
      </w:r>
      <w:r w:rsidRPr="00404F7D">
        <w:rPr>
          <w:rStyle w:val="Emphasis"/>
        </w:rPr>
        <w:t>conventional wisdom</w:t>
      </w:r>
      <w:r w:rsidRPr="00404F7D">
        <w:rPr>
          <w:rStyle w:val="StyleUnderline"/>
        </w:rPr>
        <w:t xml:space="preserve"> on presidential elections is that foreign policy doesn’t play a decisive role</w:t>
      </w:r>
      <w:r w:rsidRPr="00251385">
        <w:rPr>
          <w:sz w:val="16"/>
        </w:rPr>
        <w:t xml:space="preserve"> — </w:t>
      </w:r>
      <w:r w:rsidRPr="00404F7D">
        <w:rPr>
          <w:rStyle w:val="StyleUnderline"/>
        </w:rPr>
        <w:t>and most Democratic presidential candidates have largely avoided it so far</w:t>
      </w:r>
      <w:r w:rsidRPr="00251385">
        <w:rPr>
          <w:sz w:val="16"/>
        </w:rPr>
        <w:t xml:space="preserve">. </w:t>
      </w:r>
      <w:r w:rsidRPr="00404F7D">
        <w:rPr>
          <w:rStyle w:val="Emphasis"/>
        </w:rPr>
        <w:t>But</w:t>
      </w:r>
      <w:r w:rsidRPr="00251385">
        <w:rPr>
          <w:sz w:val="16"/>
        </w:rPr>
        <w:t xml:space="preserve"> </w:t>
      </w:r>
      <w:r w:rsidRPr="00404F7D">
        <w:rPr>
          <w:rStyle w:val="StyleUnderline"/>
        </w:rPr>
        <w:t>in</w:t>
      </w:r>
      <w:r w:rsidRPr="00251385">
        <w:rPr>
          <w:sz w:val="16"/>
        </w:rPr>
        <w:t xml:space="preserve"> the </w:t>
      </w:r>
      <w:r w:rsidRPr="00404F7D">
        <w:rPr>
          <w:rStyle w:val="StyleUnderline"/>
        </w:rPr>
        <w:t>2020</w:t>
      </w:r>
      <w:r w:rsidRPr="00251385">
        <w:rPr>
          <w:sz w:val="16"/>
        </w:rPr>
        <w:t xml:space="preserve"> presidential contest, </w:t>
      </w:r>
      <w:r w:rsidRPr="00404F7D">
        <w:rPr>
          <w:rStyle w:val="StyleUnderline"/>
        </w:rPr>
        <w:t xml:space="preserve">foreign policy will feature </w:t>
      </w:r>
      <w:r w:rsidRPr="00404F7D">
        <w:rPr>
          <w:rStyle w:val="Emphasis"/>
        </w:rPr>
        <w:t>more prominently than ever,</w:t>
      </w:r>
      <w:r w:rsidRPr="00251385">
        <w:rPr>
          <w:sz w:val="16"/>
        </w:rPr>
        <w:t xml:space="preserve"> </w:t>
      </w:r>
      <w:r w:rsidRPr="00404F7D">
        <w:rPr>
          <w:rStyle w:val="StyleUnderline"/>
        </w:rPr>
        <w:t xml:space="preserve">and Democrats </w:t>
      </w:r>
      <w:r w:rsidRPr="00404F7D">
        <w:rPr>
          <w:rStyle w:val="Emphasis"/>
        </w:rPr>
        <w:t>ignore it at their peril</w:t>
      </w:r>
      <w:r w:rsidRPr="00251385">
        <w:rPr>
          <w:sz w:val="16"/>
        </w:rPr>
        <w:t>.</w:t>
      </w:r>
    </w:p>
    <w:p w:rsidR="00251385" w:rsidRPr="00251385" w:rsidRDefault="00251385" w:rsidP="00251385">
      <w:pPr>
        <w:rPr>
          <w:sz w:val="16"/>
        </w:rPr>
      </w:pPr>
      <w:r w:rsidRPr="00251385">
        <w:rPr>
          <w:sz w:val="16"/>
        </w:rPr>
        <w:t>In 2016, voters had a clear choice between a traditional foreign policy leader with tons of experience in Hillary Clinton and a candidate with no foreign policy experience who promised to radically change the way U.S. diplomacy was conducted. Although polls showed voters trusted Clinton more as a commander in chief, she lost the election, and President Trump has been implementing his new vision for the United States’ role in the world ever since.</w:t>
      </w:r>
    </w:p>
    <w:p w:rsidR="00251385" w:rsidRPr="00251385" w:rsidRDefault="00251385" w:rsidP="00251385">
      <w:pPr>
        <w:rPr>
          <w:sz w:val="16"/>
        </w:rPr>
      </w:pPr>
      <w:r w:rsidRPr="00251385">
        <w:rPr>
          <w:sz w:val="16"/>
        </w:rPr>
        <w:t>That’s been a mix of what Trump calls “nationalism”: a pivot away from values-based foreign policy advocacy, an embrace of populism abroad, support for authoritarian rulers, skepticism of international organizations such as NATO, and unilateralism in confronting threats such as Iran and the rise of China.</w:t>
      </w:r>
    </w:p>
    <w:p w:rsidR="00251385" w:rsidRPr="00251385" w:rsidRDefault="00251385" w:rsidP="00251385">
      <w:pPr>
        <w:rPr>
          <w:sz w:val="16"/>
        </w:rPr>
      </w:pPr>
      <w:r w:rsidRPr="00251385">
        <w:rPr>
          <w:rStyle w:val="StyleUnderline"/>
        </w:rPr>
        <w:t xml:space="preserve">A new poll this week by the Democratic group National Security Action showed that </w:t>
      </w:r>
      <w:r w:rsidRPr="00251385">
        <w:rPr>
          <w:rStyle w:val="Emphasis"/>
        </w:rPr>
        <w:t>Trump is vulnerable on foreign policy</w:t>
      </w:r>
      <w:r w:rsidRPr="00251385">
        <w:rPr>
          <w:sz w:val="16"/>
        </w:rPr>
        <w:t xml:space="preserve">, </w:t>
      </w:r>
      <w:r w:rsidRPr="00251385">
        <w:rPr>
          <w:rStyle w:val="StyleUnderline"/>
        </w:rPr>
        <w:t>even among his own supporters</w:t>
      </w:r>
      <w:r w:rsidRPr="00251385">
        <w:rPr>
          <w:sz w:val="16"/>
        </w:rPr>
        <w:t xml:space="preserve">, especially when it comes to trade and Russia. And yet, </w:t>
      </w:r>
      <w:r w:rsidRPr="00251385">
        <w:rPr>
          <w:rStyle w:val="StyleUnderline"/>
        </w:rPr>
        <w:t>Democratic presidential candidates</w:t>
      </w:r>
      <w:r w:rsidRPr="00251385">
        <w:rPr>
          <w:sz w:val="16"/>
        </w:rPr>
        <w:t xml:space="preserve"> — with a couple of exceptions — </w:t>
      </w:r>
      <w:r w:rsidRPr="00251385">
        <w:rPr>
          <w:rStyle w:val="StyleUnderline"/>
        </w:rPr>
        <w:t xml:space="preserve">have </w:t>
      </w:r>
      <w:r w:rsidRPr="00251385">
        <w:rPr>
          <w:rStyle w:val="Emphasis"/>
        </w:rPr>
        <w:t>remained quiet</w:t>
      </w:r>
      <w:r w:rsidRPr="00251385">
        <w:rPr>
          <w:sz w:val="16"/>
        </w:rPr>
        <w:t xml:space="preserve"> on these issues.</w:t>
      </w:r>
    </w:p>
    <w:p w:rsidR="00251385" w:rsidRPr="00251385" w:rsidRDefault="00251385" w:rsidP="00251385">
      <w:pPr>
        <w:rPr>
          <w:sz w:val="16"/>
        </w:rPr>
      </w:pPr>
      <w:r w:rsidRPr="00251385">
        <w:rPr>
          <w:sz w:val="16"/>
        </w:rPr>
        <w:t>One exception has been former Maryland congressman John Delaney. He has been talking to voters about foreign policy since becoming the first Democratic candidate to declare his candidacy in July 2017. He is convinced it’s the most important 2020 issue.</w:t>
      </w:r>
    </w:p>
    <w:p w:rsidR="00251385" w:rsidRPr="00251385" w:rsidRDefault="00251385" w:rsidP="00251385">
      <w:pPr>
        <w:rPr>
          <w:sz w:val="16"/>
        </w:rPr>
      </w:pPr>
      <w:r w:rsidRPr="00251385">
        <w:rPr>
          <w:sz w:val="16"/>
        </w:rPr>
        <w:t>“Foreign policy is the biggest part of the job. And that’s the irony of running for president,” he told me during an interview.</w:t>
      </w:r>
    </w:p>
    <w:p w:rsidR="00251385" w:rsidRPr="00251385" w:rsidRDefault="00251385" w:rsidP="00251385">
      <w:pPr>
        <w:rPr>
          <w:sz w:val="16"/>
        </w:rPr>
      </w:pPr>
      <w:r w:rsidRPr="00251385">
        <w:rPr>
          <w:sz w:val="16"/>
        </w:rPr>
        <w:t>Khashoggi fiancee: 'I remember feeling more scared than I have ever felt in my life'</w:t>
      </w:r>
    </w:p>
    <w:p w:rsidR="00251385" w:rsidRPr="00251385" w:rsidRDefault="00251385" w:rsidP="00251385">
      <w:pPr>
        <w:rPr>
          <w:sz w:val="16"/>
        </w:rPr>
      </w:pPr>
      <w:r w:rsidRPr="00251385">
        <w:rPr>
          <w:sz w:val="16"/>
        </w:rPr>
        <w:t>Hatice Cengiz shares new details of her final hours with fiance Jamal Khashoggi before the Post opinion writer was murdered in the Saudi Consulate in Istanbul. (Joshua Carroll, Kate Woodsome, Joyce Lee, Thomas LeGro, Danielle Kunitz/The Washington Post)</w:t>
      </w:r>
    </w:p>
    <w:p w:rsidR="00251385" w:rsidRPr="00251385" w:rsidRDefault="00251385" w:rsidP="00251385">
      <w:pPr>
        <w:rPr>
          <w:sz w:val="16"/>
        </w:rPr>
      </w:pPr>
      <w:r w:rsidRPr="00251385">
        <w:rPr>
          <w:sz w:val="16"/>
        </w:rPr>
        <w:t>Delaney is running as an unabashed internationalist, centrist, moderate Democrat who believes in returning to the assertive, values-promoting, alliance-building foreign policy approach that majorities in both parties once traditionally supported. This month, he laid out a detailed agenda during a speech at the Johns Hopkins University School of Advanced and International Studies.</w:t>
      </w:r>
    </w:p>
    <w:p w:rsidR="00251385" w:rsidRPr="00251385" w:rsidRDefault="00251385" w:rsidP="00251385">
      <w:pPr>
        <w:rPr>
          <w:sz w:val="16"/>
        </w:rPr>
      </w:pPr>
      <w:r w:rsidRPr="00251385">
        <w:rPr>
          <w:sz w:val="16"/>
        </w:rPr>
        <w:t>The Center for American Progress released a study this month that showed Democratic voters do care about foreign policy, though they want to hear about how it relates to their security and prosperity — not about “maintaining the liberal international order.”</w:t>
      </w:r>
    </w:p>
    <w:p w:rsidR="00251385" w:rsidRPr="00251385" w:rsidRDefault="00251385" w:rsidP="00251385">
      <w:pPr>
        <w:rPr>
          <w:sz w:val="16"/>
        </w:rPr>
      </w:pPr>
      <w:r w:rsidRPr="00251385">
        <w:rPr>
          <w:sz w:val="16"/>
        </w:rPr>
        <w:t>Delaney argues foreign policy is more intertwined than ever with economics and prosperity at home, and that Trump has co-opted the legitimate grievances of those left behind by globalization to advance his unilateralist, nationalist, populist agenda. But Delaney believes Democratic primary voters can be persuaded to fix the system rather than blow it up.</w:t>
      </w:r>
    </w:p>
    <w:p w:rsidR="00251385" w:rsidRPr="00251385" w:rsidRDefault="00251385" w:rsidP="00251385">
      <w:pPr>
        <w:rPr>
          <w:sz w:val="16"/>
        </w:rPr>
      </w:pPr>
      <w:r w:rsidRPr="00251385">
        <w:rPr>
          <w:sz w:val="16"/>
        </w:rPr>
        <w:t>“The world has changed very rapidly and profoundly, and we didn’t do the kind of things we should have done to prepare our citizens for this. As a result, a lot of them feel left behind and their response is to question everything,” he said. “The American people will allow you to think globally as long as they believe you are investing locally.”</w:t>
      </w:r>
    </w:p>
    <w:p w:rsidR="00251385" w:rsidRPr="00251385" w:rsidRDefault="00251385" w:rsidP="00251385">
      <w:pPr>
        <w:rPr>
          <w:sz w:val="16"/>
        </w:rPr>
      </w:pPr>
      <w:r w:rsidRPr="00251385">
        <w:rPr>
          <w:sz w:val="16"/>
        </w:rPr>
        <w:t>Also, Democratic primary voters object to the way the president conducts himself on the world stage, Delaney said. Values, decency and morality are now foreign policy issues, as well.</w:t>
      </w:r>
    </w:p>
    <w:p w:rsidR="00251385" w:rsidRPr="00251385" w:rsidRDefault="00251385" w:rsidP="00251385">
      <w:pPr>
        <w:rPr>
          <w:sz w:val="16"/>
        </w:rPr>
      </w:pPr>
      <w:r w:rsidRPr="00251385">
        <w:rPr>
          <w:sz w:val="16"/>
        </w:rPr>
        <w:t>That basic frame of a return to normalcy in foreign policy is similar to what the Democratic front-runner, former vice president Joe Biden, is running on, as well. But Biden has yet to articulate a specific foreign policy agenda, and when talking about China, for example, he has stumbled.</w:t>
      </w:r>
    </w:p>
    <w:p w:rsidR="00251385" w:rsidRPr="00251385" w:rsidRDefault="00251385" w:rsidP="00251385">
      <w:pPr>
        <w:rPr>
          <w:sz w:val="16"/>
        </w:rPr>
      </w:pPr>
      <w:r w:rsidRPr="00251385">
        <w:rPr>
          <w:sz w:val="16"/>
        </w:rPr>
        <w:t>The two progressive candidates most active on foreign policy are Sens. Bernie Sanders (I-Vt.) and Elizabeth Warren (D-Mass.). They both want the Democratic Party to pursue a more progressive, less interventionist, less capitalist foreign policy that would represent a wholesale change, as opposed to the tweaks centrists are proposing.</w:t>
      </w:r>
    </w:p>
    <w:p w:rsidR="00251385" w:rsidRPr="00251385" w:rsidRDefault="00251385" w:rsidP="00251385">
      <w:pPr>
        <w:rPr>
          <w:sz w:val="16"/>
        </w:rPr>
      </w:pPr>
      <w:r w:rsidRPr="00251385">
        <w:rPr>
          <w:sz w:val="16"/>
        </w:rPr>
        <w:t>The fault lines that would emerge if the Democratic primary did turn to a foreign policy focus are clear: the Trans-Pacific Partnership, the trade war with China, Israel, Venezuela, Iran, defense spending and perhaps Russia. The Democratic leadership in Congress has an interest in papering over these differences. When interparty differences emerge on Israel, for example, Republicans are quick to pounce.</w:t>
      </w:r>
    </w:p>
    <w:p w:rsidR="00251385" w:rsidRPr="00251385" w:rsidRDefault="00251385" w:rsidP="00251385">
      <w:pPr>
        <w:rPr>
          <w:sz w:val="16"/>
        </w:rPr>
      </w:pPr>
      <w:r w:rsidRPr="00251385">
        <w:rPr>
          <w:sz w:val="16"/>
        </w:rPr>
        <w:t>Delaney argues that Trump’s nationalist tendencies and the negative results have pushed Democratic voters back toward a more centrist, traditional foreign policy position. It’s a fact that more centrist Democrat national security candidates were elected during the midterm elections in 2018 than progressives.</w:t>
      </w:r>
    </w:p>
    <w:p w:rsidR="00251385" w:rsidRPr="00251385" w:rsidRDefault="00251385" w:rsidP="00251385">
      <w:pPr>
        <w:rPr>
          <w:sz w:val="16"/>
        </w:rPr>
      </w:pPr>
      <w:r w:rsidRPr="00251385">
        <w:rPr>
          <w:sz w:val="16"/>
        </w:rPr>
        <w:t>“We were trending toward isolationism as a party, in many ways. But Trump’s brand of nationalism is being rejected by many Democratic primary voters,” Delaney said. “That’s a positive step for the party.”</w:t>
      </w:r>
    </w:p>
    <w:p w:rsidR="00251385" w:rsidRPr="00404F7D" w:rsidRDefault="00251385" w:rsidP="00251385">
      <w:r w:rsidRPr="00251385">
        <w:rPr>
          <w:sz w:val="16"/>
        </w:rPr>
        <w:t xml:space="preserve">The truth is, we don’t know which foreign policy Democratic voters favor because they haven’t been presented with a clear and honest choice. </w:t>
      </w:r>
      <w:r w:rsidRPr="00251385">
        <w:rPr>
          <w:rStyle w:val="StyleUnderline"/>
        </w:rPr>
        <w:t xml:space="preserve">In 2020, foreign policy will be on the minds of all Americans, and if Democratic presidential candidates don’t engage in the debate, </w:t>
      </w:r>
      <w:r w:rsidRPr="00251385">
        <w:rPr>
          <w:rStyle w:val="Emphasis"/>
        </w:rPr>
        <w:t>they will lose it</w:t>
      </w:r>
      <w:r w:rsidRPr="00251385">
        <w:rPr>
          <w:rStyle w:val="StyleUnderline"/>
        </w:rPr>
        <w:t>.</w:t>
      </w:r>
    </w:p>
    <w:p w:rsidR="00251385" w:rsidRDefault="008B2C90" w:rsidP="008B2C90">
      <w:pPr>
        <w:pStyle w:val="Heading3"/>
      </w:pPr>
      <w:r>
        <w:t>1ar---fopo link turn</w:t>
      </w:r>
    </w:p>
    <w:p w:rsidR="008B2C90" w:rsidRDefault="008B2C90" w:rsidP="008B2C90">
      <w:pPr>
        <w:pStyle w:val="Heading4"/>
      </w:pPr>
      <w:r>
        <w:t>Trump wins on foreign policy now---</w:t>
      </w:r>
      <w:r w:rsidR="001204D2">
        <w:t xml:space="preserve">democrats need a </w:t>
      </w:r>
      <w:r w:rsidR="001204D2" w:rsidRPr="001204D2">
        <w:rPr>
          <w:u w:val="single"/>
        </w:rPr>
        <w:t>viable platform</w:t>
      </w:r>
      <w:r w:rsidR="001204D2">
        <w:t xml:space="preserve"> to attack his agenda.</w:t>
      </w:r>
    </w:p>
    <w:p w:rsidR="008B2C90" w:rsidRPr="008B2C90" w:rsidRDefault="008B2C90" w:rsidP="008B2C90">
      <w:r w:rsidRPr="008B2C90">
        <w:rPr>
          <w:rStyle w:val="Style13ptBold"/>
        </w:rPr>
        <w:t>Metz</w:t>
      </w:r>
      <w:r>
        <w:t>, 3-20-20</w:t>
      </w:r>
      <w:r w:rsidRPr="008B2C90">
        <w:rPr>
          <w:rStyle w:val="Style13ptBold"/>
        </w:rPr>
        <w:t xml:space="preserve">19 </w:t>
      </w:r>
      <w:r>
        <w:t>- Steven, "How Foreign Policy Will Play Out in the 2020 U.S. Presidential Race," No Publication, https://www.worldpoliticsreview.com/articles/27735/how-foreign-policy-will-play-out-in-the-2020-u-s-presidential-race</w:t>
      </w:r>
    </w:p>
    <w:p w:rsidR="008B2C90" w:rsidRPr="008B2C90" w:rsidRDefault="008B2C90" w:rsidP="008B2C90">
      <w:pPr>
        <w:rPr>
          <w:sz w:val="16"/>
        </w:rPr>
      </w:pPr>
      <w:r w:rsidRPr="008B2C90">
        <w:rPr>
          <w:sz w:val="16"/>
        </w:rPr>
        <w:t xml:space="preserve">As Alex Ward pointed out in Vox, President Donald </w:t>
      </w:r>
      <w:r w:rsidRPr="008B2C90">
        <w:rPr>
          <w:rStyle w:val="StyleUnderline"/>
        </w:rPr>
        <w:t xml:space="preserve">Trump is likely to </w:t>
      </w:r>
      <w:r w:rsidRPr="008B2C90">
        <w:rPr>
          <w:rStyle w:val="Emphasis"/>
        </w:rPr>
        <w:t>sell a story of foreign policy successes</w:t>
      </w:r>
      <w:r w:rsidRPr="008B2C90">
        <w:rPr>
          <w:rStyle w:val="StyleUnderline"/>
        </w:rPr>
        <w:t xml:space="preserve"> to voters in the upcoming campaign</w:t>
      </w:r>
      <w:r w:rsidRPr="008B2C90">
        <w:rPr>
          <w:sz w:val="16"/>
        </w:rPr>
        <w:t xml:space="preserve">: that he defeated the Islamic State; stopped North Korean nuclear and missile testing; repaired U.S. relations with Israel; pushed back on Iran, Venezuela and Russia; fixed some trade problems; increased U.S. military spending; compelled some additional defense spending in Europe; and made progress on an Afghanistan peace process. </w:t>
      </w:r>
      <w:r w:rsidRPr="008B2C90">
        <w:rPr>
          <w:rStyle w:val="StyleUnderline"/>
        </w:rPr>
        <w:t>How will Democrats respond</w:t>
      </w:r>
      <w:r w:rsidRPr="008B2C90">
        <w:rPr>
          <w:sz w:val="16"/>
        </w:rPr>
        <w:t>? “</w:t>
      </w:r>
      <w:r w:rsidRPr="008B2C90">
        <w:rPr>
          <w:rStyle w:val="StyleUnderline"/>
        </w:rPr>
        <w:t xml:space="preserve">We have to run on a proactive message of our </w:t>
      </w:r>
      <w:r w:rsidRPr="008B2C90">
        <w:rPr>
          <w:rStyle w:val="Emphasis"/>
        </w:rPr>
        <w:t>own</w:t>
      </w:r>
      <w:r w:rsidRPr="008B2C90">
        <w:rPr>
          <w:sz w:val="16"/>
        </w:rPr>
        <w:t>,” a campaign staffer to one Democratic presidential candidate told Ward, “instead of spending all of our time attacking Trump.”</w:t>
      </w:r>
    </w:p>
    <w:p w:rsidR="008B2C90" w:rsidRPr="008B2C90" w:rsidRDefault="008B2C90" w:rsidP="008B2C90">
      <w:pPr>
        <w:rPr>
          <w:sz w:val="16"/>
        </w:rPr>
      </w:pPr>
      <w:r w:rsidRPr="008B2C90">
        <w:rPr>
          <w:sz w:val="16"/>
        </w:rPr>
        <w:t xml:space="preserve">What will that entail? </w:t>
      </w:r>
      <w:r w:rsidRPr="008B2C90">
        <w:rPr>
          <w:rStyle w:val="StyleUnderline"/>
        </w:rPr>
        <w:t xml:space="preserve">Here are </w:t>
      </w:r>
      <w:r w:rsidRPr="008B2C90">
        <w:rPr>
          <w:rStyle w:val="Emphasis"/>
        </w:rPr>
        <w:t xml:space="preserve">five key points </w:t>
      </w:r>
      <w:r w:rsidRPr="008B2C90">
        <w:rPr>
          <w:rStyle w:val="StyleUnderline"/>
        </w:rPr>
        <w:t>that the Democratic candidates, and the eventual presidential nominee, will likely use to dispute Trump’s narrative</w:t>
      </w:r>
      <w:r w:rsidRPr="008B2C90">
        <w:rPr>
          <w:sz w:val="16"/>
        </w:rPr>
        <w:t xml:space="preserve">. </w:t>
      </w:r>
    </w:p>
    <w:p w:rsidR="008B2C90" w:rsidRPr="008B2C90" w:rsidRDefault="008B2C90" w:rsidP="008B2C90">
      <w:pPr>
        <w:rPr>
          <w:sz w:val="16"/>
        </w:rPr>
      </w:pPr>
      <w:r w:rsidRPr="008B2C90">
        <w:rPr>
          <w:sz w:val="16"/>
        </w:rPr>
        <w:t xml:space="preserve">First, the </w:t>
      </w:r>
      <w:r w:rsidRPr="008B2C90">
        <w:rPr>
          <w:rStyle w:val="StyleUnderline"/>
        </w:rPr>
        <w:t>Democrats will point out that Trump has not resolved any major conflicts</w:t>
      </w:r>
      <w:r w:rsidRPr="008B2C90">
        <w:rPr>
          <w:sz w:val="16"/>
        </w:rPr>
        <w:t xml:space="preserve"> or eradicated any threats, but just kicked the can down the road, leaving problems for later presidents to deal with. North Korea, for instance, has paused its weapons testing several times in the past as a bargaining tool or simply because it didn’t need to test them. Everything suggests the current pause is one more instance of that, rather than a Trump-engineered diplomatic victory. Meanwhile, </w:t>
      </w:r>
      <w:r w:rsidRPr="008B2C90">
        <w:rPr>
          <w:rStyle w:val="StyleUnderline"/>
        </w:rPr>
        <w:t>the Islamic State has</w:t>
      </w:r>
      <w:r w:rsidRPr="008B2C90">
        <w:rPr>
          <w:sz w:val="16"/>
        </w:rPr>
        <w:t xml:space="preserve">, in fact, lost its territorial “caliphate” in Syria and Iraq, but it </w:t>
      </w:r>
      <w:r w:rsidRPr="008B2C90">
        <w:rPr>
          <w:rStyle w:val="Emphasis"/>
        </w:rPr>
        <w:t>is far from defeated</w:t>
      </w:r>
      <w:r w:rsidRPr="008B2C90">
        <w:rPr>
          <w:sz w:val="16"/>
        </w:rPr>
        <w:t xml:space="preserve">. Today it is going underground and dispersing, biding its time until a later date. It will be back, whether before the 2020 election or sometime after. Yet </w:t>
      </w:r>
      <w:r w:rsidRPr="008B2C90">
        <w:rPr>
          <w:rStyle w:val="StyleUnderline"/>
        </w:rPr>
        <w:t>Trump has no integrated counter-ISIS strategy beyond destroying its self-declared caliphate</w:t>
      </w:r>
      <w:r w:rsidRPr="008B2C90">
        <w:rPr>
          <w:sz w:val="16"/>
        </w:rPr>
        <w:t xml:space="preserve">. </w:t>
      </w:r>
    </w:p>
    <w:p w:rsidR="008B2C90" w:rsidRPr="008B2C90" w:rsidRDefault="008B2C90" w:rsidP="008B2C90">
      <w:pPr>
        <w:rPr>
          <w:sz w:val="16"/>
        </w:rPr>
      </w:pPr>
      <w:r w:rsidRPr="008B2C90">
        <w:rPr>
          <w:sz w:val="16"/>
        </w:rPr>
        <w:t xml:space="preserve">Second, </w:t>
      </w:r>
      <w:r w:rsidRPr="008B2C90">
        <w:rPr>
          <w:rStyle w:val="StyleUnderline"/>
        </w:rPr>
        <w:t>the Democrats will condemn Trump for the damage he has done to America’s alliances and security partnerships.</w:t>
      </w:r>
      <w:r w:rsidRPr="008B2C90">
        <w:rPr>
          <w:sz w:val="16"/>
        </w:rPr>
        <w:t xml:space="preserve"> While the modest increases in European defense spending are a good thing, NATO is weaker than it’s ever been, largely because of Trump’s continuous political attacks and disinterest in leading the alliance. As Nicholas Burns and Douglas Lute, both former U.S. ambassadors to NATO, recently wrote in The Washington Post, nearly all of the alliance’s past and present leaders consider Trump “NATO’s most urgent and difficult problem.” To counter the growing challenge from China and Russia, Burns and Lute argue, the United States will need support from NATO, but it may not be able to count on it under the current political conditions. The Democratic presidential candidate is certain to echo this warning.</w:t>
      </w:r>
    </w:p>
    <w:p w:rsidR="008B2C90" w:rsidRPr="008B2C90" w:rsidRDefault="008B2C90" w:rsidP="008B2C90">
      <w:pPr>
        <w:rPr>
          <w:sz w:val="16"/>
        </w:rPr>
      </w:pPr>
      <w:r w:rsidRPr="008B2C90">
        <w:rPr>
          <w:sz w:val="16"/>
        </w:rPr>
        <w:t xml:space="preserve">While the Democrats will never sway Trump’s loyal base, </w:t>
      </w:r>
      <w:r w:rsidRPr="008B2C90">
        <w:rPr>
          <w:rStyle w:val="StyleUnderline"/>
        </w:rPr>
        <w:t xml:space="preserve">pointing out the flaws in his foreign policy </w:t>
      </w:r>
      <w:r w:rsidRPr="008B2C90">
        <w:rPr>
          <w:rStyle w:val="Emphasis"/>
        </w:rPr>
        <w:t>might influence undecided voters</w:t>
      </w:r>
      <w:r w:rsidRPr="008B2C90">
        <w:rPr>
          <w:sz w:val="16"/>
        </w:rPr>
        <w:t>.</w:t>
      </w:r>
    </w:p>
    <w:p w:rsidR="008B2C90" w:rsidRPr="008B2C90" w:rsidRDefault="008B2C90" w:rsidP="008B2C90">
      <w:pPr>
        <w:rPr>
          <w:sz w:val="16"/>
        </w:rPr>
      </w:pPr>
      <w:r w:rsidRPr="008B2C90">
        <w:rPr>
          <w:sz w:val="16"/>
        </w:rPr>
        <w:t xml:space="preserve">Third, </w:t>
      </w:r>
      <w:r w:rsidRPr="008B2C90">
        <w:rPr>
          <w:rStyle w:val="StyleUnderline"/>
        </w:rPr>
        <w:t>Democrats will point out that while Trump has often criticized America’s</w:t>
      </w:r>
      <w:r w:rsidRPr="008B2C90">
        <w:rPr>
          <w:sz w:val="16"/>
        </w:rPr>
        <w:t xml:space="preserve"> “</w:t>
      </w:r>
      <w:r w:rsidRPr="008B2C90">
        <w:rPr>
          <w:rStyle w:val="Emphasis"/>
        </w:rPr>
        <w:t>endless wars</w:t>
      </w:r>
      <w:r w:rsidRPr="008B2C90">
        <w:rPr>
          <w:sz w:val="16"/>
        </w:rPr>
        <w:t xml:space="preserve">” against violent jihadism, he has not ended them. In both Syria and Afghanistan, Trump cannot decide between walking away and remaining involved. In Syria, he wants someone else—whether Arab nations or Europeans—to replace the United States on the ground to prevent the Islamic State from rebounding, but he has no plan to make that happen. In Afghanistan, Trump has escalated the air war against the Taliban to little effect. He has begun a peace process with the Taliban, but so far there is little reason to believe that it will end the long conflict in Afghanistan while preserving the democratic government in Kabul. And, in the broadest sense, </w:t>
      </w:r>
      <w:r w:rsidRPr="008B2C90">
        <w:rPr>
          <w:rStyle w:val="StyleUnderline"/>
        </w:rPr>
        <w:t xml:space="preserve">Trump has </w:t>
      </w:r>
      <w:r w:rsidRPr="008B2C90">
        <w:rPr>
          <w:rStyle w:val="Emphasis"/>
        </w:rPr>
        <w:t>not disavowed</w:t>
      </w:r>
      <w:r w:rsidRPr="008B2C90">
        <w:rPr>
          <w:rStyle w:val="StyleUnderline"/>
        </w:rPr>
        <w:t xml:space="preserve"> what got the United States </w:t>
      </w:r>
      <w:r w:rsidRPr="008B2C90">
        <w:rPr>
          <w:rStyle w:val="Emphasis"/>
        </w:rPr>
        <w:t>embroiled in the endless wars in the first place</w:t>
      </w:r>
      <w:r w:rsidRPr="008B2C90">
        <w:rPr>
          <w:sz w:val="16"/>
        </w:rPr>
        <w:t xml:space="preserve">: </w:t>
      </w:r>
      <w:r w:rsidRPr="008B2C90">
        <w:rPr>
          <w:rStyle w:val="StyleUnderline"/>
        </w:rPr>
        <w:t>the idea that fighting jihadists in Afghanistan, Iraq, Syria or other parts of the Islamic world somehow diminishes the chances of terrorist attacks in the United States.</w:t>
      </w:r>
    </w:p>
    <w:p w:rsidR="008B2C90" w:rsidRDefault="008B2C90" w:rsidP="008B2C90">
      <w:r w:rsidRPr="008B2C90">
        <w:rPr>
          <w:sz w:val="16"/>
        </w:rPr>
        <w:t xml:space="preserve">Fourth, </w:t>
      </w:r>
      <w:r w:rsidRPr="008B2C90">
        <w:rPr>
          <w:rStyle w:val="StyleUnderline"/>
        </w:rPr>
        <w:t xml:space="preserve">Democrats will </w:t>
      </w:r>
      <w:r w:rsidRPr="008B2C90">
        <w:rPr>
          <w:rStyle w:val="Emphasis"/>
        </w:rPr>
        <w:t>attack</w:t>
      </w:r>
      <w:r w:rsidRPr="008B2C90">
        <w:rPr>
          <w:rStyle w:val="StyleUnderline"/>
        </w:rPr>
        <w:t xml:space="preserve"> Trump’s coziness with brutal dictators</w:t>
      </w:r>
      <w:r w:rsidRPr="008B2C90">
        <w:rPr>
          <w:sz w:val="16"/>
        </w:rPr>
        <w:t xml:space="preserve">, particularly his claims of “friendship" and “love” for North Korea’s Kim Jong Un, his persistent refusal to criticize Russia’s Vladimir Putin, </w:t>
      </w:r>
      <w:r w:rsidRPr="008B2C90">
        <w:rPr>
          <w:rStyle w:val="StyleUnderline"/>
        </w:rPr>
        <w:t xml:space="preserve">his </w:t>
      </w:r>
      <w:r w:rsidRPr="008B2C90">
        <w:rPr>
          <w:rStyle w:val="Emphasis"/>
        </w:rPr>
        <w:t>closeness with Saudi Crown Prince</w:t>
      </w:r>
      <w:r w:rsidRPr="008B2C90">
        <w:rPr>
          <w:sz w:val="16"/>
        </w:rPr>
        <w:t xml:space="preserve"> Mohammed bin Salman, and his praise for Egyptian autocrat Abdel-Fattah el-Sisi, whom he will host at the White House next week. Although past presidents have of course dealt with dictators when necessary, they often went out of their way to explain that the relationship was repugnant but necessary. </w:t>
      </w:r>
      <w:r w:rsidRPr="008B2C90">
        <w:rPr>
          <w:rStyle w:val="StyleUnderline"/>
        </w:rPr>
        <w:t>Trump</w:t>
      </w:r>
      <w:r w:rsidRPr="008B2C90">
        <w:rPr>
          <w:sz w:val="16"/>
        </w:rPr>
        <w:t xml:space="preserve">, by contrast, </w:t>
      </w:r>
      <w:r w:rsidRPr="008B2C90">
        <w:rPr>
          <w:rStyle w:val="StyleUnderline"/>
        </w:rPr>
        <w:t xml:space="preserve">shows </w:t>
      </w:r>
      <w:r w:rsidRPr="008B2C90">
        <w:rPr>
          <w:rStyle w:val="Emphasis"/>
        </w:rPr>
        <w:t>genuine affinity</w:t>
      </w:r>
      <w:r w:rsidRPr="008B2C90">
        <w:rPr>
          <w:rStyle w:val="StyleUnderline"/>
        </w:rPr>
        <w:t xml:space="preserve"> for friendly dictators</w:t>
      </w:r>
      <w:r w:rsidRPr="008B2C90">
        <w:rPr>
          <w:sz w:val="16"/>
        </w:rPr>
        <w:t xml:space="preserve">. Rather than grudging toleration, he seems to like them, or at least feel some sort of kinship with them. </w:t>
      </w:r>
      <w:r w:rsidRPr="008B2C90">
        <w:rPr>
          <w:rStyle w:val="StyleUnderline"/>
        </w:rPr>
        <w:t>Democrats will hammer this point</w:t>
      </w:r>
      <w:r w:rsidRPr="008B2C90">
        <w:rPr>
          <w:sz w:val="16"/>
        </w:rPr>
        <w:t xml:space="preserve">, </w:t>
      </w:r>
      <w:r w:rsidRPr="008B2C90">
        <w:rPr>
          <w:rStyle w:val="StyleUnderline"/>
        </w:rPr>
        <w:t>arguing that it</w:t>
      </w:r>
      <w:r w:rsidRPr="008B2C90">
        <w:rPr>
          <w:sz w:val="16"/>
        </w:rPr>
        <w:t xml:space="preserve"> </w:t>
      </w:r>
      <w:r w:rsidRPr="008B2C90">
        <w:rPr>
          <w:rStyle w:val="Emphasis"/>
        </w:rPr>
        <w:t>damages U.S. national interests</w:t>
      </w:r>
      <w:r w:rsidRPr="008B2C90">
        <w:rPr>
          <w:sz w:val="16"/>
        </w:rPr>
        <w:t xml:space="preserve"> in the long run and undercuts America’s ability to exercise global leadership.</w:t>
      </w:r>
    </w:p>
    <w:p w:rsidR="001204D2" w:rsidRDefault="001204D2" w:rsidP="001204D2">
      <w:pPr>
        <w:pStyle w:val="Heading4"/>
      </w:pPr>
      <w:r>
        <w:t xml:space="preserve">The plan shifts dem </w:t>
      </w:r>
      <w:r w:rsidRPr="00E96A19">
        <w:rPr>
          <w:u w:val="single"/>
        </w:rPr>
        <w:t>focus</w:t>
      </w:r>
      <w:r>
        <w:t xml:space="preserve"> to foreign policy---that’s a </w:t>
      </w:r>
      <w:r w:rsidRPr="00720838">
        <w:rPr>
          <w:u w:val="single"/>
        </w:rPr>
        <w:t>springboard</w:t>
      </w:r>
      <w:r>
        <w:t xml:space="preserve"> for defeating Trump on </w:t>
      </w:r>
      <w:r>
        <w:rPr>
          <w:u w:val="single"/>
        </w:rPr>
        <w:t>broader issues</w:t>
      </w:r>
      <w:r>
        <w:t>.</w:t>
      </w:r>
    </w:p>
    <w:p w:rsidR="001204D2" w:rsidRPr="00720838" w:rsidRDefault="001204D2" w:rsidP="001204D2">
      <w:r w:rsidRPr="00283411">
        <w:rPr>
          <w:rStyle w:val="Style13ptBold"/>
        </w:rPr>
        <w:t>Demirjijan, 5-23</w:t>
      </w:r>
      <w:r>
        <w:t xml:space="preserve">-2018 – Karoun, “In Saudi rebuke, Democrats see a path to unseat Trump in 2020,” Washington Post, </w:t>
      </w:r>
      <w:hyperlink r:id="rId22" w:history="1">
        <w:r w:rsidRPr="00C0452C">
          <w:rPr>
            <w:rStyle w:val="Hyperlink"/>
          </w:rPr>
          <w:t>https://www.washingtonpost.com/world/national-security/in-saudi-rebuke-democrats-see-a-path-to-unseat-trump-in-2020/2019/03/23/3e059dfe-4bdf-11e9-9663-00ac73f49662_story.html?noredirect=on&amp;utm_term=.f8d554b48d53</w:t>
        </w:r>
      </w:hyperlink>
    </w:p>
    <w:p w:rsidR="001204D2" w:rsidRPr="00720838" w:rsidRDefault="001204D2" w:rsidP="001204D2">
      <w:pPr>
        <w:rPr>
          <w:sz w:val="16"/>
        </w:rPr>
      </w:pPr>
      <w:r w:rsidRPr="0033193A">
        <w:rPr>
          <w:rStyle w:val="StyleUnderline"/>
        </w:rPr>
        <w:t>Congress is poised to pass its first war-powers resolution ordering an end to U.S. involvement in hostilities overseas</w:t>
      </w:r>
      <w:r w:rsidRPr="00720838">
        <w:rPr>
          <w:sz w:val="16"/>
        </w:rPr>
        <w:t xml:space="preserve">, </w:t>
      </w:r>
      <w:r w:rsidRPr="0033193A">
        <w:rPr>
          <w:rStyle w:val="Emphasis"/>
        </w:rPr>
        <w:t>rebuking</w:t>
      </w:r>
      <w:r w:rsidRPr="00720838">
        <w:rPr>
          <w:sz w:val="16"/>
        </w:rPr>
        <w:t xml:space="preserve"> President </w:t>
      </w:r>
      <w:r w:rsidRPr="0033193A">
        <w:rPr>
          <w:rStyle w:val="StyleUnderline"/>
        </w:rPr>
        <w:t xml:space="preserve">Trump’s embrace of Saudi Arabia and handing Democrats what they consider a </w:t>
      </w:r>
      <w:r w:rsidRPr="0033193A">
        <w:rPr>
          <w:rStyle w:val="Emphasis"/>
        </w:rPr>
        <w:t>vital component</w:t>
      </w:r>
      <w:r w:rsidRPr="00720838">
        <w:rPr>
          <w:sz w:val="16"/>
        </w:rPr>
        <w:t xml:space="preserve"> </w:t>
      </w:r>
      <w:r w:rsidRPr="0033193A">
        <w:rPr>
          <w:rStyle w:val="StyleUnderline"/>
        </w:rPr>
        <w:t>of their strategy for challenging him in 2020</w:t>
      </w:r>
      <w:r w:rsidRPr="00720838">
        <w:rPr>
          <w:sz w:val="16"/>
        </w:rPr>
        <w:t>.</w:t>
      </w:r>
    </w:p>
    <w:p w:rsidR="001204D2" w:rsidRPr="00720838" w:rsidRDefault="001204D2" w:rsidP="001204D2">
      <w:pPr>
        <w:rPr>
          <w:sz w:val="16"/>
        </w:rPr>
      </w:pPr>
      <w:r w:rsidRPr="0033193A">
        <w:rPr>
          <w:rStyle w:val="StyleUnderline"/>
        </w:rPr>
        <w:t>Trump’s</w:t>
      </w:r>
      <w:r w:rsidRPr="00720838">
        <w:rPr>
          <w:sz w:val="16"/>
        </w:rPr>
        <w:t xml:space="preserve"> strained relations with traditional allies in Europe, his warm words for Russia and his </w:t>
      </w:r>
      <w:r w:rsidRPr="0033193A">
        <w:rPr>
          <w:rStyle w:val="StyleUnderline"/>
        </w:rPr>
        <w:t xml:space="preserve">unpredictable approach to the Middle East have </w:t>
      </w:r>
      <w:r w:rsidRPr="0033193A">
        <w:rPr>
          <w:rStyle w:val="Emphasis"/>
        </w:rPr>
        <w:t>triggered broad bipartisan efforts</w:t>
      </w:r>
      <w:r w:rsidRPr="00720838">
        <w:rPr>
          <w:sz w:val="16"/>
        </w:rPr>
        <w:t xml:space="preserve"> </w:t>
      </w:r>
      <w:r w:rsidRPr="0033193A">
        <w:rPr>
          <w:rStyle w:val="StyleUnderline"/>
        </w:rPr>
        <w:t>to</w:t>
      </w:r>
      <w:r w:rsidRPr="00720838">
        <w:rPr>
          <w:sz w:val="16"/>
        </w:rPr>
        <w:t xml:space="preserve"> </w:t>
      </w:r>
      <w:r w:rsidRPr="0033193A">
        <w:rPr>
          <w:rStyle w:val="StyleUnderline"/>
        </w:rPr>
        <w:t>blunt his actions</w:t>
      </w:r>
      <w:r w:rsidRPr="00720838">
        <w:rPr>
          <w:sz w:val="16"/>
        </w:rPr>
        <w:t xml:space="preserve">. </w:t>
      </w:r>
      <w:r w:rsidRPr="0033193A">
        <w:rPr>
          <w:rStyle w:val="StyleUnderline"/>
        </w:rPr>
        <w:t xml:space="preserve">But Democrats and Republicans remain </w:t>
      </w:r>
      <w:r w:rsidRPr="0033193A">
        <w:rPr>
          <w:rStyle w:val="Emphasis"/>
        </w:rPr>
        <w:t>mostly divided</w:t>
      </w:r>
      <w:r w:rsidRPr="0033193A">
        <w:rPr>
          <w:rStyle w:val="StyleUnderline"/>
        </w:rPr>
        <w:t xml:space="preserve"> over restraining U.S. military support for the Saudi-led bombing campaign in Yemen</w:t>
      </w:r>
      <w:r w:rsidRPr="00720838">
        <w:rPr>
          <w:sz w:val="16"/>
        </w:rPr>
        <w:t xml:space="preserve">, </w:t>
      </w:r>
      <w:r w:rsidRPr="0033193A">
        <w:rPr>
          <w:rStyle w:val="StyleUnderline"/>
        </w:rPr>
        <w:t>where a humanitarian crisis has raised questions about the moral and strategic costs of seeking lucrative weapons deals and enabling foreign wars, even as lawmakers appear set to send Trump their resolution</w:t>
      </w:r>
      <w:r w:rsidRPr="00720838">
        <w:rPr>
          <w:sz w:val="16"/>
        </w:rPr>
        <w:t>.</w:t>
      </w:r>
    </w:p>
    <w:p w:rsidR="001204D2" w:rsidRPr="00720838" w:rsidRDefault="001204D2" w:rsidP="001204D2">
      <w:pPr>
        <w:rPr>
          <w:sz w:val="16"/>
        </w:rPr>
      </w:pPr>
      <w:r w:rsidRPr="0033193A">
        <w:rPr>
          <w:rStyle w:val="StyleUnderline"/>
        </w:rPr>
        <w:t>Foreign policy is not traditionally a marquee campaign issue, nor is Congress usually the forum to forge presidential platforms</w:t>
      </w:r>
      <w:r w:rsidRPr="00720838">
        <w:rPr>
          <w:sz w:val="16"/>
        </w:rPr>
        <w:t xml:space="preserve">. </w:t>
      </w:r>
      <w:r w:rsidRPr="0033193A">
        <w:rPr>
          <w:rStyle w:val="StyleUnderline"/>
        </w:rPr>
        <w:t xml:space="preserve">But with </w:t>
      </w:r>
      <w:r w:rsidRPr="0033193A">
        <w:rPr>
          <w:rStyle w:val="Emphasis"/>
        </w:rPr>
        <w:t>seven</w:t>
      </w:r>
      <w:r w:rsidRPr="0033193A">
        <w:rPr>
          <w:rStyle w:val="StyleUnderline"/>
        </w:rPr>
        <w:t xml:space="preserve"> currently serving Democratic lawmakers hoping to replace Trump</w:t>
      </w:r>
      <w:r w:rsidRPr="00720838">
        <w:rPr>
          <w:sz w:val="16"/>
        </w:rPr>
        <w:t xml:space="preserve">, </w:t>
      </w:r>
      <w:r w:rsidRPr="0033193A">
        <w:rPr>
          <w:rStyle w:val="StyleUnderline"/>
        </w:rPr>
        <w:t xml:space="preserve">such votes on Capitol Hill </w:t>
      </w:r>
      <w:r w:rsidRPr="0033193A">
        <w:rPr>
          <w:rStyle w:val="Emphasis"/>
        </w:rPr>
        <w:t>matter</w:t>
      </w:r>
      <w:r w:rsidRPr="00720838">
        <w:rPr>
          <w:sz w:val="16"/>
        </w:rPr>
        <w:t xml:space="preserve"> </w:t>
      </w:r>
      <w:r w:rsidRPr="0033193A">
        <w:rPr>
          <w:rStyle w:val="StyleUnderline"/>
        </w:rPr>
        <w:t xml:space="preserve">and could </w:t>
      </w:r>
      <w:r w:rsidRPr="0033193A">
        <w:rPr>
          <w:rStyle w:val="Emphasis"/>
        </w:rPr>
        <w:t>set the agenda</w:t>
      </w:r>
      <w:r w:rsidRPr="0033193A">
        <w:rPr>
          <w:rStyle w:val="StyleUnderline"/>
        </w:rPr>
        <w:t xml:space="preserve"> for the party as a whole</w:t>
      </w:r>
      <w:r w:rsidRPr="00720838">
        <w:rPr>
          <w:sz w:val="16"/>
        </w:rPr>
        <w:t>.</w:t>
      </w:r>
    </w:p>
    <w:p w:rsidR="001204D2" w:rsidRPr="00720838" w:rsidRDefault="001204D2" w:rsidP="001204D2">
      <w:pPr>
        <w:rPr>
          <w:sz w:val="16"/>
        </w:rPr>
      </w:pPr>
      <w:r w:rsidRPr="00720838">
        <w:rPr>
          <w:sz w:val="16"/>
        </w:rPr>
        <w:t>“</w:t>
      </w:r>
      <w:r w:rsidRPr="0033193A">
        <w:rPr>
          <w:rStyle w:val="StyleUnderline"/>
        </w:rPr>
        <w:t xml:space="preserve">National security is a </w:t>
      </w:r>
      <w:r w:rsidRPr="0033193A">
        <w:rPr>
          <w:rStyle w:val="Emphasis"/>
        </w:rPr>
        <w:t>huge opportunity</w:t>
      </w:r>
      <w:r w:rsidRPr="0033193A">
        <w:rPr>
          <w:rStyle w:val="StyleUnderline"/>
        </w:rPr>
        <w:t xml:space="preserve"> for Democrats in 2020 because of how </w:t>
      </w:r>
      <w:r w:rsidRPr="0033193A">
        <w:rPr>
          <w:rStyle w:val="Emphasis"/>
          <w:color w:val="FF0000"/>
        </w:rPr>
        <w:t>ham-handed</w:t>
      </w:r>
      <w:r w:rsidRPr="0033193A">
        <w:rPr>
          <w:rStyle w:val="StyleUnderline"/>
          <w:color w:val="FF0000"/>
        </w:rPr>
        <w:t xml:space="preserve"> </w:t>
      </w:r>
      <w:r w:rsidRPr="0033193A">
        <w:rPr>
          <w:rStyle w:val="StyleUnderline"/>
        </w:rPr>
        <w:t>President Trump has been in his relationships with the world</w:t>
      </w:r>
      <w:r w:rsidRPr="00720838">
        <w:rPr>
          <w:sz w:val="16"/>
        </w:rPr>
        <w:t>,” said Sen. Chris Murphy (D-Conn.), who was among the earliest and most vocal agitators for a new approach to Saudi Arabia.</w:t>
      </w:r>
    </w:p>
    <w:p w:rsidR="001204D2" w:rsidRPr="00720838" w:rsidRDefault="001204D2" w:rsidP="001204D2">
      <w:pPr>
        <w:rPr>
          <w:sz w:val="16"/>
        </w:rPr>
      </w:pPr>
      <w:r w:rsidRPr="00720838">
        <w:rPr>
          <w:sz w:val="16"/>
        </w:rPr>
        <w:t>“</w:t>
      </w:r>
      <w:r w:rsidRPr="0033193A">
        <w:rPr>
          <w:rStyle w:val="StyleUnderline"/>
        </w:rPr>
        <w:t>If we don’t run a candidate who wants to talk about foreign policy</w:t>
      </w:r>
      <w:r w:rsidRPr="00720838">
        <w:rPr>
          <w:sz w:val="16"/>
        </w:rPr>
        <w:t>,” he added, “</w:t>
      </w:r>
      <w:r w:rsidRPr="0033193A">
        <w:rPr>
          <w:rStyle w:val="Emphasis"/>
        </w:rPr>
        <w:t>we’re missing an opportunity</w:t>
      </w:r>
      <w:r w:rsidRPr="00720838">
        <w:rPr>
          <w:sz w:val="16"/>
        </w:rPr>
        <w:t>.”</w:t>
      </w:r>
    </w:p>
    <w:p w:rsidR="001204D2" w:rsidRPr="00720838" w:rsidRDefault="001204D2" w:rsidP="001204D2">
      <w:pPr>
        <w:rPr>
          <w:sz w:val="16"/>
        </w:rPr>
      </w:pPr>
      <w:r w:rsidRPr="00720838">
        <w:rPr>
          <w:sz w:val="16"/>
        </w:rPr>
        <w:t xml:space="preserve">The United States has provided Saudi-led forces with logistical support and intelligence since 2015, aid aimed at beating back the rise of Iran-aligned Houthi rebels in Yemen’s civil war. </w:t>
      </w:r>
      <w:r w:rsidRPr="0033193A">
        <w:rPr>
          <w:rStyle w:val="StyleUnderline"/>
        </w:rPr>
        <w:t>Critics say the campaign has targeted civilians and choked off desperately needed humanitarian supplies, leaving more than 20 million Yemenis at risk of starvation</w:t>
      </w:r>
      <w:r w:rsidRPr="00720838">
        <w:rPr>
          <w:sz w:val="16"/>
        </w:rPr>
        <w:t>.</w:t>
      </w:r>
    </w:p>
    <w:p w:rsidR="001204D2" w:rsidRPr="00720838" w:rsidRDefault="001204D2" w:rsidP="001204D2">
      <w:pPr>
        <w:rPr>
          <w:sz w:val="16"/>
        </w:rPr>
      </w:pPr>
      <w:r w:rsidRPr="00720838">
        <w:rPr>
          <w:sz w:val="16"/>
        </w:rPr>
        <w:t>Under pressure, the Trump administration announced late last year that it would stop refueling Saudi aircraft. But lawmakers in the House and the Senate have since secured votes on Yemen-focused resolutions to cease everything but intelligence sharing with the Saudis, a rebuke inspired in part by the killing of Saudi journalist and Washington Post contributor Jamal Khashoggi. Thus far, seven Republicans have supported those efforts in the Senate, and 18 in the House, along with the full roster of Democrats in both chambers.</w:t>
      </w:r>
    </w:p>
    <w:p w:rsidR="001204D2" w:rsidRPr="00720838" w:rsidRDefault="001204D2" w:rsidP="001204D2">
      <w:pPr>
        <w:rPr>
          <w:sz w:val="16"/>
        </w:rPr>
      </w:pPr>
      <w:r w:rsidRPr="00720838">
        <w:rPr>
          <w:sz w:val="16"/>
        </w:rPr>
        <w:t xml:space="preserve">It took a few years for these efforts to challenge U.S. activity in Yemen — a mission begun under the Obama administration — to move from a fringe issue in Democratic politics to one that party lawmakers fully support. </w:t>
      </w:r>
      <w:r w:rsidRPr="0033193A">
        <w:rPr>
          <w:rStyle w:val="StyleUnderline"/>
        </w:rPr>
        <w:t>Most Democrats made the shift in response to Trump’s early and unapologetic embrace of Saudi Arabia even as Yemen’s humanitarian crisis worsened</w:t>
      </w:r>
      <w:r w:rsidRPr="00720838">
        <w:rPr>
          <w:sz w:val="16"/>
        </w:rPr>
        <w:t xml:space="preserve">. </w:t>
      </w:r>
      <w:r w:rsidRPr="0033193A">
        <w:rPr>
          <w:rStyle w:val="StyleUnderline"/>
        </w:rPr>
        <w:t>Khashoggi’s killing</w:t>
      </w:r>
      <w:r w:rsidRPr="00720838">
        <w:rPr>
          <w:sz w:val="16"/>
        </w:rPr>
        <w:t xml:space="preserve"> last fall, </w:t>
      </w:r>
      <w:r w:rsidRPr="0033193A">
        <w:rPr>
          <w:rStyle w:val="StyleUnderline"/>
        </w:rPr>
        <w:t>and Trump’s subsequent defense of Saudi</w:t>
      </w:r>
      <w:r w:rsidRPr="00720838">
        <w:rPr>
          <w:sz w:val="16"/>
        </w:rPr>
        <w:t xml:space="preserve"> Crown </w:t>
      </w:r>
      <w:r w:rsidRPr="0033193A">
        <w:rPr>
          <w:rStyle w:val="StyleUnderline"/>
        </w:rPr>
        <w:t>Prince</w:t>
      </w:r>
      <w:r w:rsidRPr="00720838">
        <w:rPr>
          <w:sz w:val="16"/>
        </w:rPr>
        <w:t xml:space="preserve"> Mohammed bin Salman despite intelligence assessments indicating he had ordered the slaying, </w:t>
      </w:r>
      <w:r w:rsidRPr="0033193A">
        <w:rPr>
          <w:rStyle w:val="Emphasis"/>
        </w:rPr>
        <w:t>fully solidified Democratic opposition to the Yemen venture</w:t>
      </w:r>
      <w:r w:rsidRPr="00720838">
        <w:rPr>
          <w:sz w:val="16"/>
        </w:rPr>
        <w:t>.</w:t>
      </w:r>
    </w:p>
    <w:p w:rsidR="001204D2" w:rsidRPr="00720838" w:rsidRDefault="001204D2" w:rsidP="001204D2">
      <w:pPr>
        <w:rPr>
          <w:sz w:val="16"/>
        </w:rPr>
      </w:pPr>
      <w:r w:rsidRPr="00720838">
        <w:rPr>
          <w:sz w:val="16"/>
        </w:rPr>
        <w:t xml:space="preserve">The subject has been thornier for </w:t>
      </w:r>
      <w:r w:rsidRPr="0033193A">
        <w:rPr>
          <w:rStyle w:val="StyleUnderline"/>
        </w:rPr>
        <w:t>Republicans</w:t>
      </w:r>
      <w:r w:rsidRPr="00720838">
        <w:rPr>
          <w:sz w:val="16"/>
        </w:rPr>
        <w:t xml:space="preserve">, who have condemned Saudi leaders over Khashoggi’s killing but </w:t>
      </w:r>
      <w:r w:rsidRPr="0033193A">
        <w:rPr>
          <w:rStyle w:val="Emphasis"/>
        </w:rPr>
        <w:t>wavered</w:t>
      </w:r>
      <w:r w:rsidRPr="00720838">
        <w:rPr>
          <w:sz w:val="16"/>
        </w:rPr>
        <w:t xml:space="preserve"> </w:t>
      </w:r>
      <w:r w:rsidRPr="0033193A">
        <w:rPr>
          <w:rStyle w:val="StyleUnderline"/>
        </w:rPr>
        <w:t xml:space="preserve">on whether to pull support for the military campaign as the president is expected to </w:t>
      </w:r>
      <w:r w:rsidRPr="0033193A">
        <w:rPr>
          <w:rStyle w:val="Emphasis"/>
        </w:rPr>
        <w:t>veto</w:t>
      </w:r>
      <w:r w:rsidRPr="00720838">
        <w:rPr>
          <w:sz w:val="16"/>
        </w:rPr>
        <w:t xml:space="preserve"> any congressional attempt to do so. Even those critical of the fight in Yemen have balked at endorsing a war-powers resolution because there are no U.S. ground troops there backing Saudi-led efforts against the Houthis — and because bipartisan efforts to limit arms sales to Saudi Arabia don’t have buy-in from party leaders.</w:t>
      </w:r>
    </w:p>
    <w:p w:rsidR="001204D2" w:rsidRPr="00720838" w:rsidRDefault="001204D2" w:rsidP="001204D2">
      <w:pPr>
        <w:rPr>
          <w:sz w:val="16"/>
        </w:rPr>
      </w:pPr>
      <w:r w:rsidRPr="00720838">
        <w:rPr>
          <w:sz w:val="16"/>
        </w:rPr>
        <w:t xml:space="preserve">As Republicans wrestle with the issue, </w:t>
      </w:r>
      <w:r w:rsidRPr="0033193A">
        <w:rPr>
          <w:rStyle w:val="Emphasis"/>
        </w:rPr>
        <w:t>Democrats have taken it to the campaign trail</w:t>
      </w:r>
      <w:r w:rsidRPr="00720838">
        <w:rPr>
          <w:sz w:val="16"/>
        </w:rPr>
        <w:t>.</w:t>
      </w:r>
    </w:p>
    <w:p w:rsidR="001204D2" w:rsidRPr="00720838" w:rsidRDefault="001204D2" w:rsidP="001204D2">
      <w:pPr>
        <w:rPr>
          <w:sz w:val="16"/>
        </w:rPr>
      </w:pPr>
      <w:r w:rsidRPr="00720838">
        <w:rPr>
          <w:sz w:val="16"/>
        </w:rPr>
        <w:t>Within days of Khashoggi’s disappearance in Turkey last October, Sen. Bernie Sanders (I-Vt.), who wrote the Senate’s war-powers resolution, listed Yemen — along with Afghanistan and Iraq — as the United States’ most troubling military boondoggles. In a speech at Johns Hopkins’s School of Advanced International Studies, he declared that “Saudi Arabia is a country clearly inspired by Trump” and that it pursued the “catastrophic” war in Yemen, along with Khashoggi’s killing and other controversial ventures because its crown prince “feels emboldened by the Trump administration’s unquestioning support.”</w:t>
      </w:r>
    </w:p>
    <w:p w:rsidR="001204D2" w:rsidRPr="00720838" w:rsidRDefault="001204D2" w:rsidP="001204D2">
      <w:pPr>
        <w:rPr>
          <w:sz w:val="16"/>
        </w:rPr>
      </w:pPr>
      <w:r w:rsidRPr="00720838">
        <w:rPr>
          <w:sz w:val="16"/>
        </w:rPr>
        <w:t>The next month, Sen. Elizabeth Warren (D-Mass.) delivered a foreign policy speech at American University in which she said that Trump “refused to halt arms sales to Saudi Arabia in part because he is more interested in appeasing U.S. defense contractors than holding the Saudis accountable.”</w:t>
      </w:r>
    </w:p>
    <w:p w:rsidR="001204D2" w:rsidRPr="00720838" w:rsidRDefault="001204D2" w:rsidP="001204D2">
      <w:pPr>
        <w:rPr>
          <w:sz w:val="16"/>
        </w:rPr>
      </w:pPr>
      <w:r w:rsidRPr="00720838">
        <w:rPr>
          <w:sz w:val="16"/>
        </w:rPr>
        <w:t>“American security and American values should come ahead of the profit margins of these private companies,” she continued. “Foreign policy should not be run exclusively by the Pentagon.”</w:t>
      </w:r>
    </w:p>
    <w:p w:rsidR="001204D2" w:rsidRPr="00720838" w:rsidRDefault="001204D2" w:rsidP="001204D2">
      <w:pPr>
        <w:rPr>
          <w:sz w:val="16"/>
        </w:rPr>
      </w:pPr>
      <w:r w:rsidRPr="00720838">
        <w:rPr>
          <w:sz w:val="16"/>
        </w:rPr>
        <w:t>Though other congressional Democrats running for president have yet to make similar speeches outlining their foreign policy vision, they have — in tweets and in votes — expressed exasperation with and called for reexamining the alliance with Saudi Arabia.</w:t>
      </w:r>
    </w:p>
    <w:p w:rsidR="001204D2" w:rsidRPr="00720838" w:rsidRDefault="001204D2" w:rsidP="001204D2">
      <w:pPr>
        <w:rPr>
          <w:sz w:val="16"/>
        </w:rPr>
      </w:pPr>
      <w:r w:rsidRPr="0033193A">
        <w:rPr>
          <w:rStyle w:val="StyleUnderline"/>
        </w:rPr>
        <w:t xml:space="preserve">Experienced Democratic strategists are urging party candidates to make Trump’s dealings with Riyadh a </w:t>
      </w:r>
      <w:r w:rsidRPr="0033193A">
        <w:rPr>
          <w:rStyle w:val="Emphasis"/>
        </w:rPr>
        <w:t>litmus test on the president’s character</w:t>
      </w:r>
      <w:r w:rsidRPr="00720838">
        <w:rPr>
          <w:sz w:val="16"/>
        </w:rPr>
        <w:t>.</w:t>
      </w:r>
    </w:p>
    <w:p w:rsidR="001204D2" w:rsidRPr="00720838" w:rsidRDefault="001204D2" w:rsidP="001204D2">
      <w:pPr>
        <w:rPr>
          <w:sz w:val="16"/>
        </w:rPr>
      </w:pPr>
      <w:r w:rsidRPr="00720838">
        <w:rPr>
          <w:sz w:val="16"/>
        </w:rPr>
        <w:t>“</w:t>
      </w:r>
      <w:r w:rsidRPr="0033193A">
        <w:rPr>
          <w:rStyle w:val="StyleUnderline"/>
        </w:rPr>
        <w:t>It puts on display what so many Americans across the country really detest about</w:t>
      </w:r>
      <w:r w:rsidRPr="00720838">
        <w:rPr>
          <w:sz w:val="16"/>
        </w:rPr>
        <w:t xml:space="preserve"> the </w:t>
      </w:r>
      <w:r w:rsidRPr="0033193A">
        <w:rPr>
          <w:rStyle w:val="StyleUnderline"/>
        </w:rPr>
        <w:t>Trump</w:t>
      </w:r>
      <w:r w:rsidRPr="00720838">
        <w:rPr>
          <w:sz w:val="16"/>
        </w:rPr>
        <w:t xml:space="preserve"> administration: </w:t>
      </w:r>
      <w:r w:rsidRPr="0033193A">
        <w:rPr>
          <w:rStyle w:val="Emphasis"/>
        </w:rPr>
        <w:t>It’s rejection of American values</w:t>
      </w:r>
      <w:r w:rsidRPr="00720838">
        <w:rPr>
          <w:sz w:val="16"/>
        </w:rPr>
        <w:t xml:space="preserve">, it’s </w:t>
      </w:r>
      <w:r w:rsidRPr="0033193A">
        <w:rPr>
          <w:rStyle w:val="StyleUnderline"/>
        </w:rPr>
        <w:t xml:space="preserve">putting the interest of an </w:t>
      </w:r>
      <w:r w:rsidRPr="0033193A">
        <w:rPr>
          <w:rStyle w:val="Emphasis"/>
        </w:rPr>
        <w:t>autocratic kingdom</w:t>
      </w:r>
      <w:r w:rsidRPr="0033193A">
        <w:rPr>
          <w:rStyle w:val="StyleUnderline"/>
        </w:rPr>
        <w:t xml:space="preserve"> ahead of our own</w:t>
      </w:r>
      <w:r w:rsidRPr="00720838">
        <w:rPr>
          <w:sz w:val="16"/>
        </w:rPr>
        <w:t>,” said Ned Price, a spokesman for National Security Action, a group of former Obama administration and Hillary Clinton campaign officials who have offered foreign policy advice to 2020 candidates.</w:t>
      </w:r>
    </w:p>
    <w:p w:rsidR="001204D2" w:rsidRPr="00720838" w:rsidRDefault="001204D2" w:rsidP="001204D2">
      <w:pPr>
        <w:rPr>
          <w:sz w:val="16"/>
        </w:rPr>
      </w:pPr>
      <w:r w:rsidRPr="00720838">
        <w:rPr>
          <w:sz w:val="16"/>
        </w:rPr>
        <w:t>Politically, Trump’s closeness to Saudi leaders is comparable to his praising Russian President Vladimir Putin, Price said, in that it’s “a question of what, precisely, is the motivation of people — including the president and his son-in-law” Jared Kushner, a senior adviser to the president, whose closeness with the Saudi crown prince has aroused suspicion among the administration’s critics, given reports that businesses tied to Kushner and his relatives have sought investment from Saudi Arabia and other Persian Gulf nations.</w:t>
      </w:r>
    </w:p>
    <w:p w:rsidR="001204D2" w:rsidRPr="00720838" w:rsidRDefault="001204D2" w:rsidP="001204D2">
      <w:pPr>
        <w:rPr>
          <w:sz w:val="16"/>
        </w:rPr>
      </w:pPr>
      <w:r w:rsidRPr="0033193A">
        <w:rPr>
          <w:rStyle w:val="StyleUnderline"/>
        </w:rPr>
        <w:t xml:space="preserve">Democrats believe they can use the party’s stance on Yemen and Saudi Arabia to </w:t>
      </w:r>
      <w:r w:rsidRPr="0033193A">
        <w:rPr>
          <w:rStyle w:val="Emphasis"/>
        </w:rPr>
        <w:t>pitch a new foreign policy vision for the country</w:t>
      </w:r>
      <w:r w:rsidRPr="00720838">
        <w:rPr>
          <w:sz w:val="16"/>
        </w:rPr>
        <w:t xml:space="preserve"> — one </w:t>
      </w:r>
      <w:r w:rsidRPr="0033193A">
        <w:rPr>
          <w:rStyle w:val="StyleUnderline"/>
        </w:rPr>
        <w:t xml:space="preserve">that prioritizes diplomacy and economic engagement </w:t>
      </w:r>
      <w:r w:rsidRPr="0033193A">
        <w:rPr>
          <w:rStyle w:val="Emphasis"/>
        </w:rPr>
        <w:t>over</w:t>
      </w:r>
      <w:r w:rsidRPr="00720838">
        <w:rPr>
          <w:sz w:val="16"/>
        </w:rPr>
        <w:t xml:space="preserve"> </w:t>
      </w:r>
      <w:r w:rsidRPr="0033193A">
        <w:rPr>
          <w:rStyle w:val="StyleUnderline"/>
        </w:rPr>
        <w:t>a</w:t>
      </w:r>
      <w:r w:rsidRPr="00720838">
        <w:rPr>
          <w:sz w:val="16"/>
        </w:rPr>
        <w:t xml:space="preserve"> </w:t>
      </w:r>
      <w:r w:rsidRPr="0033193A">
        <w:rPr>
          <w:rStyle w:val="Emphasis"/>
        </w:rPr>
        <w:t>heavy reliance</w:t>
      </w:r>
      <w:r w:rsidRPr="00720838">
        <w:rPr>
          <w:sz w:val="16"/>
        </w:rPr>
        <w:t xml:space="preserve"> </w:t>
      </w:r>
      <w:r w:rsidRPr="0033193A">
        <w:rPr>
          <w:rStyle w:val="StyleUnderline"/>
        </w:rPr>
        <w:t>on the military and related industries</w:t>
      </w:r>
      <w:r w:rsidRPr="00720838">
        <w:rPr>
          <w:sz w:val="16"/>
        </w:rPr>
        <w:t>.</w:t>
      </w:r>
    </w:p>
    <w:p w:rsidR="001204D2" w:rsidRDefault="001204D2" w:rsidP="001204D2">
      <w:r w:rsidRPr="0033193A">
        <w:rPr>
          <w:rStyle w:val="StyleUnderline"/>
        </w:rPr>
        <w:t xml:space="preserve">Moving away from global military engagement has been a longtime </w:t>
      </w:r>
      <w:r w:rsidRPr="0033193A">
        <w:rPr>
          <w:rStyle w:val="Emphasis"/>
        </w:rPr>
        <w:t>rallying cry</w:t>
      </w:r>
      <w:r w:rsidRPr="0033193A">
        <w:rPr>
          <w:rStyle w:val="StyleUnderline"/>
        </w:rPr>
        <w:t xml:space="preserve"> for far-left and far-right outside groups advocating for withdrawal from Yemen</w:t>
      </w:r>
      <w:r w:rsidRPr="00720838">
        <w:rPr>
          <w:sz w:val="16"/>
        </w:rPr>
        <w:t xml:space="preserve"> long before Sanders and Sen. Mike Lee (R-Utah) drafted the Senate’s version of the war-powers resolution.</w:t>
      </w:r>
    </w:p>
    <w:p w:rsidR="001204D2" w:rsidRDefault="001204D2" w:rsidP="001204D2"/>
    <w:p w:rsidR="008B2C90" w:rsidRDefault="0012695F" w:rsidP="0012695F">
      <w:pPr>
        <w:pStyle w:val="Heading3"/>
      </w:pPr>
      <w:r>
        <w:t>1ar---uq---</w:t>
      </w:r>
      <w:r w:rsidR="00E5723E">
        <w:t>fopo</w:t>
      </w:r>
    </w:p>
    <w:p w:rsidR="0012695F" w:rsidRPr="0012695F" w:rsidRDefault="0012695F" w:rsidP="0012695F">
      <w:pPr>
        <w:pStyle w:val="Heading4"/>
      </w:pPr>
      <w:r>
        <w:t>Trump wins on foreign policy now</w:t>
      </w:r>
    </w:p>
    <w:p w:rsidR="0012695F" w:rsidRPr="0012695F" w:rsidRDefault="0012695F" w:rsidP="0012695F">
      <w:r w:rsidRPr="0012695F">
        <w:rPr>
          <w:rStyle w:val="Style13ptBold"/>
        </w:rPr>
        <w:t>Ferguson</w:t>
      </w:r>
      <w:r>
        <w:t>, 4-30-20</w:t>
      </w:r>
      <w:r w:rsidRPr="0012695F">
        <w:rPr>
          <w:rStyle w:val="Style13ptBold"/>
        </w:rPr>
        <w:t>18</w:t>
      </w:r>
      <w:r>
        <w:t xml:space="preserve"> - Niall, Milbank Family senior fellow at the Hoover Institution, Stanford; "Trump’s foreign policy wins will be his ticket to re-election success," South China Morning Post, https://www.scmp.com/comment/insight-opinion/article/2144041/trumps-foreign-policy-wins-will-be-his-ticket-re-election</w:t>
      </w:r>
    </w:p>
    <w:p w:rsidR="0012695F" w:rsidRDefault="0012695F" w:rsidP="0012695F">
      <w:r>
        <w:t>5</w:t>
      </w:r>
    </w:p>
    <w:p w:rsidR="0012695F" w:rsidRDefault="0012695F" w:rsidP="0012695F">
      <w:r>
        <w:t xml:space="preserve">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w:t>
      </w:r>
    </w:p>
    <w:p w:rsidR="0012695F" w:rsidRDefault="0012695F" w:rsidP="0012695F">
      <w:r>
        <w:t xml:space="preserve">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w:t>
      </w:r>
    </w:p>
    <w:p w:rsidR="0012695F" w:rsidRDefault="0012695F" w:rsidP="0012695F">
      <w:r>
        <w:t xml:space="preserve">Some teams – generally the ones I support – tend to win at home and lose away. The same is true of some American presidents. Lyndon Johnson's most enduring victories were legislative (civil rights and the Great Society), yet his presidency was destroyed abroad, in Vietnam. </w:t>
      </w:r>
    </w:p>
    <w:p w:rsidR="0012695F" w:rsidRDefault="0012695F" w:rsidP="0012695F">
      <w:r>
        <w:t xml:space="preserve">Woodrow Wilson won abroad – ending the first world war and establishing the League of Nations – but lost at home, failing to get the league ratified by the Senate and suffering a debilitating stroke in the process. </w:t>
      </w:r>
    </w:p>
    <w:p w:rsidR="0012695F" w:rsidRDefault="0012695F" w:rsidP="0012695F">
      <w:r>
        <w:t xml:space="preserve">A year and a half since his election victory, Donald Trump seems destined for domestic disaster. True, he had a prominent supporter of his cause last week in rapper Kanye West. “You don't have to agree with trump,” West tweeted, “But the mob can't make me not love him. We are both dragon energy. He is my brother.” </w:t>
      </w:r>
    </w:p>
    <w:p w:rsidR="0012695F" w:rsidRDefault="0012695F" w:rsidP="0012695F">
      <w:r>
        <w:t>From China trade talks to Korean peace dialogue – can Trump deliver?</w:t>
      </w:r>
    </w:p>
    <w:p w:rsidR="0012695F" w:rsidRDefault="0012695F" w:rsidP="0012695F">
      <w:r>
        <w:t xml:space="preserve">Singer Kanye West and then president-elect Donald Trump talk at Trump Tower, New York, after a meeting in December 2016. Photo: AFP </w:t>
      </w:r>
    </w:p>
    <w:p w:rsidR="0012695F" w:rsidRDefault="0012695F" w:rsidP="0012695F">
      <w:r>
        <w:t xml:space="preserve">Singer Kanye West and then president-elect Donald Trump talk at Trump Tower, New York, after a meeting in December 2016. Photo: AFP </w:t>
      </w:r>
    </w:p>
    <w:p w:rsidR="0012695F" w:rsidRDefault="0012695F" w:rsidP="0012695F">
      <w:r>
        <w:t>Share:</w:t>
      </w:r>
    </w:p>
    <w:p w:rsidR="0012695F" w:rsidRDefault="0012695F" w:rsidP="0012695F">
      <w:r>
        <w:t>Trump looks at dictators like Kim and sees role models</w:t>
      </w:r>
    </w:p>
    <w:p w:rsidR="0012695F" w:rsidRDefault="0012695F" w:rsidP="0012695F">
      <w:r>
        <w:t xml:space="preserve">This is not what you're supposed to say in either Wakanda or Woke-anda, and all hell duly broke loose. For Trump, however, this was a solitary ray of sunshine in an otherwise darkening sky. Robert Mueller's investigation rolls inexorably on, its scope expanding with every passing week. James Comey is on his book tour, dripping sanctimonious drops on the president's character in every interview. Trump's old flame Stormy Daniels is not done with the president either. Worst of all is the human cloud that is Trump's lawyer Michael Cohen, who these days drifts around Manhattan heavy with the moist vapour of potentially incriminating evidence. </w:t>
      </w:r>
    </w:p>
    <w:p w:rsidR="0012695F" w:rsidRDefault="0012695F" w:rsidP="0012695F">
      <w:r>
        <w:t>SUBSCRIBE TO OPINION</w:t>
      </w:r>
    </w:p>
    <w:p w:rsidR="0012695F" w:rsidRDefault="0012695F" w:rsidP="0012695F">
      <w:r>
        <w:t>Get updates direct to your inbox</w:t>
      </w:r>
    </w:p>
    <w:p w:rsidR="0012695F" w:rsidRDefault="0012695F" w:rsidP="0012695F">
      <w:r>
        <w:t>your email</w:t>
      </w:r>
    </w:p>
    <w:p w:rsidR="0012695F" w:rsidRDefault="0012695F" w:rsidP="0012695F">
      <w:r>
        <w:t>SUBMIT</w:t>
      </w:r>
    </w:p>
    <w:p w:rsidR="0012695F" w:rsidRDefault="0012695F" w:rsidP="0012695F">
      <w:r>
        <w:t>By registering for these newsletters you agree to our T&amp;C and Privacy Policy</w:t>
      </w:r>
    </w:p>
    <w:p w:rsidR="0012695F" w:rsidRDefault="0012695F" w:rsidP="0012695F">
      <w:r>
        <w:t xml:space="preserve">By comparison, the latest personnel pratfalls are barely newsworthy. On Thursday, Trump's nominee to run the Department of Veterans Affairs, the presidential physician Ronny L. Jackson, had to withdraw amid allegations of misconduct. The same day the head of the Environmental Protection Agency, Scott Pruitt, was questioned by a House committee for ethical lapses and profligate spending. </w:t>
      </w:r>
    </w:p>
    <w:p w:rsidR="0012695F" w:rsidRDefault="0012695F" w:rsidP="0012695F"/>
    <w:p w:rsidR="0012695F" w:rsidRDefault="0012695F" w:rsidP="0012695F">
      <w:r>
        <w:t>Art of the feel: why did Trump and Macron keep touching so weirdly?</w:t>
      </w:r>
    </w:p>
    <w:p w:rsidR="0012695F" w:rsidRDefault="0012695F" w:rsidP="0012695F">
      <w:r>
        <w:t xml:space="preserve">Yet, all of this could be mitigated by a few big away wins. It is not because he enjoys Trump's company that his French counterpart, Emmanuel Macron, came to Washington last week. It is because, no matter how much they may loathe his personality, Europeans cannot get around the fact that Donald Trump is the most powerful man in the most powerful country in the world. Macron's sycophancy is strategic, like everything he does. </w:t>
      </w:r>
    </w:p>
    <w:p w:rsidR="0012695F" w:rsidRDefault="0012695F" w:rsidP="0012695F">
      <w:r>
        <w:t>Though in a state of permanent distraction, Trump retains an unerring instinct for the weakness of any adversary</w:t>
      </w:r>
    </w:p>
    <w:p w:rsidR="0012695F" w:rsidRDefault="0012695F" w:rsidP="0012695F">
      <w:r>
        <w:t xml:space="preserve">Like the mutant Pikachu he (from a distance) resembles, Trump has one Pokemon superpower. Though in a state of permanent distraction, he retains an unerring instinct for the weakness of any adversary. Jeb Bush thought he was entitled to the Republican nomination; Trump zeroed in on his “low energy”. Hillary Clinton believed the presidency was hers; Trump highlighted her high crookery. </w:t>
      </w:r>
    </w:p>
    <w:p w:rsidR="0012695F" w:rsidRDefault="0012695F" w:rsidP="0012695F">
      <w:r>
        <w:t xml:space="preserve">The same has applied in the realm of foreign policy. European leaders – especially German Chancellor Angela Merkel – believed they were entitled to the American security umbrella, gratis. Then Trump hinted that the US commitment to the North Atlantic Treaty Organisation might not be unconditional, and up went defence budgets. </w:t>
      </w:r>
    </w:p>
    <w:p w:rsidR="0012695F" w:rsidRDefault="0012695F" w:rsidP="0012695F">
      <w:r>
        <w:t xml:space="preserve">North Korean leader Kim Jong-un thought he could test nuclear warheads to his heart's content. Trump threatened him with “fire and fury”, while leaning on China to impose economic sanctions on Pyongyang. Lo and behold, “Little Rocket Man” crossed the demilitarised zone on Friday, taking the first steps to peace on the Korean peninsula. </w:t>
      </w:r>
    </w:p>
    <w:p w:rsidR="0012695F" w:rsidRDefault="0012695F" w:rsidP="0012695F"/>
    <w:p w:rsidR="0012695F" w:rsidRDefault="0012695F" w:rsidP="0012695F">
      <w:r>
        <w:t xml:space="preserve">Kim wouldn't be the first North Korean leader to make a deal and then cheat on it. Still, even habitual critics of Tump acknowledge that he has made more progress on the Korean question in a single year than his predecessor made in eight. It turns out that the madman theory of diplomacy works, if the world seriously thinks you're mad. </w:t>
      </w:r>
    </w:p>
    <w:p w:rsidR="0012695F" w:rsidRDefault="0012695F" w:rsidP="0012695F">
      <w:r>
        <w:t>It turns out that the madman theory of diplomacy works, if the world thinks you’re mad</w:t>
      </w:r>
    </w:p>
    <w:p w:rsidR="0012695F" w:rsidRDefault="0012695F" w:rsidP="0012695F">
      <w:r>
        <w:t xml:space="preserve">Iran believed it could sign its nuclear deal with president Barack Obama, while continuing its flagrant meddling in Iraq, Lebanon, Syria and Yemen. Enter Trump, casting aspersions on the deal and resuscitating America's traditional alliances with Israel and Saudi Arabia. Cue anti-government protests in Iran. </w:t>
      </w:r>
    </w:p>
    <w:p w:rsidR="0012695F" w:rsidRDefault="0012695F" w:rsidP="0012695F">
      <w:r>
        <w:t xml:space="preserve">Next up is China. The world seemed to be going Xi Jinping's way last year. But, on his way back from his Asia trip last year, Trump came to his senses. The most powerful man in the world was not Xi, but he, himself. The best way to prove that was to threaten China with a trade war. The Chinese reaction – public pledges of retaliation, private offers of concessions – says everything. </w:t>
      </w:r>
    </w:p>
    <w:p w:rsidR="0012695F" w:rsidRDefault="0012695F" w:rsidP="0012695F">
      <w:r>
        <w:t xml:space="preserve">Foreign policy professionals would say Trump's chronic lack of preparation will doom his Asian foreign policy to failure. Maybe so. But the domestic politics experts said the same about his 2016 campaign. </w:t>
      </w:r>
    </w:p>
    <w:p w:rsidR="0012695F" w:rsidRDefault="0012695F" w:rsidP="0012695F">
      <w:r>
        <w:t>Richard Nixon did not have much of a domestic record to campaign on in 1972. Because the Democrats controlled Congress, his legislative record was modest. He imposed wage and price controls in a misguided attempt to suppress inflation, and his approval rating was just over 50 per cent.</w:t>
      </w:r>
    </w:p>
    <w:p w:rsidR="0012695F" w:rsidRDefault="0012695F" w:rsidP="0012695F">
      <w:r>
        <w:t>5</w:t>
      </w:r>
    </w:p>
    <w:p w:rsidR="0012695F" w:rsidRDefault="0012695F" w:rsidP="0012695F">
      <w:r>
        <w:t xml:space="preserve">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w:t>
      </w:r>
    </w:p>
    <w:p w:rsidR="0012695F" w:rsidRDefault="0012695F" w:rsidP="0012695F">
      <w:r>
        <w:t xml:space="preserve">A fan holds up cutouts of US President Donald Trump and Mr Bean, played by British actor Rowan Atkinson, during the HSBC World Rugby Sevens Series 2018 finals on April 29 in Singapore. Trump’s “madman” diplomacy might just secure him enough foreign policy wins to shore up his reputation at home. Photo: AP </w:t>
      </w:r>
    </w:p>
    <w:p w:rsidR="0012695F" w:rsidRDefault="0012695F" w:rsidP="0012695F">
      <w:r>
        <w:t xml:space="preserve">Some teams – generally the ones I support – tend to win at home and lose away. The same is true of some American presidents. Lyndon Johnson's most enduring victories were legislative (civil rights and the Great Society), yet his presidency was destroyed abroad, in Vietnam. </w:t>
      </w:r>
    </w:p>
    <w:p w:rsidR="0012695F" w:rsidRDefault="0012695F" w:rsidP="0012695F">
      <w:r>
        <w:t xml:space="preserve">Woodrow Wilson won abroad – ending the first world war and establishing the League of Nations – but lost at home, failing to get the league ratified by the Senate and suffering a debilitating stroke in the process. </w:t>
      </w:r>
    </w:p>
    <w:p w:rsidR="0012695F" w:rsidRDefault="0012695F" w:rsidP="0012695F">
      <w:r>
        <w:t xml:space="preserve">A year and a half since his election victory, Donald Trump seems destined for domestic disaster. True, he had a prominent supporter of his cause last week in rapper Kanye West. “You don't have to agree with trump,” West tweeted, “But the mob can't make me not love him. We are both dragon energy. He is my brother.” </w:t>
      </w:r>
    </w:p>
    <w:p w:rsidR="0012695F" w:rsidRDefault="0012695F" w:rsidP="0012695F">
      <w:r>
        <w:t>From China trade talks to Korean peace dialogue – can Trump deliver?</w:t>
      </w:r>
    </w:p>
    <w:p w:rsidR="0012695F" w:rsidRDefault="0012695F" w:rsidP="0012695F">
      <w:r>
        <w:t xml:space="preserve">Singer Kanye West and then president-elect Donald Trump talk at Trump Tower, New York, after a meeting in December 2016. Photo: AFP </w:t>
      </w:r>
    </w:p>
    <w:p w:rsidR="0012695F" w:rsidRDefault="0012695F" w:rsidP="0012695F">
      <w:r>
        <w:t xml:space="preserve">Singer Kanye West and then president-elect Donald Trump talk at Trump Tower, New York, after a meeting in December 2016. Photo: AFP </w:t>
      </w:r>
    </w:p>
    <w:p w:rsidR="0012695F" w:rsidRDefault="0012695F" w:rsidP="0012695F">
      <w:r>
        <w:t>Share:</w:t>
      </w:r>
    </w:p>
    <w:p w:rsidR="0012695F" w:rsidRDefault="0012695F" w:rsidP="0012695F">
      <w:r>
        <w:t>Trump looks at dictators like Kim and sees role models</w:t>
      </w:r>
    </w:p>
    <w:p w:rsidR="0012695F" w:rsidRDefault="0012695F" w:rsidP="0012695F">
      <w:r>
        <w:t xml:space="preserve">This is not what you're supposed to say in either Wakanda or Woke-anda, and all hell duly broke loose. For Trump, however, this was a solitary ray of sunshine in an otherwise darkening sky. Robert Mueller's investigation rolls inexorably on, its scope expanding with every passing week. James Comey is on his book tour, dripping sanctimonious drops on the president's character in every interview. Trump's old flame Stormy Daniels is not done with the president either. Worst of all is the human cloud that is Trump's lawyer Michael Cohen, who these days drifts around Manhattan heavy with the moist vapour of potentially incriminating evidence. </w:t>
      </w:r>
    </w:p>
    <w:p w:rsidR="0012695F" w:rsidRDefault="0012695F" w:rsidP="0012695F">
      <w:r>
        <w:t>SUBSCRIBE TO OPINION</w:t>
      </w:r>
    </w:p>
    <w:p w:rsidR="0012695F" w:rsidRDefault="0012695F" w:rsidP="0012695F">
      <w:r>
        <w:t>Get updates direct to your inbox</w:t>
      </w:r>
    </w:p>
    <w:p w:rsidR="0012695F" w:rsidRDefault="0012695F" w:rsidP="0012695F">
      <w:r>
        <w:t>your email</w:t>
      </w:r>
    </w:p>
    <w:p w:rsidR="0012695F" w:rsidRDefault="0012695F" w:rsidP="0012695F">
      <w:r>
        <w:t>SUBMIT</w:t>
      </w:r>
    </w:p>
    <w:p w:rsidR="0012695F" w:rsidRDefault="0012695F" w:rsidP="0012695F">
      <w:r>
        <w:t>By registering for these newsletters you agree to our T&amp;C and Privacy Policy</w:t>
      </w:r>
    </w:p>
    <w:p w:rsidR="0012695F" w:rsidRDefault="0012695F" w:rsidP="0012695F">
      <w:r>
        <w:t xml:space="preserve">By comparison, the latest personnel pratfalls are barely newsworthy. On Thursday, Trump's nominee to run the Department of Veterans Affairs, the presidential physician Ronny L. Jackson, had to withdraw amid allegations of misconduct. The same day the head of the Environmental Protection Agency, Scott Pruitt, was questioned by a House committee for ethical lapses and profligate spending. </w:t>
      </w:r>
    </w:p>
    <w:p w:rsidR="0012695F" w:rsidRDefault="0012695F" w:rsidP="0012695F"/>
    <w:p w:rsidR="0012695F" w:rsidRDefault="0012695F" w:rsidP="0012695F">
      <w:r>
        <w:t>Art of the feel: why did Trump and Macron keep touching so weirdly?</w:t>
      </w:r>
    </w:p>
    <w:p w:rsidR="0012695F" w:rsidRDefault="0012695F" w:rsidP="0012695F">
      <w:r>
        <w:t xml:space="preserve">Yet, all of this could be mitigated by a few big away wins. It is not because he enjoys Trump's company that his French counterpart, Emmanuel Macron, came to Washington last week. It is because, no matter how much they may loathe his personality, Europeans cannot get around the fact that Donald Trump is the most powerful man in the most powerful country in the world. Macron's sycophancy is strategic, like everything he does. </w:t>
      </w:r>
    </w:p>
    <w:p w:rsidR="0012695F" w:rsidRDefault="0012695F" w:rsidP="0012695F">
      <w:r>
        <w:t>Though in a state of permanent distraction, Trump retains an unerring instinct for the weakness of any adversary</w:t>
      </w:r>
    </w:p>
    <w:p w:rsidR="0012695F" w:rsidRDefault="0012695F" w:rsidP="0012695F">
      <w:r>
        <w:t xml:space="preserve">Like the mutant Pikachu he (from a distance) resembles, Trump has one Pokemon superpower. Though in a state of permanent distraction, he retains an unerring instinct for the weakness of any adversary. Jeb Bush thought he was entitled to the Republican nomination; Trump zeroed in on his “low energy”. Hillary Clinton believed the presidency was hers; Trump highlighted her high crookery. </w:t>
      </w:r>
    </w:p>
    <w:p w:rsidR="0012695F" w:rsidRDefault="0012695F" w:rsidP="0012695F">
      <w:r>
        <w:t xml:space="preserve">The same has applied in the realm of foreign policy. European leaders – especially German Chancellor Angela Merkel – believed they were entitled to the American security umbrella, gratis. Then Trump hinted that the US commitment to the North Atlantic Treaty Organisation might not be unconditional, and up went defence budgets. </w:t>
      </w:r>
    </w:p>
    <w:p w:rsidR="0012695F" w:rsidRDefault="0012695F" w:rsidP="0012695F">
      <w:r>
        <w:t xml:space="preserve">North Korean leader Kim Jong-un thought he could test nuclear warheads to his heart's content. Trump threatened him with “fire and fury”, while leaning on China to impose economic sanctions on Pyongyang. Lo and behold, “Little Rocket Man” crossed the demilitarised zone on Friday, taking the first steps to peace on the Korean peninsula. </w:t>
      </w:r>
    </w:p>
    <w:p w:rsidR="0012695F" w:rsidRDefault="0012695F" w:rsidP="0012695F"/>
    <w:p w:rsidR="0012695F" w:rsidRDefault="0012695F" w:rsidP="0012695F">
      <w:r>
        <w:t xml:space="preserve">Kim wouldn't be the first North Korean leader to make a deal and then cheat on it. Still, even habitual critics of Tump acknowledge that he has made more progress on the Korean question in a single year than his predecessor made in eight. It turns out that the madman theory of diplomacy works, if the world seriously thinks you're mad. </w:t>
      </w:r>
    </w:p>
    <w:p w:rsidR="0012695F" w:rsidRDefault="0012695F" w:rsidP="0012695F">
      <w:r>
        <w:t>It turns out that the madman theory of diplomacy works, if the world thinks you’re mad</w:t>
      </w:r>
    </w:p>
    <w:p w:rsidR="0012695F" w:rsidRDefault="0012695F" w:rsidP="0012695F">
      <w:r>
        <w:t xml:space="preserve">Iran believed it could sign its nuclear deal with president Barack Obama, while continuing its flagrant meddling in Iraq, Lebanon, Syria and Yemen. Enter Trump, casting aspersions on the deal and resuscitating America's traditional alliances with Israel and Saudi Arabia. Cue anti-government protests in Iran. </w:t>
      </w:r>
    </w:p>
    <w:p w:rsidR="0012695F" w:rsidRDefault="0012695F" w:rsidP="0012695F">
      <w:r>
        <w:t xml:space="preserve">Next up is China. The world seemed to be going Xi Jinping's way last year. But, on his way back from his Asia trip last year, Trump came to his senses. The most powerful man in the world was not Xi, but he, himself. The best way to prove that was to threaten China with a trade war. The Chinese reaction – public pledges of retaliation, private offers of concessions – says everything. </w:t>
      </w:r>
    </w:p>
    <w:p w:rsidR="0012695F" w:rsidRDefault="0012695F" w:rsidP="0012695F">
      <w:r>
        <w:t xml:space="preserve">Foreign policy professionals would say Trump's chronic lack of preparation will doom his Asian foreign policy to failure. Maybe so. But the domestic politics experts said the same about his 2016 campaign. </w:t>
      </w:r>
    </w:p>
    <w:p w:rsidR="0012695F" w:rsidRDefault="0012695F" w:rsidP="0012695F">
      <w:r>
        <w:t>Richard Nixon did not have much of a domestic record to campaign on in 1972. Because the Democrats controlled Congress, his legislative record was modest. He imposed wage and price controls in a misguided attempt to suppress inflation, and his approval rating was just over 50 per cent.</w:t>
      </w:r>
    </w:p>
    <w:p w:rsidR="0012695F" w:rsidRDefault="0012695F" w:rsidP="0012695F">
      <w:r>
        <w:t>On China, Trump tests ‘madman theory’</w:t>
      </w:r>
    </w:p>
    <w:p w:rsidR="0012695F" w:rsidRDefault="0012695F" w:rsidP="0012695F">
      <w:r>
        <w:t xml:space="preserve">US president Richard Nixon (left) toasts with Chinese premier Zhou Enlai in Beijing in February 1972. Nixon’s foreign policy successes contributed to his re-election. Photo: AFP </w:t>
      </w:r>
    </w:p>
    <w:p w:rsidR="0012695F" w:rsidRDefault="0012695F" w:rsidP="0012695F">
      <w:r>
        <w:t xml:space="preserve">US president Richard Nixon (left) toasts with Chinese premier Zhou Enlai in Beijing in February 1972. Nixon’s foreign policy successes contributed to his re-election. Photo: AFP </w:t>
      </w:r>
    </w:p>
    <w:p w:rsidR="0012695F" w:rsidRDefault="0012695F" w:rsidP="0012695F">
      <w:r>
        <w:t>Share:</w:t>
      </w:r>
    </w:p>
    <w:p w:rsidR="0012695F" w:rsidRDefault="0012695F" w:rsidP="0012695F">
      <w:r>
        <w:t xml:space="preserve">But Nixon smashed the Democratic candidate George McGovern with one foreign policy win after another. He met Chairman Mao in China in February 1972, then went to Moscow in May and signed two agreements to limit nuclear weapons. On October 26, Henry Kissinger declared that peace was “at hand” in Vietnam. </w:t>
      </w:r>
    </w:p>
    <w:p w:rsidR="0012695F" w:rsidRDefault="0012695F" w:rsidP="0012695F">
      <w:r>
        <w:t xml:space="preserve">Trump may find himself in a similar predicament in 2020, with the difference that his impeachment may already have started before he is up for re-election. Inflation will be up by then. But the Democrats will nominate a progressive candidate. Trump will have no choice but to campaign on foreign policy. </w:t>
      </w:r>
    </w:p>
    <w:p w:rsidR="0012695F" w:rsidRPr="0012695F" w:rsidRDefault="0012695F" w:rsidP="0012695F">
      <w:r>
        <w:t xml:space="preserve">He will have lost at home. But he could still win on away goals. </w:t>
      </w:r>
    </w:p>
    <w:p w:rsidR="008B2C90" w:rsidRPr="008B2C90" w:rsidRDefault="008B2C90" w:rsidP="008B2C90"/>
    <w:sectPr w:rsidR="008B2C90" w:rsidRPr="008B2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3831928"/>
    <w:docVar w:name="VerbatimVersion" w:val="5.1"/>
  </w:docVars>
  <w:rsids>
    <w:rsidRoot w:val="001D5D57"/>
    <w:rsid w:val="000139A3"/>
    <w:rsid w:val="00076600"/>
    <w:rsid w:val="000E6178"/>
    <w:rsid w:val="00100833"/>
    <w:rsid w:val="00104529"/>
    <w:rsid w:val="00105942"/>
    <w:rsid w:val="00107396"/>
    <w:rsid w:val="001204D2"/>
    <w:rsid w:val="0012695F"/>
    <w:rsid w:val="00144A4C"/>
    <w:rsid w:val="00176AB0"/>
    <w:rsid w:val="00177B7D"/>
    <w:rsid w:val="0018322D"/>
    <w:rsid w:val="001944E5"/>
    <w:rsid w:val="001B5776"/>
    <w:rsid w:val="001D5D57"/>
    <w:rsid w:val="001E527A"/>
    <w:rsid w:val="001E7297"/>
    <w:rsid w:val="001F78CE"/>
    <w:rsid w:val="00204FBB"/>
    <w:rsid w:val="002475FE"/>
    <w:rsid w:val="00251385"/>
    <w:rsid w:val="00251FC7"/>
    <w:rsid w:val="00283411"/>
    <w:rsid w:val="002855A7"/>
    <w:rsid w:val="002B146A"/>
    <w:rsid w:val="002B5E17"/>
    <w:rsid w:val="00313F49"/>
    <w:rsid w:val="00315690"/>
    <w:rsid w:val="00316B75"/>
    <w:rsid w:val="00325646"/>
    <w:rsid w:val="0033193A"/>
    <w:rsid w:val="0034004D"/>
    <w:rsid w:val="003460F2"/>
    <w:rsid w:val="0035345C"/>
    <w:rsid w:val="0038158C"/>
    <w:rsid w:val="003902BA"/>
    <w:rsid w:val="003A09E2"/>
    <w:rsid w:val="003A704E"/>
    <w:rsid w:val="003D731F"/>
    <w:rsid w:val="0040359B"/>
    <w:rsid w:val="00404F7D"/>
    <w:rsid w:val="00407037"/>
    <w:rsid w:val="00444FEE"/>
    <w:rsid w:val="004605D6"/>
    <w:rsid w:val="004C60E8"/>
    <w:rsid w:val="004E3579"/>
    <w:rsid w:val="004E728B"/>
    <w:rsid w:val="004F39E0"/>
    <w:rsid w:val="0050014E"/>
    <w:rsid w:val="00506991"/>
    <w:rsid w:val="00537BD5"/>
    <w:rsid w:val="0057268A"/>
    <w:rsid w:val="005C73F1"/>
    <w:rsid w:val="005D2912"/>
    <w:rsid w:val="006065BD"/>
    <w:rsid w:val="00645FA9"/>
    <w:rsid w:val="00647866"/>
    <w:rsid w:val="0066240F"/>
    <w:rsid w:val="00665003"/>
    <w:rsid w:val="006A2AD0"/>
    <w:rsid w:val="006C2375"/>
    <w:rsid w:val="006D4ECC"/>
    <w:rsid w:val="007077BF"/>
    <w:rsid w:val="00720838"/>
    <w:rsid w:val="007218C1"/>
    <w:rsid w:val="00722258"/>
    <w:rsid w:val="007243E5"/>
    <w:rsid w:val="00766EA0"/>
    <w:rsid w:val="007A2226"/>
    <w:rsid w:val="007F402C"/>
    <w:rsid w:val="007F5B66"/>
    <w:rsid w:val="00823A1C"/>
    <w:rsid w:val="00845B9D"/>
    <w:rsid w:val="00860984"/>
    <w:rsid w:val="008B2C90"/>
    <w:rsid w:val="008B3ECB"/>
    <w:rsid w:val="008B4E85"/>
    <w:rsid w:val="008C1B2E"/>
    <w:rsid w:val="008C5080"/>
    <w:rsid w:val="00912B2D"/>
    <w:rsid w:val="009155A4"/>
    <w:rsid w:val="0091627E"/>
    <w:rsid w:val="0097032B"/>
    <w:rsid w:val="009D2EAD"/>
    <w:rsid w:val="009D54B2"/>
    <w:rsid w:val="009E1922"/>
    <w:rsid w:val="009F7ED2"/>
    <w:rsid w:val="00A93661"/>
    <w:rsid w:val="00A95652"/>
    <w:rsid w:val="00AC0AB8"/>
    <w:rsid w:val="00B33C6D"/>
    <w:rsid w:val="00B415FC"/>
    <w:rsid w:val="00B4508F"/>
    <w:rsid w:val="00B55AD5"/>
    <w:rsid w:val="00B668DF"/>
    <w:rsid w:val="00B8057C"/>
    <w:rsid w:val="00BD6238"/>
    <w:rsid w:val="00BE31A6"/>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0C6D"/>
    <w:rsid w:val="00D61409"/>
    <w:rsid w:val="00D6691E"/>
    <w:rsid w:val="00D71170"/>
    <w:rsid w:val="00DA1C92"/>
    <w:rsid w:val="00DA25D4"/>
    <w:rsid w:val="00DA6538"/>
    <w:rsid w:val="00E0284F"/>
    <w:rsid w:val="00E15E75"/>
    <w:rsid w:val="00E5262C"/>
    <w:rsid w:val="00E52F62"/>
    <w:rsid w:val="00E5723E"/>
    <w:rsid w:val="00E875C4"/>
    <w:rsid w:val="00E96A19"/>
    <w:rsid w:val="00EC7DC4"/>
    <w:rsid w:val="00ED30CF"/>
    <w:rsid w:val="00EE56A7"/>
    <w:rsid w:val="00F17011"/>
    <w:rsid w:val="00F176EF"/>
    <w:rsid w:val="00F45E10"/>
    <w:rsid w:val="00F6364A"/>
    <w:rsid w:val="00F72CD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6CE28-C62B-4EFA-9666-4D3ECA2F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731F"/>
    <w:rPr>
      <w:rFonts w:ascii="Times New Roman" w:hAnsi="Times New Roman" w:cs="Times New Roman"/>
    </w:rPr>
  </w:style>
  <w:style w:type="paragraph" w:styleId="Heading1">
    <w:name w:val="heading 1"/>
    <w:aliases w:val="Pocket"/>
    <w:basedOn w:val="Normal"/>
    <w:next w:val="Normal"/>
    <w:link w:val="Heading1Char"/>
    <w:qFormat/>
    <w:rsid w:val="003D73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73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3D73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tags"/>
    <w:basedOn w:val="Normal"/>
    <w:next w:val="Normal"/>
    <w:link w:val="Heading4Char"/>
    <w:uiPriority w:val="3"/>
    <w:unhideWhenUsed/>
    <w:qFormat/>
    <w:rsid w:val="003D731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D731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D731F"/>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3D731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3D731F"/>
    <w:rPr>
      <w:rFonts w:ascii="Times New Roman" w:eastAsiaTheme="majorEastAsia" w:hAnsi="Times New Roman"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3D731F"/>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731F"/>
    <w:rPr>
      <w:b/>
      <w:bCs/>
      <w:sz w:val="22"/>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3D731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D731F"/>
    <w:rPr>
      <w:color w:val="auto"/>
      <w:u w:val="none"/>
    </w:rPr>
  </w:style>
  <w:style w:type="character" w:styleId="FollowedHyperlink">
    <w:name w:val="FollowedHyperlink"/>
    <w:basedOn w:val="DefaultParagraphFont"/>
    <w:uiPriority w:val="99"/>
    <w:semiHidden/>
    <w:unhideWhenUsed/>
    <w:rsid w:val="003D731F"/>
    <w:rPr>
      <w:color w:val="auto"/>
      <w:u w:val="none"/>
    </w:rPr>
  </w:style>
  <w:style w:type="paragraph" w:customStyle="1" w:styleId="textbold">
    <w:name w:val="text bold"/>
    <w:basedOn w:val="Normal"/>
    <w:link w:val="Emphasis"/>
    <w:uiPriority w:val="7"/>
    <w:qFormat/>
    <w:rsid w:val="0066240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Emphasis1">
    <w:name w:val="Emphasis1"/>
    <w:basedOn w:val="Normal"/>
    <w:autoRedefine/>
    <w:uiPriority w:val="7"/>
    <w:qFormat/>
    <w:rsid w:val="0066240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66240F"/>
    <w:pPr>
      <w:ind w:left="720"/>
      <w:contextualSpacing/>
    </w:pPr>
  </w:style>
  <w:style w:type="paragraph" w:customStyle="1" w:styleId="Style4">
    <w:name w:val="Style4"/>
    <w:basedOn w:val="Normal"/>
    <w:link w:val="Style4Char"/>
    <w:uiPriority w:val="99"/>
    <w:qFormat/>
    <w:rsid w:val="0066240F"/>
    <w:rPr>
      <w:rFonts w:eastAsia="Times New Roman"/>
      <w:szCs w:val="24"/>
      <w:u w:val="single"/>
    </w:rPr>
  </w:style>
  <w:style w:type="character" w:customStyle="1" w:styleId="Style4Char">
    <w:name w:val="Style4 Char"/>
    <w:link w:val="Style4"/>
    <w:uiPriority w:val="99"/>
    <w:rsid w:val="0066240F"/>
    <w:rPr>
      <w:rFonts w:ascii="Times New Roman" w:eastAsia="Times New Roman" w:hAnsi="Times New Roman" w:cs="Times New Roman"/>
      <w:szCs w:val="24"/>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66240F"/>
    <w:rPr>
      <w:bCs/>
      <w:sz w:val="20"/>
      <w:u w:val="single"/>
    </w:rPr>
  </w:style>
  <w:style w:type="paragraph" w:styleId="Title">
    <w:name w:val="Title"/>
    <w:aliases w:val="Bold Underlined,UNDERLINE,Cites and Cards,title,Block Heading,Read This"/>
    <w:basedOn w:val="Normal"/>
    <w:next w:val="Normal"/>
    <w:link w:val="TitleChar"/>
    <w:uiPriority w:val="6"/>
    <w:qFormat/>
    <w:rsid w:val="0066240F"/>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rsid w:val="0066240F"/>
    <w:rPr>
      <w:rFonts w:asciiTheme="majorHAnsi" w:eastAsiaTheme="majorEastAsia" w:hAnsiTheme="majorHAnsi" w:cstheme="majorBidi"/>
      <w:spacing w:val="-10"/>
      <w:kern w:val="28"/>
      <w:sz w:val="56"/>
      <w:szCs w:val="56"/>
    </w:rPr>
  </w:style>
  <w:style w:type="paragraph" w:styleId="Header">
    <w:name w:val="header"/>
    <w:basedOn w:val="Normal"/>
    <w:link w:val="HeaderChar"/>
    <w:rsid w:val="0066240F"/>
    <w:pPr>
      <w:tabs>
        <w:tab w:val="center" w:pos="4320"/>
        <w:tab w:val="right" w:pos="8640"/>
      </w:tabs>
    </w:pPr>
    <w:rPr>
      <w:rFonts w:ascii="Arial" w:eastAsia="Times New Roman" w:hAnsi="Arial"/>
      <w:bCs/>
      <w:color w:val="000000"/>
      <w:sz w:val="20"/>
      <w:szCs w:val="24"/>
    </w:rPr>
  </w:style>
  <w:style w:type="character" w:customStyle="1" w:styleId="HeaderChar">
    <w:name w:val="Header Char"/>
    <w:basedOn w:val="DefaultParagraphFont"/>
    <w:link w:val="Header"/>
    <w:rsid w:val="0066240F"/>
    <w:rPr>
      <w:rFonts w:ascii="Arial" w:eastAsia="Times New Roman" w:hAnsi="Arial" w:cs="Times New Roman"/>
      <w:bCs/>
      <w:color w:val="000000"/>
      <w:sz w:val="20"/>
      <w:szCs w:val="24"/>
    </w:rPr>
  </w:style>
  <w:style w:type="character" w:customStyle="1" w:styleId="underline">
    <w:name w:val="underline"/>
    <w:basedOn w:val="DefaultParagraphFont"/>
    <w:qFormat/>
    <w:locked/>
    <w:rsid w:val="0066240F"/>
    <w:rPr>
      <w:u w:val="single"/>
    </w:rPr>
  </w:style>
  <w:style w:type="paragraph" w:customStyle="1" w:styleId="UnderlinePara">
    <w:name w:val="Underline Para"/>
    <w:basedOn w:val="Normal"/>
    <w:uiPriority w:val="6"/>
    <w:qFormat/>
    <w:rsid w:val="0066240F"/>
    <w:pPr>
      <w:widowControl w:val="0"/>
      <w:suppressAutoHyphens/>
      <w:spacing w:after="200"/>
      <w:contextualSpacing/>
    </w:pPr>
    <w:rPr>
      <w:rFonts w:asciiTheme="minorHAnsi" w:hAnsiTheme="minorHAnsi" w:cstheme="minorBidi"/>
      <w:u w:val="single"/>
    </w:rPr>
  </w:style>
  <w:style w:type="character" w:customStyle="1" w:styleId="CardsChar">
    <w:name w:val="Cards Char"/>
    <w:link w:val="Cards"/>
    <w:locked/>
    <w:rsid w:val="0066240F"/>
    <w:rPr>
      <w:rFonts w:ascii="Times New Roman" w:eastAsia="Times New Roman" w:hAnsi="Times New Roman" w:cs="Times New Roman"/>
      <w:sz w:val="20"/>
      <w:szCs w:val="24"/>
    </w:rPr>
  </w:style>
  <w:style w:type="paragraph" w:customStyle="1" w:styleId="Cards">
    <w:name w:val="Cards"/>
    <w:next w:val="Normal"/>
    <w:link w:val="CardsChar"/>
    <w:qFormat/>
    <w:rsid w:val="0066240F"/>
    <w:pPr>
      <w:widowControl w:val="0"/>
      <w:spacing w:after="0" w:line="240" w:lineRule="auto"/>
      <w:ind w:left="432" w:right="432"/>
    </w:pPr>
    <w:rPr>
      <w:rFonts w:ascii="Times New Roman" w:eastAsia="Times New Roman" w:hAnsi="Times New Roman" w:cs="Times New Roman"/>
      <w:sz w:val="20"/>
      <w:szCs w:val="24"/>
    </w:rPr>
  </w:style>
  <w:style w:type="paragraph" w:customStyle="1" w:styleId="Emphasize">
    <w:name w:val="Emphasize"/>
    <w:basedOn w:val="Normal"/>
    <w:uiPriority w:val="7"/>
    <w:qFormat/>
    <w:rsid w:val="0066240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Emph">
    <w:name w:val="Emph"/>
    <w:basedOn w:val="DefaultParagraphFont"/>
    <w:uiPriority w:val="1"/>
    <w:qFormat/>
    <w:rsid w:val="0066240F"/>
    <w:rPr>
      <w:rFonts w:ascii="Arial" w:hAnsi="Arial" w:cs="Arial" w:hint="default"/>
      <w:b/>
      <w:bCs w:val="0"/>
      <w:sz w:val="20"/>
      <w:u w:val="single"/>
      <w:bdr w:val="single" w:sz="8" w:space="0" w:color="auto" w:frame="1"/>
    </w:rPr>
  </w:style>
  <w:style w:type="paragraph" w:styleId="DocumentMap">
    <w:name w:val="Document Map"/>
    <w:basedOn w:val="Normal"/>
    <w:link w:val="DocumentMapChar"/>
    <w:uiPriority w:val="99"/>
    <w:semiHidden/>
    <w:unhideWhenUsed/>
    <w:rsid w:val="0066240F"/>
    <w:rPr>
      <w:sz w:val="24"/>
      <w:szCs w:val="24"/>
    </w:rPr>
  </w:style>
  <w:style w:type="character" w:customStyle="1" w:styleId="DocumentMapChar">
    <w:name w:val="Document Map Char"/>
    <w:basedOn w:val="DefaultParagraphFont"/>
    <w:link w:val="DocumentMap"/>
    <w:uiPriority w:val="99"/>
    <w:semiHidden/>
    <w:rsid w:val="0066240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83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watch.com/story/trump-believes-his-path-to-a-second-term-is-through-the-stock-market-say-reports-2019-03-06" TargetMode="External"/><Relationship Id="rId13" Type="http://schemas.openxmlformats.org/officeDocument/2006/relationships/hyperlink" Target="https://www.foreignaffairs.com/articles/2018-03-05/world-after-trump" TargetMode="External"/><Relationship Id="rId18" Type="http://schemas.openxmlformats.org/officeDocument/2006/relationships/hyperlink" Target="https://www.politico.com/magazine/story/2018/07/15/trump-nato-europe-history-dependence-219011" TargetMode="External"/><Relationship Id="rId3" Type="http://schemas.openxmlformats.org/officeDocument/2006/relationships/styles" Target="styles.xml"/><Relationship Id="rId21" Type="http://schemas.openxmlformats.org/officeDocument/2006/relationships/hyperlink" Target="https://thinkprogress.org/rapid-arctic-ice-melt-economic-trump-98e0e01e23e" TargetMode="External"/><Relationship Id="rId7" Type="http://schemas.openxmlformats.org/officeDocument/2006/relationships/hyperlink" Target="https://www.apnews.com/bde86cf408cc41bebced422b532f61c1" TargetMode="External"/><Relationship Id="rId12" Type="http://schemas.openxmlformats.org/officeDocument/2006/relationships/hyperlink" Target="https://theweek.com/articles/823170/how-trump-wins-2020" TargetMode="External"/><Relationship Id="rId17" Type="http://schemas.openxmlformats.org/officeDocument/2006/relationships/hyperlink" Target="http://georgetownsecuritystudiesreview.org/2017/03/12/nato-still-matters/" TargetMode="External"/><Relationship Id="rId2" Type="http://schemas.openxmlformats.org/officeDocument/2006/relationships/numbering" Target="numbering.xml"/><Relationship Id="rId16" Type="http://schemas.openxmlformats.org/officeDocument/2006/relationships/hyperlink" Target="https://www.washingtonpost.com/news/posteverything/wp/2018/06/11/will-trumps-damage-to-liberal-internationalism-be-permanent/?noredirect=on&amp;utm_term=.1c9ef5166306" TargetMode="External"/><Relationship Id="rId20" Type="http://schemas.openxmlformats.org/officeDocument/2006/relationships/hyperlink" Target="https://www.theguardian.com/environment/climate-consensus-97-per-cent/2017/nov/13/on-climate-and-global-leadership-its-america-last-until-2020" TargetMode="External"/><Relationship Id="rId1" Type="http://schemas.openxmlformats.org/officeDocument/2006/relationships/customXml" Target="../customXml/item1.xml"/><Relationship Id="rId6" Type="http://schemas.openxmlformats.org/officeDocument/2006/relationships/hyperlink" Target="https://www.washingtonpost.com/world/national-security/in-saudi-rebuke-democrats-see-a-path-to-unseat-trump-in-2020/2019/03/23/3e059dfe-4bdf-11e9-9663-00ac73f49662_story.html?noredirect=on&amp;utm_term=.f8d554b48d53" TargetMode="External"/><Relationship Id="rId11" Type="http://schemas.openxmlformats.org/officeDocument/2006/relationships/hyperlink" Target="https://slate.com/news-and-politics/2018/12/kasich-romney-corker-haley-gop-primary.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fr.com/opinion/columnists/eight-years-of-donald-trump-would-be-a-global-game-changer-20180602-h10w2r" TargetMode="External"/><Relationship Id="rId23" Type="http://schemas.openxmlformats.org/officeDocument/2006/relationships/fontTable" Target="fontTable.xml"/><Relationship Id="rId10" Type="http://schemas.openxmlformats.org/officeDocument/2006/relationships/hyperlink" Target="https://www.bloomberg.com/opinion/articles/2018-11-14/who-really-has-a-shot-in-2020?srnd=premium" TargetMode="External"/><Relationship Id="rId19" Type="http://schemas.openxmlformats.org/officeDocument/2006/relationships/hyperlink" Target="https://www.nationalreview.com/magazine/2018/11/12/the-need-for-allies/" TargetMode="External"/><Relationship Id="rId4" Type="http://schemas.openxmlformats.org/officeDocument/2006/relationships/settings" Target="settings.xml"/><Relationship Id="rId9" Type="http://schemas.openxmlformats.org/officeDocument/2006/relationships/hyperlink" Target="https://www.bloomberg.com/opinion/articles/2018-11-14/who-really-has-a-shot-in-2020?srnd=premium" TargetMode="External"/><Relationship Id="rId14" Type="http://schemas.openxmlformats.org/officeDocument/2006/relationships/hyperlink" Target="https://www.nationalreview.com/magazine/2018/11/12/the-need-for-allies/" TargetMode="External"/><Relationship Id="rId22" Type="http://schemas.openxmlformats.org/officeDocument/2006/relationships/hyperlink" Target="https://www.washingtonpost.com/world/national-security/in-saudi-rebuke-democrats-see-a-path-to-unseat-trump-in-2020/2019/03/23/3e059dfe-4bdf-11e9-9663-00ac73f49662_story.html?noredirect=on&amp;utm_term=.f8d554b48d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98C91-4152-42C9-BA76-8E688735B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41652</Words>
  <Characters>237422</Characters>
  <Application>Microsoft Office Word</Application>
  <DocSecurity>0</DocSecurity>
  <Lines>1978</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Alexandria Chase</cp:lastModifiedBy>
  <cp:revision>2</cp:revision>
  <dcterms:created xsi:type="dcterms:W3CDTF">2019-06-21T01:48:00Z</dcterms:created>
  <dcterms:modified xsi:type="dcterms:W3CDTF">2019-06-21T01:48:00Z</dcterms:modified>
</cp:coreProperties>
</file>