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22785" w:rsidP="00E22785">
      <w:pPr>
        <w:pStyle w:val="Heading1"/>
      </w:pPr>
      <w:r>
        <w:t>Taiwan Neg</w:t>
      </w:r>
    </w:p>
    <w:p w:rsidR="00B023D0" w:rsidRDefault="00B023D0" w:rsidP="00B023D0">
      <w:pPr>
        <w:pStyle w:val="Heading2"/>
        <w:jc w:val="left"/>
      </w:pPr>
      <w:r>
        <w:t>Notes</w:t>
      </w:r>
    </w:p>
    <w:p w:rsidR="00B023D0" w:rsidRDefault="00B023D0" w:rsidP="00B023D0">
      <w:pPr>
        <w:pStyle w:val="ListParagraph"/>
        <w:numPr>
          <w:ilvl w:val="0"/>
          <w:numId w:val="12"/>
        </w:numPr>
      </w:pPr>
      <w:r>
        <w:t>Code of Conduct CP needs a counter plan text</w:t>
      </w:r>
    </w:p>
    <w:p w:rsidR="00E22785" w:rsidRDefault="00E22785" w:rsidP="00E22785">
      <w:pPr>
        <w:pStyle w:val="Heading1"/>
      </w:pPr>
      <w:r>
        <w:t>On Case</w:t>
      </w:r>
    </w:p>
    <w:p w:rsidR="00E22785" w:rsidRDefault="00E22785" w:rsidP="00E22785">
      <w:pPr>
        <w:pStyle w:val="Heading2"/>
      </w:pPr>
      <w:r>
        <w:t>Adv 1. US-Sino War</w:t>
      </w:r>
    </w:p>
    <w:p w:rsidR="00E22785" w:rsidRDefault="00E22785" w:rsidP="00E22785">
      <w:pPr>
        <w:pStyle w:val="Heading3"/>
      </w:pPr>
      <w:r>
        <w:t>AT China will take Taiwan</w:t>
      </w:r>
    </w:p>
    <w:p w:rsidR="00E22785" w:rsidRDefault="00E22785" w:rsidP="00E22785">
      <w:pPr>
        <w:pStyle w:val="Heading4"/>
      </w:pPr>
      <w:r>
        <w:t>China will not attack Taiwan due to internal difficulties</w:t>
      </w:r>
    </w:p>
    <w:p w:rsidR="00E22785" w:rsidRDefault="00E22785" w:rsidP="00E22785">
      <w:pPr>
        <w:spacing w:after="0" w:line="240" w:lineRule="auto"/>
      </w:pPr>
      <w:r w:rsidRPr="00D03250">
        <w:t>Deng Yuwen</w:t>
      </w:r>
      <w:r>
        <w:t xml:space="preserve"> 18</w:t>
      </w:r>
      <w:r w:rsidRPr="00D03250">
        <w:t xml:space="preserve"> [</w:t>
      </w:r>
      <w:r>
        <w:t>I</w:t>
      </w:r>
      <w:r w:rsidRPr="00D03250">
        <w:t>ndependent political commentator and international relations scholar</w:t>
      </w:r>
      <w:r>
        <w:t>, Visiting</w:t>
      </w:r>
      <w:r w:rsidRPr="00D03250">
        <w:t xml:space="preserve"> scholar at the University of Nottingham, </w:t>
      </w:r>
      <w:r>
        <w:t>Member</w:t>
      </w:r>
      <w:r w:rsidRPr="00D03250">
        <w:t xml:space="preserve"> of council at the Beijing Reform and Development Institute]</w:t>
      </w:r>
      <w:r>
        <w:t xml:space="preserve"> 11-26-2018</w:t>
      </w:r>
      <w:r w:rsidRPr="00D03250">
        <w:t xml:space="preserve">, "Why China will wait until 2030 to retake Taiwan," South China Morning Post, </w:t>
      </w:r>
      <w:r w:rsidRPr="00EE3415">
        <w:t>https://www.scmp.com/comment/insight-opinion/united-states/article/2174705/why-china-will-wait-until-2030-take-back//AC</w:t>
      </w:r>
    </w:p>
    <w:p w:rsidR="00E22785" w:rsidRPr="00D03250" w:rsidRDefault="00E22785" w:rsidP="00E22785">
      <w:pPr>
        <w:spacing w:after="0" w:line="240" w:lineRule="auto"/>
        <w:rPr>
          <w:rFonts w:ascii="Times New Roman" w:eastAsia="Times New Roman" w:hAnsi="Times New Roman" w:cs="Times New Roman"/>
          <w:sz w:val="24"/>
        </w:rPr>
      </w:pPr>
    </w:p>
    <w:p w:rsidR="00E22785" w:rsidRPr="00D03250" w:rsidRDefault="00E22785" w:rsidP="00E22785">
      <w:r w:rsidRPr="00D03250">
        <w:t>With cross-strait relations deteriorating and the United States frequently playing the Taiwan card, there is a distinct possibility of a Chinese military takeover of Taiwan. I have said President Xi Jinping is likely to recover Taiwan in 2020, the 100th anniversary of the Chinese Communist Party. But I am reassessing the timetable in light of the US-China trade war. </w:t>
      </w:r>
    </w:p>
    <w:p w:rsidR="00E22785" w:rsidRPr="00202045" w:rsidRDefault="00E22785" w:rsidP="00E22785">
      <w:pPr>
        <w:rPr>
          <w:rStyle w:val="StyleUnderline"/>
        </w:rPr>
      </w:pPr>
      <w:r w:rsidRPr="00202045">
        <w:rPr>
          <w:rStyle w:val="StyleUnderline"/>
        </w:rPr>
        <w:t>Unless something very unexpected happens, the probability of China retaking Taiwan in 2020 is basically zero for now. In the next two to three years, the Chinese economy could go through a difficult period and Xi, dealing with the internal difficulties caused by the trade war, will have no time for anything else. Also, China’s military reform will not be complete by then, and there will still be a considerable gap between Chinese and US military capabilities. Although a takeover battle would be fought in China’s near seas, Xi would have to prevent it from escalating into a full-blown war. Therefore, there could be no attack on Taiwan unless he was absolutely certain of winning, and it would take time.</w:t>
      </w:r>
    </w:p>
    <w:p w:rsidR="00E22785" w:rsidRPr="00D03250" w:rsidRDefault="00E22785" w:rsidP="00E22785">
      <w:r w:rsidRPr="00D03250">
        <w:t>In my opinion, if Xi does retake Taiwan, it is most likely to be around 2030.</w:t>
      </w:r>
    </w:p>
    <w:p w:rsidR="00E22785" w:rsidRDefault="00E22785" w:rsidP="00E22785">
      <w:pPr>
        <w:pStyle w:val="Heading4"/>
      </w:pPr>
      <w:r>
        <w:t>China will not attack Taiwan until it knows it can win</w:t>
      </w:r>
    </w:p>
    <w:p w:rsidR="00E22785" w:rsidRPr="00EE3415" w:rsidRDefault="00E22785" w:rsidP="00E22785">
      <w:r w:rsidRPr="00EE3415">
        <w:t>Josh K. Elliott 19, 1-20-2019, "Why China isn’t ready to invade Taiwan – yet," Global News, https://globalnews.ca/news/4837941/china-taiwan-invasion-attack/</w:t>
      </w:r>
      <w:r>
        <w:t>/AC</w:t>
      </w:r>
    </w:p>
    <w:p w:rsidR="00E22785" w:rsidRPr="00EE3415" w:rsidRDefault="00E22785" w:rsidP="00E22785">
      <w:r w:rsidRPr="00EE3415">
        <w:t>China has ramped up pressure on Taiwan since the pro-independence Democratic Progressive Party (DPP) took power in 2016, ending a 20-year run by the more China-friendly Kuomintang (KMT) party. Taiwan had been drifting closer to China under the KMT, so when the DPP took over, Beijing decided to punish the island. It cut ties with Taipei, poached its diplomatic partners and barred Taiwanese officials from international gatherings.</w:t>
      </w:r>
    </w:p>
    <w:p w:rsidR="00E22785" w:rsidRPr="00EE3415" w:rsidRDefault="00E22785" w:rsidP="00E22785">
      <w:r w:rsidRPr="00EE3415">
        <w:t>The DPP lost ground to the KMT in regional elections last November, much to the delight of China.</w:t>
      </w:r>
    </w:p>
    <w:p w:rsidR="00E22785" w:rsidRPr="00EE3415" w:rsidRDefault="00E22785" w:rsidP="00E22785">
      <w:r w:rsidRPr="00EE3415">
        <w:t>Professor Chiu-Duke, of UBC, suspects China’s latest threats are aimed at pushing Taiwan back toward a more China-friendly government in its 2020 presidential election, by raising the possibility of war if the island re-elects the DPP.</w:t>
      </w:r>
    </w:p>
    <w:p w:rsidR="00E22785" w:rsidRPr="00EE3415" w:rsidRDefault="00E22785" w:rsidP="00E22785">
      <w:r w:rsidRPr="00EE3415">
        <w:t>“Most of the people on the island are very realistic and pragmatic,” she said. “They know Taiwan is a very small area, and nobody wants war.”</w:t>
      </w:r>
    </w:p>
    <w:p w:rsidR="00E22785" w:rsidRPr="00EE3415" w:rsidRDefault="00E22785" w:rsidP="00E22785">
      <w:r w:rsidRPr="00EE3415">
        <w:t>She adds that Xi is also likely using Taiwan to distract the Chinese people from the slowing economy, which is suffering from the effects of a trade war with the U.S.</w:t>
      </w:r>
    </w:p>
    <w:p w:rsidR="00E22785" w:rsidRPr="00185D10" w:rsidRDefault="00E22785" w:rsidP="00E22785">
      <w:pPr>
        <w:rPr>
          <w:rStyle w:val="StyleUnderline"/>
        </w:rPr>
      </w:pPr>
      <w:r w:rsidRPr="00185D10">
        <w:rPr>
          <w:rStyle w:val="StyleUnderline"/>
        </w:rPr>
        <w:t>Despite China’s threats of violence, it probably won’t use force unless it loses all hope of reunification, according to Jie Daleil, an associate professor at Peking University’s School of International Studies.</w:t>
      </w:r>
    </w:p>
    <w:p w:rsidR="00E22785" w:rsidRPr="00EE3415" w:rsidRDefault="00E22785" w:rsidP="00E22785">
      <w:r w:rsidRPr="00EE3415">
        <w:t>“Although Xi stressed that all options are on the table, unless Taipei makes radical moves to establish Taiwan independence or Washington rattles the ‘One China’ policy in a major way, Beijing will probably pursue its peaceful game plan for the foreseeable future,” he wrote in an analysis piece for The Washington Post.</w:t>
      </w:r>
    </w:p>
    <w:p w:rsidR="00E22785" w:rsidRPr="00EE3415" w:rsidRDefault="00E22785" w:rsidP="00E22785">
      <w:r w:rsidRPr="00EE3415">
        <w:t>Chiu-Duke says China could simply blockade Taiwan and wage economic war against its government in order to bring it on side. She points out that Taiwan is likely riddled with Chinese agents already, and it wouldn’t be hard for China to co-opt Taiwanese officials into doing its bidding.  </w:t>
      </w:r>
    </w:p>
    <w:p w:rsidR="00E22785" w:rsidRPr="00EE3415" w:rsidRDefault="00E22785" w:rsidP="00E22785">
      <w:r w:rsidRPr="00EE3415">
        <w:t>“They can control Taiwan without using one missile, so why should they try to start a war?” Chiu-Duke said. “So far, Xi Jingping always talks big, but if you examine what he does… he’s not that aggressive.”</w:t>
      </w:r>
    </w:p>
    <w:p w:rsidR="00E22785" w:rsidRPr="00EE3415" w:rsidRDefault="00E22785" w:rsidP="00E22785">
      <w:r w:rsidRPr="00EE3415">
        <w:t>Experts say a Chinese invasion of Taiwan would be extremely bloody and damaging for both sides.</w:t>
      </w:r>
    </w:p>
    <w:p w:rsidR="00E22785" w:rsidRPr="00EE3415" w:rsidRDefault="00E22785" w:rsidP="00E22785">
      <w:r w:rsidRPr="00EE3415">
        <w:t>“Taiwan would be ruined and many provinces along the (Chinese coast) would be destroyed,” said Chiu-Duke.</w:t>
      </w:r>
    </w:p>
    <w:p w:rsidR="00E22785" w:rsidRPr="00EE3415" w:rsidRDefault="00E22785" w:rsidP="00E22785">
      <w:r w:rsidRPr="00EE3415">
        <w:t>“It would be a tremendously bloody war,” Easton said. “Both sides would take massive losses. You’re talking about hundreds of thousands dead on both sides. It would be really ugly.”</w:t>
      </w:r>
    </w:p>
    <w:p w:rsidR="00E22785" w:rsidRPr="00EE3415" w:rsidRDefault="00E22785" w:rsidP="00E22785">
      <w:r w:rsidRPr="00EE3415">
        <w:t>A Chinese invasion of Taiwan would also strain China’s armed forces and invite international intervention, the U.S. Secretary of Defense’s office told Congress in a report on China last year. The report described a large-scale amphibious invasion as a “significant political and military risk.”</w:t>
      </w:r>
    </w:p>
    <w:p w:rsidR="00E22785" w:rsidRPr="00EE3415" w:rsidRDefault="00E22785" w:rsidP="00E22785">
      <w:r w:rsidRPr="00EE3415">
        <w:t>On paper, China’s military looks like it should be able to crush Taiwan. The Chinese military budget was an estimated US$170.4 billion last year, according to a report from the U.S. government’s Defense Intelligence Agency. Taiwan spent approximately $10.7 billion on its own defence last year. China has several thousand more tanks, artillery weapons, missile launchers, attack helicopters, fighter jets and warships than Taiwan does, according to estimates on the military-tracking websites Global Fire Power and ArmedForces.EU.</w:t>
      </w:r>
    </w:p>
    <w:p w:rsidR="00E22785" w:rsidRPr="00EE3415" w:rsidRDefault="00E22785" w:rsidP="00E22785">
      <w:r w:rsidRPr="00EE3415">
        <w:t xml:space="preserve">However, time, weather and terrain would be on Taiwan’s side in the event of an invasion, Easton says. </w:t>
      </w:r>
    </w:p>
    <w:p w:rsidR="00E22785" w:rsidRPr="00CA2D3E" w:rsidRDefault="00E22785" w:rsidP="00E22785">
      <w:pPr>
        <w:rPr>
          <w:rStyle w:val="StyleUnderline"/>
        </w:rPr>
      </w:pPr>
      <w:r w:rsidRPr="00CA2D3E">
        <w:rPr>
          <w:rStyle w:val="StyleUnderline"/>
        </w:rPr>
        <w:t>Any Chinese invasion would have to happen in April or October, when conditions on the Taiwan Strait are calm enough for amphibious assault ships to cross, Easton says. These ships would make easy targets for Taiwan’s submarines, aircraft and defensive missiles, meaning the Chinese would have to overwhelm Taiwan’s defences and jam its communications in order to get enough ships through.</w:t>
      </w:r>
    </w:p>
    <w:p w:rsidR="00E22785" w:rsidRPr="00185D10" w:rsidRDefault="00E22785" w:rsidP="00E22785">
      <w:pPr>
        <w:rPr>
          <w:rStyle w:val="StyleUnderline"/>
        </w:rPr>
      </w:pPr>
      <w:r w:rsidRPr="00185D10">
        <w:rPr>
          <w:rStyle w:val="StyleUnderline"/>
        </w:rPr>
        <w:t>Even if the Chinese managed to land on Taiwan’s shoreline, they would have a very difficult time establishing a beachhead against Taiwan’s ground troops, Easton says. He thinks Taiwan could hold off a Chinese invasion for several months, which would give the U.S. plenty of time to step in and help.</w:t>
      </w:r>
    </w:p>
    <w:p w:rsidR="00E22785" w:rsidRPr="00185D10" w:rsidRDefault="00E22785" w:rsidP="00E22785">
      <w:pPr>
        <w:rPr>
          <w:rStyle w:val="StyleUnderline"/>
        </w:rPr>
      </w:pPr>
      <w:r w:rsidRPr="00185D10">
        <w:rPr>
          <w:rStyle w:val="StyleUnderline"/>
        </w:rPr>
        <w:t>Taiwan would also be able to launch counterattacks against mainland China, he said, killing troops waiting to cross at the shoreline and knocking out ports and air bases.</w:t>
      </w:r>
    </w:p>
    <w:p w:rsidR="00E22785" w:rsidRPr="00CA2D3E" w:rsidRDefault="00E22785" w:rsidP="00E22785">
      <w:pPr>
        <w:rPr>
          <w:rStyle w:val="StyleUnderline"/>
        </w:rPr>
      </w:pPr>
      <w:r w:rsidRPr="00CA2D3E">
        <w:rPr>
          <w:rStyle w:val="StyleUnderline"/>
        </w:rPr>
        <w:t>He adds that a Chinese invasion would never come as a surprise. “It takes months to build up before an attack,” he said. Taiwan would see China moving thousands of troops to the coast several months in advance, and it would be able to prepare accordingly.</w:t>
      </w:r>
    </w:p>
    <w:p w:rsidR="00E22785" w:rsidRDefault="00E22785" w:rsidP="00E22785">
      <w:r w:rsidRPr="00EE3415">
        <w:t>“When you’re talking about an all-out, massive military operation, there are a lot of warnings and indicators that that’s coming,” he said.</w:t>
      </w:r>
    </w:p>
    <w:p w:rsidR="00E22785" w:rsidRDefault="00E22785" w:rsidP="00E22785">
      <w:pPr>
        <w:pStyle w:val="Heading4"/>
      </w:pPr>
      <w:r>
        <w:t>China is not going to attach Taiwan anytime soon – the current hype is just to prevent demagoguery in Taiwan</w:t>
      </w:r>
    </w:p>
    <w:p w:rsidR="00E22785" w:rsidRDefault="00E22785" w:rsidP="00E22785">
      <w:pPr>
        <w:spacing w:after="0" w:line="240" w:lineRule="auto"/>
      </w:pPr>
      <w:r w:rsidRPr="00A27EC3">
        <w:t>Richard C. Bush 19</w:t>
      </w:r>
      <w:r>
        <w:t xml:space="preserve"> [S</w:t>
      </w:r>
      <w:r w:rsidRPr="00A27EC3">
        <w:t xml:space="preserve">enior fellow at the Brookings Institution, Holds the Cecilia Yen Koo Chair in Taiwan Studies in the Center for East Asia Policy Studies], 1-7-2019, "Beijing’s goal is re-unification with Taiwan—Why can’t it get there?," Brookings, </w:t>
      </w:r>
      <w:r w:rsidRPr="005B7635">
        <w:t>https://www.brookings.edu/blog/order-from-chaos/2019/01/07/beijings-goal-is-re-unification-with-taiwan-why-cant-it-get-there//AC</w:t>
      </w:r>
    </w:p>
    <w:p w:rsidR="00E22785" w:rsidRPr="00A27EC3" w:rsidRDefault="00E22785" w:rsidP="00E22785">
      <w:pPr>
        <w:spacing w:after="0" w:line="240" w:lineRule="auto"/>
        <w:rPr>
          <w:rFonts w:ascii="Times New Roman" w:hAnsi="Times New Roman" w:cs="Times New Roman"/>
          <w:sz w:val="24"/>
        </w:rPr>
      </w:pPr>
    </w:p>
    <w:p w:rsidR="00E22785" w:rsidRPr="00A27EC3" w:rsidRDefault="00E22785" w:rsidP="00E22785">
      <w:r w:rsidRPr="00A27EC3">
        <w:t xml:space="preserve">One reason is ineffective persuasion. </w:t>
      </w:r>
      <w:r w:rsidRPr="00E973A8">
        <w:rPr>
          <w:rStyle w:val="StyleUnderline"/>
        </w:rPr>
        <w:t xml:space="preserve">Beijing has just not found the right argument and mix of incentives and disincentives to stimulate a positive response from Taiwan. They were closest during the presidency of KMT leader Ma Ying-jeou, when cross-Strait relations became more stable and expanded economically. </w:t>
      </w:r>
      <w:r w:rsidRPr="00A27EC3">
        <w:t>But Ma took economic integration further than the public wanted, and the Democratic Progressive Party and its leader Tsai Ing-wen, who are more cautious when it comes to China, took over. Xi’s linkage of Taiwan’s unification to “great rejuvenation” is the latest attempt to come up with a convincing argument, along with intensified assertions that China really is sincere when it says it will take Taiwan views into account. But based on President Tsai’s response to Xi’s speech, that argument won’t work.</w:t>
      </w:r>
    </w:p>
    <w:p w:rsidR="00E22785" w:rsidRPr="00E973A8" w:rsidRDefault="00E22785" w:rsidP="00E22785">
      <w:pPr>
        <w:rPr>
          <w:rStyle w:val="StyleUnderline"/>
        </w:rPr>
      </w:pPr>
      <w:r w:rsidRPr="00A27EC3">
        <w:t>The second reason to which Xi alludes is American interference</w:t>
      </w:r>
      <w:r w:rsidRPr="00E973A8">
        <w:rPr>
          <w:rStyle w:val="StyleUnderline"/>
        </w:rPr>
        <w:t>. The Chinese logic here is that America is locked in a strategic rivalry with China. Given the geography of East Asia, the island of Taiwan is useful to the United States in blocking China’s outward advance. Thus, the logic goes, most U.S. moves that favor Taiwan are seen as evidence of this purported American plot to contain China. This reasoning is false. It has been long-standing U.S. policy to take no position on how substantively China and Taiwan resolve their difference; what matters is that any resolution occur peacefully and be acceptable to Taiwan’s people. It is not U.S. Taiwan policy that is blocking improvements in China-Taiwan relations, or even unification. It is that China hasn’t made an offer to Taiwan that its people find appealing.</w:t>
      </w:r>
    </w:p>
    <w:p w:rsidR="00E22785" w:rsidRPr="00E973A8" w:rsidRDefault="00E22785" w:rsidP="00E22785">
      <w:pPr>
        <w:rPr>
          <w:rStyle w:val="StyleUnderline"/>
        </w:rPr>
      </w:pPr>
      <w:r w:rsidRPr="00E973A8">
        <w:rPr>
          <w:rStyle w:val="StyleUnderline"/>
        </w:rPr>
        <w:t>The third reason that Xi cites for slow progress towards unification is “separatism,” the desire of some political forces on Taiwan to create an independent country with no political or legal ties to China. Now it is true that some Taiwanese politicians have long favored independence. They were the beneficiaries of democratization and had an impact within the DPP. Even though they were a minority island-wide, the option of independence roiled Taiwan politics during the 1990s and through 2007. But most Taiwan people long understood that creating a “Republic of Taiwan” would lead to a military attack by China, so independence was a really bad option. Despite China’s allegations that the Tsai administration is engaged in “separatist activities,” it has actually been quite cautious on the issue, if only because it wishes to preserve the support of the United States.</w:t>
      </w:r>
    </w:p>
    <w:p w:rsidR="00E22785" w:rsidRPr="00E973A8" w:rsidRDefault="00E22785" w:rsidP="00E22785">
      <w:pPr>
        <w:rPr>
          <w:rStyle w:val="StyleUnderline"/>
        </w:rPr>
      </w:pPr>
      <w:r w:rsidRPr="00E973A8">
        <w:rPr>
          <w:rStyle w:val="StyleUnderline"/>
        </w:rPr>
        <w:t>So why does the Chinese official media continue to charge that the Tsai administration is promoting independence? I suspect it is because officials and analysts believe that demagogic Taiwan politicians manipulate voters to get their support for causes that, at least in the Chinese view, are not in the public’s objective interests. Demagoguery is not absent in Taiwan, but the public’s opposition to unification is real and exists whether or not politicians engage in manipulation.</w:t>
      </w:r>
    </w:p>
    <w:p w:rsidR="00E22785" w:rsidRPr="00A27EC3" w:rsidRDefault="00E22785" w:rsidP="00E22785">
      <w:r w:rsidRPr="00A27EC3">
        <w:t>That opposition will continue to be decisive because of Taiwan’s constitutional order. Any fundamental change in the political system will require constitutional amendments. Constitutional amendments are really hard, requiring approval of three-quarters of the members of the Legislative Yuan and endorsement of over half of Taiwan’s eligible voters. As a practical matter, a proposed amendment that lacks the support of both the KMT and the DPP is doomed to failure.</w:t>
      </w:r>
    </w:p>
    <w:p w:rsidR="00E22785" w:rsidRDefault="00E22785" w:rsidP="00E22785">
      <w:pPr>
        <w:pStyle w:val="Heading4"/>
      </w:pPr>
      <w:r>
        <w:t>China does not have the military capabilities now to launch a full-scale war against Taiwan</w:t>
      </w:r>
    </w:p>
    <w:p w:rsidR="00E22785" w:rsidRDefault="00E22785" w:rsidP="00E22785">
      <w:pPr>
        <w:spacing w:after="0" w:line="240" w:lineRule="auto"/>
      </w:pPr>
      <w:r w:rsidRPr="005B7635">
        <w:t>Dave Majumdar 18</w:t>
      </w:r>
      <w:r>
        <w:t xml:space="preserve"> </w:t>
      </w:r>
      <w:r w:rsidRPr="005B7635">
        <w:t>[Covering defense since 2004, Has written for Flight International, Defense News and C4ISR Journal, Studied Strategic Studies at the University of Calgary and is a student of naval history</w:t>
      </w:r>
      <w:r>
        <w:t>]</w:t>
      </w:r>
      <w:r w:rsidRPr="005B7635">
        <w:t>, 7-24-2018, "China Can't Launch a Full-Scale Military Invasion of Taiwan (Yet)," No Publication, https://www.yahoo.com/news/china-apos-t-launch-full-010300561.html//AC</w:t>
      </w:r>
    </w:p>
    <w:p w:rsidR="00E22785" w:rsidRPr="005B7635" w:rsidRDefault="00E22785" w:rsidP="00E22785">
      <w:pPr>
        <w:spacing w:after="0" w:line="240" w:lineRule="auto"/>
        <w:rPr>
          <w:rFonts w:ascii="Times New Roman" w:eastAsia="Times New Roman" w:hAnsi="Times New Roman" w:cs="Times New Roman"/>
          <w:sz w:val="24"/>
        </w:rPr>
      </w:pPr>
    </w:p>
    <w:p w:rsidR="00E22785" w:rsidRPr="005B7635" w:rsidRDefault="00E22785" w:rsidP="00E22785">
      <w:r w:rsidRPr="005B7635">
        <w:t>The Taiwanese government is claiming that the People’s Republic of China would invade the island state if the United States withdrew its support for Taipei.</w:t>
      </w:r>
    </w:p>
    <w:p w:rsidR="00E22785" w:rsidRPr="00E973A8" w:rsidRDefault="00E22785" w:rsidP="00E22785">
      <w:pPr>
        <w:rPr>
          <w:rStyle w:val="StyleUnderline"/>
        </w:rPr>
      </w:pPr>
      <w:r w:rsidRPr="00E973A8">
        <w:rPr>
          <w:rStyle w:val="StyleUnderline"/>
        </w:rPr>
        <w:t>However, it is dubious that Beijing has the amphibious assault capacity or capability to conduct a successful sea-based invasion of Taiwan where a forcible entry is required. Beijing could potentially get around some of those challenges, but even then a successful invasion of Taiwan by Chinese mainland forces seems dubious at best.</w:t>
      </w:r>
    </w:p>
    <w:p w:rsidR="00E22785" w:rsidRPr="005B7635" w:rsidRDefault="00E22785" w:rsidP="00E22785">
      <w:r w:rsidRPr="005B7635">
        <w:t>“(If) the Chinese see the vulnerability of Taiwan, not getting US support, then they would be thinking about starting scenarios where they would be able to take Taiwan over," Taiwanese foreign minister Joseph Wu told CNN.</w:t>
      </w:r>
    </w:p>
    <w:p w:rsidR="00E22785" w:rsidRPr="005B7635" w:rsidRDefault="00E22785" w:rsidP="00E22785">
      <w:r w:rsidRPr="005B7635">
        <w:t>Wu’s statement comes on the heels of a Chinese live-fire drill in the Taiwan Straits, which is prompting Taipei to seek reassurances from its few allies—including the United States.</w:t>
      </w:r>
    </w:p>
    <w:p w:rsidR="00E22785" w:rsidRPr="005B7635" w:rsidRDefault="00E22785" w:rsidP="00E22785">
      <w:r w:rsidRPr="005B7635">
        <w:t>"We are trying to maximize our cooperation with like-minded countries, try to engage security cooperation with the US to prevent China from thinking that they can take Taiwan over just overnight," Wu said.</w:t>
      </w:r>
    </w:p>
    <w:p w:rsidR="00E22785" w:rsidRPr="00E973A8" w:rsidRDefault="00E22785" w:rsidP="00E22785">
      <w:pPr>
        <w:rPr>
          <w:rStyle w:val="StyleUnderline"/>
        </w:rPr>
      </w:pPr>
      <w:r w:rsidRPr="00E973A8">
        <w:rPr>
          <w:rStyle w:val="StyleUnderline"/>
        </w:rPr>
        <w:t>While Taipei may be increasingly worries, one of the factors that has traditionally prevented Beijing from forcibly retaking the island state by force is geography. As the Pentagon’s 2017Military and Security Developments Involving the People’s Republic of China report states, Beijing has traditionally had difficulty in projecting power across the 100 nautical mile gap across the Taiwan Straits—particularly if there was prospect of an American intervention. But Chinese capabilities have markedly improved over the course of the past decade and the People’s Liberation Army continues to make strides in capability.</w:t>
      </w:r>
    </w:p>
    <w:p w:rsidR="00E22785" w:rsidRPr="005B7635" w:rsidRDefault="00E22785" w:rsidP="00E22785">
      <w:r w:rsidRPr="005B7635">
        <w:t>However, while the Chinese have made</w:t>
      </w:r>
      <w:r>
        <w:t xml:space="preserve"> </w:t>
      </w:r>
      <w:r w:rsidRPr="005B7635">
        <w:t>significant gains in capability, the Pentagon does not believe that the PLA has the capability to launch a full-scale invasion of Taiwan.</w:t>
      </w:r>
    </w:p>
    <w:p w:rsidR="00E22785" w:rsidRPr="005B7635" w:rsidRDefault="00E22785" w:rsidP="00E22785">
      <w:r w:rsidRPr="005B7635">
        <w:t>“Large-scale amphibious invasion is one of the most complicated and difficult military operations,” the Pentagon report on China notes.</w:t>
      </w:r>
    </w:p>
    <w:p w:rsidR="00E22785" w:rsidRPr="00E973A8" w:rsidRDefault="00E22785" w:rsidP="00E22785">
      <w:pPr>
        <w:rPr>
          <w:rStyle w:val="StyleUnderline"/>
        </w:rPr>
      </w:pPr>
      <w:r w:rsidRPr="00E973A8">
        <w:rPr>
          <w:rStyle w:val="StyleUnderline"/>
        </w:rPr>
        <w:t>“Success depends upon air and sea superiority, the rapid buildup and sustainment of supplies onshore, and uninterrupted support. An attempt to invade Taiwan would strain China’s armed forces and invite international intervention. These stresses, combined with China’s combat force attrition and the complexity of urban warfare and counterinsurgency (assuming a successful landing and breakout), make an amphibious invasion of Taiwan a significant political and military risk. Taiwan’s investments to harden infrastructure and strengthen defensive capabilities could also decrease China’s ability to achieve its objectives.”</w:t>
      </w:r>
    </w:p>
    <w:p w:rsidR="00E22785" w:rsidRPr="005B7635" w:rsidRDefault="00E22785" w:rsidP="00E22785">
      <w:r w:rsidRPr="005B7635">
        <w:t>The Pentagon does believe that a smaller and much more limited invasion could be feasible.</w:t>
      </w:r>
    </w:p>
    <w:p w:rsidR="00E22785" w:rsidRPr="005B7635" w:rsidRDefault="00E22785" w:rsidP="00E22785">
      <w:r w:rsidRPr="005B7635">
        <w:t>“The PLA is capable of accomplishing various amphibious operations short of a full-scale invasion of Taiwan,” the Pentagon report states.</w:t>
      </w:r>
    </w:p>
    <w:p w:rsidR="00E22785" w:rsidRPr="005B7635" w:rsidRDefault="00E22785" w:rsidP="00E22785">
      <w:r w:rsidRPr="005B7635">
        <w:t>“With few overt military preparations beyond routine training, China could launch an invasion of small Taiwan-held islands in the South China Sea such as Pratas or Itu Aba. A PLA invasion of a medium-sized, better-defended island such as Matsu or Jinmen is within China’s capabilities. Such an invasion would demonstrate military capability and political resolve while achieving tangible territorial gain and simultaneously showing some measure of restraint. However, this kind of operation involves significant, and possibly prohibitive, political risk because it could galvanize pro-independence sentiment on Taiwan and generate international opposition.”</w:t>
      </w:r>
    </w:p>
    <w:p w:rsidR="00E22785" w:rsidRPr="005B7635" w:rsidRDefault="00E22785" w:rsidP="00E22785">
      <w:r w:rsidRPr="00E973A8">
        <w:rPr>
          <w:rStyle w:val="StyleUnderline"/>
        </w:rPr>
        <w:t>While a full-scale invasion of Taiwan is likely beyond the scope of current Chinese capabilities</w:t>
      </w:r>
      <w:r w:rsidRPr="005B7635">
        <w:t>, the People’s Liberation Army could mount a naval blockade or conduct a more limited military campaign.</w:t>
      </w:r>
    </w:p>
    <w:p w:rsidR="00E22785" w:rsidRDefault="00E22785" w:rsidP="00E22785">
      <w:pPr>
        <w:pStyle w:val="Heading4"/>
      </w:pPr>
      <w:r>
        <w:t>China is not ready for a military invasion of Taiwan</w:t>
      </w:r>
    </w:p>
    <w:p w:rsidR="00E22785" w:rsidRPr="00E329E8" w:rsidRDefault="00E22785" w:rsidP="00E22785">
      <w:r>
        <w:t>Kayla Wong</w:t>
      </w:r>
      <w:r w:rsidRPr="00E329E8">
        <w:t xml:space="preserve"> 19, 5-2-2019, "Report prepared by US govt says it’ll be tough for China to invade Taiwan," Mothership.sg, </w:t>
      </w:r>
      <w:r w:rsidRPr="005D0D25">
        <w:t>https://mothership.sg/2019/05/china-invade-taiwan-tough//AC</w:t>
      </w:r>
    </w:p>
    <w:p w:rsidR="00E22785" w:rsidRPr="00E973A8" w:rsidRDefault="00E22785" w:rsidP="00E22785">
      <w:pPr>
        <w:rPr>
          <w:rStyle w:val="StyleUnderline"/>
        </w:rPr>
      </w:pPr>
      <w:r w:rsidRPr="00E973A8">
        <w:rPr>
          <w:rStyle w:val="StyleUnderline"/>
        </w:rPr>
        <w:t>According to the report, it will be tough for China to take Taiwan by force as China lacks the core assault landing capabilities required to do so.</w:t>
      </w:r>
    </w:p>
    <w:p w:rsidR="00E22785" w:rsidRPr="00E329E8" w:rsidRDefault="00E22785" w:rsidP="00E22785">
      <w:r w:rsidRPr="00E329E8">
        <w:t>The self-governing island is located about</w:t>
      </w:r>
      <w:r>
        <w:t xml:space="preserve"> </w:t>
      </w:r>
      <w:r w:rsidRPr="00E329E8">
        <w:t>180km</w:t>
      </w:r>
      <w:r>
        <w:t xml:space="preserve"> </w:t>
      </w:r>
      <w:r w:rsidRPr="00E329E8">
        <w:t>off the southeastern coast of mainland China across the Taiwan Strait.</w:t>
      </w:r>
    </w:p>
    <w:p w:rsidR="00E22785" w:rsidRPr="00E329E8" w:rsidRDefault="00E22785" w:rsidP="00E22785">
      <w:r w:rsidRPr="00E329E8">
        <w:t>The report, which cites writings by the People’s Liberation Army (PLA), said</w:t>
      </w:r>
      <w:r>
        <w:t xml:space="preserve"> </w:t>
      </w:r>
      <w:r w:rsidRPr="00E329E8">
        <w:t>China has “an array of options for a Taiwan campaign” to bring the entity under its control.</w:t>
      </w:r>
    </w:p>
    <w:p w:rsidR="00E22785" w:rsidRPr="00E329E8" w:rsidRDefault="00E22785" w:rsidP="00E22785">
      <w:r w:rsidRPr="00E329E8">
        <w:t>It ranges from an “air and maritime blockade to a full-scale amphibious invasion to seize and occupy some or all of Taiwan or its offshore islands”.</w:t>
      </w:r>
    </w:p>
    <w:p w:rsidR="00E22785" w:rsidRPr="00E329E8" w:rsidRDefault="00E22785" w:rsidP="00E22785">
      <w:r w:rsidRPr="00E329E8">
        <w:t>It goes on to provide details as to how China can conduct these operations.</w:t>
      </w:r>
    </w:p>
    <w:p w:rsidR="00E22785" w:rsidRPr="00E329E8" w:rsidRDefault="00E22785" w:rsidP="00E22785">
      <w:r w:rsidRPr="00E329E8">
        <w:t>For instance, a strategy that makes use of an air and maritime blockade can potentially cut off Taiwan’s vital imports and isolate it, therefore, forcing it to surrender.</w:t>
      </w:r>
    </w:p>
    <w:p w:rsidR="00E22785" w:rsidRPr="00E329E8" w:rsidRDefault="00E22785" w:rsidP="00E22785">
      <w:r w:rsidRPr="00E329E8">
        <w:t>Another option is a large-scale amphibious invasion, which the report said is</w:t>
      </w:r>
      <w:r>
        <w:t xml:space="preserve"> </w:t>
      </w:r>
      <w:r w:rsidRPr="00E329E8">
        <w:t>one of the “most complicated and difficult military operations”.</w:t>
      </w:r>
    </w:p>
    <w:p w:rsidR="00E22785" w:rsidRPr="00E973A8" w:rsidRDefault="00E22785" w:rsidP="00E22785">
      <w:pPr>
        <w:rPr>
          <w:rStyle w:val="StyleUnderline"/>
        </w:rPr>
      </w:pPr>
      <w:r w:rsidRPr="00E973A8">
        <w:rPr>
          <w:rStyle w:val="StyleUnderline"/>
        </w:rPr>
        <w:t>The difficulties involved in such an invasion include having air and maritime superiority, being able to sustain the attacks with “uninterrupted support”, as well as the “complexity of urban warfare and counterinsurgency”.</w:t>
      </w:r>
    </w:p>
    <w:p w:rsidR="00E22785" w:rsidRPr="00E973A8" w:rsidRDefault="00E22785" w:rsidP="00E22785">
      <w:pPr>
        <w:rPr>
          <w:rStyle w:val="StyleUnderline"/>
        </w:rPr>
      </w:pPr>
      <w:r w:rsidRPr="00E973A8">
        <w:rPr>
          <w:rStyle w:val="StyleUnderline"/>
        </w:rPr>
        <w:t>But that depends on the troops being able to make a successful landing and breakout (military term for “advancing from the enemy’s defensive line”) in the first place.</w:t>
      </w:r>
    </w:p>
    <w:p w:rsidR="00E22785" w:rsidRPr="00E973A8" w:rsidRDefault="00E22785" w:rsidP="00E22785">
      <w:pPr>
        <w:rPr>
          <w:rStyle w:val="StyleUnderline"/>
        </w:rPr>
      </w:pPr>
      <w:r w:rsidRPr="00E973A8">
        <w:rPr>
          <w:rStyle w:val="StyleUnderline"/>
        </w:rPr>
        <w:t>While the report said the PLA is capable of taking medium-sized Taiwan-held islands, such as Matsu or Kinmen, accomplishing a full-scale invasion of Taiwan will be challenging.</w:t>
      </w:r>
    </w:p>
    <w:p w:rsidR="00E22785" w:rsidRPr="00E973A8" w:rsidRDefault="00E22785" w:rsidP="00E22785">
      <w:pPr>
        <w:rPr>
          <w:rStyle w:val="StyleUnderline"/>
        </w:rPr>
      </w:pPr>
      <w:r w:rsidRPr="00E973A8">
        <w:rPr>
          <w:rStyle w:val="StyleUnderline"/>
        </w:rPr>
        <w:t>In addition, Timothy Heath, a research analyst at U.S. think tank Rand, told South China Morning Post that China currently does not have enough number of ships capable of transporting troops for an invasion.</w:t>
      </w:r>
    </w:p>
    <w:p w:rsidR="00E22785" w:rsidRPr="00E973A8" w:rsidRDefault="00E22785" w:rsidP="00E22785">
      <w:pPr>
        <w:rPr>
          <w:rStyle w:val="StyleUnderline"/>
        </w:rPr>
      </w:pPr>
      <w:r w:rsidRPr="00E973A8">
        <w:rPr>
          <w:rStyle w:val="StyleUnderline"/>
        </w:rPr>
        <w:t>Besides the military risk, such an operation carries political risk too.</w:t>
      </w:r>
    </w:p>
    <w:p w:rsidR="00E22785" w:rsidRPr="00E329E8" w:rsidRDefault="00E22785" w:rsidP="00E22785">
      <w:r w:rsidRPr="00E329E8">
        <w:t>The report said an attempt to invade Taiwan would not only “likely strain China’s armed forces”, but would also “galvanise pro-independence sentiment on Taiwan and generate international opposition”, even inviting “international intervention”.</w:t>
      </w:r>
    </w:p>
    <w:p w:rsidR="00E22785" w:rsidRPr="00CA2D3E" w:rsidRDefault="00E22785" w:rsidP="00E22785"/>
    <w:p w:rsidR="00E22785" w:rsidRDefault="00E22785" w:rsidP="00E22785">
      <w:pPr>
        <w:pStyle w:val="Heading3"/>
      </w:pPr>
      <w:r>
        <w:t>Alt Causes to US-China Conflict</w:t>
      </w:r>
    </w:p>
    <w:p w:rsidR="00E22785" w:rsidRDefault="00E22785" w:rsidP="00E22785">
      <w:pPr>
        <w:pStyle w:val="Heading4"/>
      </w:pPr>
      <w:r>
        <w:t>Even without conflict over Taiwan, there will still be conflict from the trade war</w:t>
      </w:r>
    </w:p>
    <w:p w:rsidR="00E22785" w:rsidRDefault="00E22785" w:rsidP="00E22785">
      <w:pPr>
        <w:spacing w:after="0" w:line="240" w:lineRule="auto"/>
      </w:pPr>
      <w:r w:rsidRPr="005D0D25">
        <w:t>Zhiqun Zhu 19</w:t>
      </w:r>
      <w:r>
        <w:t xml:space="preserve"> [</w:t>
      </w:r>
      <w:r w:rsidRPr="005D0D25">
        <w:t>Professor of political science and international relations at Bucknell University in Pennsylvania and a visiting senior fellow at the East Asian Institute of National University of Singapore</w:t>
      </w:r>
      <w:r>
        <w:t>]</w:t>
      </w:r>
      <w:r w:rsidRPr="005D0D25">
        <w:t>, 6-5-2019, "The Growing U.S.-China Conflict: Why, and Now What?," National Interest, https://nationalinterest.org/feature/growing-us-china-conflict-why-and-now-what-61227//AC</w:t>
      </w:r>
    </w:p>
    <w:p w:rsidR="00E22785" w:rsidRPr="005D0D25" w:rsidRDefault="00E22785" w:rsidP="00E22785">
      <w:pPr>
        <w:spacing w:after="0" w:line="240" w:lineRule="auto"/>
        <w:rPr>
          <w:rFonts w:ascii="Times New Roman" w:eastAsia="Times New Roman" w:hAnsi="Times New Roman" w:cs="Times New Roman"/>
          <w:sz w:val="24"/>
        </w:rPr>
      </w:pPr>
    </w:p>
    <w:p w:rsidR="00E22785" w:rsidRPr="005D0D25" w:rsidRDefault="00E22785" w:rsidP="00E22785">
      <w:r w:rsidRPr="009D1E87">
        <w:rPr>
          <w:rStyle w:val="StyleUnderline"/>
        </w:rPr>
        <w:t>The trade war between the United States and China launched by President Donald Trump has been escalating in recent weeks with Trump threatening to raise tariffs on all Chinese imports and declaring a national emergency shutting Huawei out of the U.S. market. Observers of U.S.-China relations have become increasingly concerned about the future of this most consequential bilateral relationship</w:t>
      </w:r>
      <w:r w:rsidRPr="005D0D25">
        <w:t>. Why has the relationship deteriorated? What exactly went wrong? And how can the two powers step out of the dilemma?</w:t>
      </w:r>
    </w:p>
    <w:p w:rsidR="00E22785" w:rsidRPr="005D0D25" w:rsidRDefault="00E22785" w:rsidP="00E22785">
      <w:r w:rsidRPr="005D0D25">
        <w:t>First of all, it is wrong to assume that Trump is solely responsible for the current status of the U.S.-China relationship. He exacerbated the tensions but did not start it.</w:t>
      </w:r>
    </w:p>
    <w:p w:rsidR="00E22785" w:rsidRPr="005D0D25" w:rsidRDefault="00E22785" w:rsidP="00E22785">
      <w:r w:rsidRPr="005D0D25">
        <w:t>Since President Richard Nixon’s historic trip to China in 1972, a general consensus within the United States has been that an open and prosperous China is in the U.S. interest. This provided the foundation for engagement with China since then. Major setbacks in the relationship such as the 1989 Tiananmen incident, the 1999 U.S. bombing of Chinese embassy in Belgrade, and the 2001 EP-3 mid-air collision in Hainan did not derail the relationship. Along the way, there has been a genuine American hope that China will become “more like us” as it is more integrated into the U.S.-led liberal international system. As China quickly emerged to be the second largest economy by the end of the 2010s while maintaining its one-party authoritarianism, Americans began to feel disappointed, uneasy, and threatened. The new consensus is that China has become a grave challenge, even a</w:t>
      </w:r>
      <w:r>
        <w:t xml:space="preserve"> </w:t>
      </w:r>
      <w:r w:rsidRPr="005D0D25">
        <w:t>threat</w:t>
      </w:r>
      <w:r>
        <w:t xml:space="preserve"> </w:t>
      </w:r>
      <w:r w:rsidRPr="005D0D25">
        <w:t>to the United States.</w:t>
      </w:r>
    </w:p>
    <w:p w:rsidR="00E22785" w:rsidRPr="005D0D25" w:rsidRDefault="00E22785" w:rsidP="00E22785">
      <w:r w:rsidRPr="005D0D25">
        <w:t>In a private meeting with President Reagan, French PM Mitterrand reveals the Farewell Dossier, documents showing that the Soviets had been stealing American tech R&amp;D</w:t>
      </w:r>
    </w:p>
    <w:p w:rsidR="00E22785" w:rsidRPr="005D0D25" w:rsidRDefault="00E22785" w:rsidP="00E22785">
      <w:r w:rsidRPr="005D0D25">
        <w:t>During President Barack Obama’s second term, the United States began to seriously address the China challenge. A “pivot” or “rebalance to Asia” was Obama’s hallmark approach to China. Secretary of State Hillary Clinton was a key architect of this approach. For this reason, as well as her loud criticism of China’s human rights record, the Chinese government and many Chinese people preferred Trump to Clinton in the 2016 U.S. presidential election.</w:t>
      </w:r>
    </w:p>
    <w:p w:rsidR="00E22785" w:rsidRPr="005D0D25" w:rsidRDefault="00E22785" w:rsidP="00E22785">
      <w:r w:rsidRPr="005D0D25">
        <w:t>Trump is bent on “fixing” the problems between China and the United States, but he has narrowly focused on economic and technological competition from China without addressing the root causes of the problems.</w:t>
      </w:r>
    </w:p>
    <w:p w:rsidR="00E22785" w:rsidRPr="005D0D25" w:rsidRDefault="00E22785" w:rsidP="00E22785">
      <w:r w:rsidRPr="005D0D25">
        <w:t>Second, the relationship has become more competitive than cooperative due to structural conflicts as both sides are struggling to adjust to changes in the international system.</w:t>
      </w:r>
    </w:p>
    <w:p w:rsidR="00E22785" w:rsidRPr="005D0D25" w:rsidRDefault="00E22785" w:rsidP="00E22785">
      <w:r w:rsidRPr="005D0D25">
        <w:t>The American discourse about China has become highly hostile. Beginning with Vice President Mike Pence’s strident anti-China</w:t>
      </w:r>
      <w:r>
        <w:t xml:space="preserve"> </w:t>
      </w:r>
      <w:r w:rsidRPr="005D0D25">
        <w:t>speech</w:t>
      </w:r>
      <w:r>
        <w:t xml:space="preserve"> </w:t>
      </w:r>
      <w:r w:rsidRPr="005D0D25">
        <w:t>at the Hudson Institute in October 2018, various administration officials have taken a hawkish line towards China recently, such as FBI director Christopher Wray’s</w:t>
      </w:r>
      <w:r>
        <w:t xml:space="preserve"> </w:t>
      </w:r>
      <w:r w:rsidRPr="005D0D25">
        <w:t>warning about Chinese spying</w:t>
      </w:r>
      <w:r>
        <w:t xml:space="preserve"> </w:t>
      </w:r>
      <w:r w:rsidRPr="005D0D25">
        <w:t>and State Department Policy Planning director Kiron Skinner’s “civilizational clash” remark. Their frustration about China is palpable, but they add more heat than light.</w:t>
      </w:r>
    </w:p>
    <w:p w:rsidR="00E22785" w:rsidRPr="009D1E87" w:rsidRDefault="00E22785" w:rsidP="00E22785">
      <w:pPr>
        <w:rPr>
          <w:rStyle w:val="StyleUnderline"/>
        </w:rPr>
      </w:pPr>
      <w:r w:rsidRPr="009D1E87">
        <w:rPr>
          <w:rStyle w:val="StyleUnderline"/>
        </w:rPr>
        <w:t>In the current deadlocked trade negotiations, Trump is basically trying to impose his demands upon China. It reflects Trump’s lack of understanding of Chinese culture, in which face is highly valued. In addition, with little knowledge of China’s humiliating history since the Opium War, it is hard for Trump to understand why Xi Jinping will stand firm and not yield to U.S. pressure. Trump cannot keep calling Xi his friend while stabbing a knife in Xi’s back.</w:t>
      </w:r>
    </w:p>
    <w:p w:rsidR="00E22785" w:rsidRPr="009D1E87" w:rsidRDefault="00E22785" w:rsidP="00E22785">
      <w:pPr>
        <w:rPr>
          <w:rStyle w:val="StyleUnderline"/>
        </w:rPr>
      </w:pPr>
      <w:r w:rsidRPr="005D0D25">
        <w:t xml:space="preserve">A trade deal that reflects the interests of both nations will perhaps be reached sooner or later, but the competition between free market economy and state capitalism will continue. </w:t>
      </w:r>
      <w:r w:rsidRPr="009D1E87">
        <w:rPr>
          <w:rStyle w:val="StyleUnderline"/>
        </w:rPr>
        <w:t>As the two powers put their own national interests first, one wonders whether they can co-exist peacefully, like the proverbial two tigers sharing the same mountain.</w:t>
      </w:r>
    </w:p>
    <w:p w:rsidR="00E22785" w:rsidRPr="005D0D25" w:rsidRDefault="00E22785" w:rsidP="00E22785">
      <w:r w:rsidRPr="005D0D25">
        <w:t>Third, the most difficult challenge for the United States and China is to manage the global power transition as a result of China’s rise. Right now, U.S. strategy seems to be aimed at slowing down China’s development and prolonging U.S. dominance. Trump may think he is winning the trade war, but when American consumers realize that they have to bear the brunt of the tariffs, domestic support for him will begin to evaporate.</w:t>
      </w:r>
    </w:p>
    <w:p w:rsidR="00E22785" w:rsidRPr="009D1E87" w:rsidRDefault="00E22785" w:rsidP="00E22785">
      <w:pPr>
        <w:rPr>
          <w:rStyle w:val="StyleUnderline"/>
        </w:rPr>
      </w:pPr>
      <w:r w:rsidRPr="009D1E87">
        <w:rPr>
          <w:rStyle w:val="StyleUnderline"/>
        </w:rPr>
        <w:t>Both countries need to adjust to the new reality in which China has emerged as a peer rival of the United States in many aspects. The United States will continue to dominate the international system, but China is quickly closing the gap. China plays long term, and there will be more shadow boxing in U.S.-China interactions.</w:t>
      </w:r>
    </w:p>
    <w:p w:rsidR="00E22785" w:rsidRPr="005D0D25" w:rsidRDefault="00E22785" w:rsidP="00E22785">
      <w:r w:rsidRPr="005D0D25">
        <w:t>Is the United States willing to accommodate China’s rise? Will China attempt to elbow the United States out of the top spot in the world? These are tough questions, especially when the trust level is low between the two powers.</w:t>
      </w:r>
    </w:p>
    <w:p w:rsidR="00E22785" w:rsidRPr="009D1E87" w:rsidRDefault="00E22785" w:rsidP="00E22785">
      <w:pPr>
        <w:rPr>
          <w:rStyle w:val="StyleUnderline"/>
        </w:rPr>
      </w:pPr>
      <w:r w:rsidRPr="009D1E87">
        <w:rPr>
          <w:rStyle w:val="StyleUnderline"/>
        </w:rPr>
        <w:t>Despite its pledge not to seek hegemony, China’s ambitious Belt and Road Initiative (BRI) spans much part of the world. The United States sees it as a direct challenge to its global supremacy, especially in its traditional spheres of influence. Washington’s knee-jerk reaction has been to resist the BRI. Washington’s policymakers may wish to think out of the box: joining the BRI and working with China to enhance its implementation based on transparency and equality.</w:t>
      </w:r>
    </w:p>
    <w:p w:rsidR="00E22785" w:rsidRPr="005D0D25" w:rsidRDefault="00E22785" w:rsidP="00E22785">
      <w:r w:rsidRPr="009D1E87">
        <w:rPr>
          <w:rStyle w:val="StyleUnderline"/>
        </w:rPr>
        <w:t>The world is entering an era of great uncertainty as U.S.-China competition intensifies.</w:t>
      </w:r>
      <w:r>
        <w:rPr>
          <w:rStyle w:val="StyleUnderline"/>
        </w:rPr>
        <w:t xml:space="preserve"> </w:t>
      </w:r>
      <w:r w:rsidRPr="009D1E87">
        <w:rPr>
          <w:rStyle w:val="StyleUnderline"/>
        </w:rPr>
        <w:t xml:space="preserve">Bystanders often see things more clearly than players. As Singaporean foreign minister Vivian Balakrishnan remarked in Washington recently, the United States should accept China’s rise and allow China to have a greater say in shaping global rules in order to avoid a prolonged clash. </w:t>
      </w:r>
      <w:r w:rsidRPr="005D0D25">
        <w:t>When defending the now defunct Trans-Pacific Partnership, President Obama once said, the United States, not China, should write trade rules. It is time for the United States and China to write trade and other rules together to ensure a more just and reasonable international system, in which both powers will play a constructive leadership role.</w:t>
      </w:r>
    </w:p>
    <w:p w:rsidR="00E22785" w:rsidRDefault="00E22785" w:rsidP="00E22785">
      <w:pPr>
        <w:pStyle w:val="Heading4"/>
      </w:pPr>
      <w:r>
        <w:t>War between China and the US is inevitable</w:t>
      </w:r>
    </w:p>
    <w:p w:rsidR="00E22785" w:rsidRDefault="00E22785" w:rsidP="00E22785">
      <w:pPr>
        <w:spacing w:after="0" w:line="240" w:lineRule="auto"/>
      </w:pPr>
      <w:r w:rsidRPr="005D0D25">
        <w:t>Michael T. Klare 19</w:t>
      </w:r>
      <w:r>
        <w:t xml:space="preserve"> [</w:t>
      </w:r>
      <w:r w:rsidRPr="005D0D25">
        <w:t xml:space="preserve">The Nation’s defense correspondent, is professor emeritus of peace and world-security studies at Hampshire College and senior visiting fellow at the Arms Control Association in Washington, DC], 2-18-2019, "The United States Is Already at War With China," Nation, </w:t>
      </w:r>
      <w:r w:rsidRPr="00637388">
        <w:t>https://www.thenation.com/article/the-us-is-already-at-war-with-china//AC</w:t>
      </w:r>
    </w:p>
    <w:p w:rsidR="00E22785" w:rsidRPr="005D0D25" w:rsidRDefault="00E22785" w:rsidP="00E22785">
      <w:pPr>
        <w:spacing w:after="0" w:line="240" w:lineRule="auto"/>
        <w:rPr>
          <w:rFonts w:ascii="Times New Roman" w:eastAsia="Times New Roman" w:hAnsi="Times New Roman" w:cs="Times New Roman"/>
          <w:sz w:val="24"/>
        </w:rPr>
      </w:pPr>
    </w:p>
    <w:p w:rsidR="00E22785" w:rsidRPr="005D0D25" w:rsidRDefault="00E22785" w:rsidP="00E22785">
      <w:r w:rsidRPr="009D1E87">
        <w:rPr>
          <w:rStyle w:val="StyleUnderline"/>
        </w:rPr>
        <w:t>In his highly acclaimed 2017 book, Destined for War, Harvard professor Graham Allison assessed the likelihood that the United States and China would one day find themselves at war.</w:t>
      </w:r>
      <w:r w:rsidRPr="005D0D25">
        <w:t xml:space="preserve"> </w:t>
      </w:r>
      <w:r w:rsidRPr="005548E8">
        <w:rPr>
          <w:rStyle w:val="StyleUnderline"/>
        </w:rPr>
        <w:t>Comparing the US-Chinese relationship to great-power rivalries all the way back to the Peloponnesian War of the fifth century BC, he concluded that the future risk of a conflagration was substantial. Like much current analysis of US-Chinese relations, however, he missed a crucial point: For all intents and purposes, the United States and China are already at war with each other. Even if their present slow-burn conflict may not produce the immediate devastation of a conventional hot war, its long-term consequences could prove no less dire.</w:t>
      </w:r>
    </w:p>
    <w:p w:rsidR="00E22785" w:rsidRPr="005D0D25" w:rsidRDefault="00E22785" w:rsidP="00E22785">
      <w:r w:rsidRPr="005D0D25">
        <w:t>To suggest this means reassessing our understanding of what constitutes war. From Allison’s perspective (and that of so many others in Washington and elsewhere), “peace” and “war” stand as polar opposites. One day, our soldiers are in their garrisons being trained and cleaning their weapons; the next, they are called into action and sent onto a battlefield. War, in this model, begins when the first shots are fired.</w:t>
      </w:r>
    </w:p>
    <w:p w:rsidR="00E22785" w:rsidRPr="005D0D25" w:rsidRDefault="00E22785" w:rsidP="00E22785">
      <w:r w:rsidRPr="005D0D25">
        <w:t>Well, think again in this new era of growing great-power struggle and competition. Today, war means so much more than military combat and can take place even as the leaders of the warring powers meet to negotiate and share dry-aged steak and whipped potatoes (as Donald Trump and Xi Jinping did at Mar-a-Lago in 2017). That is exactly where we are when it comes to Sino-American relations. Consider it war by another name, or perhaps, to bring back a long-retired term, a burning new version of a cold war.</w:t>
      </w:r>
    </w:p>
    <w:p w:rsidR="00E22785" w:rsidRPr="009411F3" w:rsidRDefault="00E22785" w:rsidP="00E22785">
      <w:pPr>
        <w:rPr>
          <w:rStyle w:val="StyleUnderline"/>
        </w:rPr>
      </w:pPr>
      <w:r w:rsidRPr="009411F3">
        <w:rPr>
          <w:rStyle w:val="StyleUnderline"/>
        </w:rPr>
        <w:t>Even before Donald Trump entered the Oval Office, the US military and other branches of government were already gearing up for a long-term quasi-war, involving both growing economic and diplomatic pressure on China and a buildup of military forces along that country’s periphery. Since his arrival, such initiatives have escalated into Cold War-style combat by another name, with his administration committed to defeating China in a struggle for global economic, technological, and military supremacy.</w:t>
      </w:r>
    </w:p>
    <w:p w:rsidR="00E22785" w:rsidRPr="009411F3" w:rsidRDefault="00E22785" w:rsidP="00E22785">
      <w:pPr>
        <w:rPr>
          <w:rStyle w:val="StyleUnderline"/>
        </w:rPr>
      </w:pPr>
      <w:r w:rsidRPr="009411F3">
        <w:rPr>
          <w:rStyle w:val="StyleUnderline"/>
        </w:rPr>
        <w:t>This includes the president’s much-publicized “trade war” with China, aimed at hobbling that country’s future growth; a techno-war designed to prevent it from overtaking the United States in key breakthrough areas of technology; a diplomatic war intended to isolate Beijing and frustrate its grandiose plans for global outreach; a cyber war (largely hidden from public scrutiny); and a range of military measures as well. This may not be war in the traditional sense of the term, but for leaders on both sides, it has the feel of one.</w:t>
      </w:r>
    </w:p>
    <w:p w:rsidR="00E22785" w:rsidRPr="005D0D25" w:rsidRDefault="00E22785" w:rsidP="00E22785">
      <w:r w:rsidRPr="005D0D25">
        <w:t>The media and many politicians continue to focus on US-Russian relations, in large part because of revelations of Moscow’s meddling in the 2016 American presidential election and the ongoing Mueller investigation. Behind the scenes, however, most senior military and foreign policy officials in Washington view China, not Russia, as the country’s principal adversary. In eastern Ukraine, the Balkans, Syria, cyberspace, and in the area of nuclear weaponry, Russia does indeed pose a variety of threats to Washington’s goals and desires. Still, as an economically hobbled petro-state, it lacks the kind of might that would allow it to truly challenge this country’s status as the world’s dominant power. China is another story altogether. With its vast economy, growing technological prowess, intercontinental “Belt and Road” infrastructure project, and rapidly modernizing military, an emboldened China could someday match or even exceed US power on a global scale, an outcome American elites are determined to prevent at any cost.</w:t>
      </w:r>
    </w:p>
    <w:p w:rsidR="00E22785" w:rsidRDefault="00E22785" w:rsidP="00E22785">
      <w:pPr>
        <w:pStyle w:val="Heading4"/>
      </w:pPr>
      <w:r>
        <w:t>Competition between the US and China is unavoidable – even without Taiwan there are many other potential causes for conflict</w:t>
      </w:r>
    </w:p>
    <w:p w:rsidR="00E22785" w:rsidRDefault="00E22785" w:rsidP="00E22785">
      <w:pPr>
        <w:spacing w:line="240" w:lineRule="auto"/>
      </w:pPr>
      <w:r>
        <w:t xml:space="preserve">The </w:t>
      </w:r>
      <w:r w:rsidRPr="005D0D25">
        <w:t xml:space="preserve">Editorial </w:t>
      </w:r>
      <w:r>
        <w:t xml:space="preserve">Board </w:t>
      </w:r>
      <w:r w:rsidRPr="005D0D25">
        <w:t xml:space="preserve">18, 11-8-2018, "Conflict between the US and China is not inevitable," Financial Times, </w:t>
      </w:r>
      <w:hyperlink r:id="rId9" w:history="1">
        <w:r w:rsidRPr="004431E4">
          <w:rPr>
            <w:rStyle w:val="Hyperlink"/>
          </w:rPr>
          <w:t>https://www.ft.com/content/a850fa46-e1c7-11e8-8e70-5e22a430c1ad//AC</w:t>
        </w:r>
      </w:hyperlink>
    </w:p>
    <w:p w:rsidR="00E22785" w:rsidRPr="005D0D25" w:rsidRDefault="00E22785" w:rsidP="00E22785">
      <w:pPr>
        <w:spacing w:line="240" w:lineRule="auto"/>
      </w:pPr>
      <w:r w:rsidRPr="005D0D25">
        <w:br/>
        <w:t xml:space="preserve">The relationship between the US and China is the most consequential of the 21st century. Conflict between the two great powers is not inevitable. The world has changed since Thucydides described the collision between Athens and Sparta in the Peloponnesian wars. The risks, however, are high. </w:t>
      </w:r>
      <w:r w:rsidRPr="005164E6">
        <w:rPr>
          <w:rStyle w:val="StyleUnderline"/>
        </w:rPr>
        <w:t>Competition is unavoidable; misunderstandings and miscalculations likely. After a period in which US presidents sought to co-opt Beijing into the existing order, Donald Trump has set a path of unilateral confrontation.</w:t>
      </w:r>
      <w:r w:rsidRPr="005D0D25">
        <w:t xml:space="preserve"> The about-turn has struck a chord beyond the economic nationalists and China hawks who count themselves among Mr Trump’s natural supporters. The global ambition of President Xi Jinping’s “China Dream”, frustration with Beijing’s unfair trade and investment policies, and the plundering of the west’s intellectual property have fed wider disenchantment. The shift in US policy started before Mr Trump’s presidency. Barack Obama’s “pivot to Asia” in 2011 heralded a more robust military posture balanced by a Trans-Pacific Partnership incorporating US economic interests. Washington’s invitation to Beijing to become a “responsible stakeholder” in a US-designed global order had run its course. Mr Trump believes the US can forestall China’s ambitions. He is mistaken. Preserving the peace as China continues to rise does require hard-headed resolve from western democracies. But it also demands restraint and engagement. </w:t>
      </w:r>
      <w:r w:rsidRPr="008C2C02">
        <w:rPr>
          <w:rStyle w:val="StyleUnderline"/>
        </w:rPr>
        <w:t>An effort to suppress or “contain” China’s growing economic and geopolitical power would be a route to conflict.</w:t>
      </w:r>
      <w:r w:rsidRPr="005D0D25">
        <w:t xml:space="preserve"> For 70 years the US has been the leading, and balancing, power in east Asia. Its presence has held in check myriad national rivalries, territorial disputes and unsettled historical scores. China’s rise was always going to upset this equilibrium. The challenge is to remodel the regional order to accommodate US power while respecting China’s legitimate interests. The world had changed since the collision between Athens and Sparta in the Peloponnesian wars In the early days of the Trump presidency, there was talk of “dealmaking” between the US and Chinese presidents. </w:t>
      </w:r>
      <w:r w:rsidRPr="008C2C02">
        <w:rPr>
          <w:rStyle w:val="StyleUnderline"/>
        </w:rPr>
        <w:t>Mutual suspicion now prevails. Mr Trump’s punitive tariffs on US imports from China have been wedded to a broader attack on Beijing’s international behaviour. The US administration has pointed to cyber attacks on, and thefts of intellectual property from, US companies. It has designated China a threat to the US military’s critical supply chains of materials such as rare earths. The Pentagon backs a more assertive US naval posture in the South China Sea in response to Beijing’s growing military presence. In rewriting trade deals with Mexico and Canada, Mr Trump has insisted on provisions that could block America’s partners from signing similar agreements with China. Mike Pence, US vice-president, has charged Beijing with interference in America’s democratic process. Labelling China the foremost threat to US security, Mr Pence said the US had hoped economic liberalisation would bring it into international partnership.</w:t>
      </w:r>
      <w:r w:rsidRPr="005D0D25">
        <w:t xml:space="preserve"> Instead: “China has chosen economic aggression, which has in turn emboldened its growing military.” John Bolton, national security adviser, echoes the charges. Beijing should not be surprised. The west’s view of China has changed because China itself has changed. </w:t>
      </w:r>
    </w:p>
    <w:p w:rsidR="00E22785" w:rsidRDefault="00E22785" w:rsidP="00E22785">
      <w:pPr>
        <w:pStyle w:val="Heading4"/>
      </w:pPr>
      <w:r>
        <w:t xml:space="preserve">Conflict between the US and China stems from their different ideologies – the plan cannot solve </w:t>
      </w:r>
    </w:p>
    <w:p w:rsidR="00E22785" w:rsidRPr="00637388" w:rsidRDefault="00E22785" w:rsidP="00E22785">
      <w:pPr>
        <w:spacing w:after="0" w:line="240" w:lineRule="auto"/>
        <w:rPr>
          <w:rFonts w:ascii="Times New Roman" w:eastAsia="Times New Roman" w:hAnsi="Times New Roman" w:cs="Times New Roman"/>
          <w:sz w:val="24"/>
        </w:rPr>
      </w:pPr>
      <w:r w:rsidRPr="00637388">
        <w:t>Zhang Lin</w:t>
      </w:r>
      <w:r>
        <w:t xml:space="preserve"> 18 [</w:t>
      </w:r>
      <w:r w:rsidRPr="00637388">
        <w:t>Beijing-based independent political economy commentator], 1</w:t>
      </w:r>
      <w:r>
        <w:t>0-15-2018</w:t>
      </w:r>
      <w:r w:rsidRPr="00637388">
        <w:t xml:space="preserve"> "US-China trade war is really a clash of civilisations and ideologies," South China Morning Post, https://www.scmp.com/economy/china-economy/article/2168492/us-china-trade-war-really-clash-civilisations-and-ideologies//AC</w:t>
      </w:r>
    </w:p>
    <w:p w:rsidR="00E22785" w:rsidRDefault="00E22785" w:rsidP="00E22785"/>
    <w:p w:rsidR="00E22785" w:rsidRPr="008C2C02" w:rsidRDefault="00E22785" w:rsidP="00E22785">
      <w:pPr>
        <w:rPr>
          <w:u w:val="single"/>
        </w:rPr>
      </w:pPr>
      <w:r w:rsidRPr="008C2C02">
        <w:rPr>
          <w:u w:val="single"/>
        </w:rPr>
        <w:t>The conflict between China and the United States is a competition between two different civilizations and value systems.</w:t>
      </w:r>
    </w:p>
    <w:p w:rsidR="00E22785" w:rsidRPr="008C2C02" w:rsidRDefault="00E22785" w:rsidP="00E22785">
      <w:pPr>
        <w:rPr>
          <w:u w:val="single"/>
        </w:rPr>
      </w:pPr>
      <w:r w:rsidRPr="00637388">
        <w:t xml:space="preserve">While the trade imbalance between the two countries continues to make headlines, it actually means little to either. For China, the role of net export contribution to economic growth has been negative in most years since 2008. For the US, a trade deficit is inevitable when it consumes 30 per cent of the world’s products but produces only 13 per cent. </w:t>
      </w:r>
      <w:r w:rsidRPr="008C2C02">
        <w:rPr>
          <w:u w:val="single"/>
        </w:rPr>
        <w:t>Both Washington and Beijing must know this: the dispute is about much more than trade.</w:t>
      </w:r>
    </w:p>
    <w:p w:rsidR="00E22785" w:rsidRPr="008C2C02" w:rsidRDefault="00E22785" w:rsidP="00E22785">
      <w:pPr>
        <w:rPr>
          <w:u w:val="single"/>
        </w:rPr>
      </w:pPr>
      <w:r w:rsidRPr="00637388">
        <w:t>Washington has been reflecting on its China policy, as US Vice-President Mike Pence said in his speech at the Hudson Institute on October 4 – the US opened the door to let China join the World Trade Organization in 2001 and helped it to thrive through trade</w:t>
      </w:r>
      <w:r w:rsidRPr="008C2C02">
        <w:rPr>
          <w:u w:val="single"/>
        </w:rPr>
        <w:t>. However, China has refused to follow the path that Washington once hoped it would.</w:t>
      </w:r>
    </w:p>
    <w:p w:rsidR="00E22785" w:rsidRPr="00637388" w:rsidRDefault="00E22785" w:rsidP="00E22785">
      <w:r w:rsidRPr="00637388">
        <w:t xml:space="preserve"> Also in 2001, the September 11 terrorist attacks happened. The events shocked America and the world, and led to then US President George Bush’s administration changing its foreign policy priorities and policy stance on China. At the Asia-Pacific Economic Cooperation leaders’ summit in Shanghai that year, Beijing fully endorsed Washington’s anti-terrorism policy.</w:t>
      </w:r>
    </w:p>
    <w:p w:rsidR="00E22785" w:rsidRPr="00637388" w:rsidRDefault="00E22785" w:rsidP="00E22785">
      <w:r w:rsidRPr="00637388">
        <w:t>Had September 11 not happened, Bush would have had more time and resources to put pressure on China to “evolve” in the desired direction. But Beijing at that time was viewed by Washington as a friend, not a foe.</w:t>
      </w:r>
    </w:p>
    <w:p w:rsidR="00E22785" w:rsidRPr="00637388" w:rsidRDefault="00E22785" w:rsidP="00E22785">
      <w:r w:rsidRPr="00637388">
        <w:t>Then came the subprime mortgage crisis in 2008, which hurt not only the US economy but also undermined confidence in the whole liberal democracy/free-trade system, or the values known as Washington Consensus.</w:t>
      </w:r>
    </w:p>
    <w:p w:rsidR="00E22785" w:rsidRPr="00637388" w:rsidRDefault="00E22785" w:rsidP="00E22785">
      <w:r w:rsidRPr="00637388">
        <w:t>China, meanwhile, was showing the way, with a massive stimulus package. State intervention became a popular coping mechanism around the world, and the Chinese model – defined by a powerful state, a major presence for state-owned enterprises, and illiberal social and political tendencies, suddenly looked attractive – creating the so-called Beijing Consensus.</w:t>
      </w:r>
    </w:p>
    <w:p w:rsidR="00E22785" w:rsidRPr="00637388" w:rsidRDefault="00E22785" w:rsidP="00E22785">
      <w:r w:rsidRPr="00637388">
        <w:t>But the real picture in China was much less rosy. The government stimulus enriched state-owned enterprises and local governments at the cost of the private sector, distorting the country’s economic structure and sowing the seeds for trouble down the road.</w:t>
      </w:r>
    </w:p>
    <w:p w:rsidR="00E22785" w:rsidRPr="00637388" w:rsidRDefault="00E22785" w:rsidP="00E22785">
      <w:r w:rsidRPr="00637388">
        <w:t xml:space="preserve">China’s process of pro-market and liberal changes, started by former leader Deng Xiaoping in the late 1970s, stagnated and in some cases went backwards. </w:t>
      </w:r>
      <w:r w:rsidRPr="008C2C02">
        <w:rPr>
          <w:u w:val="single"/>
        </w:rPr>
        <w:t>Interest groups within China, which grew fat under the state-led model, resisted economic liberalisation and political reforms, and this also translated into a more assertive Chinese foreign policy.</w:t>
      </w:r>
    </w:p>
    <w:p w:rsidR="00E22785" w:rsidRPr="00071135" w:rsidRDefault="00E22785" w:rsidP="00E22785">
      <w:pPr>
        <w:rPr>
          <w:u w:val="single"/>
        </w:rPr>
      </w:pPr>
      <w:r w:rsidRPr="00071135">
        <w:rPr>
          <w:u w:val="single"/>
        </w:rPr>
        <w:t>Reviewing history, we can see that the US is OK with China’s economic rise but not so its model, which lacks private property protection or democratic election. The US is now seeing the danger of letting that model prevail and is staging a cold war to defend its core values.</w:t>
      </w:r>
    </w:p>
    <w:p w:rsidR="00E22785" w:rsidRPr="00637388" w:rsidRDefault="00E22785" w:rsidP="00E22785">
      <w:r w:rsidRPr="00071135">
        <w:rPr>
          <w:u w:val="single"/>
        </w:rPr>
        <w:t>The US relies on values to distinguish enemies from allies and forms alliances based on those values.</w:t>
      </w:r>
      <w:r w:rsidRPr="00637388">
        <w:t xml:space="preserve"> This explains why US has reached trade deals with South Korea and the US-Mexico-Canada Agreement (USMCA), and is in talks with European Union and Japan.</w:t>
      </w:r>
    </w:p>
    <w:p w:rsidR="00E22785" w:rsidRPr="00637388" w:rsidRDefault="00E22785" w:rsidP="00E22785">
      <w:r w:rsidRPr="00637388">
        <w:t xml:space="preserve">It is quite clear that the US is trying to form a unified trade front with its liberal democratic allies to go against China. If anyone has any doubt, they can read Article 32.10 in the USMCA that allows Washington to nearly veto any free-trade deals of its partners with any “non-market” country. </w:t>
      </w:r>
    </w:p>
    <w:p w:rsidR="00E22785" w:rsidRPr="00637388" w:rsidRDefault="00E22785" w:rsidP="00E22785">
      <w:r w:rsidRPr="00637388">
        <w:t>It is true that China is the world’s largest trader in goods and biggest trade partner for more than 120 countries, making it very hard for allies of the US to stop trading with China. But Washington’s determination to engage in “competition” with China could lead to a fundamental change.</w:t>
      </w:r>
    </w:p>
    <w:p w:rsidR="00E22785" w:rsidRPr="00637388" w:rsidRDefault="00E22785" w:rsidP="00E22785">
      <w:r w:rsidRPr="00637388">
        <w:t>For America’s allies and other countries, the US is still more important to them economically and politically than China. The US’ imports from the EU, Japan and Canada combined are more than twice its imports from China. Foreign investment in the US is four times that of China. If one day they have to chose one side or the other, many will choose Washington over Beijing.</w:t>
      </w:r>
    </w:p>
    <w:p w:rsidR="00E22785" w:rsidRPr="00637388" w:rsidRDefault="00E22785" w:rsidP="00E22785">
      <w:r w:rsidRPr="00637388">
        <w:t>For now, the rivalry between the world’s two largest economies is not a cold war, dividing the world into two camps. But there is a danger that that will happen.</w:t>
      </w:r>
    </w:p>
    <w:p w:rsidR="00E22785" w:rsidRPr="00637388" w:rsidRDefault="00E22785" w:rsidP="00E22785">
      <w:r w:rsidRPr="00637388">
        <w:t>A military clash in the South China Sea could spark such a division. If the US determined to contain and isolate China at any price, it may provoke a battle at sea.</w:t>
      </w:r>
    </w:p>
    <w:p w:rsidR="00E22785" w:rsidRPr="00071135" w:rsidRDefault="00E22785" w:rsidP="00E22785">
      <w:pPr>
        <w:rPr>
          <w:u w:val="single"/>
        </w:rPr>
      </w:pPr>
      <w:r w:rsidRPr="00071135">
        <w:rPr>
          <w:u w:val="single"/>
        </w:rPr>
        <w:t>Beijing, meanwhile, must realise that a free market and liberal values are America’s core interests and it will go to war to defend them – as it did in Korea and Vietnam.</w:t>
      </w:r>
    </w:p>
    <w:p w:rsidR="00E22785" w:rsidRDefault="00E22785" w:rsidP="00E22785">
      <w:r w:rsidRPr="00637388">
        <w:t>So, if Beijing believes it is not yet time to have an all-out clash with the US, it should be more restrained in challenging its values and remain cool-headed on the South China Sea issue, especially when facing provocations from US ships.</w:t>
      </w:r>
    </w:p>
    <w:p w:rsidR="00E22785" w:rsidRPr="00637388" w:rsidRDefault="00E22785" w:rsidP="00E22785">
      <w:pPr>
        <w:pStyle w:val="Heading4"/>
      </w:pPr>
      <w:r>
        <w:t>The trade war is an alt cause to conflict between the US and China</w:t>
      </w:r>
    </w:p>
    <w:p w:rsidR="00E22785" w:rsidRPr="00637388" w:rsidRDefault="00E22785" w:rsidP="00E22785">
      <w:r w:rsidRPr="00637388">
        <w:t xml:space="preserve">Ashley Smith 19, 1-14-2019, "Deal or No Deal, the Rivalry Between the US and China Will Intensify," Truthout, </w:t>
      </w:r>
      <w:r w:rsidRPr="007D0B15">
        <w:t>https://truthout.org/articles/deal-or-no-deal-the-rivalry-between-the-us-and-china-will-intensify//AC</w:t>
      </w:r>
    </w:p>
    <w:p w:rsidR="00E22785" w:rsidRPr="00E208CF" w:rsidRDefault="00E22785" w:rsidP="00E22785">
      <w:pPr>
        <w:rPr>
          <w:u w:val="single"/>
        </w:rPr>
      </w:pPr>
      <w:r w:rsidRPr="00E208CF">
        <w:rPr>
          <w:u w:val="single"/>
        </w:rPr>
        <w:t>The recent collapse of trade talks between the U.S. and China sent shock waves through the global capitalist system. Almost everyone had expected a deal to be struck, including President Trump, who had predicted it would be “epic.”</w:t>
      </w:r>
    </w:p>
    <w:p w:rsidR="00E22785" w:rsidRPr="00637388" w:rsidRDefault="00E22785" w:rsidP="00E22785">
      <w:r w:rsidRPr="00637388">
        <w:t>When it all fell through, he blamed China for the failure and escalated what had been a low-intensity trade war into a full-blown one. He increased tariffs from 10 to 25 percent on $200 billion of Chinese exports to the U.S. and threatened to impose 25 percent duties on another $300 billion. Once those go into effect, all of China’s exports will be subject to tariffs.</w:t>
      </w:r>
    </w:p>
    <w:p w:rsidR="00E22785" w:rsidRPr="00637388" w:rsidRDefault="00E22785" w:rsidP="00E22785">
      <w:r w:rsidRPr="00637388">
        <w:t>With the gauntlet thrown down, Beijing announced it would raise levies from 10 percent to as much as 25 percent on $60 billion worth of U.S. exports. A spokesperson on its state television warned, “If the U.S. wants to talk, our door is open. If the U.S. wants to fight, we’ll be with them till the end.”</w:t>
      </w:r>
    </w:p>
    <w:p w:rsidR="00E22785" w:rsidRPr="00637388" w:rsidRDefault="00E22785" w:rsidP="00E22785">
      <w:r w:rsidRPr="00637388">
        <w:t>The threat of a trade war spooked investors throughout the world. In a massive selloff on stock markets around the world, they wiped a trillion dollars off the books. U.S. multinationals like Apple and Boeing, which are heavily dependent on China and would be affected by the new tariffs for the first time, were hammered particularly hard.</w:t>
      </w:r>
    </w:p>
    <w:p w:rsidR="00E22785" w:rsidRPr="00637388" w:rsidRDefault="00E22785" w:rsidP="00E22785">
      <w:r w:rsidRPr="00637388">
        <w:t>The markets seem to have stabilized in the hopes that the two powers will reach an agreement at talks in Beijing later this month, or when Trump and Chinese President Xi Jinping meet at the G20 Summit in Osaka, Japan, at the end of June. Regardless of whether or not they strike a deal, the growing conflict between the two powers will not abate; it is the central inter-imperial rivalry of the 21st century.</w:t>
      </w:r>
    </w:p>
    <w:p w:rsidR="00E22785" w:rsidRPr="00E208CF" w:rsidRDefault="00E22785" w:rsidP="00E22785">
      <w:pPr>
        <w:rPr>
          <w:u w:val="single"/>
        </w:rPr>
      </w:pPr>
      <w:r w:rsidRPr="00E208CF">
        <w:rPr>
          <w:u w:val="single"/>
        </w:rPr>
        <w:t>Trump doomed the talks to failure by making demands China would never meet. He views China as a state-capitalist power that is violating the free market rules of the neoliberal world order to advance its rise as an imperial power and challenge the U.S. for global supremacy.</w:t>
      </w:r>
    </w:p>
    <w:p w:rsidR="00E22785" w:rsidRPr="00E208CF" w:rsidRDefault="00E22785" w:rsidP="00E22785">
      <w:pPr>
        <w:rPr>
          <w:u w:val="single"/>
        </w:rPr>
      </w:pPr>
      <w:r w:rsidRPr="00E208CF">
        <w:rPr>
          <w:u w:val="single"/>
        </w:rPr>
        <w:t>The growing conflict between the two powers is the central inter-imperial rivalry of the 21st century.</w:t>
      </w:r>
    </w:p>
    <w:p w:rsidR="00E22785" w:rsidRPr="00E208CF" w:rsidRDefault="00E22785" w:rsidP="00E22785">
      <w:pPr>
        <w:rPr>
          <w:u w:val="single"/>
        </w:rPr>
      </w:pPr>
      <w:r w:rsidRPr="00E208CF">
        <w:rPr>
          <w:u w:val="single"/>
        </w:rPr>
        <w:t>He wants to bring it to heel. So, he insisted that China stop violating intellectual copyrights, grant foreign investors equal market access, stop forced technology transfer and end state subsidies to private corporations. He called for all of these to be written into Chinese law.</w:t>
      </w:r>
    </w:p>
    <w:p w:rsidR="00E22785" w:rsidRPr="00E208CF" w:rsidRDefault="00E22785" w:rsidP="00E22785">
      <w:pPr>
        <w:rPr>
          <w:u w:val="single"/>
        </w:rPr>
      </w:pPr>
      <w:r w:rsidRPr="00E208CF">
        <w:rPr>
          <w:u w:val="single"/>
        </w:rPr>
        <w:t>China judged these demands as an attempt by Washington to defend its global dominance, violate China’s national sovereignty, and prevent its reemergence as a world power. Unsurprisingly, Beijing refused to agree to them, escalating the conflict between the two biggest economies in the world.</w:t>
      </w:r>
    </w:p>
    <w:p w:rsidR="00E22785" w:rsidRPr="00637388" w:rsidRDefault="00E22785" w:rsidP="00E22785">
      <w:r w:rsidRPr="00637388">
        <w:t>Such imperial rivalry is exactly what the U.S. has sought to avoid since the end of the Cold War. It pursued a grand strategy of superintending neoliberal world order, incorporating other states into it with the promise of “win-win” globalization, co-opting any potential peer competitors in the process, and enforcing its rule against so-called rogue states with sanctions and regime change.</w:t>
      </w:r>
    </w:p>
    <w:p w:rsidR="00E22785" w:rsidRPr="00637388" w:rsidRDefault="00E22785" w:rsidP="00E22785">
      <w:r w:rsidRPr="00637388">
        <w:t>As part of this project, the U.S. adopted a policy toward China that combined engagement and containment into what many call, “congagement.” It offered Beijing carrots like joining the World Trade Organization on the condition that it accept its neoliberal rules. But it also waved the stick of military power through naval patrols and bases throughout the Asia Pacific.</w:t>
      </w:r>
    </w:p>
    <w:p w:rsidR="00E22785" w:rsidRPr="00637388" w:rsidRDefault="00E22785" w:rsidP="00E22785">
      <w:r w:rsidRPr="00637388">
        <w:t>Washington struck deals with Beijing to allow U.S. multinationals to subcontract production to corporations in China that exploited the country’s cheap labor force to manufacture products like Apple’s iPhone. In the process, Beijing transformed itself from an economic backwater into the world’s second-largest economy.</w:t>
      </w:r>
    </w:p>
    <w:p w:rsidR="00E22785" w:rsidRPr="00637388" w:rsidRDefault="00E22785" w:rsidP="00E22785">
      <w:r w:rsidRPr="00637388">
        <w:t>The political class, state managers in the imperial bureaucracy, and both of the U.S.’s capitalist parties have also lined up behind Trump.</w:t>
      </w:r>
    </w:p>
    <w:p w:rsidR="00E22785" w:rsidRPr="00637388" w:rsidRDefault="00E22785" w:rsidP="00E22785">
      <w:r w:rsidRPr="00637388">
        <w:t>While China rose, the U.S. suffered relative decline. It poured countless lives and funds into futile wars in Afghanistan and Iraq, saw its economy devastated by the Great Recession, and got mired in political polarization and paralysis in Washington. Of course, it remains the world’s only superpower with the largest economy, the most powerful military, and therefore, the greatest geopolitical influence.</w:t>
      </w:r>
    </w:p>
    <w:p w:rsidR="00E22785" w:rsidRPr="00637388" w:rsidRDefault="00E22785" w:rsidP="00E22785">
      <w:r w:rsidRPr="00637388">
        <w:t>But Washington’s relative decline opened the door to China to assert itself as a new imperial power. China’s President Xi did just that: He abandoned his predecessor’s grand strategy of a “peaceful rise” and adopted a new one he calls “the China Dream of Grand National Rejuvenation,” which aims to compel the rest of the world to recognize Beijing as a great power.</w:t>
      </w:r>
    </w:p>
    <w:p w:rsidR="00E22785" w:rsidRPr="00637388" w:rsidRDefault="00E22785" w:rsidP="00E22785">
      <w:r w:rsidRPr="00637388">
        <w:t>China launched the $1 trillion “One Belt, One Road” project that aims to develop transport infrastructure to integrate China with the economies of Europe, Asia and Africa. He also launched “China 2025,” the project that funnels state money into high-tech corporations to turn them into national champions able to compete with rivals in the U.S. and Europe.</w:t>
      </w:r>
    </w:p>
    <w:p w:rsidR="00E22785" w:rsidRPr="00E208CF" w:rsidRDefault="00E22785" w:rsidP="00E22785">
      <w:pPr>
        <w:rPr>
          <w:u w:val="single"/>
        </w:rPr>
      </w:pPr>
      <w:r w:rsidRPr="00E208CF">
        <w:rPr>
          <w:u w:val="single"/>
        </w:rPr>
        <w:t>China modernized its military, especially its navy, which is specifically designed to confront the U.S. It established bases on islands throughout the South and East China Seas to control strategic shipping lanes previously policed by the U.S., lay claim to fisheries, and assert its rights to undersea oil and natural gas reserves.</w:t>
      </w:r>
    </w:p>
    <w:p w:rsidR="00E22785" w:rsidRPr="007B0ADD" w:rsidRDefault="00E22785" w:rsidP="00E22785">
      <w:pPr>
        <w:rPr>
          <w:sz w:val="10"/>
          <w:szCs w:val="10"/>
        </w:rPr>
      </w:pPr>
      <w:r w:rsidRPr="007B0ADD">
        <w:rPr>
          <w:sz w:val="10"/>
          <w:szCs w:val="10"/>
        </w:rPr>
        <w:t>It also established its first overseas military base in Djibouti on the Horn of Africa, adjacent to the key shipping lane to the Suez Canal. The Pentagon warns that this is just the beginning; it claims that China will construct an entire network of bases through One Belt, One Road construction projects to rival the U.S., which until now had a near monopoly on such military outposts.</w:t>
      </w:r>
    </w:p>
    <w:p w:rsidR="00E22785" w:rsidRPr="007B0ADD" w:rsidRDefault="00E22785" w:rsidP="00E22785">
      <w:pPr>
        <w:rPr>
          <w:sz w:val="10"/>
          <w:szCs w:val="10"/>
        </w:rPr>
      </w:pPr>
      <w:r w:rsidRPr="007B0ADD">
        <w:rPr>
          <w:sz w:val="10"/>
          <w:szCs w:val="10"/>
        </w:rPr>
        <w:t>Thus, Washington’s policy of “congagement” backfired, unintentionally helping to turn China into a peer competitor. Trump seized the presidency on the promise that he could “Make America Great Again” and defeat China with a new strategy of economic nationalism.</w:t>
      </w:r>
    </w:p>
    <w:p w:rsidR="00E22785" w:rsidRPr="007B0ADD" w:rsidRDefault="00E22785" w:rsidP="00E22785">
      <w:pPr>
        <w:rPr>
          <w:sz w:val="10"/>
          <w:szCs w:val="10"/>
        </w:rPr>
      </w:pPr>
      <w:r w:rsidRPr="007B0ADD">
        <w:rPr>
          <w:sz w:val="10"/>
          <w:szCs w:val="10"/>
        </w:rPr>
        <w:t>Multinationals worried about the trade war are starting to relocate production to lower-wage countries.</w:t>
      </w:r>
    </w:p>
    <w:p w:rsidR="00E22785" w:rsidRPr="007B0ADD" w:rsidRDefault="00E22785" w:rsidP="00E22785">
      <w:pPr>
        <w:rPr>
          <w:sz w:val="10"/>
          <w:szCs w:val="10"/>
        </w:rPr>
      </w:pPr>
      <w:r w:rsidRPr="007B0ADD">
        <w:rPr>
          <w:sz w:val="10"/>
          <w:szCs w:val="10"/>
        </w:rPr>
        <w:t>Once in office, he “put America first,” skirting multilateral institutions, treating allies in a transactional fashion, and even imposing tariffs on Canada and Europe. In his National Security Strategy, he downplayed the so-called war on terror to focus on confronting great power rivals, in particular China and Russia.</w:t>
      </w:r>
    </w:p>
    <w:p w:rsidR="00E22785" w:rsidRPr="007B0ADD" w:rsidRDefault="00E22785" w:rsidP="00E22785">
      <w:pPr>
        <w:rPr>
          <w:sz w:val="10"/>
          <w:szCs w:val="10"/>
        </w:rPr>
      </w:pPr>
      <w:r w:rsidRPr="007B0ADD">
        <w:rPr>
          <w:sz w:val="10"/>
          <w:szCs w:val="10"/>
        </w:rPr>
        <w:t>Trump launched trade talks determined to bring China to heel, tried to lure countries like Vietnam and others into the U.S. orbit through bilateral trade deals, threatened to recognize Taiwan as a sovereign state, and deployed the Navy to police the Asia Pacific, leading to repeated confrontations with Chinese vessels.</w:t>
      </w:r>
    </w:p>
    <w:p w:rsidR="00E22785" w:rsidRPr="007B0ADD" w:rsidRDefault="00E22785" w:rsidP="00E22785">
      <w:pPr>
        <w:rPr>
          <w:sz w:val="10"/>
          <w:szCs w:val="10"/>
        </w:rPr>
      </w:pPr>
      <w:r w:rsidRPr="007B0ADD">
        <w:rPr>
          <w:sz w:val="10"/>
          <w:szCs w:val="10"/>
        </w:rPr>
        <w:t>Trump’s Defense Department warned that the U.S. military industrial complex’s dependence on supply chains in China was a threat to national security. To overcome this, the Defense Department argued for the federal government to enact an industrial policy to redevelop its domestic manufacturing base and stipulated that any offshore military production be shifted out of China to allied countries.</w:t>
      </w:r>
    </w:p>
    <w:p w:rsidR="00E22785" w:rsidRPr="007B0ADD" w:rsidRDefault="00E22785" w:rsidP="00E22785">
      <w:pPr>
        <w:rPr>
          <w:sz w:val="10"/>
          <w:szCs w:val="10"/>
        </w:rPr>
      </w:pPr>
      <w:r w:rsidRPr="007B0ADD">
        <w:rPr>
          <w:sz w:val="10"/>
          <w:szCs w:val="10"/>
        </w:rPr>
        <w:t>Trump also singled out China’s high-tech industry as a threat to national security, particularly Huawei, which is leading the construction of 5G networks throughout the world. Afraid the Chinese state will use these to violate cybersecurity and spy on U.S. corporations, he banned the company in the U.S. and is trying to force U.S. allies to do the same.</w:t>
      </w:r>
    </w:p>
    <w:p w:rsidR="00E22785" w:rsidRPr="007B0ADD" w:rsidRDefault="00E22785" w:rsidP="00E22785">
      <w:pPr>
        <w:rPr>
          <w:sz w:val="10"/>
          <w:szCs w:val="10"/>
        </w:rPr>
      </w:pPr>
      <w:r w:rsidRPr="007B0ADD">
        <w:rPr>
          <w:sz w:val="10"/>
          <w:szCs w:val="10"/>
        </w:rPr>
        <w:t>Trump’s economic nationalism has posed a dilemma for U.S. capital. Its multinational sector remains committed to the old strategy of the U.S. state overseeing a neoliberal order of free trade globalization.</w:t>
      </w:r>
    </w:p>
    <w:p w:rsidR="00E22785" w:rsidRPr="007B0ADD" w:rsidRDefault="00E22785" w:rsidP="00E22785">
      <w:pPr>
        <w:rPr>
          <w:sz w:val="10"/>
          <w:szCs w:val="10"/>
        </w:rPr>
      </w:pPr>
      <w:r w:rsidRPr="007B0ADD">
        <w:rPr>
          <w:sz w:val="10"/>
          <w:szCs w:val="10"/>
        </w:rPr>
        <w:t>But they have grown frustrated with China’s state capitalism, especially its theft of intellectual property estimated to cost U.S. corporations as much as $600 billion each year. That’s why a majority of corporations surveyed by the U.S. Chamber of Commerce supported Trump’s tariffs to pressure China into a new trade deal.</w:t>
      </w:r>
    </w:p>
    <w:p w:rsidR="00E22785" w:rsidRPr="007B0ADD" w:rsidRDefault="00E22785" w:rsidP="00E22785">
      <w:pPr>
        <w:rPr>
          <w:sz w:val="10"/>
          <w:szCs w:val="10"/>
        </w:rPr>
      </w:pPr>
      <w:r w:rsidRPr="007B0ADD">
        <w:rPr>
          <w:sz w:val="10"/>
          <w:szCs w:val="10"/>
        </w:rPr>
        <w:t>The interdependence of the U.S. and Chinese economies and the spiraling conflict over trade could damage the world economy.</w:t>
      </w:r>
    </w:p>
    <w:p w:rsidR="00E22785" w:rsidRPr="007B0ADD" w:rsidRDefault="00E22785" w:rsidP="00E22785">
      <w:pPr>
        <w:rPr>
          <w:sz w:val="10"/>
          <w:szCs w:val="10"/>
        </w:rPr>
      </w:pPr>
      <w:r w:rsidRPr="007B0ADD">
        <w:rPr>
          <w:sz w:val="10"/>
          <w:szCs w:val="10"/>
        </w:rPr>
        <w:t>The political class, state managers in the imperial bureaucracy, and both of the U.S.’s capitalist parties have also lined up behind Trump. The Republicans, previously ardent advocates of free trade, have been cowed into toeing the line.</w:t>
      </w:r>
    </w:p>
    <w:p w:rsidR="00E22785" w:rsidRPr="007B0ADD" w:rsidRDefault="00E22785" w:rsidP="00E22785">
      <w:pPr>
        <w:rPr>
          <w:sz w:val="10"/>
          <w:szCs w:val="10"/>
        </w:rPr>
      </w:pPr>
      <w:r w:rsidRPr="007B0ADD">
        <w:rPr>
          <w:sz w:val="10"/>
          <w:szCs w:val="10"/>
        </w:rPr>
        <w:t>The Democratic Party, from its corporate leadership to its progressive dissidents, has either remained silent for fear of losing voters seduced by Trump’s protectionism or staked out positions to his right, demanding that he take an even harder line in negotiations.</w:t>
      </w:r>
    </w:p>
    <w:p w:rsidR="00E22785" w:rsidRPr="007B0ADD" w:rsidRDefault="00E22785" w:rsidP="00E22785">
      <w:pPr>
        <w:rPr>
          <w:sz w:val="10"/>
          <w:szCs w:val="10"/>
        </w:rPr>
      </w:pPr>
      <w:r w:rsidRPr="007B0ADD">
        <w:rPr>
          <w:sz w:val="10"/>
          <w:szCs w:val="10"/>
        </w:rPr>
        <w:t>Except for neoliberal former Vice President Joe Biden. He downplayed the threat China poses, reassured people of U.S. supremacy, and challenged Trump’s confrontational approach, especially his tariffs. He boasted, “China is going to eat our lunch? Come on, man…. They’re not bad folks, folks, but guess what. They’re not competition for us.”</w:t>
      </w:r>
    </w:p>
    <w:p w:rsidR="00E22785" w:rsidRPr="007B0ADD" w:rsidRDefault="00E22785" w:rsidP="00E22785">
      <w:pPr>
        <w:rPr>
          <w:sz w:val="10"/>
          <w:szCs w:val="10"/>
        </w:rPr>
      </w:pPr>
      <w:r w:rsidRPr="007B0ADD">
        <w:rPr>
          <w:sz w:val="10"/>
          <w:szCs w:val="10"/>
        </w:rPr>
        <w:t>The bulk of the Democrats, however, adopted a liberal-nationalist position. Senate Minority Leader Chuck Schumer tweeted: “Hang tough on China, President. Don’t back down. Strength is the only way to win with China.”</w:t>
      </w:r>
    </w:p>
    <w:p w:rsidR="00E22785" w:rsidRPr="007B0ADD" w:rsidRDefault="00E22785" w:rsidP="00E22785">
      <w:pPr>
        <w:rPr>
          <w:sz w:val="10"/>
          <w:szCs w:val="10"/>
        </w:rPr>
      </w:pPr>
      <w:r w:rsidRPr="007B0ADD">
        <w:rPr>
          <w:sz w:val="10"/>
          <w:szCs w:val="10"/>
        </w:rPr>
        <w:t>Sen. Elizabeth Warren, the doyenne of pro-capitalist progressives, declared that “China weaponized its economy” while she promised to save U.S. jobs with protectionist legislation and renegotiated trade deals.</w:t>
      </w:r>
    </w:p>
    <w:p w:rsidR="00E22785" w:rsidRPr="007B0ADD" w:rsidRDefault="00E22785" w:rsidP="00E22785">
      <w:pPr>
        <w:rPr>
          <w:sz w:val="10"/>
          <w:szCs w:val="10"/>
        </w:rPr>
      </w:pPr>
      <w:r w:rsidRPr="007B0ADD">
        <w:rPr>
          <w:sz w:val="10"/>
          <w:szCs w:val="10"/>
        </w:rPr>
        <w:t>Not to be left out, self-proclaimed socialist Sen. Bernie Sanders attacked Biden for being soft on China and promised he would better lead the U.S. struggle against China. “It’s wrong to pretend that China isn’t one of our major economic competitors,” he tweeted. “When we are in the White House, we will win that competition by fixing our trade policies.”</w:t>
      </w:r>
    </w:p>
    <w:p w:rsidR="00E22785" w:rsidRPr="007B0ADD" w:rsidRDefault="00E22785" w:rsidP="00E22785">
      <w:pPr>
        <w:rPr>
          <w:sz w:val="10"/>
          <w:szCs w:val="10"/>
        </w:rPr>
      </w:pPr>
      <w:r w:rsidRPr="007B0ADD">
        <w:rPr>
          <w:sz w:val="10"/>
          <w:szCs w:val="10"/>
        </w:rPr>
        <w:t>The hard nationalists like Peter Navarro in Trump’s cabinet and others on the sidelines like Steve Bannon are pushing for U.S. capital to decouple from China. Others like White House economic adviser Larry Kudlow are intent on forcing a deal through to open up China to further investment, but it’s hard to believe that Beijing would agree to those terms.</w:t>
      </w:r>
    </w:p>
    <w:p w:rsidR="00E22785" w:rsidRPr="007B0ADD" w:rsidRDefault="00E22785" w:rsidP="00E22785">
      <w:pPr>
        <w:rPr>
          <w:sz w:val="10"/>
          <w:szCs w:val="10"/>
        </w:rPr>
      </w:pPr>
      <w:r w:rsidRPr="007B0ADD">
        <w:rPr>
          <w:sz w:val="10"/>
          <w:szCs w:val="10"/>
        </w:rPr>
        <w:t>The new socialist movement must adopt a clear and principled anti-imperialist position against both the U.S. and China.</w:t>
      </w:r>
    </w:p>
    <w:p w:rsidR="00E22785" w:rsidRPr="007B0ADD" w:rsidRDefault="00E22785" w:rsidP="00E22785">
      <w:pPr>
        <w:rPr>
          <w:sz w:val="10"/>
          <w:szCs w:val="10"/>
        </w:rPr>
      </w:pPr>
      <w:r w:rsidRPr="007B0ADD">
        <w:rPr>
          <w:sz w:val="10"/>
          <w:szCs w:val="10"/>
        </w:rPr>
        <w:t>Meanwhile, decoupling is beginning to happen. Multinationals worried about the trade war, frustrated with China’s policies, and unwilling to pay for the rising cost of Chinese labor are starting to relocate production to lower-wage countries like Vietnam, as well as countries closer to home like Mexico, according to The New York Times.</w:t>
      </w:r>
    </w:p>
    <w:p w:rsidR="00E22785" w:rsidRPr="007B0ADD" w:rsidRDefault="00E22785" w:rsidP="00E22785">
      <w:pPr>
        <w:rPr>
          <w:sz w:val="10"/>
          <w:szCs w:val="10"/>
        </w:rPr>
      </w:pPr>
      <w:r w:rsidRPr="007B0ADD">
        <w:rPr>
          <w:sz w:val="10"/>
          <w:szCs w:val="10"/>
        </w:rPr>
        <w:t>China may also begin to reorient its economy away from dependence on the U.S. to develop its own capacities and relationships with other countries. Many Chinese companies are talking about the end of “Chimerica.”</w:t>
      </w:r>
    </w:p>
    <w:p w:rsidR="00E22785" w:rsidRPr="007B0ADD" w:rsidRDefault="00E22785" w:rsidP="00E22785">
      <w:pPr>
        <w:rPr>
          <w:sz w:val="10"/>
          <w:szCs w:val="10"/>
        </w:rPr>
      </w:pPr>
      <w:r w:rsidRPr="007B0ADD">
        <w:rPr>
          <w:sz w:val="10"/>
          <w:szCs w:val="10"/>
        </w:rPr>
        <w:t>Chinese nationalists, especially in its army, are eager to push just such a separation. “President Xi Jinping sees a test of China’s mettle,” as The Economist notes. “Protectionism is making it hard to obtain vital technologies from abroad, he declared last September. China must take the ‘road of self-reliance.’”</w:t>
      </w:r>
    </w:p>
    <w:p w:rsidR="00E22785" w:rsidRPr="007B0ADD" w:rsidRDefault="00E22785" w:rsidP="00E22785">
      <w:pPr>
        <w:rPr>
          <w:sz w:val="10"/>
          <w:szCs w:val="10"/>
        </w:rPr>
      </w:pPr>
      <w:r w:rsidRPr="007B0ADD">
        <w:rPr>
          <w:sz w:val="10"/>
          <w:szCs w:val="10"/>
        </w:rPr>
        <w:t>It could double down on exactly the path of state-sponsored capitalist development like China 2025 that has raised the hackles of the U.S. state and capital. It will also try and find alternative sites for investment to the U.S. through One Belt, One Road; other sources for the commodities it needs; and other markets for its products, especially the European Union.</w:t>
      </w:r>
    </w:p>
    <w:p w:rsidR="00E22785" w:rsidRPr="007B0ADD" w:rsidRDefault="00E22785" w:rsidP="00E22785">
      <w:pPr>
        <w:rPr>
          <w:sz w:val="10"/>
          <w:szCs w:val="10"/>
        </w:rPr>
      </w:pPr>
      <w:r w:rsidRPr="007B0ADD">
        <w:rPr>
          <w:sz w:val="10"/>
          <w:szCs w:val="10"/>
        </w:rPr>
        <w:t>The increasing geopolitical conflicts between the two powers could drive them further apart. They are at loggerheads over North Korea, Taiwan, Iran, Venezuela, and control of the South and East China Seas, as well as the Arctic Ocean. Of all of these, their clashes over Iran and Venezuela are perhaps the most important.</w:t>
      </w:r>
    </w:p>
    <w:p w:rsidR="00E22785" w:rsidRPr="007B0ADD" w:rsidRDefault="00E22785" w:rsidP="00E22785">
      <w:pPr>
        <w:rPr>
          <w:sz w:val="10"/>
          <w:szCs w:val="10"/>
        </w:rPr>
      </w:pPr>
      <w:r w:rsidRPr="007B0ADD">
        <w:rPr>
          <w:sz w:val="10"/>
          <w:szCs w:val="10"/>
        </w:rPr>
        <w:t>In a globalized capitalist economy, working-class solidarity is the only way to end inter-imperial rivalry and replace it with international socialism.</w:t>
      </w:r>
    </w:p>
    <w:p w:rsidR="00E22785" w:rsidRPr="007B0ADD" w:rsidRDefault="00E22785" w:rsidP="00E22785">
      <w:pPr>
        <w:rPr>
          <w:sz w:val="10"/>
          <w:szCs w:val="10"/>
        </w:rPr>
      </w:pPr>
      <w:r w:rsidRPr="007B0ADD">
        <w:rPr>
          <w:sz w:val="10"/>
          <w:szCs w:val="10"/>
        </w:rPr>
        <w:t>Trump is committed to regime change in the two countries, both of which are allied with China. In the case of Iran, he has already used charges that Chinese companies are violating sanctions on Tehran to temporarily ban the sale of technology to Chinese tech corporation ZTE, which nearly destroyed it, and to arrest Huawei’s executive Meng Wanzhou.</w:t>
      </w:r>
    </w:p>
    <w:p w:rsidR="00E22785" w:rsidRPr="007B0ADD" w:rsidRDefault="00E22785" w:rsidP="00E22785">
      <w:pPr>
        <w:rPr>
          <w:sz w:val="10"/>
          <w:szCs w:val="10"/>
        </w:rPr>
      </w:pPr>
      <w:r w:rsidRPr="007B0ADD">
        <w:rPr>
          <w:sz w:val="10"/>
          <w:szCs w:val="10"/>
        </w:rPr>
        <w:t>On top of that, he just imposed sanctions on Iran that bar the purchase of its oil, a direct threat to China, which is the largest purchaser of the country’s crude exports. In response, Beijing has demanded Trump back down from threats of regime change, engage in multilateral talks to preserve the nuclear accord, and drop its sanctions on oil, even going so far as to imply it may violate them.</w:t>
      </w:r>
    </w:p>
    <w:p w:rsidR="00E22785" w:rsidRPr="00637388" w:rsidRDefault="00E22785" w:rsidP="00E22785">
      <w:r w:rsidRPr="007B0ADD">
        <w:rPr>
          <w:sz w:val="10"/>
          <w:szCs w:val="10"/>
        </w:rPr>
        <w:t>Similarly, Trump is intensifying efforts to topple Nicolás Maduro in Venezuela by recognizing right-wing opposition leader Juan Guaidó and maintain brutal sanctions on the country. Beijing reacted by denouncing Trump for attempting a coup and backing Maduro, because it is heavily invested in the country’s oil industry and fears the precedent of a regime change policy that could target China in the future.</w:t>
      </w:r>
    </w:p>
    <w:p w:rsidR="00E22785" w:rsidRPr="00E208CF" w:rsidRDefault="00E22785" w:rsidP="00E22785">
      <w:pPr>
        <w:rPr>
          <w:u w:val="single"/>
        </w:rPr>
      </w:pPr>
      <w:r w:rsidRPr="00E208CF">
        <w:rPr>
          <w:u w:val="single"/>
        </w:rPr>
        <w:t>At the same time, the interdependence of the U.S. and Chinese economies and the threat that spiraling conflict over trade or geopolitics could damage the world economy, could drive Trump and Xi to back off. They have every reason to be concerned about this. Despite both leaders’ boasts about their economies, both are fragile.</w:t>
      </w:r>
    </w:p>
    <w:p w:rsidR="00E22785" w:rsidRPr="00637388" w:rsidRDefault="00E22785" w:rsidP="00E22785">
      <w:r w:rsidRPr="00637388">
        <w:t>China’s growth continues to slow, and its attempt to quicken it has piled up debt and massive overcapacity throughout the system. The U.S. economy, regardless of Trump’s boosterism, suffers from underlying problems of weak investment, low productivity, massive public and private debt, and low workforce participation.</w:t>
      </w:r>
    </w:p>
    <w:p w:rsidR="00E22785" w:rsidRPr="00637388" w:rsidRDefault="00E22785" w:rsidP="00E22785">
      <w:r w:rsidRPr="00637388">
        <w:t>Neither state wants the trade war and geopolitical conflicts to tip them into a recession. At the same time, neither the U.S. nor China can afford to be perceived as giving in at the negotiating table, especially with nationalist factions braying for sharper confrontation.</w:t>
      </w:r>
    </w:p>
    <w:p w:rsidR="00E22785" w:rsidRPr="00E208CF" w:rsidRDefault="00E22785" w:rsidP="00E22785">
      <w:pPr>
        <w:rPr>
          <w:u w:val="single"/>
        </w:rPr>
      </w:pPr>
      <w:r w:rsidRPr="00E208CF">
        <w:rPr>
          <w:u w:val="single"/>
        </w:rPr>
        <w:t>This pressure will only grow in the event of an economic slowdown or larger geopolitical confrontation, and both Trump and Xi as extreme nationalists will not hesitate to rally their nations behind them. Even in such situations, though, they are likely to try to avoid any dispute getting out of control and risking a military confrontation, which both want to avoid because of the risk of nuclear war.</w:t>
      </w:r>
    </w:p>
    <w:p w:rsidR="00E22785" w:rsidRDefault="00E22785" w:rsidP="00E22785">
      <w:pPr>
        <w:rPr>
          <w:u w:val="single"/>
        </w:rPr>
      </w:pPr>
      <w:r w:rsidRPr="00E208CF">
        <w:rPr>
          <w:u w:val="single"/>
        </w:rPr>
        <w:t>Therefore, their rivalry will likely continue to be expressed in terms of geopolitical and geo-economics competition.</w:t>
      </w:r>
    </w:p>
    <w:p w:rsidR="00A62E6B" w:rsidRDefault="00A62E6B" w:rsidP="00A62E6B">
      <w:pPr>
        <w:pStyle w:val="Heading4"/>
      </w:pPr>
      <w:r>
        <w:t>Taiwan can beat China in war, no need for US protection</w:t>
      </w:r>
    </w:p>
    <w:p w:rsidR="00A62E6B" w:rsidRPr="00767E04" w:rsidRDefault="00A62E6B" w:rsidP="00A62E6B">
      <w:pPr>
        <w:rPr>
          <w:rStyle w:val="Style13ptBold"/>
          <w:b w:val="0"/>
          <w:bCs w:val="0"/>
        </w:rPr>
      </w:pPr>
      <w:r>
        <w:rPr>
          <w:rStyle w:val="Style13ptBold"/>
        </w:rPr>
        <w:t xml:space="preserve">Greer, </w:t>
      </w:r>
      <w:r>
        <w:rPr>
          <w:rStyle w:val="Style13ptBold"/>
          <w:b w:val="0"/>
        </w:rPr>
        <w:t>Tanner, 10/28/</w:t>
      </w:r>
      <w:r w:rsidRPr="00767E04">
        <w:rPr>
          <w:rStyle w:val="Style13ptBold"/>
        </w:rPr>
        <w:t>18</w:t>
      </w:r>
      <w:r>
        <w:rPr>
          <w:rStyle w:val="Style13ptBold"/>
        </w:rPr>
        <w:t xml:space="preserve">, </w:t>
      </w:r>
      <w:r>
        <w:rPr>
          <w:rStyle w:val="Style13ptBold"/>
          <w:b w:val="0"/>
        </w:rPr>
        <w:t xml:space="preserve">writer and analyst on East Asian strategic thought, “Taiwan can Win a War with China”, </w:t>
      </w:r>
      <w:r w:rsidRPr="00767E04">
        <w:rPr>
          <w:rStyle w:val="Style13ptBold"/>
          <w:b w:val="0"/>
        </w:rPr>
        <w:t>https://foreignpolicy.com/2018/09/25/taiwan-can-win-a-war-with-china/</w:t>
      </w:r>
    </w:p>
    <w:p w:rsidR="00A62E6B" w:rsidRPr="00A62E6B" w:rsidRDefault="00A62E6B" w:rsidP="00A62E6B">
      <w:pPr>
        <w:spacing w:after="240" w:line="240" w:lineRule="auto"/>
        <w:textAlignment w:val="baseline"/>
        <w:rPr>
          <w:sz w:val="24"/>
        </w:rPr>
      </w:pPr>
      <w:r>
        <w:t>When Chinese President Xi Jinping spoke to the 19th Party Congress about the future of Taiwan last year, his</w:t>
      </w:r>
      <w:r>
        <w:rPr>
          <w:rStyle w:val="apple-converted-space"/>
          <w:rFonts w:eastAsiaTheme="majorEastAsia"/>
        </w:rPr>
        <w:t xml:space="preserve"> </w:t>
      </w:r>
      <w:r w:rsidRPr="00653401">
        <w:t>message</w:t>
      </w:r>
      <w:r>
        <w:rPr>
          <w:rStyle w:val="apple-converted-space"/>
          <w:rFonts w:eastAsiaTheme="majorEastAsia"/>
        </w:rPr>
        <w:t xml:space="preserve"> </w:t>
      </w:r>
      <w:r>
        <w:t>was ominous and unequivocal: “We have firm will, full confidence, and sufficient capability to defeat any form of Taiwan independence secession plot. We will never allow any person, any organization, or any political party to split any part of the Chinese territory from China at any time or in any form.” This remark drew the longest applause of his entire three-hour speech—but it’s not a new message. The invincibility of Chinese arms in the face of Taiwanese “separatists” and the inevitability of reunification are constant Chinese Communist Party themes. At its base, the threat made by Xi is that the People’s Liberation Army has the power to defeat the Taiwanese military and destroy its democracy by force, if need be. Xi understands the consequences of failure here. “We have the determination, the ability and the preparedness to deal with Taiwanese independence,”</w:t>
      </w:r>
      <w:r>
        <w:rPr>
          <w:rStyle w:val="apple-converted-space"/>
          <w:rFonts w:eastAsiaTheme="majorEastAsia"/>
        </w:rPr>
        <w:t xml:space="preserve"> </w:t>
      </w:r>
      <w:r w:rsidRPr="00653401">
        <w:t>he stated in 2016</w:t>
      </w:r>
      <w:r>
        <w:t>, “and if we do not deal with it, we will be overthrown.” China has already ratcheted up economic and diplomatic pressure on the island since the 2016 election of Tsai Ing-wen and the independence-friendly Democratic Progressive Party. Saber-rattling around the Taiwan Strait has been common. But China might not be able to deliver on its repeated threats. Despite the vast discrepancy in size between the two countries, there’s a real possibility that Taiwan could fight off a Chinese attack—even</w:t>
      </w:r>
      <w:r>
        <w:rPr>
          <w:rStyle w:val="apple-converted-space"/>
          <w:rFonts w:eastAsiaTheme="majorEastAsia"/>
        </w:rPr>
        <w:t xml:space="preserve"> </w:t>
      </w:r>
      <w:r>
        <w:rPr>
          <w:rStyle w:val="Emphasis"/>
        </w:rPr>
        <w:t>without</w:t>
      </w:r>
      <w:r>
        <w:rPr>
          <w:rStyle w:val="apple-converted-space"/>
          <w:rFonts w:eastAsiaTheme="majorEastAsia"/>
        </w:rPr>
        <w:t xml:space="preserve"> </w:t>
      </w:r>
      <w:r>
        <w:t>direct aid from the United States. Two recent studies,</w:t>
      </w:r>
      <w:r>
        <w:rPr>
          <w:rStyle w:val="apple-converted-space"/>
          <w:rFonts w:eastAsiaTheme="majorEastAsia"/>
        </w:rPr>
        <w:t xml:space="preserve"> </w:t>
      </w:r>
      <w:r w:rsidRPr="00653401">
        <w:t>one by Michael Beckley</w:t>
      </w:r>
      <w:r>
        <w:t>, a political scientist at Tufts University, and</w:t>
      </w:r>
      <w:r>
        <w:rPr>
          <w:rStyle w:val="apple-converted-space"/>
          <w:rFonts w:eastAsiaTheme="majorEastAsia"/>
        </w:rPr>
        <w:t xml:space="preserve"> </w:t>
      </w:r>
      <w:r w:rsidRPr="00653401">
        <w:t>the other by Ian Easton</w:t>
      </w:r>
      <w:r>
        <w:t>, a fellow at the Project 2049 Institute, in his book</w:t>
      </w:r>
      <w:r>
        <w:rPr>
          <w:rStyle w:val="apple-converted-space"/>
          <w:rFonts w:eastAsiaTheme="majorEastAsia"/>
        </w:rPr>
        <w:t xml:space="preserve"> </w:t>
      </w:r>
      <w:r>
        <w:rPr>
          <w:rStyle w:val="Emphasis"/>
        </w:rPr>
        <w:t xml:space="preserve">The Chinese Invasion Threat: Taiwan’s Defense and American Strategy in Asia, </w:t>
      </w:r>
      <w:r>
        <w:t xml:space="preserve">provide us with a clearer picture of what a war between Taiwan and the mainland might look like. Grounded in statistics, training manuals, and planning documents from the PLA itself, and informed by simulations and studies conducted by both the U.S. Defense Department and the Taiwanese Ministry of National Defense, this research presents a very different picture of a cross-strait conflict than that hawked by the party’s official announcements. </w:t>
      </w:r>
      <w:r>
        <w:rPr>
          <w:rStyle w:val="pull-quote"/>
        </w:rPr>
        <w:t xml:space="preserve">Chinese commanders fear they may be forced into armed contest with an enemy that is better trained, better motivated, and better prepared for the rigors of warfare than troops the PLA could throw against them. </w:t>
      </w:r>
      <w:r w:rsidRPr="00F05760">
        <w:rPr>
          <w:rStyle w:val="StyleUnderline"/>
        </w:rPr>
        <w:t>Chinese commanders fear they may be forced into armed contest with an enemy that is better trained, better motivated, and better prepared for the rigors of warfare than troops the PLA could throw against them</w:t>
      </w:r>
      <w:r>
        <w:rPr>
          <w:b/>
          <w:bCs/>
          <w:sz w:val="32"/>
          <w:szCs w:val="32"/>
        </w:rPr>
        <w:t xml:space="preserve">. </w:t>
      </w:r>
      <w:r>
        <w:t>A cross-strait war looks far less like an inevitable victory for China than it does a staggeringly risky gamble.</w:t>
      </w:r>
      <w:r>
        <w:rPr>
          <w:rFonts w:ascii="Arial" w:hAnsi="Arial" w:cs="Arial"/>
          <w:sz w:val="17"/>
          <w:szCs w:val="17"/>
        </w:rPr>
        <w:t xml:space="preserve"> </w:t>
      </w:r>
      <w:r>
        <w:t>Chinese army documents imagine that this gamble will begin with missiles. For months, the</w:t>
      </w:r>
      <w:r>
        <w:rPr>
          <w:rStyle w:val="apple-converted-space"/>
          <w:rFonts w:eastAsiaTheme="majorEastAsia"/>
        </w:rPr>
        <w:t xml:space="preserve"> </w:t>
      </w:r>
      <w:r w:rsidRPr="00653401">
        <w:t>PLA’s Rocket Force</w:t>
      </w:r>
      <w:r>
        <w:rPr>
          <w:rStyle w:val="apple-converted-space"/>
          <w:rFonts w:eastAsiaTheme="majorEastAsia"/>
        </w:rPr>
        <w:t xml:space="preserve"> </w:t>
      </w:r>
      <w:r>
        <w:t>will have been preparing this opening salvo; from the second war begins until the day the invasion commences, these missiles will</w:t>
      </w:r>
      <w:r>
        <w:rPr>
          <w:rStyle w:val="apple-converted-space"/>
          <w:rFonts w:eastAsiaTheme="majorEastAsia"/>
        </w:rPr>
        <w:t xml:space="preserve"> </w:t>
      </w:r>
      <w:r w:rsidRPr="00653401">
        <w:t>scream</w:t>
      </w:r>
      <w:r>
        <w:rPr>
          <w:rStyle w:val="apple-converted-space"/>
          <w:rFonts w:eastAsiaTheme="majorEastAsia"/>
        </w:rPr>
        <w:t xml:space="preserve"> </w:t>
      </w:r>
      <w:r>
        <w:t>toward the Taiwanese coast, with airfields, communication hubs, radar equipment, transportation nodes, and government offices in their sights. Concurrently, party sleeper agents or</w:t>
      </w:r>
      <w:r>
        <w:rPr>
          <w:rStyle w:val="apple-converted-space"/>
          <w:rFonts w:eastAsiaTheme="majorEastAsia"/>
        </w:rPr>
        <w:t xml:space="preserve"> </w:t>
      </w:r>
      <w:r w:rsidRPr="00653401">
        <w:t>special forces</w:t>
      </w:r>
      <w:r>
        <w:rPr>
          <w:rStyle w:val="apple-converted-space"/>
          <w:rFonts w:eastAsiaTheme="majorEastAsia"/>
        </w:rPr>
        <w:t xml:space="preserve"> </w:t>
      </w:r>
      <w:r>
        <w:t>discreetly ferried across the strait will begin an</w:t>
      </w:r>
      <w:r>
        <w:rPr>
          <w:rStyle w:val="apple-converted-space"/>
          <w:rFonts w:eastAsiaTheme="majorEastAsia"/>
        </w:rPr>
        <w:t xml:space="preserve"> </w:t>
      </w:r>
      <w:r w:rsidRPr="00653401">
        <w:t>assassination campaign</w:t>
      </w:r>
      <w:r>
        <w:rPr>
          <w:rStyle w:val="apple-converted-space"/>
          <w:rFonts w:eastAsiaTheme="majorEastAsia"/>
        </w:rPr>
        <w:t xml:space="preserve"> </w:t>
      </w:r>
      <w:r>
        <w:t>targeting the president and her Cabinet, other leaders of the Democratic Progressive Party, officials at key bureaucracies, prominent media personalities, important scientists or engineers, and their families. The goal of all this is twofold. In the narrower tactical sense, the PLA hopes to destroy as much of the Taiwanese Air Force on the ground as it can and from that point forward keep things chaotic enough on the ground that the Taiwan’s Air Force cannot sortie fast enough to challenge China’s</w:t>
      </w:r>
      <w:r>
        <w:rPr>
          <w:rStyle w:val="apple-converted-space"/>
          <w:rFonts w:eastAsiaTheme="majorEastAsia"/>
        </w:rPr>
        <w:t xml:space="preserve"> </w:t>
      </w:r>
      <w:r w:rsidRPr="00653401">
        <w:t>control of the air</w:t>
      </w:r>
      <w:r>
        <w:t>. The missile campaign’s second aim is simpler: paralysis. With the president dead, leadership mute, communications down, and transportation impossible, the Taiwanese forces will be left rudderless, demoralized, and disoriented. This “shock and awe” campaign will pave the way for the invasion proper. This invasion will be the largest amphibious operation in human history.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 Confused, cut off, and overwhelmed, the Taiwanese forces who have survived thus far will soon run out of supplies and be forced to abandon the beaches.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 This is the best-case scenario for the PLA. But an island docile and defeated two weeks after D-Day is not a guaranteed outcome. One of the central hurdles facing the offensive is</w:t>
      </w:r>
      <w:r>
        <w:rPr>
          <w:rStyle w:val="apple-converted-space"/>
          <w:rFonts w:eastAsiaTheme="majorEastAsia"/>
        </w:rPr>
        <w:t xml:space="preserve"> </w:t>
      </w:r>
      <w:r>
        <w:rPr>
          <w:rStyle w:val="Emphasis"/>
        </w:rPr>
        <w:t>surprise.</w:t>
      </w:r>
      <w:r>
        <w:rPr>
          <w:rStyle w:val="apple-converted-space"/>
          <w:rFonts w:eastAsiaTheme="majorEastAsia"/>
          <w:i/>
          <w:iCs/>
        </w:rPr>
        <w:t xml:space="preserve"> </w:t>
      </w:r>
      <w:r w:rsidRPr="00F05760">
        <w:rPr>
          <w:rStyle w:val="StyleUnderline"/>
        </w:rPr>
        <w:t>The PLA simply will not have it. The invasion will happen in April or October. Because of the challenges posed by the strait’s weather, a transport fleet can only make it across the strait in one of these two four-week windows. The scale of the invasion will be so large that strategic surprise will not be possible, especially given the extensive mutual penetration of each side by the other’s intelligence agencies. Easton estimates that Taiwanese, American, and Japanese leaders will know that the PLA is preparing for a cross-strait war more than 60 days before hostilities begin.</w:t>
      </w:r>
      <w:r>
        <w:t xml:space="preserve"> They will know for certain that an invasion will happen more than 30 days before the first missiles are fired. This will give the Taiwanese ample time to move much of their command and control infrastructure into hardened mountain tunnels, move their fleet out of vulnerable ports, detain suspected agents and intelligence operatives, litter the ocean with sea mines, disperse and camouflage army units across the country, put the economy on war footing, and distribute weapons to Taiwan’s 2.5 million</w:t>
      </w:r>
      <w:r>
        <w:rPr>
          <w:rStyle w:val="apple-converted-space"/>
          <w:rFonts w:eastAsiaTheme="majorEastAsia"/>
        </w:rPr>
        <w:t xml:space="preserve"> </w:t>
      </w:r>
      <w:r w:rsidRPr="00653401">
        <w:t>reservists</w:t>
      </w:r>
      <w:r>
        <w:t xml:space="preserve">. There are only 13 beaches on Taiwan’s western coast that the PLA could possibly land at. Each of these has already been prepared for a potential conflict. Long underground tunnels—complete with hardened, subterranean supply depots—crisscross the landing sites. The berm of each beach has been covered with razor-leaf plants. Chemical treatment plants are common in many beach towns—meaning that invaders must prepare for the clouds of toxic gas any indiscriminate saturation bombing on their part will release. </w:t>
      </w:r>
      <w:r w:rsidRPr="00F05760">
        <w:rPr>
          <w:rStyle w:val="StyleUnderline"/>
        </w:rPr>
        <w:t>This is how things stand in times of peace. As war approaches, each beach will be turned into a workshop of horrors. The path from these beaches to the capital has been painstakingly mapped; once a state of emergency has been declared, each step of the journey will be complicated or booby-trapped. PLA war manuals warn soldiers that skyscrapers and rock outcrops will have steel cords strung between them to entangle helicopters; tunnels, bridges, and overpasses will be rigged with munitions (to be destroyed only at the last possible moment); and building after building in Taiwan’s dense urban core will be transformed into small redoubts meant to drag Chinese units into drawn-out fights over each city street. To understand the real strength of these defenses, imagine them as a PLA grunt would experience them. Like most privates, he is a countryside boy from a poor province. He has been told his entire life that Taiwan has been totally and fatally eclipsed by Chinese power. He will be eager to put the separatists in their place. Yet events will not work out as he has imagined. In the weeks leading up to war, he discovers that his older cousin—whose remittances support their grandparents in the Anhui countryside—has lost her job in Shanghai. All wire money transfers from Taipei have stopped, and the millions of Chinese who are employed by Taiwanese companies have had their pay suspended. Our private celebrates the opening of hostilities in Shanwei, where he is rushed through a three-week training course on fighting in the fetid and unfamiliar jungles of China’s south. By now, the PLA has put him in a media blackout, but still rumors creep in: Yesterday it was whispered that the 10-hour delay in their train schedule had nothing to do with an overwhelmed transportation system and everything to do with Taiwanese saboteurs. Today’s whispers report that the commander of the 1st Marine Brigade in Zhanjiang was assassinated. Tomorrow, men will wonder if rolling power outages really are just an attempt to save power for the war effort. But by the time he reaches the staging area in Fuzhou, the myth of China’s invincibility has been shattered by more than rumors. The gray ruins of Fuzhou’s PLA offices are his first introduction to the terror of missile attack. Perhaps he takes comfort in the fact that the salvos coming from Taiwan do not seem to match the number of salvos streaking toward it—but abstractions like this can only do so much to shore up broken nerves, and he doesn’t have the time to acclimate himself to the shock.</w:t>
      </w:r>
      <w:r>
        <w:t xml:space="preserve"> Blast by terrifying blast, his confidence that the Chinese army can keep him safe is chipped away. The last, most terrible salvo comes as he embarks—he is one of the lucky few setting foot on a proper amphibious assault boat, not a civilian vessel converted to war use in the eleventh hour—but this is only the first of many horrors on the waters. Some transports are sunk by Taiwanese torpedoes, released by</w:t>
      </w:r>
      <w:r>
        <w:rPr>
          <w:rStyle w:val="apple-converted-space"/>
          <w:rFonts w:eastAsiaTheme="majorEastAsia"/>
        </w:rPr>
        <w:t xml:space="preserve"> </w:t>
      </w:r>
      <w:r w:rsidRPr="00653401">
        <w:t>submarines held in reserve for this day</w:t>
      </w:r>
      <w:r>
        <w:t>. Airborne Harpoon missiles, fired by F-16s leaving the safety of cavernous, nuclear-proof mountain</w:t>
      </w:r>
      <w:r>
        <w:rPr>
          <w:rStyle w:val="apple-converted-space"/>
          <w:rFonts w:eastAsiaTheme="majorEastAsia"/>
        </w:rPr>
        <w:t xml:space="preserve"> </w:t>
      </w:r>
      <w:r w:rsidRPr="00653401">
        <w:t>bunkers</w:t>
      </w:r>
      <w:r>
        <w:rPr>
          <w:rStyle w:val="apple-converted-space"/>
          <w:rFonts w:eastAsiaTheme="majorEastAsia"/>
        </w:rPr>
        <w:t xml:space="preserve"> </w:t>
      </w:r>
      <w:r>
        <w:t>for the first time in the war, will destroy others. The greatest casualties, however, will be caused by</w:t>
      </w:r>
      <w:r>
        <w:rPr>
          <w:rStyle w:val="apple-converted-space"/>
          <w:rFonts w:eastAsiaTheme="majorEastAsia"/>
        </w:rPr>
        <w:t xml:space="preserve"> </w:t>
      </w:r>
      <w:r w:rsidRPr="00653401">
        <w:t>sea mines</w:t>
      </w:r>
      <w:r>
        <w:t>. Minefield after minefield must be crossed by every ship in the flotilla, some a harrowing eight miles in width. Seasick thanks to the strait’s rough waves, our grunt can do nothing but pray his ship safely makes it across. As he approaches land, the psychological pressure increases. The first craft to cross the shore will be met, as Easton’s research shows, with a sudden</w:t>
      </w:r>
      <w:r>
        <w:rPr>
          <w:rStyle w:val="apple-converted-space"/>
          <w:rFonts w:eastAsiaTheme="majorEastAsia"/>
        </w:rPr>
        <w:t xml:space="preserve"> </w:t>
      </w:r>
      <w:r w:rsidRPr="00653401">
        <w:t>wall of flame</w:t>
      </w:r>
      <w:r>
        <w:rPr>
          <w:rStyle w:val="apple-converted-space"/>
          <w:rFonts w:eastAsiaTheme="majorEastAsia"/>
        </w:rPr>
        <w:t xml:space="preserve"> </w:t>
      </w:r>
      <w:r>
        <w:t>springing up from the water from the miles of oil-filled pipeline sunk underneath. As his ship makes it through the fire (he is lucky; others around it are speared or entangled on sea traps) he faces what Easton describes as a mile’s worth of “razor wire nets, hook boards, skin-peeling planks, barbed wire fences, wire obstacles, spike strips, landmines, anti-tank barrier walls, anti-tank obstacles … bamboo spikes, felled trees, truck shipping containers, and junkyard cars.” At this stage, his safety depends largely on whether the Chinese Air Force has been able to able to distinguish between real artillery pieces from the hundreds of decoy targets and dummy equipment PLA manuals believe the Taiwanese Army has created. The odds are against him: As Beckley notes in a</w:t>
      </w:r>
      <w:r>
        <w:rPr>
          <w:rStyle w:val="apple-converted-space"/>
          <w:rFonts w:eastAsiaTheme="majorEastAsia"/>
        </w:rPr>
        <w:t xml:space="preserve"> </w:t>
      </w:r>
      <w:r w:rsidRPr="00653401">
        <w:t>study</w:t>
      </w:r>
      <w:r>
        <w:rPr>
          <w:rStyle w:val="apple-converted-space"/>
          <w:rFonts w:eastAsiaTheme="majorEastAsia"/>
        </w:rPr>
        <w:t xml:space="preserve"> </w:t>
      </w:r>
      <w:r>
        <w:t xml:space="preserve">published last fall, in the 1990 to 1991 Gulf War, the 88,500 tons of ordnance dropped by the U.S.-led coalition did not destroy a single Iraqi road-mobile missile launcher. NATO’s 78-day campaign aimed at Serbian air defenses only managed to destroy three of Serbia’s 22 mobile-missile batteries. There is no reason to think that the Chinese Air Force will have a higher success rate when targeting Taiwan’s mobile artillery and missile defense. </w:t>
      </w:r>
      <w:r w:rsidRPr="00F05760">
        <w:rPr>
          <w:rStyle w:val="StyleUnderline"/>
        </w:rPr>
        <w:t>But if our grunt survives the initial barrages on the beach, he still must fight his way through the main Taiwanese Army groups, 2.5 million armed reservists dispersed in the dense cities and jungles of Taiwan, and miles of mines, booby traps, and debris. This is an enormous thing to ask of a private who has no personal experience with war. It is an even great thing to ask it of a private who naively believed in his own army’s invincibility. This sketch makes sense of the anxiety the PLA officer manuals express. They know war would be a terrific gamble, even if they only admit it to each other. Yet it this also makes sense of the party’s violent reactions to even the smallest of arms sales to Taiwan. Their passion betrays their angst. They understand what Western gloom-and-doomsters do not. American analysts use terms like “mature precision-strike regime” and “anti-access and area denial warfare” to describe technological trends that make it extremely difficult to project naval and airpower near enemy shore</w:t>
      </w:r>
      <w:r>
        <w:t>s. Costs favor the defense: It is much cheaper to build a ship-killing missile than it is to build a ship. But if this means that the Chinese army can counter U.S. force projection at a fraction of America’s costs, it also means that the democracies straddling the East Asian rim can deter Chinese aggression at a fraction of the PLA’s costs. In an era that favors defense, small nations like Taiwan do not need a PLA-sized military budget to keep the Chinese at bay. 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w:t>
      </w:r>
      <w:r>
        <w:rPr>
          <w:rStyle w:val="apple-converted-space"/>
          <w:rFonts w:eastAsiaTheme="majorEastAsia"/>
        </w:rPr>
        <w:t xml:space="preserve"> </w:t>
      </w:r>
      <w:r w:rsidRPr="00653401">
        <w:t>recent poll found that</w:t>
      </w:r>
      <w:r>
        <w:rPr>
          <w:rStyle w:val="apple-converted-space"/>
          <w:rFonts w:eastAsiaTheme="majorEastAsia"/>
        </w:rPr>
        <w:t xml:space="preserve"> </w:t>
      </w:r>
      <w:r>
        <w:t xml:space="preserve">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w:t>
      </w:r>
      <w:r>
        <w:rPr>
          <w:rStyle w:val="pull-quote"/>
        </w:rPr>
        <w:t xml:space="preserve">Both Westerners and Taiwanese should be more optimistic about the defense of Taiwan than is now normal. </w:t>
      </w:r>
      <w:r w:rsidRPr="00F05760">
        <w:rPr>
          <w:rStyle w:val="StyleUnderline"/>
        </w:rPr>
        <w:t>Both Westerners and Taiwanese should be more optimistic about the defense of Taiwan than is now normal. Yes, the Taiwanese Army projects that it can only hold off its enemy for two weeks after the landing—but the PLA also believes that if it cannot defeat the Taiwanese forces in under two weeks, it will lose the war! Yes, the disparity between the military budgets on both sides of the strait is large, and growing—but the Taiwanese do not need parity to deter Chinese aggression</w:t>
      </w:r>
      <w:r>
        <w:t>. All they need is the freedom to purchase the sort of arms that make invasion unthinkable. If that political battle can be resolved in the halls of Washington, the party will not have the power to threaten battle on the shores of Taiwan.</w:t>
      </w:r>
      <w:r>
        <w:rPr>
          <w:sz w:val="24"/>
        </w:rPr>
        <w:t xml:space="preserve"> </w:t>
      </w:r>
    </w:p>
    <w:p w:rsidR="00A62E6B" w:rsidRPr="00D46731" w:rsidRDefault="00A62E6B" w:rsidP="00A62E6B">
      <w:pPr>
        <w:pStyle w:val="Heading4"/>
        <w:rPr>
          <w:rStyle w:val="Style13ptBold"/>
          <w:b/>
          <w:bCs w:val="0"/>
        </w:rPr>
      </w:pPr>
      <w:r>
        <w:rPr>
          <w:rStyle w:val="Style13ptBold"/>
          <w:b/>
          <w:bCs w:val="0"/>
        </w:rPr>
        <w:t>US-China trade war leads to fall of China’s economy</w:t>
      </w:r>
    </w:p>
    <w:p w:rsidR="00A62E6B" w:rsidRPr="00D46731" w:rsidRDefault="00A62E6B" w:rsidP="00A62E6B">
      <w:pPr>
        <w:spacing w:after="0" w:line="240" w:lineRule="auto"/>
        <w:rPr>
          <w:sz w:val="26"/>
        </w:rPr>
      </w:pPr>
      <w:r w:rsidRPr="00D46731">
        <w:rPr>
          <w:rStyle w:val="Style13ptBold"/>
        </w:rPr>
        <w:t>Guilford</w:t>
      </w:r>
      <w:r>
        <w:rPr>
          <w:rStyle w:val="Style13ptBold"/>
          <w:b w:val="0"/>
        </w:rPr>
        <w:t xml:space="preserve">, Gwynn </w:t>
      </w:r>
      <w:r w:rsidRPr="00D46731">
        <w:rPr>
          <w:rStyle w:val="Style13ptBold"/>
        </w:rPr>
        <w:t>and Kopf</w:t>
      </w:r>
      <w:r>
        <w:rPr>
          <w:rStyle w:val="Style13ptBold"/>
          <w:b w:val="0"/>
        </w:rPr>
        <w:t xml:space="preserve">, Dan, </w:t>
      </w:r>
      <w:r w:rsidRPr="00D46731">
        <w:rPr>
          <w:rStyle w:val="Style13ptBold"/>
        </w:rPr>
        <w:t>7/14</w:t>
      </w:r>
      <w:r>
        <w:rPr>
          <w:rStyle w:val="Style13ptBold"/>
          <w:b w:val="0"/>
        </w:rPr>
        <w:t xml:space="preserve">/19, </w:t>
      </w:r>
      <w:r w:rsidRPr="00D46731">
        <w:rPr>
          <w:rStyle w:val="Style13ptBold"/>
          <w:b w:val="0"/>
        </w:rPr>
        <w:t xml:space="preserve">reporters for Quartz, Quartz, </w:t>
      </w:r>
      <w:r w:rsidRPr="00D46731">
        <w:rPr>
          <w:rStyle w:val="Style13ptBold"/>
        </w:rPr>
        <w:t>“</w:t>
      </w:r>
      <w:r w:rsidRPr="00D46731">
        <w:rPr>
          <w:sz w:val="26"/>
        </w:rPr>
        <w:t>The trade war is already pushing businesses out of China—and it could be permanent”</w:t>
      </w:r>
      <w:r>
        <w:rPr>
          <w:sz w:val="26"/>
        </w:rPr>
        <w:t>,</w:t>
      </w:r>
    </w:p>
    <w:p w:rsidR="00A62E6B" w:rsidRPr="00D46731" w:rsidRDefault="00A62E6B" w:rsidP="00A62E6B">
      <w:pPr>
        <w:spacing w:after="0" w:line="240" w:lineRule="auto"/>
        <w:rPr>
          <w:rStyle w:val="Style13ptBold"/>
          <w:b w:val="0"/>
          <w:bCs w:val="0"/>
        </w:rPr>
      </w:pPr>
      <w:r>
        <w:rPr>
          <w:rStyle w:val="Style13ptBold"/>
          <w:b w:val="0"/>
        </w:rPr>
        <w:t xml:space="preserve"> </w:t>
      </w:r>
      <w:r w:rsidRPr="00653401">
        <w:rPr>
          <w:bCs/>
          <w:sz w:val="26"/>
        </w:rPr>
        <w:t>https://qz.com/1641598/trumps-trade-war-with-china-is-reshaping-global-trade/</w:t>
      </w:r>
    </w:p>
    <w:p w:rsidR="00A62E6B" w:rsidRPr="00D46731" w:rsidRDefault="00A62E6B" w:rsidP="00A62E6B">
      <w:pPr>
        <w:pStyle w:val="a1dbe"/>
        <w:shd w:val="clear" w:color="auto" w:fill="F9F9F9"/>
        <w:spacing w:after="450" w:afterAutospacing="0"/>
        <w:rPr>
          <w:rFonts w:ascii="Georgia" w:hAnsi="Georgia"/>
          <w:color w:val="000000"/>
        </w:rPr>
      </w:pPr>
      <w:r w:rsidRPr="00E22785">
        <w:rPr>
          <w:rFonts w:ascii="Georgia" w:hAnsi="Georgia"/>
          <w:color w:val="000000"/>
        </w:rPr>
        <w:t xml:space="preserve">The seemingly unexpected collapse of trade negotiations between the US and China last month hinted that existing Sino-US tariffs may now be the new normal. But recent data reveal that, well before talks broke down in May, China-based companies had already begun bracing for the worst-case scenario. The latest trade numbers suggest that China has been selling Americans fewer goods like computers and auto parts—and that other countries are benefitting from taking up the slack. </w:t>
      </w:r>
      <w:r w:rsidRPr="00E22785">
        <w:rPr>
          <w:rStyle w:val="StyleUnderline"/>
          <w:sz w:val="24"/>
        </w:rPr>
        <w:t>What’s at stake here isn’t merely the health of China’s export-focused manufacturing sector (and the many millions of workers it employs). The longer the trade war wears on, the greater the risk China will lose its long-standing role as the planet’s top global manufacturing base. And as more and more foreign investment and technology flow to other nations, China’s chances of becoming a technologically advanced, innovative economy will dim.</w:t>
      </w:r>
      <w:r w:rsidRPr="00E22785">
        <w:rPr>
          <w:rFonts w:ascii="Georgia" w:hAnsi="Georgia"/>
          <w:color w:val="000000"/>
        </w:rPr>
        <w:t xml:space="preserve"> Let’s turn to the numbers. Usually, slightly more than 20% of the value of goods Americans buy from abroad are made in China. But in the first four months of this year, China’s share slipped by more than two percentage points. (The value of total US imports barely budged.) Which countries are stepping in to fill the void? Mexico and Vietnam have benefited the most, followed by South Korea and Taiwan, according to data from the International Trade Commission. This aligns with </w:t>
      </w:r>
      <w:r w:rsidRPr="00653401">
        <w:rPr>
          <w:rFonts w:ascii="Georgia" w:eastAsiaTheme="majorEastAsia" w:hAnsi="Georgia"/>
        </w:rPr>
        <w:t>economists’ predictions</w:t>
      </w:r>
      <w:r w:rsidRPr="00E22785">
        <w:rPr>
          <w:rFonts w:ascii="Georgia" w:hAnsi="Georgia"/>
          <w:color w:val="000000"/>
        </w:rPr>
        <w:t xml:space="preserve">, as well as with similar analyses of the trade data. This has a lot to do with the product categories targeted so far, according to Societe Generale’s Wei Yao. The first two rounds of tariffs—initially on $50 billion in Chinese goods, followed by $200 billion—fell heavily on electronics, advanced machinery, and industrial parts. Since Vietnam already sells electronics to the US, it’s benefited a lot, wrote Yao in a recent note. Meanwhile, tariffs on the latter two categories buoyed Korean and Taiwanese exports, which have long specialized in those sectors. There are a couple of caveats in order. </w:t>
      </w:r>
      <w:r w:rsidRPr="00E22785">
        <w:rPr>
          <w:rStyle w:val="StyleUnderline"/>
          <w:sz w:val="24"/>
        </w:rPr>
        <w:t xml:space="preserve">First off, for most countries, the gains in US import share don’t offset overall losses created by the trade war. And the data trends don’t necessarily mean supply chains are being permanently uprooted from China. Earlier this week, Vietnam’s government revealed that it had discovered scores of </w:t>
      </w:r>
      <w:r w:rsidRPr="00E22785">
        <w:rPr>
          <w:rStyle w:val="StyleUnderline"/>
          <w:rFonts w:eastAsiaTheme="majorEastAsia"/>
          <w:sz w:val="24"/>
        </w:rPr>
        <w:t>Chinese goods fraudulently labeled “Made in Vietnam</w:t>
      </w:r>
      <w:r w:rsidRPr="00E22785">
        <w:rPr>
          <w:rStyle w:val="StyleUnderline"/>
          <w:sz w:val="24"/>
        </w:rPr>
        <w:t>” (paywall)—on products ranging from steel to agricultural goods. Evidence of less overtly fraudulent trade diversion tactics have been surfacing too. Chinese exports of electronics parts to Taiwan and Vietnam leapt sharply since last year, according to Yao. This could indicate that China-based companies are engaging in what’s known as “knockdown”—that is, “knocking down” a product into its component parts and reassembling them outside China.</w:t>
      </w:r>
      <w:r w:rsidRPr="00E22785">
        <w:rPr>
          <w:rFonts w:ascii="Georgia" w:hAnsi="Georgia"/>
          <w:color w:val="000000"/>
        </w:rPr>
        <w:t xml:space="preserve"> For electronics and associated parts, this would be especially easy to do in Taiwan and Vietnam, says Yao, since those countries are already exporting such goods to the US and therefore have the capacity to ramp up assembly on the fly. This sort of thing might look like a shift in production, but could simply represent a temporary workaround—a diversion of trade that will return to China once trade tensions ease. The prevalence of these practices could also help explain why US consumers have so far seen prices change little. That said, signs of a more permanent supply chain rejiggering abound. Foreign investment in Vietnam and Thailand has surged since the beginning of this year, notes SocGen. Foxconn, which supplies Apple, is now gearing up </w:t>
      </w:r>
      <w:r w:rsidRPr="00653401">
        <w:rPr>
          <w:rFonts w:ascii="Georgia" w:eastAsiaTheme="majorEastAsia" w:hAnsi="Georgia"/>
        </w:rPr>
        <w:t>iPhone X production in India</w:t>
      </w:r>
      <w:r w:rsidRPr="00E22785">
        <w:rPr>
          <w:rFonts w:ascii="Georgia" w:hAnsi="Georgia"/>
          <w:color w:val="000000"/>
        </w:rPr>
        <w:t xml:space="preserve">. More recently, the company made moves to </w:t>
      </w:r>
      <w:r w:rsidRPr="00653401">
        <w:rPr>
          <w:rFonts w:ascii="Georgia" w:eastAsiaTheme="majorEastAsia" w:hAnsi="Georgia"/>
        </w:rPr>
        <w:t>start producing in Vietnam</w:t>
      </w:r>
      <w:r w:rsidRPr="00E22785">
        <w:rPr>
          <w:rFonts w:ascii="Georgia" w:hAnsi="Georgia"/>
          <w:color w:val="000000"/>
        </w:rPr>
        <w:t xml:space="preserve">(paywall), joining a </w:t>
      </w:r>
      <w:r w:rsidRPr="00653401">
        <w:rPr>
          <w:rFonts w:ascii="Georgia" w:eastAsiaTheme="majorEastAsia" w:hAnsi="Georgia"/>
        </w:rPr>
        <w:t>slew of other smartphone accessory makers and suppliers</w:t>
      </w:r>
      <w:r w:rsidRPr="00E22785">
        <w:rPr>
          <w:rFonts w:ascii="Georgia" w:hAnsi="Georgia"/>
          <w:color w:val="000000"/>
        </w:rPr>
        <w:t xml:space="preserve"> (paywall). In early May, the CEO of Brooks Running—a shoe company partially owned by Warren Buffett—announced that it was shuttering operations in China to set up shop in Vietnam. The company said the </w:t>
      </w:r>
      <w:r w:rsidRPr="00653401">
        <w:rPr>
          <w:rFonts w:ascii="Georgia" w:eastAsiaTheme="majorEastAsia" w:hAnsi="Georgia"/>
        </w:rPr>
        <w:t>threat of shoe tariffs forced the decision</w:t>
      </w:r>
      <w:r w:rsidRPr="00E22785">
        <w:rPr>
          <w:rFonts w:ascii="Georgia" w:hAnsi="Georgia"/>
          <w:color w:val="000000"/>
        </w:rPr>
        <w:t xml:space="preserve">. The backstory, however, is important here. In many cases, the trade war isn’t so much triggering a China manufacturing exodus as it is accelerating a shift in supply chains that was </w:t>
      </w:r>
      <w:r w:rsidRPr="00653401">
        <w:rPr>
          <w:rFonts w:ascii="Georgia" w:eastAsiaTheme="majorEastAsia" w:hAnsi="Georgia"/>
        </w:rPr>
        <w:t>already well underway</w:t>
      </w:r>
      <w:r w:rsidRPr="00E22785">
        <w:rPr>
          <w:rFonts w:ascii="Georgia" w:hAnsi="Georgia"/>
          <w:color w:val="000000"/>
        </w:rPr>
        <w:t xml:space="preserve">. China’s working-age population began shrinking back in 2012. Wages are now nearing levels in advanced economies. And low-wage workers are getting harder to find—let alone retain. Last week, Quartz met with executives of Cambridge Industries Group, a telecom equipment manufacturer, in an industrial park outside Shanghai (part of a trip sponsored by the China-US Exchange Foundation, a Hong Kong-based nonprofit). The sharp rise in labor costs in the last decade has pushed the company to install a fleet of robots in its factory, allowing it to shrink its assembly line from 63 people a few years ago to just 13 today. Still, cost pressures mean the company only pays low-skilled assembly line workers about 5,000 yuan ($720) a month—too little to prevent high turnover as staff leave to take less tedious jobs as restaurant waiters, which pay about the same. These cost pressures have been pushing companies to move factories to poorer Asian nations like Vietnam, where </w:t>
      </w:r>
      <w:r w:rsidRPr="00653401">
        <w:rPr>
          <w:rFonts w:ascii="Georgia" w:eastAsiaTheme="majorEastAsia" w:hAnsi="Georgia"/>
        </w:rPr>
        <w:t>factory workers earn half the pay</w:t>
      </w:r>
      <w:r w:rsidRPr="00E22785">
        <w:rPr>
          <w:rFonts w:ascii="Georgia" w:hAnsi="Georgia"/>
          <w:color w:val="000000"/>
        </w:rPr>
        <w:t xml:space="preserve"> commanded by Chinese counterparts. Samsung is perhaps the most prominent example and by 2017, its subsidiary had already seized the top berth as the </w:t>
      </w:r>
      <w:r w:rsidRPr="00653401">
        <w:rPr>
          <w:rFonts w:ascii="Georgia" w:eastAsiaTheme="majorEastAsia" w:hAnsi="Georgia"/>
        </w:rPr>
        <w:t>biggest company in Vietnam</w:t>
      </w:r>
      <w:r w:rsidRPr="00E22785">
        <w:rPr>
          <w:rFonts w:ascii="Georgia" w:hAnsi="Georgia"/>
          <w:color w:val="000000"/>
        </w:rPr>
        <w:t xml:space="preserve">, by revenue. A </w:t>
      </w:r>
      <w:r w:rsidRPr="00653401">
        <w:rPr>
          <w:rFonts w:ascii="Georgia" w:eastAsiaTheme="majorEastAsia" w:hAnsi="Georgia"/>
        </w:rPr>
        <w:t>number of sports apparel companies</w:t>
      </w:r>
      <w:r w:rsidRPr="00E22785">
        <w:rPr>
          <w:rFonts w:ascii="Georgia" w:hAnsi="Georgia"/>
          <w:color w:val="000000"/>
        </w:rPr>
        <w:t xml:space="preserve"> have also decamped for Vietnam. The suddenness of the factory flight out of China might make it sound like ditching the country is a no-brainer. But for smaller companies that lack Samsung’s clout with suppliers, it’s not. Having spent years nestling their businesses around China’s rich supply chain, these firms can find themselves facing painful tradeoffs. For instance, CIG told Quartz that it recently buckled to fears of trade war fallout a few months back and invested in a new factory in Malaysia. The transition was astonishingly smooth: it got things up and running in less than six months. And Malaysian workers require much lower pay than those in China. But the companies executives nonetheless bemoan the move. As it turns out, production is still more expensive because China’s supply chain is much bigger, denser and, therefore, more efficient than Malaysia’s. The diverse ecosystem of suppliers within two hours of its Shanghai factory lets it source parts smoothly and quickly. </w:t>
      </w:r>
      <w:r w:rsidRPr="00E22785">
        <w:rPr>
          <w:rStyle w:val="StyleUnderline"/>
          <w:sz w:val="24"/>
        </w:rPr>
        <w:t>It would take Malaysia at least three to five years—and possibly as many as 10—to build such a complex network of suppliers, said its executive. Regardless of these logistical challenges, it’s reasonable to expect supply chains in many industries to continue to regroup beyond China’s borders.</w:t>
      </w:r>
      <w:r w:rsidRPr="00E22785">
        <w:rPr>
          <w:rFonts w:ascii="Georgia" w:hAnsi="Georgia"/>
          <w:color w:val="000000"/>
        </w:rPr>
        <w:t xml:space="preserve"> Despite the heated trade war rhetoric, so far, the tariff rates have been relatively light and have spared many major categories of Chinese exports. But the US government’s threats to impose 25% tariffs on all Chinese imports looms—as do its restrictions on major Chinese tech companies like Huawei and ZTE, noted Nomura economists in a recent analysis. And tensions are, if anything, tightening. Earlier this week, US president Donald Trump declared that if Xi Jinping, chairman of China’s Communist Party, declined to meet with him at the G-20 meeting in Osaka in late June, he would impose duties on an </w:t>
      </w:r>
      <w:r w:rsidRPr="00653401">
        <w:rPr>
          <w:rFonts w:ascii="Georgia" w:eastAsiaTheme="majorEastAsia" w:hAnsi="Georgia"/>
        </w:rPr>
        <w:t>additional $300 billion worth of Chinese goods</w:t>
      </w:r>
      <w:r w:rsidRPr="00E22785">
        <w:rPr>
          <w:rFonts w:ascii="Georgia" w:hAnsi="Georgia"/>
          <w:color w:val="000000"/>
        </w:rPr>
        <w:t xml:space="preserve">. </w:t>
      </w:r>
      <w:r w:rsidRPr="00E22785">
        <w:rPr>
          <w:rStyle w:val="StyleUnderline"/>
          <w:sz w:val="24"/>
        </w:rPr>
        <w:t>That won’t sit well among China’s leaders, who are obsessively on guard against anything that the Chinese public might see as a sign of their government’s weakness or its inability to command America’s respect. The more both sides harden their resolve to tough it out, the greater the pressure on companies to hedge their bets on China and move elsewhere. But at this point, even a breakthrough US-China trade deal might not be enough to deter the supply chain changes afoot.</w:t>
      </w:r>
      <w:r w:rsidRPr="00E22785">
        <w:rPr>
          <w:rFonts w:ascii="Georgia" w:hAnsi="Georgia"/>
          <w:color w:val="000000"/>
        </w:rPr>
        <w:t xml:space="preserve"> The last year or so has been brutal for firms whose bottom lines hinge on continuous, reliable, uninterrupted trade among each other. That’s as much from uncertainty—the chance of even more trade barriers—than the actual duties imposed. Trump can remove the current barriers. But what about the risk of more to come? His trade war has made tariffs a viable policy tool for future administrations confronting China’s growing economic and geopolitical clout. As one of the executives at CIG saw it, that threat can’t be put back in the bag. “Even if Trump is not [in office],” she said, “customers have already started thinking, ‘What if you get another crazy president—one who does 50% tariffs?'”</w:t>
      </w:r>
    </w:p>
    <w:p w:rsidR="00A62E6B" w:rsidRDefault="00A62E6B" w:rsidP="00A62E6B">
      <w:pPr>
        <w:pStyle w:val="Heading4"/>
      </w:pPr>
      <w:r>
        <w:t>US-China trade war will lead to global recession</w:t>
      </w:r>
    </w:p>
    <w:p w:rsidR="00A62E6B" w:rsidRDefault="00A62E6B" w:rsidP="00A62E6B">
      <w:pPr>
        <w:spacing w:line="240" w:lineRule="auto"/>
      </w:pPr>
      <w:r>
        <w:rPr>
          <w:b/>
          <w:bCs/>
        </w:rPr>
        <w:t xml:space="preserve">Wang, </w:t>
      </w:r>
      <w:r>
        <w:t xml:space="preserve">Orange, </w:t>
      </w:r>
      <w:r>
        <w:rPr>
          <w:b/>
          <w:bCs/>
        </w:rPr>
        <w:t>7/13/</w:t>
      </w:r>
      <w:r>
        <w:t>19, writer at South China Morning Post, South China Morning Post, “</w:t>
      </w:r>
      <w:r w:rsidRPr="00FB23F4">
        <w:t>Trade war could cause global recession, Beijing official warns, as US investment growth in China sinks</w:t>
      </w:r>
      <w:r>
        <w:t xml:space="preserve">”, </w:t>
      </w:r>
      <w:r w:rsidRPr="00653401">
        <w:t>https://www.scmp.com/economy/china-economy/article/3014407/trade-war-could-cause-global-recession-beijing-official-warns</w:t>
      </w:r>
    </w:p>
    <w:p w:rsidR="00A62E6B" w:rsidRDefault="00A62E6B" w:rsidP="00A62E6B">
      <w:pPr>
        <w:pStyle w:val="generic-articlebody"/>
        <w:shd w:val="clear" w:color="auto" w:fill="FFFFFF"/>
        <w:textAlignment w:val="baseline"/>
        <w:rPr>
          <w:color w:val="222222"/>
          <w:sz w:val="21"/>
          <w:szCs w:val="21"/>
        </w:rPr>
      </w:pPr>
      <w:r w:rsidRPr="00FB23F4">
        <w:rPr>
          <w:rStyle w:val="StyleUnderline"/>
        </w:rPr>
        <w:t>May’s escalation in trade tensions led to a sharp drop in the growth of American investment in China, according to data released on Thursday which highlighted the chilling effect the trade war is having on investor confidence.</w:t>
      </w:r>
      <w:r>
        <w:rPr>
          <w:color w:val="222222"/>
          <w:sz w:val="21"/>
          <w:szCs w:val="21"/>
        </w:rPr>
        <w:t xml:space="preserve"> The data release from the Chinese Ministry of Commerce showed that US investment in China grew 7.5 per cent between January and May, year on year, a much slower pace than the 24.3 per cent recorded between January and April. The rate also was significantly lower than the 16.3 per cent growth posted for the first five months of 2018. The US fell to sixth largest foreign investor in China in April from third largest in March, according to the data. No figure was available for US investment in China for May. </w:t>
      </w:r>
      <w:r w:rsidRPr="00FB23F4">
        <w:rPr>
          <w:rStyle w:val="StyleUnderline"/>
        </w:rPr>
        <w:t xml:space="preserve">Chinese Ministry of Commerce spokesman Gao Feng told a Beijing press conference on Thursday that </w:t>
      </w:r>
      <w:r w:rsidRPr="00FB23F4">
        <w:rPr>
          <w:rStyle w:val="StyleUnderline"/>
          <w:b/>
          <w:bCs/>
        </w:rPr>
        <w:t>“there will be no winner in the trade war, which could cause a recession in the United States and global economies.”</w:t>
      </w:r>
      <w:r w:rsidRPr="00FB23F4">
        <w:rPr>
          <w:rStyle w:val="StyleUnderline"/>
        </w:rPr>
        <w:t xml:space="preserve"> The ministry did not disclose US investment growth in China for the month of May alone, but the plunge seems to have coincided with the collapse of trade talks between Beijing and Washington. This development led to the US’ more than doubling tariffs on US$200 billion of Chinese goods, from 10 per cent to 25 per cent. Washington also set the ball rolling on a threat to roll out further 25 per cent tariffs on the remaining untaxed Chinese items, valued by the US government at US$300 billion. </w:t>
      </w:r>
      <w:r>
        <w:rPr>
          <w:rStyle w:val="generic-articlebody1"/>
          <w:color w:val="222222"/>
          <w:sz w:val="21"/>
          <w:szCs w:val="21"/>
          <w:bdr w:val="none" w:sz="0" w:space="0" w:color="auto" w:frame="1"/>
        </w:rPr>
        <w:t>China has retaliated by slapping higher tariffs on US$60 billion of US goods.</w:t>
      </w:r>
      <w:r>
        <w:rPr>
          <w:color w:val="222222"/>
          <w:sz w:val="21"/>
          <w:szCs w:val="21"/>
        </w:rPr>
        <w:t xml:space="preserve"> The trade war has caused </w:t>
      </w:r>
      <w:r>
        <w:rPr>
          <w:rStyle w:val="text"/>
          <w:rFonts w:ascii="inherit" w:hAnsi="inherit"/>
          <w:color w:val="222222"/>
          <w:sz w:val="21"/>
          <w:szCs w:val="21"/>
          <w:bdr w:val="none" w:sz="0" w:space="0" w:color="auto" w:frame="1"/>
        </w:rPr>
        <w:t>US exports to China</w:t>
      </w:r>
      <w:r>
        <w:rPr>
          <w:color w:val="222222"/>
          <w:sz w:val="21"/>
          <w:szCs w:val="21"/>
        </w:rPr>
        <w:t xml:space="preserve"> in dollar terms for the January to May period to fall by 29.6 per cent from a year earlier. </w:t>
      </w:r>
      <w:r w:rsidRPr="00FB23F4">
        <w:rPr>
          <w:rStyle w:val="StyleUnderline"/>
        </w:rPr>
        <w:t>China’s overall foreign direct investment (FDI) growth accelerated slightly to US$54.61 billion over the first five months of the year, up 3.7 per cent from the same period last year. But the rate was slower than the growth rate for the January to April period. In May, total FDI into China grew by 4.6 per cent to US$9.47 billion, a larger rise than the 2.8 per cent increase posted in April. Investment in China’s hi-tech service sector, meanwhile, saw the most significant growth over the first five months of this year, with foreign capital inflows surging 68.9 per cent, according to ministry data.</w:t>
      </w:r>
      <w:r>
        <w:rPr>
          <w:color w:val="222222"/>
          <w:sz w:val="21"/>
          <w:szCs w:val="21"/>
        </w:rPr>
        <w:t xml:space="preserve"> In contrast to inbound FDI, China’s outbound direct investment (ODI) decreased by 1 per cent to US$44.54 billion in the January to May period. China saw no new ODI in the fields of property or sports and entertainment, year-to-date, as these areas had been put on a list of banned overseas investments by the government to prevent capital flight. </w:t>
      </w:r>
      <w:r w:rsidRPr="00FB23F4">
        <w:rPr>
          <w:rStyle w:val="StyleUnderline"/>
        </w:rPr>
        <w:t xml:space="preserve">The data comes one day after the United Nations warned that global FDI is on the wane, partly as a result of rising trade tensions. In the </w:t>
      </w:r>
      <w:r w:rsidRPr="00FB23F4">
        <w:rPr>
          <w:rStyle w:val="StyleUnderline"/>
          <w:rFonts w:ascii="Calibri" w:hAnsi="Calibri" w:cs="Calibri"/>
        </w:rPr>
        <w:t>﻿</w:t>
      </w:r>
      <w:r w:rsidRPr="00FB23F4">
        <w:rPr>
          <w:rStyle w:val="StyleUnderline"/>
        </w:rPr>
        <w:t>World Investment Report 2019, the UN Conference on Trade and Development (Unctad) found that global FDI flows slid by 13 per cent last year, to US$1.3 trillion from US$1.5 trillion the previous year – the third consecutive annual decline</w:t>
      </w:r>
      <w:r>
        <w:rPr>
          <w:color w:val="222222"/>
          <w:sz w:val="21"/>
          <w:szCs w:val="21"/>
        </w:rPr>
        <w:t>. “FDI continues to be trapped, confined to post-crisis lows. This does not bode well for the international community’s promise to tackle urgent global challenges, such as abject poverty and the climate crisis,” Unctad secretary general Mukhisa Kituyi said. “Geopolitics and trade tensions risk continuing to weigh on FDI in 2019 and beyond.”</w:t>
      </w:r>
    </w:p>
    <w:p w:rsidR="00A62E6B" w:rsidRPr="00E208CF" w:rsidRDefault="00A62E6B" w:rsidP="00E22785">
      <w:pPr>
        <w:rPr>
          <w:u w:val="single"/>
        </w:rPr>
      </w:pPr>
    </w:p>
    <w:p w:rsidR="00E22785" w:rsidRDefault="00E22785" w:rsidP="00E22785">
      <w:pPr>
        <w:pStyle w:val="Heading3"/>
      </w:pPr>
      <w:r>
        <w:t>AT US will get involved</w:t>
      </w:r>
    </w:p>
    <w:p w:rsidR="00E22785" w:rsidRDefault="00E22785" w:rsidP="00E22785">
      <w:pPr>
        <w:pStyle w:val="Heading4"/>
      </w:pPr>
      <w:r>
        <w:t>The US will not be pulled into a war with China and Taiwan</w:t>
      </w:r>
    </w:p>
    <w:p w:rsidR="00E22785" w:rsidRPr="00C459C2" w:rsidRDefault="00E22785" w:rsidP="00E22785">
      <w:r w:rsidRPr="00C459C2">
        <w:t>Kent Wang 19 [</w:t>
      </w:r>
      <w:r>
        <w:t>R</w:t>
      </w:r>
      <w:r w:rsidRPr="00C459C2">
        <w:t>esearch fellow at the Institute for Taiwan American Study</w:t>
      </w:r>
      <w:r>
        <w:t>]</w:t>
      </w:r>
      <w:r w:rsidRPr="00C459C2">
        <w:t xml:space="preserve">, 5-2-2019, "Asia Times," </w:t>
      </w:r>
      <w:hyperlink r:id="rId10" w:history="1">
        <w:r w:rsidRPr="00C459C2">
          <w:rPr>
            <w:rStyle w:val="Hyperlink"/>
          </w:rPr>
          <w:t>https://www.asiatimes.com/2019/05/opinion/will-us-go-to-war-with-china-to-defend-taiwan//AC</w:t>
        </w:r>
      </w:hyperlink>
    </w:p>
    <w:p w:rsidR="00E22785" w:rsidRPr="00C459C2" w:rsidRDefault="00E22785" w:rsidP="00E22785">
      <w:r>
        <w:t>T</w:t>
      </w:r>
      <w:r w:rsidRPr="00C459C2">
        <w:t>wo US warships sailed through the Taiwan Strait on April 28 as the Pentagon increases the frequency of naval activity in the strategic waterway despite opposition from China. The move risks further raising tensions between the United States, Taiwan and China, and it could lead to a disastrous war. The three parties are on a collision course, and unless something dramatic changes, armed conflict is virtually inevitable. Although there is still time to avert a calamity, time is running out.</w:t>
      </w:r>
    </w:p>
    <w:p w:rsidR="00E22785" w:rsidRPr="00F674DD" w:rsidRDefault="00E22785" w:rsidP="00E22785">
      <w:pPr>
        <w:rPr>
          <w:u w:val="single"/>
        </w:rPr>
      </w:pPr>
      <w:r w:rsidRPr="00C459C2">
        <w:t xml:space="preserve">Washington analysts continue to see an attempted People’s Liberation Army (PLA) invasion of Taiwan as prohibitively risky for China, but the threat is real and must be taken seriously. </w:t>
      </w:r>
      <w:r w:rsidRPr="00F674DD">
        <w:rPr>
          <w:u w:val="single"/>
        </w:rPr>
        <w:t>The question is, will the US go to war with China for Taiwan, and consequently face catastrophic consequences? The answer is no. It is easier to use allies to duel it out. These actions are on display globally as you see many countries are being drawn into the US effort to contain China’s growing influence. And they are taking some hard knocks for it.</w:t>
      </w:r>
    </w:p>
    <w:p w:rsidR="00E22785" w:rsidRPr="00C459C2" w:rsidRDefault="00E22785" w:rsidP="00E22785">
      <w:r w:rsidRPr="00C459C2">
        <w:t>The US is trying to figure out how to safeguard its interests in the Indo-Pacific against Chinese hegemony. Taiwan is a small player in this expansive game, and therefore a very convenient card to play. With China’s power increasing by the day, Taiwan is ultimately better off reaching a political rapprochement with China instead of relying on the US being ready to defend it.</w:t>
      </w:r>
    </w:p>
    <w:p w:rsidR="00E22785" w:rsidRPr="00F674DD" w:rsidRDefault="00E22785" w:rsidP="00E22785">
      <w:pPr>
        <w:rPr>
          <w:u w:val="single"/>
        </w:rPr>
      </w:pPr>
      <w:r w:rsidRPr="00C459C2">
        <w:t>When you consider all of Washington’s security partnerships around the world, the one with Taiwan seems unique. The danger of a new cross-strait crisis is increasing as a result of developments in the United States, China, and Taiwan</w:t>
      </w:r>
      <w:r w:rsidRPr="00F674DD">
        <w:rPr>
          <w:u w:val="single"/>
        </w:rPr>
        <w:t>. The US has several preventive options to try to avoid another crisis. These options include helping Taiwan to confront Beijing’s comprehensive campaign to exert control over Taiwanese politics and society, which is steadily eroding a decades-old status quo that has maintained a shaky peace.</w:t>
      </w:r>
    </w:p>
    <w:p w:rsidR="00E22785" w:rsidRPr="00C459C2" w:rsidRDefault="00E22785" w:rsidP="00E22785">
      <w:r w:rsidRPr="00C459C2">
        <w:t>The complicated trilateral relationship has been heating up. On April 15, China flexed its muscles by sending warplanes to circumnavigate Taiwan. Just two weeks earlier, two Chinese J-11 fighter jets crossed the median line of the Taiwan Strait, which separates China and Taiwan, for the first time since 1999. The incursion came days after two US navy ships traversed the strait. The risk of a serious crisis between China and Taiwan is growing. Political trends in Taiwan, domestic politics in China, and changing US policy toward the Indo-Pacific are increasing the risk of a cross-strait crisis in the coming months.</w:t>
      </w:r>
    </w:p>
    <w:p w:rsidR="00E22785" w:rsidRPr="00C459C2" w:rsidRDefault="00E22785" w:rsidP="00E22785">
      <w:r w:rsidRPr="00C459C2">
        <w:t>The United States should take steps to help avoid and, if necessary, mitigate a confrontation. The relationship between the US and Taiwan was sustained by the Taiwan Relations Act (TRA) and Six Assurances, alongside the Three Joint Communiqués. These laws and assurances are not, in fact, contradictory, but give Washington room to maneuver and shift between Taipei and Beijing. Taken together, a number of acts in recent years – notably the National Defense Authorization Acts, the Taiwan Travel Act, the Asia Reassurance Initiative Act, and the Taiwan Assurance Act – have put the US-Taiwan relationship on a firmer footing, pushing it toward a more normal relationship.</w:t>
      </w:r>
    </w:p>
    <w:p w:rsidR="00E22785" w:rsidRPr="00C459C2" w:rsidRDefault="00E22785" w:rsidP="00E22785">
      <w:r w:rsidRPr="00F674DD">
        <w:rPr>
          <w:u w:val="single"/>
        </w:rPr>
        <w:t xml:space="preserve">The United States stresses that maintaining the status quo will not allow China to commit armed forces or allow Taiwan to move toward independence. Successive US administrations, for various reasons of national interest, have taken different approaches to addressing cross-strait issues. </w:t>
      </w:r>
      <w:r w:rsidRPr="00C459C2">
        <w:t>However, the Trump government’s “deal-style diplomacy” has made the future of cross-strait relations difficult to predict.</w:t>
      </w:r>
    </w:p>
    <w:p w:rsidR="00E22785" w:rsidRPr="00C459C2" w:rsidRDefault="00E22785" w:rsidP="00E22785">
      <w:r w:rsidRPr="00C459C2">
        <w:t>The Trump government has been playing the Taiwan card based on US national interests, but from Taipei’s standpoint, Taiwan’s national interests might be put at tremendous risk. President Tsai Ing-wen’s government cannot be ignorant of this logic, but because of its Taiwan independence ideology and the selfish workings of “the interests of political parties are higher than the national interests,” it thus endlessly, in rhetoric and policies, ratcheted up the anti-China rhetoric. In recent months, such operations have become especially obvious. Tsai has frequently manipulated cross-strait relations as a bargaining chip in her bid for re-election, leaving Taiwan to move into a perilous situation.</w:t>
      </w:r>
    </w:p>
    <w:p w:rsidR="00E22785" w:rsidRPr="00C459C2" w:rsidRDefault="00E22785" w:rsidP="00E22785">
      <w:r w:rsidRPr="00C459C2">
        <w:t>However, US-Taiwan relations have entered a new era. First, it is Beijing that will not tolerate Tsai returning to the</w:t>
      </w:r>
      <w:r>
        <w:t xml:space="preserve"> </w:t>
      </w:r>
      <w:r w:rsidRPr="00C459C2">
        <w:t>1992 Consensus, and this year Chinese President Xi Jinping’s speech has thrown out the “two-system solution” more directly, shaking Taiwan. Tactically, Beijing has repeatedly declared in the past that it will not give up the settlement of the Taiwan issue by force, thereby constraining Taiwan independence, and is now constantly intimidating Taiwan with its increasingly powerful military force.</w:t>
      </w:r>
    </w:p>
    <w:p w:rsidR="00E22785" w:rsidRPr="00C459C2" w:rsidRDefault="00E22785" w:rsidP="00E22785">
      <w:r w:rsidRPr="00C459C2">
        <w:t>There has also been a shift in attitude in Washington. The Trump administration has continued to subvert the traditional American diplomatic strategy, and its cross-Strait policy is no exception. There are even advocates in Congress for a more comprehensive bill to replace the Taiwan Relations Act to provide better protection for Taiwan. As a result, Taiwan and the United States began to strengthen security cooperation, thus allowing political relations to strengthen. But the good relationship between Washington and Taipei is only a momentary phenomenon within Trump’s tenure, so how long it can last remains to be seen.</w:t>
      </w:r>
    </w:p>
    <w:p w:rsidR="00E22785" w:rsidRPr="00C459C2" w:rsidRDefault="00E22785" w:rsidP="00E22785">
      <w:r w:rsidRPr="00C459C2">
        <w:t>The main factor behind the gradual tightening of China’s policy toward Taiwan is, of course, a fear of Washington’s cross-Strait policy. If the United States only treats Taiwan as a bargaining chip, there may be room for trading in the US-China negotiations, but Beijing’s real concern is that if Washington gradually steps on the red line of the “one China principle,” it will directly hit Beijing’s sensitive nerves.</w:t>
      </w:r>
    </w:p>
    <w:p w:rsidR="00E22785" w:rsidRPr="00C459C2" w:rsidRDefault="00E22785" w:rsidP="00E22785">
      <w:r w:rsidRPr="00C459C2">
        <w:t>Tensions between the US and China, including economic and trade frictions, can be alleviated. What is really tricky is the Taiwan issue, which has been brought up regularly in US-China talks in the past and is the most difficult challenge facing Beijing. As a result, China has come out against Taiwan and also warned the United States not to interfere.</w:t>
      </w:r>
    </w:p>
    <w:p w:rsidR="00E22785" w:rsidRPr="00C459C2" w:rsidRDefault="00E22785" w:rsidP="00E22785">
      <w:r w:rsidRPr="00C459C2">
        <w:t>At present, the new trilateral relationship is indeed manifested in three aspects: the strategic competition between the United States and China is becoming more and more fierce; the Tsai government is intensifying its resistance to China in the name of national security in the light of next year’s presidential election; and the vicious circle formed by these will mean Taiwan is sandwiched in the meantime and could become the front line of a conflict.</w:t>
      </w:r>
    </w:p>
    <w:p w:rsidR="00E22785" w:rsidRPr="00C459C2" w:rsidRDefault="00E22785" w:rsidP="00E22785">
      <w:r w:rsidRPr="00C459C2">
        <w:t>Through the enactment of the TRA and the Six Assurances, alongside the Three Joint Communiqués, the US provided 23 million</w:t>
      </w:r>
      <w:r>
        <w:t xml:space="preserve"> </w:t>
      </w:r>
      <w:r w:rsidRPr="00C459C2">
        <w:t>people with specific security guarantees, allowing Taiwan to develop in a stable and prosperous manner. As far as Taiwan is concerned, it cannot afford to lose the US, but Taipei cannot forever blindly consider China a foe. If the two sides of the strait remain in confrontation, then much</w:t>
      </w:r>
      <w:r>
        <w:t xml:space="preserve"> </w:t>
      </w:r>
      <w:r w:rsidRPr="00C459C2">
        <w:t>time has been wasted over the past 40 years. Due to the fluctuations in cross-Strait relations, finding the best way to protect the people’s welfare is a tremendous challenge for Taiwan.</w:t>
      </w:r>
    </w:p>
    <w:p w:rsidR="00E22785" w:rsidRPr="00C459C2" w:rsidRDefault="00E22785" w:rsidP="00E22785">
      <w:r w:rsidRPr="00C459C2">
        <w:t xml:space="preserve">Increasingly, that security partnership will be tested by the continuing modernization of the PLA. </w:t>
      </w:r>
      <w:r w:rsidRPr="00F674DD">
        <w:rPr>
          <w:u w:val="single"/>
        </w:rPr>
        <w:t>What Taiwan does to ensure its security is also a critical variable. Still, Washington should probably pull out the dual-deterrence playbook and consider issuing an appropriate mix of warnings and reassurances to Beijing and Taipei, in the knowledge that China’s military power will only grow in the years ahead.</w:t>
      </w:r>
    </w:p>
    <w:p w:rsidR="00E22785" w:rsidRPr="00F674DD" w:rsidRDefault="00E22785" w:rsidP="00E22785">
      <w:pPr>
        <w:rPr>
          <w:u w:val="single"/>
        </w:rPr>
      </w:pPr>
      <w:r w:rsidRPr="00F674DD">
        <w:rPr>
          <w:u w:val="single"/>
        </w:rPr>
        <w:t>What would the US do if Beijing decided to take Taiwan by force? Studies show only a minority of Americans would favor US soldiers fighting to defend Taiwan, but a decision by Washington not to intervene in a Taiwan Strait conflict would represent a dramatic shift in US strategy. In reality, China’s appetite for Taiwan will only grow and the United States must help Taiwan resist Chinese dominance. But time is running out fast for the Trump administration to show the 23 million people inhabiting the island that Washington supports Taiwan’s sovereignty and democratic system, and the security of the Taiwan Strait.</w:t>
      </w:r>
    </w:p>
    <w:p w:rsidR="00E22785" w:rsidRDefault="00E22785" w:rsidP="00E22785">
      <w:pPr>
        <w:rPr>
          <w:rFonts w:ascii="Times New Roman" w:hAnsi="Times New Roman"/>
          <w:sz w:val="24"/>
        </w:rPr>
      </w:pPr>
    </w:p>
    <w:p w:rsidR="00E22785" w:rsidRPr="00C459C2" w:rsidRDefault="00E22785" w:rsidP="00E22785"/>
    <w:p w:rsidR="00E22785" w:rsidRDefault="00E22785" w:rsidP="00E22785">
      <w:pPr>
        <w:pStyle w:val="Heading3"/>
      </w:pPr>
      <w:r>
        <w:t>AT China Starts War</w:t>
      </w:r>
    </w:p>
    <w:p w:rsidR="00FD20B1" w:rsidRDefault="00FD20B1" w:rsidP="00FD20B1">
      <w:pPr>
        <w:pStyle w:val="Heading4"/>
      </w:pPr>
      <w:r>
        <w:t xml:space="preserve">Arms sales deter Chinese expansion. </w:t>
      </w:r>
    </w:p>
    <w:p w:rsidR="00FD20B1" w:rsidRPr="0056439C" w:rsidRDefault="00FD20B1" w:rsidP="00FD20B1">
      <w:r w:rsidRPr="0056439C">
        <w:rPr>
          <w:rStyle w:val="Style13ptBold"/>
        </w:rPr>
        <w:t xml:space="preserve">Wang 11 </w:t>
      </w:r>
      <w:r w:rsidRPr="0056439C">
        <w:t xml:space="preserve">T.Y. Wang Illinois State University, Paper Delivered at 2011 American Association for Chinese Studies Annual Meeting, October 14-16, </w:t>
      </w:r>
      <w:hyperlink r:id="rId11" w:history="1">
        <w:r w:rsidRPr="0056439C">
          <w:rPr>
            <w:rStyle w:val="Hyperlink"/>
          </w:rPr>
          <w:t>https://aacs.ccny.cuny.edu/2011conference/Papers2011.htm</w:t>
        </w:r>
      </w:hyperlink>
    </w:p>
    <w:p w:rsidR="00FD20B1" w:rsidRPr="0056439C" w:rsidRDefault="00FD20B1" w:rsidP="00FD20B1">
      <w:pPr>
        <w:rPr>
          <w:rStyle w:val="StyleUnderline"/>
        </w:rPr>
      </w:pPr>
      <w:r w:rsidRPr="0056439C">
        <w:rPr>
          <w:rStyle w:val="StyleUnderline"/>
        </w:rPr>
        <w:t>Costs of Abandoning Taiwan</w:t>
      </w:r>
    </w:p>
    <w:p w:rsidR="00FD20B1" w:rsidRDefault="00FD20B1" w:rsidP="00FD20B1">
      <w:r w:rsidRPr="0056439C">
        <w:rPr>
          <w:rStyle w:val="StyleUnderline"/>
        </w:rPr>
        <w:t>Backing away from Washington’s commitment to Taiwan would incur enormous costs for Washington</w:t>
      </w:r>
      <w:r w:rsidRPr="0056439C">
        <w:t xml:space="preserve">.  First of all, </w:t>
      </w:r>
      <w:r w:rsidRPr="00C40A97">
        <w:rPr>
          <w:rStyle w:val="StyleUnderline"/>
          <w:highlight w:val="yellow"/>
        </w:rPr>
        <w:t>abandoning Taiwan would mean sacrificing America’s First Island Chain of defense</w:t>
      </w:r>
      <w:r w:rsidRPr="0056439C">
        <w:t xml:space="preserve"> in Asia.  Generally referring to the geographical area along the Japanese archipelago, the Ryukyus, and the Philippine archipelago, </w:t>
      </w:r>
      <w:r w:rsidRPr="0056439C">
        <w:rPr>
          <w:rStyle w:val="StyleUnderline"/>
        </w:rPr>
        <w:t>the First Island Chain has effectively contained</w:t>
      </w:r>
      <w:r w:rsidRPr="0056439C">
        <w:t xml:space="preserve"> the </w:t>
      </w:r>
      <w:r w:rsidRPr="0056439C">
        <w:rPr>
          <w:rStyle w:val="StyleUnderline"/>
        </w:rPr>
        <w:t>expansion</w:t>
      </w:r>
      <w:r w:rsidRPr="0056439C">
        <w:t xml:space="preserve"> of communism during the Cold War era.  Despite the collapse of Soviet Union, this island chain continues to be seen as the first line of defense in Asia by US military planners.  </w:t>
      </w:r>
      <w:r w:rsidRPr="00C40A97">
        <w:rPr>
          <w:rStyle w:val="StyleUnderline"/>
        </w:rPr>
        <w:t>The</w:t>
      </w:r>
      <w:r w:rsidRPr="0056439C">
        <w:rPr>
          <w:rStyle w:val="StyleUnderline"/>
        </w:rPr>
        <w:t xml:space="preserve"> strategic position of Taiwan is an </w:t>
      </w:r>
      <w:r w:rsidRPr="0056439C">
        <w:rPr>
          <w:rStyle w:val="StyleUnderline"/>
          <w:sz w:val="30"/>
          <w:szCs w:val="30"/>
        </w:rPr>
        <w:t>essential link</w:t>
      </w:r>
      <w:r w:rsidRPr="0056439C">
        <w:t xml:space="preserve"> in this line of defense.  </w:t>
      </w:r>
      <w:r w:rsidRPr="00C40A97">
        <w:rPr>
          <w:rStyle w:val="StyleUnderline"/>
          <w:highlight w:val="yellow"/>
        </w:rPr>
        <w:t>Should the US push Taiwan away and allow it to fall into China’s orbit</w:t>
      </w:r>
      <w:r w:rsidRPr="0056439C">
        <w:rPr>
          <w:rStyle w:val="StyleUnderline"/>
        </w:rPr>
        <w:t xml:space="preserve"> by default, </w:t>
      </w:r>
      <w:r w:rsidRPr="00C40A97">
        <w:rPr>
          <w:rStyle w:val="StyleUnderline"/>
          <w:highlight w:val="yellow"/>
        </w:rPr>
        <w:t>Chinese navy would easily venture beyond the First Island Chain and threaten Hawaii or US mainland</w:t>
      </w:r>
      <w:r w:rsidRPr="0056439C">
        <w:t xml:space="preserve"> if it chooses to.  </w:t>
      </w:r>
      <w:r w:rsidRPr="0056439C">
        <w:rPr>
          <w:rStyle w:val="StyleUnderline"/>
        </w:rPr>
        <w:t xml:space="preserve">Sacrificing Taiwan would also have important implications for US allies in Asia.  </w:t>
      </w:r>
      <w:r w:rsidRPr="00C40A97">
        <w:rPr>
          <w:rStyle w:val="StyleUnderline"/>
          <w:highlight w:val="yellow"/>
        </w:rPr>
        <w:t>Japan would find itself to be particularly vulnerable</w:t>
      </w:r>
      <w:r w:rsidRPr="0056439C">
        <w:t xml:space="preserve"> as the </w:t>
      </w:r>
      <w:r w:rsidRPr="0056439C">
        <w:rPr>
          <w:rStyle w:val="StyleUnderline"/>
        </w:rPr>
        <w:t>sea lanes of supply</w:t>
      </w:r>
      <w:r w:rsidRPr="0056439C">
        <w:t xml:space="preserve"> on which it is so much dependent </w:t>
      </w:r>
      <w:r w:rsidRPr="0056439C">
        <w:rPr>
          <w:rStyle w:val="StyleUnderline"/>
        </w:rPr>
        <w:t>pass through</w:t>
      </w:r>
      <w:r w:rsidRPr="0056439C">
        <w:t xml:space="preserve"> the east side of </w:t>
      </w:r>
      <w:r w:rsidRPr="0056439C">
        <w:rPr>
          <w:rStyle w:val="StyleUnderline"/>
        </w:rPr>
        <w:t>Taiwan.  Should Beijing use Taiwan as a military outpost, the above sea lanes would be threatened</w:t>
      </w:r>
      <w:r w:rsidRPr="0056439C">
        <w:t xml:space="preserve"> and territorial dispute over Diaoyutai (or Senkaku) would be difficult for Tokyo to defend.  </w:t>
      </w:r>
      <w:r w:rsidRPr="00C40A97">
        <w:rPr>
          <w:rStyle w:val="StyleUnderline"/>
          <w:highlight w:val="yellow"/>
        </w:rPr>
        <w:t>Backing away from Washington’s commitment</w:t>
      </w:r>
      <w:r w:rsidRPr="00C40A97">
        <w:rPr>
          <w:highlight w:val="yellow"/>
        </w:rPr>
        <w:t xml:space="preserve"> </w:t>
      </w:r>
      <w:r w:rsidRPr="00C40A97">
        <w:t>to</w:t>
      </w:r>
      <w:r w:rsidRPr="0056439C">
        <w:t xml:space="preserve"> the island </w:t>
      </w:r>
      <w:r w:rsidRPr="00C40A97">
        <w:rPr>
          <w:rStyle w:val="StyleUnderline"/>
          <w:highlight w:val="yellow"/>
        </w:rPr>
        <w:t>would</w:t>
      </w:r>
      <w:r w:rsidRPr="0056439C">
        <w:rPr>
          <w:rStyle w:val="StyleUnderline"/>
        </w:rPr>
        <w:t xml:space="preserve"> also </w:t>
      </w:r>
      <w:r w:rsidRPr="00C40A97">
        <w:rPr>
          <w:rStyle w:val="StyleUnderline"/>
          <w:highlight w:val="yellow"/>
        </w:rPr>
        <w:t>mean freeing China’s resources from capturing Taiwan</w:t>
      </w:r>
      <w:r w:rsidRPr="0056439C">
        <w:rPr>
          <w:rStyle w:val="StyleUnderline"/>
        </w:rPr>
        <w:t>.  As China’s military planners need to concentrate less on preventing what is perceived as an American interference</w:t>
      </w:r>
      <w:r w:rsidRPr="0056439C">
        <w:t xml:space="preserve"> in China’s internal affairs, </w:t>
      </w:r>
      <w:r w:rsidRPr="00C40A97">
        <w:rPr>
          <w:rStyle w:val="StyleUnderline"/>
          <w:highlight w:val="yellow"/>
        </w:rPr>
        <w:t xml:space="preserve">they will be free to focus more on </w:t>
      </w:r>
      <w:r w:rsidRPr="00C40A97">
        <w:rPr>
          <w:rStyle w:val="StyleUnderline"/>
          <w:sz w:val="30"/>
          <w:szCs w:val="30"/>
          <w:highlight w:val="yellow"/>
        </w:rPr>
        <w:t>projecting power</w:t>
      </w:r>
      <w:r w:rsidRPr="00C40A97">
        <w:rPr>
          <w:rStyle w:val="StyleUnderline"/>
          <w:highlight w:val="yellow"/>
        </w:rPr>
        <w:t xml:space="preserve"> into South China Sea and</w:t>
      </w:r>
      <w:r w:rsidRPr="0056439C">
        <w:rPr>
          <w:rStyle w:val="StyleUnderline"/>
        </w:rPr>
        <w:t xml:space="preserve"> the adjacent </w:t>
      </w:r>
      <w:r w:rsidRPr="00C40A97">
        <w:rPr>
          <w:rStyle w:val="StyleUnderline"/>
          <w:highlight w:val="yellow"/>
        </w:rPr>
        <w:t>Indian Ocean,</w:t>
      </w:r>
      <w:r w:rsidRPr="0056439C">
        <w:rPr>
          <w:rStyle w:val="StyleUnderline"/>
        </w:rPr>
        <w:t xml:space="preserve"> and directly affect America’s Australian allies</w:t>
      </w:r>
    </w:p>
    <w:p w:rsidR="00FD20B1" w:rsidRPr="0056439C" w:rsidRDefault="00FD20B1" w:rsidP="00FD20B1">
      <w:pPr>
        <w:pStyle w:val="Heading4"/>
      </w:pPr>
      <w:r>
        <w:t>P</w:t>
      </w:r>
      <w:r w:rsidRPr="0056439C">
        <w:t>lan destroys deterrence – causes Chinese Salami slicing across the ECS and SCS</w:t>
      </w:r>
    </w:p>
    <w:p w:rsidR="00FD20B1" w:rsidRPr="0056439C" w:rsidRDefault="00FD20B1" w:rsidP="00FD20B1">
      <w:r w:rsidRPr="0056439C">
        <w:rPr>
          <w:rStyle w:val="Style13ptBold"/>
        </w:rPr>
        <w:t xml:space="preserve">Easley 16 </w:t>
      </w:r>
      <w:r w:rsidRPr="0056439C">
        <w:t>Leif-Eric Easley is Assistant Professor in the Division of International Studies at Ewha University and Research Fellow at the Asan Institute for Policy Studies in Seoul. He thanks Yena Shin for her excellent research assistance. Correspondence: Grand Bargain or Bad Idea? U.S. Relations with China and Taiwan International Security Volume 40 | Issue 4 | Spring 2016 https://www.mitpressjournals.org/doi/full/10.1162/ISEC_c_00239</w:t>
      </w:r>
    </w:p>
    <w:p w:rsidR="00FD20B1" w:rsidRPr="00A539C4" w:rsidRDefault="00FD20B1" w:rsidP="00FD20B1">
      <w:pPr>
        <w:rPr>
          <w:u w:val="single"/>
        </w:rPr>
      </w:pPr>
      <w:r w:rsidRPr="0056439C">
        <w:rPr>
          <w:rStyle w:val="StyleUnderline"/>
        </w:rPr>
        <w:t xml:space="preserve">Rather than alleviate frictions, a </w:t>
      </w:r>
      <w:r w:rsidRPr="00841AD0">
        <w:rPr>
          <w:rStyle w:val="StyleUnderline"/>
          <w:highlight w:val="yellow"/>
        </w:rPr>
        <w:t>grand bargain would</w:t>
      </w:r>
      <w:r w:rsidRPr="0056439C">
        <w:t xml:space="preserve"> likely </w:t>
      </w:r>
      <w:r w:rsidRPr="00841AD0">
        <w:rPr>
          <w:rStyle w:val="StyleUnderline"/>
          <w:highlight w:val="yellow"/>
        </w:rPr>
        <w:t>motivate beliefs that China could</w:t>
      </w:r>
      <w:r w:rsidRPr="0056439C">
        <w:rPr>
          <w:rStyle w:val="StyleUnderline"/>
        </w:rPr>
        <w:t xml:space="preserve"> eventually </w:t>
      </w:r>
      <w:r w:rsidRPr="00841AD0">
        <w:rPr>
          <w:rStyle w:val="StyleUnderline"/>
          <w:highlight w:val="yellow"/>
        </w:rPr>
        <w:t>dismantle</w:t>
      </w:r>
      <w:r w:rsidRPr="0056439C">
        <w:rPr>
          <w:rStyle w:val="StyleUnderline"/>
        </w:rPr>
        <w:t xml:space="preserve"> the U.S. </w:t>
      </w:r>
      <w:r w:rsidRPr="00841AD0">
        <w:rPr>
          <w:rStyle w:val="StyleUnderline"/>
          <w:highlight w:val="yellow"/>
        </w:rPr>
        <w:t>security</w:t>
      </w:r>
      <w:r w:rsidRPr="0056439C">
        <w:rPr>
          <w:rStyle w:val="StyleUnderline"/>
        </w:rPr>
        <w:t xml:space="preserve"> architecture in Asia, </w:t>
      </w:r>
      <w:r w:rsidRPr="00841AD0">
        <w:rPr>
          <w:rStyle w:val="StyleUnderline"/>
          <w:highlight w:val="yellow"/>
        </w:rPr>
        <w:t>emboldening actors</w:t>
      </w:r>
      <w:r w:rsidRPr="0056439C">
        <w:rPr>
          <w:rStyle w:val="StyleUnderline"/>
        </w:rPr>
        <w:t xml:space="preserve"> on the Chinese </w:t>
      </w:r>
      <w:r w:rsidRPr="00841AD0">
        <w:rPr>
          <w:rStyle w:val="StyleUnderline"/>
          <w:highlight w:val="yellow"/>
        </w:rPr>
        <w:t xml:space="preserve">side to </w:t>
      </w:r>
      <w:r w:rsidRPr="00841AD0">
        <w:rPr>
          <w:rStyle w:val="StyleUnderline"/>
          <w:sz w:val="30"/>
          <w:szCs w:val="30"/>
          <w:highlight w:val="yellow"/>
        </w:rPr>
        <w:t>pursue their interests more assertively</w:t>
      </w:r>
      <w:r w:rsidRPr="0056439C">
        <w:t xml:space="preserve">. U.S. </w:t>
      </w:r>
      <w:r w:rsidRPr="00841AD0">
        <w:rPr>
          <w:rStyle w:val="StyleUnderline"/>
          <w:highlight w:val="yellow"/>
        </w:rPr>
        <w:t>abandonment of Taiwan would entail</w:t>
      </w:r>
      <w:r w:rsidRPr="0056439C">
        <w:t xml:space="preserve"> repealing the Taiwan Relations Act, </w:t>
      </w:r>
      <w:r w:rsidRPr="0056439C">
        <w:rPr>
          <w:rStyle w:val="StyleUnderline"/>
        </w:rPr>
        <w:t>ending</w:t>
      </w:r>
      <w:r w:rsidRPr="0056439C">
        <w:t xml:space="preserve"> the legal basis for defense cooperation and </w:t>
      </w:r>
      <w:r w:rsidRPr="00841AD0">
        <w:rPr>
          <w:rStyle w:val="StyleUnderline"/>
          <w:highlight w:val="yellow"/>
        </w:rPr>
        <w:t>arms sales, immediately undermining deterrence</w:t>
      </w:r>
      <w:r w:rsidRPr="0056439C">
        <w:rPr>
          <w:rStyle w:val="StyleUnderline"/>
        </w:rPr>
        <w:t>, and steadily degrading Taiwan's defense capabilities in ways difficult to reverse</w:t>
      </w:r>
      <w:r w:rsidRPr="0056439C">
        <w:t xml:space="preserve">.14 Meanwhile, </w:t>
      </w:r>
      <w:r w:rsidRPr="00841AD0">
        <w:rPr>
          <w:rStyle w:val="StyleUnderline"/>
          <w:highlight w:val="yellow"/>
        </w:rPr>
        <w:t xml:space="preserve">China's </w:t>
      </w:r>
      <w:r w:rsidRPr="00841AD0">
        <w:rPr>
          <w:rStyle w:val="StyleUnderline"/>
          <w:sz w:val="30"/>
          <w:szCs w:val="30"/>
          <w:highlight w:val="yellow"/>
        </w:rPr>
        <w:t>salami tactics</w:t>
      </w:r>
      <w:r w:rsidRPr="0056439C">
        <w:t xml:space="preserve">, in combination with its ability to quickly redeploy military assets it might agree to pull back and its demonstrated long-term approach to the East China and South China Seas, </w:t>
      </w:r>
      <w:r w:rsidRPr="0056439C">
        <w:rPr>
          <w:rStyle w:val="StyleUnderline"/>
        </w:rPr>
        <w:t>make any</w:t>
      </w:r>
      <w:r w:rsidRPr="0056439C">
        <w:t xml:space="preserve"> such </w:t>
      </w:r>
      <w:r w:rsidRPr="0056439C">
        <w:rPr>
          <w:rStyle w:val="StyleUnderline"/>
        </w:rPr>
        <w:t>deal</w:t>
      </w:r>
      <w:r w:rsidRPr="0056439C">
        <w:t xml:space="preserve"> as Glaser suggests </w:t>
      </w:r>
      <w:r w:rsidRPr="0056439C">
        <w:rPr>
          <w:rStyle w:val="StyleUnderline"/>
        </w:rPr>
        <w:t>not credible. Chinese official documents give no reason to believe that Beijing would be conciliatory on other claims if the United States accommodated China on Taiwan</w:t>
      </w:r>
      <w:r w:rsidRPr="0056439C">
        <w:t xml:space="preserve">.15 </w:t>
      </w:r>
      <w:r w:rsidRPr="0056439C">
        <w:rPr>
          <w:rStyle w:val="StyleUnderline"/>
        </w:rPr>
        <w:t>Taipei</w:t>
      </w:r>
      <w:r w:rsidRPr="0056439C">
        <w:t xml:space="preserve"> also </w:t>
      </w:r>
      <w:r w:rsidRPr="0056439C">
        <w:rPr>
          <w:rStyle w:val="StyleUnderline"/>
        </w:rPr>
        <w:t>claims sovereignty over the</w:t>
      </w:r>
      <w:r w:rsidRPr="0056439C">
        <w:t xml:space="preserve"> Japanese-controlled </w:t>
      </w:r>
      <w:r w:rsidRPr="0056439C">
        <w:rPr>
          <w:rStyle w:val="StyleUnderline"/>
        </w:rPr>
        <w:t>Senkaku Islands</w:t>
      </w:r>
      <w:r w:rsidRPr="0056439C">
        <w:t xml:space="preserve"> in the East China Sea. </w:t>
      </w:r>
      <w:r w:rsidRPr="0056439C">
        <w:rPr>
          <w:rStyle w:val="StyleUnderline"/>
        </w:rPr>
        <w:t>Beijing's</w:t>
      </w:r>
      <w:r w:rsidRPr="0056439C">
        <w:t xml:space="preserve"> legal </w:t>
      </w:r>
      <w:r w:rsidRPr="0056439C">
        <w:rPr>
          <w:rStyle w:val="StyleUnderline"/>
        </w:rPr>
        <w:t>claim to these islands, which it calls the Diaoyu Islands, heavily relies on</w:t>
      </w:r>
      <w:r w:rsidRPr="0056439C">
        <w:t xml:space="preserve"> the history of the Republic of China and the status of “</w:t>
      </w:r>
      <w:r w:rsidRPr="0056439C">
        <w:rPr>
          <w:rStyle w:val="StyleUnderline"/>
        </w:rPr>
        <w:t>Taiwan</w:t>
      </w:r>
      <w:r w:rsidRPr="0056439C">
        <w:t xml:space="preserve"> Province.”16 Meanwhile, </w:t>
      </w:r>
      <w:r w:rsidRPr="0056439C">
        <w:rPr>
          <w:rStyle w:val="StyleUnderline"/>
        </w:rPr>
        <w:t>Taiwan maintains troops and recently upgraded its facilities on Taiping/Itu Aba</w:t>
      </w:r>
      <w:r w:rsidRPr="0056439C">
        <w:t xml:space="preserve">, the largest naturally occurring feature of the disputed Spratly Islands, </w:t>
      </w:r>
      <w:r w:rsidRPr="0056439C">
        <w:rPr>
          <w:rStyle w:val="StyleUnderline"/>
        </w:rPr>
        <w:t xml:space="preserve">where China has been engaged in land reclamation and construction on features it controls. U.S. </w:t>
      </w:r>
      <w:r w:rsidRPr="001577E5">
        <w:rPr>
          <w:rStyle w:val="StyleUnderline"/>
          <w:highlight w:val="yellow"/>
        </w:rPr>
        <w:t xml:space="preserve">abandonment of Taiwan would </w:t>
      </w:r>
      <w:r w:rsidRPr="001577E5">
        <w:rPr>
          <w:rStyle w:val="StyleUnderline"/>
        </w:rPr>
        <w:t xml:space="preserve">likely </w:t>
      </w:r>
      <w:r w:rsidRPr="001577E5">
        <w:rPr>
          <w:rStyle w:val="StyleUnderline"/>
          <w:highlight w:val="yellow"/>
        </w:rPr>
        <w:t xml:space="preserve">make </w:t>
      </w:r>
      <w:r w:rsidRPr="001577E5">
        <w:rPr>
          <w:rStyle w:val="StyleUnderline"/>
        </w:rPr>
        <w:t xml:space="preserve">Chinese </w:t>
      </w:r>
      <w:r w:rsidRPr="001577E5">
        <w:rPr>
          <w:rStyle w:val="StyleUnderline"/>
          <w:highlight w:val="yellow"/>
        </w:rPr>
        <w:t xml:space="preserve">decisionmakers </w:t>
      </w:r>
      <w:r w:rsidRPr="001577E5">
        <w:rPr>
          <w:rStyle w:val="StyleUnderline"/>
        </w:rPr>
        <w:t xml:space="preserve">believe they could </w:t>
      </w:r>
      <w:r w:rsidRPr="001577E5">
        <w:rPr>
          <w:rStyle w:val="StyleUnderline"/>
          <w:sz w:val="30"/>
          <w:szCs w:val="30"/>
          <w:highlight w:val="yellow"/>
        </w:rPr>
        <w:t>strengthen their claims in the</w:t>
      </w:r>
      <w:r w:rsidRPr="001577E5">
        <w:rPr>
          <w:rStyle w:val="StyleUnderline"/>
          <w:sz w:val="30"/>
          <w:szCs w:val="30"/>
        </w:rPr>
        <w:t xml:space="preserve"> East China and </w:t>
      </w:r>
      <w:r w:rsidRPr="001577E5">
        <w:rPr>
          <w:rStyle w:val="StyleUnderline"/>
          <w:sz w:val="30"/>
          <w:szCs w:val="30"/>
          <w:highlight w:val="yellow"/>
        </w:rPr>
        <w:t>S</w:t>
      </w:r>
      <w:r w:rsidRPr="001577E5">
        <w:rPr>
          <w:rStyle w:val="StyleUnderline"/>
          <w:sz w:val="30"/>
          <w:szCs w:val="30"/>
        </w:rPr>
        <w:t>outh</w:t>
      </w:r>
      <w:r w:rsidRPr="001577E5">
        <w:rPr>
          <w:rStyle w:val="StyleUnderline"/>
          <w:sz w:val="30"/>
          <w:szCs w:val="30"/>
          <w:highlight w:val="yellow"/>
        </w:rPr>
        <w:t xml:space="preserve"> C</w:t>
      </w:r>
      <w:r w:rsidRPr="001577E5">
        <w:rPr>
          <w:rStyle w:val="StyleUnderline"/>
          <w:sz w:val="30"/>
          <w:szCs w:val="30"/>
        </w:rPr>
        <w:t>hina</w:t>
      </w:r>
      <w:r w:rsidRPr="001577E5">
        <w:rPr>
          <w:rStyle w:val="StyleUnderline"/>
          <w:sz w:val="30"/>
          <w:szCs w:val="30"/>
          <w:highlight w:val="yellow"/>
        </w:rPr>
        <w:t xml:space="preserve"> S</w:t>
      </w:r>
      <w:r w:rsidRPr="001577E5">
        <w:rPr>
          <w:rStyle w:val="StyleUnderline"/>
          <w:sz w:val="30"/>
          <w:szCs w:val="30"/>
        </w:rPr>
        <w:t>eas</w:t>
      </w:r>
      <w:r w:rsidRPr="001577E5">
        <w:rPr>
          <w:rStyle w:val="StyleUnderline"/>
          <w:sz w:val="30"/>
          <w:szCs w:val="30"/>
          <w:highlight w:val="yellow"/>
        </w:rPr>
        <w:t xml:space="preserve"> by coercing Taipei</w:t>
      </w:r>
      <w:r w:rsidRPr="001577E5">
        <w:rPr>
          <w:rStyle w:val="StyleUnderline"/>
          <w:highlight w:val="yellow"/>
        </w:rPr>
        <w:t xml:space="preserve"> </w:t>
      </w:r>
      <w:r w:rsidRPr="001577E5">
        <w:rPr>
          <w:rStyle w:val="StyleUnderline"/>
        </w:rPr>
        <w:t>to consolidate its positions with those of Beijing</w:t>
      </w:r>
      <w:r w:rsidRPr="0056439C">
        <w:rPr>
          <w:rStyle w:val="StyleUnderline"/>
        </w:rPr>
        <w:t>.</w:t>
      </w:r>
    </w:p>
    <w:p w:rsidR="00FD20B1" w:rsidRDefault="00FD20B1" w:rsidP="00E22785">
      <w:pPr>
        <w:pStyle w:val="Heading4"/>
      </w:pPr>
      <w:bookmarkStart w:id="0" w:name="_GoBack"/>
      <w:bookmarkEnd w:id="0"/>
    </w:p>
    <w:p w:rsidR="00E22785" w:rsidRDefault="00E22785" w:rsidP="00E22785">
      <w:pPr>
        <w:pStyle w:val="Heading4"/>
      </w:pPr>
      <w:r>
        <w:t>China does not want war in the South China Sea</w:t>
      </w:r>
    </w:p>
    <w:p w:rsidR="00E22785" w:rsidRPr="00732140" w:rsidRDefault="00E22785" w:rsidP="00E22785">
      <w:r w:rsidRPr="00732140">
        <w:t>Kris Crismundo 19</w:t>
      </w:r>
      <w:r>
        <w:t xml:space="preserve"> [Reporter at Philippine News Agency]</w:t>
      </w:r>
      <w:r w:rsidRPr="00732140">
        <w:t xml:space="preserve">, 7-10-2019, "China shuns war in SCS: foreign ministry spox," </w:t>
      </w:r>
      <w:r>
        <w:t>Gov.ph</w:t>
      </w:r>
      <w:r w:rsidRPr="00732140">
        <w:t xml:space="preserve">, </w:t>
      </w:r>
      <w:r w:rsidRPr="00551585">
        <w:t>https://www.pna.gov.ph/articles/1074525//AC</w:t>
      </w:r>
    </w:p>
    <w:p w:rsidR="00E22785" w:rsidRPr="00732140" w:rsidRDefault="00E22785" w:rsidP="00E22785">
      <w:r w:rsidRPr="00732140">
        <w:t>Chinese Foreign Ministry Spokesperson Lu Kang said on Tuesday China does not want any escalation of tensions that may lead to war in the South China Sea.</w:t>
      </w:r>
    </w:p>
    <w:p w:rsidR="00E22785" w:rsidRPr="00EB33ED" w:rsidRDefault="00E22785" w:rsidP="00E22785">
      <w:pPr>
        <w:rPr>
          <w:rStyle w:val="StyleUnderline"/>
        </w:rPr>
      </w:pPr>
      <w:r w:rsidRPr="00EB33ED">
        <w:rPr>
          <w:rStyle w:val="StyleUnderline"/>
        </w:rPr>
        <w:t>In a discussion with journalists participating in this year’s China International Press Communication Center’s program, Lu said China promotes engaging in coordination and communication with countries claiming the South China Sea such as the Philippines, Malaysia, and Vietnam to de-escalate tensions and avoid war.</w:t>
      </w:r>
    </w:p>
    <w:p w:rsidR="00E22785" w:rsidRPr="00732140" w:rsidRDefault="00E22785" w:rsidP="00E22785">
      <w:r w:rsidRPr="00732140">
        <w:t>But he also noted that any government cannot compromise on sovereignty and territory issues.</w:t>
      </w:r>
    </w:p>
    <w:p w:rsidR="00E22785" w:rsidRPr="00EB33ED" w:rsidRDefault="00E22785" w:rsidP="00E22785">
      <w:pPr>
        <w:rPr>
          <w:rStyle w:val="StyleUnderline"/>
        </w:rPr>
      </w:pPr>
      <w:r w:rsidRPr="00EB33ED">
        <w:rPr>
          <w:rStyle w:val="StyleUnderline"/>
        </w:rPr>
        <w:t>“China doesn’t want a war. There is no doubt to that fact. We do not want an escalation of tensions,” Lu said.</w:t>
      </w:r>
    </w:p>
    <w:p w:rsidR="00E22785" w:rsidRPr="00EB33ED" w:rsidRDefault="00E22785" w:rsidP="00E22785">
      <w:pPr>
        <w:rPr>
          <w:rStyle w:val="StyleUnderline"/>
        </w:rPr>
      </w:pPr>
      <w:r w:rsidRPr="00EB33ED">
        <w:rPr>
          <w:rStyle w:val="StyleUnderline"/>
        </w:rPr>
        <w:t>“And I must be frank here, when it concerns sovereignty and territory – no matter in this government of a big country or a small one – there is no room for compromise, and it is the same with the Chinese government,” he added.</w:t>
      </w:r>
    </w:p>
    <w:p w:rsidR="00E22785" w:rsidRPr="00EB33ED" w:rsidRDefault="00E22785" w:rsidP="00E22785">
      <w:pPr>
        <w:rPr>
          <w:rStyle w:val="StyleUnderline"/>
        </w:rPr>
      </w:pPr>
      <w:r w:rsidRPr="00EB33ED">
        <w:rPr>
          <w:rStyle w:val="StyleUnderline"/>
        </w:rPr>
        <w:t>Lu recalled that countries in the South China Sea have sustained stability in the region before the United States government pushed for its “Pivot to Asia” foreign policy in 2010.</w:t>
      </w:r>
    </w:p>
    <w:p w:rsidR="00E22785" w:rsidRPr="00732140" w:rsidRDefault="00E22785" w:rsidP="00E22785">
      <w:r w:rsidRPr="00732140">
        <w:t>“And in past years, due to the disturbances from international forces there are more indeed some escalations of tension,” Lu said.</w:t>
      </w:r>
    </w:p>
    <w:p w:rsidR="00E22785" w:rsidRPr="00732140" w:rsidRDefault="00E22785" w:rsidP="00E22785">
      <w:r w:rsidRPr="00732140">
        <w:t>“But I’m very glad to see that most ASEAN countries now agree with China that we can properly reduce disturbances and achieve joint development through negotiations and consultation,” Lu added.</w:t>
      </w:r>
    </w:p>
    <w:p w:rsidR="00E22785" w:rsidRPr="00732140" w:rsidRDefault="00E22785" w:rsidP="00E22785">
      <w:r w:rsidRPr="00732140">
        <w:t>Early this year, Foreign Minister Wang Yi said China has offered to ASEAN countries to conclude negotiations on the Code of Conduct in the South China Sea in two years.</w:t>
      </w:r>
    </w:p>
    <w:p w:rsidR="00E22785" w:rsidRPr="00732140" w:rsidRDefault="00E22785" w:rsidP="00E22785">
      <w:r w:rsidRPr="00732140">
        <w:t>He added that China and ASEAN should “shield the negotiations from interference”.</w:t>
      </w:r>
    </w:p>
    <w:p w:rsidR="00E22785" w:rsidRPr="00732140" w:rsidRDefault="00E22785" w:rsidP="00E22785">
      <w:r w:rsidRPr="00732140">
        <w:t>It was in 2017 during the Philippine hosting of ASEAN Summit that parties signed the framework of an agreement for a Code of Conduct in the South China Sea that prompted to kick off negotiations.</w:t>
      </w:r>
      <w:r>
        <w:t xml:space="preserve"> </w:t>
      </w:r>
    </w:p>
    <w:p w:rsidR="00E22785" w:rsidRDefault="00E22785" w:rsidP="00E22785"/>
    <w:p w:rsidR="00E22785" w:rsidRDefault="00E22785" w:rsidP="00E22785">
      <w:pPr>
        <w:pStyle w:val="Heading4"/>
      </w:pPr>
      <w:r>
        <w:t>China will not go to war with the US</w:t>
      </w:r>
    </w:p>
    <w:p w:rsidR="00E22785" w:rsidRDefault="00E22785" w:rsidP="00E22785">
      <w:pPr>
        <w:spacing w:after="0" w:line="240" w:lineRule="auto"/>
      </w:pPr>
      <w:r w:rsidRPr="00551585">
        <w:t>Barry Desker 15</w:t>
      </w:r>
      <w:r>
        <w:t xml:space="preserve"> [</w:t>
      </w:r>
      <w:r w:rsidRPr="00551585">
        <w:t xml:space="preserve">Distinguished Fellow and Bakrie Professor of Southeast Asia Policy, S. Rajaratnam School of International Studies, Nanyang Technological University, Singapore], 11-6-2015, "South China Sea tensions unlikely to lead to war ," East Asia Forum, </w:t>
      </w:r>
      <w:r w:rsidRPr="00C459C2">
        <w:t>https://www.eastasiaforum.org/2015/11/06/south-china-sea-tensions-unlikely-to-lead-to-war//AC</w:t>
      </w:r>
    </w:p>
    <w:p w:rsidR="00E22785" w:rsidRPr="00551585" w:rsidRDefault="00E22785" w:rsidP="00E22785">
      <w:pPr>
        <w:spacing w:after="0" w:line="240" w:lineRule="auto"/>
        <w:rPr>
          <w:rFonts w:ascii="Times New Roman" w:eastAsia="Times New Roman" w:hAnsi="Times New Roman" w:cs="Times New Roman"/>
          <w:sz w:val="24"/>
        </w:rPr>
      </w:pPr>
    </w:p>
    <w:p w:rsidR="00E22785" w:rsidRPr="00551585" w:rsidRDefault="00E22785" w:rsidP="00E22785">
      <w:r w:rsidRPr="00551585">
        <w:t>China’s strategy of creeping de facto control over the South China Sea has resulted in growing resistance from the Philippines and Vietnam in particular. They have moved closer to the US, which is seen as the only power capable of balancing China. Chinese assertiveness in the South China Sea has encouraged rising defence expenditures, especially on the navy and air force. This trend can also be seen in other regional states such as Indonesia.</w:t>
      </w:r>
    </w:p>
    <w:p w:rsidR="00E22785" w:rsidRPr="00EB33ED" w:rsidRDefault="00E22785" w:rsidP="00E22785">
      <w:pPr>
        <w:rPr>
          <w:rStyle w:val="StyleUnderline"/>
        </w:rPr>
      </w:pPr>
      <w:r w:rsidRPr="00EB33ED">
        <w:rPr>
          <w:rStyle w:val="StyleUnderline"/>
        </w:rPr>
        <w:t>Still, as major powers, the United States and China will focus on the management of their differences. The two countries have already held a video conference. And, although China emphasised that there is a risk of ‘a minor incident that sparks war’, both sides agreed to maintain the dialogue and to follow agreed protocols to prevent clashes. Scheduled port visits by US and Chinese ships and planned visits to China by senior US Navy officers remain on track.</w:t>
      </w:r>
    </w:p>
    <w:p w:rsidR="00E22785" w:rsidRPr="00EB33ED" w:rsidRDefault="00E22785" w:rsidP="00E22785">
      <w:pPr>
        <w:rPr>
          <w:rStyle w:val="StyleUnderline"/>
        </w:rPr>
      </w:pPr>
      <w:r w:rsidRPr="00EB33ED">
        <w:rPr>
          <w:rStyle w:val="StyleUnderline"/>
        </w:rPr>
        <w:t>Self-interest means China and the United States are unlikely to miscalculate and rush into war. It would be difficult to convince a weary American public to embark on another major overseas conflict. And China’s leadership has an interest in avoiding war so that it can continue to focus on economic development.</w:t>
      </w:r>
    </w:p>
    <w:p w:rsidR="00E22785" w:rsidRPr="00551585" w:rsidRDefault="00E22785" w:rsidP="00E22785">
      <w:r w:rsidRPr="00EB33ED">
        <w:rPr>
          <w:rStyle w:val="StyleUnderline"/>
        </w:rPr>
        <w:t>Despite some assertions otherwise, a rising China does not mean that there is a considerable risk of war as China challenges the dominance of the United States</w:t>
      </w:r>
      <w:r w:rsidRPr="00551585">
        <w:t>. An increasingly confident China has also recently promoted economic policies designed to strengthen its ties to Southeast Asia, such as its ‘One Belt, One Road’ polices to establish a Maritime Silk Road linking East Asia to the Middle East.</w:t>
      </w:r>
    </w:p>
    <w:p w:rsidR="00E22785" w:rsidRPr="00551585" w:rsidRDefault="00E22785" w:rsidP="00E22785">
      <w:r w:rsidRPr="00551585">
        <w:t>Still, China’s security strategy run the risk of alienating regional opinion and has made it easier for competitors, such as the United States and Japan, to reinforce their ties with states in the region. The exceptions to this are states bordering China, like Cambodia, Laos and Thailand. Despite the resistance in the region, Southeast Asian states should expect a more assertive China in the years ahead.</w:t>
      </w:r>
    </w:p>
    <w:p w:rsidR="00E22785" w:rsidRPr="00551585" w:rsidRDefault="00E22785" w:rsidP="00E22785">
      <w:r w:rsidRPr="00551585">
        <w:t>As China rises, Chinese policymakers recognize that the only power with the capacity to threaten Chinese interests is the United States and its web of alliance relationships. This has resulted in a Chinese re-balancing with a tilt eastwards towards the Pacific.</w:t>
      </w:r>
    </w:p>
    <w:p w:rsidR="00E22785" w:rsidRDefault="00E22785" w:rsidP="00E22785">
      <w:r w:rsidRPr="00551585">
        <w:t>In the decade ahead, there will be a strengthening of Chinese air and sea defence capabilities and a growing emphasis on building closer economic and political ties with the littoral states on the Maritime Silk Road. But, as the United States will remain a Pacific power, effective management of the US–China relationship into the future will be the critical issue for maintaining global peace and security.</w:t>
      </w:r>
    </w:p>
    <w:p w:rsidR="00DA7D18" w:rsidRPr="00E623C5" w:rsidRDefault="00DA7D18" w:rsidP="00DA7D18">
      <w:pPr>
        <w:pStyle w:val="Heading4"/>
      </w:pPr>
      <w:r w:rsidRPr="00E623C5">
        <w:t>No US China War</w:t>
      </w:r>
    </w:p>
    <w:p w:rsidR="00DA7D18" w:rsidRPr="00E623C5" w:rsidRDefault="00DA7D18" w:rsidP="00DA7D18">
      <w:pPr>
        <w:rPr>
          <w:rStyle w:val="Style13ptBold"/>
        </w:rPr>
      </w:pPr>
      <w:r w:rsidRPr="00E623C5">
        <w:rPr>
          <w:rStyle w:val="Style13ptBold"/>
        </w:rPr>
        <w:t>Hannon and Zeigler 7/12/19</w:t>
      </w:r>
    </w:p>
    <w:p w:rsidR="00DA7D18" w:rsidRPr="00610C27" w:rsidRDefault="00DA7D18" w:rsidP="00DA7D18">
      <w:r w:rsidRPr="007870A4">
        <w:t>(Michael</w:t>
      </w:r>
      <w:r w:rsidRPr="00610C27">
        <w:t xml:space="preserve"> O’Hanlon and Sean Zeigler Michael O'Hanlon</w:t>
      </w:r>
      <w:r>
        <w:t xml:space="preserve"> </w:t>
      </w:r>
      <w:r w:rsidRPr="00610C27">
        <w:t>is a senior fellow, and director of research, in Foreign Policy at the Brookings Institution, Sean Zeigler</w:t>
      </w:r>
      <w:r>
        <w:t xml:space="preserve"> </w:t>
      </w:r>
      <w:r w:rsidRPr="00610C27">
        <w:t>is an adjunct professor at Georgetown and a political scientist at the RAND Corporation in Washington, DC, “No, we aren't on the brink of a new Cold War with Russia and China”,USA today</w:t>
      </w:r>
      <w:r>
        <w:t>)//OK</w:t>
      </w:r>
    </w:p>
    <w:p w:rsidR="00DA7D18" w:rsidRDefault="00DA7D18" w:rsidP="00DA7D18">
      <w:r w:rsidRPr="00E623C5">
        <w:rPr>
          <w:sz w:val="16"/>
          <w:szCs w:val="16"/>
        </w:rPr>
        <w:t>It might be a popular phrase to drum up clicks and interest, but</w:t>
      </w:r>
      <w:r w:rsidRPr="002F73CF">
        <w:rPr>
          <w:u w:val="single"/>
        </w:rPr>
        <w:t xml:space="preserve"> the United States is definitely not on the brink of the next Cold War.</w:t>
      </w:r>
    </w:p>
    <w:p w:rsidR="00DA7D18" w:rsidRDefault="00DA7D18" w:rsidP="00DA7D18">
      <w:r w:rsidRPr="00E623C5">
        <w:rPr>
          <w:sz w:val="16"/>
          <w:szCs w:val="16"/>
        </w:rPr>
        <w:t>Increasingly in U.S. national security circles, it has become common</w:t>
      </w:r>
      <w:r>
        <w:t xml:space="preserve"> </w:t>
      </w:r>
      <w:r w:rsidRPr="007870A4">
        <w:rPr>
          <w:u w:val="single"/>
        </w:rPr>
        <w:t>to hear talk of a new Cold War with great-power rivals. But this way of thinking is imprecise at best, dangerous at worst.</w:t>
      </w:r>
      <w:r>
        <w:t xml:space="preserve"> </w:t>
      </w:r>
      <w:r w:rsidRPr="007870A4">
        <w:rPr>
          <w:u w:val="single"/>
        </w:rPr>
        <w:t>A distinguished group of American experts has just warned against such thinking in regard to China, lest it create a self-fulfilling prophecy. However unbecoming Vladimir Putin's rule may be in Moscow, we need a similar corrective for how we think about Russia.</w:t>
      </w:r>
    </w:p>
    <w:p w:rsidR="00DA7D18" w:rsidRPr="007870A4" w:rsidRDefault="00DA7D18" w:rsidP="00DA7D18">
      <w:pPr>
        <w:rPr>
          <w:u w:val="single"/>
        </w:rPr>
      </w:pPr>
      <w:r>
        <w:t xml:space="preserve">The </w:t>
      </w:r>
      <w:r w:rsidRPr="007870A4">
        <w:rPr>
          <w:u w:val="single"/>
        </w:rPr>
        <w:t>Trump administration's 2018 National Defense Strategy</w:t>
      </w:r>
      <w:r>
        <w:t xml:space="preserve">, </w:t>
      </w:r>
      <w:r w:rsidRPr="00E623C5">
        <w:rPr>
          <w:sz w:val="16"/>
          <w:szCs w:val="16"/>
        </w:rPr>
        <w:t>like the second-term Obama administration's "Third Offset" concept</w:t>
      </w:r>
      <w:r w:rsidRPr="00E623C5">
        <w:rPr>
          <w:sz w:val="16"/>
          <w:szCs w:val="16"/>
          <w:u w:val="single"/>
        </w:rPr>
        <w:t>, usefully reemphasizes deterrence of great-power conflict.</w:t>
      </w:r>
      <w:r w:rsidRPr="00E623C5">
        <w:rPr>
          <w:sz w:val="16"/>
          <w:szCs w:val="16"/>
        </w:rPr>
        <w:t xml:space="preserve"> There can be no doubt that Russia and China have both behaved in a much more assertive and threatening manner in recent years. But the United States has a tendency to overdo such policies. In the case of Russia, while NATO's modernization efforts, and its modest military reinforcements in places like the Baltic states and Poland are welcome, </w:t>
      </w:r>
      <w:r w:rsidRPr="007870A4">
        <w:rPr>
          <w:u w:val="single"/>
        </w:rPr>
        <w:t xml:space="preserve">we must avoid a pervading mentality that anticipates a struggle with the Kremlin at every turn. </w:t>
      </w:r>
    </w:p>
    <w:p w:rsidR="00DA7D18" w:rsidRPr="007870A4" w:rsidRDefault="00DA7D18" w:rsidP="00DA7D18">
      <w:pPr>
        <w:rPr>
          <w:u w:val="single"/>
        </w:rPr>
      </w:pPr>
      <w:r w:rsidRPr="007870A4">
        <w:rPr>
          <w:u w:val="single"/>
        </w:rPr>
        <w:t xml:space="preserve">Cold War rhetoric about Russia is misconceived </w:t>
      </w:r>
    </w:p>
    <w:p w:rsidR="00DA7D18" w:rsidRDefault="00DA7D18" w:rsidP="00DA7D18">
      <w:r>
        <w:t xml:space="preserve">The dangers and fallacies of thinking in Cold-War, zero-sum, and </w:t>
      </w:r>
      <w:r w:rsidRPr="007870A4">
        <w:rPr>
          <w:b/>
          <w:bCs/>
          <w:u w:val="single"/>
        </w:rPr>
        <w:t>military-first policies towards Russia are several-fold. First, today's Russia, while both vindictive and ambitious, has nothing like the global ambitions of the Soviet Union.</w:t>
      </w:r>
      <w:r>
        <w:t xml:space="preserve"> </w:t>
      </w:r>
      <w:r w:rsidRPr="00E623C5">
        <w:rPr>
          <w:sz w:val="16"/>
          <w:szCs w:val="16"/>
        </w:rPr>
        <w:t xml:space="preserve">While it expresses a sense of betrayal by the West, </w:t>
      </w:r>
      <w:r w:rsidRPr="007870A4">
        <w:rPr>
          <w:u w:val="single"/>
        </w:rPr>
        <w:t>it evinces no grandiose concept for worldwide conquest</w:t>
      </w:r>
      <w:r>
        <w:t xml:space="preserve">. </w:t>
      </w:r>
      <w:r w:rsidRPr="00E623C5">
        <w:rPr>
          <w:sz w:val="16"/>
          <w:szCs w:val="16"/>
        </w:rPr>
        <w:t>As authors such as Timothy Snyder and Robert Kagan rightly argue</w:t>
      </w:r>
      <w:r>
        <w:t xml:space="preserve">, </w:t>
      </w:r>
      <w:r w:rsidRPr="007870A4">
        <w:rPr>
          <w:u w:val="single"/>
        </w:rPr>
        <w:t>there can be a sort of authoritarian contagion that leaders like Putin could spread. But this is hardly akin to the Kremlin's Marxist-Leninist ambitions for conquest during the Cold War.</w:t>
      </w:r>
    </w:p>
    <w:p w:rsidR="00DA7D18" w:rsidRPr="007870A4" w:rsidRDefault="00DA7D18" w:rsidP="00DA7D18">
      <w:pPr>
        <w:rPr>
          <w:u w:val="single"/>
        </w:rPr>
      </w:pPr>
      <w:r w:rsidRPr="007870A4">
        <w:rPr>
          <w:b/>
          <w:bCs/>
          <w:u w:val="single"/>
        </w:rPr>
        <w:t>Second, a Cold-War-like attitude ignores how much we are still working with Russia on key global security concerns</w:t>
      </w:r>
      <w:r>
        <w:t xml:space="preserve">. </w:t>
      </w:r>
      <w:r w:rsidRPr="00E623C5">
        <w:rPr>
          <w:sz w:val="16"/>
          <w:szCs w:val="16"/>
        </w:rPr>
        <w:t>Russia's role is especially important given its veto powers at the United Nations Security Council, crucial for policies such as imposing sanctions on threatening nations. If there is someday to be a new deal with Iran to supersede the 2015 Joint Comprehensive Plan of Action, or if there is to be a negotiated denuclearization plan of some sort with</w:t>
      </w:r>
      <w:r>
        <w:t xml:space="preserve"> </w:t>
      </w:r>
      <w:r w:rsidRPr="007870A4">
        <w:rPr>
          <w:u w:val="single"/>
        </w:rPr>
        <w:t>North Korea, Russia's support will be crucial</w:t>
      </w:r>
      <w:r>
        <w:t xml:space="preserve">. </w:t>
      </w:r>
      <w:r w:rsidRPr="00E623C5">
        <w:rPr>
          <w:sz w:val="16"/>
          <w:szCs w:val="16"/>
        </w:rPr>
        <w:t>Despite troubled relations in recent years,</w:t>
      </w:r>
      <w:r>
        <w:t xml:space="preserve"> </w:t>
      </w:r>
      <w:r w:rsidRPr="007870A4">
        <w:rPr>
          <w:u w:val="single"/>
        </w:rPr>
        <w:t>Moscow generally has supported American policy at the United Nations in regard to these countries.</w:t>
      </w:r>
      <w:r>
        <w:t xml:space="preserve"> </w:t>
      </w:r>
      <w:r w:rsidRPr="00E623C5">
        <w:rPr>
          <w:sz w:val="16"/>
          <w:szCs w:val="16"/>
        </w:rPr>
        <w:t>Even in places where Russian policy is distasteful, or even reprehensible, such as in Syria, it will be far easier to solve problems if we can de-conflict our approaches with Moscow — and in fact,</w:t>
      </w:r>
      <w:r>
        <w:t xml:space="preserve"> </w:t>
      </w:r>
      <w:r w:rsidRPr="007870A4">
        <w:rPr>
          <w:u w:val="single"/>
        </w:rPr>
        <w:t>certain types of military deconfliction have been taking place for some time there, making possible the defeat of the ISIS caliphate.</w:t>
      </w:r>
    </w:p>
    <w:p w:rsidR="00DA7D18" w:rsidRDefault="00DA7D18" w:rsidP="00DA7D18">
      <w:r w:rsidRPr="00E623C5">
        <w:rPr>
          <w:sz w:val="16"/>
          <w:szCs w:val="16"/>
        </w:rPr>
        <w:t>Third, for all the debate about NATO's lack of adequate seriousness when it comes to defense burden-sharing, the alliance remains impressive. Although only 7 countries meet the official goal of spending at least 2 percent of GDP on their armed forces, NATO collectively accounts for more than half of all world military spending. Most members have significantly increased their defense budgets since the Crimea crisis of 2014</w:t>
      </w:r>
      <w:r w:rsidRPr="00E623C5">
        <w:rPr>
          <w:b/>
          <w:bCs/>
          <w:sz w:val="16"/>
          <w:szCs w:val="16"/>
          <w:u w:val="single"/>
        </w:rPr>
        <w:t>.</w:t>
      </w:r>
      <w:r w:rsidRPr="007870A4">
        <w:rPr>
          <w:u w:val="single"/>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w:t>
      </w:r>
      <w:r w:rsidRPr="007870A4">
        <w:rPr>
          <w:b/>
          <w:bCs/>
          <w:u w:val="single"/>
        </w:rPr>
        <w:t>,</w:t>
      </w:r>
      <w:r>
        <w:t xml:space="preserve"> even today. </w:t>
      </w:r>
      <w:r w:rsidRPr="007870A4">
        <w:rPr>
          <w:b/>
          <w:bCs/>
          <w:u w:val="single"/>
        </w:rPr>
        <w:t>So far, he has cautiously avoided any military excursions into NATO countrie</w:t>
      </w:r>
      <w:r>
        <w:t>s.</w:t>
      </w:r>
    </w:p>
    <w:p w:rsidR="00DA7D18" w:rsidRPr="00E623C5" w:rsidRDefault="00DA7D18" w:rsidP="00DA7D18">
      <w:pPr>
        <w:rPr>
          <w:sz w:val="16"/>
          <w:szCs w:val="16"/>
        </w:rPr>
      </w:pPr>
      <w:r>
        <w:t xml:space="preserve">Fourth, </w:t>
      </w:r>
      <w:r w:rsidRPr="007870A4">
        <w:rPr>
          <w:u w:val="single"/>
        </w:rPr>
        <w:t>European nations do not get enough credit for the sustaining their sanctions on Russia as a result of its aggressions against Ukraine. Over the last half decade, largely as a result, the Russian economy has essentially gone flat</w:t>
      </w:r>
      <w:r>
        <w:t xml:space="preserve">. Gross </w:t>
      </w:r>
      <w:r w:rsidRPr="007870A4">
        <w:rPr>
          <w:b/>
          <w:bCs/>
          <w:u w:val="single"/>
        </w:rPr>
        <w:t>domestic product and foreign direct investment in Russia have both declined since its Crimean invasion</w:t>
      </w:r>
      <w:r w:rsidRPr="00E623C5">
        <w:rPr>
          <w:b/>
          <w:bCs/>
          <w:sz w:val="16"/>
          <w:szCs w:val="16"/>
          <w:u w:val="single"/>
        </w:rPr>
        <w:t>.</w:t>
      </w:r>
      <w:r w:rsidRPr="00E623C5">
        <w:rPr>
          <w:sz w:val="16"/>
          <w:szCs w:val="16"/>
        </w:rPr>
        <w:t xml:space="preserve">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A greater integration of economic and military measures of deterrence should be pursued in the United States and NATO,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 </w:t>
      </w:r>
    </w:p>
    <w:p w:rsidR="00DA7D18" w:rsidRPr="007870A4" w:rsidRDefault="00DA7D18" w:rsidP="00DA7D18">
      <w:pPr>
        <w:rPr>
          <w:u w:val="single"/>
        </w:rPr>
      </w:pPr>
      <w:r w:rsidRPr="007870A4">
        <w:rPr>
          <w:u w:val="single"/>
        </w:rPr>
        <w:t>We can defuse tensions with Russia</w:t>
      </w:r>
    </w:p>
    <w:p w:rsidR="00DA7D18" w:rsidRPr="00E623C5" w:rsidRDefault="00DA7D18" w:rsidP="00DA7D18">
      <w:pPr>
        <w:rPr>
          <w:sz w:val="16"/>
          <w:szCs w:val="16"/>
        </w:rPr>
      </w:pPr>
      <w:r w:rsidRPr="00E623C5">
        <w:rPr>
          <w:sz w:val="16"/>
          <w:szCs w:val="16"/>
        </w:rPr>
        <w:t>And finally, thinking in Cold-War terms can blind us to the need to debate some of our own policies, where there may be opportunities to defuse U.S.-Russia tensions with creative ideas. A case in point is the future of NATO expansion, especially into former Soviet republics. Since 2008, NATO has officially promised to bring Ukraine and Georgia into the alliance at some point in the future. President Obama and President Trump have both let this Bush administration initiative stand. That would be a mistake.</w:t>
      </w:r>
    </w:p>
    <w:p w:rsidR="00DA7D18" w:rsidRPr="00E623C5" w:rsidRDefault="00DA7D18" w:rsidP="00DA7D18">
      <w:pPr>
        <w:rPr>
          <w:sz w:val="16"/>
          <w:szCs w:val="16"/>
        </w:rPr>
      </w:pPr>
      <w:r w:rsidRPr="00E623C5">
        <w:rPr>
          <w:sz w:val="16"/>
          <w:szCs w:val="16"/>
        </w:rPr>
        <w:t xml:space="preserve">Geographically and strategically, such a move would be a bridge too far for an alliance that was designed to stabilize the North Atlantic region. Moreover, while nothing can excuse Russia's aggressions, the net effect of that 2008 NATO announcement, which contained no timetable for eventual membership for Georgia and Ukraine and no interim security guarantee as they waited, was to paint a giant bullseye on each of their metaphorical backs. We need to work out a new concept for security in eastern Europe that would enhance their security short of alliance membership, rather than degrade it as a half-serious promise of future alliance membership has done to date. </w:t>
      </w:r>
    </w:p>
    <w:p w:rsidR="00DA7D18" w:rsidRPr="00E623C5" w:rsidRDefault="00DA7D18" w:rsidP="00DA7D18">
      <w:pPr>
        <w:rPr>
          <w:sz w:val="16"/>
          <w:szCs w:val="16"/>
        </w:rPr>
      </w:pPr>
      <w:r w:rsidRPr="00E623C5">
        <w:rPr>
          <w:sz w:val="16"/>
          <w:szCs w:val="16"/>
        </w:rPr>
        <w:t>All other national options that any sovereign state should enjoy, such as the right to join the EU if invited, must be protected in such an arrangement, but NATO membership would be counterproductive. Indeed, under present conditions, it is really not even possible.</w:t>
      </w:r>
    </w:p>
    <w:p w:rsidR="00DA7D18" w:rsidRDefault="00DA7D18" w:rsidP="00DA7D18">
      <w:pPr>
        <w:pStyle w:val="Heading4"/>
      </w:pPr>
      <w:r>
        <w:t xml:space="preserve">NO RUSSIA CHINA WAR – RELATIONS GOOD NOW </w:t>
      </w:r>
    </w:p>
    <w:p w:rsidR="00DA7D18" w:rsidRDefault="00DA7D18" w:rsidP="00DA7D18">
      <w:r w:rsidRPr="00E623C5">
        <w:rPr>
          <w:rStyle w:val="Style13ptBold"/>
        </w:rPr>
        <w:t>Jethwa 7/18/19</w:t>
      </w:r>
      <w:r>
        <w:rPr>
          <w:rFonts w:eastAsiaTheme="majorEastAsia" w:cstheme="majorBidi"/>
          <w:b/>
          <w:bCs/>
          <w:sz w:val="26"/>
          <w:szCs w:val="26"/>
        </w:rPr>
        <w:t xml:space="preserve"> </w:t>
      </w:r>
      <w:r w:rsidRPr="00A62545">
        <w:t>(</w:t>
      </w:r>
      <w:r>
        <w:t>Pravin Jethwa,</w:t>
      </w:r>
      <w:r w:rsidRPr="00A62545">
        <w:t xml:space="preserve"> </w:t>
      </w:r>
      <w:r>
        <w:t>is a consultant on defense and international security in London.“Expect a War Between Russia and China in the 2020s,”Besaceter.org)//OK</w:t>
      </w:r>
    </w:p>
    <w:p w:rsidR="00DA7D18" w:rsidRDefault="00DA7D18" w:rsidP="00DA7D18">
      <w:r>
        <w:t>EXECUTIVE SUMMARY: Notwithstanding the seeming friendship between Chinese president Xi Jinping and Russian president Vladimir Putin, and the growing congruence of both countries’ interests in undermining the US-led international order, relations between Russia and China remain at their core as brittle and prone to mutual suspicion and distrust as they have in the past. It is not unreasonable to expect that that underlying animosity will erupt into violence in the relatively near future.</w:t>
      </w:r>
    </w:p>
    <w:p w:rsidR="00DA7D18" w:rsidRDefault="00DA7D18" w:rsidP="00DA7D18">
      <w:r w:rsidRPr="007870A4">
        <w:rPr>
          <w:b/>
          <w:bCs/>
          <w:u w:val="single"/>
        </w:rPr>
        <w:t>During his state visit to Russia earlier this month, President Xi Jinping of China effusively hailed President Vladimir Putin of Russia as his “best friend and colleague.” Putin, not to be outdone, replied by affirming his personal respect for Xi, and suggested that Sino-Russian relations have progressed not only to an “unprecedentedly high level” in recent years, but are now increasingly based on a “truly comprehensive partnership and strategic interaction</w:t>
      </w:r>
      <w:r>
        <w:t>.”</w:t>
      </w:r>
    </w:p>
    <w:p w:rsidR="00DA7D18" w:rsidRPr="00E623C5" w:rsidRDefault="00DA7D18" w:rsidP="00DA7D18">
      <w:pPr>
        <w:rPr>
          <w:sz w:val="16"/>
          <w:szCs w:val="16"/>
        </w:rPr>
      </w:pPr>
      <w:r w:rsidRPr="00E623C5">
        <w:rPr>
          <w:sz w:val="16"/>
          <w:szCs w:val="16"/>
        </w:rPr>
        <w:t>But whatever Putin means by “strategic interaction,” and despite the undeniable progress in Sino-Russian relations over the past decade, it is easy to fall into the trap of exaggerating what some fear is an emerging Sino-Russian “axis” in world politics. Notwithstanding the Xi-Putin friendship and the growing congruence of both countries’ interests in undermining the US-led international order, relations between Russia and China remain at their core as brittle and prone to mutual suspicion and distrust as they have in the past.</w:t>
      </w:r>
    </w:p>
    <w:p w:rsidR="00DA7D18" w:rsidRPr="00E623C5" w:rsidRDefault="00DA7D18" w:rsidP="00DA7D18">
      <w:pPr>
        <w:rPr>
          <w:sz w:val="16"/>
          <w:szCs w:val="16"/>
        </w:rPr>
      </w:pPr>
      <w:r w:rsidRPr="00E623C5">
        <w:rPr>
          <w:sz w:val="16"/>
          <w:szCs w:val="16"/>
        </w:rPr>
        <w:t>It is, after all, only 50 years since the two Eurasian giants nearly stumbled into a cataclysmic war following a series of unprovoked Chinese attacks on Soviet troops garrisoned along the then-contested river boundaries in Russia’s Far East. Although Moscow stayed its hand from an all-out military assault on China, the border clashes of 1969 continue to rankle historical memories and military thinking in Russia to this day.</w:t>
      </w:r>
    </w:p>
    <w:p w:rsidR="00DA7D18" w:rsidRPr="00E623C5" w:rsidRDefault="00DA7D18" w:rsidP="00DA7D18">
      <w:pPr>
        <w:rPr>
          <w:sz w:val="16"/>
          <w:szCs w:val="16"/>
        </w:rPr>
      </w:pPr>
      <w:r w:rsidRPr="00E623C5">
        <w:rPr>
          <w:sz w:val="16"/>
          <w:szCs w:val="16"/>
        </w:rPr>
        <w:t>Such territorial jostling along the vast expanses of Eurasia has, in fact, defined Russo-Chinese relations historically, and will continue to do so in the future.</w:t>
      </w:r>
    </w:p>
    <w:p w:rsidR="00DA7D18" w:rsidRPr="00E623C5" w:rsidRDefault="00DA7D18" w:rsidP="00DA7D18">
      <w:pPr>
        <w:rPr>
          <w:sz w:val="16"/>
          <w:szCs w:val="16"/>
        </w:rPr>
      </w:pPr>
      <w:r w:rsidRPr="00E623C5">
        <w:rPr>
          <w:sz w:val="16"/>
          <w:szCs w:val="16"/>
        </w:rPr>
        <w:t>And therein lies the existential rub, especially for Russia. From the perspective of a strategic planner in Moscow, China – which contains a billion-and-a-half people – not only dwarfs Mother Russia in population, national power, and economic might. It has also – much more worryingly – become a near military equal, prone to intimidation and throwing its weight around its periphery at will. Witness, for example, Beijing’s swift and brazen conquest of the South China Sea, the unrelenting probing into Vietnamese, Philippine, and Japanese maritime spaces, and to its west, the frequent incursions, stand-offs, and aggressive territorial claims against India.</w:t>
      </w:r>
    </w:p>
    <w:p w:rsidR="00DA7D18" w:rsidRPr="00E623C5" w:rsidRDefault="00DA7D18" w:rsidP="00DA7D18">
      <w:pPr>
        <w:rPr>
          <w:sz w:val="16"/>
          <w:szCs w:val="16"/>
        </w:rPr>
      </w:pPr>
      <w:r w:rsidRPr="00E623C5">
        <w:rPr>
          <w:sz w:val="16"/>
          <w:szCs w:val="16"/>
        </w:rPr>
        <w:t>None of these acts of Chinese belligerence will have escaped the notice of Russian planners who, despite the paradox of Moscow’s shared strategic interests with Beijing to counter America’s power and influence in world affairs, are nonetheless bound to view China’s rapid and inexorable rise to the front rank of global powers with acute concern.</w:t>
      </w:r>
    </w:p>
    <w:p w:rsidR="00DA7D18" w:rsidRPr="007870A4" w:rsidRDefault="00DA7D18" w:rsidP="00DA7D18">
      <w:pPr>
        <w:rPr>
          <w:u w:val="single"/>
        </w:rPr>
      </w:pPr>
      <w:r w:rsidRPr="007870A4">
        <w:rPr>
          <w:b/>
          <w:bCs/>
          <w:u w:val="single"/>
        </w:rPr>
        <w:t>But despite any apprehensions Moscow may quietly harbor, Russo-Chinese relations in the short term – over the next four or five years – are likely to remain largely in harmony</w:t>
      </w:r>
      <w:r w:rsidRPr="007870A4">
        <w:rPr>
          <w:u w:val="single"/>
        </w:rPr>
        <w:t>. This is mainly because Putin’s carefully tended relationship with Xi enables him, among other things, to maintain the pretense of Russia as a great power, attract Chinese investment, and, more generally, project an image of himself as a world-class statesman.</w:t>
      </w:r>
    </w:p>
    <w:p w:rsidR="00DA7D18" w:rsidRPr="00E623C5" w:rsidRDefault="00DA7D18" w:rsidP="00DA7D18">
      <w:pPr>
        <w:rPr>
          <w:sz w:val="16"/>
          <w:szCs w:val="16"/>
        </w:rPr>
      </w:pPr>
      <w:r w:rsidRPr="00E623C5">
        <w:rPr>
          <w:sz w:val="16"/>
          <w:szCs w:val="16"/>
        </w:rPr>
        <w:t>And Xi, though leading an immeasurably more powerful country than Russia except in terms of offensive nuclear firepower, tactfully grants Putin the appearance and status of an equal through elaborately choreographed summit meetings, the bestowing of high level state and friendship awards, and personal respect, in order to secure at least tacit deference by Moscow to the Sino-centric Eurasian geopolitical order currently being planned in Beijing.</w:t>
      </w:r>
    </w:p>
    <w:p w:rsidR="00DA7D18" w:rsidRPr="00E623C5" w:rsidRDefault="00DA7D18" w:rsidP="00DA7D18">
      <w:pPr>
        <w:rPr>
          <w:sz w:val="16"/>
          <w:szCs w:val="16"/>
        </w:rPr>
      </w:pPr>
      <w:r w:rsidRPr="00E623C5">
        <w:rPr>
          <w:sz w:val="16"/>
          <w:szCs w:val="16"/>
        </w:rPr>
        <w:t>Yet beyond the apparent bonhomie and geopolitical dalliance between Xi and Putin, the historic and atavistic tensions deeply rooted between the Slavic and Han civilizations represented by Russia and China are bound to emerge again, probably in violent form, in the next decade.</w:t>
      </w:r>
    </w:p>
    <w:p w:rsidR="00DA7D18" w:rsidRPr="00E623C5" w:rsidRDefault="00DA7D18" w:rsidP="00DA7D18">
      <w:pPr>
        <w:rPr>
          <w:sz w:val="16"/>
          <w:szCs w:val="16"/>
        </w:rPr>
      </w:pPr>
      <w:r w:rsidRPr="00E623C5">
        <w:rPr>
          <w:sz w:val="16"/>
          <w:szCs w:val="16"/>
        </w:rPr>
        <w:t>In fact, signs already abound of Russian nervousness as China relentlessly pushes its Silk Road initiatives, coercive economic practices, and diplomatic blandishments deep into the entire former Soviet space in Central Asia. Although the Chinese have so far refrained from asserting strategic-security rights in the geopolitical arc along Russia’s southern periphery, it is only a matter of time before some hyper-nationalist general in Beijing does so. The Russians can be relied upon to react with unrestrained fury.</w:t>
      </w:r>
    </w:p>
    <w:p w:rsidR="00DA7D18" w:rsidRPr="00E623C5" w:rsidRDefault="00DA7D18" w:rsidP="00DA7D18">
      <w:pPr>
        <w:rPr>
          <w:sz w:val="16"/>
          <w:szCs w:val="16"/>
        </w:rPr>
      </w:pPr>
      <w:r w:rsidRPr="00E623C5">
        <w:rPr>
          <w:sz w:val="16"/>
          <w:szCs w:val="16"/>
        </w:rPr>
        <w:t>But what will likely drive Russia to a defensive war with China before the next decade is out is the growing probability of Chinese territorial encroachment into Russia’s sparsely populated far eastern region bordering the Pacific. The Russian territories north of the Amur and east of the Ussuri Rivers in eastern-Central Asia, which currently demarcate the agreed boundaries between the two countries, are historically and insistently claimed by China. Chinese military maps even show these areas as Chinese territories.</w:t>
      </w:r>
    </w:p>
    <w:p w:rsidR="00DA7D18" w:rsidRPr="00E623C5" w:rsidRDefault="00DA7D18" w:rsidP="00DA7D18">
      <w:pPr>
        <w:rPr>
          <w:sz w:val="16"/>
          <w:szCs w:val="16"/>
        </w:rPr>
      </w:pPr>
      <w:r w:rsidRPr="00E623C5">
        <w:rPr>
          <w:sz w:val="16"/>
          <w:szCs w:val="16"/>
        </w:rPr>
        <w:t>These territorial claims, combined with the sheer population disparities – over 130 million people live in three Chinese provinces bordering Russia’s Far East, where the population is estimated at less than 8 million – and the need to secure long-term access to living space and natural resources almost preordains that Beijing will sooner or later demand revisions to what it calls “unequal” border treaties with Czarist Russia dating back to the mid-19th century. And although the Russians are equally bound to resist, it is not inconceivable that China at some point will demand access or land-lease rights to parts of Russia’s Far East, or, failing that, that the Chinese army will simply march across the border into Vladivostok, Russia’s only warm water access to the Pacific, to stamp China’s historic claim and rights to the region.</w:t>
      </w:r>
    </w:p>
    <w:p w:rsidR="00DA7D18" w:rsidRPr="00E623C5" w:rsidRDefault="00DA7D18" w:rsidP="00DA7D18">
      <w:pPr>
        <w:rPr>
          <w:sz w:val="16"/>
          <w:szCs w:val="16"/>
        </w:rPr>
      </w:pPr>
      <w:r w:rsidRPr="00E623C5">
        <w:rPr>
          <w:sz w:val="16"/>
          <w:szCs w:val="16"/>
        </w:rPr>
        <w:t>It is not clear at this juncture how Russia and China can step back from a conflict in the coming decade. But as China appears unlikely to relinquish its expansive territorial claims against its neighbors, including Russia, the onus for deterring China from seizing Russian territories will fall upon Putin or his successors in the 2020s.</w:t>
      </w:r>
    </w:p>
    <w:p w:rsidR="00DA7D18" w:rsidRPr="00E623C5" w:rsidRDefault="00DA7D18" w:rsidP="00DA7D18">
      <w:pPr>
        <w:rPr>
          <w:sz w:val="16"/>
          <w:szCs w:val="16"/>
        </w:rPr>
      </w:pPr>
      <w:r w:rsidRPr="00E623C5">
        <w:rPr>
          <w:sz w:val="16"/>
          <w:szCs w:val="16"/>
        </w:rPr>
        <w:t>The question of whether China really can be deterred as its geostrategic ambitions grow across Eurasia remains to be seen. If the current Xi-Putin bromance fails to tamp down Chinese expansionism, expect a war between the two nuclear armed states in the 2020s.</w:t>
      </w:r>
    </w:p>
    <w:p w:rsidR="00DA7D18" w:rsidRDefault="00DA7D18" w:rsidP="00DA7D18">
      <w:pPr>
        <w:pStyle w:val="Heading4"/>
      </w:pPr>
      <w:r>
        <w:t>No world war 3 / nuke war</w:t>
      </w:r>
    </w:p>
    <w:p w:rsidR="00DA7D18" w:rsidRPr="000F2F7F" w:rsidRDefault="00DA7D18" w:rsidP="00DA7D18">
      <w:r w:rsidRPr="00E623C5">
        <w:rPr>
          <w:rStyle w:val="Style13ptBold"/>
        </w:rPr>
        <w:t>Trenin 7/20/18</w:t>
      </w:r>
      <w:r w:rsidRPr="007870A4">
        <w:rPr>
          <w:rStyle w:val="Style13ptBold"/>
        </w:rPr>
        <w:t xml:space="preserve"> (</w:t>
      </w:r>
      <w:r w:rsidRPr="000F2F7F">
        <w:t>Dmitri Trenin,  director of the Carnegie Moscow Center.”Fears of World War III are overblow,”politico.eu)//OK</w:t>
      </w:r>
    </w:p>
    <w:p w:rsidR="00DA7D18" w:rsidRPr="006F26C2" w:rsidRDefault="00DA7D18" w:rsidP="00DA7D18">
      <w:pPr>
        <w:rPr>
          <w:u w:val="single"/>
        </w:rPr>
      </w:pPr>
      <w:r w:rsidRPr="006F26C2">
        <w:rPr>
          <w:u w:val="single"/>
        </w:rPr>
        <w:t>Fears of World War III are overblown</w:t>
      </w:r>
    </w:p>
    <w:p w:rsidR="00DA7D18" w:rsidRPr="006F26C2" w:rsidRDefault="00DA7D18" w:rsidP="00DA7D18">
      <w:pPr>
        <w:rPr>
          <w:u w:val="single"/>
        </w:rPr>
      </w:pPr>
      <w:r w:rsidRPr="006F26C2">
        <w:rPr>
          <w:u w:val="single"/>
        </w:rPr>
        <w:t>Helsinki was a PR disaster. But Russia is no more likely to attack its neighbors than it was.</w:t>
      </w:r>
    </w:p>
    <w:p w:rsidR="00DA7D18" w:rsidRPr="00E623C5" w:rsidRDefault="00DA7D18" w:rsidP="00DA7D18">
      <w:pPr>
        <w:rPr>
          <w:sz w:val="16"/>
          <w:szCs w:val="16"/>
        </w:rPr>
      </w:pPr>
      <w:r w:rsidRPr="00E623C5">
        <w:rPr>
          <w:sz w:val="16"/>
          <w:szCs w:val="16"/>
        </w:rPr>
        <w:t>MOSCOW — Donald Trump's meeting with Vladimir Putin in Helsinki was widely derided in the U.S. and Europe as a public relations disaster with dire implications for the geopolitical world order.</w:t>
      </w:r>
    </w:p>
    <w:p w:rsidR="00DA7D18" w:rsidRPr="00E623C5" w:rsidRDefault="00DA7D18" w:rsidP="00DA7D18">
      <w:pPr>
        <w:rPr>
          <w:sz w:val="16"/>
          <w:szCs w:val="16"/>
        </w:rPr>
      </w:pPr>
      <w:r w:rsidRPr="00E623C5">
        <w:rPr>
          <w:sz w:val="16"/>
          <w:szCs w:val="16"/>
        </w:rPr>
        <w:t>Yes, Putin came away looking better than the U.S. president. But there's no point in letting the event's admittedly bad optics overshadow the substance of the thing itself.</w:t>
      </w:r>
    </w:p>
    <w:p w:rsidR="00DA7D18" w:rsidRPr="006F26C2" w:rsidRDefault="00DA7D18" w:rsidP="00DA7D18">
      <w:pPr>
        <w:rPr>
          <w:u w:val="single"/>
        </w:rPr>
      </w:pPr>
      <w:r w:rsidRPr="006F26C2">
        <w:rPr>
          <w:u w:val="single"/>
        </w:rPr>
        <w:t>Europeans fretted about the end of NATO. But seen from Moscow, the military alliance still appears to be very much alive. Trump's harsh words to his allies on spending haven't changed that. Russia is all too aware that the alliance is focused on its eastern flank, and not only rhetorically. Since it rediscovered Russia as a threat in 2014, there have been new deployments, a higher degree of mobility, and more military exercises along the Russian border, from the Barents to the Black Seas. Hardly a boon for Russia.</w:t>
      </w:r>
    </w:p>
    <w:p w:rsidR="00DA7D18" w:rsidRPr="00E623C5" w:rsidRDefault="00DA7D18" w:rsidP="00DA7D18">
      <w:pPr>
        <w:rPr>
          <w:sz w:val="16"/>
          <w:szCs w:val="16"/>
        </w:rPr>
      </w:pPr>
      <w:r w:rsidRPr="00E623C5">
        <w:rPr>
          <w:sz w:val="16"/>
          <w:szCs w:val="16"/>
        </w:rPr>
        <w:t>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p>
    <w:p w:rsidR="00DA7D18" w:rsidRPr="00E623C5" w:rsidRDefault="00DA7D18" w:rsidP="00DA7D18">
      <w:pPr>
        <w:rPr>
          <w:sz w:val="16"/>
          <w:szCs w:val="16"/>
        </w:rPr>
      </w:pPr>
      <w:r w:rsidRPr="00E623C5">
        <w:rPr>
          <w:sz w:val="16"/>
          <w:szCs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p>
    <w:p w:rsidR="00DA7D18" w:rsidRPr="00E623C5" w:rsidRDefault="00DA7D18" w:rsidP="00DA7D18">
      <w:pPr>
        <w:rPr>
          <w:sz w:val="16"/>
          <w:szCs w:val="16"/>
        </w:rPr>
      </w:pPr>
      <w:r w:rsidRPr="006F26C2">
        <w:rPr>
          <w:u w:val="single"/>
        </w:rPr>
        <w:t xml:space="preserve">Predictions that Trump would recognize Crimea at the Helsinki meeting were also overblown. There was never any question of the U.S. accepting Crimea’s status as part of Russia, or Washington leaning on Kiev to fulfill its side of the Minsk II accords. </w:t>
      </w:r>
      <w:r w:rsidRPr="00E623C5">
        <w:rPr>
          <w:sz w:val="16"/>
          <w:szCs w:val="16"/>
        </w:rPr>
        <w:t>In Helsinki, Trump and Putin simply acknowledged the issue, and moved on. The U.S. continues to support both Ukraine and Georgia in their conflicts with Russia and to promote their eventual membership in NATO, which most in the West privately regard as increasingly dangerous.</w:t>
      </w:r>
    </w:p>
    <w:p w:rsidR="00DA7D18" w:rsidRPr="00E623C5" w:rsidRDefault="00DA7D18" w:rsidP="00DA7D18">
      <w:pPr>
        <w:rPr>
          <w:sz w:val="16"/>
          <w:szCs w:val="16"/>
        </w:rPr>
      </w:pPr>
      <w:r w:rsidRPr="00E623C5">
        <w:rPr>
          <w:sz w:val="16"/>
          <w:szCs w:val="16"/>
        </w:rPr>
        <w:t>NATO is still very much exerting pressure on Russia. It's considered more of an annoyance than an immediate threat in Moscow, but also keeps the country in permanent "war mode" vis-à-vis the U.S. Because Moscow is focused on Washington, this means Europeans usually get a pass.</w:t>
      </w:r>
    </w:p>
    <w:p w:rsidR="00DA7D18" w:rsidRPr="00E623C5" w:rsidRDefault="00DA7D18" w:rsidP="00DA7D18">
      <w:pPr>
        <w:rPr>
          <w:sz w:val="16"/>
          <w:szCs w:val="16"/>
        </w:rPr>
      </w:pPr>
      <w:r w:rsidRPr="00E623C5">
        <w:rPr>
          <w:sz w:val="16"/>
          <w:szCs w:val="16"/>
        </w:rPr>
        <w:t>As for Russia’s own intentions, two things are clear. There is no interest in Moscow in attacking the Baltic states or Poland. These countries are as safe now as they were before 2014. Suggestions otherwise simply point to the deep wounds in both nations' psyche, which will not be healed for many decades.</w:t>
      </w:r>
    </w:p>
    <w:p w:rsidR="00DA7D18" w:rsidRPr="00E623C5" w:rsidRDefault="00DA7D18" w:rsidP="00DA7D18">
      <w:pPr>
        <w:rPr>
          <w:sz w:val="16"/>
          <w:szCs w:val="16"/>
        </w:rPr>
      </w:pPr>
      <w:r w:rsidRPr="00E623C5">
        <w:rPr>
          <w:sz w:val="16"/>
          <w:szCs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p>
    <w:p w:rsidR="00DA7D18" w:rsidRPr="006F26C2" w:rsidRDefault="00DA7D18" w:rsidP="00DA7D18">
      <w:pPr>
        <w:rPr>
          <w:u w:val="single"/>
        </w:rPr>
      </w:pPr>
      <w:r w:rsidRPr="006F26C2">
        <w:rPr>
          <w:u w:val="single"/>
        </w:rPr>
        <w:t>Putin's main concerns are largely domestic. He has an ambitious program that logically calls for more economic ties with the West. To move forward, he is looking to ease tensions with the EU and the U.S. What Putin wanted to get out of Helsinki was mainly to start a dialogue with Washington.</w:t>
      </w:r>
    </w:p>
    <w:p w:rsidR="00DA7D18" w:rsidRPr="00E623C5" w:rsidRDefault="00DA7D18" w:rsidP="00DA7D18">
      <w:pPr>
        <w:rPr>
          <w:sz w:val="16"/>
          <w:szCs w:val="16"/>
        </w:rPr>
      </w:pPr>
      <w:r w:rsidRPr="00E623C5">
        <w:rPr>
          <w:sz w:val="16"/>
          <w:szCs w:val="16"/>
        </w:rPr>
        <w:t>Those hopes are now visibly going up in smoke. It is safe to bet that Russia will continue to face the same opposition from a coalition of U.S. and EU interests.</w:t>
      </w:r>
    </w:p>
    <w:p w:rsidR="00DA7D18" w:rsidRPr="00E623C5" w:rsidRDefault="00DA7D18" w:rsidP="00DA7D18">
      <w:pPr>
        <w:rPr>
          <w:sz w:val="16"/>
          <w:szCs w:val="16"/>
        </w:rPr>
      </w:pPr>
      <w:r w:rsidRPr="00E623C5">
        <w:rPr>
          <w:sz w:val="16"/>
          <w:szCs w:val="16"/>
        </w:rPr>
        <w:t>The first détente in the hybrid war between Russia and the West was indeed nipped in the bud by Trump's behavior and the vehemence of his domestic critics. So be it.</w:t>
      </w:r>
    </w:p>
    <w:p w:rsidR="00DA7D18" w:rsidRPr="006F26C2" w:rsidRDefault="00DA7D18" w:rsidP="00DA7D18">
      <w:pPr>
        <w:rPr>
          <w:b/>
          <w:bCs/>
          <w:u w:val="single"/>
        </w:rPr>
      </w:pPr>
      <w:r w:rsidRPr="006F26C2">
        <w:rPr>
          <w:b/>
          <w:bCs/>
          <w:u w:val="single"/>
        </w:rPr>
        <w:t>Moscow will not capitulate, and will indeed push back. But it's not likely to take the form of an aggressive, overt military attack. Fears of new wars are far from accurate.</w:t>
      </w:r>
    </w:p>
    <w:p w:rsidR="00DA7D18" w:rsidRPr="00E623C5" w:rsidRDefault="00DA7D18" w:rsidP="00DA7D18">
      <w:pPr>
        <w:rPr>
          <w:sz w:val="16"/>
          <w:szCs w:val="16"/>
        </w:rPr>
      </w:pPr>
      <w:r w:rsidRPr="00E623C5">
        <w:rPr>
          <w:sz w:val="16"/>
          <w:szCs w:val="16"/>
        </w:rPr>
        <w:t>Moscow's strategy should now be one of patience, leaving America and Europe to their own devices and focusing on relations with countries far more relevant to its future: Asia and the Middle East.</w:t>
      </w:r>
    </w:p>
    <w:p w:rsidR="00DA7D18" w:rsidRDefault="00DA7D18" w:rsidP="00DA7D18">
      <w:pPr>
        <w:pStyle w:val="Heading4"/>
      </w:pPr>
      <w:r>
        <w:t>NO armadegon/ Nuclear war due to assured destruction</w:t>
      </w:r>
    </w:p>
    <w:p w:rsidR="00DA7D18" w:rsidRPr="000F2F7F" w:rsidRDefault="00DA7D18" w:rsidP="00DA7D18">
      <w:r w:rsidRPr="00E623C5">
        <w:rPr>
          <w:rStyle w:val="Style13ptBold"/>
        </w:rPr>
        <w:t xml:space="preserve">Aziz </w:t>
      </w:r>
      <w:r w:rsidRPr="00E623C5">
        <w:t>3/6</w:t>
      </w:r>
      <w:r w:rsidRPr="00E623C5">
        <w:rPr>
          <w:rStyle w:val="Style13ptBold"/>
        </w:rPr>
        <w:t>/2014</w:t>
      </w:r>
      <w:r>
        <w:rPr>
          <w:rFonts w:eastAsiaTheme="majorEastAsia" w:cstheme="majorBidi"/>
          <w:b/>
          <w:bCs/>
          <w:sz w:val="26"/>
          <w:szCs w:val="26"/>
        </w:rPr>
        <w:t xml:space="preserve"> </w:t>
      </w:r>
      <w:r w:rsidRPr="000F2F7F">
        <w:t>(John Aziz, the week magazine journalist.</w:t>
      </w:r>
      <w:r>
        <w:t xml:space="preserve"> </w:t>
      </w:r>
      <w:r w:rsidRPr="000F2F7F">
        <w:t>”Don’t worry: World War III will almost certainly never happen,” theweek.com)</w:t>
      </w:r>
      <w:r>
        <w:t>//OK</w:t>
      </w:r>
    </w:p>
    <w:p w:rsidR="00DA7D18" w:rsidRPr="006F26C2" w:rsidRDefault="00DA7D18" w:rsidP="00DA7D18">
      <w:pPr>
        <w:rPr>
          <w:u w:val="single"/>
        </w:rPr>
      </w:pPr>
      <w:r w:rsidRPr="006F26C2">
        <w:rPr>
          <w:u w:val="single"/>
        </w:rPr>
        <w:t>Don't worry: World War III will almost certainly never happen</w:t>
      </w:r>
    </w:p>
    <w:p w:rsidR="00DA7D18" w:rsidRPr="006F26C2" w:rsidRDefault="00DA7D18" w:rsidP="00DA7D18">
      <w:pPr>
        <w:rPr>
          <w:b/>
          <w:bCs/>
          <w:u w:val="single"/>
        </w:rPr>
      </w:pPr>
      <w:r w:rsidRPr="006F26C2">
        <w:rPr>
          <w:u w:val="single"/>
        </w:rPr>
        <w:t>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w:t>
      </w:r>
      <w:r w:rsidRPr="000F2F7F">
        <w:t xml:space="preserve"> </w:t>
      </w:r>
      <w:r w:rsidRPr="00E623C5">
        <w:rPr>
          <w:sz w:val="16"/>
          <w:szCs w:val="16"/>
        </w:rPr>
        <w:t>Yet today — in the shadow of a flare up which some are calling a new Cold War between Russia and the U.S.</w:t>
      </w:r>
      <w:r w:rsidRPr="000F2F7F">
        <w:t xml:space="preserve"> — </w:t>
      </w:r>
      <w:r w:rsidRPr="006F26C2">
        <w:rPr>
          <w:b/>
          <w:bCs/>
          <w:u w:val="single"/>
        </w:rPr>
        <w:t>I believe the threat of World War III has almost faded into nothingness.</w:t>
      </w:r>
      <w:r w:rsidRPr="000F2F7F">
        <w:t xml:space="preserve"> </w:t>
      </w:r>
      <w:r w:rsidRPr="006F26C2">
        <w:rPr>
          <w:b/>
          <w:bCs/>
          <w:u w:val="single"/>
        </w:rPr>
        <w:t>That is, the probability of a world war is the lowest it has been in decades, and perhaps the lowest it has ever been since the dawn of modernity.</w:t>
      </w:r>
    </w:p>
    <w:p w:rsidR="00DA7D18" w:rsidRPr="006F26C2" w:rsidRDefault="00DA7D18" w:rsidP="00DA7D18">
      <w:pPr>
        <w:rPr>
          <w:u w:val="single"/>
        </w:rPr>
      </w:pPr>
      <w:r w:rsidRPr="006F26C2">
        <w:rPr>
          <w:u w:val="single"/>
        </w:rPr>
        <w:t>This is certainly a view that current data supports. Steven Pinker's studies into the decline of violence reveal</w:t>
      </w:r>
      <w:r>
        <w:rPr>
          <w:u w:val="single"/>
        </w:rPr>
        <w:t xml:space="preserve"> </w:t>
      </w:r>
      <w:r w:rsidRPr="006F26C2">
        <w:rPr>
          <w:u w:val="single"/>
        </w:rPr>
        <w:t>that deaths from war have fallen and fallen since World War II</w:t>
      </w:r>
      <w:r w:rsidRPr="000F2F7F">
        <w:t xml:space="preserve">. </w:t>
      </w:r>
      <w:r w:rsidRPr="00E623C5">
        <w:rPr>
          <w:sz w:val="16"/>
          <w:szCs w:val="16"/>
        </w:rPr>
        <w:t>But we should not just assume that the past is an accurate guide to the future. Instead, we must look at the factors which have led to the reduction in war and try to conclude whether the decrease in war is sustainable.</w:t>
      </w:r>
    </w:p>
    <w:p w:rsidR="00DA7D18" w:rsidRPr="006F26C2" w:rsidRDefault="00DA7D18" w:rsidP="00DA7D18">
      <w:pPr>
        <w:rPr>
          <w:b/>
          <w:bCs/>
          <w:u w:val="single"/>
        </w:rPr>
      </w:pPr>
      <w:r w:rsidRPr="00E623C5">
        <w:rPr>
          <w:sz w:val="16"/>
          <w:szCs w:val="16"/>
        </w:rPr>
        <w:t>So what's changed? Well</w:t>
      </w:r>
      <w:r w:rsidRPr="000F2F7F">
        <w:t xml:space="preserve">, </w:t>
      </w:r>
      <w:r w:rsidRPr="006F26C2">
        <w:rPr>
          <w:b/>
          <w:bCs/>
          <w:u w:val="single"/>
        </w:rPr>
        <w:t>the first big change after the last world war was the arrival of mutually assured destruction.</w:t>
      </w:r>
      <w:r w:rsidRPr="000F2F7F">
        <w:t xml:space="preserve"> It's no coincidence that the end of the last global war coincided with the invention of atomic weapons</w:t>
      </w:r>
      <w:r w:rsidRPr="006F26C2">
        <w:rPr>
          <w:u w:val="single"/>
        </w:rPr>
        <w:t>. The possibility of complete annihilation provided a huge disincentive to launching and expanding total wars. Instead, the great powers now fight proxy wars like Vietnam and Afghanistan</w:t>
      </w:r>
      <w:r w:rsidRPr="000F2F7F">
        <w:t xml:space="preserve"> (the 1980 version, that is), </w:t>
      </w:r>
      <w:r w:rsidRPr="006F26C2">
        <w:rPr>
          <w:b/>
          <w:bCs/>
          <w:u w:val="single"/>
        </w:rPr>
        <w:t>rather than letting their rivalries expand into full-on, globe-spanning struggles against each other. Sure, accidents could happen, but the possibility is incredibly remote. More importantly, nobody in power wants to be the cause of Armageddon.</w:t>
      </w:r>
    </w:p>
    <w:p w:rsidR="00DA7D18" w:rsidRPr="00E623C5" w:rsidRDefault="00DA7D18" w:rsidP="00DA7D18">
      <w:pPr>
        <w:rPr>
          <w:sz w:val="16"/>
          <w:szCs w:val="16"/>
        </w:rPr>
      </w:pPr>
      <w:r w:rsidRPr="00E623C5">
        <w:rPr>
          <w:sz w:val="16"/>
          <w:szCs w:val="16"/>
        </w:rPr>
        <w:t>But what about a non-nuclear global war? Other changes — economic and social in nature — have made that highly unlikely too.</w:t>
      </w:r>
    </w:p>
    <w:p w:rsidR="00DA7D18" w:rsidRPr="00E623C5" w:rsidRDefault="00DA7D18" w:rsidP="00DA7D18">
      <w:pPr>
        <w:rPr>
          <w:sz w:val="16"/>
          <w:szCs w:val="16"/>
        </w:rPr>
      </w:pPr>
      <w:r w:rsidRPr="006F26C2">
        <w:rPr>
          <w:u w:val="single"/>
        </w:rPr>
        <w:t>The world has become much more economically interconnected since the last global war. Economic cooperation treaties and free trade agreements have intertwined the economies of countries around the world.</w:t>
      </w:r>
      <w:r w:rsidRPr="000F2F7F">
        <w:t xml:space="preserve"> </w:t>
      </w:r>
      <w:r w:rsidRPr="00E623C5">
        <w:rPr>
          <w:sz w:val="16"/>
          <w:szCs w:val="16"/>
        </w:rPr>
        <w:t>This has meant there has been a huge rise in the volume of global trade since World War II, and especially since the 1980s.</w:t>
      </w:r>
    </w:p>
    <w:p w:rsidR="00DA7D18" w:rsidRPr="00E623C5" w:rsidRDefault="00DA7D18" w:rsidP="00DA7D18">
      <w:pPr>
        <w:rPr>
          <w:sz w:val="16"/>
          <w:szCs w:val="16"/>
        </w:rPr>
      </w:pPr>
      <w:r w:rsidRPr="00E623C5">
        <w:rPr>
          <w:sz w:val="16"/>
          <w:szCs w:val="16"/>
        </w:rPr>
        <w:t>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
    <w:p w:rsidR="00DA7D18" w:rsidRPr="00E623C5" w:rsidRDefault="00DA7D18" w:rsidP="00DA7D18">
      <w:pPr>
        <w:rPr>
          <w:sz w:val="16"/>
          <w:szCs w:val="16"/>
          <w:u w:val="single"/>
        </w:rPr>
      </w:pPr>
      <w:r w:rsidRPr="006F26C2">
        <w:rPr>
          <w:u w:val="single"/>
        </w:rPr>
        <w:t>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w:t>
      </w:r>
      <w:r w:rsidRPr="00E623C5">
        <w:rPr>
          <w:sz w:val="16"/>
          <w:szCs w:val="16"/>
          <w:u w:val="single"/>
        </w:rPr>
        <w:t xml:space="preserve">. </w:t>
      </w:r>
      <w:r w:rsidRPr="00E623C5">
        <w:rPr>
          <w:sz w:val="16"/>
          <w:szCs w:val="16"/>
        </w:rPr>
        <w:t>This is why countries hold</w:t>
      </w:r>
      <w:r w:rsidRPr="00E623C5">
        <w:rPr>
          <w:sz w:val="16"/>
          <w:szCs w:val="16"/>
          <w:u w:val="single"/>
        </w:rPr>
        <w:t xml:space="preserve"> </w:t>
      </w:r>
      <w:r w:rsidRPr="00E623C5">
        <w:rPr>
          <w:sz w:val="16"/>
          <w:szCs w:val="16"/>
        </w:rPr>
        <w:t>strategic reserves</w:t>
      </w:r>
      <w:r w:rsidRPr="00E623C5">
        <w:rPr>
          <w:sz w:val="16"/>
          <w:szCs w:val="16"/>
          <w:u w:val="single"/>
        </w:rPr>
        <w:t xml:space="preserve"> </w:t>
      </w:r>
      <w:r w:rsidRPr="00E623C5">
        <w:rPr>
          <w:sz w:val="16"/>
          <w:szCs w:val="16"/>
        </w:rPr>
        <w:t>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p>
    <w:p w:rsidR="00DA7D18" w:rsidRPr="00E623C5" w:rsidRDefault="00DA7D18" w:rsidP="00DA7D18">
      <w:pPr>
        <w:rPr>
          <w:sz w:val="16"/>
          <w:szCs w:val="16"/>
        </w:rPr>
      </w:pPr>
      <w:r w:rsidRPr="00E623C5">
        <w:rPr>
          <w:sz w:val="16"/>
          <w:szCs w:val="16"/>
        </w:rPr>
        <w:t>In other words, global trade interdependency has become, to borrow a phrase from finance, too big to fail.</w:t>
      </w:r>
    </w:p>
    <w:p w:rsidR="00DA7D18" w:rsidRPr="00E623C5" w:rsidRDefault="00DA7D18" w:rsidP="00DA7D18">
      <w:pPr>
        <w:rPr>
          <w:u w:val="single"/>
        </w:rPr>
      </w:pPr>
      <w:r w:rsidRPr="00E623C5">
        <w:rPr>
          <w:u w:val="single"/>
        </w:rPr>
        <w:t>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w:t>
      </w:r>
    </w:p>
    <w:p w:rsidR="00DA7D18" w:rsidRPr="000F2F7F" w:rsidRDefault="00DA7D18" w:rsidP="00DA7D18">
      <w:r w:rsidRPr="00E623C5">
        <w:rPr>
          <w:sz w:val="16"/>
          <w:szCs w:val="16"/>
        </w:rPr>
        <w:t>But what of the military-industrial complex ?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w:t>
      </w:r>
      <w:r w:rsidRPr="000F2F7F">
        <w:t xml:space="preserve"> </w:t>
      </w:r>
      <w:r w:rsidRPr="00E623C5">
        <w:rPr>
          <w:u w:val="single"/>
        </w:rPr>
        <w:t>That means weapons manufacturers may be just as uneasy about the prospects for large-scale war as other businesses</w:t>
      </w:r>
      <w:r w:rsidRPr="000F2F7F">
        <w:t>.</w:t>
      </w:r>
    </w:p>
    <w:p w:rsidR="00DA7D18" w:rsidRPr="00E623C5" w:rsidRDefault="00DA7D18" w:rsidP="00DA7D18">
      <w:pPr>
        <w:rPr>
          <w:sz w:val="16"/>
          <w:szCs w:val="16"/>
        </w:rPr>
      </w:pPr>
      <w:r w:rsidRPr="00E623C5">
        <w:rPr>
          <w:sz w:val="16"/>
          <w:szCs w:val="16"/>
        </w:rPr>
        <w:t>Other changes have been social in nature. Obviously, democratic countries do not tend to go to war with each other, and the spread of liberal democracy is correlated against the decrease in war around the world. 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w:t>
      </w:r>
      <w:r>
        <w:rPr>
          <w:sz w:val="16"/>
          <w:szCs w:val="16"/>
        </w:rPr>
        <w:t xml:space="preserve"> </w:t>
      </w:r>
      <w:r w:rsidRPr="00E623C5">
        <w:rPr>
          <w:sz w:val="16"/>
          <w:szCs w:val="16"/>
        </w:rPr>
        <w:t>as occurred in the Iran-Israel solidarity movement of 2012.</w:t>
      </w:r>
    </w:p>
    <w:p w:rsidR="00DA7D18" w:rsidRPr="00E623C5" w:rsidRDefault="00DA7D18" w:rsidP="00DA7D18">
      <w:pPr>
        <w:rPr>
          <w:sz w:val="16"/>
          <w:szCs w:val="16"/>
        </w:rPr>
      </w:pPr>
      <w:r w:rsidRPr="00E623C5">
        <w:rPr>
          <w:sz w:val="16"/>
          <w:szCs w:val="16"/>
        </w:rPr>
        <w:t>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w:t>
      </w:r>
      <w:r>
        <w:rPr>
          <w:sz w:val="16"/>
          <w:szCs w:val="16"/>
        </w:rPr>
        <w:t xml:space="preserve"> </w:t>
      </w:r>
      <w:r w:rsidRPr="00E623C5">
        <w:rPr>
          <w:sz w:val="16"/>
          <w:szCs w:val="16"/>
        </w:rPr>
        <w:t>showing</w:t>
      </w:r>
      <w:r>
        <w:rPr>
          <w:sz w:val="16"/>
          <w:szCs w:val="16"/>
        </w:rPr>
        <w:t xml:space="preserve"> </w:t>
      </w:r>
      <w:r w:rsidRPr="00E623C5">
        <w:rPr>
          <w:sz w:val="16"/>
          <w:szCs w:val="16"/>
        </w:rPr>
        <w:t>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w:t>
      </w:r>
      <w:r w:rsidRPr="000F2F7F">
        <w:t xml:space="preserve"> — </w:t>
      </w:r>
      <w:r w:rsidRPr="006F26C2">
        <w:rPr>
          <w:u w:val="single"/>
        </w:rPr>
        <w:t>but generally a more connected, open, empathetic and democratic world has made it much harder for war-mongers to go to war.</w:t>
      </w:r>
    </w:p>
    <w:p w:rsidR="00DA7D18" w:rsidRPr="00E623C5" w:rsidRDefault="00DA7D18" w:rsidP="00DA7D18">
      <w:pPr>
        <w:rPr>
          <w:sz w:val="16"/>
          <w:szCs w:val="16"/>
        </w:rPr>
      </w:pPr>
      <w:r w:rsidRPr="000F2F7F">
        <w:t xml:space="preserve">The greatest trend, though, may be </w:t>
      </w:r>
      <w:r w:rsidRPr="006F26C2">
        <w:rPr>
          <w:u w:val="single"/>
        </w:rPr>
        <w:t>that the world as a whole is getting richer. Fundamentally, wars arise out of one group of people deciding that they want whatever another group has — land, tools, resources, money, friends, sexual partners, empire, prestige — and deciding to take it by force</w:t>
      </w:r>
      <w:r w:rsidRPr="000F2F7F">
        <w:t xml:space="preserve">. </w:t>
      </w:r>
      <w:r w:rsidRPr="00E623C5">
        <w:rPr>
          <w:sz w:val="16"/>
          <w:szCs w:val="16"/>
        </w:rPr>
        <w:t>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This means that countries are less desperate to go to war to seize other people's stuff.</w:t>
      </w:r>
    </w:p>
    <w:p w:rsidR="00DA7D18" w:rsidRPr="00E623C5" w:rsidRDefault="00DA7D18" w:rsidP="00DA7D18">
      <w:pPr>
        <w:rPr>
          <w:sz w:val="16"/>
          <w:szCs w:val="16"/>
        </w:rPr>
      </w:pPr>
      <w:r w:rsidRPr="00E623C5">
        <w:rPr>
          <w:sz w:val="16"/>
          <w:szCs w:val="16"/>
        </w:rPr>
        <w:t>Now, the future is infinite and today's trends don't last forever. Declarations of the "end of history"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w:t>
      </w:r>
    </w:p>
    <w:p w:rsidR="00DA7D18" w:rsidRPr="00E623C5" w:rsidRDefault="00DA7D18" w:rsidP="00DA7D18">
      <w:pPr>
        <w:rPr>
          <w:sz w:val="16"/>
          <w:szCs w:val="16"/>
        </w:rPr>
      </w:pPr>
      <w:r w:rsidRPr="00E623C5">
        <w:rPr>
          <w:sz w:val="16"/>
          <w:szCs w:val="16"/>
        </w:rPr>
        <w:t>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w:t>
      </w:r>
    </w:p>
    <w:p w:rsidR="00DA7D18" w:rsidRPr="00E623C5" w:rsidRDefault="00DA7D18" w:rsidP="00DA7D18">
      <w:pPr>
        <w:rPr>
          <w:u w:val="single"/>
        </w:rPr>
      </w:pPr>
      <w:r w:rsidRPr="00E623C5">
        <w:rPr>
          <w:u w:val="single"/>
        </w:rPr>
        <w:t>But the tendency toward inertia is strong. It is clear at least that the incentives for world war are far lower than they were in previous decades, and the disincentives are growing.</w:t>
      </w:r>
      <w:r w:rsidRPr="000F2F7F">
        <w:t xml:space="preserve"> </w:t>
      </w:r>
      <w:r w:rsidRPr="006F26C2">
        <w:rPr>
          <w:u w:val="single"/>
        </w:rPr>
        <w:t>The apocalyptic visions of a new world war between nations or empires that three generations of children have been raised into continue to diminish.</w:t>
      </w:r>
    </w:p>
    <w:p w:rsidR="00DA7D18" w:rsidRDefault="00DA7D18" w:rsidP="00DA7D18">
      <w:pPr>
        <w:pStyle w:val="Heading4"/>
      </w:pPr>
      <w:r>
        <w:t>Russia Detterence due to NATO</w:t>
      </w:r>
    </w:p>
    <w:p w:rsidR="00DA7D18" w:rsidRPr="00064F67" w:rsidRDefault="00DA7D18" w:rsidP="00DA7D18">
      <w:pPr>
        <w:rPr>
          <w:rFonts w:eastAsiaTheme="majorEastAsia" w:cstheme="majorBidi"/>
          <w:b/>
          <w:bCs/>
          <w:sz w:val="26"/>
          <w:szCs w:val="26"/>
        </w:rPr>
      </w:pPr>
      <w:r w:rsidRPr="00E623C5">
        <w:rPr>
          <w:rStyle w:val="Style13ptBold"/>
        </w:rPr>
        <w:t>Glasse 7/18/19</w:t>
      </w:r>
      <w:r w:rsidRPr="00AA13CB">
        <w:t xml:space="preserve"> (Jennifer Glass, Jennifer Glasse is an American broadcast journalist, who worked for NPR and the CBC.” NATO to maintain credible deterrence against Russia: Stoltenberg,”Aljazeeranews.com)//OK</w:t>
      </w:r>
    </w:p>
    <w:p w:rsidR="00DA7D18" w:rsidRPr="00E623C5" w:rsidRDefault="00DA7D18" w:rsidP="00DA7D18">
      <w:pPr>
        <w:rPr>
          <w:u w:val="single"/>
        </w:rPr>
      </w:pPr>
      <w:r w:rsidRPr="00E623C5">
        <w:rPr>
          <w:u w:val="single"/>
        </w:rPr>
        <w:t>NATO to maintain credible deterrence against Russia: Stoltenberg</w:t>
      </w:r>
    </w:p>
    <w:p w:rsidR="00DA7D18" w:rsidRPr="00E623C5" w:rsidRDefault="00DA7D18" w:rsidP="00DA7D18">
      <w:pPr>
        <w:rPr>
          <w:sz w:val="16"/>
          <w:szCs w:val="16"/>
        </w:rPr>
      </w:pPr>
      <w:r w:rsidRPr="00E623C5">
        <w:rPr>
          <w:sz w:val="16"/>
          <w:szCs w:val="16"/>
        </w:rPr>
        <w:t>As US and Russia walk out of INF treaty, alliance chief says members could boost defence already in place in Europe.</w:t>
      </w:r>
    </w:p>
    <w:p w:rsidR="00DA7D18" w:rsidRPr="00E623C5" w:rsidRDefault="00DA7D18" w:rsidP="00DA7D18">
      <w:pPr>
        <w:rPr>
          <w:sz w:val="16"/>
          <w:szCs w:val="16"/>
        </w:rPr>
      </w:pPr>
      <w:r w:rsidRPr="00E623C5">
        <w:rPr>
          <w:sz w:val="16"/>
          <w:szCs w:val="16"/>
        </w:rPr>
        <w:t>Aspen, United States - NATO is preparing for a world without a key nuclear arms control treaty and with more Russian missiles, the alliance's secretary-general has said.</w:t>
      </w:r>
    </w:p>
    <w:p w:rsidR="00DA7D18" w:rsidRPr="00E623C5" w:rsidRDefault="00DA7D18" w:rsidP="00DA7D18">
      <w:pPr>
        <w:rPr>
          <w:sz w:val="16"/>
          <w:szCs w:val="16"/>
        </w:rPr>
      </w:pPr>
      <w:r w:rsidRPr="00E623C5">
        <w:rPr>
          <w:sz w:val="16"/>
          <w:szCs w:val="16"/>
        </w:rPr>
        <w:t>Jens Stoltenberg's comments on Wednesday at the opening of the annual Aspen Security Forum came just weeks before an August 2 deadline the United States has given to Russia to come back into compliance with the Intermediate-Range Nuclear Forces (INF) treaty.</w:t>
      </w:r>
    </w:p>
    <w:p w:rsidR="00DA7D18" w:rsidRPr="00E623C5" w:rsidRDefault="00DA7D18" w:rsidP="00DA7D18">
      <w:pPr>
        <w:rPr>
          <w:sz w:val="16"/>
          <w:szCs w:val="16"/>
        </w:rPr>
      </w:pPr>
      <w:r w:rsidRPr="00E623C5">
        <w:rPr>
          <w:sz w:val="16"/>
          <w:szCs w:val="16"/>
        </w:rPr>
        <w:t>Washington said in February it would suspend in six months its participation in the Cold War-era treaty unless Moscow destroyed a new missile system, which the US and its NATO allies alleges violates the accord. Russia denied the accusation and also gave notice that it would pull out of the 1987 treaty, which banned all ground-based missiles with ranges between 500km and 5,500km.</w:t>
      </w:r>
    </w:p>
    <w:p w:rsidR="00DA7D18" w:rsidRPr="00E623C5" w:rsidRDefault="00DA7D18" w:rsidP="00DA7D18">
      <w:pPr>
        <w:rPr>
          <w:sz w:val="16"/>
          <w:szCs w:val="16"/>
        </w:rPr>
      </w:pPr>
      <w:r w:rsidRPr="00E623C5">
        <w:rPr>
          <w:sz w:val="16"/>
          <w:szCs w:val="16"/>
        </w:rPr>
        <w:t>Stoltenberg said Russia still had time to save what he called the "cornerstone of arms control in Europe", adding that NATO had been calling the government of Russian President Vladimir Putin to move back into compliance. He noted, however, that there was no indication that Moscow was doing anything towards that direction.</w:t>
      </w:r>
    </w:p>
    <w:p w:rsidR="00DA7D18" w:rsidRPr="00E623C5" w:rsidRDefault="00DA7D18" w:rsidP="00DA7D18">
      <w:pPr>
        <w:rPr>
          <w:sz w:val="16"/>
          <w:szCs w:val="16"/>
        </w:rPr>
      </w:pPr>
      <w:r w:rsidRPr="00E623C5">
        <w:rPr>
          <w:sz w:val="16"/>
          <w:szCs w:val="16"/>
        </w:rPr>
        <w:t>"Now Russia has started deploying these missiles again," referring to the SSC-8 ground-launched cruise missiles. "They are mobile, hard to detect, can reach all European cities within minutes reducing the warning time," Stoltenberg added.</w:t>
      </w:r>
    </w:p>
    <w:p w:rsidR="00DA7D18" w:rsidRPr="00E623C5" w:rsidRDefault="00DA7D18" w:rsidP="00DA7D18">
      <w:pPr>
        <w:rPr>
          <w:sz w:val="16"/>
          <w:szCs w:val="16"/>
        </w:rPr>
      </w:pPr>
      <w:r w:rsidRPr="00E623C5">
        <w:rPr>
          <w:sz w:val="16"/>
          <w:szCs w:val="16"/>
        </w:rPr>
        <w:t>If Russia does not come into compliance by the deadline, Stoltenberg said NATO will respond in a "measured" and "coordinated" manner, with no bilateral actions.</w:t>
      </w:r>
    </w:p>
    <w:p w:rsidR="00DA7D18" w:rsidRPr="00064F67" w:rsidRDefault="00DA7D18" w:rsidP="00DA7D18">
      <w:pPr>
        <w:rPr>
          <w:u w:val="single"/>
        </w:rPr>
      </w:pPr>
      <w:r w:rsidRPr="00064F67">
        <w:rPr>
          <w:u w:val="single"/>
        </w:rPr>
        <w:t>He added NATO's 29 members would not deploy missile defence systems but could strengthen the integrated air and missile defence already in place in Europe.</w:t>
      </w:r>
    </w:p>
    <w:p w:rsidR="00DA7D18" w:rsidRPr="00064F67" w:rsidRDefault="00DA7D18" w:rsidP="00DA7D18">
      <w:pPr>
        <w:rPr>
          <w:u w:val="single"/>
        </w:rPr>
      </w:pPr>
      <w:r w:rsidRPr="00064F67">
        <w:rPr>
          <w:u w:val="single"/>
        </w:rPr>
        <w:t>The most important thing, Stoltenberg said, was for the alliance to maintain a credible deterrence against Russia.</w:t>
      </w:r>
    </w:p>
    <w:p w:rsidR="00DA7D18" w:rsidRPr="00064F67" w:rsidRDefault="00DA7D18" w:rsidP="00DA7D18">
      <w:pPr>
        <w:rPr>
          <w:u w:val="single"/>
        </w:rPr>
      </w:pPr>
      <w:r w:rsidRPr="00064F67">
        <w:rPr>
          <w:u w:val="single"/>
        </w:rPr>
        <w:t>'Turkey much more than the S-400'</w:t>
      </w:r>
    </w:p>
    <w:p w:rsidR="00DA7D18" w:rsidRDefault="00DA7D18" w:rsidP="00DA7D18">
      <w:r w:rsidRPr="00064F67">
        <w:rPr>
          <w:u w:val="single"/>
        </w:rPr>
        <w:t>His remarks came as the US kicked NATO member Turkey out of the F-35 fighter jet programme on Wednesday, days after it began accepting delivery of a Russian air defence system, the S-400</w:t>
      </w:r>
      <w:r w:rsidRPr="000F2F7F">
        <w:t>.</w:t>
      </w:r>
    </w:p>
    <w:p w:rsidR="00DA7D18" w:rsidRPr="00E623C5" w:rsidRDefault="00DA7D18" w:rsidP="00DA7D18">
      <w:pPr>
        <w:rPr>
          <w:sz w:val="16"/>
          <w:szCs w:val="16"/>
        </w:rPr>
      </w:pPr>
      <w:r w:rsidRPr="00E623C5">
        <w:rPr>
          <w:sz w:val="16"/>
          <w:szCs w:val="16"/>
        </w:rPr>
        <w:t>"I'm concerned about the consequences of the Turkish decision because it means Turkey will not be part of the F-35 programme," Stoltenberg said. "That's not good, it's bad for all of us."</w:t>
      </w:r>
    </w:p>
    <w:p w:rsidR="00DA7D18" w:rsidRPr="00064F67" w:rsidRDefault="00DA7D18" w:rsidP="00DA7D18">
      <w:pPr>
        <w:rPr>
          <w:u w:val="single"/>
        </w:rPr>
      </w:pPr>
      <w:r w:rsidRPr="00064F67">
        <w:rPr>
          <w:u w:val="single"/>
        </w:rPr>
        <w:t>But he added that Ankara's relationship with NATO "runs much deeper and is much broader" than the F-35 fighter jet programme, calling it a "key ally" in the fight against the Islamic State of Iraq and the Levant, (ISIL or ISIS) armed group.</w:t>
      </w:r>
    </w:p>
    <w:p w:rsidR="00DA7D18" w:rsidRPr="00064F67" w:rsidRDefault="00DA7D18" w:rsidP="00DA7D18">
      <w:pPr>
        <w:rPr>
          <w:u w:val="single"/>
        </w:rPr>
      </w:pPr>
      <w:r w:rsidRPr="00064F67">
        <w:rPr>
          <w:u w:val="single"/>
        </w:rPr>
        <w:t>"The fact that we have been able through the global coalition to defeat Daesh, to liberate all the territory Daesh-controlled in Iraq and Syria … and now they don't control it any more … that's not least because of the contribution of Turkey," he said referring to ISIL by its Arabic acronym.</w:t>
      </w:r>
    </w:p>
    <w:p w:rsidR="00DA7D18" w:rsidRPr="00064F67" w:rsidRDefault="00DA7D18" w:rsidP="00DA7D18">
      <w:pPr>
        <w:rPr>
          <w:u w:val="single"/>
        </w:rPr>
      </w:pPr>
      <w:r w:rsidRPr="00064F67">
        <w:rPr>
          <w:u w:val="single"/>
        </w:rPr>
        <w:t>Stoltenberg also underlined Turkey's contribution to many different NATO operations in the Balkans and Afghanistan.</w:t>
      </w:r>
    </w:p>
    <w:p w:rsidR="00DA7D18" w:rsidRPr="00064F67" w:rsidRDefault="00DA7D18" w:rsidP="00DA7D18">
      <w:pPr>
        <w:rPr>
          <w:u w:val="single"/>
        </w:rPr>
      </w:pPr>
      <w:r w:rsidRPr="00064F67">
        <w:rPr>
          <w:u w:val="single"/>
        </w:rPr>
        <w:t>"Turkey as a NATO member is much more than the S-400," he said.</w:t>
      </w:r>
    </w:p>
    <w:p w:rsidR="00DA7D18" w:rsidRPr="00E623C5" w:rsidRDefault="00DA7D18" w:rsidP="00DA7D18">
      <w:pPr>
        <w:rPr>
          <w:sz w:val="16"/>
          <w:szCs w:val="16"/>
        </w:rPr>
      </w:pPr>
      <w:r w:rsidRPr="00E623C5">
        <w:rPr>
          <w:sz w:val="16"/>
          <w:szCs w:val="16"/>
        </w:rPr>
        <w:t>Stoltenberg's talk kicked off the four-day forum of "public discussion, public debates" about how to build a "stronger America", according to Nicholas Burns, the director of the Aspen Strategy Group.</w:t>
      </w:r>
    </w:p>
    <w:p w:rsidR="00DA7D18" w:rsidRPr="00E623C5" w:rsidRDefault="00DA7D18" w:rsidP="00DA7D18">
      <w:pPr>
        <w:rPr>
          <w:sz w:val="16"/>
          <w:szCs w:val="16"/>
        </w:rPr>
      </w:pPr>
      <w:r w:rsidRPr="00E623C5">
        <w:rPr>
          <w:sz w:val="16"/>
          <w:szCs w:val="16"/>
        </w:rPr>
        <w:t>When it was founded a decade ago, "terrorism" was a main concern for the US, Burns said, but a global shift in power means "China and Russia" are the "most significant threats to our national security".</w:t>
      </w:r>
    </w:p>
    <w:p w:rsidR="00DA7D18" w:rsidRPr="00E623C5" w:rsidRDefault="00DA7D18" w:rsidP="00DA7D18">
      <w:pPr>
        <w:rPr>
          <w:sz w:val="16"/>
          <w:szCs w:val="16"/>
        </w:rPr>
      </w:pPr>
      <w:r w:rsidRPr="00E623C5">
        <w:rPr>
          <w:sz w:val="16"/>
          <w:szCs w:val="16"/>
        </w:rPr>
        <w:t>He cited Russian interference in elections, and its aggression in Ukraine, as well as China's threats to US intellectual property and its crackdown on the Uighur population in Xinjiang as examples of the countries' changing role in the world.</w:t>
      </w:r>
    </w:p>
    <w:p w:rsidR="00DA7D18" w:rsidRPr="00E623C5" w:rsidRDefault="00DA7D18" w:rsidP="00DA7D18">
      <w:pPr>
        <w:rPr>
          <w:u w:val="single"/>
        </w:rPr>
      </w:pPr>
      <w:r w:rsidRPr="00E623C5">
        <w:rPr>
          <w:u w:val="single"/>
        </w:rPr>
        <w:t>Burns said the "careful balance" between the US and Russia has now been replaced by outright competition.</w:t>
      </w:r>
    </w:p>
    <w:p w:rsidR="00DA7D18" w:rsidRPr="00064F67" w:rsidRDefault="00DA7D18" w:rsidP="00DA7D18">
      <w:pPr>
        <w:rPr>
          <w:u w:val="single"/>
        </w:rPr>
      </w:pPr>
      <w:r w:rsidRPr="00064F67">
        <w:rPr>
          <w:u w:val="single"/>
        </w:rPr>
        <w:t>Bill Browder, a known Putin critic attending the conference, argued that the changes in Moscow and Beijing are very different problems for the US.</w:t>
      </w:r>
    </w:p>
    <w:p w:rsidR="00DA7D18" w:rsidRPr="00064F67" w:rsidRDefault="00DA7D18" w:rsidP="00DA7D18">
      <w:pPr>
        <w:rPr>
          <w:u w:val="single"/>
        </w:rPr>
      </w:pPr>
      <w:r w:rsidRPr="00064F67">
        <w:rPr>
          <w:u w:val="single"/>
        </w:rPr>
        <w:t>"Russia is more dangerous in the short term because Putin is not acting in the national interest," he said, accusing the Russian president of "acting in his own kleptocratic interests, so he is a more volatile cannon as he feels more vulnerable."</w:t>
      </w:r>
    </w:p>
    <w:p w:rsidR="00DA7D18" w:rsidRPr="00E623C5" w:rsidRDefault="00DA7D18" w:rsidP="00DA7D18">
      <w:pPr>
        <w:rPr>
          <w:u w:val="single"/>
        </w:rPr>
      </w:pPr>
      <w:r w:rsidRPr="00064F67">
        <w:rPr>
          <w:u w:val="single"/>
        </w:rPr>
        <w:t>But Browder alleged that China "is more dangerous to everybody in the long term, because they have global malign ambitions and they are thinking in terms of centuries as opposed to days weeks and months."</w:t>
      </w:r>
    </w:p>
    <w:p w:rsidR="00DA7D18" w:rsidRDefault="00DA7D18" w:rsidP="00DA7D18">
      <w:pPr>
        <w:pStyle w:val="Heading4"/>
      </w:pPr>
      <w:r>
        <w:t>Russia Doesn’t want war</w:t>
      </w:r>
    </w:p>
    <w:p w:rsidR="00DA7D18" w:rsidRPr="00AA13CB" w:rsidRDefault="00DA7D18" w:rsidP="00DA7D18">
      <w:r w:rsidRPr="00E623C5">
        <w:rPr>
          <w:rStyle w:val="Style13ptBold"/>
        </w:rPr>
        <w:t xml:space="preserve">Topol </w:t>
      </w:r>
      <w:r w:rsidRPr="00E623C5">
        <w:t>6/25</w:t>
      </w:r>
      <w:r w:rsidRPr="00E623C5">
        <w:rPr>
          <w:rStyle w:val="Style13ptBold"/>
        </w:rPr>
        <w:t>/19</w:t>
      </w:r>
      <w:r>
        <w:t xml:space="preserve"> (Sara Topol </w:t>
      </w:r>
      <w:r w:rsidRPr="00AA13CB">
        <w:t>Sarah A. Topol is a contributing writer for the magazine. She last wrote a feature about the assassination of the Russian politician Denis Voronenkov.</w:t>
      </w:r>
      <w:r>
        <w:t xml:space="preserve"> “</w:t>
      </w:r>
      <w:r w:rsidRPr="00AA13CB">
        <w:t>What Does Putin Really Want</w:t>
      </w:r>
      <w:r>
        <w:t>?” nytimes.com This is the corrected form of the card from July 1</w:t>
      </w:r>
      <w:r w:rsidRPr="00AA13CB">
        <w:rPr>
          <w:vertAlign w:val="superscript"/>
        </w:rPr>
        <w:t>st</w:t>
      </w:r>
      <w:r>
        <w:t xml:space="preserve"> 2019)//OK</w:t>
      </w:r>
    </w:p>
    <w:p w:rsidR="00DA7D18" w:rsidRPr="00E623C5" w:rsidRDefault="00DA7D18" w:rsidP="00DA7D18">
      <w:pPr>
        <w:rPr>
          <w:u w:val="single"/>
        </w:rPr>
      </w:pPr>
      <w:r w:rsidRPr="00E623C5">
        <w:rPr>
          <w:u w:val="single"/>
        </w:rPr>
        <w:t>Russia is dead set on being a global power. But what looks like grand strategy is often improvisation — amid America’s retreat.</w:t>
      </w:r>
    </w:p>
    <w:p w:rsidR="00DA7D18" w:rsidRPr="00E623C5" w:rsidRDefault="00DA7D18" w:rsidP="00DA7D18">
      <w:pPr>
        <w:rPr>
          <w:sz w:val="16"/>
          <w:szCs w:val="16"/>
        </w:rPr>
      </w:pPr>
      <w:r w:rsidRPr="00E623C5">
        <w:rPr>
          <w:sz w:val="16"/>
          <w:szCs w:val="16"/>
        </w:rPr>
        <w:t>This story was supported by the Pulitzer Center.</w:t>
      </w:r>
    </w:p>
    <w:p w:rsidR="00DA7D18" w:rsidRPr="00E623C5" w:rsidRDefault="00DA7D18" w:rsidP="00DA7D18">
      <w:pPr>
        <w:rPr>
          <w:sz w:val="16"/>
          <w:szCs w:val="16"/>
        </w:rPr>
      </w:pPr>
      <w:r w:rsidRPr="00E623C5">
        <w:rPr>
          <w:sz w:val="16"/>
          <w:szCs w:val="16"/>
        </w:rPr>
        <w:t>On a warm late-May afternoon, I took a taxi to the outskirts of the Russian capital to the Moscow State Institute of International Relations, known by its Russian acronym, Mgimo. Flags marked the entrance to the campus, a stately Soviet behemoth with a hammer-and-sickle on a panel above the doors. Students in skinny jeans, button-down shirts and thick black glasses gathered in gaggles by the flagpoles, checking their phones and chatting. I signed in as a visitor at the security desk and wandered past a buzzing cafeteria, into the institute’s gift shop, with its rainbow of sweatshirts, coffee mugs and notebooks emblazoned with the Mgimo logo.</w:t>
      </w:r>
    </w:p>
    <w:p w:rsidR="00DA7D18" w:rsidRPr="00E623C5" w:rsidRDefault="00DA7D18" w:rsidP="00DA7D18">
      <w:pPr>
        <w:rPr>
          <w:sz w:val="16"/>
          <w:szCs w:val="16"/>
        </w:rPr>
      </w:pPr>
      <w:r w:rsidRPr="00E623C5">
        <w:rPr>
          <w:sz w:val="16"/>
          <w:szCs w:val="16"/>
        </w:rPr>
        <w:t>Since 1944, Mgimo has trained legions of diplomats; its 53 language offerings — including Afrikaans, Amharic and Vietnamese — serve as a reminder of the Soviet Union’s global ambitions. As much as ninety-five percent of Russia’s foreign ministry is made up of Mgimo alumni, while those who graduate with honors and pass a language test become attachés, complete with a green diplomatic passport. They are then sent forth, as Vladimir Putin himself put it, “to protect Russian interests” in the rest of the world. Alumni include the president of Azerbaijan, the foreign-affairs ministers of Slovakia and Mongolia and Russia’s own foreign minister, Sergey Lavrov, who regularly returns to give the commencement address.</w:t>
      </w:r>
    </w:p>
    <w:p w:rsidR="00DA7D18" w:rsidRPr="00AA13CB" w:rsidRDefault="00DA7D18" w:rsidP="00DA7D18">
      <w:r w:rsidRPr="00E623C5">
        <w:rPr>
          <w:sz w:val="16"/>
          <w:szCs w:val="16"/>
        </w:rPr>
        <w:t xml:space="preserve">Mgimo is run by the foreign ministry, so Andrey Baykov, its vice rector, is a </w:t>
      </w:r>
      <w:r w:rsidRPr="00E623C5">
        <w:rPr>
          <w:sz w:val="16"/>
          <w:szCs w:val="16"/>
          <w:u w:val="single"/>
        </w:rPr>
        <w:t>hybrid</w:t>
      </w:r>
      <w:r w:rsidRPr="00A20999">
        <w:rPr>
          <w:u w:val="single"/>
        </w:rPr>
        <w:t xml:space="preserve"> — part academic, part representative of Russian diplomacy. I asked him a question that I would spend a long time trying to understand: What does Russia really want?</w:t>
      </w:r>
    </w:p>
    <w:p w:rsidR="00DA7D18" w:rsidRPr="00E623C5" w:rsidRDefault="00DA7D18" w:rsidP="00DA7D18">
      <w:pPr>
        <w:rPr>
          <w:sz w:val="16"/>
          <w:szCs w:val="16"/>
        </w:rPr>
      </w:pPr>
      <w:r w:rsidRPr="00E623C5">
        <w:rPr>
          <w:sz w:val="16"/>
          <w:szCs w:val="16"/>
        </w:rPr>
        <w:t xml:space="preserve">From behind a large dark wooden desk, </w:t>
      </w:r>
      <w:r w:rsidRPr="00E623C5">
        <w:rPr>
          <w:sz w:val="16"/>
          <w:szCs w:val="16"/>
          <w:u w:val="single"/>
        </w:rPr>
        <w:t>Baykov</w:t>
      </w:r>
      <w:r w:rsidRPr="00E623C5">
        <w:rPr>
          <w:sz w:val="16"/>
          <w:szCs w:val="16"/>
        </w:rPr>
        <w:t xml:space="preserve"> — young and fresh-faced, dressed smartly in a suit and slender tie —</w:t>
      </w:r>
      <w:r w:rsidRPr="00AA13CB">
        <w:t xml:space="preserve"> </w:t>
      </w:r>
      <w:r w:rsidRPr="00A20999">
        <w:rPr>
          <w:u w:val="single"/>
        </w:rPr>
        <w:t xml:space="preserve">answered in nearly flawless British-accented English: “To be an autonomous player, to uphold its identity of a great power which is strategically independent.” Russia, he explained, did not want to dismantle the trans-Atlantic world order by splintering NATO and demolishing the European Union, </w:t>
      </w:r>
      <w:r w:rsidRPr="00E623C5">
        <w:rPr>
          <w:sz w:val="16"/>
          <w:szCs w:val="16"/>
        </w:rPr>
        <w:t>as was frequently suggested by the Western press using headlines like “Is Putin’s Master Plan Only Beginning?” (Vanity Fair); “The Dark Arts of Foreign Influence-Peddling” (The Atlantic); “Why Russia Is Using the Internet to Undermine Western Democracy” (Slate). Instead, he spoke about the importance of Russia’s national identity and its territorial sovereignty.</w:t>
      </w:r>
    </w:p>
    <w:p w:rsidR="00DA7D18" w:rsidRPr="00AA13CB" w:rsidRDefault="00DA7D18" w:rsidP="00DA7D18">
      <w:r w:rsidRPr="00AA13CB">
        <w:t xml:space="preserve"> </w:t>
      </w:r>
      <w:r w:rsidRPr="00A20999">
        <w:rPr>
          <w:u w:val="single"/>
        </w:rPr>
        <w:t>“Nationalism comes in different disguises,”</w:t>
      </w:r>
      <w:r w:rsidRPr="00AA13CB">
        <w:t xml:space="preserve"> </w:t>
      </w:r>
      <w:r w:rsidRPr="00E623C5">
        <w:rPr>
          <w:sz w:val="16"/>
          <w:szCs w:val="16"/>
        </w:rPr>
        <w:t>he told me. “America’s nationalism comes in the disguise of universalism, but this universalism is basically the American national model being expanded.” Russia’s nationalism, he went on, is inward-looking. Students</w:t>
      </w:r>
      <w:r w:rsidRPr="00AA13CB">
        <w:t xml:space="preserve"> </w:t>
      </w:r>
      <w:r w:rsidRPr="00A20999">
        <w:rPr>
          <w:u w:val="single"/>
        </w:rPr>
        <w:t>“all come here with the idea that Russia is a great power. It has all the rights it deserves, but it’s being mistreated,” he said. “There is a huge sense of being betrayed.”</w:t>
      </w:r>
    </w:p>
    <w:p w:rsidR="00DA7D18" w:rsidRPr="00E623C5" w:rsidRDefault="00DA7D18" w:rsidP="00DA7D18">
      <w:pPr>
        <w:rPr>
          <w:sz w:val="16"/>
          <w:szCs w:val="16"/>
        </w:rPr>
      </w:pPr>
      <w:r w:rsidRPr="00E623C5">
        <w:rPr>
          <w:sz w:val="16"/>
          <w:szCs w:val="16"/>
        </w:rPr>
        <w:t>Baykov’s sentiment was one I heard repeatedly while speaking to analysts, academics and journalists in Moscow. My trip came before the release of the Mueller report, and Russians alternately laughed or dismissed as hysterical what they saw as the Western press’s assertions of Putin’s grandiose manipulations. “The American media made the Kremlin the third player in the U.S. election, which is great,” joked Andrei Soldatov, a Russian investigative journalist who specializes in cybersecurity. “Like, you think to yourself: ‘We are such a great country, we can interfere with world elections!’ ” His real point was serious, though: that Americans looking for a master plan fundamentally misunderstood the Russian leadership’s mentality. “When you are trained by the K.G.B., it means you see the world in terms of threats,” he explained. “That’s the only way you see it. The thing about threats is that when you see threats, you do not have strategy; you rely on tactics. Because you don’t know what the next threat might be, you only respond.”</w:t>
      </w:r>
    </w:p>
    <w:p w:rsidR="00DA7D18" w:rsidRPr="00E623C5" w:rsidRDefault="00DA7D18" w:rsidP="00DA7D18">
      <w:pPr>
        <w:rPr>
          <w:sz w:val="16"/>
          <w:szCs w:val="16"/>
        </w:rPr>
      </w:pPr>
      <w:r w:rsidRPr="00E623C5">
        <w:rPr>
          <w:sz w:val="16"/>
          <w:szCs w:val="16"/>
        </w:rPr>
        <w:t>On another afternoon in Moscow, I entered the Russian Academy of Sciences’ Institute for U.S. and Canadian Studies, a crumbling yellow building, and climbed a stairwell under a massive chandelier to reach the office of its current director, Valery Garbuzov. The institute was founded in 1967 after the Cuban missile crisis, perhaps the nadir of U.S.-Russian relations. Garbuzov told me that the institute was formed to provide the Soviet regime with detailed analysis of its adversaries to help direct the U.S.S.R.’s responses. “That doesn’t mean that the Soviet leaders did what was advised!” he told me mirthfully. “Rather, they did the opposite.”</w:t>
      </w:r>
    </w:p>
    <w:p w:rsidR="00DA7D18" w:rsidRPr="00AA13CB" w:rsidRDefault="00DA7D18" w:rsidP="00DA7D18">
      <w:r w:rsidRPr="00E623C5">
        <w:rPr>
          <w:sz w:val="16"/>
          <w:szCs w:val="16"/>
        </w:rPr>
        <w:t>Garbuzov suggested that little had changed — the Kremlin did not understand America and did not listen to those who did. The United States was no different. “We have an image of America as the country that foments revolutions around the world. The Americans have the image of Russia as a country that wants to revive the Soviet Union by any means,” he went on</w:t>
      </w:r>
      <w:r w:rsidRPr="00A20999">
        <w:rPr>
          <w:b/>
          <w:bCs/>
          <w:u w:val="single"/>
        </w:rPr>
        <w:t>. “Both parties deeply misunderstand the motives of each other’s behavior.” He concluded by saying: “This is a very sad thing, the mutual misunderstanding we couldn’t overcome during the decades of the Cold War and can’t overcome now.”</w:t>
      </w:r>
    </w:p>
    <w:p w:rsidR="00DA7D18" w:rsidRPr="00E623C5" w:rsidRDefault="00DA7D18" w:rsidP="00DA7D18">
      <w:pPr>
        <w:rPr>
          <w:sz w:val="16"/>
          <w:szCs w:val="16"/>
        </w:rPr>
      </w:pPr>
      <w:r w:rsidRPr="00E623C5">
        <w:rPr>
          <w:sz w:val="16"/>
          <w:szCs w:val="16"/>
        </w:rPr>
        <w:t>When I met Ruslan Pukhov, director of the Center for Analysis of Strategies and Technologies, a military think tank, at the elegant Cafe Pushkin, he did not mince words. “Every time some Western observer says ‘Russians did this, Russia did that,’ I say: ‘You describe Russians like they are Germans and Americans. We are not.’ I also ask: ‘Do you know the word bardak?’ ” I did. “If you don’t know the word bardak, you are an idiot and not an analyst of Russia. Because bardak is disorder, it’s fiasco.” Pukhov’s point about bardak — which technically means “mess” but is also used colloquially to describe utter chaos — was that Russia’s political system isn’t a streamlined, top-down dictatorship. Only naïveté, paranoia or both could convince you that the system functioned efficiently enough to execute a grand global anything.</w:t>
      </w:r>
    </w:p>
    <w:p w:rsidR="00DA7D18" w:rsidRPr="00A20999" w:rsidRDefault="00DA7D18" w:rsidP="00DA7D18">
      <w:pPr>
        <w:rPr>
          <w:u w:val="single"/>
        </w:rPr>
      </w:pPr>
      <w:r w:rsidRPr="00A20999">
        <w:rPr>
          <w:u w:val="single"/>
        </w:rPr>
        <w:t xml:space="preserve">Russia has long been a canvas on which Americans project their thoughts or fears — of the Red menace, and of Putin’s quest for world domination. This tradition only accelerated after the 2016 election, when it seemed as if everyone were an expert on Putin’s agenda. There wasn’t an election he didn’t </w:t>
      </w:r>
      <w:r w:rsidRPr="00AA13CB">
        <w:t>hack, a border he wouldn’t violate or an American ally he couldn’t manipulate. The very word “Putin” has come to symbolize a coherent, systematic destruction of the post-Cold War international order</w:t>
      </w:r>
      <w:r w:rsidRPr="00A20999">
        <w:rPr>
          <w:u w:val="single"/>
        </w:rPr>
        <w:t>. But no one I spoke with who had an intimate knowledge of Russia saw that as anything but fiction. Instead, they talked about Russia’s strides back onto the world stage as improvised reactions, tactics, gambles that were at times more worrisome than masterful.</w:t>
      </w:r>
    </w:p>
    <w:p w:rsidR="00DA7D18" w:rsidRPr="00E623C5" w:rsidRDefault="00DA7D18" w:rsidP="00DA7D18">
      <w:pPr>
        <w:rPr>
          <w:sz w:val="16"/>
          <w:szCs w:val="16"/>
        </w:rPr>
      </w:pPr>
      <w:r w:rsidRPr="00E623C5">
        <w:rPr>
          <w:sz w:val="16"/>
          <w:szCs w:val="16"/>
        </w:rPr>
        <w:t>Because a nation’s foreign policy is in part built on its perceptions of itself, magnified to the world stage, I came to Moscow to understand how Russians saw themselves as much as how they saw the world. On and off for over two years, I visited other countries in the Middle East and Europe — historical allies of the United States that were portrayed in the press as pivoting to Russia — to do the same. If Americans tried to see the world as the Russians did, and as our allies did, could we better understand what any of these countries were doing? And if we understood what they really wanted, could we better understand the world ourselves?</w:t>
      </w:r>
    </w:p>
    <w:p w:rsidR="00DA7D18" w:rsidRPr="00E623C5" w:rsidRDefault="00DA7D18" w:rsidP="00DA7D18">
      <w:pPr>
        <w:rPr>
          <w:sz w:val="16"/>
          <w:szCs w:val="16"/>
        </w:rPr>
      </w:pPr>
      <w:r w:rsidRPr="00E623C5">
        <w:rPr>
          <w:sz w:val="16"/>
          <w:szCs w:val="16"/>
        </w:rPr>
        <w:t>To comprehend contemporary Russian thinking about the West, I was told to start at the beginning. Yet even identifying the beginning of the post-Cold War international order is a fraught exercise. Russian policymakers often set the start date in 1989, when General Secretary Mikhail Gorbachev willingly dismantled Russia’s political and military dominance over Eastern Europe. After such a magnanimous gesture, Moscow believed it would be treated as an equal partner of the United States, rather than as a rival, with the right to retain influence over countries in what it considered its neighborhood.</w:t>
      </w:r>
    </w:p>
    <w:p w:rsidR="00DA7D18" w:rsidRPr="00E623C5" w:rsidRDefault="00DA7D18" w:rsidP="00DA7D18">
      <w:pPr>
        <w:rPr>
          <w:sz w:val="16"/>
          <w:szCs w:val="16"/>
        </w:rPr>
      </w:pPr>
      <w:r w:rsidRPr="00E623C5">
        <w:rPr>
          <w:sz w:val="16"/>
          <w:szCs w:val="16"/>
        </w:rPr>
        <w:t>Western observers, on the other hand, date the dawn of the American hegemonic age as 1991, when the Soviet Union was roundly defeated and collapsed, costing Russia any say over its neighboring countries. That is, each side would come to blame the other for reneging on a post-Cold War compact that the other side never agreed on or perhaps even really understood. As the academics Andrej Krickovic and Yuval Weber noted in a 2016 article in the journal Russia in Global Affairs: “The basic disagreement becomes clear: Was the status quo set in 1989, making the U.S. a revisionist hegemon, or was it set in 1991, making Russia a revisionist challenger?”</w:t>
      </w:r>
    </w:p>
    <w:p w:rsidR="00DA7D18" w:rsidRPr="00E623C5" w:rsidRDefault="00DA7D18" w:rsidP="00DA7D18">
      <w:pPr>
        <w:rPr>
          <w:sz w:val="16"/>
          <w:szCs w:val="16"/>
        </w:rPr>
      </w:pPr>
      <w:r w:rsidRPr="00E623C5">
        <w:rPr>
          <w:sz w:val="16"/>
          <w:szCs w:val="16"/>
        </w:rPr>
        <w:t>The 1999 war in Kosovo provided the first clear indication that the Russian view would not be reciprocated. Under President Boris Yeltsin, Russia had joined the Council of Europe in 1996 and the G7 in 1998. It sought special status with NATO and even flirted with joining the European Union. The Russians were furious when NATO forces launched a military campaign in Kosovo without United Nations Security Council authorization. The Kremlin viewed Yugoslavia as within its sphere of influence. Prime Minister Yevgeny Primakov was over the Atlantic, en route to Washington, when Vice President Al Gore called to inform him that airstrikes had commenced. In a show of anger, Primakov turned his plane around.</w:t>
      </w:r>
    </w:p>
    <w:p w:rsidR="00DA7D18" w:rsidRPr="00E623C5" w:rsidRDefault="00DA7D18" w:rsidP="00DA7D18">
      <w:pPr>
        <w:rPr>
          <w:sz w:val="16"/>
          <w:szCs w:val="16"/>
        </w:rPr>
      </w:pPr>
      <w:r w:rsidRPr="00E623C5">
        <w:rPr>
          <w:sz w:val="16"/>
          <w:szCs w:val="16"/>
        </w:rPr>
        <w:t>When Putin assumed the presidency in 2000, he remained “convinced that he could build good relations with the West, in particular with the United States,” the Russian journalist Mikhail Zygar writes in “All the Kremlin’s Men: Inside the Court of Vladimir Putin.” He took pains to court Tony Blair and George W. Bush, and he was the first leader to call Bush after the Sept. 11 attacks. Russia was fighting the second Chechen war, and Putin sought to portray Chechen separatists as terrorists. He mistakenly believed the attacks on Sept. 11 would align the two countries’ world views around the war on terror.</w:t>
      </w:r>
    </w:p>
    <w:p w:rsidR="00DA7D18" w:rsidRPr="00E623C5" w:rsidRDefault="00DA7D18" w:rsidP="00DA7D18">
      <w:pPr>
        <w:rPr>
          <w:sz w:val="16"/>
          <w:szCs w:val="16"/>
        </w:rPr>
      </w:pPr>
      <w:r w:rsidRPr="00E623C5">
        <w:rPr>
          <w:sz w:val="16"/>
          <w:szCs w:val="16"/>
        </w:rPr>
        <w:t>Zygar writes that before the Americans began their bombing campaign in Afghanistan, Washington reached out to Moscow for approval to construct a temporary air base in Kyrgyzstan, promising that the occupation would last a year at most. Russia agreed. But by 2002, as the campaign appeared to be dying down, Alexander Voloshin, the main political strategist of Putin’s first term, asked National Security Adviser Condoleezza Rice when the United States would leave. “You know what?” Zygar writes that Rice responded. “It turns out we really need this base, like, permanently.” That year, the United States unilaterally withdrew from the landmark 1972 Anti-Ballistic Missile Treaty, despite Russian protests. The treaty was signed to slow the nuclear arms race and was referred to by Russians as “the cornerstone of strategic stability.”</w:t>
      </w:r>
    </w:p>
    <w:p w:rsidR="00DA7D18" w:rsidRPr="00E623C5" w:rsidRDefault="00DA7D18" w:rsidP="00DA7D18">
      <w:pPr>
        <w:rPr>
          <w:sz w:val="16"/>
          <w:szCs w:val="16"/>
        </w:rPr>
      </w:pPr>
      <w:r w:rsidRPr="00E623C5">
        <w:rPr>
          <w:sz w:val="16"/>
          <w:szCs w:val="16"/>
        </w:rPr>
        <w:t>The next offense came in 2003, when Bush circumvented United Nations authorization and invaded Iraq. Russia maintained historic and economic ties to Iraq, and the Kremlin publicly disputed the White House’s claim that Baghdad possessed weapons of mass destruction. Meanwhile, from 2003 to 2005, a wave of protests against Soviet-era rulers spread across Georgia, Ukraine and Kyrgyzstan, leading to the establishment of pro-Western governments. Nations in what was once considered the Soviet sphere joined NATO as a way to protect themselves from Russia. The Kremlin perceived these shifts as a threat to its own territorial sovereignty. Russians now understood clearly that the West saw them as a “de facto defeated country,” Fyodor Lukyanov, chairman of the Presidium on the Council of Foreign and Defense Policy, told me, “which had no right to claim to be on the same footing as Americans or Europeans.”</w:t>
      </w:r>
    </w:p>
    <w:p w:rsidR="00DA7D18" w:rsidRPr="00E623C5" w:rsidRDefault="00DA7D18" w:rsidP="00DA7D18">
      <w:pPr>
        <w:rPr>
          <w:sz w:val="16"/>
          <w:szCs w:val="16"/>
        </w:rPr>
      </w:pPr>
      <w:r w:rsidRPr="00E623C5">
        <w:rPr>
          <w:sz w:val="16"/>
          <w:szCs w:val="16"/>
        </w:rPr>
        <w:t>The difference in perspectives slowly became intractable. By 2007, Putin voiced his displeasure at the Munich Security Conference, an annual assembly of global elites, but it’s unclear if anyone understood the depth of his discontent. “The United States has overstepped its national borders in every way,” he said. “This is visible in the economic, political, cultural and educational policies it imposes on other nations. Well, who likes this? Who is happy about this?” He went on: “No one feels safe! Because no one can feel that international law is like a stone wall that will protect them.”</w:t>
      </w:r>
    </w:p>
    <w:p w:rsidR="00DA7D18" w:rsidRPr="00E623C5" w:rsidRDefault="00DA7D18" w:rsidP="00DA7D18">
      <w:pPr>
        <w:rPr>
          <w:sz w:val="16"/>
          <w:szCs w:val="16"/>
        </w:rPr>
      </w:pPr>
      <w:r w:rsidRPr="00E623C5">
        <w:rPr>
          <w:sz w:val="16"/>
          <w:szCs w:val="16"/>
        </w:rPr>
        <w:t>The Kremlin took particular issue with what Pyotr Stegny, a Russian academic writing in Russia in Global Affairs, called a kind of democratic fundamentalism emanating from the United States, including its insistence on liberal values like women’s, minorities’ and L.G.B.T. rights without considering the local context. Russian observers could find no other logic in America’s decision-making around the Arab Spring, when the Obama administration supported the resignation of President Hosni Mubarak of Egypt, a 30-year ally. Moscow preferred stability at all costs, while the United States “mercilessly and mindlessly betrays allies for the sake of theoretical dogmatism,” Yevgeny Satanovsky, a Russian academic, wrote in the same journal, noting that these policies often lead to support of Islamic fundamentalists, who are even more at odds with America’s purported values.</w:t>
      </w:r>
    </w:p>
    <w:p w:rsidR="00DA7D18" w:rsidRPr="00E623C5" w:rsidRDefault="00DA7D18" w:rsidP="00DA7D18">
      <w:pPr>
        <w:rPr>
          <w:sz w:val="16"/>
          <w:szCs w:val="16"/>
        </w:rPr>
      </w:pPr>
      <w:r w:rsidRPr="00E623C5">
        <w:rPr>
          <w:sz w:val="16"/>
          <w:szCs w:val="16"/>
        </w:rPr>
        <w:t>The 2014 Winter Olympics in Sochi, intended as Putin’s crowning glory, were overshadowed by boycott threats over Russia’s draconian ban on “gay propaganda” (the country was later slammed by the United Nations Human Rights Committee for violating an international covenant on human rights). The Kremlin viewed the condemnation as a geopolitical insult driven by the American government. “People were attacking Russia, starting with the pro-L.G.B.T. campaign in the run-up to the Olympics and with, from the Russian standpoint, a very clear objective of scuttling the Olympics information space,” Dmitri Trenin, director of the Carnegie Moscow Center, told me.</w:t>
      </w:r>
    </w:p>
    <w:p w:rsidR="00DA7D18" w:rsidRPr="00E623C5" w:rsidRDefault="00DA7D18" w:rsidP="00DA7D18">
      <w:pPr>
        <w:rPr>
          <w:sz w:val="16"/>
          <w:szCs w:val="16"/>
        </w:rPr>
      </w:pPr>
      <w:r w:rsidRPr="00E623C5">
        <w:rPr>
          <w:sz w:val="16"/>
          <w:szCs w:val="16"/>
        </w:rPr>
        <w:t>In February 2014, mass protests led President Viktor Yanukovych of Ukraine to flee to Russia. Putin promptly sent soldiers without insignia to take over Crimea, redrawing the borders of continental Europe. “What did Russia do in March 2014?” asked Timofey Bordachev, director of the Center for Comprehensive European and International Studies in Moscow. “Russia violated the United States’ monopoly on breaking international law,” he continued. “When the United States did not respect the international law, it was relatively O.K. for everybody, but when Russia followed, it created such a tense attitude.”</w:t>
      </w:r>
    </w:p>
    <w:p w:rsidR="00DA7D18" w:rsidRPr="00E623C5" w:rsidRDefault="00DA7D18" w:rsidP="00DA7D18">
      <w:pPr>
        <w:rPr>
          <w:sz w:val="16"/>
          <w:szCs w:val="16"/>
        </w:rPr>
      </w:pPr>
      <w:r w:rsidRPr="00E623C5">
        <w:rPr>
          <w:sz w:val="16"/>
          <w:szCs w:val="16"/>
        </w:rPr>
        <w:t>The West responded by imposing multiple sanctions on Moscow, and then expanding them as the violence in Ukraine increased, including the downing of a civilian airplane by Russian-backed rebels that killed 298 people. Though it is debatable whether the sanctions had their intended economic effect, Russians saw them as hypocritical and demeaning. (They also took great offense when Obama called their country a “regional power that is threatening some of its immediate neighbors, not out of strength but out of weakness.”) Putin imposed his own countersanctions, but those, too, had little effect. Russia was now an international pariah, and the isolation seemed to only embolden Putin. “After Ukraine in particular,” Trenin told me, “Putin, in my view, decided to move on from standing defense to active defense.”</w:t>
      </w:r>
    </w:p>
    <w:p w:rsidR="00DA7D18" w:rsidRPr="00E623C5" w:rsidRDefault="00DA7D18" w:rsidP="00DA7D18">
      <w:pPr>
        <w:rPr>
          <w:sz w:val="16"/>
          <w:szCs w:val="16"/>
        </w:rPr>
      </w:pPr>
      <w:r w:rsidRPr="00E623C5">
        <w:rPr>
          <w:sz w:val="16"/>
          <w:szCs w:val="16"/>
        </w:rPr>
        <w:t>It was in Syria where Putin challenged his country’s post-Cold War identity, as well as how the West had perceived it for so long. His decision to commit Russian forces has been portrayed as the first step in an effort to realign the region, but the strategy was largely a result of luck and timing, its tactics born partly of a lack of resources.</w:t>
      </w:r>
    </w:p>
    <w:p w:rsidR="00DA7D18" w:rsidRPr="00E623C5" w:rsidRDefault="00DA7D18" w:rsidP="00DA7D18">
      <w:pPr>
        <w:rPr>
          <w:sz w:val="16"/>
          <w:szCs w:val="16"/>
        </w:rPr>
      </w:pPr>
      <w:r w:rsidRPr="00E623C5">
        <w:rPr>
          <w:sz w:val="16"/>
          <w:szCs w:val="16"/>
        </w:rPr>
        <w:t>After protests against the government of President Bashar al-Assad began in 2011, Moscow blocked United Nations resolutions that would have paved the way for future intervention and continued shipping weapons to the Syrian Army. Russia’s drive to protect Assad dovetailed with the American administration’s regional disengagement. Obama had no interest in entangling America in another war. He said the “red line” would be the use of chemical weapons, yet as evidence of their use piled up, Washington did little. After the emergence of the Islamic State in 2013, the United States quickly became fixated on fighting the group itself, with little more than vague words of support for the Syrian opposition.</w:t>
      </w:r>
    </w:p>
    <w:p w:rsidR="00DA7D18" w:rsidRPr="00E623C5" w:rsidRDefault="00DA7D18" w:rsidP="00DA7D18">
      <w:pPr>
        <w:rPr>
          <w:sz w:val="16"/>
          <w:szCs w:val="16"/>
        </w:rPr>
      </w:pPr>
      <w:r w:rsidRPr="00E623C5">
        <w:rPr>
          <w:sz w:val="16"/>
          <w:szCs w:val="16"/>
        </w:rPr>
        <w:t>By 2015, Assad’s regime was on the precipice of collapse, losing territory to ISIS and the anti-government militias simultaneously. The Middle East is far closer to Moscow than to Washington; Syria’s nearest border with Russia is roughly as far away as Washington is from Boston. Moscow feared the spread of unrest and terrorism like a contagion. On Sept. 30, 2015, Assad sent a formal request for assistance based on a 1980 military cooperation treaty, which the Russian Parliament rubber-stamped. Russian armed forces officially went in. (Many Russians I spoke to quickly pointed out that because of this process, Putin’s military presence in Syria, unlike the U.S. invasion of Iraq, is permissible.)</w:t>
      </w:r>
    </w:p>
    <w:p w:rsidR="00DA7D18" w:rsidRPr="00E623C5" w:rsidRDefault="00DA7D18" w:rsidP="00DA7D18">
      <w:pPr>
        <w:rPr>
          <w:sz w:val="16"/>
          <w:szCs w:val="16"/>
        </w:rPr>
      </w:pPr>
      <w:r w:rsidRPr="00E623C5">
        <w:rPr>
          <w:sz w:val="16"/>
          <w:szCs w:val="16"/>
        </w:rPr>
        <w:t>After years of “covert” war by Russia in Ukraine and the legacy of a decade-long Soviet embroilment in Afghanistan, which killed 14,000 Soviet troops and one million civilians, the Russian population was genuinely wary about the intervention in Syria. In a poll by the Levada Center, Russia’s only major independent polling center, 69 percent of Russians were against direct military involvement. In terms of technical support, opinions were split — only 43 percent believed Russia should advise and arm Assad, while 41 percent were against it. Analysts and opposition politicians pointed out a host of risks from Russian “adventurism.” Dmitry Gudkov, Russia’s most vocal opposition member of Parliament, warned about potential repercussions. “It is not known how this will end,” he cautioned during an interview with Radio Free Europe/Radio Liberty. Russia has its own large Muslim minority, roughly 10 percent of the population, and ex-Soviet countries contributed the largest cadre of foreign ISIS fighters, estimated at up to 8,500 people. Gudkov cautioned that troops on the ground in Syria risked inflaming ethnic tensions within Russia’s own borders.</w:t>
      </w:r>
    </w:p>
    <w:p w:rsidR="00DA7D18" w:rsidRPr="00E623C5" w:rsidRDefault="00DA7D18" w:rsidP="00DA7D18">
      <w:pPr>
        <w:rPr>
          <w:sz w:val="16"/>
          <w:szCs w:val="16"/>
        </w:rPr>
      </w:pPr>
      <w:r w:rsidRPr="00E623C5">
        <w:rPr>
          <w:sz w:val="16"/>
          <w:szCs w:val="16"/>
        </w:rPr>
        <w:t>The Kremlin cares deeply about domestic opinion and set about selling the intervention on television and through pro-war op-eds. “The entire Middle East, due to internal reasons and the stupid, unceremonious and irresponsible intervention of the West, entered a period of decades of instability,” Sergei Karaganov, honorary chairman of the Council on Foreign and Defense Policy, explained on a popular Saturday political-affairs show. “And this instability will have to be controlled.”</w:t>
      </w:r>
    </w:p>
    <w:p w:rsidR="00DA7D18" w:rsidRPr="00A20999" w:rsidRDefault="00DA7D18" w:rsidP="00DA7D18">
      <w:pPr>
        <w:rPr>
          <w:u w:val="single"/>
        </w:rPr>
      </w:pPr>
      <w:r w:rsidRPr="00E623C5">
        <w:rPr>
          <w:sz w:val="16"/>
          <w:szCs w:val="16"/>
        </w:rPr>
        <w:t>The Russian incursion began with a volley of airstrikes “targeting ISIS” in an area where there were no records of its activity. It was instead home to anti-Assad militias and at least one C.I.A.-trained group. The following day, Lavrov clarified that the Russian air campaign was targeting “all terrorists.” Over the coming weeks, Russia surprised Western officials with its modernized military. After the country’s disastrous war with Georgia in 2008, Putin had embarked on an extensive modernization program. Russia deployed 215 new weapons, showcasing them to potential buyers. Strikes utilized the relatively untested Sukhoi Su-34 strike fighter and a ship-based cruise missile fired more than 900 miles from the Caspian Sea, which, according to some analysts, exceeded American capabilities</w:t>
      </w:r>
      <w:r w:rsidRPr="00AA13CB">
        <w:t xml:space="preserve">. </w:t>
      </w:r>
      <w:r w:rsidRPr="00A20999">
        <w:rPr>
          <w:u w:val="single"/>
        </w:rPr>
        <w:t>Putin was open about Russia’s intended message. “It is one thing for the experts to be aware that Russia supposedly has these weapons, and another thing for them to see for the first time that they do really exist,” he said on state television.</w:t>
      </w:r>
    </w:p>
    <w:p w:rsidR="00DA7D18" w:rsidRPr="00E623C5" w:rsidRDefault="00DA7D18" w:rsidP="00DA7D18">
      <w:pPr>
        <w:rPr>
          <w:sz w:val="16"/>
          <w:szCs w:val="16"/>
        </w:rPr>
      </w:pPr>
      <w:r w:rsidRPr="00A20999">
        <w:rPr>
          <w:u w:val="single"/>
        </w:rPr>
        <w:t>The payoff was immediate: Russia’s international isolation was over</w:t>
      </w:r>
      <w:r w:rsidRPr="00AA13CB">
        <w:t xml:space="preserve">. </w:t>
      </w:r>
      <w:r w:rsidRPr="00E623C5">
        <w:rPr>
          <w:sz w:val="16"/>
          <w:szCs w:val="16"/>
        </w:rPr>
        <w:t>The afternoon Russia struck, Secretary of State John Kerry and Lavrov met at the United Nations and agreed to begin talks on avoiding unintended confrontations. “Obama didn’t give a hoot about Syria by 2015,” Robert Ford, America’s former ambassador to Syria, told me. “All he was interested in was the fight against ISIS.” He went on: “I think the Americans at that point, the White House, had washed their hands of it, and Kerry, kind of operating almost solo, was pleading with the Russians.”</w:t>
      </w:r>
    </w:p>
    <w:p w:rsidR="00DA7D18" w:rsidRPr="00E623C5" w:rsidRDefault="00DA7D18" w:rsidP="00DA7D18">
      <w:pPr>
        <w:rPr>
          <w:sz w:val="16"/>
          <w:szCs w:val="16"/>
        </w:rPr>
      </w:pPr>
      <w:r w:rsidRPr="00E623C5">
        <w:rPr>
          <w:sz w:val="16"/>
          <w:szCs w:val="16"/>
        </w:rPr>
        <w:t>Russia’s official military death toll has remained relatively low throughout the conflict. The brunt of the casualty count, which the state suppresses, has been borne by private contractors, including the Wagner Group, a firm said to be run by Putin’s close friend Yevgeny Prigozhin, known as “Putin’s chef,” though mercenaries are technically illegal in Russia.</w:t>
      </w:r>
    </w:p>
    <w:p w:rsidR="00DA7D18" w:rsidRPr="00E623C5" w:rsidRDefault="00DA7D18" w:rsidP="00DA7D18">
      <w:pPr>
        <w:rPr>
          <w:sz w:val="16"/>
          <w:szCs w:val="16"/>
        </w:rPr>
      </w:pPr>
      <w:r w:rsidRPr="00E623C5">
        <w:rPr>
          <w:sz w:val="16"/>
          <w:szCs w:val="16"/>
        </w:rPr>
        <w:t>As Michelle Dunne, director of the Middle East program at the Carnegie Endowment for International Peace, told me: “Putin has played a clever hand on the cheap, without really investing that much in it.” Russia’s economy is 10 times smaller than America’s, and Trenin estimated the cost at roughly $4 million per day, which is “reasonably affordable” for the state budget. (By comparison, the United States’ mission in Syria, part of Operation Inherent Resolve, cost $54 billion from 2014 to 2019, or $25 million a day.)</w:t>
      </w:r>
    </w:p>
    <w:p w:rsidR="00DA7D18" w:rsidRPr="00E623C5" w:rsidRDefault="00DA7D18" w:rsidP="00DA7D18">
      <w:pPr>
        <w:rPr>
          <w:sz w:val="16"/>
          <w:szCs w:val="16"/>
        </w:rPr>
      </w:pPr>
      <w:r w:rsidRPr="00E623C5">
        <w:rPr>
          <w:sz w:val="16"/>
          <w:szCs w:val="16"/>
        </w:rPr>
        <w:t>By 2017, Russia had embarked on its own diplomatic solution to the conflict, outside the United Nations process, holding conferences in Astana and Sochi alongside Turkey (a NATO member) and Iran. “The Russians transformed the Syrian rebellion from one actively fighting Bashar al-Assad to one giving up on the fall of Bashar al-Assad and trying to preserve their areas of influence,” Hassan Hassan, director of the nonstate actors program at the Center for Global Policy, told me. Hassan explained that Turkey’s place alongside Moscow in the Astana conference gave Russia credibility in the eyes of the anti-Assad militias. Yet they knew full well whom they were dealing with. Under the guise of supporting Assad against ISIS, Moscow assisted and looked the other way as the regime dropped barrel bombs on hospitals, starved civilian population centers and set up massive domestic detention and torture facilities. More than half a million people have been killed in the fighting. Russia has also successfully obfuscated the most egregious Assad crimes — the use of chemical weapons. In Sochi and Astana, those fighting the dictator are now sitting down with the same power breathing life into his despotic government. “The fighters trusted Turkey more than they trusted Russia,” Hassan told me. “But Russia was the leader.”</w:t>
      </w:r>
    </w:p>
    <w:p w:rsidR="00DA7D18" w:rsidRPr="00E623C5" w:rsidRDefault="00DA7D18" w:rsidP="00DA7D18">
      <w:pPr>
        <w:rPr>
          <w:sz w:val="16"/>
          <w:szCs w:val="16"/>
        </w:rPr>
      </w:pPr>
      <w:r w:rsidRPr="00E623C5">
        <w:rPr>
          <w:sz w:val="16"/>
          <w:szCs w:val="16"/>
        </w:rPr>
        <w:t>In many ways, Moscow’s assertive foreign policy came as a result of earlier decisions made in Washington. Both Putin and the Obama administration were responding to the same thing: George W. Bush’s aggressive foreign policy. America’s withdrawal from the Middle East and elsewhere was the result of an American imperial hangover. Russia and the United States had moved in opposite directions, creating an appearance of one power rising and the other falling. The outcome was ultimately the same: “Whatever people think about Russia’s role, everybody acknowledges that it is the key state there,” Lukyanov told me. “It’s not because of Russian strength; it’s because of American weakness, it’s because of European geopolitical collapse. But that’s a fact of life now.”</w:t>
      </w:r>
    </w:p>
    <w:p w:rsidR="00DA7D18" w:rsidRPr="00E623C5" w:rsidRDefault="00DA7D18" w:rsidP="00DA7D18">
      <w:pPr>
        <w:rPr>
          <w:sz w:val="16"/>
          <w:szCs w:val="16"/>
        </w:rPr>
      </w:pPr>
      <w:r w:rsidRPr="00A20999">
        <w:rPr>
          <w:b/>
          <w:bCs/>
          <w:u w:val="single"/>
        </w:rPr>
        <w:t xml:space="preserve">Russia’s success in Syria has inspired the Kremlin to sell itself as a neutral moderator in other Middle Eastern conflicts — the fight among factions in Libya, the war in Yemen and the Israeli-Palestinian quagmire. </w:t>
      </w:r>
      <w:r w:rsidRPr="00E623C5">
        <w:rPr>
          <w:sz w:val="16"/>
          <w:szCs w:val="16"/>
        </w:rPr>
        <w:t>Russia has now signed arms deals with all sides of the region’s complicated rivalries, including the United Arab Emirates and Qatar. King Salman became the first Saudi monarch to visit Russia when he arrived in October 2017, a 1,500-person entourage in tow. Riyadh and Moscow now coordinate on energy policy. Russia is working with the Saudis’ archrival, Iran, on nuclear power and increasing trade to help Tehran survive American sanctions. In Iraq, Russia has opened a military-intelligence-sharing center, signed arms deals and invested in an oil pipeline in Kurdistan. Prime Minister Benjamin Netanyahu of Israel has made 10 public visits to Moscow in the last five years. Across the region, United States allies are often seen as “pivoting” — as if on a magnetic axis — toward Putin. But when I visited the region, I found something very different was happening.</w:t>
      </w:r>
    </w:p>
    <w:p w:rsidR="00DA7D18" w:rsidRPr="00E623C5" w:rsidRDefault="00DA7D18" w:rsidP="00DA7D18">
      <w:pPr>
        <w:rPr>
          <w:sz w:val="16"/>
          <w:szCs w:val="16"/>
        </w:rPr>
      </w:pPr>
      <w:r w:rsidRPr="00E623C5">
        <w:rPr>
          <w:sz w:val="16"/>
          <w:szCs w:val="16"/>
        </w:rPr>
        <w:t>In his sleek, large office inside the Turkish Parliament in Ankara, Ahmet Berat Conkar of the ruling Justice and Development Party (A.K.P.) sat across from me, anxiously clutching index cards of notes. Along the wall he had three bright red Turkish flags and, displayed prominently on his desk, a Russian teacup. It was a gift, he said, from the Russian-Turkish Civic Forum, of which he has been a chairman since 2014. Conkar told me that far from choosing Moscow, Turkey had been obliged to work with Moscow on Syria only because the United States had left its NATO ally in the cold.</w:t>
      </w:r>
    </w:p>
    <w:p w:rsidR="00DA7D18" w:rsidRPr="00E623C5" w:rsidRDefault="00DA7D18" w:rsidP="00DA7D18">
      <w:pPr>
        <w:rPr>
          <w:sz w:val="16"/>
          <w:szCs w:val="16"/>
        </w:rPr>
      </w:pPr>
      <w:r w:rsidRPr="00E623C5">
        <w:rPr>
          <w:sz w:val="16"/>
          <w:szCs w:val="16"/>
        </w:rPr>
        <w:t>When the Syrian protests began, President Recep Tayyip Erdogan threw his support behind protesters against Assad. He kept Turkey’s borders open to support anti-regime militias, which also allowed foreign fighters to slip across to join the growing ISIS caliphate, about which the United States repeatedly telegraphed its displeasure. In early 2015, the United States and Turkey started a three-year, $500 million “train and equip” program to create a 5,000-strong army to fight ISIS, but it was a complete failure. Washington called it off later that year, saying in a statement: “Given the complexities of the situation, we’re going to take an operational pause.” It then began working directly with Syrian Kurdish militias.</w:t>
      </w:r>
    </w:p>
    <w:p w:rsidR="00DA7D18" w:rsidRPr="00E623C5" w:rsidRDefault="00DA7D18" w:rsidP="00DA7D18">
      <w:pPr>
        <w:rPr>
          <w:sz w:val="16"/>
          <w:szCs w:val="16"/>
        </w:rPr>
      </w:pPr>
      <w:r w:rsidRPr="00E623C5">
        <w:rPr>
          <w:sz w:val="16"/>
          <w:szCs w:val="16"/>
        </w:rPr>
        <w:t>Ankara saw America’s Kurdish partnership as an existential betrayal — the Turkish state considers the group to be an offshoot of a domestic separatist group, the P.K.K., which the United States and Turkey have labeled a terrorist organization. Conkar likened it to a situation in which Turkey would be providing arms to an Al Qaeda base in Mexico that was trying to separate Texas from the United States — how would America feel then? “With respect to Turkey’s fight against terrorism groups, Russia seems to be more supportive and more understanding of Turkey’s concerns,” Conkar said. It is up to the United States, he continued, “to work on regaining Turkish hearts and minds and regaining the Turkish trust for cooperation.”</w:t>
      </w:r>
    </w:p>
    <w:p w:rsidR="00DA7D18" w:rsidRPr="00E623C5" w:rsidRDefault="00DA7D18" w:rsidP="00DA7D18">
      <w:pPr>
        <w:rPr>
          <w:sz w:val="16"/>
          <w:szCs w:val="16"/>
        </w:rPr>
      </w:pPr>
      <w:r w:rsidRPr="00E623C5">
        <w:rPr>
          <w:sz w:val="16"/>
          <w:szCs w:val="16"/>
        </w:rPr>
        <w:t>In many ways, I was told repeatedly, Turkey’s relationship with Russia was a kind of rebound, a fling undertaken after being jilted by the Americans. In recent years, Turkey and the United States have disagreed on multiple issues, including the extradition of a Turkish preacher living in America, democratic backsliding, American citizens jailed in Turkey and U.S.-imposed steel tariffs. In July 2016, Erdogan purged the military after a coup attempt and claimed that Turkey needed a new air-defense system to replace the Patriot missiles the United States withdrew in 2015. In December 2017, Ankara signed a reported $2.5 billion agreement to buy the Russian S-400 air-defense system.</w:t>
      </w:r>
    </w:p>
    <w:p w:rsidR="00DA7D18" w:rsidRPr="00A20999" w:rsidRDefault="00DA7D18" w:rsidP="00DA7D18">
      <w:pPr>
        <w:rPr>
          <w:u w:val="single"/>
        </w:rPr>
      </w:pPr>
      <w:r w:rsidRPr="00E623C5">
        <w:rPr>
          <w:sz w:val="16"/>
          <w:szCs w:val="16"/>
        </w:rPr>
        <w:t xml:space="preserve"> “Technically, Turkey doesn’t need the S-400,” a retired Turkish military officer I spoke with explained, requesting anonymity to speak freely about the deal. Not only is the range Turkey plans to purchase severely limited, but the system itself is designed to counter NATO threats. “Turkey is playing a really complicated game of trying to increase its strategic value in the eyes of Western powers by showing them it has alternatives,” Berk Esen, assistant professor of International Relations at Bilkent University in Ankara, told me. “Both Erdogan and Putin are very pragmatic leaders, and as long as they think</w:t>
      </w:r>
      <w:r w:rsidRPr="00AA13CB">
        <w:t xml:space="preserve"> </w:t>
      </w:r>
      <w:r w:rsidRPr="00A20999">
        <w:rPr>
          <w:u w:val="single"/>
        </w:rPr>
        <w:t>that they will benefit from this cooperation, they will continue to exploit this opportunity.”</w:t>
      </w:r>
    </w:p>
    <w:p w:rsidR="00DA7D18" w:rsidRPr="00A20999" w:rsidRDefault="00DA7D18" w:rsidP="00DA7D18">
      <w:pPr>
        <w:rPr>
          <w:u w:val="single"/>
        </w:rPr>
      </w:pPr>
      <w:r w:rsidRPr="00A20999">
        <w:rPr>
          <w:u w:val="single"/>
        </w:rPr>
        <w:t>A year of negotiations ensued. The Trump administration offered to return the Patriot missiles to stop the S-400 deal and threatened to stop exports of F-35 advanced fighter jets. But Erdogan merely dug in deeper. Earlier this month, then acting Defense Secretary Patrick Shanahan sent an ultimatum to his Turkish counterpart. The letter explained that if Turkey went ahead with the S-400, the United States would suspend Turkish participation in the F-35 program by July 31.</w:t>
      </w:r>
    </w:p>
    <w:p w:rsidR="00DA7D18" w:rsidRPr="00E623C5" w:rsidRDefault="00DA7D18" w:rsidP="00DA7D18">
      <w:pPr>
        <w:rPr>
          <w:sz w:val="16"/>
          <w:szCs w:val="16"/>
        </w:rPr>
      </w:pPr>
      <w:r w:rsidRPr="00E623C5">
        <w:rPr>
          <w:sz w:val="16"/>
          <w:szCs w:val="16"/>
        </w:rPr>
        <w:t>Conkar and others I spoke with grew exasperated when describing the brinkmanship American allies felt subjected to after being accused of crossing the United States. Relations often felt zero-sum, with any movement toward Russia, especially, answered by an American threat. “The U.S. is oblivious to how its allies feel about it,” Hassan told me. “Russia comes across as a power to be trusted by America’s traditional allies, even when differences exist, while the U.S. is often seen as overweening despite the shared interests.” Russia’s aims, taken at face value, are far less expansive than America’s, its interests more narrow and steady. And notably, they do not extend into questions of human rights or democracy.</w:t>
      </w:r>
    </w:p>
    <w:p w:rsidR="00DA7D18" w:rsidRPr="00E623C5" w:rsidRDefault="00DA7D18" w:rsidP="00DA7D18">
      <w:pPr>
        <w:rPr>
          <w:sz w:val="16"/>
          <w:szCs w:val="16"/>
        </w:rPr>
      </w:pPr>
      <w:r w:rsidRPr="00E623C5">
        <w:rPr>
          <w:sz w:val="16"/>
          <w:szCs w:val="16"/>
        </w:rPr>
        <w:t>At the same time, more countries have embraced the ideology of realpolitik. In Egypt, historically America’s largest recipient of foreign assistance after Israel, the United States partly withheld military aid after Abdel Fattah el-Sisi seized power in a 2013 coup whose aftermath killed more than 800 people. Russia was one of the first countries to lend international legitimacy to the government. Putin and el-Sisi have since staged grandiose announcements about trade agreements, an industrial zone in the Suez Canal and the construction of a nuclear power plant. Egypt agreed to purchase $3.5 billion in Russian arms. Both authoritarians fed off the pomp of their publicity stunts to a fawning, censored domestic media to reify their stature.</w:t>
      </w:r>
    </w:p>
    <w:p w:rsidR="00DA7D18" w:rsidRPr="00E623C5" w:rsidRDefault="00DA7D18" w:rsidP="00DA7D18">
      <w:pPr>
        <w:rPr>
          <w:sz w:val="16"/>
          <w:szCs w:val="16"/>
        </w:rPr>
      </w:pPr>
      <w:r w:rsidRPr="00E623C5">
        <w:rPr>
          <w:sz w:val="16"/>
          <w:szCs w:val="16"/>
        </w:rPr>
        <w:t>Putin with President Abdel Fattah el-Sisi of Egypt at the Kremlin in 2015.</w:t>
      </w:r>
    </w:p>
    <w:p w:rsidR="00DA7D18" w:rsidRPr="00E623C5" w:rsidRDefault="00DA7D18" w:rsidP="00DA7D18">
      <w:pPr>
        <w:rPr>
          <w:sz w:val="16"/>
          <w:szCs w:val="16"/>
        </w:rPr>
      </w:pPr>
      <w:r w:rsidRPr="00E623C5">
        <w:rPr>
          <w:sz w:val="16"/>
          <w:szCs w:val="16"/>
        </w:rPr>
        <w:t>I met Gen. Nasr Salem, a retired military officer who worked on weapons</w:t>
      </w:r>
      <w:r w:rsidRPr="00AA13CB">
        <w:t xml:space="preserve"> </w:t>
      </w:r>
      <w:r w:rsidRPr="00E623C5">
        <w:rPr>
          <w:sz w:val="16"/>
          <w:szCs w:val="16"/>
        </w:rPr>
        <w:t>procurement, in his living room shortly after reports of a preliminary agreement for Russian use of Egyptian air bases, which had been portrayed in the Western media as a sign that Egypt was snubbing Washington in favor of Moscow. Papers were stacked on the dining table, ornate rugs blanketed the floor and a dagger hung on the wall. Seated on a plush golden armchair, Salam chuckled good-naturedly at many of my questions. He explained the Egyptians felt they had no choice but to go to Russia when the United States suspended military aid.</w:t>
      </w:r>
    </w:p>
    <w:p w:rsidR="00DA7D18" w:rsidRPr="00E623C5" w:rsidRDefault="00DA7D18" w:rsidP="00DA7D18">
      <w:pPr>
        <w:rPr>
          <w:sz w:val="16"/>
          <w:szCs w:val="16"/>
        </w:rPr>
      </w:pPr>
      <w:r w:rsidRPr="00E623C5">
        <w:rPr>
          <w:sz w:val="16"/>
          <w:szCs w:val="16"/>
        </w:rPr>
        <w:t>“The important thing about the weapon is not the weapon itself, but the supplies and the spare parts,” he said. “If you stop the supplies and the spare parts, you are hanging me.” He continued: “Russia at that time, they opened their arms to us.” I asked Salam if there was concern within the Egyptian military that el-Sisi was jeopardizing the U.S. alliance with the base agreement. “Do you know what sort of facilities we are giving the American Army?” he responded, his voice rising ever so slightly. “Why are you always putting it this way, that if we open the link with Russia, then that will affect the relationship with America? While, for example, Israel has very, very strong relations with both sides,” he said. “Why are you always putting us in that corner?”</w:t>
      </w:r>
    </w:p>
    <w:p w:rsidR="00DA7D18" w:rsidRPr="00E623C5" w:rsidRDefault="00DA7D18" w:rsidP="00DA7D18">
      <w:pPr>
        <w:rPr>
          <w:sz w:val="16"/>
          <w:szCs w:val="16"/>
        </w:rPr>
      </w:pPr>
      <w:r w:rsidRPr="00E623C5">
        <w:rPr>
          <w:sz w:val="16"/>
          <w:szCs w:val="16"/>
        </w:rPr>
        <w:t>It may appear from the outside that Russia was orchestrating authoritarian governments and nativist movements, but the reality was more nuanced. The governments Putin was reportedly cultivating, I found, had their own reasons for courting him right back. Under the Trump administration, America’s policies in the Middle East have appeared inconsistent and indecipherable — be it flip-flops on troops in Syria or a potential march toward war with Iran. Aberrations in routine diplomatic protocol have become the norm. Since 2017, the United States has been without an ambassador in Egypt and in Turkey. I heard the same assessment from Arab and Turkish former ambassadors and diplomats: The Russian diplomatic core was pragmatic. It moved slowly and deliberately when it comes to making deals. Those decisions could be trusted.</w:t>
      </w:r>
    </w:p>
    <w:p w:rsidR="00DA7D18" w:rsidRPr="00E623C5" w:rsidRDefault="00DA7D18" w:rsidP="00DA7D18">
      <w:pPr>
        <w:rPr>
          <w:sz w:val="16"/>
          <w:szCs w:val="16"/>
        </w:rPr>
      </w:pPr>
      <w:r w:rsidRPr="00E623C5">
        <w:rPr>
          <w:sz w:val="16"/>
          <w:szCs w:val="16"/>
        </w:rPr>
        <w:t>I encountered mild amusement from everyone I spoke to in the region about Russia’s supposed interference in the West, side-smiles of payback for all of America’s policies that had upended the Middle East for decades. “When the West today complains that Russia is trying to influence internal affairs, I don’t have hard evidence, but that’s what you’ve been doing for generations,” a former government official told me. “It was actually your tool before it was the Russian tool.” He added: “The rest of the world doesn’t really understand what for you guys is new here? You’ve been doing this all along.”</w:t>
      </w:r>
    </w:p>
    <w:p w:rsidR="00DA7D18" w:rsidRPr="00E623C5" w:rsidRDefault="00DA7D18" w:rsidP="00DA7D18">
      <w:pPr>
        <w:rPr>
          <w:sz w:val="16"/>
          <w:szCs w:val="16"/>
        </w:rPr>
      </w:pPr>
      <w:r w:rsidRPr="00E623C5">
        <w:rPr>
          <w:sz w:val="16"/>
          <w:szCs w:val="16"/>
        </w:rPr>
        <w:t>Russia is certainly positioning itself for a greater international role. But there is a danger of giving Putin too much credit without looking at the context. Evidence of Russia’s increased presence on the ground in Egypt is scant. Russia has been a chief source of tourism in Egypt, but direct flights from Russia to Red Sea beaches were suspended after a Russian airliner was bombed over the Sinai Peninsula in 2015. Monthly losses after the incident were worth $173 million, according to the tourism department. Cairo has been begging Moscow to resume these flights, and both Russia and Egypt have issued statements that it would happen soon — but nothing has. They flaunted Russia’s $7 billion investment in an industrial zone, but other than signing agreement after agreement, there didn’t appear to be anything happening on the ground. “All what you heard about promise of investing in this and that is just a statement to the media, to the press,” Ezzat Saad, Egypt’s former ambassador to Moscow, told me last year. “Nothing else.”</w:t>
      </w:r>
    </w:p>
    <w:p w:rsidR="00DA7D18" w:rsidRPr="00E623C5" w:rsidRDefault="00DA7D18" w:rsidP="00DA7D18">
      <w:pPr>
        <w:rPr>
          <w:sz w:val="16"/>
          <w:szCs w:val="16"/>
        </w:rPr>
      </w:pPr>
      <w:r w:rsidRPr="00E623C5">
        <w:rPr>
          <w:sz w:val="16"/>
          <w:szCs w:val="16"/>
        </w:rPr>
        <w:t>The same populist forces that reshaped Turkey and Egypt have altered the landscape in Europe. In Germany, another American ally, Russian interference was initially blamed for this rightward tilt. I met Stefan Meister of the German Council on Foreign Relations at his sparse office. Meister was one of the first analysts in Berlin to raise the alarm of a new Russian threat. In 2016, a year before a pivotal German parliamentary election, he named civil-society groups, lobbying groups and politicians as “networks of influence,” working to advance the Russian cause to destabilize the European Union. “In the campaign for the next federal elections in Germany,” he then predicted, “Russia will play a prominent role.”</w:t>
      </w:r>
    </w:p>
    <w:p w:rsidR="00DA7D18" w:rsidRPr="00E623C5" w:rsidRDefault="00DA7D18" w:rsidP="00DA7D18">
      <w:pPr>
        <w:rPr>
          <w:sz w:val="16"/>
          <w:szCs w:val="16"/>
        </w:rPr>
      </w:pPr>
      <w:r w:rsidRPr="00E623C5">
        <w:rPr>
          <w:sz w:val="16"/>
          <w:szCs w:val="16"/>
        </w:rPr>
        <w:t>In those elections, the German far-right party Alternative for Germany (AfD) picked up more seats than it had ever held, but the polls came and went with no serious disinformation campaign, no leaks from a Parliament hack (which German intelligence services had pegged to Russian-backed hackers), no evidence of meddling. After the polls, an independent N.G.O. did a broad scrape of the German internet and found that Russian trolls did not seem to be significantly involved in the creation of the most viral “fake news” stories around the election. Instead, they came from local AfD politicians and their supporters, who themselves had merely recast news headlines and some stories on hot-button issues like immigration to make them more incendiary. “It’s not that this is a Russian conspiracy; these false stories were a very important mobilizing tactic for the right,” Stefan Heumann, a member of the N.G.O.’s board, told me. “They pick this stuff up, and they spin it further.” He suggested that AfD had probably learned more tactics from the Trump campaign than from Russia.</w:t>
      </w:r>
    </w:p>
    <w:p w:rsidR="00DA7D18" w:rsidRPr="00E623C5" w:rsidRDefault="00DA7D18" w:rsidP="00DA7D18">
      <w:pPr>
        <w:rPr>
          <w:sz w:val="16"/>
          <w:szCs w:val="16"/>
        </w:rPr>
      </w:pPr>
      <w:r w:rsidRPr="00E623C5">
        <w:rPr>
          <w:sz w:val="16"/>
          <w:szCs w:val="16"/>
        </w:rPr>
        <w:t>Still, after the election, Western journalists kept calling Meister, waiting to hear what Russia was really up to: Was Putin devising a new strategy? Had his meddling just gone undetected? The alarm Meister helped raise had become deafening. “My task for the last year is to get the balance right — to say that Russia is not the problem, the problem is us. We are opening opportunities for Russian actors to strengthen some narratives which already exist in our societies,” Meister told me. “We shouldn’t overestimate Russia because that makes Russia stronger than it is; then we overestimate its capabilities and we don’t fix our own problems. It distracts from our own domestic problems, and it’s useful also for our elites.”</w:t>
      </w:r>
    </w:p>
    <w:p w:rsidR="00DA7D18" w:rsidRPr="00E623C5" w:rsidRDefault="00DA7D18" w:rsidP="00DA7D18">
      <w:pPr>
        <w:rPr>
          <w:sz w:val="16"/>
          <w:szCs w:val="16"/>
        </w:rPr>
      </w:pPr>
      <w:r w:rsidRPr="00E623C5">
        <w:rPr>
          <w:sz w:val="16"/>
          <w:szCs w:val="16"/>
        </w:rPr>
        <w:t>It had been incredibly hard to speak to someone from Russia’s Ministry of Foreign Affairs — one reason the Russia position is often absent from Western media. But after months of chasing diplomats, I had a chance to sit down with Denis Mikerin, the Russian press attaché in Berlin, in March 2018. (He has since returned to work with the ministry in Moscow, and when we spoke in mid-June, he confirmed that the Russian position remained unchanged.) The Russian Embassy was a beautiful complex protected by an imposing white stone wall and wrought-iron double gates. Inside, we walked past a stained-glass wall depicting a rainbow over the Kremlin. Interviews with diplomats are often boring recitations of the country’s talking points, but in the case of Russia, even this is novel. Our two-hour conversation ambled among Crimea, Europe, Russia and the Middle East. It went on so long that we had to move from what looked like an ornate tearoom to one resembling a hunting lodge, with wood-paneled walls decked with trophy heads with antlers.</w:t>
      </w:r>
    </w:p>
    <w:p w:rsidR="00DA7D18" w:rsidRPr="00A20999" w:rsidRDefault="00DA7D18" w:rsidP="00DA7D18">
      <w:pPr>
        <w:rPr>
          <w:u w:val="single"/>
        </w:rPr>
      </w:pPr>
      <w:r w:rsidRPr="00A20999">
        <w:rPr>
          <w:u w:val="single"/>
        </w:rPr>
        <w:t>I asked him if Russia was willing to take on a greater global role and all the unwanted criticism that would entail. (In a Pew 2018 poll of 25 countries, many saw Russia playing a more important international role compared with 10 years ago, but views of Putin had grown more unfavorable.)</w:t>
      </w:r>
    </w:p>
    <w:p w:rsidR="00DA7D18" w:rsidRPr="00E623C5" w:rsidRDefault="00DA7D18" w:rsidP="00DA7D18">
      <w:pPr>
        <w:rPr>
          <w:sz w:val="16"/>
          <w:szCs w:val="16"/>
        </w:rPr>
      </w:pPr>
      <w:r w:rsidRPr="00A20999">
        <w:rPr>
          <w:u w:val="single"/>
        </w:rPr>
        <w:t>He suggested Russia was ready. Moscow would do things differently, he said. He pointed to Syria: “Russia has all the legal basis to be there — in response to official request from the government of Syria.</w:t>
      </w:r>
      <w:r w:rsidRPr="00AA13CB">
        <w:t xml:space="preserve"> </w:t>
      </w:r>
      <w:r w:rsidRPr="00E623C5">
        <w:rPr>
          <w:sz w:val="16"/>
          <w:szCs w:val="16"/>
        </w:rPr>
        <w:t>With Geneva negotiations completely stalled, the Astana format with Turkey and Iran appears to be an efficient platform. We did not come in alone and say now we are deciding. On the contrary, we are trying to join the efforts of all those committed to preserving Syria’s territorial integrity.” He seemed to be drawing a distinction between the Astana format and the American-proposed way forward in Iraq, but the two versions — countries spearheading a “coalition of the willing” to work outside the United Nations — did not feel dissimilar to me. Still, the strain of trying to spearhead constructive policy was becoming evident. He claimed that the Americans had sent low-level officials to the first peace conference in Sochi in an attempt to undercut their efforts. “They were sending the signals to those whom they had in fact wanted, not to sabotage, but to avoid taking part.” The Russians were falling into the same trap the United States had for so long — looking for others to blame for the difficulties of constructing policy.</w:t>
      </w:r>
    </w:p>
    <w:p w:rsidR="00DA7D18" w:rsidRPr="00AA13CB" w:rsidRDefault="00DA7D18" w:rsidP="00DA7D18">
      <w:r w:rsidRPr="00E623C5">
        <w:rPr>
          <w:sz w:val="16"/>
          <w:szCs w:val="16"/>
        </w:rPr>
        <w:t xml:space="preserve">In contrast to Western condescension, he explained, </w:t>
      </w:r>
      <w:r w:rsidRPr="00A20999">
        <w:rPr>
          <w:u w:val="single"/>
        </w:rPr>
        <w:t>when Russia works with other countries it’s about finding common ground and pragmatic interests. “It’s ridiculous to presume that some countries are lobbying Russian interests,”</w:t>
      </w:r>
      <w:r w:rsidRPr="00AA13CB">
        <w:t xml:space="preserve"> </w:t>
      </w:r>
      <w:r w:rsidRPr="00E623C5">
        <w:rPr>
          <w:sz w:val="16"/>
          <w:szCs w:val="16"/>
        </w:rPr>
        <w:t>he said. “They are lobbying their own interests in the first place.” He said the Russians were tired of the United States and the European Union “mentoring” them. “We kept trying to find this very high road in relations between Russia and the Western world in general. We treat everyone equally and want to be treated the same way. But it came to nothing at all. The West said: ‘All right, guys, you have certain limits you can come to, but those are your limits and you may not exceed them.’ This is arrogant, to say the least. We know exactly what’s good and bad for us. We totally comply with the international law. That is solid and indisputable. The rest of it is subject for negotiations.” Our interview was polite, friendly even, like two people genuinely attempting to communicate. The issue of whether Russia had broken international law in Crimea was one of the few topics where we were completely stuck, as if we were discussing two different realities.</w:t>
      </w:r>
    </w:p>
    <w:p w:rsidR="00DA7D18" w:rsidRPr="00E623C5" w:rsidRDefault="00DA7D18" w:rsidP="00DA7D18">
      <w:pPr>
        <w:rPr>
          <w:sz w:val="16"/>
          <w:szCs w:val="16"/>
        </w:rPr>
      </w:pPr>
      <w:r w:rsidRPr="00E623C5">
        <w:rPr>
          <w:sz w:val="16"/>
          <w:szCs w:val="16"/>
        </w:rPr>
        <w:t>Over all, the diplomat seemed earnestly baffled when I told him Americans believed Putin had a master plan he was slyly executing. And on this point, I didn’t disagree</w:t>
      </w:r>
      <w:r w:rsidRPr="00AA13CB">
        <w:t xml:space="preserve">. </w:t>
      </w:r>
      <w:r w:rsidRPr="00A20999">
        <w:rPr>
          <w:b/>
          <w:bCs/>
          <w:u w:val="single"/>
        </w:rPr>
        <w:t>It didn’t seem to me that Russia was pushing a grand strategy so much as responding to opportunities in order to do exactly what Baykov said the country would: “to be an autonomous player, to uphold its identity of a great power which is strategically independent.” If we look at the world through Russian eyes, the plan is working, but it isn’t the plan we thought it was</w:t>
      </w:r>
      <w:r w:rsidRPr="00AA13CB">
        <w:t xml:space="preserve">. </w:t>
      </w:r>
      <w:r w:rsidRPr="00E623C5">
        <w:rPr>
          <w:sz w:val="16"/>
          <w:szCs w:val="16"/>
        </w:rPr>
        <w:t>Russia did not break the back of the international world order, as much as it recognized the opportunities created by American withdrawal and the new era of global bardak.</w:t>
      </w:r>
    </w:p>
    <w:p w:rsidR="00DA7D18" w:rsidRDefault="00DA7D18" w:rsidP="00DA7D18">
      <w:pPr>
        <w:pStyle w:val="Heading4"/>
      </w:pPr>
      <w:r>
        <w:t>No China War Economies are too interconnected</w:t>
      </w:r>
    </w:p>
    <w:p w:rsidR="00DA7D18" w:rsidRPr="00F474E3" w:rsidRDefault="00DA7D18" w:rsidP="00DA7D18">
      <w:r w:rsidRPr="00E623C5">
        <w:rPr>
          <w:rStyle w:val="Style13ptBold"/>
        </w:rPr>
        <w:t xml:space="preserve"> Lin </w:t>
      </w:r>
      <w:r w:rsidRPr="00E623C5">
        <w:t>4/1</w:t>
      </w:r>
      <w:r w:rsidRPr="00E623C5">
        <w:rPr>
          <w:rStyle w:val="Style13ptBold"/>
        </w:rPr>
        <w:t>/19</w:t>
      </w:r>
      <w:r>
        <w:t xml:space="preserve"> </w:t>
      </w:r>
      <w:r w:rsidRPr="00F474E3">
        <w:t>(Christina Lin, Christina Lin</w:t>
      </w:r>
      <w:r>
        <w:t xml:space="preserve"> ,</w:t>
      </w:r>
      <w:r w:rsidRPr="00F474E3">
        <w:t xml:space="preserve">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China-Middle East/Mediterranean relations.  “Economic interdependence vs war with China </w:t>
      </w:r>
      <w:r>
        <w:t>,</w:t>
      </w:r>
      <w:r w:rsidRPr="00F474E3">
        <w:t>”</w:t>
      </w:r>
      <w:r>
        <w:t>Asiatimes.com)</w:t>
      </w:r>
      <w:r w:rsidRPr="00F474E3">
        <w:t>//OK</w:t>
      </w:r>
    </w:p>
    <w:p w:rsidR="00DA7D18" w:rsidRPr="00E623C5" w:rsidRDefault="00DA7D18" w:rsidP="00DA7D18">
      <w:pPr>
        <w:rPr>
          <w:sz w:val="16"/>
          <w:szCs w:val="16"/>
        </w:rPr>
      </w:pPr>
      <w:r w:rsidRPr="00E623C5">
        <w:rPr>
          <w:sz w:val="16"/>
          <w:szCs w:val="16"/>
        </w:rPr>
        <w:t>On Saturday at Peking University’s Yenching Global Symposium in Beijing, former US deputy assistant secretary of state Susan Shirk warned that Washington’s current policy of decoupling the US and Chinese economies could be “apocalyptic,” and exaggeration of the China threat “could turn into a McCarthyite Red Scare” that damages American interests.</w:t>
      </w:r>
    </w:p>
    <w:p w:rsidR="00DA7D18" w:rsidRPr="00E623C5" w:rsidRDefault="00DA7D18" w:rsidP="00DA7D18">
      <w:pPr>
        <w:rPr>
          <w:sz w:val="16"/>
          <w:szCs w:val="16"/>
        </w:rPr>
      </w:pPr>
      <w:r w:rsidRPr="00E623C5">
        <w:rPr>
          <w:sz w:val="16"/>
          <w:szCs w:val="16"/>
        </w:rPr>
        <w:t>Shirk said, “Right now there is a herding instinct in the US that is taking us off the cliff with various forms of overreaction to China as a security threat, an intelligence threat, a spy threat, a technological threat, an influence threat” that could lead to de-globalization. Instead of decoupling the two economies, she recommended that the US should engage in “smart competition” to maintain a robust innovation ecosystem and maintain a technological competitive edge over China.</w:t>
      </w:r>
    </w:p>
    <w:p w:rsidR="00DA7D18" w:rsidRPr="00E623C5" w:rsidRDefault="00DA7D18" w:rsidP="00DA7D18">
      <w:pPr>
        <w:rPr>
          <w:sz w:val="16"/>
          <w:szCs w:val="16"/>
        </w:rPr>
      </w:pPr>
      <w:r w:rsidRPr="00E623C5">
        <w:rPr>
          <w:sz w:val="16"/>
          <w:szCs w:val="16"/>
        </w:rPr>
        <w:t>Indeed, the present US posture toward China is one of hostility and blanket opposition to all Chinese-led initiatives, even when allies see benefits in participation. As observed by former US ambassador to China Chas Freeman, while the Belt and Road Initiative (BRI) is seen by the US as a military-strategic challenge, the European Union is “treating it as an economic issue that they need to be cautious about.”</w:t>
      </w:r>
    </w:p>
    <w:p w:rsidR="00DA7D18" w:rsidRPr="00E623C5" w:rsidRDefault="00DA7D18" w:rsidP="00DA7D18">
      <w:pPr>
        <w:rPr>
          <w:sz w:val="16"/>
          <w:szCs w:val="16"/>
        </w:rPr>
      </w:pPr>
      <w:r w:rsidRPr="00E623C5">
        <w:rPr>
          <w:sz w:val="16"/>
          <w:szCs w:val="16"/>
        </w:rPr>
        <w:t>Washington is on a risky path, and the cold-war mentality toward the second-largest economy in the world and largest trading partner for many countries may indeed become a self-fulfilling prophesy of a cold war turning hot.</w:t>
      </w:r>
    </w:p>
    <w:p w:rsidR="00DA7D18" w:rsidRPr="00E623C5" w:rsidRDefault="00DA7D18" w:rsidP="00DA7D18">
      <w:pPr>
        <w:rPr>
          <w:sz w:val="16"/>
          <w:szCs w:val="16"/>
        </w:rPr>
      </w:pPr>
      <w:r w:rsidRPr="00E623C5">
        <w:rPr>
          <w:sz w:val="16"/>
          <w:szCs w:val="16"/>
        </w:rPr>
        <w:t>Trade expectations and war</w:t>
      </w:r>
    </w:p>
    <w:p w:rsidR="00DA7D18" w:rsidRPr="00A20999" w:rsidRDefault="00DA7D18" w:rsidP="00DA7D18">
      <w:pPr>
        <w:rPr>
          <w:b/>
          <w:bCs/>
        </w:rPr>
      </w:pPr>
      <w:r w:rsidRPr="00E623C5">
        <w:rPr>
          <w:sz w:val="16"/>
          <w:szCs w:val="16"/>
        </w:rPr>
        <w:t>This risk is encapsulated in a new trade-expectations theory put forth by Dale Copeland in 2015 at the University of Virginia. Traditionally in the US, realism and liberalism have been the dominant conceptual framework for examining a rising China</w:t>
      </w:r>
      <w:r>
        <w:t xml:space="preserve">. </w:t>
      </w:r>
      <w:r w:rsidRPr="00A20999">
        <w:rPr>
          <w:u w:val="single"/>
        </w:rPr>
        <w:t xml:space="preserve">On the key question of under what conditions interstate commerce will reduce or increase risk of conflict between nations, the realist model argues that because of a zero-sum competition for raw materials and markets, war is more likely, while </w:t>
      </w:r>
      <w:r w:rsidRPr="00A20999">
        <w:rPr>
          <w:b/>
          <w:bCs/>
          <w:u w:val="single"/>
        </w:rPr>
        <w:t>the liberal model argues that economic interdependence raises the cost of conflict so war is less likely.</w:t>
      </w:r>
    </w:p>
    <w:p w:rsidR="00DA7D18" w:rsidRPr="00E623C5" w:rsidRDefault="00DA7D18" w:rsidP="00DA7D18">
      <w:pPr>
        <w:rPr>
          <w:sz w:val="16"/>
          <w:szCs w:val="16"/>
        </w:rPr>
      </w:pPr>
      <w:r w:rsidRPr="00E623C5">
        <w:rPr>
          <w:sz w:val="16"/>
          <w:szCs w:val="16"/>
        </w:rPr>
        <w:t>However, trade-expectations theory addresses the unsatisfactory nature of both the realist and liberal views on economic interdependence and war. It is an amalgam of liberal (commercial ties give actors strong incentives to avoid war) and realist (risks of trade and supply cut-off prompt war to secure access) insights, and introduces the expectations of future trade as a causal variable for the likelihood of war.</w:t>
      </w:r>
    </w:p>
    <w:p w:rsidR="00DA7D18" w:rsidRPr="00A20999" w:rsidRDefault="00DA7D18" w:rsidP="00DA7D18">
      <w:pPr>
        <w:rPr>
          <w:u w:val="single"/>
        </w:rPr>
      </w:pPr>
      <w:r w:rsidRPr="00A20999">
        <w:rPr>
          <w:u w:val="single"/>
        </w:rPr>
        <w:t>That is, if there are positive expectations of a future trade environment, then war is less likely because the actor wants to remain at peace to secure economic benefits that enhance long-term power, which is based on the liberal model. However, if expectations of future trade are negative, then war is more likely, and this leans toward the realist model of a zero-sum competition for scarce resources and markets.</w:t>
      </w:r>
    </w:p>
    <w:p w:rsidR="00DA7D18" w:rsidRPr="00A20999" w:rsidRDefault="00DA7D18" w:rsidP="00DA7D18">
      <w:pPr>
        <w:rPr>
          <w:u w:val="single"/>
        </w:rPr>
      </w:pPr>
      <w:r w:rsidRPr="00A20999">
        <w:rPr>
          <w:u w:val="single"/>
        </w:rPr>
        <w:t>Copeland cites the example of Germany in 1914, which had high levels of trade, which according to the liberal logic would have reduced the risks of conflict. Despite this, German leaders expected that rival great powers would attempt to undermine this trade in the future, so a war to secure control over raw materials was in the interests of German long-term security.</w:t>
      </w:r>
    </w:p>
    <w:p w:rsidR="00DA7D18" w:rsidRPr="00A20999" w:rsidRDefault="00DA7D18" w:rsidP="00DA7D18">
      <w:pPr>
        <w:rPr>
          <w:u w:val="single"/>
        </w:rPr>
      </w:pPr>
      <w:r w:rsidRPr="00A20999">
        <w:rPr>
          <w:u w:val="single"/>
        </w:rPr>
        <w:t>As such, Copeland’s trade-expectations theory could provide a useful conceptual framework on why Sino-US economic cooperation – for example, positive expectations of future trade – could be a constraining factor for conflict, or that if it became apparent the Sino-US trade war would worsen (negative expectations), then there would be a sharp rise in the probability of conflict.</w:t>
      </w:r>
    </w:p>
    <w:p w:rsidR="00DA7D18" w:rsidRPr="00E623C5" w:rsidRDefault="00DA7D18" w:rsidP="00DA7D18">
      <w:pPr>
        <w:rPr>
          <w:sz w:val="16"/>
          <w:szCs w:val="16"/>
        </w:rPr>
      </w:pPr>
      <w:r w:rsidRPr="00E623C5">
        <w:rPr>
          <w:sz w:val="16"/>
          <w:szCs w:val="16"/>
        </w:rPr>
        <w:t>Nonetheless, the US should still protect its interests while shying away from the extreme measure of decoupling the two economies, and adopt a balanced approach toward Chinese investments. To that end, perhaps a “sunscreen” policy is in order.</w:t>
      </w:r>
    </w:p>
    <w:p w:rsidR="00DA7D18" w:rsidRPr="00E623C5" w:rsidRDefault="00DA7D18" w:rsidP="00DA7D18">
      <w:pPr>
        <w:rPr>
          <w:sz w:val="16"/>
          <w:szCs w:val="16"/>
        </w:rPr>
      </w:pPr>
      <w:r w:rsidRPr="00E623C5">
        <w:rPr>
          <w:sz w:val="16"/>
          <w:szCs w:val="16"/>
        </w:rPr>
        <w:t>Screening out ‘harmful rays’</w:t>
      </w:r>
    </w:p>
    <w:p w:rsidR="00DA7D18" w:rsidRPr="00E623C5" w:rsidRDefault="00DA7D18" w:rsidP="00DA7D18">
      <w:pPr>
        <w:rPr>
          <w:sz w:val="16"/>
          <w:szCs w:val="16"/>
        </w:rPr>
      </w:pPr>
      <w:r w:rsidRPr="00E623C5">
        <w:rPr>
          <w:sz w:val="16"/>
          <w:szCs w:val="16"/>
        </w:rPr>
        <w:t>In an age of globalization and an internationalized defense industrial base, safeguarding national security while maintaining an open investment climate is a challenge. This is where the Committee on Foreign Investment in the United States (CFIUS) comes in, which is chaired by the Treasury Department rather than the Pentagon.</w:t>
      </w:r>
    </w:p>
    <w:p w:rsidR="00DA7D18" w:rsidRPr="00E623C5" w:rsidRDefault="00DA7D18" w:rsidP="00DA7D18">
      <w:pPr>
        <w:rPr>
          <w:sz w:val="16"/>
          <w:szCs w:val="16"/>
        </w:rPr>
      </w:pPr>
      <w:r w:rsidRPr="00E623C5">
        <w:rPr>
          <w:sz w:val="16"/>
          <w:szCs w:val="16"/>
        </w:rPr>
        <w:t>CFIUS reviews foreign investment for its national-security implications, with a traditional definition of a national-security threat as foreign acquisition of any sole domestic supplier with defense contracts. This is in line with the 1988 Exon Florio Amendment to the Defense Production Act of 1950, and the concern here is defense dependence and a cutoff of supply by a foreign actor.</w:t>
      </w:r>
    </w:p>
    <w:p w:rsidR="00DA7D18" w:rsidRPr="00E623C5" w:rsidRDefault="00DA7D18" w:rsidP="00DA7D18">
      <w:pPr>
        <w:rPr>
          <w:sz w:val="16"/>
          <w:szCs w:val="16"/>
        </w:rPr>
      </w:pPr>
      <w:r w:rsidRPr="00E623C5">
        <w:rPr>
          <w:sz w:val="16"/>
          <w:szCs w:val="16"/>
        </w:rPr>
        <w:t>However, under President Donald Trump’s administration, national security has been more broadly defined with the passage of the 2018 Foreign Investment Risk Review Modernization Act (FIRRMA) targeting Chinese investments. While in the past CFIUS evaluated national-security concerns from proposed “merger, acquisition or takeover” of US companies by foreign entities that could “control” the company, now the jurisdiction has cast a wide net to include most economic transactions.</w:t>
      </w:r>
    </w:p>
    <w:p w:rsidR="00DA7D18" w:rsidRPr="00E623C5" w:rsidRDefault="00DA7D18" w:rsidP="00DA7D18">
      <w:pPr>
        <w:rPr>
          <w:u w:val="single"/>
        </w:rPr>
      </w:pPr>
      <w:r w:rsidRPr="00A20999">
        <w:rPr>
          <w:u w:val="single"/>
        </w:rPr>
        <w:t>Indeed, there are cases of legitimate concerns that should be reviewed and possibly restructured or blocked if necessary, but casting such a wide net portrays the US as having a hostile investment climate. Instead, a better option might be to replace “protectionist” with a “sunscreen” policy toward Chinese investments – for example, having the right layer of protection to keep out harmful ultraviolet rays (national-security risks), yet still allowing in the healthy sunlight and Vitamin D (foreign investments and economic growth). This way, both countries could maintain positive expectations about future trade, and reduce the likelihood of a military conflict</w:t>
      </w:r>
    </w:p>
    <w:p w:rsidR="00DA7D18" w:rsidRPr="00E623C5" w:rsidRDefault="00DA7D18" w:rsidP="00DA7D18">
      <w:pPr>
        <w:pStyle w:val="Heading4"/>
      </w:pPr>
      <w:r w:rsidRPr="00E623C5">
        <w:t xml:space="preserve">China doesn’t want war </w:t>
      </w:r>
    </w:p>
    <w:p w:rsidR="00DA7D18" w:rsidRPr="00901CBB" w:rsidRDefault="00DA7D18" w:rsidP="00DA7D18">
      <w:r w:rsidRPr="00E623C5">
        <w:rPr>
          <w:rStyle w:val="Style13ptBold"/>
        </w:rPr>
        <w:t>Ivanovitch 6/3/19</w:t>
      </w:r>
      <w:r>
        <w:t>(</w:t>
      </w:r>
      <w:r w:rsidRPr="00901CBB">
        <w:t xml:space="preserve"> Michael Ivanovitch</w:t>
      </w:r>
      <w:r>
        <w:t>,”The U.S. does not need staged security talks …”)</w:t>
      </w:r>
    </w:p>
    <w:p w:rsidR="00DA7D18" w:rsidRPr="00E623C5" w:rsidRDefault="00DA7D18" w:rsidP="00DA7D18">
      <w:pPr>
        <w:rPr>
          <w:sz w:val="16"/>
          <w:szCs w:val="16"/>
        </w:rPr>
      </w:pPr>
      <w:r w:rsidRPr="00E623C5">
        <w:rPr>
          <w:sz w:val="16"/>
          <w:szCs w:val="16"/>
        </w:rPr>
        <w:t>Key Points</w:t>
      </w:r>
    </w:p>
    <w:p w:rsidR="00DA7D18" w:rsidRPr="00E623C5" w:rsidRDefault="00DA7D18" w:rsidP="00DA7D18">
      <w:pPr>
        <w:rPr>
          <w:sz w:val="16"/>
          <w:szCs w:val="16"/>
        </w:rPr>
      </w:pPr>
      <w:r w:rsidRPr="00E623C5">
        <w:rPr>
          <w:sz w:val="16"/>
          <w:szCs w:val="16"/>
        </w:rPr>
        <w:t>The U.S. does not need staged security talks with China to show that it remains a supremely dominant superpower.</w:t>
      </w:r>
    </w:p>
    <w:p w:rsidR="00DA7D18" w:rsidRPr="00E623C5" w:rsidRDefault="00DA7D18" w:rsidP="00DA7D18">
      <w:pPr>
        <w:rPr>
          <w:sz w:val="16"/>
          <w:szCs w:val="16"/>
        </w:rPr>
      </w:pPr>
      <w:r w:rsidRPr="00E623C5">
        <w:rPr>
          <w:sz w:val="16"/>
          <w:szCs w:val="16"/>
        </w:rPr>
        <w:t>Washington should hit hard trade miscreants and aggressively pursue the balance of American trade accounts with countries running excessive and systematic surpluses on U.S. trades.</w:t>
      </w:r>
    </w:p>
    <w:p w:rsidR="00DA7D18" w:rsidRPr="00E623C5" w:rsidRDefault="00DA7D18" w:rsidP="00DA7D18">
      <w:pPr>
        <w:rPr>
          <w:sz w:val="16"/>
          <w:szCs w:val="16"/>
        </w:rPr>
      </w:pPr>
      <w:r w:rsidRPr="00E623C5">
        <w:rPr>
          <w:sz w:val="16"/>
          <w:szCs w:val="16"/>
        </w:rPr>
        <w:t>Draining resources by meddling in global squabbles will do nothing for America. Stepping up investments in education, health care, science and technology to enhance social welfare and reinforce national security would keep the U.S. as an example and a beacon to the world.</w:t>
      </w:r>
    </w:p>
    <w:p w:rsidR="00DA7D18" w:rsidRPr="00E623C5" w:rsidRDefault="00DA7D18" w:rsidP="00DA7D18">
      <w:pPr>
        <w:rPr>
          <w:sz w:val="16"/>
          <w:szCs w:val="16"/>
        </w:rPr>
      </w:pPr>
      <w:r w:rsidRPr="00E623C5">
        <w:rPr>
          <w:sz w:val="16"/>
          <w:szCs w:val="16"/>
        </w:rPr>
        <w:t>There is something demeaning about the idea that people come to a major security meeting to witness the U.S.-China clash for global dominance.</w:t>
      </w:r>
    </w:p>
    <w:p w:rsidR="00DA7D18" w:rsidRPr="00E623C5" w:rsidRDefault="00DA7D18" w:rsidP="00DA7D18">
      <w:pPr>
        <w:rPr>
          <w:sz w:val="16"/>
          <w:szCs w:val="16"/>
        </w:rPr>
      </w:pPr>
      <w:r w:rsidRPr="00E623C5">
        <w:rPr>
          <w:sz w:val="16"/>
          <w:szCs w:val="16"/>
        </w:rPr>
        <w:t>This year, the opening salvo was fired last week by America's Acting Secretary of Defense Patrick Shanahan. He pledged that there would no longer be any "tiptoeing" around Beijing's illegal military operations in the South China Sea, and apparently equally misguided attempts to suffocate Taiwan's thriving democracy.</w:t>
      </w:r>
    </w:p>
    <w:p w:rsidR="00DA7D18" w:rsidRPr="00E623C5" w:rsidRDefault="00DA7D18" w:rsidP="00DA7D18">
      <w:pPr>
        <w:rPr>
          <w:sz w:val="16"/>
          <w:szCs w:val="16"/>
        </w:rPr>
      </w:pPr>
      <w:r w:rsidRPr="00E623C5">
        <w:rPr>
          <w:sz w:val="16"/>
          <w:szCs w:val="16"/>
        </w:rPr>
        <w:t>What does that mean?</w:t>
      </w:r>
    </w:p>
    <w:p w:rsidR="00DA7D18" w:rsidRPr="00E623C5" w:rsidRDefault="00DA7D18" w:rsidP="00DA7D18">
      <w:pPr>
        <w:rPr>
          <w:sz w:val="16"/>
          <w:szCs w:val="16"/>
        </w:rPr>
      </w:pPr>
      <w:r w:rsidRPr="00E623C5">
        <w:rPr>
          <w:sz w:val="16"/>
          <w:szCs w:val="16"/>
        </w:rPr>
        <w:t>Taken literally, China was put on notice that the U.S. would use force to dismantle what Shanahan called China's "excessive" weaponizing of artificial islands and reefs in contested areas of the South China Sea. Shanahan wanted no Chinese "tollbooths" to air and naval traffic in, what Washington considers, international air and sea corridors. Similarly, the U.S. is ready to defend Taiwan's independence.</w:t>
      </w:r>
    </w:p>
    <w:p w:rsidR="00DA7D18" w:rsidRPr="00E623C5" w:rsidRDefault="00DA7D18" w:rsidP="00DA7D18">
      <w:pPr>
        <w:rPr>
          <w:sz w:val="16"/>
          <w:szCs w:val="16"/>
        </w:rPr>
      </w:pPr>
      <w:r w:rsidRPr="00E623C5">
        <w:rPr>
          <w:sz w:val="16"/>
          <w:szCs w:val="16"/>
        </w:rPr>
        <w:t>And then, to leave no doubt about such a policy intent, Shanahan reportedly said that "when a country makes a pledge and does not follow it, you should worry. When that same country makes no pledge … you should really worry."</w:t>
      </w:r>
    </w:p>
    <w:p w:rsidR="00DA7D18" w:rsidRPr="00E623C5" w:rsidRDefault="00DA7D18" w:rsidP="00DA7D18">
      <w:pPr>
        <w:rPr>
          <w:sz w:val="16"/>
          <w:szCs w:val="16"/>
        </w:rPr>
      </w:pPr>
      <w:r w:rsidRPr="00E623C5">
        <w:rPr>
          <w:sz w:val="16"/>
          <w:szCs w:val="16"/>
        </w:rPr>
        <w:t>Cut China's American trade surplus</w:t>
      </w:r>
    </w:p>
    <w:p w:rsidR="00DA7D18" w:rsidRPr="00E623C5" w:rsidRDefault="00DA7D18" w:rsidP="00DA7D18">
      <w:pPr>
        <w:rPr>
          <w:sz w:val="16"/>
          <w:szCs w:val="16"/>
        </w:rPr>
      </w:pPr>
      <w:r w:rsidRPr="00E623C5">
        <w:rPr>
          <w:sz w:val="16"/>
          <w:szCs w:val="16"/>
        </w:rPr>
        <w:t>That's clearly an escalation in tensions with China. And that was also a follow-up on the earlier (a) "pivot to Asia," (b) concentrations of America's military might along Asian shores, and (c) pledges to block China's rapidly expanding Belt and Road Initiative.</w:t>
      </w:r>
    </w:p>
    <w:p w:rsidR="00DA7D18" w:rsidRPr="00E623C5" w:rsidRDefault="00DA7D18" w:rsidP="00DA7D18">
      <w:pPr>
        <w:rPr>
          <w:sz w:val="16"/>
          <w:szCs w:val="16"/>
        </w:rPr>
      </w:pPr>
      <w:r w:rsidRPr="00E623C5">
        <w:rPr>
          <w:sz w:val="16"/>
          <w:szCs w:val="16"/>
        </w:rPr>
        <w:t>This time is different, isn't it? Time will tell.</w:t>
      </w:r>
    </w:p>
    <w:p w:rsidR="00DA7D18" w:rsidRPr="00E623C5" w:rsidRDefault="00DA7D18" w:rsidP="00DA7D18">
      <w:pPr>
        <w:rPr>
          <w:sz w:val="16"/>
          <w:szCs w:val="16"/>
        </w:rPr>
      </w:pPr>
      <w:r w:rsidRPr="00E623C5">
        <w:rPr>
          <w:sz w:val="16"/>
          <w:szCs w:val="16"/>
        </w:rPr>
        <w:t>Meanwhile, Shanahan has clearly put American credibility on the line in a way that got him kudos – even from Democrats – and promises of a Senate confirmation should the White House decide in favor of his permanent appointment.</w:t>
      </w:r>
    </w:p>
    <w:p w:rsidR="00DA7D18" w:rsidRPr="00E623C5" w:rsidRDefault="00DA7D18" w:rsidP="00DA7D18">
      <w:pPr>
        <w:rPr>
          <w:sz w:val="16"/>
          <w:szCs w:val="16"/>
        </w:rPr>
      </w:pPr>
      <w:r w:rsidRPr="00E623C5">
        <w:rPr>
          <w:sz w:val="16"/>
          <w:szCs w:val="16"/>
        </w:rPr>
        <w:t>Hedging his bets, though, Shanahan said he had "positive and constructive" talks with his Chinese counterpart last week, and that he was confident of being able to find solutions with Beijing.</w:t>
      </w:r>
    </w:p>
    <w:p w:rsidR="00DA7D18" w:rsidRPr="00E623C5" w:rsidRDefault="00DA7D18" w:rsidP="00DA7D18">
      <w:pPr>
        <w:rPr>
          <w:sz w:val="16"/>
          <w:szCs w:val="16"/>
        </w:rPr>
      </w:pPr>
      <w:r w:rsidRPr="00E623C5">
        <w:rPr>
          <w:sz w:val="16"/>
          <w:szCs w:val="16"/>
        </w:rPr>
        <w:t>A few hours later, China begged to differ. In an official statement last Saturday, Beijing said "the freedom of navigation and overflight has never been an issue" in the South China Sea. On Taiwan, Washington was warned about "playing with fire," because China would "fight to the end" to safeguard its territorial integrity.</w:t>
      </w:r>
    </w:p>
    <w:p w:rsidR="00DA7D18" w:rsidRPr="00AF1918" w:rsidRDefault="00DA7D18" w:rsidP="00DA7D18">
      <w:pPr>
        <w:rPr>
          <w:u w:val="single"/>
        </w:rPr>
      </w:pPr>
      <w:r w:rsidRPr="00E623C5">
        <w:rPr>
          <w:sz w:val="16"/>
          <w:szCs w:val="16"/>
        </w:rPr>
        <w:t>But ever vigilant about bread-and-butter issue</w:t>
      </w:r>
      <w:r w:rsidRPr="00901CBB">
        <w:t xml:space="preserve">s, </w:t>
      </w:r>
      <w:r w:rsidRPr="00AF1918">
        <w:rPr>
          <w:u w:val="single"/>
        </w:rPr>
        <w:t xml:space="preserve">the Chinese insisted that they were "keeping the door open" to </w:t>
      </w:r>
      <w:r w:rsidRPr="00AF1918">
        <w:t>trade</w:t>
      </w:r>
      <w:r w:rsidRPr="00AF1918">
        <w:rPr>
          <w:u w:val="single"/>
        </w:rPr>
        <w:t xml:space="preserve"> talks.</w:t>
      </w:r>
    </w:p>
    <w:p w:rsidR="00DA7D18" w:rsidRPr="00E623C5" w:rsidRDefault="00DA7D18" w:rsidP="00DA7D18">
      <w:pPr>
        <w:rPr>
          <w:sz w:val="16"/>
          <w:szCs w:val="16"/>
        </w:rPr>
      </w:pPr>
      <w:r w:rsidRPr="00E623C5">
        <w:rPr>
          <w:sz w:val="16"/>
          <w:szCs w:val="16"/>
        </w:rPr>
        <w:t>That is a quick recap of what transpired over the weekend with regard to the latest U.S.-China sparring on security and trade.</w:t>
      </w:r>
    </w:p>
    <w:p w:rsidR="00DA7D18" w:rsidRPr="00E623C5" w:rsidRDefault="00DA7D18" w:rsidP="00DA7D18">
      <w:pPr>
        <w:rPr>
          <w:sz w:val="16"/>
          <w:szCs w:val="16"/>
        </w:rPr>
      </w:pPr>
      <w:r w:rsidRPr="00E623C5">
        <w:rPr>
          <w:sz w:val="16"/>
          <w:szCs w:val="16"/>
        </w:rPr>
        <w:t>So, here are a number of things one might consider about the precarious state of that relationship.</w:t>
      </w:r>
    </w:p>
    <w:p w:rsidR="00DA7D18" w:rsidRPr="00E623C5" w:rsidRDefault="00DA7D18" w:rsidP="00DA7D18">
      <w:pPr>
        <w:rPr>
          <w:sz w:val="16"/>
          <w:szCs w:val="16"/>
        </w:rPr>
      </w:pPr>
      <w:r w:rsidRPr="00E623C5">
        <w:rPr>
          <w:sz w:val="16"/>
          <w:szCs w:val="16"/>
        </w:rPr>
        <w:t>The US should focus on strong economy</w:t>
      </w:r>
    </w:p>
    <w:p w:rsidR="00DA7D18" w:rsidRPr="00AF1918" w:rsidRDefault="00DA7D18" w:rsidP="00DA7D18">
      <w:pPr>
        <w:rPr>
          <w:b/>
          <w:bCs/>
          <w:u w:val="single"/>
        </w:rPr>
      </w:pPr>
      <w:r w:rsidRPr="00E623C5">
        <w:rPr>
          <w:sz w:val="16"/>
          <w:szCs w:val="16"/>
        </w:rPr>
        <w:t>First, it is foolhardy to threaten military force as a solution to growing U.S.-China</w:t>
      </w:r>
      <w:r w:rsidRPr="00901CBB">
        <w:t xml:space="preserve"> </w:t>
      </w:r>
      <w:r w:rsidRPr="00AF1918">
        <w:rPr>
          <w:b/>
          <w:bCs/>
          <w:u w:val="single"/>
        </w:rPr>
        <w:t>tensions. One has to operate with concepts of peace among nuclear-armed nations where the doctrine of Mutually Assured Destruction (MAD) is a guaranteed epilogue to humanity.</w:t>
      </w:r>
    </w:p>
    <w:p w:rsidR="00DA7D18" w:rsidRPr="00AF1918" w:rsidRDefault="00DA7D18" w:rsidP="00DA7D18">
      <w:pPr>
        <w:rPr>
          <w:b/>
          <w:bCs/>
          <w:u w:val="single"/>
        </w:rPr>
      </w:pPr>
      <w:r w:rsidRPr="00AF1918">
        <w:rPr>
          <w:b/>
          <w:bCs/>
          <w:u w:val="single"/>
        </w:rPr>
        <w:t>Second, wherever MAD applies, it is lunacy to advocate limited nuclear wars, or the threat of small-scale nuclear weapons.</w:t>
      </w:r>
    </w:p>
    <w:p w:rsidR="00DA7D18" w:rsidRPr="00E623C5" w:rsidRDefault="00DA7D18" w:rsidP="00DA7D18">
      <w:pPr>
        <w:rPr>
          <w:sz w:val="16"/>
          <w:szCs w:val="16"/>
        </w:rPr>
      </w:pPr>
      <w:r w:rsidRPr="00E623C5">
        <w:rPr>
          <w:sz w:val="16"/>
          <w:szCs w:val="16"/>
        </w:rPr>
        <w:t>Third, the U.S. should aggressively pursue its economic interests. In the case of China, or any other country running excessive and systematic trade surpluses with the U.S., Washington should insist on balancing its trade books. Balancing the trade accounts with China would also obviate the need to fight about Beijing's economic policies, intellectual property violations and other mischief.</w:t>
      </w:r>
    </w:p>
    <w:p w:rsidR="00DA7D18" w:rsidRPr="00E623C5" w:rsidRDefault="00DA7D18" w:rsidP="00DA7D18">
      <w:pPr>
        <w:rPr>
          <w:sz w:val="16"/>
          <w:szCs w:val="16"/>
        </w:rPr>
      </w:pPr>
      <w:r w:rsidRPr="00E623C5">
        <w:rPr>
          <w:sz w:val="16"/>
          <w:szCs w:val="16"/>
        </w:rPr>
        <w:t>Fourth, as a key currency country and a pillar of world trade, the U.S. should compete fairly in international trade and finance. Washington should resist the urge of using the world's dollar-based economy for extra-territorial reach of its domestic laws and regulations. Failures of American diplomacy should not lead to debilitating sanctions condemned even by America's closest friends and allies. A wall around dollar transactions is now being developed by friend and foe. That could segment the markets and isolate American companies.</w:t>
      </w:r>
    </w:p>
    <w:p w:rsidR="00DA7D18" w:rsidRPr="00E623C5" w:rsidRDefault="00DA7D18" w:rsidP="00DA7D18">
      <w:pPr>
        <w:rPr>
          <w:sz w:val="16"/>
          <w:szCs w:val="16"/>
        </w:rPr>
      </w:pPr>
      <w:r w:rsidRPr="00E623C5">
        <w:rPr>
          <w:sz w:val="16"/>
          <w:szCs w:val="16"/>
        </w:rPr>
        <w:t>Fifth, the dollar is a global public good and an essential part of the foundation of the Western world order. The stability of the dollar's purchasing power and the integrity of its management are central to Western values of democracy, rule of law and human rights.</w:t>
      </w:r>
    </w:p>
    <w:p w:rsidR="00DA7D18" w:rsidRPr="00E623C5" w:rsidRDefault="00DA7D18" w:rsidP="00DA7D18">
      <w:pPr>
        <w:rPr>
          <w:sz w:val="16"/>
          <w:szCs w:val="16"/>
        </w:rPr>
      </w:pPr>
      <w:r w:rsidRPr="00E623C5">
        <w:rPr>
          <w:sz w:val="16"/>
          <w:szCs w:val="16"/>
        </w:rPr>
        <w:t>Sixth, some people were calling last week for the revision of the Western world order to make room for China, even though Beijing is pursuing that objective by attempts to create its own multi-polar world to challenge America's global leadership.</w:t>
      </w:r>
    </w:p>
    <w:p w:rsidR="00DA7D18" w:rsidRPr="00E623C5" w:rsidRDefault="00DA7D18" w:rsidP="00DA7D18">
      <w:pPr>
        <w:rPr>
          <w:sz w:val="16"/>
          <w:szCs w:val="16"/>
        </w:rPr>
      </w:pPr>
      <w:r w:rsidRPr="00E623C5">
        <w:rPr>
          <w:sz w:val="16"/>
          <w:szCs w:val="16"/>
        </w:rPr>
        <w:t>Seventh</w:t>
      </w:r>
      <w:r w:rsidRPr="00901CBB">
        <w:t xml:space="preserve">, </w:t>
      </w:r>
      <w:r w:rsidRPr="00AF1918">
        <w:rPr>
          <w:u w:val="single"/>
        </w:rPr>
        <w:t xml:space="preserve">the U.S. can fight that easily. None of its would-be competitors have anything to offer by way of superior political, economic, social, moral and cultural systems and values. </w:t>
      </w:r>
      <w:r w:rsidRPr="00E623C5">
        <w:rPr>
          <w:sz w:val="16"/>
          <w:szCs w:val="16"/>
        </w:rPr>
        <w:t>But America's current advantages could erode if Washington continued to deplete its shrinking resources by meddling in illusory pursuits around the world while neglecting the social and economic challenges at home.</w:t>
      </w:r>
    </w:p>
    <w:p w:rsidR="00DA7D18" w:rsidRPr="00E623C5" w:rsidRDefault="00DA7D18" w:rsidP="00DA7D18">
      <w:pPr>
        <w:rPr>
          <w:sz w:val="16"/>
          <w:szCs w:val="16"/>
        </w:rPr>
      </w:pPr>
      <w:r w:rsidRPr="00E623C5">
        <w:rPr>
          <w:sz w:val="16"/>
          <w:szCs w:val="16"/>
        </w:rPr>
        <w:t>Eighth, those 96.2 million Americans who are now out of the labor force — i.e., virtually unemployable — need education, vocational training and access to health services. Bringing those people into the labor force would raise the economy's non-inflationary growth potential and improve social welfare. To make that happen, the U.S. needs to step up investments in education, health care, science and technology to keep building that shining example to the world — a City upon a Hill.</w:t>
      </w:r>
    </w:p>
    <w:p w:rsidR="00DA7D18" w:rsidRPr="00E623C5" w:rsidRDefault="00DA7D18" w:rsidP="00DA7D18">
      <w:pPr>
        <w:rPr>
          <w:b/>
          <w:bCs/>
          <w:sz w:val="16"/>
          <w:szCs w:val="16"/>
          <w:u w:val="single"/>
        </w:rPr>
      </w:pPr>
      <w:r w:rsidRPr="00E623C5">
        <w:rPr>
          <w:sz w:val="16"/>
          <w:szCs w:val="16"/>
        </w:rPr>
        <w:t>Investment thoughts</w:t>
      </w:r>
    </w:p>
    <w:p w:rsidR="00DA7D18" w:rsidRPr="00AF1918" w:rsidRDefault="00DA7D18" w:rsidP="00DA7D18">
      <w:pPr>
        <w:rPr>
          <w:b/>
          <w:bCs/>
          <w:u w:val="single"/>
        </w:rPr>
      </w:pPr>
      <w:r w:rsidRPr="00AF1918">
        <w:rPr>
          <w:b/>
          <w:bCs/>
          <w:u w:val="single"/>
        </w:rPr>
        <w:t>The U.S. does not need staged security talks with China to show that it remains a supremely dominant superpower.</w:t>
      </w:r>
    </w:p>
    <w:p w:rsidR="00DA7D18" w:rsidRPr="00E623C5" w:rsidRDefault="00DA7D18" w:rsidP="00DA7D18">
      <w:pPr>
        <w:rPr>
          <w:sz w:val="16"/>
          <w:szCs w:val="16"/>
        </w:rPr>
      </w:pPr>
      <w:r w:rsidRPr="00E623C5">
        <w:rPr>
          <w:sz w:val="16"/>
          <w:szCs w:val="16"/>
        </w:rPr>
        <w:t>Washington should hit trade miscreants hard and aggressively pursue the balancing of trade accounts with countries running excessive and systematic surpluses on U.S. trades.</w:t>
      </w:r>
    </w:p>
    <w:p w:rsidR="00DA7D18" w:rsidRPr="00E623C5" w:rsidRDefault="00DA7D18" w:rsidP="00DA7D18">
      <w:pPr>
        <w:rPr>
          <w:sz w:val="16"/>
          <w:szCs w:val="16"/>
        </w:rPr>
      </w:pPr>
      <w:r w:rsidRPr="00E623C5">
        <w:rPr>
          <w:sz w:val="16"/>
          <w:szCs w:val="16"/>
        </w:rPr>
        <w:t>Draining resources by meddling in global squabbles will do nothing for America. Stepping up investments in education, health care, science and technology to enhance social welfare and reinforce national security would keep the U.S. as an example and a beacon to the world.</w:t>
      </w:r>
    </w:p>
    <w:p w:rsidR="00DA7D18" w:rsidRPr="00E623C5" w:rsidRDefault="00DA7D18" w:rsidP="00DA7D18">
      <w:pPr>
        <w:rPr>
          <w:sz w:val="16"/>
          <w:szCs w:val="16"/>
        </w:rPr>
      </w:pPr>
      <w:r w:rsidRPr="00E623C5">
        <w:rPr>
          <w:sz w:val="16"/>
          <w:szCs w:val="16"/>
        </w:rPr>
        <w:t>Commentary by Michael Ivanovitch, an independent analyst focusing on world economy, geopolitics and investment strategy. He served as a senior economist at the OECD in Paris, international economist at the Federal Reserve Bank of New York, and taught economics at Columbia Business School.</w:t>
      </w:r>
    </w:p>
    <w:p w:rsidR="00DA7D18" w:rsidRDefault="00DA7D18" w:rsidP="00DA7D18">
      <w:pPr>
        <w:pStyle w:val="Heading4"/>
      </w:pPr>
      <w:r>
        <w:t xml:space="preserve">NO US CHINA WAR </w:t>
      </w:r>
    </w:p>
    <w:p w:rsidR="00DA7D18" w:rsidRPr="00E623C5" w:rsidRDefault="00DA7D18" w:rsidP="00DA7D18">
      <w:pPr>
        <w:rPr>
          <w:rStyle w:val="Style13ptBold"/>
        </w:rPr>
      </w:pPr>
      <w:r w:rsidRPr="00E623C5">
        <w:rPr>
          <w:rStyle w:val="Style13ptBold"/>
        </w:rPr>
        <w:t>Eland  4/13/2009</w:t>
      </w:r>
    </w:p>
    <w:p w:rsidR="00DA7D18" w:rsidRDefault="00DA7D18" w:rsidP="00DA7D18">
      <w:r>
        <w:t>(Ivan Eland,</w:t>
      </w:r>
      <w:r w:rsidRPr="007B21CB">
        <w:t xml:space="preserve"> </w:t>
      </w:r>
      <w:r w:rsidRPr="007B21CB">
        <w:rPr>
          <w:sz w:val="13"/>
          <w:szCs w:val="13"/>
        </w:rPr>
        <w:t>van Eland is Senior Fellow at the Independent Institute and Director of the Independent Institute's Center on Peace &amp; Liberty. Dr. Eland is a graduate of Iowa State University and received an M.B.A. in applied economics and a Ph.D. in Public Policy from George Washington University. He has been Director of Defense Policy Studies at the Cato Institute, and he spent 15 years working for Congress on national security issues, including stints as an investigator for the House Foreign Affairs Committee and Principal Defense Analyst at the Congressional Budget Office. He also has served as Evaluator-in-Charge (national security and intelligence) for the U.S. General Accounting Office (now the Government Accountability Office), and has testified on the military and financial aspects of NATO expansion before the Senate Foreign Relations Committee, on CIA oversight before the House Government Reform Committee, and on the creation of the Department of Homeland Security before the Senate Judiciary Committee. Dr. Eland is the author of Eleven Presidents: Promises vs. Results in Achieving Limited Government Partitioning for Peace: An Exit Strategy for Iraq, Recarving Rushmore: Ranking the Presidents on Peace, Prosperity, and Liberty, The Empire Has No Clothes: U.S. Foreign Policy Exposed and Putting “Defense” Back into U.S. Defense Policy, as well as The Efficacy of Economic Sanctions as a Foreign Policy Tool. He is a contributor to numerous volumes and the author of 45 in-depth studies on national security issues..“</w:t>
      </w:r>
      <w:r>
        <w:t>China’s Threat to the U.S. Is Exaggerated, independentinstitute.org”)//OK</w:t>
      </w:r>
    </w:p>
    <w:p w:rsidR="00DA7D18" w:rsidRPr="00E623C5" w:rsidRDefault="00DA7D18" w:rsidP="00DA7D18">
      <w:pPr>
        <w:rPr>
          <w:sz w:val="16"/>
          <w:szCs w:val="16"/>
        </w:rPr>
      </w:pPr>
      <w:r w:rsidRPr="00E623C5">
        <w:rPr>
          <w:sz w:val="16"/>
          <w:szCs w:val="16"/>
        </w:rPr>
        <w:t>The Pentagon’s annual publication, “Military Power of the People’s Republic of China 2009,” accused China of stocking its military with weapons that can be used to intimidate or attack Taiwan and mitigate U.S. air and naval superiority near its territory. Even if the Department of Defense’s report has not exaggerated the threat from China—unlikely since the department has an inherent conflict of interest in evaluating threats and building weapons to counter those threats—the report is good news.</w:t>
      </w:r>
    </w:p>
    <w:p w:rsidR="00DA7D18" w:rsidRPr="00E623C5" w:rsidRDefault="00DA7D18" w:rsidP="00DA7D18">
      <w:pPr>
        <w:rPr>
          <w:sz w:val="16"/>
          <w:szCs w:val="16"/>
        </w:rPr>
      </w:pPr>
      <w:r w:rsidRPr="00E623C5">
        <w:rPr>
          <w:sz w:val="16"/>
          <w:szCs w:val="16"/>
        </w:rPr>
        <w:t>You would never know it by the statement of Ike Skelton, Democratic Chairman of the House Armed Services Committee, who warned that “China’s military budget continues a trend of double-digit increases and questions remain about China’s strategic intentions.”</w:t>
      </w:r>
    </w:p>
    <w:p w:rsidR="00DA7D18" w:rsidRPr="00E623C5" w:rsidRDefault="00DA7D18" w:rsidP="00DA7D18">
      <w:pPr>
        <w:rPr>
          <w:sz w:val="16"/>
          <w:szCs w:val="16"/>
        </w:rPr>
      </w:pPr>
      <w:r w:rsidRPr="00E623C5">
        <w:rPr>
          <w:sz w:val="16"/>
          <w:szCs w:val="16"/>
        </w:rPr>
        <w:t>Unfortunately, no questions exist about U.S. strategic intentions, even under a new more liberal president. The United States will seek to continue its military dominance of East Asia and the world and will seek to keep China contained by a system of bilateral alliances, military bases in East Asia, and far-forward military deployments—all left over from the Cold War.</w:t>
      </w:r>
    </w:p>
    <w:p w:rsidR="00DA7D18" w:rsidRPr="00AF1918" w:rsidRDefault="00DA7D18" w:rsidP="00DA7D18">
      <w:pPr>
        <w:rPr>
          <w:b/>
          <w:bCs/>
          <w:u w:val="single"/>
        </w:rPr>
      </w:pPr>
      <w:r w:rsidRPr="00AF1918">
        <w:rPr>
          <w:b/>
          <w:bCs/>
          <w:u w:val="single"/>
        </w:rPr>
        <w:t>In addition, the gap between U.S. and Chinese defense spending remains vast. The massive U.S. defense spending is equal to almost half the total defense expenditure for the entire world. Although China’s defense spending has increased by double digits in recent years, this increase followed a period of slack spending and starts from a much lower base level than the gargantuan U.S. defense budget. U.S. yearly spending on defense is $711 billion, whereas China’s is only 17 percent of that at $122 billion annually.</w:t>
      </w:r>
    </w:p>
    <w:p w:rsidR="00DA7D18" w:rsidRPr="00E623C5" w:rsidRDefault="00DA7D18" w:rsidP="00DA7D18">
      <w:pPr>
        <w:rPr>
          <w:sz w:val="16"/>
          <w:szCs w:val="16"/>
        </w:rPr>
      </w:pPr>
      <w:r w:rsidRPr="00AF1918">
        <w:rPr>
          <w:u w:val="single"/>
        </w:rPr>
        <w:t xml:space="preserve">Furthermore, the U.S. military deploys far forward around China; China’s general military forces do not deploy in the Western Hemisphere and do not threaten the United States. </w:t>
      </w:r>
      <w:r w:rsidRPr="00E623C5">
        <w:rPr>
          <w:sz w:val="16"/>
          <w:szCs w:val="16"/>
        </w:rPr>
        <w:t>The most important finding in the Pentagon’s report was that China could not deploy and sustain even small military units far away from its borders before 2015. The report continued that China would not be able to deploy and sustain large units in combat far away from China until well into the decade after that. Instead, the Pentagon concluded that China is modernizing its military for short conflicts around its borders. In other words, China’s capability to project conventional power is and will remain pathetic far into the future—thus making most of China’s neighbors relatively safe, and the faraway U.S. very safe, against a Chinese attack.</w:t>
      </w:r>
    </w:p>
    <w:p w:rsidR="00DA7D18" w:rsidRPr="00E623C5" w:rsidRDefault="00DA7D18" w:rsidP="00DA7D18">
      <w:pPr>
        <w:rPr>
          <w:sz w:val="16"/>
          <w:szCs w:val="16"/>
        </w:rPr>
      </w:pPr>
      <w:r w:rsidRPr="00E623C5">
        <w:rPr>
          <w:sz w:val="16"/>
          <w:szCs w:val="16"/>
        </w:rPr>
        <w:t>But what about Taiwan? Right now it is doubtful that China could conduct a successful amphibious invasion against Taiwan, which is an island. Island nations are easier to defend than other countries, because amphibious landings are one of the most difficult military operations to undertake. In Taiwan’s case, it has a very good air force that could probably sink any Chinese amphibious force, because Chinese ships are deficient in good air defenses. The greatest threat to Taiwan would be Chinese intimidation or actual attack with a growing number of short-range ballistic missiles.</w:t>
      </w:r>
    </w:p>
    <w:p w:rsidR="00DA7D18" w:rsidRPr="00E623C5" w:rsidRDefault="00DA7D18" w:rsidP="00DA7D18">
      <w:pPr>
        <w:rPr>
          <w:sz w:val="16"/>
          <w:szCs w:val="16"/>
        </w:rPr>
      </w:pPr>
      <w:r w:rsidRPr="00E623C5">
        <w:rPr>
          <w:sz w:val="16"/>
          <w:szCs w:val="16"/>
        </w:rPr>
        <w:t>But the real question is whether Taiwan is strategic militarily to the United States. The small island nation is not, and the United States shouldn’t risk escalation with a nuclear-armed China to defend it. Even as the Chinese military gets stronger, the rich Taiwanese can use a porcupine strategy. They don’t have to be able to win a war with China; they just need to be able to inflict enough damage to dissuade China from invading or attacking.</w:t>
      </w:r>
    </w:p>
    <w:p w:rsidR="00DA7D18" w:rsidRPr="00E623C5" w:rsidRDefault="00DA7D18" w:rsidP="00DA7D18">
      <w:pPr>
        <w:rPr>
          <w:sz w:val="16"/>
          <w:szCs w:val="16"/>
        </w:rPr>
      </w:pPr>
      <w:r w:rsidRPr="00E623C5">
        <w:rPr>
          <w:sz w:val="16"/>
          <w:szCs w:val="16"/>
        </w:rPr>
        <w:t>In contrast, Taiwan is strategic to China, because any major foreign power with aircraft could transfer them to the island and have an offshore base to bomb China. Even though China has far fewer nuclear weapons than the United States, the Chinese are emotional about the Taiwan issue; thus, any nuclear showdown over the island would be fraught with risk.</w:t>
      </w:r>
    </w:p>
    <w:p w:rsidR="00DA7D18" w:rsidRPr="00E623C5" w:rsidRDefault="00DA7D18" w:rsidP="00DA7D18">
      <w:pPr>
        <w:rPr>
          <w:sz w:val="16"/>
          <w:szCs w:val="16"/>
        </w:rPr>
      </w:pPr>
      <w:r w:rsidRPr="00E623C5">
        <w:rPr>
          <w:sz w:val="16"/>
          <w:szCs w:val="16"/>
        </w:rPr>
        <w:t>Therefore, the United States should declare that it will no longer defend Taiwan and retract the American Navy’s threat to China from U.S. forward bases and deployments in East Asia. Now that the Cold War is long over, these forward forces are not needed for U.S. security and are needlessly provocative to China. Such deployments and bases, and the U.S. containment policy toward China, contribute to the perceived Chinese need for double-digit defense budget increases. Thus, in a time of world economic meltdown, the U.S. could retract its expensive, unaffordable, and out-of-date empire and make its citizens safer at the same time.</w:t>
      </w:r>
    </w:p>
    <w:p w:rsidR="00DA7D18" w:rsidRDefault="00DA7D18" w:rsidP="00DA7D18">
      <w:pPr>
        <w:pStyle w:val="Heading4"/>
      </w:pPr>
      <w:r>
        <w:t>Threat of China War exaggerated-No war</w:t>
      </w:r>
    </w:p>
    <w:p w:rsidR="00DA7D18" w:rsidRPr="00AF1918" w:rsidRDefault="00DA7D18" w:rsidP="00DA7D18">
      <w:r w:rsidRPr="00E623C5">
        <w:rPr>
          <w:rStyle w:val="Style13ptBold"/>
        </w:rPr>
        <w:t xml:space="preserve">Romero </w:t>
      </w:r>
      <w:r w:rsidRPr="00E623C5">
        <w:t>6/28</w:t>
      </w:r>
      <w:r w:rsidRPr="00E623C5">
        <w:rPr>
          <w:rStyle w:val="Style13ptBold"/>
        </w:rPr>
        <w:t>/19</w:t>
      </w:r>
      <w:r>
        <w:rPr>
          <w:rFonts w:eastAsiaTheme="majorEastAsia" w:cstheme="majorBidi"/>
          <w:b/>
          <w:bCs/>
          <w:sz w:val="26"/>
          <w:szCs w:val="26"/>
        </w:rPr>
        <w:t xml:space="preserve"> (</w:t>
      </w:r>
      <w:r w:rsidRPr="00AF1918">
        <w:rPr>
          <w:rFonts w:eastAsiaTheme="majorEastAsia" w:cstheme="majorBidi"/>
          <w:sz w:val="26"/>
          <w:szCs w:val="26"/>
        </w:rPr>
        <w:t>Paolo Romero,journalist.</w:t>
      </w:r>
      <w:r w:rsidRPr="00AF1918">
        <w:t xml:space="preserve"> “Threat of war with China exaggerated — senators”</w:t>
      </w:r>
      <w:r w:rsidRPr="00AF1918">
        <w:rPr>
          <w:rFonts w:eastAsiaTheme="majorEastAsia" w:cstheme="majorBidi"/>
          <w:sz w:val="26"/>
          <w:szCs w:val="26"/>
        </w:rPr>
        <w:t>)//OK</w:t>
      </w:r>
    </w:p>
    <w:p w:rsidR="00DA7D18" w:rsidRPr="00AF1918" w:rsidRDefault="00DA7D18" w:rsidP="00DA7D18">
      <w:pPr>
        <w:rPr>
          <w:u w:val="single"/>
        </w:rPr>
      </w:pPr>
      <w:r w:rsidRPr="00AF1918">
        <w:rPr>
          <w:u w:val="single"/>
        </w:rPr>
        <w:t>MANILA, Philippines — President Duterte may be exaggerating the threat of war with China in justifying what is widely seen as the administration’s subservient or weak stance in responding to the Recto Bank incident, several senators said yesterday.</w:t>
      </w:r>
    </w:p>
    <w:p w:rsidR="00DA7D18" w:rsidRPr="00AF1918" w:rsidRDefault="00DA7D18" w:rsidP="00DA7D18">
      <w:pPr>
        <w:rPr>
          <w:u w:val="single"/>
        </w:rPr>
      </w:pPr>
      <w:r w:rsidRPr="00AF1918">
        <w:rPr>
          <w:u w:val="single"/>
        </w:rPr>
        <w:t>Senators continued to push for a multilateral approach as well as invoking of the Mutual Defense Treaty (MDT) with the US to prevent similar incidents or possible escalation of tensions in the South China Sea.</w:t>
      </w:r>
    </w:p>
    <w:p w:rsidR="00DA7D18" w:rsidRPr="00E623C5" w:rsidRDefault="00DA7D18" w:rsidP="00DA7D18">
      <w:pPr>
        <w:rPr>
          <w:sz w:val="16"/>
          <w:szCs w:val="16"/>
        </w:rPr>
      </w:pPr>
      <w:r w:rsidRPr="00E623C5">
        <w:rPr>
          <w:sz w:val="16"/>
          <w:szCs w:val="16"/>
        </w:rPr>
        <w:t>“I don’t think involving the US would be tempting war with China. A multilateral diplomatic approach is good for the Philippines,” Senate President Pro Tempore Ralph Recto said.</w:t>
      </w:r>
    </w:p>
    <w:p w:rsidR="00DA7D18" w:rsidRPr="00E623C5" w:rsidRDefault="00DA7D18" w:rsidP="00DA7D18">
      <w:pPr>
        <w:rPr>
          <w:sz w:val="16"/>
          <w:szCs w:val="16"/>
        </w:rPr>
      </w:pPr>
      <w:r w:rsidRPr="00E623C5">
        <w:rPr>
          <w:sz w:val="16"/>
          <w:szCs w:val="16"/>
        </w:rPr>
        <w:t>Sen. Panfilo Lacson maintained the US and other Western powers should come into play to check on China even if it is contrary to the administration’s policy.</w:t>
      </w:r>
    </w:p>
    <w:p w:rsidR="00DA7D18" w:rsidRPr="00E623C5" w:rsidRDefault="00DA7D18" w:rsidP="00DA7D18">
      <w:pPr>
        <w:rPr>
          <w:sz w:val="16"/>
          <w:szCs w:val="16"/>
        </w:rPr>
      </w:pPr>
      <w:r w:rsidRPr="00E623C5">
        <w:rPr>
          <w:sz w:val="16"/>
          <w:szCs w:val="16"/>
        </w:rPr>
        <w:t>“On the Mutual Defense Treaty, while my opinion is different from the President’s, it doesn’t matter much which one is right or wrong; it is who is making the decision which, in this case, obviously, he is the one,” Lacson said in a statement.</w:t>
      </w:r>
    </w:p>
    <w:p w:rsidR="00DA7D18" w:rsidRPr="00E623C5" w:rsidRDefault="00DA7D18" w:rsidP="00DA7D18">
      <w:pPr>
        <w:rPr>
          <w:sz w:val="16"/>
          <w:szCs w:val="16"/>
        </w:rPr>
      </w:pPr>
      <w:r w:rsidRPr="00E623C5">
        <w:rPr>
          <w:sz w:val="16"/>
          <w:szCs w:val="16"/>
        </w:rPr>
        <w:t>He said it was good Duterte corrected himself by saying that he cannot prevent incursions of foreign fishing vessels within the country’s exclusive economic zone (EEZ).</w:t>
      </w:r>
    </w:p>
    <w:p w:rsidR="00DA7D18" w:rsidRPr="00E623C5" w:rsidRDefault="00DA7D18" w:rsidP="00DA7D18">
      <w:pPr>
        <w:rPr>
          <w:sz w:val="16"/>
          <w:szCs w:val="16"/>
        </w:rPr>
      </w:pPr>
      <w:r w:rsidRPr="00E623C5">
        <w:rPr>
          <w:sz w:val="16"/>
          <w:szCs w:val="16"/>
        </w:rPr>
        <w:t>Lacson stressed that even if the President wants to stop incursions in the EEZ, the country does not have the capability do to so, and the 2016 arbitral ruling is unenforceable in the first place.</w:t>
      </w:r>
    </w:p>
    <w:p w:rsidR="00DA7D18" w:rsidRPr="00E623C5" w:rsidRDefault="00DA7D18" w:rsidP="00DA7D18">
      <w:pPr>
        <w:rPr>
          <w:sz w:val="16"/>
          <w:szCs w:val="16"/>
        </w:rPr>
      </w:pPr>
      <w:r w:rsidRPr="00E623C5">
        <w:rPr>
          <w:sz w:val="16"/>
          <w:szCs w:val="16"/>
        </w:rPr>
        <w:t>Calling on the US and other western allies to help check China’s aggression is proper given the prevailing circumstances, “contrary to some narrow-minded critics that such move is a sure formula for war,” Lacson said.</w:t>
      </w:r>
    </w:p>
    <w:p w:rsidR="00DA7D18" w:rsidRPr="00E623C5" w:rsidRDefault="00DA7D18" w:rsidP="00DA7D18">
      <w:pPr>
        <w:rPr>
          <w:sz w:val="16"/>
          <w:szCs w:val="16"/>
        </w:rPr>
      </w:pPr>
      <w:r w:rsidRPr="00E623C5">
        <w:rPr>
          <w:sz w:val="16"/>
          <w:szCs w:val="16"/>
        </w:rPr>
        <w:t>He stressed maintaining the balance of power in the South China Sea or West Philippine Sea will prevent rather than ignite war.</w:t>
      </w:r>
    </w:p>
    <w:p w:rsidR="00DA7D18" w:rsidRPr="002638F3" w:rsidRDefault="00DA7D18" w:rsidP="00DA7D18">
      <w:pPr>
        <w:rPr>
          <w:b/>
          <w:bCs/>
          <w:u w:val="single"/>
        </w:rPr>
      </w:pPr>
      <w:r w:rsidRPr="002638F3">
        <w:rPr>
          <w:b/>
          <w:bCs/>
          <w:u w:val="single"/>
        </w:rPr>
        <w:t>“Why? No two superpowers would go to war in this day and age of nuclear technology for the simple reason of its ‘zero-sum’ outcome,” Lacson said.</w:t>
      </w:r>
    </w:p>
    <w:p w:rsidR="00DA7D18" w:rsidRPr="002638F3" w:rsidRDefault="00DA7D18" w:rsidP="00DA7D18">
      <w:pPr>
        <w:rPr>
          <w:b/>
          <w:bCs/>
          <w:u w:val="single"/>
        </w:rPr>
      </w:pPr>
      <w:r w:rsidRPr="002638F3">
        <w:rPr>
          <w:b/>
          <w:bCs/>
          <w:u w:val="single"/>
        </w:rPr>
        <w:t>Sen. Francis Pangilinan described Duterte’s talk of war with China as unfounded.</w:t>
      </w:r>
    </w:p>
    <w:p w:rsidR="00DA7D18" w:rsidRPr="002638F3" w:rsidRDefault="00DA7D18" w:rsidP="00DA7D18">
      <w:pPr>
        <w:rPr>
          <w:b/>
          <w:bCs/>
          <w:u w:val="single"/>
        </w:rPr>
      </w:pPr>
      <w:r w:rsidRPr="002638F3">
        <w:rPr>
          <w:b/>
          <w:bCs/>
          <w:u w:val="single"/>
        </w:rPr>
        <w:t>He pointed out Indonesia, Malaysia and Vietnam all have asserted sovereignty in the disputed waters repeatedly and yet no war has been declared by any of these countries.</w:t>
      </w:r>
    </w:p>
    <w:p w:rsidR="00DA7D18" w:rsidRPr="00E623C5" w:rsidRDefault="00DA7D18" w:rsidP="00DA7D18">
      <w:pPr>
        <w:rPr>
          <w:sz w:val="16"/>
          <w:szCs w:val="16"/>
        </w:rPr>
      </w:pPr>
      <w:r w:rsidRPr="00E623C5">
        <w:rPr>
          <w:sz w:val="16"/>
          <w:szCs w:val="16"/>
        </w:rPr>
        <w:t>“To say that asserting our legitimate claim over our exclusive economic zone will lead to war is meant to justify our subservience and docility. This is unacceptable. Fishermen in Indonesia and Malaysia are fortunate as their governments fight for them,” Pangilinan said.</w:t>
      </w:r>
    </w:p>
    <w:p w:rsidR="00DA7D18" w:rsidRPr="00E623C5" w:rsidRDefault="00DA7D18" w:rsidP="00DA7D18">
      <w:pPr>
        <w:rPr>
          <w:sz w:val="16"/>
          <w:szCs w:val="16"/>
        </w:rPr>
      </w:pPr>
      <w:r w:rsidRPr="00E623C5">
        <w:rPr>
          <w:sz w:val="16"/>
          <w:szCs w:val="16"/>
        </w:rPr>
        <w:t>Defense Secretary Delfin Lorenzana took exception to Lacson’s statements invoking the MDT in the row with China.</w:t>
      </w:r>
    </w:p>
    <w:p w:rsidR="00DA7D18" w:rsidRPr="00E623C5" w:rsidRDefault="00DA7D18" w:rsidP="00DA7D18">
      <w:pPr>
        <w:rPr>
          <w:sz w:val="16"/>
          <w:szCs w:val="16"/>
        </w:rPr>
      </w:pPr>
      <w:r w:rsidRPr="00E623C5">
        <w:rPr>
          <w:sz w:val="16"/>
          <w:szCs w:val="16"/>
        </w:rPr>
        <w:t>Lorenzana supported the President’s decision, saying that invoking the MDT is not proper.</w:t>
      </w:r>
    </w:p>
    <w:p w:rsidR="00DA7D18" w:rsidRPr="00E623C5" w:rsidRDefault="00DA7D18" w:rsidP="00DA7D18">
      <w:pPr>
        <w:rPr>
          <w:sz w:val="16"/>
          <w:szCs w:val="16"/>
        </w:rPr>
      </w:pPr>
      <w:r w:rsidRPr="00E623C5">
        <w:rPr>
          <w:sz w:val="16"/>
          <w:szCs w:val="16"/>
        </w:rPr>
        <w:t>“The President is correct that it is not necessary or even appropriate because this is a minor sea accident,” he said.</w:t>
      </w:r>
    </w:p>
    <w:p w:rsidR="00DA7D18" w:rsidRPr="00E623C5" w:rsidRDefault="00DA7D18" w:rsidP="00DA7D18">
      <w:pPr>
        <w:rPr>
          <w:sz w:val="16"/>
          <w:szCs w:val="16"/>
        </w:rPr>
      </w:pPr>
      <w:r w:rsidRPr="00E623C5">
        <w:rPr>
          <w:sz w:val="16"/>
          <w:szCs w:val="16"/>
        </w:rPr>
        <w:t>Navy chief Vice Admiral Robert Empedrad also supported the President’s view that the June 9 incident involving the Chinese vessel ramming the boat of the 22 Filipino fishermen off Recto Bank was a minor incident.</w:t>
      </w:r>
    </w:p>
    <w:p w:rsidR="00DA7D18" w:rsidRPr="00E623C5" w:rsidRDefault="00DA7D18" w:rsidP="00DA7D18">
      <w:pPr>
        <w:rPr>
          <w:sz w:val="16"/>
          <w:szCs w:val="16"/>
        </w:rPr>
      </w:pPr>
      <w:r w:rsidRPr="00E623C5">
        <w:rPr>
          <w:sz w:val="16"/>
          <w:szCs w:val="16"/>
        </w:rPr>
        <w:t>“It is perfectly right when the President said it is a minor incident. Major incident involves bigger ships,” Empedrad said.</w:t>
      </w:r>
    </w:p>
    <w:p w:rsidR="00DA7D18" w:rsidRPr="00E623C5" w:rsidRDefault="00DA7D18" w:rsidP="00DA7D18">
      <w:pPr>
        <w:rPr>
          <w:sz w:val="16"/>
          <w:szCs w:val="16"/>
        </w:rPr>
      </w:pPr>
      <w:r w:rsidRPr="00E623C5">
        <w:rPr>
          <w:sz w:val="16"/>
          <w:szCs w:val="16"/>
        </w:rPr>
        <w:t>On the Chinese leaving the 22 Filipino fishermen floundering at sea, Empedrad said the matter is now being investigated.</w:t>
      </w:r>
    </w:p>
    <w:p w:rsidR="00DA7D18" w:rsidRPr="00E623C5" w:rsidRDefault="00DA7D18" w:rsidP="00DA7D18">
      <w:pPr>
        <w:rPr>
          <w:sz w:val="16"/>
          <w:szCs w:val="16"/>
        </w:rPr>
      </w:pPr>
      <w:r w:rsidRPr="00E623C5">
        <w:rPr>
          <w:sz w:val="16"/>
          <w:szCs w:val="16"/>
        </w:rPr>
        <w:t>If later on it is proven that the Chinese indeed failed to rescue the fishermen, sanctions be will done based on international laws, he said.</w:t>
      </w:r>
    </w:p>
    <w:p w:rsidR="00DA7D18" w:rsidRPr="00E623C5" w:rsidRDefault="00DA7D18" w:rsidP="00DA7D18">
      <w:pPr>
        <w:rPr>
          <w:sz w:val="16"/>
          <w:szCs w:val="16"/>
        </w:rPr>
      </w:pPr>
      <w:r w:rsidRPr="00E623C5">
        <w:rPr>
          <w:sz w:val="16"/>
          <w:szCs w:val="16"/>
        </w:rPr>
        <w:t>Since the Navy is not involved in the probe, Empedrad said he is not in the position to know how and when the investigation of the incident will conclude.</w:t>
      </w:r>
    </w:p>
    <w:p w:rsidR="00DA7D18" w:rsidRPr="00E623C5" w:rsidRDefault="00DA7D18" w:rsidP="00DA7D18">
      <w:pPr>
        <w:rPr>
          <w:sz w:val="16"/>
          <w:szCs w:val="16"/>
        </w:rPr>
      </w:pPr>
      <w:r w:rsidRPr="00E623C5">
        <w:rPr>
          <w:sz w:val="16"/>
          <w:szCs w:val="16"/>
        </w:rPr>
        <w:t>He said the Navy has the mandate to apprehend any fishing trawler using dynamite fishing and other illegal activities in the EEZ.</w:t>
      </w:r>
    </w:p>
    <w:p w:rsidR="00DA7D18" w:rsidRPr="00E623C5" w:rsidRDefault="00DA7D18" w:rsidP="00DA7D18">
      <w:pPr>
        <w:rPr>
          <w:sz w:val="16"/>
          <w:szCs w:val="16"/>
        </w:rPr>
      </w:pPr>
      <w:r w:rsidRPr="00E623C5">
        <w:rPr>
          <w:sz w:val="16"/>
          <w:szCs w:val="16"/>
        </w:rPr>
        <w:t>“We in the Navy only prepare ships to be deployed in the area. But I think regardless of whoever these fishing vessels are, we will apprehend them if they do illegal fishing like dynamite fishing,” he said. – With Jaime Laude</w:t>
      </w:r>
    </w:p>
    <w:p w:rsidR="00DA7D18" w:rsidRDefault="00DA7D18" w:rsidP="00DA7D18">
      <w:pPr>
        <w:pStyle w:val="Heading4"/>
      </w:pPr>
      <w:r>
        <w:t>No Russia escalation NATO prevents</w:t>
      </w:r>
    </w:p>
    <w:p w:rsidR="00DA7D18" w:rsidRPr="00D010B6" w:rsidRDefault="00DA7D18" w:rsidP="00DA7D18">
      <w:r w:rsidRPr="00E623C5">
        <w:rPr>
          <w:rStyle w:val="Style13ptBold"/>
        </w:rPr>
        <w:t>Dalsjo et al 3/7/19</w:t>
      </w:r>
      <w:r w:rsidRPr="00D010B6">
        <w:t xml:space="preserve">(ROBERT DALSJO, Robert Dalsjo is the deputy research director at the Department of Strategy and Policy at the Swedish Defense Research Agency. MICHAEL JONSSON, Michael Jonsson is the head of the Program for Defense Policy Studies at the Swedish Defense Research Agency.CHRISTOFER BERGLUND, Christofer Berglund is an assistant professor at Malmo University’s Department of Global Political Studies. </w:t>
      </w:r>
      <w:r>
        <w:t>“</w:t>
      </w:r>
      <w:r w:rsidRPr="005561EF">
        <w:t>Don’t Believe the Russian Hype</w:t>
      </w:r>
      <w:r>
        <w:t>,”Foreignpolicy.com</w:t>
      </w:r>
      <w:r w:rsidRPr="00D010B6">
        <w:t>)</w:t>
      </w:r>
      <w:r>
        <w:t>//OK</w:t>
      </w:r>
    </w:p>
    <w:p w:rsidR="00DA7D18" w:rsidRPr="002638F3" w:rsidRDefault="00DA7D18" w:rsidP="00DA7D18">
      <w:pPr>
        <w:rPr>
          <w:b/>
          <w:bCs/>
          <w:u w:val="single"/>
        </w:rPr>
      </w:pPr>
      <w:r w:rsidRPr="002638F3">
        <w:rPr>
          <w:b/>
          <w:bCs/>
          <w:u w:val="single"/>
        </w:rPr>
        <w:t>Moscow’s missile capabilities in the Baltic Sea region are not nearly as dangerous as they seem.</w:t>
      </w:r>
    </w:p>
    <w:p w:rsidR="00DA7D18" w:rsidRPr="00E623C5" w:rsidRDefault="00DA7D18" w:rsidP="00DA7D18">
      <w:pPr>
        <w:rPr>
          <w:sz w:val="16"/>
          <w:szCs w:val="16"/>
        </w:rPr>
      </w:pPr>
      <w:r w:rsidRPr="00E623C5">
        <w:rPr>
          <w:sz w:val="16"/>
          <w:szCs w:val="16"/>
        </w:rPr>
        <w:t>Since the annexation of Crimea in 2014, Russia’s potential to seize territory in its near abroad and prevent NATO from reinforcing the victim of the aggression has become a source of alarm</w:t>
      </w:r>
      <w:r w:rsidRPr="00E623C5">
        <w:rPr>
          <w:sz w:val="16"/>
          <w:szCs w:val="16"/>
          <w:u w:val="single"/>
        </w:rPr>
        <w:t>.</w:t>
      </w:r>
      <w:r w:rsidRPr="002638F3">
        <w:rPr>
          <w:u w:val="single"/>
        </w:rPr>
        <w:t xml:space="preserve"> If there is ever such a land-grab operation against one of the Baltic States, it is feared, Russia could use its military might and geographic position to create a “no-go zone” and keep NATO reinforcements from reaching the annexed territory in time by cordoning off the theater of operations. </w:t>
      </w:r>
      <w:r w:rsidRPr="00E623C5">
        <w:rPr>
          <w:sz w:val="16"/>
          <w:szCs w:val="16"/>
        </w:rPr>
        <w:t>This could be done using a combination of long-range anti-air, anti-ship, and anti-land missile systems, known in military jargon as an anti-access/area denial (A2/AD) capability. After Russia’s attack on Ukraine in 2014, Western defense officials began to worry about their ability to operate within the reach of Russia’s missile systems.After Russia’s attack on Ukraine in 2014, Western defense officials began to worry about their ability to operate within the reach of Russia’s missile systems, often represented as bubbles—drawn as large circles on a map—indicating areas out of bounds.</w:t>
      </w:r>
    </w:p>
    <w:p w:rsidR="00DA7D18" w:rsidRPr="00E623C5" w:rsidRDefault="00DA7D18" w:rsidP="00DA7D18">
      <w:pPr>
        <w:rPr>
          <w:sz w:val="16"/>
          <w:szCs w:val="16"/>
        </w:rPr>
      </w:pPr>
      <w:r w:rsidRPr="00E623C5">
        <w:rPr>
          <w:sz w:val="16"/>
          <w:szCs w:val="16"/>
        </w:rPr>
        <w:t>The possible implications of Russian A2/AD capabilities were felt most acutely in the Baltic Sea region, where NATO reinforcements to Estonia, Latvia, and Lithuania could be stopped by missiles from the Russian exclave of Kaliningrad sandwiched between northern Poland and Lithuania. Similarly, Russia’s presence there could stymie the use of Western air power in the region. In Sweden, there are fears that Russia, in a crisis or war, might grab the island of Gotland—located about 120 miles from Stockholm and 220 miles north of Kaliningrad—and deploy missile systems there to seal off access to the Baltic States. Until 2016, the island was de facto demilitarized, whereas today there is a mechanized company of some 150 Swedish soldiers protecting the island.</w:t>
      </w:r>
    </w:p>
    <w:p w:rsidR="00DA7D18" w:rsidRPr="002638F3" w:rsidRDefault="00DA7D18" w:rsidP="00DA7D18">
      <w:pPr>
        <w:rPr>
          <w:b/>
          <w:bCs/>
          <w:u w:val="single"/>
        </w:rPr>
      </w:pPr>
      <w:r w:rsidRPr="002638F3">
        <w:rPr>
          <w:b/>
          <w:bCs/>
          <w:u w:val="single"/>
        </w:rPr>
        <w:t>Despite these dangers, the threat emanating from Russia’s long-range missiles has been overblown since the war in Ukraine, which was a rude awakening to many in the West. All too often, Russia’s claims have been accepted at face value without factoring in its interest to present itself as a great power, to boost arms exports, and to carve out political influence on the cheap. After all, exaggerating the capabilities of its A2/AD systems is enough to attain a deterrent effect if Western decision-makers believe these claims to be true.</w:t>
      </w:r>
    </w:p>
    <w:p w:rsidR="00DA7D18" w:rsidRPr="002638F3" w:rsidRDefault="00DA7D18" w:rsidP="00DA7D18">
      <w:pPr>
        <w:rPr>
          <w:b/>
          <w:bCs/>
          <w:u w:val="single"/>
        </w:rPr>
      </w:pPr>
      <w:r w:rsidRPr="002638F3">
        <w:rPr>
          <w:b/>
          <w:bCs/>
          <w:u w:val="single"/>
        </w:rPr>
        <w:t>The most notable example of such fearmongering is the often-cited claim that the Russian S-400 air defense system can create no-go zones reaching 400 kilometers (250 miles) from Kaliningrad. If true—or just believed to be true—this could have major consequences. If NATO is seen as unable to protect its Baltic members from Russian aggression, this puts its fundamental collective defense commitment into question. Thus, Russia has a strategic interest in making its missile capabilities seem more threatening than they are.Russia has a strategic interest in making its missile capabilities seem more threatening than they are.</w:t>
      </w:r>
    </w:p>
    <w:p w:rsidR="00DA7D18" w:rsidRPr="00E623C5" w:rsidRDefault="00DA7D18" w:rsidP="00DA7D18">
      <w:pPr>
        <w:rPr>
          <w:sz w:val="16"/>
          <w:szCs w:val="16"/>
        </w:rPr>
      </w:pPr>
      <w:r w:rsidRPr="00E623C5">
        <w:rPr>
          <w:sz w:val="16"/>
          <w:szCs w:val="16"/>
        </w:rPr>
        <w:t>Drawing on expertise at the Swedish Defense Research Agency, we have published a report—“Bursting the Bubble”—that takes a closer look at Russia’s A2/AD capabilities in the Baltic Sea Region. We find that Russia’s long-range missile systems, though capable, fall notably short of the Kremlin’s maximalist claims. The technological limitations of the Russian missile systems, vulnerabilities apparent from their field operations in Syria, and the range of possible countermeasures available to NATO, suggest that Russia’s no-go “bubbles” are smaller than claimed, more penetrable, and arguably also burstable.</w:t>
      </w:r>
    </w:p>
    <w:p w:rsidR="00DA7D18" w:rsidRPr="00E623C5" w:rsidRDefault="00DA7D18" w:rsidP="00DA7D18">
      <w:pPr>
        <w:rPr>
          <w:sz w:val="16"/>
          <w:szCs w:val="16"/>
        </w:rPr>
      </w:pPr>
      <w:r w:rsidRPr="00E623C5">
        <w:rPr>
          <w:sz w:val="16"/>
          <w:szCs w:val="16"/>
        </w:rPr>
        <w:t>Claims of far-reaching Russian A2/AD capabilities are mainly based on three systems: the S-400, the Bastion anti-ship system, and the Iskander ballistic missile. But early analyses have often equated maximum range with effective range, underestimated the inherent problems of hitting moving targets at large distances, and ignored a wide range of possible countermeasures. Together, this has led to the widespread overestimation Russia’s missile capabilities.</w:t>
      </w:r>
    </w:p>
    <w:p w:rsidR="00DA7D18" w:rsidRPr="00E623C5" w:rsidRDefault="00DA7D18" w:rsidP="00DA7D18">
      <w:pPr>
        <w:rPr>
          <w:sz w:val="16"/>
          <w:szCs w:val="16"/>
        </w:rPr>
      </w:pPr>
      <w:r w:rsidRPr="00E623C5">
        <w:rPr>
          <w:sz w:val="16"/>
          <w:szCs w:val="16"/>
        </w:rPr>
        <w:t>The S-400 system is often said to have a 250-mile range and to be capable of intercepting a wide range of targets, from transport aircraft to fighter jets, using a set of different missiles. However, the longest-range missile in the system, the 40N6, is not yet operational and has been plagued by problems in development and testing. Currently, the S-400 system is mainly a threat to large high-value aircraft such as Airborne Warning and Control System planes at medium to high altitudes (between 10,000 and 30,000 feet), at a range of 120 to 150 miles.Currently, the S-400 system is mainly a threat to large high-value aircraft such as Airborne Warning and Control System planes at medium to high altitudes (between 10,000 and 30,000 feet), at a range of 120 to 150 miles. In contrast, the effective range against agile fighter jets and cruise missiles operating at low altitudes can be as little as 12 to 22 miles. Moreover, while an S-400 battery can use several search radars to find targets, it is dependent on a single engagement radar to track targets and to guide the missiles in flight. This makes the battery vulnerable to attacks targeting the engagement radar and to attacks by swarms of cruise missiles.</w:t>
      </w:r>
    </w:p>
    <w:p w:rsidR="00DA7D18" w:rsidRPr="00E623C5" w:rsidRDefault="00DA7D18" w:rsidP="00DA7D18">
      <w:pPr>
        <w:rPr>
          <w:sz w:val="16"/>
          <w:szCs w:val="16"/>
        </w:rPr>
      </w:pPr>
      <w:r w:rsidRPr="00E623C5">
        <w:rPr>
          <w:sz w:val="16"/>
          <w:szCs w:val="16"/>
        </w:rPr>
        <w:t>The Bastion-P anti-ship missile system can constitute a threat to targets such as aircraft carriers out to a 180-mile range. But because the Earth is round, conventional ground-based radars cannot see ships more than approximately 25 miles away. Hence, airborne or forward-placed radars are needed to provide and update targeting data at extended ranges. To date, Russia has not demonstrated this capability.</w:t>
      </w:r>
    </w:p>
    <w:p w:rsidR="00DA7D18" w:rsidRPr="00E623C5" w:rsidRDefault="00DA7D18" w:rsidP="00DA7D18">
      <w:pPr>
        <w:rPr>
          <w:sz w:val="16"/>
          <w:szCs w:val="16"/>
        </w:rPr>
      </w:pPr>
      <w:r w:rsidRPr="00E623C5">
        <w:rPr>
          <w:sz w:val="16"/>
          <w:szCs w:val="16"/>
        </w:rPr>
        <w:t>The Iskander-M ballistic missile is clearly a danger to fixed ground targets within a 300-mile range. But the number of known missiles deployed in Kaliningrad is still small, just 48 in total, when compared to the number of potential targets, especially when the need to hold some of these nuclear-capable missiles back for possible nuclear use is taken into account. While still a significant threat to land targets, this pales in comparison to the existing threat from Russia’s longer-range air-launched and sea-based cruise missiles, and the emerging new threat from land-based cruise missiles as the Intermediate-Range Nuclear Forces Treaty expires.</w:t>
      </w:r>
    </w:p>
    <w:p w:rsidR="00DA7D18" w:rsidRPr="00E623C5" w:rsidRDefault="00DA7D18" w:rsidP="00DA7D18">
      <w:pPr>
        <w:rPr>
          <w:sz w:val="16"/>
          <w:szCs w:val="16"/>
        </w:rPr>
      </w:pPr>
      <w:r w:rsidRPr="00E623C5">
        <w:rPr>
          <w:sz w:val="16"/>
          <w:szCs w:val="16"/>
        </w:rPr>
        <w:t>Russian A2/AD capabilities should not be underestimated, particularly as these systems are augmented by additional capabilities such as medium- and close-range air defenses, additional search radars and sensors, long-range rocket artillery, aircraft, ships, command bunkers, and communication links in Kaliningrad. That said, previous analysis has often overlooked the wide-ranging menu of possible countermeasures available to NATO.</w:t>
      </w:r>
    </w:p>
    <w:p w:rsidR="00DA7D18" w:rsidRPr="00E623C5" w:rsidRDefault="00DA7D18" w:rsidP="00DA7D18">
      <w:pPr>
        <w:rPr>
          <w:sz w:val="16"/>
          <w:szCs w:val="16"/>
        </w:rPr>
      </w:pPr>
      <w:r w:rsidRPr="00E623C5">
        <w:rPr>
          <w:sz w:val="16"/>
          <w:szCs w:val="16"/>
        </w:rPr>
        <w:t>Trump’s Silence on Russian Missiles Makes America Less Safe</w:t>
      </w:r>
    </w:p>
    <w:p w:rsidR="00DA7D18" w:rsidRPr="00E623C5" w:rsidRDefault="00DA7D18" w:rsidP="00DA7D18">
      <w:pPr>
        <w:rPr>
          <w:sz w:val="16"/>
          <w:szCs w:val="16"/>
        </w:rPr>
      </w:pPr>
      <w:r w:rsidRPr="00E623C5">
        <w:rPr>
          <w:sz w:val="16"/>
          <w:szCs w:val="16"/>
        </w:rPr>
        <w:t>Russia presents security challenges to the United States and its allies for which the Trump administration has yet to indicate any kind of a policy direction or goals.</w:t>
      </w:r>
    </w:p>
    <w:p w:rsidR="00DA7D18" w:rsidRPr="00E623C5" w:rsidRDefault="00DA7D18" w:rsidP="00DA7D18">
      <w:pPr>
        <w:rPr>
          <w:sz w:val="16"/>
          <w:szCs w:val="16"/>
        </w:rPr>
      </w:pPr>
      <w:r w:rsidRPr="00E623C5">
        <w:rPr>
          <w:sz w:val="16"/>
          <w:szCs w:val="16"/>
        </w:rPr>
        <w:t>Russian President Vladimir Putin, Syrian President Bashar al-Assad, Russian Defense Minister Sergei Shoigu (R), and Syrian Armed Forces' chief of staff Ali Abdullah Ayyoub (L) inspecting a military parade in the northwestern Syrian province of Latakia.</w:t>
      </w:r>
    </w:p>
    <w:p w:rsidR="00DA7D18" w:rsidRPr="00E623C5" w:rsidRDefault="00DA7D18" w:rsidP="00DA7D18">
      <w:pPr>
        <w:rPr>
          <w:sz w:val="16"/>
          <w:szCs w:val="16"/>
        </w:rPr>
      </w:pPr>
      <w:r w:rsidRPr="00E623C5">
        <w:rPr>
          <w:sz w:val="16"/>
          <w:szCs w:val="16"/>
        </w:rPr>
        <w:t>Russian President Vladimir Putin points at a map while inspecting the construction of a bridge across the Kerch Strait, linking Russia and the Crimean peninsula, while aboard a helicopter on March 18, 2016. (Mikhail Klimenty/AFP/Getty Images)</w:t>
      </w:r>
    </w:p>
    <w:p w:rsidR="00DA7D18" w:rsidRPr="00E623C5" w:rsidRDefault="00DA7D18" w:rsidP="00DA7D18">
      <w:pPr>
        <w:rPr>
          <w:sz w:val="16"/>
          <w:szCs w:val="16"/>
        </w:rPr>
      </w:pPr>
      <w:r w:rsidRPr="00E623C5">
        <w:rPr>
          <w:sz w:val="16"/>
          <w:szCs w:val="16"/>
        </w:rPr>
        <w:t>Goodbye Grotius, Hello Putin</w:t>
      </w:r>
    </w:p>
    <w:p w:rsidR="00DA7D18" w:rsidRPr="00E623C5" w:rsidRDefault="00DA7D18" w:rsidP="00DA7D18">
      <w:pPr>
        <w:rPr>
          <w:sz w:val="16"/>
          <w:szCs w:val="16"/>
        </w:rPr>
      </w:pPr>
      <w:r w:rsidRPr="00E623C5">
        <w:rPr>
          <w:sz w:val="16"/>
          <w:szCs w:val="16"/>
        </w:rPr>
        <w:t>Russia’s provocations in the Kerch Strait aren’t just a challenge to Ukraine. Like Beijing in the South China Sea, Moscow is seeking to undermine international maritime law.</w:t>
      </w:r>
    </w:p>
    <w:p w:rsidR="00DA7D18" w:rsidRDefault="00DA7D18" w:rsidP="00DA7D18">
      <w:pPr>
        <w:pStyle w:val="Heading4"/>
      </w:pPr>
      <w:r>
        <w:t>No Russia escalation NATO prevents</w:t>
      </w:r>
    </w:p>
    <w:p w:rsidR="00DA7D18" w:rsidRPr="00D010B6" w:rsidRDefault="00DA7D18" w:rsidP="00DA7D18">
      <w:r w:rsidRPr="00091734">
        <w:rPr>
          <w:rStyle w:val="Style13ptBold"/>
        </w:rPr>
        <w:t>Dalsjo et al 3/7/19</w:t>
      </w:r>
      <w:r w:rsidRPr="00D010B6">
        <w:t xml:space="preserve">(ROBERT DALSJO, Robert Dalsjo is the deputy research director at the Department of Strategy and Policy at the Swedish Defense Research Agency. MICHAEL JONSSON, Michael Jonsson is the head of the Program for Defense Policy Studies at the Swedish Defense Research Agency.CHRISTOFER BERGLUND, Christofer Berglund is an assistant professor at Malmo University’s Department of Global Political Studies. </w:t>
      </w:r>
      <w:r>
        <w:t>“</w:t>
      </w:r>
      <w:r w:rsidRPr="005561EF">
        <w:t>Don’t Believe the Russian Hype</w:t>
      </w:r>
      <w:r>
        <w:t>,”Foreignpolicy.com</w:t>
      </w:r>
      <w:r w:rsidRPr="00D010B6">
        <w:t>)</w:t>
      </w:r>
      <w:r>
        <w:t>//OK</w:t>
      </w:r>
    </w:p>
    <w:p w:rsidR="00DA7D18" w:rsidRPr="002638F3" w:rsidRDefault="00DA7D18" w:rsidP="00DA7D18">
      <w:pPr>
        <w:rPr>
          <w:b/>
          <w:bCs/>
        </w:rPr>
      </w:pPr>
      <w:r w:rsidRPr="002638F3">
        <w:rPr>
          <w:b/>
          <w:bCs/>
        </w:rPr>
        <w:t>ARGUMENT | JAMES R. HOLMES</w:t>
      </w:r>
    </w:p>
    <w:p w:rsidR="00DA7D18" w:rsidRPr="005561EF" w:rsidRDefault="00DA7D18" w:rsidP="00DA7D18">
      <w:r w:rsidRPr="002638F3">
        <w:rPr>
          <w:u w:val="single"/>
        </w:rPr>
        <w:t>First, the alliance could take indirect countermeasures if it pre-positioned more forces in the Baltic States in peacetime or chose less vulnerable routes of transportation by land from Norway into Sweden or through Gothenburg harbor and then onward to the Baltics by air or sea, avoiding the most dangerous area near the Kaliningrad exclave. It could also discourage Russia from using its missiles in Kaliningrad through deterrence—that is, by holding the exclave itself at risk by maintaining the capability to retaliate against it from the air or from land</w:t>
      </w:r>
      <w:r w:rsidRPr="005561EF">
        <w:t>.</w:t>
      </w:r>
    </w:p>
    <w:p w:rsidR="00DA7D18" w:rsidRPr="002638F3" w:rsidRDefault="00DA7D18" w:rsidP="00DA7D18">
      <w:pPr>
        <w:rPr>
          <w:u w:val="single"/>
        </w:rPr>
      </w:pPr>
      <w:r w:rsidRPr="002638F3">
        <w:rPr>
          <w:u w:val="single"/>
        </w:rPr>
        <w:t>Moreover, NATO could take direct countermeasures of a passive or active kind. Passive measures could include dispersing or camouflaging valuable mobile assets such as aircraft, ships, and field headquarters, or moving them around in a manner that complicates an adversary’s targeting. Active countermeasures might include the use of decoys, electronic jamming, hacking, and head-on strikes against the missile, the firing unit, its radar, or other critical support vehicles.</w:t>
      </w:r>
    </w:p>
    <w:p w:rsidR="00DA7D18" w:rsidRPr="00091734" w:rsidRDefault="00DA7D18" w:rsidP="00DA7D18">
      <w:pPr>
        <w:rPr>
          <w:sz w:val="16"/>
          <w:szCs w:val="16"/>
        </w:rPr>
      </w:pPr>
      <w:r w:rsidRPr="00091734">
        <w:rPr>
          <w:sz w:val="16"/>
          <w:szCs w:val="16"/>
        </w:rPr>
        <w:t>While admittedly an imperfect comparison, lessons from recent air operations in Syria also suggest that even late-model Russian-manufactured air defense systems aren’t particularly effective and are vulnerable to a range of countermeasures. Throughout the war in Syria, the Israeli Air Force has been operating in Syrian airspace with near impunity, conducting numerous air raids using unstealthy F-16 and F-15 aircraft. In the process, it has only lost one aircraft while reportedly taking out half of the Syrian air defense assets.</w:t>
      </w:r>
    </w:p>
    <w:p w:rsidR="00DA7D18" w:rsidRPr="00091734" w:rsidRDefault="00DA7D18" w:rsidP="00DA7D18">
      <w:pPr>
        <w:rPr>
          <w:sz w:val="16"/>
          <w:szCs w:val="16"/>
        </w:rPr>
      </w:pPr>
      <w:r w:rsidRPr="00091734">
        <w:rPr>
          <w:sz w:val="16"/>
          <w:szCs w:val="16"/>
        </w:rPr>
        <w:t>Israel’s Air Force has furthermore taken out at least two of the most modern Russian-made Pantsir short-range air defense units, and during another operation Syrian air defenses mistakenly shot down a Russian electronic surveillance aircraft. Moreover, Syria’s Russian-manufactured air defenses with Russian-trained crews have hardly made a dent in U.S., French, and British strikes against Syrian targets.Syria’s Russian-manufactured air defenses with Russian-trained crews have hardly made a dent in U.S., French, and British strikes against Syrian targets. Taken together, the track record of Russian-manufactured air defense systems in Syria raises questions about their actual performance in combat.</w:t>
      </w:r>
    </w:p>
    <w:p w:rsidR="00DA7D18" w:rsidRPr="002638F3" w:rsidRDefault="00DA7D18" w:rsidP="00DA7D18">
      <w:pPr>
        <w:rPr>
          <w:u w:val="single"/>
        </w:rPr>
      </w:pPr>
      <w:r w:rsidRPr="002638F3">
        <w:rPr>
          <w:u w:val="single"/>
        </w:rPr>
        <w:t>This analysis has four security policy implications. First and foremost, Russia’s A2/AD capabilities are less formidable than is frequently claimed, and an extensive set of countermeasures is readily available. This means that the prospects for reinforcing the Baltic States in a crisis are better than what is often assumed.</w:t>
      </w:r>
    </w:p>
    <w:p w:rsidR="00DA7D18" w:rsidRPr="00091734" w:rsidRDefault="00DA7D18" w:rsidP="00DA7D18">
      <w:pPr>
        <w:rPr>
          <w:sz w:val="16"/>
          <w:szCs w:val="16"/>
        </w:rPr>
      </w:pPr>
      <w:r w:rsidRPr="00091734">
        <w:rPr>
          <w:sz w:val="16"/>
          <w:szCs w:val="16"/>
        </w:rPr>
        <w:t>Second, to keep it this way, NATO and its allies will need to undertake concerted political and military efforts, including the relearning of skills such as camouflage and dispersal of troops or materiel, emission control (the modern equivalent of radio silence), and suppression of enemy air defenses. Successful anti-A2/AD operations also to some extent require pre-positioning of equipment, target acquisition, and multinational operations planning and exercises. Since many of the required assets are currently disproportionately American, burden-sharing could call for European allies to build greater capabilities, such as radar-homing missiles and long-range precision-guided munitions.</w:t>
      </w:r>
    </w:p>
    <w:p w:rsidR="00DA7D18" w:rsidRPr="00091734" w:rsidRDefault="00DA7D18" w:rsidP="00DA7D18">
      <w:pPr>
        <w:rPr>
          <w:sz w:val="16"/>
          <w:szCs w:val="16"/>
        </w:rPr>
      </w:pPr>
      <w:r w:rsidRPr="00091734">
        <w:rPr>
          <w:sz w:val="16"/>
          <w:szCs w:val="16"/>
        </w:rPr>
        <w:t>Third, further down the line, continuous development of NATO capabilities will be necessary, including improved anti-ship missiles, long-range anti-air missiles, increased capacity for electronic warfare, and buying or mimicking systems and practices successfully used by Israel in Syria. This is warranted, given that further Russian advances can be expected. This includes the 40N6 missile becoming operational and eventually acquiring the capability to use external radars to target ships and, later, aircraft, even though this is not a near-term prospect.</w:t>
      </w:r>
    </w:p>
    <w:p w:rsidR="00DA7D18" w:rsidRPr="00091734" w:rsidRDefault="00DA7D18" w:rsidP="00DA7D18">
      <w:pPr>
        <w:rPr>
          <w:sz w:val="16"/>
          <w:szCs w:val="16"/>
        </w:rPr>
      </w:pPr>
      <w:r w:rsidRPr="00091734">
        <w:rPr>
          <w:sz w:val="16"/>
          <w:szCs w:val="16"/>
        </w:rPr>
        <w:t>Finally, it is vital that nonspecialist security professionals critically examine Russian A2/AD capabilities. Exposed to a flurry of announcements in recent years about new Russian Wunderwaffen, no one should accept Russia’s stated capabilities at face value at a time when Moscow has every incentive to exaggerate, both to gain political influence and boost export sales.</w:t>
      </w:r>
    </w:p>
    <w:p w:rsidR="00DA7D18" w:rsidRPr="00091734" w:rsidRDefault="00DA7D18" w:rsidP="00DA7D18">
      <w:pPr>
        <w:pStyle w:val="Heading4"/>
      </w:pPr>
      <w:r w:rsidRPr="00091734">
        <w:t>NO CHINESE NUCLEAR ESCALATION</w:t>
      </w:r>
    </w:p>
    <w:p w:rsidR="00DA7D18" w:rsidRPr="002638F3" w:rsidRDefault="00DA7D18" w:rsidP="00DA7D18">
      <w:pPr>
        <w:rPr>
          <w:b/>
          <w:sz w:val="26"/>
        </w:rPr>
      </w:pPr>
      <w:r w:rsidRPr="00091734">
        <w:rPr>
          <w:rStyle w:val="Style13ptBold"/>
        </w:rPr>
        <w:t>Dalmadage 2/x/16</w:t>
      </w:r>
      <w:r>
        <w:rPr>
          <w:rStyle w:val="Style13ptBold"/>
        </w:rPr>
        <w:t xml:space="preserve"> </w:t>
      </w:r>
      <w:r w:rsidRPr="002638F3">
        <w:t>(Caitlin Dalmadage Caitlin Talmadge is Associate Professor in the Edmund A. Walsh School of Foreign Service and a core faculty member of the Security Studies Program. https://cpb-us-e1.wpmucdn.com/blogs.gwu.edu/dist/b/1590/files/2018/07/Preventing-Nuclear-Escalation-in-U.S.–China-Conflict-1551hdt.pdf)//OK</w:t>
      </w:r>
    </w:p>
    <w:p w:rsidR="00DA7D18" w:rsidRPr="00091734" w:rsidRDefault="00DA7D18" w:rsidP="00DA7D18">
      <w:pPr>
        <w:rPr>
          <w:u w:val="single"/>
        </w:rPr>
      </w:pPr>
      <w:r w:rsidRPr="00091734">
        <w:rPr>
          <w:u w:val="single"/>
        </w:rPr>
        <w:t>Preventing Nuclear Escalation in U.S.–China Conflict</w:t>
      </w:r>
    </w:p>
    <w:p w:rsidR="00DA7D18" w:rsidRPr="00091734" w:rsidRDefault="00DA7D18" w:rsidP="00DA7D18">
      <w:pPr>
        <w:rPr>
          <w:sz w:val="16"/>
          <w:szCs w:val="16"/>
        </w:rPr>
      </w:pPr>
      <w:r w:rsidRPr="00091734">
        <w:rPr>
          <w:sz w:val="16"/>
          <w:szCs w:val="16"/>
        </w:rPr>
        <w:t>BOTTOM LINES</w:t>
      </w:r>
    </w:p>
    <w:p w:rsidR="00DA7D18" w:rsidRPr="00091734" w:rsidRDefault="00DA7D18" w:rsidP="00DA7D18">
      <w:pPr>
        <w:rPr>
          <w:sz w:val="16"/>
          <w:szCs w:val="16"/>
        </w:rPr>
      </w:pPr>
      <w:r w:rsidRPr="00091734">
        <w:rPr>
          <w:sz w:val="16"/>
          <w:szCs w:val="16"/>
        </w:rPr>
        <w:t>• CONVENTIONAL COUNTERFORCE AS A PATHWAY TO NUCLEAR ESCALATION.</w:t>
      </w:r>
    </w:p>
    <w:p w:rsidR="00DA7D18" w:rsidRPr="00091734" w:rsidRDefault="00DA7D18" w:rsidP="00DA7D18">
      <w:pPr>
        <w:rPr>
          <w:sz w:val="16"/>
          <w:szCs w:val="16"/>
        </w:rPr>
      </w:pPr>
      <w:r w:rsidRPr="00091734">
        <w:rPr>
          <w:sz w:val="16"/>
          <w:szCs w:val="16"/>
        </w:rPr>
        <w:t>When a state fears that its opponent is engaging in conventional counterforce—that is, employing conventional forces to destroy or degrade the state’s nuclear retaliatory capability—the state could use its nuclear weapons before it loses the ability to do so.</w:t>
      </w:r>
    </w:p>
    <w:p w:rsidR="00DA7D18" w:rsidRPr="00091734" w:rsidRDefault="00DA7D18" w:rsidP="00DA7D18">
      <w:pPr>
        <w:rPr>
          <w:sz w:val="16"/>
          <w:szCs w:val="16"/>
        </w:rPr>
      </w:pPr>
      <w:r w:rsidRPr="00D010B6">
        <w:t xml:space="preserve">• </w:t>
      </w:r>
      <w:r w:rsidRPr="002638F3">
        <w:rPr>
          <w:u w:val="single"/>
        </w:rPr>
        <w:t>THE DANGERS OF NUCLEAR ESCALATION IN THE EVENT OF U.S.–CHINA CONFLICT. Although war between the United States and China is unlikely,</w:t>
      </w:r>
      <w:r w:rsidRPr="00D010B6">
        <w:t xml:space="preserve"> </w:t>
      </w:r>
      <w:r w:rsidRPr="00091734">
        <w:rPr>
          <w:sz w:val="16"/>
          <w:szCs w:val="16"/>
        </w:rPr>
        <w:t>if it arose the United States likely would fight in a manner that China could perceive as an attempt at conventional counterforce. China might plausibly escalate to nuclear use in response, despite the country’s pledge not to be the first to use nuclear weapons.</w:t>
      </w:r>
    </w:p>
    <w:p w:rsidR="00DA7D18" w:rsidRPr="00091734" w:rsidRDefault="00DA7D18" w:rsidP="00DA7D18">
      <w:pPr>
        <w:rPr>
          <w:sz w:val="16"/>
          <w:szCs w:val="16"/>
        </w:rPr>
      </w:pPr>
      <w:r w:rsidRPr="00091734">
        <w:rPr>
          <w:sz w:val="16"/>
          <w:szCs w:val="16"/>
        </w:rPr>
        <w:t>• POLICY ALTERNATIVES THAT REDUCE ESCALATORY RISK.</w:t>
      </w:r>
    </w:p>
    <w:p w:rsidR="00DA7D18" w:rsidRPr="002638F3" w:rsidRDefault="00DA7D18" w:rsidP="00DA7D18">
      <w:pPr>
        <w:rPr>
          <w:u w:val="single"/>
        </w:rPr>
      </w:pPr>
      <w:r w:rsidRPr="002638F3">
        <w:rPr>
          <w:u w:val="single"/>
        </w:rPr>
        <w:t>The United States and its allies could consider alternative conventional approaches that would not appear to China like an attempt at conventional counterforce, and therefore could reduce the risk of Chinese nuclear escalation.</w:t>
      </w:r>
    </w:p>
    <w:p w:rsidR="00DA7D18" w:rsidRPr="00091734" w:rsidRDefault="00DA7D18" w:rsidP="00DA7D18">
      <w:pPr>
        <w:rPr>
          <w:sz w:val="16"/>
          <w:szCs w:val="16"/>
        </w:rPr>
      </w:pPr>
      <w:r w:rsidRPr="00091734">
        <w:rPr>
          <w:sz w:val="16"/>
          <w:szCs w:val="16"/>
        </w:rPr>
        <w:t>Conventional Counterforce as a Pathway to Nuclear Escalation</w:t>
      </w:r>
    </w:p>
    <w:p w:rsidR="00DA7D18" w:rsidRPr="002638F3" w:rsidRDefault="00DA7D18" w:rsidP="00DA7D18">
      <w:pPr>
        <w:rPr>
          <w:b/>
          <w:bCs/>
          <w:u w:val="single"/>
        </w:rPr>
      </w:pPr>
      <w:r w:rsidRPr="002638F3">
        <w:rPr>
          <w:b/>
          <w:bCs/>
          <w:u w:val="single"/>
        </w:rPr>
        <w:t>Conventional war between the United States and China remains a low-probability event. But if such a war were to break out, the risk of nuclear escalation—that is, actual detonation of nuclear weapons— likely would be higher than many observers realize. Some aspects of a likely U.S. campaign in a conventional war against China could look to China like an attempt at conventional counterforce, pressuring China to escalate to nuclear use while it still could.</w:t>
      </w:r>
    </w:p>
    <w:p w:rsidR="00DA7D18" w:rsidRPr="002638F3" w:rsidRDefault="00DA7D18" w:rsidP="00DA7D18">
      <w:pPr>
        <w:rPr>
          <w:u w:val="single"/>
        </w:rPr>
      </w:pPr>
      <w:r w:rsidRPr="002638F3">
        <w:rPr>
          <w:u w:val="single"/>
        </w:rPr>
        <w:t>This escalation scenario is distinct from other possible pathways to nu- clear use. For example, in the Cold War the classic scenario for escalation was pre-emption, the notion that one side might try to use its nuclear weapons to pre-emptively destroy the arsenal of the other. Other sce- 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w:t>
      </w:r>
    </w:p>
    <w:p w:rsidR="00DA7D18" w:rsidRPr="00091734" w:rsidRDefault="00DA7D18" w:rsidP="00DA7D18">
      <w:pPr>
        <w:rPr>
          <w:sz w:val="16"/>
          <w:szCs w:val="16"/>
        </w:rPr>
      </w:pPr>
      <w:r w:rsidRPr="00091734">
        <w:rPr>
          <w:sz w:val="16"/>
          <w:szCs w:val="16"/>
        </w:rPr>
        <w:t>Nuclear escalation in response to an opponent’s perceived attempt at conventional counterforce constitutes an alternative pathway to nucle- ar escalation. It can arise when one side’s conventional military cam- paign infringes or appears poised to infringe on the other side’s ability to use or control its nuclear arsenal. For example, conventional military attacks by one side against the other’s command and control networks, air defenses, early warning radars, submarines, and missile sites have</w:t>
      </w:r>
    </w:p>
    <w:p w:rsidR="00DA7D18" w:rsidRPr="00091734" w:rsidRDefault="00DA7D18" w:rsidP="00DA7D18">
      <w:pPr>
        <w:rPr>
          <w:sz w:val="16"/>
          <w:szCs w:val="16"/>
        </w:rPr>
      </w:pPr>
      <w:r w:rsidRPr="00091734">
        <w:rPr>
          <w:sz w:val="16"/>
          <w:szCs w:val="16"/>
        </w:rPr>
        <w:t>the potential not only to degrade that side’s conventional capabilities but also its nuclear capabilities. After all, command and control net- works for conventional forces may also be relevant to the control of nuclear weapons; air defense systems may protect both conventional and nuclear assets; early warning radars are relevant to both conven- tional and nuclear operations; attack submarines and ballistic missile submarines share shore-based infrastructure, with the former often protecting the latter; and the same sites can house both conventional and nuclear missiles (called co-location).</w:t>
      </w:r>
    </w:p>
    <w:p w:rsidR="00DA7D18" w:rsidRPr="00091734" w:rsidRDefault="00DA7D18" w:rsidP="00DA7D18">
      <w:pPr>
        <w:rPr>
          <w:sz w:val="16"/>
          <w:szCs w:val="16"/>
        </w:rPr>
      </w:pPr>
      <w:r w:rsidRPr="00091734">
        <w:rPr>
          <w:sz w:val="16"/>
          <w:szCs w:val="16"/>
        </w:rPr>
        <w:t>For all of these reasons, a state subject to attack on these targets may have a difficult time distinguishing whether the adversary is merely conducting a normal conventional campaign, or is seeking to neuter the state’s nuclear capabilities. If the state fears the latter, it may wish to escalate to nuclear use while it still has the ability to do so.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w:t>
      </w:r>
    </w:p>
    <w:p w:rsidR="00DA7D18" w:rsidRPr="00091734" w:rsidRDefault="00DA7D18" w:rsidP="00DA7D18">
      <w:pPr>
        <w:rPr>
          <w:sz w:val="16"/>
          <w:szCs w:val="16"/>
        </w:rPr>
      </w:pPr>
      <w:r w:rsidRPr="00091734">
        <w:rPr>
          <w:sz w:val="16"/>
          <w:szCs w:val="16"/>
        </w:rPr>
        <w:t>Ultimately, escalation depends on how a state perceives an aggres- sive conventional campaign against it. The state waging the campaign might use conventional force to target the opponent’s nuclear capabil- ities inadvertently, not realizing that the conventional campaign was starting to look to the opponent like counterforce. Or it might do so de- liberately, actively embracing this risk as a way to increase pressure on the adversary. Either way, the target state’s fear of disarmament could lead that state to use nuclear weapons.</w:t>
      </w:r>
    </w:p>
    <w:p w:rsidR="00DA7D18" w:rsidRPr="00091734" w:rsidRDefault="00DA7D18" w:rsidP="00DA7D18">
      <w:pPr>
        <w:rPr>
          <w:sz w:val="16"/>
          <w:szCs w:val="16"/>
        </w:rPr>
      </w:pPr>
      <w:r w:rsidRPr="00091734">
        <w:rPr>
          <w:sz w:val="16"/>
          <w:szCs w:val="16"/>
        </w:rPr>
        <w:t>Five factors suggest that a U.S.–China conventional war could activate this escalatory mechanism.</w:t>
      </w:r>
    </w:p>
    <w:p w:rsidR="00DA7D18" w:rsidRPr="00091734" w:rsidRDefault="00DA7D18" w:rsidP="00DA7D18">
      <w:pPr>
        <w:rPr>
          <w:sz w:val="16"/>
          <w:szCs w:val="16"/>
        </w:rPr>
      </w:pPr>
      <w:r w:rsidRPr="00091734">
        <w:rPr>
          <w:sz w:val="16"/>
          <w:szCs w:val="16"/>
        </w:rPr>
        <w:t>First, the United States embraces highly offensive conventional con- cepts of operations in the Pacific, despite the nuclear pressures these approaches might place on China. A U.S. campaign in a conventional war with China could target Chinese submarines, missile sites, com- mand and control systems, air defense networks, and other sites well inside the Chinese mainland. From China’s perspective these assets may be relevant to China’s assured retaliation capability. Thus what the United States may view as a purely conventional operation might look to China like the prelude to a counterforce strike, creating strong use- or-lose pressures. Indeed, some Chinese statements indicate that con- ventional attacks on China’s nuclear capabilities could vitiate China’s no-first-use pledge.</w:t>
      </w:r>
    </w:p>
    <w:p w:rsidR="00DA7D18" w:rsidRPr="00091734" w:rsidRDefault="00DA7D18" w:rsidP="00DA7D18">
      <w:pPr>
        <w:rPr>
          <w:sz w:val="16"/>
          <w:szCs w:val="16"/>
        </w:rPr>
      </w:pPr>
      <w:r w:rsidRPr="00091734">
        <w:rPr>
          <w:sz w:val="16"/>
          <w:szCs w:val="16"/>
        </w:rPr>
        <w:t>Second, U.S. alliance commitments could further exacerbate this dan- ger. The Pacific Ocean may insulate the United States from much of Chi- na’s striking power, but U.S. allies, particularly Japan and Taiwan, would be much more militarily and economically exposed in the event of a U.S.–China war. Even if the United States believed it could achieve se- curity through a slower and more limited conventional campaign, U.S. allies might not share that conviction. This reality again suggests that U.S. conventional operations could quickly expand in ways that could appear to impinge on Chinese nuclear capabilities.</w:t>
      </w:r>
    </w:p>
    <w:p w:rsidR="00DA7D18" w:rsidRPr="00091734" w:rsidRDefault="00DA7D18" w:rsidP="00DA7D18">
      <w:pPr>
        <w:rPr>
          <w:sz w:val="16"/>
          <w:szCs w:val="16"/>
        </w:rPr>
      </w:pPr>
      <w:r w:rsidRPr="00091734">
        <w:rPr>
          <w:sz w:val="16"/>
          <w:szCs w:val="16"/>
        </w:rPr>
        <w:t>Third, the U.S. military’s organizational tendencies also tilt in the direc- tion of a more conventionally aggressive campaign. For understand- able reasons, militaries have a well-developed general preference for the offense. Militaries also tend to pursue tactical and operational ad- vantages at the expense of broader strategic and political objectives. Historically this behavior has resulted in a U.S. approach that is very good at general deterrence (preventing the outbreak of war) but less adept at intra-war deterrence (that is, preventing ongoing wars from escalating).</w:t>
      </w:r>
    </w:p>
    <w:p w:rsidR="00DA7D18" w:rsidRPr="00091734" w:rsidRDefault="00DA7D18" w:rsidP="00DA7D18">
      <w:pPr>
        <w:rPr>
          <w:sz w:val="16"/>
          <w:szCs w:val="16"/>
        </w:rPr>
      </w:pPr>
      <w:r w:rsidRPr="00091734">
        <w:rPr>
          <w:sz w:val="16"/>
          <w:szCs w:val="16"/>
        </w:rPr>
        <w:t>Fourth, civilian control of the U.S. military is unlikely to check these ten- dencies. Some civilian policymakers may not be fully aware of the po- tentially escalatory implications of such approaches, while others may actually embrace these approaches. The historical record suggests that civilian oversight of conventional operations with nuclear implications has not always been robust.</w:t>
      </w:r>
    </w:p>
    <w:p w:rsidR="00DA7D18" w:rsidRPr="00091734" w:rsidRDefault="00DA7D18" w:rsidP="00DA7D18">
      <w:pPr>
        <w:rPr>
          <w:sz w:val="16"/>
          <w:szCs w:val="16"/>
        </w:rPr>
      </w:pPr>
      <w:r w:rsidRPr="00091734">
        <w:rPr>
          <w:sz w:val="16"/>
          <w:szCs w:val="16"/>
        </w:rPr>
        <w:t>Fifth, situational awareness is likely to deteriorate rapidly for the United States and especially China during a conventional conflict, in ways that further compound all of the escalatory pressures just discussed. After all, denying China knowledge of the battle space through the destruc- tion of intelligence, surveillance, and reconnaissance assets (ISR) and command and control networks is likely to be one of the primary objec- tives of any U.S. military strategy. These sorts of attacks will be essential to U.S. conventional success but also will make it increasingly difficult for China to feel confident that U.S. aims are limited and that China’s nu- clear retaliatory capabilities remain intact. Similarly, the United States may cross Chinese nuclear tripwires without realizing it.</w:t>
      </w:r>
    </w:p>
    <w:p w:rsidR="00DA7D18" w:rsidRPr="00091734" w:rsidRDefault="00DA7D18" w:rsidP="00DA7D18">
      <w:pPr>
        <w:rPr>
          <w:sz w:val="16"/>
          <w:szCs w:val="16"/>
        </w:rPr>
      </w:pPr>
      <w:r w:rsidRPr="00091734">
        <w:rPr>
          <w:sz w:val="16"/>
          <w:szCs w:val="16"/>
        </w:rPr>
        <w:t>Policy Alternatives That Reduce Escalatory Risk</w:t>
      </w:r>
    </w:p>
    <w:p w:rsidR="00DA7D18" w:rsidRPr="00D010B6" w:rsidRDefault="00DA7D18" w:rsidP="00DA7D18">
      <w:r w:rsidRPr="002638F3">
        <w:rPr>
          <w:b/>
          <w:bCs/>
          <w:u w:val="single"/>
        </w:rPr>
        <w:t>The United States and its allies could examine alternative conventional approaches that would not appear to China like an attempt at conven- tional counterforce and therefore would reduce the risk of Chinese nu- clear escalation</w:t>
      </w:r>
      <w:r w:rsidRPr="00D010B6">
        <w:t>.</w:t>
      </w:r>
    </w:p>
    <w:p w:rsidR="00DA7D18" w:rsidRPr="00091734" w:rsidRDefault="00DA7D18" w:rsidP="00DA7D18">
      <w:pPr>
        <w:rPr>
          <w:sz w:val="16"/>
          <w:szCs w:val="16"/>
        </w:rPr>
      </w:pPr>
      <w:r w:rsidRPr="00091734">
        <w:rPr>
          <w:sz w:val="16"/>
          <w:szCs w:val="16"/>
        </w:rPr>
        <w:t>Several studies have highlighted means by which the United States could signal restraint even in an expansive conventional campaign that involved attacks on the Chinese mainland. For example, the Unit- ed States might be able to geographically constrain its incursions into China as a somewhat arbitrary but clear way of communicating limited aims. It also could attack targets on the Chinese mainland using stand- off weapons only, so that a major air defense suppression campaign would not be necessary. In addition, the United States could make a serious peacetime effort to develop target sets inside China that do not have nuclear functions.</w:t>
      </w:r>
    </w:p>
    <w:p w:rsidR="00DA7D18" w:rsidRPr="002638F3" w:rsidRDefault="00DA7D18" w:rsidP="00DA7D18">
      <w:pPr>
        <w:rPr>
          <w:u w:val="single"/>
        </w:rPr>
      </w:pPr>
      <w:r w:rsidRPr="002638F3">
        <w:rPr>
          <w:u w:val="single"/>
        </w:rPr>
        <w:t>Alternatively, the United States could adopt highly defensive approaches in which it would refrain from all attacks on mainland China. For ex- ample, the United States could work with allies to cut off China’s access to vital waterways. Though such an approach might still entail very ag- gressive conventional military operations within the first island chain, it could be less escalatory in the nuclear realm.</w:t>
      </w:r>
    </w:p>
    <w:p w:rsidR="00DA7D18" w:rsidRPr="002638F3" w:rsidRDefault="00DA7D18" w:rsidP="00DA7D18">
      <w:pPr>
        <w:rPr>
          <w:b/>
          <w:bCs/>
          <w:u w:val="single"/>
        </w:rPr>
      </w:pPr>
      <w:r w:rsidRPr="002638F3">
        <w:rPr>
          <w:b/>
          <w:bCs/>
          <w:u w:val="single"/>
        </w:rPr>
        <w:t>In addition, the United States and its regional allies and partners, such as Japan and Taiwan, could consider investing much more heavily in passive defenses: these might include hardening, dispersal, redundan- cy, and resistance efforts that would significantly raise the cost of Chi- nese attack and lower the probability that suck an attack would deliver benefits to China. This so-called “porcupine strategy” could be com- bined with additional asymmetric defenses that would use anti-access tactics and operations to impose disproportionate costs on attacking Chinese forces, rather than confronting them head-on.</w:t>
      </w:r>
    </w:p>
    <w:p w:rsidR="00DA7D18" w:rsidRPr="00091734" w:rsidRDefault="00DA7D18" w:rsidP="00DA7D18">
      <w:pPr>
        <w:rPr>
          <w:u w:val="single"/>
        </w:rPr>
      </w:pPr>
      <w:r w:rsidRPr="002638F3">
        <w:rPr>
          <w:u w:val="single"/>
        </w:rPr>
        <w:t>This alternative approach could be conventionally effective, but China would be unlikely to mistake it for an attempt at counterforce. As such, it could sharply reduce the possibility of nuclear escalation in the event of a U.S.–China conventional war. In addition, it could help deter China from engaging in conventional aggression in the first place.</w:t>
      </w:r>
      <w:r w:rsidRPr="002638F3">
        <w:rPr>
          <w:u w:val="single"/>
        </w:rPr>
        <w:t></w:t>
      </w:r>
    </w:p>
    <w:p w:rsidR="00DA7D18" w:rsidRPr="00091734" w:rsidRDefault="00DA7D18" w:rsidP="00DA7D18">
      <w:pPr>
        <w:rPr>
          <w:rStyle w:val="Style13ptBold"/>
        </w:rPr>
      </w:pPr>
      <w:r w:rsidRPr="00091734">
        <w:rPr>
          <w:rFonts w:eastAsiaTheme="majorEastAsia" w:cstheme="majorBidi"/>
          <w:b/>
          <w:bCs/>
          <w:sz w:val="26"/>
          <w:szCs w:val="26"/>
        </w:rPr>
        <w:t>NO SPACE WAR</w:t>
      </w:r>
      <w:r w:rsidRPr="00091734">
        <w:br/>
      </w:r>
      <w:r w:rsidRPr="00091734">
        <w:rPr>
          <w:rStyle w:val="Style13ptBold"/>
        </w:rPr>
        <w:t>Samson 16</w:t>
      </w:r>
    </w:p>
    <w:p w:rsidR="00DA7D18" w:rsidRPr="00D010B6" w:rsidRDefault="00DA7D18" w:rsidP="00DA7D18">
      <w:r>
        <w:t xml:space="preserve">( </w:t>
      </w:r>
      <w:r w:rsidRPr="007507AB">
        <w:t>Victoria Samson</w:t>
      </w:r>
      <w:r>
        <w:t>,</w:t>
      </w:r>
      <w:r w:rsidRPr="007507AB">
        <w:t xml:space="preserve"> Victoria Samson is the Washington Office Director for Secure World Foundation and has twenty years of experience in military space and security issues. </w:t>
      </w:r>
      <w:r>
        <w:t>“</w:t>
      </w:r>
      <w:r w:rsidRPr="00D010B6">
        <w:t>The United States, China, and Space Security: Issues for the Trump Administration</w:t>
      </w:r>
      <w:r>
        <w:t>,”swfound.org)//OK</w:t>
      </w:r>
    </w:p>
    <w:p w:rsidR="00DA7D18" w:rsidRPr="00091734" w:rsidRDefault="00DA7D18" w:rsidP="00DA7D18">
      <w:pPr>
        <w:rPr>
          <w:sz w:val="16"/>
          <w:szCs w:val="16"/>
        </w:rPr>
      </w:pPr>
      <w:r w:rsidRPr="00091734">
        <w:rPr>
          <w:sz w:val="16"/>
          <w:szCs w:val="16"/>
        </w:rPr>
        <w:t>Announcer: This podcast is produced by Secure World Foundation, an endowed private operating foundation that promotes cooperative solutions for space sustainability and the peaceful uses of outer space. The podcast is released under a Creative Commons attribution non-commercial license. For more information, please visit swfound.org.</w:t>
      </w:r>
    </w:p>
    <w:p w:rsidR="00DA7D18" w:rsidRPr="00091734" w:rsidRDefault="00DA7D18" w:rsidP="00DA7D18">
      <w:pPr>
        <w:rPr>
          <w:sz w:val="16"/>
          <w:szCs w:val="16"/>
        </w:rPr>
      </w:pPr>
      <w:r w:rsidRPr="00091734">
        <w:rPr>
          <w:sz w:val="16"/>
          <w:szCs w:val="16"/>
        </w:rPr>
        <w:t>Victoria Samson: Good afternoon, I think we might as well get started. My name is Victoria Samson, I'm the Washington office director of the Secure World Foundation. For those of us who are unfamiliar with our organization, we're a private operating foundation that focuses on the sustainable use of outer space, looking at it from international cooperative perspectives.</w:t>
      </w:r>
    </w:p>
    <w:p w:rsidR="00DA7D18" w:rsidRPr="00091734" w:rsidRDefault="00DA7D18" w:rsidP="00DA7D18">
      <w:pPr>
        <w:rPr>
          <w:sz w:val="16"/>
          <w:szCs w:val="16"/>
        </w:rPr>
      </w:pPr>
      <w:r w:rsidRPr="00091734">
        <w:rPr>
          <w:sz w:val="16"/>
          <w:szCs w:val="16"/>
        </w:rPr>
        <w:t>Today's event we're very excited about, because we feel it has been an issue that's been affecting space security, stability, sustainability, every other "-bility" you want to look at, for quite some time, 10 years now.</w:t>
      </w:r>
    </w:p>
    <w:p w:rsidR="00DA7D18" w:rsidRPr="00091734" w:rsidRDefault="00DA7D18" w:rsidP="00DA7D18">
      <w:pPr>
        <w:rPr>
          <w:sz w:val="16"/>
          <w:szCs w:val="16"/>
        </w:rPr>
      </w:pPr>
      <w:r w:rsidRPr="00091734">
        <w:rPr>
          <w:sz w:val="16"/>
          <w:szCs w:val="16"/>
        </w:rPr>
        <w:t>We wanted to really use this event and put it into a contextual discussion. We all know the details of what happened but where do we go from here? What's happened so far? How has it affected US thinking? How has it affected Chinese thinking? How has it affected international discussions?</w:t>
      </w:r>
    </w:p>
    <w:p w:rsidR="00DA7D18" w:rsidRPr="00091734" w:rsidRDefault="00DA7D18" w:rsidP="00DA7D18">
      <w:pPr>
        <w:rPr>
          <w:sz w:val="16"/>
          <w:szCs w:val="16"/>
        </w:rPr>
      </w:pPr>
      <w:r w:rsidRPr="00091734">
        <w:rPr>
          <w:sz w:val="16"/>
          <w:szCs w:val="16"/>
        </w:rPr>
        <w:t>No small task. Good luck covering all that you guys. As you know, on January 11th China destroyed one of its aging weather satellites using a ground-based anti-satellite weapon.</w:t>
      </w:r>
    </w:p>
    <w:p w:rsidR="00DA7D18" w:rsidRPr="00091734" w:rsidRDefault="00DA7D18" w:rsidP="00DA7D18">
      <w:pPr>
        <w:rPr>
          <w:sz w:val="16"/>
          <w:szCs w:val="16"/>
        </w:rPr>
      </w:pPr>
      <w:r w:rsidRPr="00091734">
        <w:rPr>
          <w:sz w:val="16"/>
          <w:szCs w:val="16"/>
        </w:rPr>
        <w:t>There were debates within the United States about the motivation of the test, what it meant for US policy and strategy. One year later, the United States had what it called a satellite shoot down but obviously in my opinion, it was a response to the Chinese test.</w:t>
      </w:r>
    </w:p>
    <w:p w:rsidR="00DA7D18" w:rsidRPr="00091734" w:rsidRDefault="00DA7D18" w:rsidP="00DA7D18">
      <w:pPr>
        <w:rPr>
          <w:sz w:val="16"/>
          <w:szCs w:val="16"/>
        </w:rPr>
      </w:pPr>
      <w:r w:rsidRPr="00091734">
        <w:rPr>
          <w:sz w:val="16"/>
          <w:szCs w:val="16"/>
        </w:rPr>
        <w:t>The two events [inaudible 1:36] had an international domestic debates over strategic stability deterrents, space weaponization and potential for a space arms race. Many of those issues and questions still remain.</w:t>
      </w:r>
    </w:p>
    <w:p w:rsidR="00DA7D18" w:rsidRPr="00091734" w:rsidRDefault="00DA7D18" w:rsidP="00DA7D18">
      <w:pPr>
        <w:rPr>
          <w:sz w:val="16"/>
          <w:szCs w:val="16"/>
        </w:rPr>
      </w:pPr>
      <w:r w:rsidRPr="00091734">
        <w:rPr>
          <w:sz w:val="16"/>
          <w:szCs w:val="16"/>
        </w:rPr>
        <w:t>Given the change in the administration, there's probably even more concerns and questions in the air. We'll be having this very good group of panelists to look at the various issues and try and discuss the evolution of space security the environment over the past decade, looking at the relationship between the United States and China.</w:t>
      </w:r>
    </w:p>
    <w:p w:rsidR="00DA7D18" w:rsidRPr="00091734" w:rsidRDefault="00DA7D18" w:rsidP="00DA7D18">
      <w:pPr>
        <w:rPr>
          <w:sz w:val="16"/>
          <w:szCs w:val="16"/>
        </w:rPr>
      </w:pPr>
      <w:r w:rsidRPr="00091734">
        <w:rPr>
          <w:sz w:val="16"/>
          <w:szCs w:val="16"/>
        </w:rPr>
        <w:t>Then looking at perceptions and intentions on both sides and possibilities. [inaudible 2:09] options for cooperation or improving a relationship at the end. With that, you should all have copies of the speakers' bios. I will skip the actual introductions. We're going to start off with...</w:t>
      </w:r>
    </w:p>
    <w:p w:rsidR="00DA7D18" w:rsidRPr="00091734" w:rsidRDefault="00DA7D18" w:rsidP="00DA7D18">
      <w:pPr>
        <w:rPr>
          <w:sz w:val="16"/>
          <w:szCs w:val="16"/>
        </w:rPr>
      </w:pPr>
      <w:r w:rsidRPr="00091734">
        <w:rPr>
          <w:sz w:val="16"/>
          <w:szCs w:val="16"/>
        </w:rPr>
        <w:t>Dr. Kevin Pollpeter: OK, great. Thank you, Victoria. I'll be speaking on developments in China's space program. I think for those of us who have been watching China's space program, we have seen immense progress within the past 17 years or so.</w:t>
      </w:r>
    </w:p>
    <w:p w:rsidR="00DA7D18" w:rsidRPr="00091734" w:rsidRDefault="00DA7D18" w:rsidP="00DA7D18">
      <w:pPr>
        <w:rPr>
          <w:sz w:val="16"/>
          <w:szCs w:val="16"/>
        </w:rPr>
      </w:pPr>
      <w:r w:rsidRPr="00091734">
        <w:rPr>
          <w:sz w:val="16"/>
          <w:szCs w:val="16"/>
        </w:rPr>
        <w:t>What I want to emphasize today is that, for the past 17 years, there has been a gradual process within the PLA, from taking space as something they need to develop as a concept, to actually developing a real war-fighting capability that goes beyond the technology-grabbing headlines that we see in the press.</w:t>
      </w:r>
    </w:p>
    <w:p w:rsidR="00DA7D18" w:rsidRPr="00091734" w:rsidRDefault="00DA7D18" w:rsidP="00DA7D18">
      <w:pPr>
        <w:rPr>
          <w:sz w:val="16"/>
          <w:szCs w:val="16"/>
        </w:rPr>
      </w:pPr>
      <w:r w:rsidRPr="00091734">
        <w:rPr>
          <w:sz w:val="16"/>
          <w:szCs w:val="16"/>
        </w:rPr>
        <w:t>There's actually also been really interesting progress in terms of doctrine and organization that are at least as important, if not more important, than the technology developments that we've been seeing over the past almost two decades.</w:t>
      </w:r>
    </w:p>
    <w:p w:rsidR="00DA7D18" w:rsidRPr="00091734" w:rsidRDefault="00DA7D18" w:rsidP="00DA7D18">
      <w:pPr>
        <w:rPr>
          <w:sz w:val="16"/>
          <w:szCs w:val="16"/>
        </w:rPr>
      </w:pPr>
      <w:r w:rsidRPr="00091734">
        <w:rPr>
          <w:sz w:val="16"/>
          <w:szCs w:val="16"/>
        </w:rPr>
        <w:t>There are several data points which serve as markers, along this timeline. The first one, for me at least, one of the most significant markers, was in 2004, where the PLA was ordered by the Communist Party to not only concentrate on defending its interests within its traditional boundaries of air, land, and maritime boundaries, but also looking forward to defending China's interest in space, in far seas, and in cyberspace.</w:t>
      </w:r>
    </w:p>
    <w:p w:rsidR="00DA7D18" w:rsidRPr="00091734" w:rsidRDefault="00DA7D18" w:rsidP="00DA7D18">
      <w:pPr>
        <w:rPr>
          <w:sz w:val="16"/>
          <w:szCs w:val="16"/>
        </w:rPr>
      </w:pPr>
      <w:r w:rsidRPr="00091734">
        <w:rPr>
          <w:sz w:val="16"/>
          <w:szCs w:val="16"/>
        </w:rPr>
        <w:t>That was in 2004. Fast forward to 2012, and what we see was then President Hu Jintao ordered the PLA to concentrate on three main domains. These domains were not the land and air, but the maritime domain, outer space, and cyberspace. This, to me, was a very significant development. You're getting it from on high that space is one of the three main priorities for the PLA.</w:t>
      </w:r>
    </w:p>
    <w:p w:rsidR="00DA7D18" w:rsidRPr="00091734" w:rsidRDefault="00DA7D18" w:rsidP="00DA7D18">
      <w:pPr>
        <w:rPr>
          <w:sz w:val="16"/>
          <w:szCs w:val="16"/>
        </w:rPr>
      </w:pPr>
      <w:r w:rsidRPr="00091734">
        <w:rPr>
          <w:sz w:val="16"/>
          <w:szCs w:val="16"/>
        </w:rPr>
        <w:t>Again, fast forward to 2015, where China issued a defense white paper. In this white paper, they elevated space even further. For the first time, the PLA has called space a military domain which must be seized and fought for.</w:t>
      </w:r>
    </w:p>
    <w:p w:rsidR="00DA7D18" w:rsidRPr="00091734" w:rsidRDefault="00DA7D18" w:rsidP="00DA7D18">
      <w:pPr>
        <w:rPr>
          <w:sz w:val="16"/>
          <w:szCs w:val="16"/>
        </w:rPr>
      </w:pPr>
      <w:r w:rsidRPr="00091734">
        <w:rPr>
          <w:sz w:val="16"/>
          <w:szCs w:val="16"/>
        </w:rPr>
        <w:t>What was also interesting in that paper is that we had a change of the PLA's concept of operations, from local wars under informatized conditions to informatized local wars. We're going to get a little jargon-y here. That may seem OK. You may get lost with it, but the thing to remember here is that actually it was very important.</w:t>
      </w:r>
    </w:p>
    <w:p w:rsidR="00DA7D18" w:rsidRPr="00091734" w:rsidRDefault="00DA7D18" w:rsidP="00DA7D18">
      <w:pPr>
        <w:rPr>
          <w:sz w:val="16"/>
          <w:szCs w:val="16"/>
        </w:rPr>
      </w:pPr>
      <w:r w:rsidRPr="00091734">
        <w:rPr>
          <w:sz w:val="16"/>
          <w:szCs w:val="16"/>
        </w:rPr>
        <w:t>What informatized local wars mean is that China needs to focus really now on joint operations. It's something that they've been talking about for quite some time, but now it seems that they're really going to take this seriously. They need to form joint organizations. They need to have the technology to be able to connect all those different organizations.</w:t>
      </w:r>
    </w:p>
    <w:p w:rsidR="00DA7D18" w:rsidRPr="00091734" w:rsidRDefault="00DA7D18" w:rsidP="00DA7D18">
      <w:pPr>
        <w:rPr>
          <w:sz w:val="16"/>
          <w:szCs w:val="16"/>
        </w:rPr>
      </w:pPr>
      <w:r w:rsidRPr="00091734">
        <w:rPr>
          <w:sz w:val="16"/>
          <w:szCs w:val="16"/>
        </w:rPr>
        <w:t>What was also interesting is that they have a new concept of operations embedded with these informatized local wars, and that is system versus system warfare. What the PLA is saying now is that warfare is no longer fought between individual platforms, or groups of platforms.</w:t>
      </w:r>
    </w:p>
    <w:p w:rsidR="00DA7D18" w:rsidRPr="00091734" w:rsidRDefault="00DA7D18" w:rsidP="00DA7D18">
      <w:pPr>
        <w:rPr>
          <w:sz w:val="16"/>
          <w:szCs w:val="16"/>
        </w:rPr>
      </w:pPr>
      <w:r w:rsidRPr="00091734">
        <w:rPr>
          <w:sz w:val="16"/>
          <w:szCs w:val="16"/>
        </w:rPr>
        <w:t>It is fought between one military system versus another military system. It's very much a holistic look at how to fight war. It's not just bombs on target. It's how do you get that information, how do you process it, and how do you get it out to the war fighter.</w:t>
      </w:r>
    </w:p>
    <w:p w:rsidR="00DA7D18" w:rsidRPr="00091734" w:rsidRDefault="00DA7D18" w:rsidP="00DA7D18">
      <w:pPr>
        <w:rPr>
          <w:sz w:val="16"/>
          <w:szCs w:val="16"/>
        </w:rPr>
      </w:pPr>
      <w:r w:rsidRPr="00091734">
        <w:rPr>
          <w:sz w:val="16"/>
          <w:szCs w:val="16"/>
        </w:rPr>
        <w:t>What's also interesting to me about this is that we've always focused on asymmetric warfare, while China's developing counterspace weapons because they're weaker than us. If you look at Chinese doctrinal writings, what they're saying now is that system versus system warfare is inherently asymmetric.</w:t>
      </w:r>
    </w:p>
    <w:p w:rsidR="00DA7D18" w:rsidRPr="00091734" w:rsidRDefault="00DA7D18" w:rsidP="00DA7D18">
      <w:pPr>
        <w:rPr>
          <w:sz w:val="16"/>
          <w:szCs w:val="16"/>
        </w:rPr>
      </w:pPr>
      <w:r w:rsidRPr="00091734">
        <w:rPr>
          <w:sz w:val="16"/>
          <w:szCs w:val="16"/>
        </w:rPr>
        <w:t>The outcome of battle is not only determined by the strength of the respective militaries, but also, they're weaknesses, how easy they are to being exploited, and what happens to that military when those weaknesses are exploited. Asymmetric warfare is definitely just a part of how modern wars are fought.</w:t>
      </w:r>
    </w:p>
    <w:p w:rsidR="00DA7D18" w:rsidRPr="00091734" w:rsidRDefault="00DA7D18" w:rsidP="00DA7D18">
      <w:pPr>
        <w:rPr>
          <w:sz w:val="16"/>
          <w:szCs w:val="16"/>
        </w:rPr>
      </w:pPr>
      <w:r w:rsidRPr="00091734">
        <w:rPr>
          <w:sz w:val="16"/>
          <w:szCs w:val="16"/>
        </w:rPr>
        <w:t>What's driving this doctrinal change in China's military? In the "Defense White Paper," China has now acknowledged that its main security direction is toward the maritime domain. It is no longer along its boundary -- it's out in the East China Sea, the South China Sea.</w:t>
      </w:r>
    </w:p>
    <w:p w:rsidR="00DA7D18" w:rsidRPr="00091734" w:rsidRDefault="00DA7D18" w:rsidP="00DA7D18">
      <w:pPr>
        <w:rPr>
          <w:sz w:val="16"/>
          <w:szCs w:val="16"/>
        </w:rPr>
      </w:pPr>
      <w:r w:rsidRPr="00091734">
        <w:rPr>
          <w:sz w:val="16"/>
          <w:szCs w:val="16"/>
        </w:rPr>
        <w:t>In effect, they no longer see Russia as their main threat. They now see the United States as their main threat. What goes along with that is that you then have to be able to prosecute long-range operations over the maritime domain.</w:t>
      </w:r>
    </w:p>
    <w:p w:rsidR="00DA7D18" w:rsidRPr="00091734" w:rsidRDefault="00DA7D18" w:rsidP="00DA7D18">
      <w:pPr>
        <w:rPr>
          <w:sz w:val="16"/>
          <w:szCs w:val="16"/>
        </w:rPr>
      </w:pPr>
      <w:r w:rsidRPr="00091734">
        <w:rPr>
          <w:sz w:val="16"/>
          <w:szCs w:val="16"/>
        </w:rPr>
        <w:t>Looking again at Chinese writings on naval operations, they have what they call a 'fortress-fleet' mentality, where Chinese ships would stay in close to the Chinese mainland protected by their air defense systems and their air power, and they would fire long-range, anti-ship missiles, long-range, anti-ship ballistic missiles, and anti-ship cruise missiles at an opposing fleet.</w:t>
      </w:r>
    </w:p>
    <w:p w:rsidR="00DA7D18" w:rsidRPr="00091734" w:rsidRDefault="00DA7D18" w:rsidP="00DA7D18">
      <w:pPr>
        <w:rPr>
          <w:sz w:val="16"/>
          <w:szCs w:val="16"/>
        </w:rPr>
      </w:pPr>
      <w:r w:rsidRPr="00091734">
        <w:rPr>
          <w:sz w:val="16"/>
          <w:szCs w:val="16"/>
        </w:rPr>
        <w:t>Of course, if you need to fire over-the-horizon weapons, then you need some way of detecting those targets, of tracking them, and then, doing a battle damage assessment afterwards.</w:t>
      </w:r>
    </w:p>
    <w:p w:rsidR="00DA7D18" w:rsidRPr="00091734" w:rsidRDefault="00DA7D18" w:rsidP="00DA7D18">
      <w:pPr>
        <w:rPr>
          <w:sz w:val="16"/>
          <w:szCs w:val="16"/>
        </w:rPr>
      </w:pPr>
      <w:r w:rsidRPr="00091734">
        <w:rPr>
          <w:sz w:val="16"/>
          <w:szCs w:val="16"/>
        </w:rPr>
        <w:t>You can see that there are lots of different technologies that can come into play there. But you could also see where space, the ability to locate a target through remote sensing satellites, the ability to guide a weapon in and using satellite navigation becomes really, really important. In effect, what the PLA has learned is what the US has learned. The farther afield you get from your own home shore, the more important space becomes.</w:t>
      </w:r>
    </w:p>
    <w:p w:rsidR="00DA7D18" w:rsidRPr="00091734" w:rsidRDefault="00DA7D18" w:rsidP="00DA7D18">
      <w:pPr>
        <w:rPr>
          <w:sz w:val="16"/>
          <w:szCs w:val="16"/>
        </w:rPr>
      </w:pPr>
      <w:r w:rsidRPr="00091734">
        <w:rPr>
          <w:sz w:val="16"/>
          <w:szCs w:val="16"/>
        </w:rPr>
        <w:t>Here's where we get to the technology area. We have seen over the past 17 years tremendous progress in China's technological capabilities. Back in 2000, they had just a handful of satellites in orbit. Now I think they have around nearly 200 satellites in orbit, most of those are remote sensing satellites. Just last month, they launched remote sensing satellites with a resolution of 0.5 meters.</w:t>
      </w:r>
    </w:p>
    <w:p w:rsidR="00DA7D18" w:rsidRPr="00091734" w:rsidRDefault="00DA7D18" w:rsidP="00DA7D18">
      <w:pPr>
        <w:rPr>
          <w:sz w:val="16"/>
          <w:szCs w:val="16"/>
        </w:rPr>
      </w:pPr>
      <w:r w:rsidRPr="00091734">
        <w:rPr>
          <w:sz w:val="16"/>
          <w:szCs w:val="16"/>
        </w:rPr>
        <w:t>We've seen electro-optical satellites. We've seen Synthetic Aperture Radar satellites that allow them to see at night and inclement weather. They have electronic intelligence satellites to look at the electronic emissions of ships. They have almost every type of remote sensing satellite that you could possibly want.</w:t>
      </w:r>
    </w:p>
    <w:p w:rsidR="00DA7D18" w:rsidRPr="00091734" w:rsidRDefault="00DA7D18" w:rsidP="00DA7D18">
      <w:pPr>
        <w:rPr>
          <w:sz w:val="16"/>
          <w:szCs w:val="16"/>
        </w:rPr>
      </w:pPr>
      <w:r w:rsidRPr="00091734">
        <w:rPr>
          <w:sz w:val="16"/>
          <w:szCs w:val="16"/>
        </w:rPr>
        <w:t>Looking into the future, what they were saying is by 2020, they want to have a global, all-weather, Earth remote sensing capability. Right now, they say they have an ability to image anywhere on the Earth within a couple of hours.</w:t>
      </w:r>
    </w:p>
    <w:p w:rsidR="00DA7D18" w:rsidRPr="00091734" w:rsidRDefault="00DA7D18" w:rsidP="00DA7D18">
      <w:pPr>
        <w:rPr>
          <w:sz w:val="16"/>
          <w:szCs w:val="16"/>
        </w:rPr>
      </w:pPr>
      <w:r w:rsidRPr="00091734">
        <w:rPr>
          <w:sz w:val="16"/>
          <w:szCs w:val="16"/>
        </w:rPr>
        <w:t>They want to reduce that, by 2025 to 2030 range, down to 10 minutes. You could see where locating, let's say, a ship moving that's moving on the high seas, how being able to locate the position of that ship every 10 minutes really fits in with what they want to do to prosecute naval warfare.</w:t>
      </w:r>
    </w:p>
    <w:p w:rsidR="00DA7D18" w:rsidRPr="00091734" w:rsidRDefault="00DA7D18" w:rsidP="00DA7D18">
      <w:pPr>
        <w:rPr>
          <w:sz w:val="16"/>
          <w:szCs w:val="16"/>
        </w:rPr>
      </w:pPr>
      <w:r w:rsidRPr="00091734">
        <w:rPr>
          <w:sz w:val="16"/>
          <w:szCs w:val="16"/>
        </w:rPr>
        <w:t>We're also seeing tremendous technology in satellite navigation. China's BeiDou Satellite System has a regional capability right now, just in the East Asia area. They're going to make this global by 2020. Right now, it's not as accurate as GPS, but by 2020, they want to have an ability to have accuracies down to one meter, so very much competing with the US GPS system.</w:t>
      </w:r>
    </w:p>
    <w:p w:rsidR="00DA7D18" w:rsidRPr="00091734" w:rsidRDefault="00DA7D18" w:rsidP="00DA7D18">
      <w:pPr>
        <w:rPr>
          <w:sz w:val="16"/>
          <w:szCs w:val="16"/>
        </w:rPr>
      </w:pPr>
      <w:r w:rsidRPr="00091734">
        <w:rPr>
          <w:sz w:val="16"/>
          <w:szCs w:val="16"/>
        </w:rPr>
        <w:t>Of course, they're sending out new communication satellites so that all these far-flung forces can communicate not only between themselves, but also back to headquarters. Of course, systems versus systems warfare is not just about collecting that information and using it. It's also about denying that information to a potential adversary.</w:t>
      </w:r>
    </w:p>
    <w:p w:rsidR="00DA7D18" w:rsidRPr="00091734" w:rsidRDefault="00DA7D18" w:rsidP="00DA7D18">
      <w:pPr>
        <w:rPr>
          <w:sz w:val="16"/>
          <w:szCs w:val="16"/>
        </w:rPr>
      </w:pPr>
      <w:r w:rsidRPr="00091734">
        <w:rPr>
          <w:sz w:val="16"/>
          <w:szCs w:val="16"/>
        </w:rPr>
        <w:t>Here, we've seen tremendous progress again on counter-space technologies, or at the very least counter-space related technologies. We all know about China's ASAT test of 2007. Since then, China has conducted a number of missile defense tests which have obvious counter-space implications.</w:t>
      </w:r>
    </w:p>
    <w:p w:rsidR="00DA7D18" w:rsidRPr="00091734" w:rsidRDefault="00DA7D18" w:rsidP="00DA7D18">
      <w:pPr>
        <w:rPr>
          <w:sz w:val="16"/>
          <w:szCs w:val="16"/>
        </w:rPr>
      </w:pPr>
      <w:r w:rsidRPr="00091734">
        <w:rPr>
          <w:sz w:val="16"/>
          <w:szCs w:val="16"/>
        </w:rPr>
        <w:t>They have also conducted, according to the US Defense Department, a couple of more anti-satellite tests. What's really interesting is the test that happened in 2013, where China tested a capability to direct the same capability almost up into geosynchronous orbit to be able to target our GPS and communications satellites.</w:t>
      </w:r>
    </w:p>
    <w:p w:rsidR="00DA7D18" w:rsidRPr="00091734" w:rsidRDefault="00DA7D18" w:rsidP="00DA7D18">
      <w:pPr>
        <w:rPr>
          <w:sz w:val="16"/>
          <w:szCs w:val="16"/>
        </w:rPr>
      </w:pPr>
      <w:r w:rsidRPr="00091734">
        <w:rPr>
          <w:sz w:val="16"/>
          <w:szCs w:val="16"/>
        </w:rPr>
        <w:t>Really what they're developing here is a broad-spectrum capability to threaten our satellites from low Earth orbit all the way up into higher orbit. We've also seen work on directed energy weapon programs. China has also demonstrated co-orbital capabilities where satellites have rammed into each other.</w:t>
      </w:r>
    </w:p>
    <w:p w:rsidR="00DA7D18" w:rsidRPr="00091734" w:rsidRDefault="00DA7D18" w:rsidP="00DA7D18">
      <w:pPr>
        <w:rPr>
          <w:sz w:val="16"/>
          <w:szCs w:val="16"/>
        </w:rPr>
      </w:pPr>
      <w:r w:rsidRPr="00091734">
        <w:rPr>
          <w:sz w:val="16"/>
          <w:szCs w:val="16"/>
        </w:rPr>
        <w:t>They've tested satellites with robotic arms that can be used to grapple another satellite, or in the case of what they're testing last year grabbing debris. These have obvious civilian applications. For example, they may have been bumping satellites together to test docking for their space station.</w:t>
      </w:r>
    </w:p>
    <w:p w:rsidR="00DA7D18" w:rsidRPr="00091734" w:rsidRDefault="00DA7D18" w:rsidP="00DA7D18">
      <w:pPr>
        <w:rPr>
          <w:sz w:val="16"/>
          <w:szCs w:val="16"/>
        </w:rPr>
      </w:pPr>
      <w:r w:rsidRPr="00091734">
        <w:rPr>
          <w:sz w:val="16"/>
          <w:szCs w:val="16"/>
        </w:rPr>
        <w:t>They needed to learn how to hit two objects together in space before they actually sent their Shenzhou space capsule to dock with the Tiangong space station. Obvious civilian applications, but there are counter-space implications to developing those types of technologies.</w:t>
      </w:r>
    </w:p>
    <w:p w:rsidR="00DA7D18" w:rsidRPr="00091734" w:rsidRDefault="00DA7D18" w:rsidP="00DA7D18">
      <w:pPr>
        <w:rPr>
          <w:sz w:val="16"/>
          <w:szCs w:val="16"/>
        </w:rPr>
      </w:pPr>
      <w:r w:rsidRPr="00091734">
        <w:rPr>
          <w:sz w:val="16"/>
          <w:szCs w:val="16"/>
        </w:rPr>
        <w:t>Finally, we have cyber. In 2012, China was implicated in the attack against the Jet Propulsion Laboratory, where it was said that China had control over JPL networks, then in 2014 with an attack against the National Oceanic and Atmospheric Administration.</w:t>
      </w:r>
    </w:p>
    <w:p w:rsidR="00DA7D18" w:rsidRPr="00091734" w:rsidRDefault="00DA7D18" w:rsidP="00DA7D18">
      <w:pPr>
        <w:rPr>
          <w:sz w:val="16"/>
          <w:szCs w:val="16"/>
        </w:rPr>
      </w:pPr>
      <w:r w:rsidRPr="00091734">
        <w:rPr>
          <w:sz w:val="16"/>
          <w:szCs w:val="16"/>
        </w:rPr>
        <w:t>We have this technology out there, but in order to really use that technology, you need an organization behind it. This is part of the organizational reform that the PLA is going through right now. In December 31st 2015, China, along with establishing a new Rocket Force, also established what they call the Strategic Support Force.</w:t>
      </w:r>
    </w:p>
    <w:p w:rsidR="00DA7D18" w:rsidRPr="00091734" w:rsidRDefault="00DA7D18" w:rsidP="00DA7D18">
      <w:pPr>
        <w:rPr>
          <w:sz w:val="16"/>
          <w:szCs w:val="16"/>
        </w:rPr>
      </w:pPr>
      <w:r w:rsidRPr="00091734">
        <w:rPr>
          <w:sz w:val="16"/>
          <w:szCs w:val="16"/>
        </w:rPr>
        <w:t>There's a little bit of a black hole. We don't know a lot about the Strategic Support Force, but I think what we can say is that it's going to be responsible for space, cyber, and electronic warfare, and to supporting, providing these capabilities to a joint command. It's not going to be its own service. It's going to be parceled out in a way that's similar to US military unified commands.</w:t>
      </w:r>
    </w:p>
    <w:p w:rsidR="00DA7D18" w:rsidRPr="00091734" w:rsidRDefault="00DA7D18" w:rsidP="00DA7D18">
      <w:pPr>
        <w:rPr>
          <w:sz w:val="16"/>
          <w:szCs w:val="16"/>
        </w:rPr>
      </w:pPr>
      <w:r w:rsidRPr="00091734">
        <w:rPr>
          <w:sz w:val="16"/>
          <w:szCs w:val="16"/>
        </w:rPr>
        <w:t>I think the important take away here is that part of this organization took the space mission away from an R&amp;D related organization called the General Armament Department. It has now moved it over to an operational unit called the Strategic Support Force. Which is further indication, I think, that China is gradually going towards a more war fighting footing for its space program.</w:t>
      </w:r>
    </w:p>
    <w:p w:rsidR="00DA7D18" w:rsidRPr="00091734" w:rsidRDefault="00DA7D18" w:rsidP="00DA7D18">
      <w:pPr>
        <w:rPr>
          <w:sz w:val="16"/>
          <w:szCs w:val="16"/>
        </w:rPr>
      </w:pPr>
      <w:r w:rsidRPr="00091734">
        <w:rPr>
          <w:sz w:val="16"/>
          <w:szCs w:val="16"/>
        </w:rPr>
        <w:t>Now, these have all been evolutionary steps not revolutionary. For those of us in the business, we've sort of been tracking these things. It's not something that would become as a tremendous surprise. I think overall what we see here is that space is now seen as an integral part of PLA military operations.</w:t>
      </w:r>
    </w:p>
    <w:p w:rsidR="00DA7D18" w:rsidRPr="00091734" w:rsidRDefault="00DA7D18" w:rsidP="00DA7D18">
      <w:pPr>
        <w:rPr>
          <w:sz w:val="16"/>
          <w:szCs w:val="16"/>
        </w:rPr>
      </w:pPr>
      <w:r w:rsidRPr="00091734">
        <w:rPr>
          <w:sz w:val="16"/>
          <w:szCs w:val="16"/>
        </w:rPr>
        <w:t>It's not just something they have to consider, OK, second thought. No, they want to embed it directly into their operations. This has important implications for the US-China relationship and for US security which I think maybe our other three colleagues up here will talk about.</w:t>
      </w:r>
    </w:p>
    <w:p w:rsidR="00DA7D18" w:rsidRPr="00091734" w:rsidRDefault="00DA7D18" w:rsidP="00DA7D18">
      <w:pPr>
        <w:rPr>
          <w:sz w:val="16"/>
          <w:szCs w:val="16"/>
        </w:rPr>
      </w:pPr>
      <w:r w:rsidRPr="00091734">
        <w:rPr>
          <w:sz w:val="16"/>
          <w:szCs w:val="16"/>
        </w:rPr>
        <w:t>How does the US maintain access to space when facing an adversary that might want to contest our superiority in space? What is the balance between offensive counter-space and defensive counter-space? What role does deterrence play? How do we control escalation in a space war, and what role does diplomacy serve in securing our access to space?</w:t>
      </w:r>
    </w:p>
    <w:p w:rsidR="00DA7D18" w:rsidRPr="00091734" w:rsidRDefault="00DA7D18" w:rsidP="00DA7D18">
      <w:pPr>
        <w:rPr>
          <w:sz w:val="16"/>
          <w:szCs w:val="16"/>
        </w:rPr>
      </w:pPr>
      <w:r w:rsidRPr="00091734">
        <w:rPr>
          <w:sz w:val="16"/>
          <w:szCs w:val="16"/>
        </w:rPr>
        <w:t>With that, I will hand it off to Brian.</w:t>
      </w:r>
    </w:p>
    <w:p w:rsidR="00DA7D18" w:rsidRPr="00091734" w:rsidRDefault="00DA7D18" w:rsidP="00DA7D18">
      <w:pPr>
        <w:rPr>
          <w:sz w:val="16"/>
          <w:szCs w:val="16"/>
        </w:rPr>
      </w:pPr>
      <w:r w:rsidRPr="00091734">
        <w:rPr>
          <w:sz w:val="16"/>
          <w:szCs w:val="16"/>
        </w:rPr>
        <w:t>Victoria: Thankyou.</w:t>
      </w:r>
    </w:p>
    <w:p w:rsidR="00DA7D18" w:rsidRPr="00091734" w:rsidRDefault="00DA7D18" w:rsidP="00DA7D18">
      <w:pPr>
        <w:rPr>
          <w:sz w:val="16"/>
          <w:szCs w:val="16"/>
        </w:rPr>
      </w:pPr>
      <w:r w:rsidRPr="00091734">
        <w:rPr>
          <w:sz w:val="16"/>
          <w:szCs w:val="16"/>
        </w:rPr>
        <w:t>Dr. Brian Weeden: That's actually a very good transition. We did not plan that. [laughter]</w:t>
      </w:r>
    </w:p>
    <w:p w:rsidR="00DA7D18" w:rsidRPr="00091734" w:rsidRDefault="00DA7D18" w:rsidP="00DA7D18">
      <w:pPr>
        <w:rPr>
          <w:sz w:val="16"/>
          <w:szCs w:val="16"/>
        </w:rPr>
      </w:pPr>
      <w:r w:rsidRPr="00091734">
        <w:rPr>
          <w:sz w:val="16"/>
          <w:szCs w:val="16"/>
        </w:rPr>
        <w:t>Dr. Weeden: Not directly. Good afternoon. My part of this...I'm going to be talking about what the US has been doing in the last several years to reshape and refocus its national space programs largely but not entirely in response to these changes that are going on in China.</w:t>
      </w:r>
    </w:p>
    <w:p w:rsidR="00DA7D18" w:rsidRPr="00091734" w:rsidRDefault="00DA7D18" w:rsidP="00DA7D18">
      <w:pPr>
        <w:rPr>
          <w:sz w:val="16"/>
          <w:szCs w:val="16"/>
        </w:rPr>
      </w:pPr>
      <w:r w:rsidRPr="00091734">
        <w:rPr>
          <w:sz w:val="16"/>
          <w:szCs w:val="16"/>
        </w:rPr>
        <w:t>I'll start by saying that I think you can make a quantitative assessment that there's been more actual activity and push for change and reform in how the US does national space policy deterrence in the last 5 years and probably in the last 15. I hope to be able to convince you of that over the next 5, 10 minutes.</w:t>
      </w:r>
    </w:p>
    <w:p w:rsidR="00DA7D18" w:rsidRPr="00091734" w:rsidRDefault="00DA7D18" w:rsidP="00DA7D18">
      <w:pPr>
        <w:rPr>
          <w:sz w:val="16"/>
          <w:szCs w:val="16"/>
        </w:rPr>
      </w:pPr>
      <w:r w:rsidRPr="00091734">
        <w:rPr>
          <w:sz w:val="16"/>
          <w:szCs w:val="16"/>
        </w:rPr>
        <w:t>2010, the Obama administration put out its national space policy. In general, it reiterated a lot of the long standing policy principles and guidance that had been fixed years in US space policy since the Eisenhower administration.</w:t>
      </w:r>
    </w:p>
    <w:p w:rsidR="00DA7D18" w:rsidRPr="00091734" w:rsidRDefault="00DA7D18" w:rsidP="00DA7D18">
      <w:pPr>
        <w:rPr>
          <w:sz w:val="16"/>
          <w:szCs w:val="16"/>
        </w:rPr>
      </w:pPr>
      <w:r w:rsidRPr="00091734">
        <w:rPr>
          <w:sz w:val="16"/>
          <w:szCs w:val="16"/>
        </w:rPr>
        <w:t>It talked about the need to boost survivability of space capabilities, improve space mission assurance, space situational awareness, detect threats, respond to changes in that environment. Again, all of these are long standing things.</w:t>
      </w:r>
    </w:p>
    <w:p w:rsidR="00DA7D18" w:rsidRPr="00091734" w:rsidRDefault="00DA7D18" w:rsidP="00DA7D18">
      <w:pPr>
        <w:rPr>
          <w:sz w:val="16"/>
          <w:szCs w:val="16"/>
        </w:rPr>
      </w:pPr>
      <w:r w:rsidRPr="00091734">
        <w:rPr>
          <w:sz w:val="16"/>
          <w:szCs w:val="16"/>
        </w:rPr>
        <w:t>In fact, the Senate Committee in 2001, the Rumsfeld Commission report talked about a lot of the same needs, to protect space capabilities, to better characterize and detect threats, but there had not been a lot of, in my mind, implementation towards addressing some of those challenges since then.</w:t>
      </w:r>
    </w:p>
    <w:p w:rsidR="00DA7D18" w:rsidRPr="00091734" w:rsidRDefault="00DA7D18" w:rsidP="00DA7D18">
      <w:pPr>
        <w:rPr>
          <w:sz w:val="16"/>
          <w:szCs w:val="16"/>
        </w:rPr>
      </w:pPr>
      <w:r w:rsidRPr="00091734">
        <w:rPr>
          <w:sz w:val="16"/>
          <w:szCs w:val="16"/>
        </w:rPr>
        <w:t>The policy was quickly followed by the 2011 National Security Space Strategy which talked about what we now think of as the three Cs. Space is becoming more contested and congested and competitive. It talked about high level concepts for dealing with that.</w:t>
      </w:r>
    </w:p>
    <w:p w:rsidR="00DA7D18" w:rsidRPr="00091734" w:rsidRDefault="00DA7D18" w:rsidP="00DA7D18">
      <w:pPr>
        <w:rPr>
          <w:sz w:val="16"/>
          <w:szCs w:val="16"/>
        </w:rPr>
      </w:pPr>
      <w:r w:rsidRPr="00091734">
        <w:rPr>
          <w:sz w:val="16"/>
          <w:szCs w:val="16"/>
        </w:rPr>
        <w:t>Focused around increasing the resilience of US space capabilities, pushing for norms of behavior, and eventually as a part of deterring attacks on US space systems. This was, from what I can tell, the first time that a national security space strategy had been publicly articulated. It was co-signed by the Director of National Intelligence and the Secretary of Defense.</w:t>
      </w:r>
    </w:p>
    <w:p w:rsidR="00DA7D18" w:rsidRPr="00091734" w:rsidRDefault="00DA7D18" w:rsidP="00DA7D18">
      <w:pPr>
        <w:rPr>
          <w:sz w:val="16"/>
          <w:szCs w:val="16"/>
        </w:rPr>
      </w:pPr>
      <w:r w:rsidRPr="00091734">
        <w:rPr>
          <w:sz w:val="16"/>
          <w:szCs w:val="16"/>
        </w:rPr>
        <w:t>There was buy in from both halves of national space community. Then in 2012, the DOD released a space policy that began implementing some of those high-level things that were talked about in the strategy. This, in my mind, was fairly routine policy statements coming from a presidential level, but mostly developed by the bureaucracy institutions.</w:t>
      </w:r>
    </w:p>
    <w:p w:rsidR="00DA7D18" w:rsidRPr="00091734" w:rsidRDefault="00DA7D18" w:rsidP="00DA7D18">
      <w:pPr>
        <w:rPr>
          <w:sz w:val="16"/>
          <w:szCs w:val="16"/>
        </w:rPr>
      </w:pPr>
      <w:r w:rsidRPr="00091734">
        <w:rPr>
          <w:sz w:val="16"/>
          <w:szCs w:val="16"/>
        </w:rPr>
        <w:t>There was a sea change somewhere around the fall of 2013 as far as I can tell. It seems to have been spurred by Chinese anti-satellite testing. The test to Geo that Kevin mentioned but also some things that Russia was doing on orbit.</w:t>
      </w:r>
    </w:p>
    <w:p w:rsidR="00DA7D18" w:rsidRPr="00091734" w:rsidRDefault="00DA7D18" w:rsidP="00DA7D18">
      <w:pPr>
        <w:rPr>
          <w:sz w:val="16"/>
          <w:szCs w:val="16"/>
        </w:rPr>
      </w:pPr>
      <w:r w:rsidRPr="00091734">
        <w:rPr>
          <w:sz w:val="16"/>
          <w:szCs w:val="16"/>
        </w:rPr>
        <w:t>Whatever the actual drivers were, this issue got renewed high-level attention. Some of the inside told me that basically it went to President Obama. His response was, "Fix it. Just deal with it." Which is, for a space issue to get to the president's office, that's a very rare thing.</w:t>
      </w:r>
    </w:p>
    <w:p w:rsidR="00DA7D18" w:rsidRPr="00091734" w:rsidRDefault="00DA7D18" w:rsidP="00DA7D18">
      <w:pPr>
        <w:rPr>
          <w:sz w:val="16"/>
          <w:szCs w:val="16"/>
        </w:rPr>
      </w:pPr>
      <w:r w:rsidRPr="00091734">
        <w:rPr>
          <w:sz w:val="16"/>
          <w:szCs w:val="16"/>
        </w:rPr>
        <w:t>That led to what became the space strategic portfolio review which has been called the Spear in Pentagonese. Initiated somewhere in the spring of 2014. Concluded somewhere around August 2014.</w:t>
      </w:r>
    </w:p>
    <w:p w:rsidR="00DA7D18" w:rsidRPr="00091734" w:rsidRDefault="00DA7D18" w:rsidP="00DA7D18">
      <w:pPr>
        <w:rPr>
          <w:sz w:val="16"/>
          <w:szCs w:val="16"/>
        </w:rPr>
      </w:pPr>
      <w:r w:rsidRPr="00091734">
        <w:rPr>
          <w:sz w:val="16"/>
          <w:szCs w:val="16"/>
        </w:rPr>
        <w:t>Although the actual output of it is classified, they talk publicly about it having three main takeaways. Need to better identify threats in space. Need to be able to withstand aggressive counter space programs. Need to be able to counter adversary capabilities.</w:t>
      </w:r>
    </w:p>
    <w:p w:rsidR="00DA7D18" w:rsidRPr="00091734" w:rsidRDefault="00DA7D18" w:rsidP="00DA7D18">
      <w:pPr>
        <w:rPr>
          <w:sz w:val="16"/>
          <w:szCs w:val="16"/>
        </w:rPr>
      </w:pPr>
      <w:r w:rsidRPr="00091734">
        <w:rPr>
          <w:sz w:val="16"/>
          <w:szCs w:val="16"/>
        </w:rPr>
        <w:t>That led to what was for the space world rather significant budget change. Starting in FY16, budget request over the next five years through FY20, there was reportedly a requested increase between five and eight billion dollars for NASA security space. Most of which was characterized as going towards space protection and space situation awareness.</w:t>
      </w:r>
    </w:p>
    <w:p w:rsidR="00DA7D18" w:rsidRPr="00091734" w:rsidRDefault="00DA7D18" w:rsidP="00DA7D18">
      <w:pPr>
        <w:rPr>
          <w:sz w:val="16"/>
          <w:szCs w:val="16"/>
        </w:rPr>
      </w:pPr>
      <w:r w:rsidRPr="00091734">
        <w:rPr>
          <w:sz w:val="16"/>
          <w:szCs w:val="16"/>
        </w:rPr>
        <w:t>Although that's roughly a little more than a billion dollars a year in the context of a budget environment where the expectation was stable or decreasing budgets. That was a pretty significant change that the Pentagon leadership, not just the space part of it, but the Pentagon leadership as whole thought space security and national space capabilities was an important thing.</w:t>
      </w:r>
    </w:p>
    <w:p w:rsidR="00DA7D18" w:rsidRPr="00091734" w:rsidRDefault="00DA7D18" w:rsidP="00DA7D18">
      <w:pPr>
        <w:rPr>
          <w:sz w:val="16"/>
          <w:szCs w:val="16"/>
        </w:rPr>
      </w:pPr>
      <w:r w:rsidRPr="00091734">
        <w:rPr>
          <w:sz w:val="16"/>
          <w:szCs w:val="16"/>
        </w:rPr>
        <w:t>That's an interesting point that it's not just the space who were pushing for this, but the broader Pentagon world.</w:t>
      </w:r>
    </w:p>
    <w:p w:rsidR="00DA7D18" w:rsidRPr="00091734" w:rsidRDefault="00DA7D18" w:rsidP="00DA7D18">
      <w:pPr>
        <w:rPr>
          <w:sz w:val="16"/>
          <w:szCs w:val="16"/>
        </w:rPr>
      </w:pPr>
      <w:r w:rsidRPr="00091734">
        <w:rPr>
          <w:sz w:val="16"/>
          <w:szCs w:val="16"/>
        </w:rPr>
        <w:t>At around the same time, they created something called the Joint Space Doctrine and Tactics Forum, which was a cooperation between US Strategic Command and the National Reconnaissance Office. The point there was to think about how you would respond to potential attacks on US space systems.</w:t>
      </w:r>
    </w:p>
    <w:p w:rsidR="00DA7D18" w:rsidRPr="00091734" w:rsidRDefault="00DA7D18" w:rsidP="00DA7D18">
      <w:pPr>
        <w:rPr>
          <w:sz w:val="16"/>
          <w:szCs w:val="16"/>
        </w:rPr>
      </w:pPr>
      <w:r w:rsidRPr="00091734">
        <w:rPr>
          <w:sz w:val="16"/>
          <w:szCs w:val="16"/>
        </w:rPr>
        <w:t>They then created an organization called the Joint Interagency Combined Space Operations Center. JICSpOC was meant to take the thinking done by the tactics forum and actually push out procedures and perhaps even do some operational stuff.</w:t>
      </w:r>
    </w:p>
    <w:p w:rsidR="00DA7D18" w:rsidRPr="00091734" w:rsidRDefault="00DA7D18" w:rsidP="00DA7D18">
      <w:pPr>
        <w:rPr>
          <w:sz w:val="16"/>
          <w:szCs w:val="16"/>
        </w:rPr>
      </w:pPr>
      <w:r w:rsidRPr="00091734">
        <w:rPr>
          <w:sz w:val="16"/>
          <w:szCs w:val="16"/>
        </w:rPr>
        <w:t>There was the designation of the secretary of the Air Force as the principal DoD space advisor in addition to the existing role as the top executive for all things national security space.</w:t>
      </w:r>
    </w:p>
    <w:p w:rsidR="00DA7D18" w:rsidRPr="00091734" w:rsidRDefault="00DA7D18" w:rsidP="00DA7D18">
      <w:pPr>
        <w:rPr>
          <w:sz w:val="16"/>
          <w:szCs w:val="16"/>
        </w:rPr>
      </w:pPr>
      <w:r w:rsidRPr="00091734">
        <w:rPr>
          <w:sz w:val="16"/>
          <w:szCs w:val="16"/>
        </w:rPr>
        <w:t>The main change there was the PDSA now has an independent advisory role on national security space in addition to coordinating a consensus position among all those national security space agencies.</w:t>
      </w:r>
    </w:p>
    <w:p w:rsidR="00DA7D18" w:rsidRPr="00091734" w:rsidRDefault="00DA7D18" w:rsidP="00DA7D18">
      <w:pPr>
        <w:rPr>
          <w:sz w:val="16"/>
          <w:szCs w:val="16"/>
        </w:rPr>
      </w:pPr>
      <w:r w:rsidRPr="00091734">
        <w:rPr>
          <w:sz w:val="16"/>
          <w:szCs w:val="16"/>
        </w:rPr>
        <w:t>Those were all within a period of a year and a half, in my mind, some very significant changes to national security space budgeting and organization that again had been thought about and had been called out as far back as the Rumsfeld Commission report, but there really hadn't really been a lot of action too.</w:t>
      </w:r>
    </w:p>
    <w:p w:rsidR="00DA7D18" w:rsidRPr="00091734" w:rsidRDefault="00DA7D18" w:rsidP="00DA7D18">
      <w:pPr>
        <w:rPr>
          <w:sz w:val="16"/>
          <w:szCs w:val="16"/>
        </w:rPr>
      </w:pPr>
      <w:r w:rsidRPr="00091734">
        <w:rPr>
          <w:sz w:val="16"/>
          <w:szCs w:val="16"/>
        </w:rPr>
        <w:t>On the programmatic side, there's been renewed push by the DoD to increase the resilience of its national security space systems. The term also used is space mission assurance. They developed a new metric for actually being able to measure the assurance or resilience of the space system which is now being incorporated in acquisitions and planning.</w:t>
      </w:r>
    </w:p>
    <w:p w:rsidR="00DA7D18" w:rsidRPr="00091734" w:rsidRDefault="00DA7D18" w:rsidP="00DA7D18">
      <w:pPr>
        <w:rPr>
          <w:sz w:val="16"/>
          <w:szCs w:val="16"/>
        </w:rPr>
      </w:pPr>
      <w:r w:rsidRPr="00091734">
        <w:rPr>
          <w:sz w:val="16"/>
          <w:szCs w:val="16"/>
        </w:rPr>
        <w:t>It's not just which system can give us the most communications bandwidth, which system can give us longest lifetime. Another actual metric being evaluated is which system has the most survivability, which system has the most resilience in the face of attack. That's a pretty big shift on the acquisition side of the house.</w:t>
      </w:r>
    </w:p>
    <w:p w:rsidR="00DA7D18" w:rsidRPr="00091734" w:rsidRDefault="00DA7D18" w:rsidP="00DA7D18">
      <w:pPr>
        <w:rPr>
          <w:sz w:val="16"/>
          <w:szCs w:val="16"/>
        </w:rPr>
      </w:pPr>
      <w:r w:rsidRPr="00091734">
        <w:rPr>
          <w:sz w:val="16"/>
          <w:szCs w:val="16"/>
        </w:rPr>
        <w:t>There's also been a renewed discussion about how the DoD can leverage allied and commercial systems to increase the resilience of its own systems. For example, there's been discussions within the DOD and the European Union on potentially getting access to Galileo and their protected navigation signal that it's going to be provided in the near future as a complement to GPS.</w:t>
      </w:r>
    </w:p>
    <w:p w:rsidR="00DA7D18" w:rsidRPr="00091734" w:rsidRDefault="00DA7D18" w:rsidP="00DA7D18">
      <w:pPr>
        <w:rPr>
          <w:sz w:val="16"/>
          <w:szCs w:val="16"/>
        </w:rPr>
      </w:pPr>
      <w:r w:rsidRPr="00091734">
        <w:rPr>
          <w:sz w:val="16"/>
          <w:szCs w:val="16"/>
        </w:rPr>
        <w:t>There's efforts going on to talk about broader use of commercial communications satellite capabilities. Perhaps in lieu of future DoD acquisitions programs, such as the follow-on to the WDS system.</w:t>
      </w:r>
    </w:p>
    <w:p w:rsidR="00DA7D18" w:rsidRPr="00091734" w:rsidRDefault="00DA7D18" w:rsidP="00DA7D18">
      <w:pPr>
        <w:rPr>
          <w:sz w:val="16"/>
          <w:szCs w:val="16"/>
        </w:rPr>
      </w:pPr>
      <w:r w:rsidRPr="00091734">
        <w:rPr>
          <w:sz w:val="16"/>
          <w:szCs w:val="16"/>
        </w:rPr>
        <w:t>There's analysis of the turn offs going on for the future of things like the overhead persistent infrared constellation and the protected strategic satellite communication system. All of which are now trying to take into account the need to be more resilient, to be able to deal with threats.</w:t>
      </w:r>
    </w:p>
    <w:p w:rsidR="00DA7D18" w:rsidRPr="00091734" w:rsidRDefault="00DA7D18" w:rsidP="00DA7D18">
      <w:pPr>
        <w:rPr>
          <w:sz w:val="16"/>
          <w:szCs w:val="16"/>
        </w:rPr>
      </w:pPr>
      <w:r w:rsidRPr="00091734">
        <w:rPr>
          <w:sz w:val="16"/>
          <w:szCs w:val="16"/>
        </w:rPr>
        <w:t>As I said, a big driver of that change in focus is what's going on in China, and the things that China has been doing that Kevin talked about, but it's not just that. At the same point in time, we've seen a resurgent Russia. We've seen Russia trying to restart some of its own anti-satellite programs. Potentially [inaudible 23:25] those testing, so I think that also factors into the equation.</w:t>
      </w:r>
    </w:p>
    <w:p w:rsidR="00DA7D18" w:rsidRPr="00091734" w:rsidRDefault="00DA7D18" w:rsidP="00DA7D18">
      <w:pPr>
        <w:rPr>
          <w:sz w:val="16"/>
          <w:szCs w:val="16"/>
        </w:rPr>
      </w:pPr>
      <w:r w:rsidRPr="00091734">
        <w:rPr>
          <w:sz w:val="16"/>
          <w:szCs w:val="16"/>
        </w:rPr>
        <w:t>Specifically, on the China side, the Obama administration has also had some diplomatic efforts to try and engage with China. The first is they spent several years trying to build a space security dialogue with China.</w:t>
      </w:r>
    </w:p>
    <w:p w:rsidR="00DA7D18" w:rsidRPr="00091734" w:rsidRDefault="00DA7D18" w:rsidP="00DA7D18">
      <w:pPr>
        <w:rPr>
          <w:sz w:val="16"/>
          <w:szCs w:val="16"/>
        </w:rPr>
      </w:pPr>
      <w:r w:rsidRPr="00091734">
        <w:rPr>
          <w:sz w:val="16"/>
          <w:szCs w:val="16"/>
        </w:rPr>
        <w:t>In 2011, there was a joint statement between President Obama and President Hu Jintao on strengthening relations that included a couple of paragraphs on strengthening space relationship between the two.</w:t>
      </w:r>
    </w:p>
    <w:p w:rsidR="00DA7D18" w:rsidRPr="00091734" w:rsidRDefault="00DA7D18" w:rsidP="00DA7D18">
      <w:pPr>
        <w:rPr>
          <w:sz w:val="16"/>
          <w:szCs w:val="16"/>
        </w:rPr>
      </w:pPr>
      <w:r w:rsidRPr="00091734">
        <w:rPr>
          <w:sz w:val="16"/>
          <w:szCs w:val="16"/>
        </w:rPr>
        <w:t>Space began and be included in the annual security economic dialogue. In 2015, both countries agreed to set up space specific talks outside of the security economic dialogue. That's actually started as two different tracks.</w:t>
      </w:r>
    </w:p>
    <w:p w:rsidR="00DA7D18" w:rsidRPr="00091734" w:rsidRDefault="00DA7D18" w:rsidP="00DA7D18">
      <w:pPr>
        <w:rPr>
          <w:sz w:val="16"/>
          <w:szCs w:val="16"/>
        </w:rPr>
      </w:pPr>
      <w:r w:rsidRPr="00091734">
        <w:rPr>
          <w:sz w:val="16"/>
          <w:szCs w:val="16"/>
        </w:rPr>
        <w:t>There's a civil space dialogue which started in Beijing in September 2015 and have the second meeting in October of 2016. There are tentative plans for a third meeting in Beijing in 2017. There's also a space security exchange which had its first meeting in May 2016.</w:t>
      </w:r>
    </w:p>
    <w:p w:rsidR="00DA7D18" w:rsidRPr="00091734" w:rsidRDefault="00DA7D18" w:rsidP="00DA7D18">
      <w:pPr>
        <w:rPr>
          <w:sz w:val="16"/>
          <w:szCs w:val="16"/>
        </w:rPr>
      </w:pPr>
      <w:r w:rsidRPr="00091734">
        <w:rPr>
          <w:sz w:val="16"/>
          <w:szCs w:val="16"/>
        </w:rPr>
        <w:t>Not a lot of public details about the content of these meetings. They've been broadly described as based on exchanging views, exchanging perspectives. In the security side, I'm talking about what things are of interest and what each side, perhaps you may think this could be a red line or not. Although we're not sure of that's a specific part of the discussion.</w:t>
      </w:r>
    </w:p>
    <w:p w:rsidR="00DA7D18" w:rsidRPr="00091734" w:rsidRDefault="00DA7D18" w:rsidP="00DA7D18">
      <w:pPr>
        <w:rPr>
          <w:sz w:val="16"/>
          <w:szCs w:val="16"/>
        </w:rPr>
      </w:pPr>
      <w:r w:rsidRPr="00091734">
        <w:rPr>
          <w:sz w:val="16"/>
          <w:szCs w:val="16"/>
        </w:rPr>
        <w:t>On the multilateral side, there was the group of government experts report on transparency and confidence-building measures in space. That came out, I believe it was 2013. It was the first time that US, China, and Russia have all agreed on a UN space security resolution.</w:t>
      </w:r>
    </w:p>
    <w:p w:rsidR="00DA7D18" w:rsidRPr="00091734" w:rsidRDefault="00DA7D18" w:rsidP="00DA7D18">
      <w:pPr>
        <w:rPr>
          <w:sz w:val="16"/>
          <w:szCs w:val="16"/>
        </w:rPr>
      </w:pPr>
      <w:r w:rsidRPr="00091734">
        <w:rPr>
          <w:sz w:val="16"/>
          <w:szCs w:val="16"/>
        </w:rPr>
        <w:t>The caveat is that it was a broad set of these things will be nice to do to improve transparency and confidence-building on space. It didn't really have itself a lot of specific direction of, we shall do this or we will do this.</w:t>
      </w:r>
    </w:p>
    <w:p w:rsidR="00DA7D18" w:rsidRPr="00091734" w:rsidRDefault="00DA7D18" w:rsidP="00DA7D18">
      <w:pPr>
        <w:rPr>
          <w:sz w:val="16"/>
          <w:szCs w:val="16"/>
        </w:rPr>
      </w:pPr>
      <w:r w:rsidRPr="00091734">
        <w:rPr>
          <w:sz w:val="16"/>
          <w:szCs w:val="16"/>
        </w:rPr>
        <w:t>The question has then become, since the GG report, what specific things can be done to do some of the measures that were outlined in it. Also, since 2010, the UN Committee on Peaceful Uses of Outer Space has had a discussion about the long-term sustainability of space and voluntary best practices to support that.</w:t>
      </w:r>
    </w:p>
    <w:p w:rsidR="00DA7D18" w:rsidRPr="00091734" w:rsidRDefault="00DA7D18" w:rsidP="00DA7D18">
      <w:pPr>
        <w:rPr>
          <w:sz w:val="16"/>
          <w:szCs w:val="16"/>
        </w:rPr>
      </w:pPr>
      <w:r w:rsidRPr="00091734">
        <w:rPr>
          <w:sz w:val="16"/>
          <w:szCs w:val="16"/>
        </w:rPr>
        <w:t>The committee recently got consensus on the first 12 of these guidelines, which was a fairly big step. We're talking about 70 plus countries all coming to consensus on a fairly broad set of activities. Ranging from mitigating space debris to national policy oversight of private sector, to how we use space for socioeconomic development on the earth.</w:t>
      </w:r>
    </w:p>
    <w:p w:rsidR="00DA7D18" w:rsidRPr="00091734" w:rsidRDefault="00DA7D18" w:rsidP="00DA7D18">
      <w:pPr>
        <w:rPr>
          <w:sz w:val="16"/>
          <w:szCs w:val="16"/>
        </w:rPr>
      </w:pPr>
      <w:r w:rsidRPr="00091734">
        <w:rPr>
          <w:sz w:val="16"/>
          <w:szCs w:val="16"/>
        </w:rPr>
        <w:t>They're still in discussion over another 25 or so guidelines. I'll say that in that discussion, China has actually been a fairly constructive player to the point of even a couple places breaking with Russia and the traditional group of countries. Brazil, and Russia, and South Africa, and a couple of others that are almost a voting bloc in some cases.</w:t>
      </w:r>
    </w:p>
    <w:p w:rsidR="00DA7D18" w:rsidRPr="00091734" w:rsidRDefault="00DA7D18" w:rsidP="00DA7D18">
      <w:pPr>
        <w:rPr>
          <w:sz w:val="16"/>
          <w:szCs w:val="16"/>
        </w:rPr>
      </w:pPr>
      <w:r w:rsidRPr="00091734">
        <w:rPr>
          <w:sz w:val="16"/>
          <w:szCs w:val="16"/>
        </w:rPr>
        <w:t>In the context of this debate, both Brazil and China did break with Russia at some point, and supported moving ahead. At a point where Russia was trying to slow the discussion down, and the minds of some actually prevent it going forward.</w:t>
      </w:r>
    </w:p>
    <w:p w:rsidR="00DA7D18" w:rsidRPr="00091734" w:rsidRDefault="00DA7D18" w:rsidP="00DA7D18">
      <w:pPr>
        <w:rPr>
          <w:sz w:val="16"/>
          <w:szCs w:val="16"/>
        </w:rPr>
      </w:pPr>
      <w:r w:rsidRPr="00091734">
        <w:rPr>
          <w:sz w:val="16"/>
          <w:szCs w:val="16"/>
        </w:rPr>
        <w:t>As I said before, at the start of this, in my mind I think that there has been a lot more activity in the last few years on these issues in the Obama administration that had been, and I would say at least the last couple of administrations.</w:t>
      </w:r>
    </w:p>
    <w:p w:rsidR="00DA7D18" w:rsidRPr="00091734" w:rsidRDefault="00DA7D18" w:rsidP="00DA7D18">
      <w:pPr>
        <w:rPr>
          <w:sz w:val="16"/>
          <w:szCs w:val="16"/>
        </w:rPr>
      </w:pPr>
      <w:r w:rsidRPr="00091734">
        <w:rPr>
          <w:sz w:val="16"/>
          <w:szCs w:val="16"/>
        </w:rPr>
        <w:t>I think there can be disagreement probably over whether or not these steps are sufficient or whether or not all of them are good measures. At the very least it's probably not controversial to say there's been a lot of effort and a lot of thinking by the administration to try and tackle this issue.</w:t>
      </w:r>
    </w:p>
    <w:p w:rsidR="00DA7D18" w:rsidRPr="00091734" w:rsidRDefault="00DA7D18" w:rsidP="00DA7D18">
      <w:pPr>
        <w:rPr>
          <w:sz w:val="16"/>
          <w:szCs w:val="16"/>
        </w:rPr>
      </w:pPr>
      <w:r w:rsidRPr="00091734">
        <w:rPr>
          <w:sz w:val="16"/>
          <w:szCs w:val="16"/>
        </w:rPr>
        <w:t>There are several big questions. The biggest one is, "Will the Trump administration continue the momentum?" Particularly on the acquisition side and the reform to the PDSA and acquisition of the resilience reform that is finally starting to get underway after three or four years of trying to turn the ship. It takes that long to implement something in an organization as large as the DoD.</w:t>
      </w:r>
    </w:p>
    <w:p w:rsidR="00DA7D18" w:rsidRPr="00091734" w:rsidRDefault="00DA7D18" w:rsidP="00DA7D18">
      <w:pPr>
        <w:rPr>
          <w:sz w:val="16"/>
          <w:szCs w:val="16"/>
        </w:rPr>
      </w:pPr>
      <w:r w:rsidRPr="00091734">
        <w:rPr>
          <w:sz w:val="16"/>
          <w:szCs w:val="16"/>
        </w:rPr>
        <w:t>Is the Trump administration going to continue that or are they going to directly get another change? Perhaps to a new strategy away from a strategy of deterrence by denying benefits? The other option might be a strategy of a more aggressive deterrence by threat of retaliation.</w:t>
      </w:r>
    </w:p>
    <w:p w:rsidR="00DA7D18" w:rsidRPr="006743AE" w:rsidRDefault="00DA7D18" w:rsidP="00DA7D18">
      <w:pPr>
        <w:rPr>
          <w:u w:val="single"/>
        </w:rPr>
      </w:pPr>
      <w:r w:rsidRPr="006743AE">
        <w:rPr>
          <w:u w:val="single"/>
        </w:rPr>
        <w:t>If that's the case, that's going to have a pretty big impact on the Pentagon. It's also a question of, "Is the Trump administration going to take a more aggressive stance towards China?" I was just in Beijing last week for a couple of days, and this was a big question that was being discussed.</w:t>
      </w:r>
    </w:p>
    <w:p w:rsidR="00DA7D18" w:rsidRPr="006743AE" w:rsidRDefault="00DA7D18" w:rsidP="00DA7D18">
      <w:pPr>
        <w:rPr>
          <w:u w:val="single"/>
        </w:rPr>
      </w:pPr>
      <w:r w:rsidRPr="006743AE">
        <w:rPr>
          <w:u w:val="single"/>
        </w:rPr>
        <w:t>The sense from the Chinese side was they see disagreements within the Trump administration, the incoming administration, and Congress over Russia. With some saying Russia is a threat, some saying Russia is not a threat.</w:t>
      </w:r>
    </w:p>
    <w:p w:rsidR="00DA7D18" w:rsidRPr="006743AE" w:rsidRDefault="00DA7D18" w:rsidP="00DA7D18">
      <w:pPr>
        <w:rPr>
          <w:u w:val="single"/>
        </w:rPr>
      </w:pPr>
      <w:r w:rsidRPr="006743AE">
        <w:rPr>
          <w:u w:val="single"/>
        </w:rPr>
        <w:t>Their perspective is that they're fairly united in that China is the threat. They're expecting at least a more aggressive stance if not a much more stance towards China.</w:t>
      </w:r>
    </w:p>
    <w:p w:rsidR="00DA7D18" w:rsidRPr="006743AE" w:rsidRDefault="00DA7D18" w:rsidP="00DA7D18">
      <w:pPr>
        <w:rPr>
          <w:u w:val="single"/>
        </w:rPr>
      </w:pPr>
      <w:r w:rsidRPr="006743AE">
        <w:rPr>
          <w:u w:val="single"/>
        </w:rPr>
        <w:t>I will leave it there in terms of summing up the US side of things and look forward to questions. [background sounds only]</w:t>
      </w:r>
    </w:p>
    <w:p w:rsidR="00DA7D18" w:rsidRPr="00091734" w:rsidRDefault="00DA7D18" w:rsidP="00DA7D18">
      <w:pPr>
        <w:rPr>
          <w:sz w:val="16"/>
          <w:szCs w:val="16"/>
        </w:rPr>
      </w:pPr>
      <w:r w:rsidRPr="00091734">
        <w:rPr>
          <w:sz w:val="16"/>
          <w:szCs w:val="16"/>
        </w:rPr>
        <w:t>Dr. Kulacki: We're good. Good morning, and thank you for coming. Kevin described what China is doing in space and US policy makers often ask why they're doing it? What are China's intentions and how should the US respond? It's hard to address questions of intent without understanding the role of science in modern Chinese history.</w:t>
      </w:r>
    </w:p>
    <w:p w:rsidR="00DA7D18" w:rsidRPr="006743AE" w:rsidRDefault="00DA7D18" w:rsidP="00DA7D18">
      <w:pPr>
        <w:rPr>
          <w:u w:val="single"/>
        </w:rPr>
      </w:pPr>
      <w:r w:rsidRPr="006743AE">
        <w:rPr>
          <w:u w:val="single"/>
        </w:rPr>
        <w:t>By using language that has its origins in the Chinese reform movements of the early 20th century, Chinese president Xi Jipeng recently tied China's success in space to a renaissance of Chinese culture and civilization. The idea of a renaissance implies something lost and in China's case, it was the loss of self-respect and the loss of the respect of others for Chinese culture and civilization.</w:t>
      </w:r>
    </w:p>
    <w:p w:rsidR="00DA7D18" w:rsidRPr="00091734" w:rsidRDefault="00DA7D18" w:rsidP="00DA7D18">
      <w:pPr>
        <w:rPr>
          <w:sz w:val="16"/>
          <w:szCs w:val="16"/>
        </w:rPr>
      </w:pPr>
      <w:r w:rsidRPr="00091734">
        <w:rPr>
          <w:sz w:val="16"/>
          <w:szCs w:val="16"/>
        </w:rPr>
        <w:t>This occurred because China lost control of its own territory and its ability to govern itself. Young Chinese reformers and revolutionaries sought to recover both and fought among themselves about the best way to do it.</w:t>
      </w:r>
    </w:p>
    <w:p w:rsidR="00DA7D18" w:rsidRPr="00091734" w:rsidRDefault="00DA7D18" w:rsidP="00DA7D18">
      <w:pPr>
        <w:rPr>
          <w:sz w:val="16"/>
          <w:szCs w:val="16"/>
        </w:rPr>
      </w:pPr>
      <w:r w:rsidRPr="00091734">
        <w:rPr>
          <w:sz w:val="16"/>
          <w:szCs w:val="16"/>
        </w:rPr>
        <w:t>They disagreed about so many things that Chinese revolutionary leader Sun Yat-sen, pictured here, derivatively described the Chinese body politic as a loose sheet of sand, but they all agree that China fell victim to the predations of other nations because China failed to develop modern science and technology.</w:t>
      </w:r>
    </w:p>
    <w:p w:rsidR="00DA7D18" w:rsidRPr="00091734" w:rsidRDefault="00DA7D18" w:rsidP="00DA7D18">
      <w:pPr>
        <w:rPr>
          <w:sz w:val="16"/>
          <w:szCs w:val="16"/>
        </w:rPr>
      </w:pPr>
      <w:r w:rsidRPr="00091734">
        <w:rPr>
          <w:sz w:val="16"/>
          <w:szCs w:val="16"/>
        </w:rPr>
        <w:t>The Imperial Chinese government focused on acquiring military technology, especially a Navy, but a generation of effort to graft western military technology onto China's existing economic, political, and social culture failed to prevent a disastrous defeat in the in the Sino-Japanese war of 1894-'95.</w:t>
      </w:r>
    </w:p>
    <w:p w:rsidR="00DA7D18" w:rsidRPr="00091734" w:rsidRDefault="00DA7D18" w:rsidP="00DA7D18">
      <w:pPr>
        <w:rPr>
          <w:sz w:val="16"/>
          <w:szCs w:val="16"/>
        </w:rPr>
      </w:pPr>
      <w:r w:rsidRPr="00091734">
        <w:rPr>
          <w:sz w:val="16"/>
          <w:szCs w:val="16"/>
        </w:rPr>
        <w:t>In the wake of that defeat, young, educated Chinese accelerated a great national effort to study the western culture that created modern science. Within a generation, a new youth promoted a new culture organized around science and around competing Chinese interpretations of western social science.</w:t>
      </w:r>
    </w:p>
    <w:p w:rsidR="00DA7D18" w:rsidRPr="00091734" w:rsidRDefault="00DA7D18" w:rsidP="00DA7D18">
      <w:pPr>
        <w:rPr>
          <w:sz w:val="16"/>
          <w:szCs w:val="16"/>
        </w:rPr>
      </w:pPr>
      <w:r w:rsidRPr="00091734">
        <w:rPr>
          <w:sz w:val="16"/>
          <w:szCs w:val="16"/>
        </w:rPr>
        <w:t>The Chinese Communist Party won this social science competition and was able to re-unify the country and reassert China's ability to govern itself. China's new leaders determined that keeping pace in advanced science and technology would be essential to preserving Chinese self-determination. They encouraged Chinese scientists abroad to return home and hundreds responded.</w:t>
      </w:r>
    </w:p>
    <w:p w:rsidR="00DA7D18" w:rsidRPr="00091734" w:rsidRDefault="00DA7D18" w:rsidP="00DA7D18">
      <w:pPr>
        <w:rPr>
          <w:sz w:val="16"/>
          <w:szCs w:val="16"/>
        </w:rPr>
      </w:pPr>
      <w:r w:rsidRPr="00091734">
        <w:rPr>
          <w:sz w:val="16"/>
          <w:szCs w:val="16"/>
        </w:rPr>
        <w:t>These two men were especially consequential. Deng Jiaxian, on the left, obtained a doctorate in nuclear physics from Neil Armstrong's alma mater, Purdue. Qian Xuesen, on the right, directed the US jet propulsion laboratory. He's pictured here in Germany, where the US army sent him to debrief German rocket scientist Wernher von Braun.</w:t>
      </w:r>
    </w:p>
    <w:p w:rsidR="00DA7D18" w:rsidRPr="00091734" w:rsidRDefault="00DA7D18" w:rsidP="00DA7D18">
      <w:pPr>
        <w:rPr>
          <w:sz w:val="16"/>
          <w:szCs w:val="16"/>
        </w:rPr>
      </w:pPr>
      <w:r w:rsidRPr="00091734">
        <w:rPr>
          <w:sz w:val="16"/>
          <w:szCs w:val="16"/>
        </w:rPr>
        <w:t>The emphasis on science did not prevent Chairman Mao from pushing manifestly unscientific agricultural policies that contributed to one of the worst famines in human history. Mao's misguided Great Leap forward was animated in part by US and Soviet satellite launches. The poster on the left reads, "Agricultural Great Leap Forward, communes everywhere launch satellites."</w:t>
      </w:r>
    </w:p>
    <w:p w:rsidR="00DA7D18" w:rsidRPr="00091734" w:rsidRDefault="00DA7D18" w:rsidP="00DA7D18">
      <w:pPr>
        <w:rPr>
          <w:sz w:val="16"/>
          <w:szCs w:val="16"/>
        </w:rPr>
      </w:pPr>
      <w:r w:rsidRPr="00091734">
        <w:rPr>
          <w:sz w:val="16"/>
          <w:szCs w:val="16"/>
        </w:rPr>
        <w:t>The scientist on the right, Zhao Jiuzhang, led China's actual satellite program. He was hounded to death by red guards during the Cultural Revolution, another Mao-inspired mass movement that persecuted intellectuals and shut down Chinese higher education for a decade, crippling China's scientific and technological development.</w:t>
      </w:r>
    </w:p>
    <w:p w:rsidR="00DA7D18" w:rsidRPr="00091734" w:rsidRDefault="00DA7D18" w:rsidP="00DA7D18">
      <w:pPr>
        <w:rPr>
          <w:sz w:val="16"/>
          <w:szCs w:val="16"/>
        </w:rPr>
      </w:pPr>
      <w:r w:rsidRPr="00091734">
        <w:rPr>
          <w:sz w:val="16"/>
          <w:szCs w:val="16"/>
        </w:rPr>
        <w:t>Despite the chaos created by these two mass movements, the nuclear weapons and missile programs run by the military, succeeded in meeting their objectives on time. The satellite program run by the Chinese Academy of Science suffered repeated delays. China's first satellite, launched in 1974, could only play a Maoist tune.</w:t>
      </w:r>
    </w:p>
    <w:p w:rsidR="00DA7D18" w:rsidRPr="00091734" w:rsidRDefault="00DA7D18" w:rsidP="00DA7D18">
      <w:pPr>
        <w:rPr>
          <w:sz w:val="16"/>
          <w:szCs w:val="16"/>
        </w:rPr>
      </w:pPr>
      <w:r w:rsidRPr="00091734">
        <w:rPr>
          <w:sz w:val="16"/>
          <w:szCs w:val="16"/>
        </w:rPr>
        <w:t>It would be another decade before China put its first functioning communication satellite in orbit. These accomplishments are remembered now by the four-character Chinese phrase, [Chinese] . That Chinese scientists were able to succeed despite the trials of the times is celebrated now with great reverence.</w:t>
      </w:r>
    </w:p>
    <w:p w:rsidR="00DA7D18" w:rsidRPr="00091734" w:rsidRDefault="00DA7D18" w:rsidP="00DA7D18">
      <w:pPr>
        <w:rPr>
          <w:sz w:val="16"/>
          <w:szCs w:val="16"/>
        </w:rPr>
      </w:pPr>
      <w:r w:rsidRPr="00091734">
        <w:rPr>
          <w:sz w:val="16"/>
          <w:szCs w:val="16"/>
        </w:rPr>
        <w:t>Chairman Xi Jinping, seen here at the cemetery where many of the scientists are buried, is fond of reminding China's scientists to carry out their work with the same spirit of dedication and sacrifice. Some US observers view Xi's frequent invocation of the [Chinese] spirit, especially when speaking about space, as an ominous indicator of aggressive intent.</w:t>
      </w:r>
    </w:p>
    <w:p w:rsidR="00DA7D18" w:rsidRPr="00091734" w:rsidRDefault="00DA7D18" w:rsidP="00DA7D18">
      <w:pPr>
        <w:rPr>
          <w:sz w:val="16"/>
          <w:szCs w:val="16"/>
        </w:rPr>
      </w:pPr>
      <w:r w:rsidRPr="00091734">
        <w:rPr>
          <w:sz w:val="16"/>
          <w:szCs w:val="16"/>
        </w:rPr>
        <w:t>Another plausible interpretation is that Xi invokes it to educate and inspire Chinese scientists. The current generation of Chinese scientists, like the [Chinese] generation, was enabled by exchanges with the United States including US government efforts to help China develop carrier rockets to launch US satellites.</w:t>
      </w:r>
    </w:p>
    <w:p w:rsidR="00DA7D18" w:rsidRPr="00091734" w:rsidRDefault="00DA7D18" w:rsidP="00DA7D18">
      <w:pPr>
        <w:rPr>
          <w:sz w:val="16"/>
          <w:szCs w:val="16"/>
        </w:rPr>
      </w:pPr>
      <w:r w:rsidRPr="00091734">
        <w:rPr>
          <w:sz w:val="16"/>
          <w:szCs w:val="16"/>
        </w:rPr>
        <w:t>Indeed, the broad-based scientific aid provided to China during the 1980s allowed China to bridge a critical gap created by the collapse of higher education during the Cultural Revolution.</w:t>
      </w:r>
    </w:p>
    <w:p w:rsidR="00DA7D18" w:rsidRPr="00091734" w:rsidRDefault="00DA7D18" w:rsidP="00DA7D18">
      <w:pPr>
        <w:rPr>
          <w:sz w:val="16"/>
          <w:szCs w:val="16"/>
        </w:rPr>
      </w:pPr>
      <w:r w:rsidRPr="00091734">
        <w:rPr>
          <w:sz w:val="16"/>
          <w:szCs w:val="16"/>
        </w:rPr>
        <w:t>Despite generally good relations with the United States during this period, China launched a new program to accelerate the development of defense science and technology, the 863 Program,</w:t>
      </w:r>
    </w:p>
    <w:p w:rsidR="00DA7D18" w:rsidRPr="00091734" w:rsidRDefault="00DA7D18" w:rsidP="00DA7D18">
      <w:pPr>
        <w:rPr>
          <w:sz w:val="16"/>
          <w:szCs w:val="16"/>
        </w:rPr>
      </w:pPr>
      <w:r w:rsidRPr="00091734">
        <w:rPr>
          <w:sz w:val="16"/>
          <w:szCs w:val="16"/>
        </w:rPr>
        <w:t>named for the year and month four senior scientists from the [Chinese] era sent a report to China's leaders on the necessity of responding to President Reagan's Strategic Defense Initiative.</w:t>
      </w:r>
    </w:p>
    <w:p w:rsidR="00DA7D18" w:rsidRPr="00091734" w:rsidRDefault="00DA7D18" w:rsidP="00DA7D18">
      <w:pPr>
        <w:rPr>
          <w:sz w:val="16"/>
          <w:szCs w:val="16"/>
        </w:rPr>
      </w:pPr>
      <w:r w:rsidRPr="00091734">
        <w:rPr>
          <w:sz w:val="16"/>
          <w:szCs w:val="16"/>
        </w:rPr>
        <w:t>As the decade turned, the combination of the collapse of the Soviet Union and the Tiananmen Massacre undermined US support for scientific cooperation with China. Lack of support gradually transformed into a fear of cooperation as the idea of China as a threat began to take hold in US public discourse.</w:t>
      </w:r>
    </w:p>
    <w:p w:rsidR="00DA7D18" w:rsidRPr="00091734" w:rsidRDefault="00DA7D18" w:rsidP="00DA7D18">
      <w:pPr>
        <w:rPr>
          <w:sz w:val="16"/>
          <w:szCs w:val="16"/>
        </w:rPr>
      </w:pPr>
      <w:r w:rsidRPr="00091734">
        <w:rPr>
          <w:sz w:val="16"/>
          <w:szCs w:val="16"/>
        </w:rPr>
        <w:t>The graph depicts the increase in the appearance of the term "China threat" in English language publications. The US Congress responded by enacting progressively restrictive policies limiting cooperation with Chinese scientists, especially those working on space. These restrictions did not inhibit China's scientific development. China's space program progressed rapidly.</w:t>
      </w:r>
    </w:p>
    <w:p w:rsidR="00DA7D18" w:rsidRPr="00091734" w:rsidRDefault="00DA7D18" w:rsidP="00DA7D18">
      <w:pPr>
        <w:rPr>
          <w:sz w:val="16"/>
          <w:szCs w:val="16"/>
        </w:rPr>
      </w:pPr>
      <w:r w:rsidRPr="00091734">
        <w:rPr>
          <w:sz w:val="16"/>
          <w:szCs w:val="16"/>
        </w:rPr>
        <w:t>One of the most important consequences of these developments is that for the first time since the Opium Wars, China is not dependent on the goodwill of western nations for continued scientific progress. The US political establishment seems to be having a hard time adjusting to China's hard won scientific independence and that's understandable.</w:t>
      </w:r>
    </w:p>
    <w:p w:rsidR="00DA7D18" w:rsidRPr="00091734" w:rsidRDefault="00DA7D18" w:rsidP="00DA7D18">
      <w:pPr>
        <w:rPr>
          <w:sz w:val="16"/>
          <w:szCs w:val="16"/>
        </w:rPr>
      </w:pPr>
      <w:r w:rsidRPr="00091734">
        <w:rPr>
          <w:sz w:val="16"/>
          <w:szCs w:val="16"/>
        </w:rPr>
        <w:t>It's unprecedented and it's redefining the balance of power in US-China cultural relations. China's emergence from a century and a half of scientific dependence is also coming at the same moment Chinese elites are losing respect for the United States. Recent events, especially the 2008 financial crisis, have undermined Chinese faith in US stewardship of global affairs.</w:t>
      </w:r>
    </w:p>
    <w:p w:rsidR="00DA7D18" w:rsidRPr="00091734" w:rsidRDefault="00DA7D18" w:rsidP="00DA7D18">
      <w:pPr>
        <w:rPr>
          <w:sz w:val="16"/>
          <w:szCs w:val="16"/>
        </w:rPr>
      </w:pPr>
      <w:r w:rsidRPr="00091734">
        <w:rPr>
          <w:sz w:val="16"/>
          <w:szCs w:val="16"/>
        </w:rPr>
        <w:t>As US policy makers consider the question of Chinese intentions, it's important for them to keep in mind that the Chinese people are now well on their way to recovering the self-respect they lost 150 years ago. The attitudes and behavior of the current government reflects this and can be interpreted as expressions of an expectation of respect from others.</w:t>
      </w:r>
    </w:p>
    <w:p w:rsidR="00DA7D18" w:rsidRPr="00091734" w:rsidRDefault="00DA7D18" w:rsidP="00DA7D18">
      <w:pPr>
        <w:rPr>
          <w:sz w:val="16"/>
          <w:szCs w:val="16"/>
        </w:rPr>
      </w:pPr>
      <w:r w:rsidRPr="00091734">
        <w:rPr>
          <w:sz w:val="16"/>
          <w:szCs w:val="16"/>
        </w:rPr>
        <w:t>It should be possible for US policy makers to acknowledge these expectations without harming themselves or their allies. I think space science and exploration is one possible vehicle for safe and constructive engagement. Thank you, and I look forward to your questions.</w:t>
      </w:r>
    </w:p>
    <w:p w:rsidR="00DA7D18" w:rsidRPr="00091734" w:rsidRDefault="00DA7D18" w:rsidP="00DA7D18">
      <w:pPr>
        <w:rPr>
          <w:sz w:val="16"/>
          <w:szCs w:val="16"/>
        </w:rPr>
      </w:pPr>
      <w:r w:rsidRPr="00091734">
        <w:rPr>
          <w:sz w:val="16"/>
          <w:szCs w:val="16"/>
        </w:rPr>
        <w:t>Victoria: Thank you. Dean?</w:t>
      </w:r>
    </w:p>
    <w:p w:rsidR="00DA7D18" w:rsidRPr="00091734" w:rsidRDefault="00DA7D18" w:rsidP="00DA7D18">
      <w:pPr>
        <w:rPr>
          <w:sz w:val="16"/>
          <w:szCs w:val="16"/>
        </w:rPr>
      </w:pPr>
      <w:r w:rsidRPr="00091734">
        <w:rPr>
          <w:sz w:val="16"/>
          <w:szCs w:val="16"/>
        </w:rPr>
        <w:t>Dean Cheng: Good afternoon. It's always fun to speak right after lunch, it's especially fun to be the last speaker after lunch. My comments were supposed to be along the lines of, "So, what will Mr. Trump do?" My answer is, I have no idea and neither probably does anybody else, so thank you all very much for coming.</w:t>
      </w:r>
    </w:p>
    <w:p w:rsidR="00DA7D18" w:rsidRPr="00091734" w:rsidRDefault="00DA7D18" w:rsidP="00DA7D18">
      <w:pPr>
        <w:rPr>
          <w:sz w:val="16"/>
          <w:szCs w:val="16"/>
        </w:rPr>
      </w:pPr>
      <w:r w:rsidRPr="00091734">
        <w:rPr>
          <w:sz w:val="16"/>
          <w:szCs w:val="16"/>
        </w:rPr>
        <w:t>[laughter]</w:t>
      </w:r>
    </w:p>
    <w:p w:rsidR="00DA7D18" w:rsidRPr="00091734" w:rsidRDefault="00DA7D18" w:rsidP="00DA7D18">
      <w:pPr>
        <w:rPr>
          <w:sz w:val="16"/>
          <w:szCs w:val="16"/>
        </w:rPr>
      </w:pPr>
      <w:r w:rsidRPr="00091734">
        <w:rPr>
          <w:sz w:val="16"/>
          <w:szCs w:val="16"/>
        </w:rPr>
        <w:t>Dean: No, sadly I'm going to speak for a few more minutes. I suspect however that one of the ways to think about where Mr. Trump is going to go in terms of US-China relations and US-China space relations actually are parallel to what Henry Kissinger once said.</w:t>
      </w:r>
    </w:p>
    <w:p w:rsidR="00DA7D18" w:rsidRPr="00091734" w:rsidRDefault="00DA7D18" w:rsidP="00DA7D18">
      <w:pPr>
        <w:rPr>
          <w:sz w:val="16"/>
          <w:szCs w:val="16"/>
        </w:rPr>
      </w:pPr>
      <w:r w:rsidRPr="00091734">
        <w:rPr>
          <w:sz w:val="16"/>
          <w:szCs w:val="16"/>
        </w:rPr>
        <w:t>Dr. K basically said, "We are not going to make the mistakes of the previous administration. We are going to make our own new mistakes."</w:t>
      </w:r>
    </w:p>
    <w:p w:rsidR="00DA7D18" w:rsidRPr="00091734" w:rsidRDefault="00DA7D18" w:rsidP="00DA7D18">
      <w:pPr>
        <w:rPr>
          <w:sz w:val="16"/>
          <w:szCs w:val="16"/>
        </w:rPr>
      </w:pPr>
      <w:r w:rsidRPr="00091734">
        <w:rPr>
          <w:sz w:val="16"/>
          <w:szCs w:val="16"/>
        </w:rPr>
        <w:t>[laughter]</w:t>
      </w:r>
    </w:p>
    <w:p w:rsidR="00DA7D18" w:rsidRPr="00091734" w:rsidRDefault="00DA7D18" w:rsidP="00DA7D18">
      <w:pPr>
        <w:rPr>
          <w:sz w:val="16"/>
          <w:szCs w:val="16"/>
        </w:rPr>
      </w:pPr>
      <w:r w:rsidRPr="00091734">
        <w:rPr>
          <w:sz w:val="16"/>
          <w:szCs w:val="16"/>
        </w:rPr>
        <w:t>Dean: I think that it is safe to say that the Trump administration is likely to make its own mistakes, but we can see from both current declared policies of Trump nominees and also, some of China's actions, basically where things are likely to head.</w:t>
      </w:r>
    </w:p>
    <w:p w:rsidR="00DA7D18" w:rsidRPr="00091734" w:rsidRDefault="00DA7D18" w:rsidP="00DA7D18">
      <w:pPr>
        <w:rPr>
          <w:sz w:val="16"/>
          <w:szCs w:val="16"/>
        </w:rPr>
      </w:pPr>
      <w:r w:rsidRPr="00091734">
        <w:rPr>
          <w:sz w:val="16"/>
          <w:szCs w:val="16"/>
        </w:rPr>
        <w:t>Let me begin with some brief comments about where the Chinese already are building off of Kevin's excellent presentation. The first is that there is significant strategic attention to</w:t>
      </w:r>
    </w:p>
    <w:p w:rsidR="00DA7D18" w:rsidRPr="00091734" w:rsidRDefault="00DA7D18" w:rsidP="00DA7D18">
      <w:pPr>
        <w:rPr>
          <w:sz w:val="16"/>
          <w:szCs w:val="16"/>
        </w:rPr>
      </w:pPr>
      <w:r w:rsidRPr="00091734">
        <w:rPr>
          <w:sz w:val="16"/>
          <w:szCs w:val="16"/>
        </w:rPr>
        <w:t>space -- not just in the military context although that's obviously true -- but when we take a look at a number of Chinese documents, we see space emphasized.</w:t>
      </w:r>
    </w:p>
    <w:p w:rsidR="00DA7D18" w:rsidRPr="00091734" w:rsidRDefault="00DA7D18" w:rsidP="00DA7D18">
      <w:pPr>
        <w:rPr>
          <w:sz w:val="16"/>
          <w:szCs w:val="16"/>
        </w:rPr>
      </w:pPr>
      <w:r w:rsidRPr="00091734">
        <w:rPr>
          <w:sz w:val="16"/>
          <w:szCs w:val="16"/>
        </w:rPr>
        <w:t>For example, the National Defense Law of 2015 included clauses on space and networks security. Evolving science and military strategy in 2013, a PLA textbook had a chapter devoted to space and other new domains. A number of other Chinese laws and things also discuss aspects of space. This brings us to the most recent space white paper.</w:t>
      </w:r>
    </w:p>
    <w:p w:rsidR="00DA7D18" w:rsidRPr="00091734" w:rsidRDefault="00DA7D18" w:rsidP="00DA7D18">
      <w:pPr>
        <w:rPr>
          <w:sz w:val="16"/>
          <w:szCs w:val="16"/>
        </w:rPr>
      </w:pPr>
      <w:r w:rsidRPr="00091734">
        <w:rPr>
          <w:sz w:val="16"/>
          <w:szCs w:val="16"/>
        </w:rPr>
        <w:t>Included in this official document which comes out about every five years, that's no accident because it seems to be key to the five-year plan. One of the things to keep in mind is that the Chinese are still in some ways very Marxist-Leninist. One of those aspects is that they do things by five-year plans. It's a good, useful marker of where things are.</w:t>
      </w:r>
    </w:p>
    <w:p w:rsidR="00DA7D18" w:rsidRPr="00091734" w:rsidRDefault="00DA7D18" w:rsidP="00DA7D18">
      <w:pPr>
        <w:rPr>
          <w:sz w:val="16"/>
          <w:szCs w:val="16"/>
        </w:rPr>
      </w:pPr>
      <w:r w:rsidRPr="00091734">
        <w:rPr>
          <w:sz w:val="16"/>
          <w:szCs w:val="16"/>
        </w:rPr>
        <w:t>In this new white paper, they said essentially, in the ongoing five-year plan that will reach up to 2020, we expect to have new launch vehicles. We expect to undertake several deep space probes including a lunar lander on the far side of the moon.</w:t>
      </w:r>
    </w:p>
    <w:p w:rsidR="00DA7D18" w:rsidRPr="00091734" w:rsidRDefault="00DA7D18" w:rsidP="00DA7D18">
      <w:pPr>
        <w:rPr>
          <w:sz w:val="16"/>
          <w:szCs w:val="16"/>
        </w:rPr>
      </w:pPr>
      <w:r w:rsidRPr="00091734">
        <w:rPr>
          <w:sz w:val="16"/>
          <w:szCs w:val="16"/>
        </w:rPr>
        <w:t>Greg was talking about Chinese self-respect, about Chinese accomplishments and this is an excellent example of a significant Chinese accomplishment. Landing a probe on the far side of the moon, a place that nobody else has gone. We've orbited the moon, but nobody has actually landed there because the Transformers have their base on the other side.</w:t>
      </w:r>
    </w:p>
    <w:p w:rsidR="00DA7D18" w:rsidRPr="00091734" w:rsidRDefault="00DA7D18" w:rsidP="00DA7D18">
      <w:pPr>
        <w:rPr>
          <w:sz w:val="16"/>
          <w:szCs w:val="16"/>
        </w:rPr>
      </w:pPr>
      <w:r w:rsidRPr="00091734">
        <w:rPr>
          <w:sz w:val="16"/>
          <w:szCs w:val="16"/>
        </w:rPr>
        <w:t>[laughter]</w:t>
      </w:r>
    </w:p>
    <w:p w:rsidR="00DA7D18" w:rsidRPr="003106BC" w:rsidRDefault="00DA7D18" w:rsidP="00DA7D18">
      <w:pPr>
        <w:rPr>
          <w:u w:val="single"/>
        </w:rPr>
      </w:pPr>
      <w:r w:rsidRPr="00D010B6">
        <w:t xml:space="preserve">Dean: </w:t>
      </w:r>
      <w:r w:rsidRPr="003106BC">
        <w:rPr>
          <w:u w:val="single"/>
        </w:rPr>
        <w:t>One thing is to keep in mind is if you're going to land on the far side of the moon, how are you going to talk to it? The answer is -- as the Chinese have noted -- they're going to put a communications/data relay satellite at the Lagrange point L2.</w:t>
      </w:r>
    </w:p>
    <w:p w:rsidR="00DA7D18" w:rsidRPr="003106BC" w:rsidRDefault="00DA7D18" w:rsidP="00DA7D18">
      <w:pPr>
        <w:rPr>
          <w:u w:val="single"/>
        </w:rPr>
      </w:pPr>
      <w:r w:rsidRPr="003106BC">
        <w:rPr>
          <w:u w:val="single"/>
        </w:rPr>
        <w:t>That's a rather significant achievement which interestingly is underplayed on our side, I'm not sure why, I think maybe we're not paying enough attention - but underplayed on the Chinese side. When you start putting things into L2, what are you doing? You're going beyond the geosynchronous belt.</w:t>
      </w:r>
    </w:p>
    <w:p w:rsidR="00DA7D18" w:rsidRPr="00D010B6" w:rsidRDefault="00DA7D18" w:rsidP="00DA7D18">
      <w:r w:rsidRPr="003106BC">
        <w:rPr>
          <w:u w:val="single"/>
        </w:rPr>
        <w:t>You're significantly expanding the volume of space that you have to monitor if you're going to try and keep track of other people's assets. You have the potential ability to deploy satellites in operational reserve to replace things that are destroyed or at a minimum, you have an additional target that's a heck of a lot farther out in terms of targeting for jamming or physical destruction</w:t>
      </w:r>
      <w:r w:rsidRPr="00D010B6">
        <w:t>.</w:t>
      </w:r>
    </w:p>
    <w:p w:rsidR="00DA7D18" w:rsidRPr="00091734" w:rsidRDefault="00DA7D18" w:rsidP="00DA7D18">
      <w:pPr>
        <w:rPr>
          <w:sz w:val="16"/>
          <w:szCs w:val="16"/>
        </w:rPr>
      </w:pPr>
      <w:r w:rsidRPr="00091734">
        <w:rPr>
          <w:sz w:val="16"/>
          <w:szCs w:val="16"/>
        </w:rPr>
        <w:t>If you want to be really obnoxious, you can always bring it back in, whether at a slow, controlled pace to replace something in geo or a really fast controlled speed to perhaps have a conjunction with something in geo. The Chinese implication here is that they have this efficient SSA themselves to track their own satellite all the way out there at L2.</w:t>
      </w:r>
    </w:p>
    <w:p w:rsidR="00DA7D18" w:rsidRPr="00091734" w:rsidRDefault="00DA7D18" w:rsidP="00DA7D18">
      <w:pPr>
        <w:rPr>
          <w:sz w:val="16"/>
          <w:szCs w:val="16"/>
        </w:rPr>
      </w:pPr>
      <w:r w:rsidRPr="00091734">
        <w:rPr>
          <w:sz w:val="16"/>
          <w:szCs w:val="16"/>
        </w:rPr>
        <w:t>That's assuming that it's only one. I'm not sure why you would assume that there will only be one. The other interesting thing about this space white paper is that it explicitly associates space with strategic terrestrial goals. Nothing so worrisome as defense, that would be unsporting.</w:t>
      </w:r>
    </w:p>
    <w:p w:rsidR="00DA7D18" w:rsidRPr="00091734" w:rsidRDefault="00DA7D18" w:rsidP="00DA7D18">
      <w:pPr>
        <w:rPr>
          <w:sz w:val="16"/>
          <w:szCs w:val="16"/>
        </w:rPr>
      </w:pPr>
      <w:r w:rsidRPr="00091734">
        <w:rPr>
          <w:sz w:val="16"/>
          <w:szCs w:val="16"/>
        </w:rPr>
        <w:t>They mention national security. [inaudible 46:10] of the PLA, Japan has no role whatsoever in China's space program, at least according to the space white paper, but they do note that there are strategic terrestrial objectives that the China Space Program will support including the One Belt, One Road project. They explicitly tie [inaudible 46:26] to One Belt, One Road.</w:t>
      </w:r>
    </w:p>
    <w:p w:rsidR="00DA7D18" w:rsidRPr="00091734" w:rsidRDefault="00DA7D18" w:rsidP="00DA7D18">
      <w:pPr>
        <w:rPr>
          <w:sz w:val="16"/>
          <w:szCs w:val="16"/>
        </w:rPr>
      </w:pPr>
      <w:r w:rsidRPr="00091734">
        <w:rPr>
          <w:sz w:val="16"/>
          <w:szCs w:val="16"/>
        </w:rPr>
        <w:t>When you think about how pipelines, for example, pumping stations, coordinate their pumping activities, often right now with GPS signals, you can start seeing a link between both infrastructure development and roles but also commercial.</w:t>
      </w:r>
    </w:p>
    <w:p w:rsidR="00DA7D18" w:rsidRPr="00091734" w:rsidRDefault="00DA7D18" w:rsidP="00DA7D18">
      <w:pPr>
        <w:rPr>
          <w:sz w:val="16"/>
          <w:szCs w:val="16"/>
        </w:rPr>
      </w:pPr>
      <w:r w:rsidRPr="00091734">
        <w:rPr>
          <w:sz w:val="16"/>
          <w:szCs w:val="16"/>
        </w:rPr>
        <w:t>Therefore, political links between the various countries that you're investing billions and billions of dollars in, and billions is where we may be at in this case, and China's political interest in tying these countries and their technological development.</w:t>
      </w:r>
    </w:p>
    <w:p w:rsidR="00DA7D18" w:rsidRPr="00091734" w:rsidRDefault="00DA7D18" w:rsidP="00DA7D18">
      <w:pPr>
        <w:rPr>
          <w:sz w:val="16"/>
          <w:szCs w:val="16"/>
        </w:rPr>
      </w:pPr>
      <w:r w:rsidRPr="00091734">
        <w:rPr>
          <w:sz w:val="16"/>
          <w:szCs w:val="16"/>
        </w:rPr>
        <w:t>Where is China going to go in space between now and 2020? Again, the honest answer I have to say is, I have no idea. Here are some things to pay attention to. The first is the 19th Party Congress later this year. The Chinese also operate on a periodic party congress representing what we sometimes term as generational cohorts of leadership.</w:t>
      </w:r>
    </w:p>
    <w:p w:rsidR="00DA7D18" w:rsidRPr="00091734" w:rsidRDefault="00DA7D18" w:rsidP="00DA7D18">
      <w:pPr>
        <w:rPr>
          <w:sz w:val="16"/>
          <w:szCs w:val="16"/>
        </w:rPr>
      </w:pPr>
      <w:r w:rsidRPr="00091734">
        <w:rPr>
          <w:sz w:val="16"/>
          <w:szCs w:val="16"/>
        </w:rPr>
        <w:t>Xi Jinping, we assume is going to continue the general tradition of having two terms as Hu Jintao did. But unlike his two predecessors, he doesn't get to bring his entire leadership cohort with him. Under communist party rules, they are supposed to step down this year because they've hit retirement age. You are going to see an entire group of leaders other than Xi Jinping and [inaudible 47:55] step down.</w:t>
      </w:r>
    </w:p>
    <w:p w:rsidR="00DA7D18" w:rsidRPr="00091734" w:rsidRDefault="00DA7D18" w:rsidP="00DA7D18">
      <w:pPr>
        <w:rPr>
          <w:sz w:val="16"/>
          <w:szCs w:val="16"/>
        </w:rPr>
      </w:pPr>
      <w:r w:rsidRPr="00091734">
        <w:rPr>
          <w:sz w:val="16"/>
          <w:szCs w:val="16"/>
        </w:rPr>
        <w:t>Some people think [inaudible 47:57] may stay. For those who are curious who he is, I'm happy to talk offline. Basically, he's the guy who's been enforcing the anti-corruption rules, so he is very closely tied to Xi. Of the Politburo Standing Committee, seven members. That still leaves four members to be determined. This raises some interesting questions.</w:t>
      </w:r>
    </w:p>
    <w:p w:rsidR="00DA7D18" w:rsidRPr="00091734" w:rsidRDefault="00DA7D18" w:rsidP="00DA7D18">
      <w:pPr>
        <w:rPr>
          <w:sz w:val="16"/>
          <w:szCs w:val="16"/>
        </w:rPr>
      </w:pPr>
      <w:r w:rsidRPr="00091734">
        <w:rPr>
          <w:sz w:val="16"/>
          <w:szCs w:val="16"/>
        </w:rPr>
        <w:t>Who is likely to step up? Will it be older people who have to step down in 2022, which means that any reform you try to implement between now and 2022 basically has maybe four years to be implemented in a system that basically moves glacially? Or are you going to younger people who could overlap into the next party leadership cohort?</w:t>
      </w:r>
    </w:p>
    <w:p w:rsidR="00DA7D18" w:rsidRPr="00091734" w:rsidRDefault="00DA7D18" w:rsidP="00DA7D18">
      <w:pPr>
        <w:rPr>
          <w:sz w:val="16"/>
          <w:szCs w:val="16"/>
        </w:rPr>
      </w:pPr>
      <w:r w:rsidRPr="00091734">
        <w:rPr>
          <w:sz w:val="16"/>
          <w:szCs w:val="16"/>
        </w:rPr>
        <w:t>That would mean the Xi Jinping is being given the opportunity to influence the next leadership cohort. That is an extreme amount of power, not something you would give up very lightly. The other piece that goes to this and again building off of Kevin's earlier comments about reforms is, who will be on the new central military commission?</w:t>
      </w:r>
    </w:p>
    <w:p w:rsidR="00DA7D18" w:rsidRPr="00091734" w:rsidRDefault="00DA7D18" w:rsidP="00DA7D18">
      <w:pPr>
        <w:rPr>
          <w:sz w:val="16"/>
          <w:szCs w:val="16"/>
        </w:rPr>
      </w:pPr>
      <w:r w:rsidRPr="00091734">
        <w:rPr>
          <w:sz w:val="16"/>
          <w:szCs w:val="16"/>
        </w:rPr>
        <w:t>Who will be head of the five new war zones? Of course, we will have the various services included, [inaudible 49:02] . This will all have clear implications for space. There is no expectation of political reform, at least I hope not because those hopes should have been circuited after 2012, when everybody thought Xi Jinping was going to be a political reformer.</w:t>
      </w:r>
    </w:p>
    <w:p w:rsidR="00DA7D18" w:rsidRPr="00091734" w:rsidRDefault="00DA7D18" w:rsidP="00DA7D18">
      <w:pPr>
        <w:rPr>
          <w:sz w:val="16"/>
          <w:szCs w:val="16"/>
        </w:rPr>
      </w:pPr>
      <w:r w:rsidRPr="00091734">
        <w:rPr>
          <w:sz w:val="16"/>
          <w:szCs w:val="16"/>
        </w:rPr>
        <w:t>p.14</w:t>
      </w:r>
    </w:p>
    <w:p w:rsidR="00DA7D18" w:rsidRPr="00091734" w:rsidRDefault="00DA7D18" w:rsidP="00DA7D18">
      <w:pPr>
        <w:rPr>
          <w:sz w:val="16"/>
          <w:szCs w:val="16"/>
        </w:rPr>
      </w:pPr>
      <w:r w:rsidRPr="00091734">
        <w:rPr>
          <w:sz w:val="16"/>
          <w:szCs w:val="16"/>
        </w:rPr>
        <w:t>Instead, like Anakin Skywalker, who was supposed to bring balance to the force, he brought political reform. It's called a crackdown. We may see economic reform or we may not. If we don't see economic reform in the coming five years, that would mean 20 years -- because Hu Jintao was definitely not interested in economic reform either -- 20 years of status quo, fairly tepid at best, efforts at slightly modifying a fairly deadening hand.</w:t>
      </w:r>
    </w:p>
    <w:p w:rsidR="00DA7D18" w:rsidRPr="00091734" w:rsidRDefault="00DA7D18" w:rsidP="00DA7D18">
      <w:pPr>
        <w:rPr>
          <w:sz w:val="16"/>
          <w:szCs w:val="16"/>
        </w:rPr>
      </w:pPr>
      <w:r w:rsidRPr="00091734">
        <w:rPr>
          <w:sz w:val="16"/>
          <w:szCs w:val="16"/>
        </w:rPr>
        <w:t>That in turn will affect resources eventually available downstream post 2022, including space. This brings us to Mr. Trump. Mr. Trump has already said that he wants to increase resources for defense. He's talked about a 370-ship Navy. The current navy building budget is about 280. It won't be all in one giant swoop.</w:t>
      </w:r>
    </w:p>
    <w:p w:rsidR="00DA7D18" w:rsidRPr="00091734" w:rsidRDefault="00DA7D18" w:rsidP="00DA7D18">
      <w:pPr>
        <w:rPr>
          <w:sz w:val="16"/>
          <w:szCs w:val="16"/>
        </w:rPr>
      </w:pPr>
      <w:r w:rsidRPr="00091734">
        <w:rPr>
          <w:sz w:val="16"/>
          <w:szCs w:val="16"/>
        </w:rPr>
        <w:t>You are talking about a significant increase in defense spending simply for the Navy. What we'd expect is that this [inaudible 50:22] will be shared beyond the sailors and the fact that Deputy Secretary of Defense Work has been asked to stay on, the man who is probably most responsible for the concept of a third offset, suggested that there will in fact be a degree of continuity.</w:t>
      </w:r>
    </w:p>
    <w:p w:rsidR="00DA7D18" w:rsidRPr="00091734" w:rsidRDefault="00DA7D18" w:rsidP="00DA7D18">
      <w:pPr>
        <w:rPr>
          <w:sz w:val="16"/>
          <w:szCs w:val="16"/>
        </w:rPr>
      </w:pPr>
      <w:r w:rsidRPr="00091734">
        <w:rPr>
          <w:sz w:val="16"/>
          <w:szCs w:val="16"/>
        </w:rPr>
        <w:t>Similarly, General Mattis, with all the controversy about whether he's been out long enough and having to have a special law pass so he could become secretary of defense, is quite familiar with what is going on in defense. One could look at this as another example of continuity.</w:t>
      </w:r>
    </w:p>
    <w:p w:rsidR="00DA7D18" w:rsidRPr="00091734" w:rsidRDefault="00DA7D18" w:rsidP="00DA7D18">
      <w:pPr>
        <w:rPr>
          <w:sz w:val="16"/>
          <w:szCs w:val="16"/>
        </w:rPr>
      </w:pPr>
      <w:r w:rsidRPr="00091734">
        <w:rPr>
          <w:sz w:val="16"/>
          <w:szCs w:val="16"/>
        </w:rPr>
        <w:t>Is Mr. Trump likely to be Ronald Reagan to China the way Reagan was to the Soviet Union? Maybe. He certainly has a fairly negative view of China, at least as publicly discussed. On the other hand, as the old Vulcan saying went, "Only Nixon can go to China."</w:t>
      </w:r>
    </w:p>
    <w:p w:rsidR="00DA7D18" w:rsidRPr="00091734" w:rsidRDefault="00DA7D18" w:rsidP="00DA7D18">
      <w:pPr>
        <w:rPr>
          <w:sz w:val="16"/>
          <w:szCs w:val="16"/>
        </w:rPr>
      </w:pPr>
      <w:r w:rsidRPr="00091734">
        <w:rPr>
          <w:sz w:val="16"/>
          <w:szCs w:val="16"/>
        </w:rPr>
        <w:t>Perhaps Mr. Trump, who is something of a master negotiator, might be taking a very negative position in order to enhance his negotiating position with the Chinese.</w:t>
      </w:r>
    </w:p>
    <w:p w:rsidR="00DA7D18" w:rsidRPr="00091734" w:rsidRDefault="00DA7D18" w:rsidP="00DA7D18">
      <w:pPr>
        <w:rPr>
          <w:sz w:val="16"/>
          <w:szCs w:val="16"/>
        </w:rPr>
      </w:pPr>
      <w:r w:rsidRPr="00091734">
        <w:rPr>
          <w:sz w:val="16"/>
          <w:szCs w:val="16"/>
        </w:rPr>
        <w:t>Frankly, it is much too early to tell, but I think what is useful to know here is that with the 19th party congress, and the new Politburo Standing Committee, if we assume as has been true since 1999 that the Chinese foreign minister will not be a member of the Politburo.</w:t>
      </w:r>
    </w:p>
    <w:p w:rsidR="00DA7D18" w:rsidRPr="00091734" w:rsidRDefault="00DA7D18" w:rsidP="00DA7D18">
      <w:pPr>
        <w:rPr>
          <w:sz w:val="16"/>
          <w:szCs w:val="16"/>
        </w:rPr>
      </w:pPr>
      <w:r w:rsidRPr="00091734">
        <w:rPr>
          <w:sz w:val="16"/>
          <w:szCs w:val="16"/>
        </w:rPr>
        <w:t>Meaning, will not be a key member of the decision-making process, that's basically a glorified mailman. Then in that case you could ironically have after the party congress an American Foreign and Security Policy Leadership Team that is actually more experienced somewhat, than their Chinese counterparts.</w:t>
      </w:r>
    </w:p>
    <w:p w:rsidR="00DA7D18" w:rsidRPr="00091734" w:rsidRDefault="00DA7D18" w:rsidP="00DA7D18">
      <w:pPr>
        <w:rPr>
          <w:sz w:val="16"/>
          <w:szCs w:val="16"/>
        </w:rPr>
      </w:pPr>
      <w:r w:rsidRPr="00091734">
        <w:rPr>
          <w:sz w:val="16"/>
          <w:szCs w:val="16"/>
        </w:rPr>
        <w:t>That they will be people who have worked together, worked out some of the kinks and all that sort of stuff, in the intervening 11 months or so, while Mr. Dazhe's new team, who, it should be emphasized, are not going to be neophytes, are not going to be brand new, fresh out of the Central Party, school of people. These are going to be people who have been around for a long time as well.</w:t>
      </w:r>
    </w:p>
    <w:p w:rsidR="00DA7D18" w:rsidRPr="00091734" w:rsidRDefault="00DA7D18" w:rsidP="00DA7D18">
      <w:pPr>
        <w:rPr>
          <w:sz w:val="16"/>
          <w:szCs w:val="16"/>
        </w:rPr>
      </w:pPr>
      <w:r w:rsidRPr="00091734">
        <w:rPr>
          <w:sz w:val="16"/>
          <w:szCs w:val="16"/>
        </w:rPr>
        <w:t>But they are not going to be oriented towards foreign policy, and the new military leadership will also be very new to their positions. That they are still going to have a breaking-in period. All of which, basically, to conclude, means that, ironically enough, one of the favorite Chinese phrases of the last 15 years or so has been that China is currently in a period of strategic opportunity.</w:t>
      </w:r>
    </w:p>
    <w:p w:rsidR="00DA7D18" w:rsidRPr="00091734" w:rsidRDefault="00DA7D18" w:rsidP="00DA7D18">
      <w:pPr>
        <w:rPr>
          <w:sz w:val="16"/>
          <w:szCs w:val="16"/>
        </w:rPr>
      </w:pPr>
      <w:r w:rsidRPr="00091734">
        <w:rPr>
          <w:sz w:val="16"/>
          <w:szCs w:val="16"/>
        </w:rPr>
        <w:t>In fact, from about April or May of this year, when China basically goes heads down, in terms of being very internally focused, it may be the United States that actually has a period of strategic opportunity with regards to China.</w:t>
      </w:r>
    </w:p>
    <w:p w:rsidR="00DA7D18" w:rsidRPr="00091734" w:rsidRDefault="00DA7D18" w:rsidP="00DA7D18">
      <w:pPr>
        <w:rPr>
          <w:sz w:val="16"/>
          <w:szCs w:val="16"/>
        </w:rPr>
      </w:pPr>
      <w:r w:rsidRPr="00091734">
        <w:rPr>
          <w:sz w:val="16"/>
          <w:szCs w:val="16"/>
        </w:rPr>
        <w:t>That it will be in a position to perhaps throw a lot of initiatives out there, put the Chinese on their back foot, and as important throughout the rest of Asia, which has experienced Chinese increasing aggression in the South China Sea, across the Taiwan Straits, around the Senkaku. It may well be that the Chinese are going to find themselves basically at the receiving end of that period of strategic opportunity. Thank you very much.</w:t>
      </w:r>
    </w:p>
    <w:p w:rsidR="00DA7D18" w:rsidRPr="00091734" w:rsidRDefault="00DA7D18" w:rsidP="00DA7D18">
      <w:pPr>
        <w:rPr>
          <w:sz w:val="16"/>
          <w:szCs w:val="16"/>
        </w:rPr>
      </w:pPr>
      <w:r w:rsidRPr="00091734">
        <w:rPr>
          <w:sz w:val="16"/>
          <w:szCs w:val="16"/>
        </w:rPr>
        <w:t>Victoria: OK, great. That gives us a lot of time for questions. I'm going to start off the first one, and then after that, I'll come out to the audience. One of the things I was very interested to read is that China, I think, recently launched one of their first commercial satellites.</w:t>
      </w:r>
    </w:p>
    <w:p w:rsidR="00DA7D18" w:rsidRPr="00091734" w:rsidRDefault="00DA7D18" w:rsidP="00DA7D18">
      <w:pPr>
        <w:rPr>
          <w:sz w:val="16"/>
          <w:szCs w:val="16"/>
        </w:rPr>
      </w:pPr>
      <w:r w:rsidRPr="00091734">
        <w:rPr>
          <w:sz w:val="16"/>
          <w:szCs w:val="16"/>
        </w:rPr>
        <w:t>I'm wondering how that changes things between the US and China, if China actually develops a strong commercial industry? It's open to anyone on the panel wants to speak on this.</w:t>
      </w:r>
    </w:p>
    <w:p w:rsidR="00DA7D18" w:rsidRPr="00091734" w:rsidRDefault="00DA7D18" w:rsidP="00DA7D18">
      <w:pPr>
        <w:rPr>
          <w:sz w:val="16"/>
          <w:szCs w:val="16"/>
        </w:rPr>
      </w:pPr>
      <w:r w:rsidRPr="00091734">
        <w:rPr>
          <w:sz w:val="16"/>
          <w:szCs w:val="16"/>
        </w:rPr>
        <w:t>Dr. Weeden: I'll just start by saying, the last few years when I've engaged with Chinese on space, commercial space has been a big issue for them.</w:t>
      </w:r>
    </w:p>
    <w:p w:rsidR="00DA7D18" w:rsidRPr="00091734" w:rsidRDefault="00DA7D18" w:rsidP="00DA7D18">
      <w:pPr>
        <w:rPr>
          <w:sz w:val="16"/>
          <w:szCs w:val="16"/>
        </w:rPr>
      </w:pPr>
      <w:r w:rsidRPr="00091734">
        <w:rPr>
          <w:sz w:val="16"/>
          <w:szCs w:val="16"/>
        </w:rPr>
        <w:t>They're well aware that we the US have recently put a big emphasis on commercial space, and are leveraging innovation to boost national power prestige. I think they're very keen trying to do the same.</w:t>
      </w:r>
    </w:p>
    <w:p w:rsidR="00DA7D18" w:rsidRPr="00091734" w:rsidRDefault="00DA7D18" w:rsidP="00DA7D18">
      <w:pPr>
        <w:rPr>
          <w:sz w:val="16"/>
          <w:szCs w:val="16"/>
        </w:rPr>
      </w:pPr>
      <w:r w:rsidRPr="00091734">
        <w:rPr>
          <w:sz w:val="16"/>
          <w:szCs w:val="16"/>
        </w:rPr>
        <w:t>There has been in effort within China to promote its own commercial space sector. At the big International Astronautical Congress last year in Guadalajara, there were two interesting companies, one called Launch Space that had advertising a small satellite launch vehicle, and the other one who's advertising basically small satellite constellations.</w:t>
      </w:r>
    </w:p>
    <w:p w:rsidR="00DA7D18" w:rsidRPr="00091734" w:rsidRDefault="00DA7D18" w:rsidP="00DA7D18">
      <w:pPr>
        <w:rPr>
          <w:sz w:val="16"/>
          <w:szCs w:val="16"/>
        </w:rPr>
      </w:pPr>
      <w:r w:rsidRPr="00091734">
        <w:rPr>
          <w:sz w:val="16"/>
          <w:szCs w:val="16"/>
        </w:rPr>
        <w:t>You couldn't tell right off the bat that they were actually Chinese companies, and it was very clear that they were there to market themselves as, "We are offering launch services. We are offering satellite zone services," and that was clear was a very big emphasis they had. Second point here, I took part in a process to write a chapter in a book about US and China Relations.</w:t>
      </w:r>
    </w:p>
    <w:p w:rsidR="00DA7D18" w:rsidRPr="00091734" w:rsidRDefault="00DA7D18" w:rsidP="00DA7D18">
      <w:pPr>
        <w:rPr>
          <w:sz w:val="16"/>
          <w:szCs w:val="16"/>
        </w:rPr>
      </w:pPr>
      <w:r w:rsidRPr="00091734">
        <w:rPr>
          <w:sz w:val="16"/>
          <w:szCs w:val="16"/>
        </w:rPr>
        <w:t>I wrote about space with a Chinese co-author and he was very insistent that we talk about relaxing export controls and allowing Chinese companies access to the global space market.</w:t>
      </w:r>
    </w:p>
    <w:p w:rsidR="00DA7D18" w:rsidRPr="00091734" w:rsidRDefault="00DA7D18" w:rsidP="00DA7D18">
      <w:pPr>
        <w:rPr>
          <w:sz w:val="16"/>
          <w:szCs w:val="16"/>
        </w:rPr>
      </w:pPr>
      <w:r w:rsidRPr="00091734">
        <w:rPr>
          <w:sz w:val="16"/>
          <w:szCs w:val="16"/>
        </w:rPr>
        <w:t>Again, that was another big part of their push to try and get more commercial. Now, is it really commercial I think is the big question. There's obviously a lot of people in the US that are not quite sure whether or not there's Chinese commercial activity the same commercial way that we Americans view commercial activity.</w:t>
      </w:r>
    </w:p>
    <w:p w:rsidR="00DA7D18" w:rsidRPr="00091734" w:rsidRDefault="00DA7D18" w:rsidP="00DA7D18">
      <w:pPr>
        <w:rPr>
          <w:sz w:val="16"/>
          <w:szCs w:val="16"/>
        </w:rPr>
      </w:pPr>
      <w:r w:rsidRPr="00091734">
        <w:rPr>
          <w:sz w:val="16"/>
          <w:szCs w:val="16"/>
        </w:rPr>
        <w:t>I agree that it may not be the same. I'll just point out that most other countries in the world don't view commercial activity in space the same way we do. Most of them have a fairly greater degree of government participation in that than we do where the US in some cases tries to have what is a purely private sector.</w:t>
      </w:r>
    </w:p>
    <w:p w:rsidR="00DA7D18" w:rsidRPr="00091734" w:rsidRDefault="00DA7D18" w:rsidP="00DA7D18">
      <w:pPr>
        <w:rPr>
          <w:sz w:val="16"/>
          <w:szCs w:val="16"/>
        </w:rPr>
      </w:pPr>
      <w:r w:rsidRPr="00091734">
        <w:rPr>
          <w:sz w:val="16"/>
          <w:szCs w:val="16"/>
        </w:rPr>
        <w:t>Victoria: Anything else?</w:t>
      </w:r>
    </w:p>
    <w:p w:rsidR="00DA7D18" w:rsidRPr="00091734" w:rsidRDefault="00DA7D18" w:rsidP="00DA7D18">
      <w:pPr>
        <w:rPr>
          <w:sz w:val="16"/>
          <w:szCs w:val="16"/>
        </w:rPr>
      </w:pPr>
      <w:r w:rsidRPr="00091734">
        <w:rPr>
          <w:sz w:val="16"/>
          <w:szCs w:val="16"/>
        </w:rPr>
        <w:t>Male Participant: Yeah, I just also caution what Brian said there at the end is that some of these companies are not actually what we would consider private companies.</w:t>
      </w:r>
    </w:p>
    <w:p w:rsidR="00DA7D18" w:rsidRPr="00091734" w:rsidRDefault="00DA7D18" w:rsidP="00DA7D18">
      <w:pPr>
        <w:rPr>
          <w:sz w:val="16"/>
          <w:szCs w:val="16"/>
        </w:rPr>
      </w:pPr>
      <w:r w:rsidRPr="00091734">
        <w:rPr>
          <w:sz w:val="16"/>
          <w:szCs w:val="16"/>
        </w:rPr>
        <w:t>The majority stake holders, in fact maybe all the stake holders are actually government owned. I think there is one company that's actually called a private company that is actually majority owned by the Chinese space industry.</w:t>
      </w:r>
    </w:p>
    <w:p w:rsidR="00DA7D18" w:rsidRPr="00091734" w:rsidRDefault="00DA7D18" w:rsidP="00DA7D18">
      <w:pPr>
        <w:rPr>
          <w:sz w:val="16"/>
          <w:szCs w:val="16"/>
        </w:rPr>
      </w:pPr>
      <w:r w:rsidRPr="00091734">
        <w:rPr>
          <w:sz w:val="16"/>
          <w:szCs w:val="16"/>
        </w:rPr>
        <w:t>The extent to which they are actually private, the extent to which they can actually bring the dynamism of private enterprise to the space industry remains to be seen. I would think that China would still want to concentrate to its state-owned enterprises, but we'll have to wait a few years to see what shakes out.</w:t>
      </w:r>
    </w:p>
    <w:p w:rsidR="00DA7D18" w:rsidRPr="00091734" w:rsidRDefault="00DA7D18" w:rsidP="00DA7D18">
      <w:pPr>
        <w:rPr>
          <w:sz w:val="16"/>
          <w:szCs w:val="16"/>
        </w:rPr>
      </w:pPr>
      <w:r w:rsidRPr="00091734">
        <w:rPr>
          <w:sz w:val="16"/>
          <w:szCs w:val="16"/>
        </w:rPr>
        <w:t>Male Participant: I would only add that, it's not something I've looked at, but my expectation would be the market would be the newly developing countries for any Chinese commercial space activity.</w:t>
      </w:r>
    </w:p>
    <w:p w:rsidR="00DA7D18" w:rsidRPr="00091734" w:rsidRDefault="00DA7D18" w:rsidP="00DA7D18">
      <w:pPr>
        <w:rPr>
          <w:sz w:val="16"/>
          <w:szCs w:val="16"/>
        </w:rPr>
      </w:pPr>
      <w:r w:rsidRPr="00091734">
        <w:rPr>
          <w:sz w:val="16"/>
          <w:szCs w:val="16"/>
        </w:rPr>
        <w:t>Male Participant: To build off of that, it's useful perhaps to note that China has, of course, sold satellites and associated launch services already via the China Great Wall Industries Corporation which is a wholly owned subsidiary for China Aerospace Lands and Technology Corporation which is a state-owned enterprise.</w:t>
      </w:r>
    </w:p>
    <w:p w:rsidR="00DA7D18" w:rsidRPr="00091734" w:rsidRDefault="00DA7D18" w:rsidP="00DA7D18">
      <w:pPr>
        <w:rPr>
          <w:sz w:val="16"/>
          <w:szCs w:val="16"/>
        </w:rPr>
      </w:pPr>
      <w:r w:rsidRPr="00091734">
        <w:rPr>
          <w:sz w:val="16"/>
          <w:szCs w:val="16"/>
        </w:rPr>
        <w:t>One of the interesting things here to consider is somebody like Huawei or ZTE. These are not state-owned enterprises. However, if you have a Huawei phone or a Lenovo computer and you want to keep something private and out of Chinese hands, I leave it to your imagination as to how reliably it will do so, if you decided to put something on that hard drive and then hook to the Internet.</w:t>
      </w:r>
    </w:p>
    <w:p w:rsidR="00DA7D18" w:rsidRPr="00091734" w:rsidRDefault="00DA7D18" w:rsidP="00DA7D18">
      <w:pPr>
        <w:rPr>
          <w:sz w:val="16"/>
          <w:szCs w:val="16"/>
        </w:rPr>
      </w:pPr>
      <w:r w:rsidRPr="00091734">
        <w:rPr>
          <w:sz w:val="16"/>
          <w:szCs w:val="16"/>
        </w:rPr>
        <w:t>I would suggest that a private Chinese company, a genuine private company, not a state-owned enterprise or a subsidiary, that was doing space launch/satellite manufacturing, what else is embedded in the code? What other software routines might be running in the Chinese built tracking telemetry and control or mission control or ground control facilities. Might there be backdoors? Here I will just note, not directly related to space.</w:t>
      </w:r>
    </w:p>
    <w:p w:rsidR="00DA7D18" w:rsidRPr="00091734" w:rsidRDefault="00DA7D18" w:rsidP="00DA7D18">
      <w:pPr>
        <w:rPr>
          <w:sz w:val="16"/>
          <w:szCs w:val="16"/>
        </w:rPr>
      </w:pPr>
      <w:r w:rsidRPr="00091734">
        <w:rPr>
          <w:sz w:val="16"/>
          <w:szCs w:val="16"/>
        </w:rPr>
        <w:t>A German cyber security company bought a Chinese manufactured phone, opened it up, took it out of the wrapper and when it turned on, immediately pinged back to servers in China. Might a brand new fresh out of the wrapper satellite perhaps ping a Chinese location along the way? Who knows?</w:t>
      </w:r>
    </w:p>
    <w:p w:rsidR="00DA7D18" w:rsidRPr="00091734" w:rsidRDefault="00DA7D18" w:rsidP="00DA7D18">
      <w:pPr>
        <w:rPr>
          <w:sz w:val="16"/>
          <w:szCs w:val="16"/>
        </w:rPr>
      </w:pPr>
      <w:r w:rsidRPr="00091734">
        <w:rPr>
          <w:sz w:val="16"/>
          <w:szCs w:val="16"/>
        </w:rPr>
        <w:t>Victoria: I open up to questions in the audience. Wait for the microphone and then identify yourself, please.</w:t>
      </w:r>
    </w:p>
    <w:p w:rsidR="00DA7D18" w:rsidRPr="00091734" w:rsidRDefault="00DA7D18" w:rsidP="00DA7D18">
      <w:pPr>
        <w:rPr>
          <w:sz w:val="16"/>
          <w:szCs w:val="16"/>
        </w:rPr>
      </w:pPr>
      <w:r w:rsidRPr="00091734">
        <w:rPr>
          <w:sz w:val="16"/>
          <w:szCs w:val="16"/>
        </w:rPr>
        <w:t>Mick Leeson: I'm Mick Leeson, [inaudible 59:07] support to SAIC for [inaudible 59:09] assessment. Brian, you talked about the changes in the US programs budget, organizational structure and so forth, and I'm just wondering what the perception is in China. I haven't heard much about that.</w:t>
      </w:r>
    </w:p>
    <w:p w:rsidR="00DA7D18" w:rsidRPr="00091734" w:rsidRDefault="00DA7D18" w:rsidP="00DA7D18">
      <w:pPr>
        <w:rPr>
          <w:sz w:val="16"/>
          <w:szCs w:val="16"/>
        </w:rPr>
      </w:pPr>
      <w:r w:rsidRPr="00091734">
        <w:rPr>
          <w:sz w:val="16"/>
          <w:szCs w:val="16"/>
        </w:rPr>
        <w:t>Dr. Weeden: To be honest, I haven't heard anything in the last year and a half that was directly talking about that. I think part of it is that there's so much jargon and complexity.</w:t>
      </w:r>
    </w:p>
    <w:p w:rsidR="00DA7D18" w:rsidRPr="00091734" w:rsidRDefault="00DA7D18" w:rsidP="00DA7D18">
      <w:pPr>
        <w:rPr>
          <w:sz w:val="16"/>
          <w:szCs w:val="16"/>
        </w:rPr>
      </w:pPr>
      <w:r w:rsidRPr="00091734">
        <w:rPr>
          <w:sz w:val="16"/>
          <w:szCs w:val="16"/>
        </w:rPr>
        <w:t>Even those of us that follow what the US government does, having trouble dissecting what PDSA is versus the spear and that kind of stuff and who knows what the [inaudible 59:46] box's doing, that's still an evolving entity. Honestly the one thing that I still...when they do bring it up is X37B.</w:t>
      </w:r>
    </w:p>
    <w:p w:rsidR="00DA7D18" w:rsidRPr="00091734" w:rsidRDefault="00DA7D18" w:rsidP="00DA7D18">
      <w:pPr>
        <w:rPr>
          <w:sz w:val="16"/>
          <w:szCs w:val="16"/>
        </w:rPr>
      </w:pPr>
      <w:r w:rsidRPr="00091734">
        <w:rPr>
          <w:sz w:val="16"/>
          <w:szCs w:val="16"/>
        </w:rPr>
        <w:t>That is still a topic of contention outside the US as to what it's really doing or what it's real mission is. I think in general, I don't think it's seen as a major change in that...It's interesting hearing about Kevin talk about their doctrine, shifts and how their approach to organization is.</w:t>
      </w:r>
    </w:p>
    <w:p w:rsidR="00DA7D18" w:rsidRPr="00091734" w:rsidRDefault="00DA7D18" w:rsidP="00DA7D18">
      <w:pPr>
        <w:rPr>
          <w:sz w:val="16"/>
          <w:szCs w:val="16"/>
        </w:rPr>
      </w:pPr>
      <w:r w:rsidRPr="00091734">
        <w:rPr>
          <w:sz w:val="16"/>
          <w:szCs w:val="16"/>
        </w:rPr>
        <w:t>We discovered joint space organizations and joint space operations a long time ago. We discovered space doctrine and coordinated combined armed stuff quite a while ago. I don't think they see it as anything different.</w:t>
      </w:r>
    </w:p>
    <w:p w:rsidR="00DA7D18" w:rsidRPr="00091734" w:rsidRDefault="00DA7D18" w:rsidP="00DA7D18">
      <w:pPr>
        <w:rPr>
          <w:sz w:val="16"/>
          <w:szCs w:val="16"/>
        </w:rPr>
      </w:pPr>
      <w:r w:rsidRPr="00091734">
        <w:rPr>
          <w:sz w:val="16"/>
          <w:szCs w:val="16"/>
        </w:rPr>
        <w:t>I think they're very concerned about missile defense and the rumors about potential space based missile defense and brilliant pebbles being made great again and coming back around. I think that's a real concern for them is that, that connection between space and missile defense and not necessarily space itself.</w:t>
      </w:r>
    </w:p>
    <w:p w:rsidR="00DA7D18" w:rsidRPr="00091734" w:rsidRDefault="00DA7D18" w:rsidP="00DA7D18">
      <w:pPr>
        <w:rPr>
          <w:sz w:val="16"/>
          <w:szCs w:val="16"/>
        </w:rPr>
      </w:pPr>
      <w:r w:rsidRPr="00091734">
        <w:rPr>
          <w:sz w:val="16"/>
          <w:szCs w:val="16"/>
        </w:rPr>
        <w:t>Male Participant: I just want to express a word of disagreement out of space based missile defense thing because I think the Chinese would love for the United States to waste a fortune on that system. I don't think that there's as much anxiety in the past in China about security of their nuclear forces or missile defense today. That's my own personal assessment of the state of affairs at the moment.</w:t>
      </w:r>
    </w:p>
    <w:p w:rsidR="00DA7D18" w:rsidRPr="00091734" w:rsidRDefault="00DA7D18" w:rsidP="00DA7D18">
      <w:pPr>
        <w:rPr>
          <w:sz w:val="16"/>
          <w:szCs w:val="16"/>
        </w:rPr>
      </w:pPr>
      <w:r w:rsidRPr="00091734">
        <w:rPr>
          <w:sz w:val="16"/>
          <w:szCs w:val="16"/>
        </w:rPr>
        <w:t>Male Participant: I think for some time the Chinese has viewed the US as preparing for space war. You look at some of their earliest writings on the US's space program, you see them referring to our 1985 test where we destroyed one of our satellites in space, the 1997 MIRACL laser test, other types of tests that could have counter space implications, our development of missile defenses.</w:t>
      </w:r>
    </w:p>
    <w:p w:rsidR="00DA7D18" w:rsidRPr="00091734" w:rsidRDefault="00DA7D18" w:rsidP="00DA7D18">
      <w:pPr>
        <w:rPr>
          <w:sz w:val="16"/>
          <w:szCs w:val="16"/>
        </w:rPr>
      </w:pPr>
      <w:r w:rsidRPr="00091734">
        <w:rPr>
          <w:sz w:val="16"/>
          <w:szCs w:val="16"/>
        </w:rPr>
        <w:t>They view that we are preparing for space war, developing capabilities to conduct space war. Things like developing or establishing new organizations, for the Chinese only reinforces that, and you see where they talk about where the US is intensifying their efforts at space war. This is for them further proof that they need to develop their own space warfare capabilities because they view the US as doing the same.</w:t>
      </w:r>
    </w:p>
    <w:p w:rsidR="00DA7D18" w:rsidRPr="00091734" w:rsidRDefault="00DA7D18" w:rsidP="00DA7D18">
      <w:pPr>
        <w:rPr>
          <w:sz w:val="16"/>
          <w:szCs w:val="16"/>
        </w:rPr>
      </w:pPr>
      <w:r w:rsidRPr="00091734">
        <w:rPr>
          <w:sz w:val="16"/>
          <w:szCs w:val="16"/>
        </w:rPr>
        <w:t>Victoria: Let me just build on that. What is the perception in China of how the actions are being viewed? Because just from sitting in Washington, a lot of people who argue for a more aggressive posture point specifically at what the Chinese are doing as justification for that.</w:t>
      </w:r>
    </w:p>
    <w:p w:rsidR="00DA7D18" w:rsidRPr="00091734" w:rsidRDefault="00DA7D18" w:rsidP="00DA7D18">
      <w:pPr>
        <w:rPr>
          <w:sz w:val="16"/>
          <w:szCs w:val="16"/>
        </w:rPr>
      </w:pPr>
      <w:r w:rsidRPr="00091734">
        <w:rPr>
          <w:sz w:val="16"/>
          <w:szCs w:val="16"/>
        </w:rPr>
        <w:t>Do the Chinese acknowledge, OK, there's some consequence to us taking this more aggressive posture, or do they see it as independent, like what they're doing shouldn't have any effect on what we're thinking?</w:t>
      </w:r>
    </w:p>
    <w:p w:rsidR="00DA7D18" w:rsidRPr="00091734" w:rsidRDefault="00DA7D18" w:rsidP="00DA7D18">
      <w:pPr>
        <w:rPr>
          <w:sz w:val="16"/>
          <w:szCs w:val="16"/>
        </w:rPr>
      </w:pPr>
      <w:r w:rsidRPr="00091734">
        <w:rPr>
          <w:sz w:val="16"/>
          <w:szCs w:val="16"/>
        </w:rPr>
        <w:t>Male Participant: I don't see any contemplation of how their actions affect the US. I think we aren't in a security dilemma. We're just on the verge of it, and I don't see a way out of it, frankly. Regardless of who started what, when, how...</w:t>
      </w:r>
    </w:p>
    <w:p w:rsidR="00DA7D18" w:rsidRPr="00091734" w:rsidRDefault="00DA7D18" w:rsidP="00DA7D18">
      <w:pPr>
        <w:rPr>
          <w:sz w:val="16"/>
          <w:szCs w:val="16"/>
        </w:rPr>
      </w:pPr>
      <w:r w:rsidRPr="00091734">
        <w:rPr>
          <w:sz w:val="16"/>
          <w:szCs w:val="16"/>
        </w:rPr>
        <w:t>Victoria: [laughs]</w:t>
      </w:r>
    </w:p>
    <w:p w:rsidR="00DA7D18" w:rsidRPr="00091734" w:rsidRDefault="00DA7D18" w:rsidP="00DA7D18">
      <w:pPr>
        <w:rPr>
          <w:sz w:val="16"/>
          <w:szCs w:val="16"/>
        </w:rPr>
      </w:pPr>
      <w:r w:rsidRPr="00091734">
        <w:rPr>
          <w:sz w:val="16"/>
          <w:szCs w:val="16"/>
        </w:rPr>
        <w:t>Male Participant: ...we're into this cycle now of reaction, and then counter reaction. I don't see a lot of thinking on the Chinese side about what their implications of those actions. For example, they seem to be heavily investing in direct ascent technologies. How does that affect the space environment, if they were to use them in the long term?</w:t>
      </w:r>
    </w:p>
    <w:p w:rsidR="00DA7D18" w:rsidRPr="00091734" w:rsidRDefault="00DA7D18" w:rsidP="00DA7D18">
      <w:pPr>
        <w:rPr>
          <w:sz w:val="16"/>
          <w:szCs w:val="16"/>
        </w:rPr>
      </w:pPr>
      <w:r w:rsidRPr="00091734">
        <w:rPr>
          <w:sz w:val="16"/>
          <w:szCs w:val="16"/>
        </w:rPr>
        <w:t>Other questions, such as, as they become more heavily invested in space, does it really benefit them to start a war in space. By adopting some of the same types of operations or conducting operations in the same way the US military does, they take on those same vulnerabilities.</w:t>
      </w:r>
    </w:p>
    <w:p w:rsidR="00DA7D18" w:rsidRPr="00091734" w:rsidRDefault="00DA7D18" w:rsidP="00DA7D18">
      <w:pPr>
        <w:rPr>
          <w:sz w:val="16"/>
          <w:szCs w:val="16"/>
        </w:rPr>
      </w:pPr>
      <w:r w:rsidRPr="00091734">
        <w:rPr>
          <w:sz w:val="16"/>
          <w:szCs w:val="16"/>
        </w:rPr>
        <w:t>I don't see that sort of discussion happening. What I do see happening is these discussions about we have to have some capability, direct ascent seems to be the easiest one to make, so that's what we need to invest in now. If the balloon goes up tomorrow, we need to go to the president of China and say we have these capabilities.</w:t>
      </w:r>
    </w:p>
    <w:p w:rsidR="00DA7D18" w:rsidRPr="00091734" w:rsidRDefault="00DA7D18" w:rsidP="00DA7D18">
      <w:pPr>
        <w:rPr>
          <w:sz w:val="16"/>
          <w:szCs w:val="16"/>
        </w:rPr>
      </w:pPr>
      <w:r w:rsidRPr="00091734">
        <w:rPr>
          <w:sz w:val="16"/>
          <w:szCs w:val="16"/>
        </w:rPr>
        <w:t>What I'm concerned about is that there isn't this thinking about the broader implications of developing space weapons that we would hope.</w:t>
      </w:r>
    </w:p>
    <w:p w:rsidR="00DA7D18" w:rsidRPr="00091734" w:rsidRDefault="00DA7D18" w:rsidP="00DA7D18">
      <w:pPr>
        <w:rPr>
          <w:sz w:val="16"/>
          <w:szCs w:val="16"/>
        </w:rPr>
      </w:pPr>
      <w:r w:rsidRPr="00091734">
        <w:rPr>
          <w:sz w:val="16"/>
          <w:szCs w:val="16"/>
        </w:rPr>
        <w:t>[crosstalk]</w:t>
      </w:r>
    </w:p>
    <w:p w:rsidR="00DA7D18" w:rsidRPr="00091734" w:rsidRDefault="00DA7D18" w:rsidP="00DA7D18">
      <w:pPr>
        <w:rPr>
          <w:sz w:val="16"/>
          <w:szCs w:val="16"/>
        </w:rPr>
      </w:pPr>
      <w:r w:rsidRPr="00091734">
        <w:rPr>
          <w:sz w:val="16"/>
          <w:szCs w:val="16"/>
        </w:rPr>
        <w:t>Male Participant: Just a rhetorical question, if they don't, to paraphrase it, business as usual in their perception toward what the US has been doing for the last 30 years, does that somehow undermine our thought in US circles that by doing this it's helping with deterrence? If it's [inaudible 65:09] that are we really straining deterrence by doing this?</w:t>
      </w:r>
    </w:p>
    <w:p w:rsidR="00DA7D18" w:rsidRPr="00091734" w:rsidRDefault="00DA7D18" w:rsidP="00DA7D18">
      <w:pPr>
        <w:rPr>
          <w:sz w:val="16"/>
          <w:szCs w:val="16"/>
        </w:rPr>
      </w:pPr>
      <w:r w:rsidRPr="00091734">
        <w:rPr>
          <w:sz w:val="16"/>
          <w:szCs w:val="16"/>
        </w:rPr>
        <w:t>Male Participant: I think if we looked at how the Chinese characterize the South China Sea, it provides us with a little bit of insight as to how the Chinese characterize a lot of other things.</w:t>
      </w:r>
    </w:p>
    <w:p w:rsidR="00DA7D18" w:rsidRPr="00091734" w:rsidRDefault="00DA7D18" w:rsidP="00DA7D18">
      <w:pPr>
        <w:rPr>
          <w:sz w:val="16"/>
          <w:szCs w:val="16"/>
        </w:rPr>
      </w:pPr>
      <w:r w:rsidRPr="00091734">
        <w:rPr>
          <w:sz w:val="16"/>
          <w:szCs w:val="16"/>
        </w:rPr>
        <w:t>When we look at how the Chinese describe what is happening in the South China Sea, it is that China has always controlled everything within the Nine Dash Line, that foreign countries are now trying to cut away pieces of that.</w:t>
      </w:r>
    </w:p>
    <w:p w:rsidR="00DA7D18" w:rsidRPr="00091734" w:rsidRDefault="00DA7D18" w:rsidP="00DA7D18">
      <w:pPr>
        <w:rPr>
          <w:sz w:val="16"/>
          <w:szCs w:val="16"/>
        </w:rPr>
      </w:pPr>
      <w:r w:rsidRPr="00091734">
        <w:rPr>
          <w:sz w:val="16"/>
          <w:szCs w:val="16"/>
        </w:rPr>
        <w:t>The Permanent Court of Arbitration was a bunch of people who didn't understand international law -- this is the International Tribunal at the Hague -- and above all, that the United States is responsible for fermenting the Philippine court action, Vietnamese resistance, etc.</w:t>
      </w:r>
    </w:p>
    <w:p w:rsidR="00DA7D18" w:rsidRPr="00091734" w:rsidRDefault="00DA7D18" w:rsidP="00DA7D18">
      <w:pPr>
        <w:rPr>
          <w:sz w:val="16"/>
          <w:szCs w:val="16"/>
        </w:rPr>
      </w:pPr>
      <w:r w:rsidRPr="00091734">
        <w:rPr>
          <w:sz w:val="16"/>
          <w:szCs w:val="16"/>
        </w:rPr>
        <w:t>This was said by General Feng Fenghui when he visited the US and held a joint press conference with then Chairman of the Joint Chiefs, previous Chairman, Army Commander. We've heard this from Madam Fu Ying at the National People's Congress, etc.</w:t>
      </w:r>
    </w:p>
    <w:p w:rsidR="00DA7D18" w:rsidRPr="00091734" w:rsidRDefault="00DA7D18" w:rsidP="00DA7D18">
      <w:pPr>
        <w:rPr>
          <w:sz w:val="16"/>
          <w:szCs w:val="16"/>
        </w:rPr>
      </w:pPr>
      <w:r w:rsidRPr="00091734">
        <w:rPr>
          <w:sz w:val="16"/>
          <w:szCs w:val="16"/>
        </w:rPr>
        <w:t>The reason why I bring this up is because, one, obviously, there are multiple ways of interpreting things. But building off of Greg's presentation of China's experience, what they've often termed the Century of Humiliation, is that you want to wind up with something of a bit of a chip on your shoulder, and understandable, which is basically, we have been the victim, and we won't be victimized again.</w:t>
      </w:r>
    </w:p>
    <w:p w:rsidR="00DA7D18" w:rsidRPr="00091734" w:rsidRDefault="00DA7D18" w:rsidP="00DA7D18">
      <w:pPr>
        <w:rPr>
          <w:sz w:val="16"/>
          <w:szCs w:val="16"/>
        </w:rPr>
      </w:pPr>
      <w:r w:rsidRPr="00091734">
        <w:rPr>
          <w:sz w:val="16"/>
          <w:szCs w:val="16"/>
        </w:rPr>
        <w:t>Now how does that affect deterrence, which I think is a very interesting question? One of the things that, again taking a look at recent history, in 1995 in the most recent Taiwan crisis, the US</w:t>
      </w:r>
    </w:p>
    <w:p w:rsidR="00DA7D18" w:rsidRPr="00091734" w:rsidRDefault="00DA7D18" w:rsidP="00DA7D18">
      <w:pPr>
        <w:rPr>
          <w:sz w:val="16"/>
          <w:szCs w:val="16"/>
        </w:rPr>
      </w:pPr>
      <w:r w:rsidRPr="00091734">
        <w:rPr>
          <w:sz w:val="16"/>
          <w:szCs w:val="16"/>
        </w:rPr>
        <w:t>dispatched aircraft carriers as a response. The general account seems to be that the first aircraft carrier was what we always use -- business as usual, and the Chinese sort of said, "Yeah, check the box, got it."</w:t>
      </w:r>
    </w:p>
    <w:p w:rsidR="00DA7D18" w:rsidRPr="00091734" w:rsidRDefault="00DA7D18" w:rsidP="00DA7D18">
      <w:pPr>
        <w:rPr>
          <w:sz w:val="16"/>
          <w:szCs w:val="16"/>
        </w:rPr>
      </w:pPr>
      <w:r w:rsidRPr="00091734">
        <w:rPr>
          <w:sz w:val="16"/>
          <w:szCs w:val="16"/>
        </w:rPr>
        <w:t>It was the second carrier that really made the Chinese sit up and take notice because that wasn't part of what we do. Insofar as what we are doing, especially as an organizational bit of hamster wheeling, is what we always do. I suspect that Beijing looks at that and says, "Yep, that's what they always do." The question is going to be, does the US do something out of the ordinary.</w:t>
      </w:r>
    </w:p>
    <w:p w:rsidR="00DA7D18" w:rsidRPr="00091734" w:rsidRDefault="00DA7D18" w:rsidP="00DA7D18">
      <w:pPr>
        <w:rPr>
          <w:sz w:val="16"/>
          <w:szCs w:val="16"/>
        </w:rPr>
      </w:pPr>
      <w:r w:rsidRPr="00091734">
        <w:rPr>
          <w:sz w:val="16"/>
          <w:szCs w:val="16"/>
        </w:rPr>
        <w:t>Now, whatever you may think of Mr. Trump, and whatever you may think of Mr. Trump's comments on how does China relates to things, one thing you can't deny is that it has grabbed China's attention. I'm not here to make a value judgment of whether that's a good or bad thing.</w:t>
      </w:r>
    </w:p>
    <w:p w:rsidR="00DA7D18" w:rsidRPr="00091734" w:rsidRDefault="00DA7D18" w:rsidP="00DA7D18">
      <w:pPr>
        <w:rPr>
          <w:sz w:val="16"/>
          <w:szCs w:val="16"/>
        </w:rPr>
      </w:pPr>
      <w:r w:rsidRPr="00091734">
        <w:rPr>
          <w:sz w:val="16"/>
          <w:szCs w:val="16"/>
        </w:rPr>
        <w:t>My point is simply to say that Beijing has been essentially put on notice. Even if he never mentions Taiwan ever again for the next four years, that business as usual probably doesn't apply. If nothing else, it does tend to force the Chinese to start rethinking all of their branches and sequels of all their contingency plans.</w:t>
      </w:r>
    </w:p>
    <w:p w:rsidR="00DA7D18" w:rsidRPr="00091734" w:rsidRDefault="00DA7D18" w:rsidP="00DA7D18">
      <w:pPr>
        <w:rPr>
          <w:sz w:val="16"/>
          <w:szCs w:val="16"/>
        </w:rPr>
      </w:pPr>
      <w:r w:rsidRPr="00091734">
        <w:rPr>
          <w:sz w:val="16"/>
          <w:szCs w:val="16"/>
        </w:rPr>
        <w:t>Victoria: OK.ThenGregory.</w:t>
      </w:r>
    </w:p>
    <w:p w:rsidR="00DA7D18" w:rsidRPr="00D010B6" w:rsidRDefault="00DA7D18" w:rsidP="00DA7D18">
      <w:r w:rsidRPr="00091734">
        <w:rPr>
          <w:sz w:val="16"/>
          <w:szCs w:val="16"/>
        </w:rPr>
        <w:t>Male Participant: I'll just add on to that, I think for us to think about deterring them from developing counter space weapons, that ship has sailed, it's no longer an option. Then we get down to can we deter them from using certain types of counter space weapons. Here I have some concerns</w:t>
      </w:r>
      <w:r w:rsidRPr="00D010B6">
        <w:t>.</w:t>
      </w:r>
    </w:p>
    <w:p w:rsidR="00DA7D18" w:rsidRPr="003106BC" w:rsidRDefault="00DA7D18" w:rsidP="00DA7D18">
      <w:pPr>
        <w:rPr>
          <w:u w:val="single"/>
        </w:rPr>
      </w:pPr>
      <w:r w:rsidRPr="003106BC">
        <w:rPr>
          <w:u w:val="single"/>
        </w:rPr>
        <w:t>If you look at Chinese writings on deterrents and escalation, what you see is that there is sort of an implicit understanding that they hold the cards in terms of escalation control and going up the escalation ladder.</w:t>
      </w:r>
    </w:p>
    <w:p w:rsidR="00DA7D18" w:rsidRPr="003106BC" w:rsidRDefault="00DA7D18" w:rsidP="00DA7D18">
      <w:pPr>
        <w:rPr>
          <w:u w:val="single"/>
        </w:rPr>
      </w:pPr>
      <w:r w:rsidRPr="003106BC">
        <w:rPr>
          <w:u w:val="single"/>
        </w:rPr>
        <w:t>If they feel that they can go strong enough, especially at the beginning of a crisis or an operation, that the other side will immediately back down. My concern is that China may see that they can do certain actions in space and in essence get away with it because they think that we'll just say, "Well, Taiwan, South China Sea isn't as important to the US. It is a China cell."</w:t>
      </w:r>
    </w:p>
    <w:p w:rsidR="00DA7D18" w:rsidRPr="00091734" w:rsidRDefault="00DA7D18" w:rsidP="00DA7D18">
      <w:pPr>
        <w:rPr>
          <w:sz w:val="16"/>
          <w:szCs w:val="16"/>
        </w:rPr>
      </w:pPr>
      <w:r w:rsidRPr="00091734">
        <w:rPr>
          <w:sz w:val="16"/>
          <w:szCs w:val="16"/>
        </w:rPr>
        <w:t>They'll do a cost benefit analysis, think rationally and leave with their tail between their legs. My concern is that what we don't see, in Chinese writings on deterrents and escalation, is the second order analysis about what happens if the US doesn't back down.</w:t>
      </w:r>
    </w:p>
    <w:p w:rsidR="00DA7D18" w:rsidRPr="00091734" w:rsidRDefault="00DA7D18" w:rsidP="00DA7D18">
      <w:pPr>
        <w:rPr>
          <w:sz w:val="16"/>
          <w:szCs w:val="16"/>
        </w:rPr>
      </w:pPr>
      <w:r w:rsidRPr="00091734">
        <w:rPr>
          <w:sz w:val="16"/>
          <w:szCs w:val="16"/>
        </w:rPr>
        <w:t>Let's say China destroys a satellite in space, they're thinking, no, we'll just give it up and go home. What if we don't do that? What happens if it initiates a reaction or even stronger reaction? I don't see that calculation in Chinese ranks.</w:t>
      </w:r>
    </w:p>
    <w:p w:rsidR="00DA7D18" w:rsidRPr="00091734" w:rsidRDefault="00DA7D18" w:rsidP="00DA7D18">
      <w:pPr>
        <w:rPr>
          <w:sz w:val="16"/>
          <w:szCs w:val="16"/>
        </w:rPr>
      </w:pPr>
      <w:r w:rsidRPr="00091734">
        <w:rPr>
          <w:sz w:val="16"/>
          <w:szCs w:val="16"/>
        </w:rPr>
        <w:t>Maybe it's happened somewhere, in some deep, dark recesses in Beijing but it's certainly not being discussed publicly, and that's also what has me concerned, that they aren't thinking about this second order questions, just generally in regards to space war.</w:t>
      </w:r>
    </w:p>
    <w:p w:rsidR="00DA7D18" w:rsidRPr="00091734" w:rsidRDefault="00DA7D18" w:rsidP="00DA7D18">
      <w:pPr>
        <w:rPr>
          <w:sz w:val="16"/>
          <w:szCs w:val="16"/>
        </w:rPr>
      </w:pPr>
      <w:r w:rsidRPr="00091734">
        <w:rPr>
          <w:sz w:val="16"/>
          <w:szCs w:val="16"/>
        </w:rPr>
        <w:t>Male Participant: Veryquicklytoaddontothat,IagreewiththegeneralassessmentthatI don't think we can deter them from pursuing counter space capabilities. I say this that ship has sailed. I think we might be able to deter them from using it but I'm not entirely certain of that.</w:t>
      </w:r>
    </w:p>
    <w:p w:rsidR="00DA7D18" w:rsidRPr="00091734" w:rsidRDefault="00DA7D18" w:rsidP="00DA7D18">
      <w:pPr>
        <w:rPr>
          <w:sz w:val="16"/>
          <w:szCs w:val="16"/>
        </w:rPr>
      </w:pPr>
      <w:r w:rsidRPr="00091734">
        <w:rPr>
          <w:sz w:val="16"/>
          <w:szCs w:val="16"/>
        </w:rPr>
        <w:t>That then raises the question, "OK, well, then, what do you do when deterrence fails?" To me, that is another vote in favor of the deterrent by denying benefits approach versus the deterrence by aggression approach.</w:t>
      </w:r>
    </w:p>
    <w:p w:rsidR="00DA7D18" w:rsidRPr="00091734" w:rsidRDefault="00DA7D18" w:rsidP="00DA7D18">
      <w:pPr>
        <w:rPr>
          <w:sz w:val="16"/>
          <w:szCs w:val="16"/>
        </w:rPr>
      </w:pPr>
      <w:r w:rsidRPr="00091734">
        <w:rPr>
          <w:sz w:val="16"/>
          <w:szCs w:val="16"/>
        </w:rPr>
        <w:t>If my deterrence is based on threatening you with reprisal and it fails, I have no choice but basically to back down or to attack and by the way, I've probably lost my asset to begin with.</w:t>
      </w:r>
    </w:p>
    <w:p w:rsidR="00DA7D18" w:rsidRPr="008D7D9B" w:rsidRDefault="00DA7D18" w:rsidP="00DA7D18">
      <w:pPr>
        <w:rPr>
          <w:u w:val="single"/>
        </w:rPr>
      </w:pPr>
      <w:r w:rsidRPr="008D7D9B">
        <w:rPr>
          <w:u w:val="single"/>
        </w:rPr>
        <w:t>Whereas if you do a deterrence by denying benefit, that's based on resilience, and you truly did check that resilience box and deterrence fails, then your capabilities probably will degrade gracefully, if not be resistant to it, which then leaves the US in a better position, should it start being an escalative conflict event rather than deterrence failed, and by the way, oh yeah, we just lost these key, space capabilities.</w:t>
      </w:r>
    </w:p>
    <w:p w:rsidR="00DA7D18" w:rsidRPr="008D7D9B" w:rsidRDefault="00DA7D18" w:rsidP="00DA7D18">
      <w:pPr>
        <w:rPr>
          <w:u w:val="single"/>
        </w:rPr>
      </w:pPr>
      <w:r w:rsidRPr="008D7D9B">
        <w:rPr>
          <w:u w:val="single"/>
        </w:rPr>
        <w:t>To me, that question of what do we do when deterrence fails, in my mind is a vote in favor of the current approach of deterrence by denying benefits rather than deterrence by threatening response.</w:t>
      </w:r>
    </w:p>
    <w:p w:rsidR="00DA7D18" w:rsidRPr="00091734" w:rsidRDefault="00DA7D18" w:rsidP="00DA7D18">
      <w:pPr>
        <w:rPr>
          <w:sz w:val="16"/>
          <w:szCs w:val="16"/>
        </w:rPr>
      </w:pPr>
      <w:r w:rsidRPr="00091734">
        <w:rPr>
          <w:sz w:val="16"/>
          <w:szCs w:val="16"/>
        </w:rPr>
        <w:t>Victoria: Gregory, do you have one more thing?</w:t>
      </w:r>
    </w:p>
    <w:p w:rsidR="00DA7D18" w:rsidRPr="00091734" w:rsidRDefault="00DA7D18" w:rsidP="00DA7D18">
      <w:pPr>
        <w:rPr>
          <w:sz w:val="16"/>
          <w:szCs w:val="16"/>
        </w:rPr>
      </w:pPr>
      <w:r w:rsidRPr="00091734">
        <w:rPr>
          <w:sz w:val="16"/>
          <w:szCs w:val="16"/>
        </w:rPr>
        <w:t>Male Participant: Yeah. My own sense, I agree with Kevin that the United States is the principle adversary of which all planning and procurement takes place.</w:t>
      </w:r>
    </w:p>
    <w:p w:rsidR="00DA7D18" w:rsidRPr="008D7D9B" w:rsidRDefault="00DA7D18" w:rsidP="00DA7D18">
      <w:pPr>
        <w:rPr>
          <w:b/>
          <w:bCs/>
          <w:u w:val="single"/>
        </w:rPr>
      </w:pPr>
      <w:r w:rsidRPr="008D7D9B">
        <w:rPr>
          <w:b/>
          <w:bCs/>
          <w:u w:val="single"/>
        </w:rPr>
        <w:t>I don't think China's spoiling for a war. I think its focus is primarily domestic and it just wants to avoid trouble internationally, but there are red lines. Taiwan would undermine the legitimacy of the struggle if the Chinese Communist Party won. If they lose Taiwan, they lose political legitimacy.</w:t>
      </w:r>
    </w:p>
    <w:p w:rsidR="00DA7D18" w:rsidRPr="00091734" w:rsidRDefault="00DA7D18" w:rsidP="00DA7D18">
      <w:pPr>
        <w:rPr>
          <w:sz w:val="16"/>
          <w:szCs w:val="16"/>
        </w:rPr>
      </w:pPr>
      <w:r w:rsidRPr="00091734">
        <w:rPr>
          <w:sz w:val="16"/>
          <w:szCs w:val="16"/>
        </w:rPr>
        <w:t>It's still a domestic matter for them. That's a line we can't cross. South China is a little more iffy. Maybe they're doing the same thing Trump's doing, staking out a position and hoping to get some good negotiations on the outcome of eventual southern disputes. I don't know. I can't say with any authority.</w:t>
      </w:r>
    </w:p>
    <w:p w:rsidR="00DA7D18" w:rsidRPr="00091734" w:rsidRDefault="00DA7D18" w:rsidP="00DA7D18">
      <w:pPr>
        <w:rPr>
          <w:sz w:val="16"/>
          <w:szCs w:val="16"/>
        </w:rPr>
      </w:pPr>
      <w:r w:rsidRPr="00091734">
        <w:rPr>
          <w:sz w:val="16"/>
          <w:szCs w:val="16"/>
        </w:rPr>
        <w:t>In terms of space, I don't think China is planning for any specific, space war scenario. I don't see it. They're just developing generic set of capabilities, a robust, comprehensive, generic set of space capabilities, and they may be thinking operationally about to use them.</w:t>
      </w:r>
    </w:p>
    <w:p w:rsidR="00DA7D18" w:rsidRPr="00091734" w:rsidRDefault="00DA7D18" w:rsidP="00DA7D18">
      <w:pPr>
        <w:rPr>
          <w:sz w:val="16"/>
          <w:szCs w:val="16"/>
        </w:rPr>
      </w:pPr>
      <w:r w:rsidRPr="00091734">
        <w:rPr>
          <w:sz w:val="16"/>
          <w:szCs w:val="16"/>
        </w:rPr>
        <w:t>Kevin's talked about to integrating that into the way they're reorganizing their military. I don't think that they're planning or imagining some war with the United States and how it's going to proceed from step one, to step two, to step three. I don't see that.</w:t>
      </w:r>
    </w:p>
    <w:p w:rsidR="00DA7D18" w:rsidRPr="00091734" w:rsidRDefault="00DA7D18" w:rsidP="00DA7D18">
      <w:pPr>
        <w:rPr>
          <w:sz w:val="16"/>
          <w:szCs w:val="16"/>
        </w:rPr>
      </w:pPr>
      <w:r w:rsidRPr="00091734">
        <w:rPr>
          <w:sz w:val="16"/>
          <w:szCs w:val="16"/>
        </w:rPr>
        <w:t>Of course, you wouldn't see that, anywhere. It's not something that they discuss publicly. I don't get the sense that they think there's a very large possibility of a war with the United States, anytime in the immediate future.</w:t>
      </w:r>
    </w:p>
    <w:p w:rsidR="00DA7D18" w:rsidRPr="00091734" w:rsidRDefault="00DA7D18" w:rsidP="00DA7D18">
      <w:pPr>
        <w:rPr>
          <w:sz w:val="16"/>
          <w:szCs w:val="16"/>
        </w:rPr>
      </w:pPr>
      <w:r w:rsidRPr="00091734">
        <w:rPr>
          <w:sz w:val="16"/>
          <w:szCs w:val="16"/>
        </w:rPr>
        <w:t>Victoria: [inaudible73:35].</w:t>
      </w:r>
    </w:p>
    <w:p w:rsidR="00DA7D18" w:rsidRPr="00091734" w:rsidRDefault="00DA7D18" w:rsidP="00DA7D18">
      <w:pPr>
        <w:rPr>
          <w:sz w:val="16"/>
          <w:szCs w:val="16"/>
        </w:rPr>
      </w:pPr>
      <w:r w:rsidRPr="00091734">
        <w:rPr>
          <w:sz w:val="16"/>
          <w:szCs w:val="16"/>
        </w:rPr>
        <w:t>Male Participant: Greg's comment is very interesting, because on the one hand, I actually agree with a key standing point, which is I don't think the Chinese are looking for a fight.</w:t>
      </w:r>
    </w:p>
    <w:p w:rsidR="00DA7D18" w:rsidRPr="00091734" w:rsidRDefault="00DA7D18" w:rsidP="00DA7D18">
      <w:pPr>
        <w:rPr>
          <w:sz w:val="16"/>
          <w:szCs w:val="16"/>
        </w:rPr>
      </w:pPr>
      <w:r w:rsidRPr="00091734">
        <w:rPr>
          <w:sz w:val="16"/>
          <w:szCs w:val="16"/>
        </w:rPr>
        <w:t>As I said earlier, the Chinese often use a phrase, "pure to strategic opportunity," which is inevitably followed by "for continued peaceful development of the Chinese economy to allow it to reach mid-level development status."</w:t>
      </w:r>
    </w:p>
    <w:p w:rsidR="00DA7D18" w:rsidRPr="00091734" w:rsidRDefault="00DA7D18" w:rsidP="00DA7D18">
      <w:pPr>
        <w:rPr>
          <w:sz w:val="16"/>
          <w:szCs w:val="16"/>
        </w:rPr>
      </w:pPr>
      <w:r w:rsidRPr="00091734">
        <w:rPr>
          <w:sz w:val="16"/>
          <w:szCs w:val="16"/>
        </w:rPr>
        <w:t>I don't think anyone at this table is saying the Chinese, they're just...there is a Chinese Nagumo just ready to sail with the Liaoning and bomb Pearl Harbor.</w:t>
      </w:r>
    </w:p>
    <w:p w:rsidR="00DA7D18" w:rsidRPr="00091734" w:rsidRDefault="00DA7D18" w:rsidP="00DA7D18">
      <w:pPr>
        <w:rPr>
          <w:sz w:val="16"/>
          <w:szCs w:val="16"/>
        </w:rPr>
      </w:pPr>
      <w:r w:rsidRPr="00091734">
        <w:rPr>
          <w:sz w:val="16"/>
          <w:szCs w:val="16"/>
        </w:rPr>
        <w:t>MaleParticipant: [laughter]</w:t>
      </w:r>
    </w:p>
    <w:p w:rsidR="00DA7D18" w:rsidRPr="00091734" w:rsidRDefault="00DA7D18" w:rsidP="00DA7D18">
      <w:pPr>
        <w:rPr>
          <w:sz w:val="16"/>
          <w:szCs w:val="16"/>
        </w:rPr>
      </w:pPr>
      <w:r w:rsidRPr="00091734">
        <w:rPr>
          <w:sz w:val="16"/>
          <w:szCs w:val="16"/>
        </w:rPr>
        <w:t>Male Participant: separate issue.</w:t>
      </w:r>
    </w:p>
    <w:p w:rsidR="00DA7D18" w:rsidRPr="00091734" w:rsidRDefault="00DA7D18" w:rsidP="00DA7D18">
      <w:pPr>
        <w:rPr>
          <w:sz w:val="16"/>
          <w:szCs w:val="16"/>
        </w:rPr>
      </w:pPr>
      <w:r w:rsidRPr="00091734">
        <w:rPr>
          <w:sz w:val="16"/>
          <w:szCs w:val="16"/>
        </w:rPr>
        <w:t>Male Participant: [laughter]</w:t>
      </w:r>
    </w:p>
    <w:p w:rsidR="00DA7D18" w:rsidRPr="00091734" w:rsidRDefault="00DA7D18" w:rsidP="00DA7D18">
      <w:pPr>
        <w:rPr>
          <w:sz w:val="16"/>
          <w:szCs w:val="16"/>
        </w:rPr>
      </w:pPr>
      <w:r w:rsidRPr="00091734">
        <w:rPr>
          <w:sz w:val="16"/>
          <w:szCs w:val="16"/>
        </w:rPr>
        <w:t>Male Participant:</w:t>
      </w:r>
    </w:p>
    <w:p w:rsidR="00DA7D18" w:rsidRPr="00091734" w:rsidRDefault="00DA7D18" w:rsidP="00DA7D18">
      <w:pPr>
        <w:rPr>
          <w:sz w:val="16"/>
          <w:szCs w:val="16"/>
        </w:rPr>
      </w:pPr>
      <w:r w:rsidRPr="00091734">
        <w:rPr>
          <w:sz w:val="16"/>
          <w:szCs w:val="16"/>
        </w:rPr>
        <w:t>planning for a conflict, with the US, involving space. You said now you wouldn't expect to see it, I think which we also agree. You just don't think you see it in any case.</w:t>
      </w:r>
    </w:p>
    <w:p w:rsidR="00DA7D18" w:rsidRPr="00091734" w:rsidRDefault="00DA7D18" w:rsidP="00DA7D18">
      <w:pPr>
        <w:rPr>
          <w:sz w:val="16"/>
          <w:szCs w:val="16"/>
        </w:rPr>
      </w:pPr>
      <w:r w:rsidRPr="00091734">
        <w:rPr>
          <w:sz w:val="16"/>
          <w:szCs w:val="16"/>
        </w:rPr>
        <w:t>My question is what to you would be a marker? Short of the Chinese issuing War Plan 7750, which is basically war with the United States, and here it is and in H plus two minutes we start taking down satellites. What would you say would be a marker that the Chinese are thinking about, beyond just a generic, yeah, I want to be able to plank a couple of sats, serious, no kidding, space war fight?</w:t>
      </w:r>
    </w:p>
    <w:p w:rsidR="00DA7D18" w:rsidRPr="00091734" w:rsidRDefault="00DA7D18" w:rsidP="00DA7D18">
      <w:pPr>
        <w:rPr>
          <w:sz w:val="16"/>
          <w:szCs w:val="16"/>
        </w:rPr>
      </w:pPr>
      <w:r w:rsidRPr="00091734">
        <w:rPr>
          <w:sz w:val="16"/>
          <w:szCs w:val="16"/>
        </w:rPr>
        <w:t>Male Participant: That's a great question, Dean, and honestly, I don't have an answer.</w:t>
      </w:r>
    </w:p>
    <w:p w:rsidR="00DA7D18" w:rsidRPr="00091734" w:rsidRDefault="00DA7D18" w:rsidP="00DA7D18">
      <w:pPr>
        <w:rPr>
          <w:sz w:val="16"/>
          <w:szCs w:val="16"/>
        </w:rPr>
      </w:pPr>
      <w:r w:rsidRPr="00091734">
        <w:rPr>
          <w:sz w:val="16"/>
          <w:szCs w:val="16"/>
        </w:rPr>
        <w:t>MaleParticipant: WhatiftheChinesestartaversionoftheSchreiverWargameoftheirown? That's the part of the purpose of Schreiver, which is to think through what a future conflict might look like, to inform acquisitions and doctrine.</w:t>
      </w:r>
    </w:p>
    <w:p w:rsidR="00DA7D18" w:rsidRPr="00091734" w:rsidRDefault="00DA7D18" w:rsidP="00DA7D18">
      <w:pPr>
        <w:rPr>
          <w:sz w:val="16"/>
          <w:szCs w:val="16"/>
        </w:rPr>
      </w:pPr>
      <w:r w:rsidRPr="00091734">
        <w:rPr>
          <w:sz w:val="16"/>
          <w:szCs w:val="16"/>
        </w:rPr>
        <w:t>Although, honestly, I think that actually might be, in some ways, have a positive implications because I've asked that question to Kevin, in other words have they seen evidence of this? You talk to the DOD people that participated in Schreiver and they say, "Well, we learned that this escalates stuff really bad, really fast," or this particular move does this.</w:t>
      </w:r>
    </w:p>
    <w:p w:rsidR="00DA7D18" w:rsidRPr="00091734" w:rsidRDefault="00DA7D18" w:rsidP="00DA7D18">
      <w:pPr>
        <w:rPr>
          <w:sz w:val="16"/>
          <w:szCs w:val="16"/>
        </w:rPr>
      </w:pPr>
      <w:r w:rsidRPr="00091734">
        <w:rPr>
          <w:sz w:val="16"/>
          <w:szCs w:val="16"/>
        </w:rPr>
        <w:t>I ask the question, "OK, has China learned that? Has Washington learned that?" Because if not that's a challenge in my mind. That, I think, would be, in my mind, one data point that we're sure they might be considering it.</w:t>
      </w:r>
    </w:p>
    <w:p w:rsidR="00DA7D18" w:rsidRPr="00091734" w:rsidRDefault="00DA7D18" w:rsidP="00DA7D18">
      <w:pPr>
        <w:rPr>
          <w:sz w:val="16"/>
          <w:szCs w:val="16"/>
        </w:rPr>
      </w:pPr>
      <w:r w:rsidRPr="00091734">
        <w:rPr>
          <w:sz w:val="16"/>
          <w:szCs w:val="16"/>
        </w:rPr>
        <w:t>Victoria: Gregory.</w:t>
      </w:r>
    </w:p>
    <w:p w:rsidR="00DA7D18" w:rsidRPr="00091734" w:rsidRDefault="00DA7D18" w:rsidP="00DA7D18">
      <w:pPr>
        <w:rPr>
          <w:sz w:val="16"/>
          <w:szCs w:val="16"/>
        </w:rPr>
      </w:pPr>
      <w:r w:rsidRPr="00091734">
        <w:rPr>
          <w:sz w:val="16"/>
          <w:szCs w:val="16"/>
        </w:rPr>
        <w:t>Male Participant: One way to answer that question would be to talk to them. [laughter]</w:t>
      </w:r>
    </w:p>
    <w:p w:rsidR="00DA7D18" w:rsidRPr="00091734" w:rsidRDefault="00DA7D18" w:rsidP="00DA7D18">
      <w:pPr>
        <w:rPr>
          <w:sz w:val="16"/>
          <w:szCs w:val="16"/>
        </w:rPr>
      </w:pPr>
      <w:r w:rsidRPr="00091734">
        <w:rPr>
          <w:sz w:val="16"/>
          <w:szCs w:val="16"/>
        </w:rPr>
        <w:t>Victoria: What?</w:t>
      </w:r>
    </w:p>
    <w:p w:rsidR="00DA7D18" w:rsidRPr="00091734" w:rsidRDefault="00DA7D18" w:rsidP="00DA7D18">
      <w:pPr>
        <w:rPr>
          <w:sz w:val="16"/>
          <w:szCs w:val="16"/>
        </w:rPr>
      </w:pPr>
      <w:r w:rsidRPr="00091734">
        <w:rPr>
          <w:sz w:val="16"/>
          <w:szCs w:val="16"/>
        </w:rPr>
        <w:t>[inaudible74:11]thinksso.</w:t>
      </w:r>
    </w:p>
    <w:p w:rsidR="00DA7D18" w:rsidRPr="00091734" w:rsidRDefault="00DA7D18" w:rsidP="00DA7D18">
      <w:pPr>
        <w:rPr>
          <w:sz w:val="16"/>
          <w:szCs w:val="16"/>
        </w:rPr>
      </w:pPr>
      <w:r w:rsidRPr="00091734">
        <w:rPr>
          <w:sz w:val="16"/>
          <w:szCs w:val="16"/>
        </w:rPr>
        <w:t>I don't know if even he would if you were to put him on the spot. That's a I've read his books.</w:t>
      </w:r>
    </w:p>
    <w:p w:rsidR="00DA7D18" w:rsidRPr="00091734" w:rsidRDefault="00DA7D18" w:rsidP="00DA7D18">
      <w:pPr>
        <w:rPr>
          <w:sz w:val="16"/>
          <w:szCs w:val="16"/>
        </w:rPr>
      </w:pPr>
      <w:r w:rsidRPr="00091734">
        <w:rPr>
          <w:sz w:val="16"/>
          <w:szCs w:val="16"/>
        </w:rPr>
        <w:t>The interesting thing that you said is, you don't see the Chinese really</w:t>
      </w:r>
    </w:p>
    <w:p w:rsidR="00DA7D18" w:rsidRPr="00091734" w:rsidRDefault="00DA7D18" w:rsidP="00DA7D18">
      <w:pPr>
        <w:rPr>
          <w:sz w:val="16"/>
          <w:szCs w:val="16"/>
        </w:rPr>
      </w:pPr>
      <w:r w:rsidRPr="00091734">
        <w:rPr>
          <w:sz w:val="16"/>
          <w:szCs w:val="16"/>
        </w:rPr>
        <w:t>Male Participant: We don't and we should, more systematically, more often. We have to create the conditions for that to happen.</w:t>
      </w:r>
    </w:p>
    <w:p w:rsidR="00DA7D18" w:rsidRPr="00091734" w:rsidRDefault="00DA7D18" w:rsidP="00DA7D18">
      <w:pPr>
        <w:rPr>
          <w:sz w:val="16"/>
          <w:szCs w:val="16"/>
        </w:rPr>
      </w:pPr>
      <w:r w:rsidRPr="00091734">
        <w:rPr>
          <w:sz w:val="16"/>
          <w:szCs w:val="16"/>
        </w:rPr>
        <w:t>The kind of dialogue we have in the United States right now about China and space, it's very hard to create those conditions. It's hard to get people to want to come to the table, especially the military folks who don't feel comfortable in international settings and for a variety of different reasons, aren't willing to speak openly about what they actually think.</w:t>
      </w:r>
    </w:p>
    <w:p w:rsidR="00DA7D18" w:rsidRPr="00091734" w:rsidRDefault="00DA7D18" w:rsidP="00DA7D18">
      <w:pPr>
        <w:rPr>
          <w:sz w:val="16"/>
          <w:szCs w:val="16"/>
        </w:rPr>
      </w:pPr>
      <w:r w:rsidRPr="00091734">
        <w:rPr>
          <w:sz w:val="16"/>
          <w:szCs w:val="16"/>
        </w:rPr>
        <w:t>MaleParticipant: Theresa. Victoria: I think we had Theresa. Theresa Hitchens: Is this on? MaleParticipant: Mm-hmm.</w:t>
      </w:r>
    </w:p>
    <w:p w:rsidR="00DA7D18" w:rsidRPr="00091734" w:rsidRDefault="00DA7D18" w:rsidP="00DA7D18">
      <w:pPr>
        <w:rPr>
          <w:sz w:val="16"/>
          <w:szCs w:val="16"/>
        </w:rPr>
      </w:pPr>
      <w:r w:rsidRPr="00091734">
        <w:rPr>
          <w:sz w:val="16"/>
          <w:szCs w:val="16"/>
        </w:rPr>
        <w:t>Theresa: Hi, I think you all know me. I'm Theresa Hitchens with the University of Maryland, Center for International Security Studies. I want to follow up on this conversation because it hit on a number of things that I've been thinking about.</w:t>
      </w:r>
    </w:p>
    <w:p w:rsidR="00DA7D18" w:rsidRPr="00091734" w:rsidRDefault="00DA7D18" w:rsidP="00DA7D18">
      <w:pPr>
        <w:rPr>
          <w:sz w:val="16"/>
          <w:szCs w:val="16"/>
        </w:rPr>
      </w:pPr>
      <w:r w:rsidRPr="00091734">
        <w:rPr>
          <w:sz w:val="16"/>
          <w:szCs w:val="16"/>
        </w:rPr>
        <w:t>There's two basic points. One, the point about escalating to deescalating and that seems to be a Chinese way of thinking, at least it's what I'm hearing. It also, more recently, seems to be playing into Russian thinking, which is scary as well.</w:t>
      </w:r>
    </w:p>
    <w:p w:rsidR="00DA7D18" w:rsidRPr="00091734" w:rsidRDefault="00DA7D18" w:rsidP="00DA7D18">
      <w:pPr>
        <w:rPr>
          <w:sz w:val="16"/>
          <w:szCs w:val="16"/>
        </w:rPr>
      </w:pPr>
      <w:r w:rsidRPr="00091734">
        <w:rPr>
          <w:sz w:val="16"/>
          <w:szCs w:val="16"/>
        </w:rPr>
        <w:t>I've been hearing and I've been reading little snippets saying that China is even considering attacking US early warning satellites and I have not been able to track that back to anything specific. These are generic, one-line in various reports.</w:t>
      </w:r>
    </w:p>
    <w:p w:rsidR="00DA7D18" w:rsidRPr="00091734" w:rsidRDefault="00DA7D18" w:rsidP="00DA7D18">
      <w:pPr>
        <w:rPr>
          <w:sz w:val="16"/>
          <w:szCs w:val="16"/>
        </w:rPr>
      </w:pPr>
      <w:r w:rsidRPr="00091734">
        <w:rPr>
          <w:sz w:val="16"/>
          <w:szCs w:val="16"/>
        </w:rPr>
        <w:t>I would like to know if anyone actually has evidence of that kind of thinking that they could site. That's the first thing.</w:t>
      </w:r>
    </w:p>
    <w:p w:rsidR="00DA7D18" w:rsidRPr="00091734" w:rsidRDefault="00DA7D18" w:rsidP="00DA7D18">
      <w:pPr>
        <w:rPr>
          <w:sz w:val="16"/>
          <w:szCs w:val="16"/>
        </w:rPr>
      </w:pPr>
      <w:r w:rsidRPr="00091734">
        <w:rPr>
          <w:sz w:val="16"/>
          <w:szCs w:val="16"/>
        </w:rPr>
        <w:t>My second thought process on this is one of the things you all mentioned is that China's actually looking to use space in the same way that the United States is using space now, essentially, because they have interests in maritime operations and now operations outside of their land borders.</w:t>
      </w:r>
    </w:p>
    <w:p w:rsidR="00DA7D18" w:rsidRPr="00091734" w:rsidRDefault="00DA7D18" w:rsidP="00DA7D18">
      <w:pPr>
        <w:rPr>
          <w:sz w:val="16"/>
          <w:szCs w:val="16"/>
        </w:rPr>
      </w:pPr>
      <w:r w:rsidRPr="00091734">
        <w:rPr>
          <w:sz w:val="16"/>
          <w:szCs w:val="16"/>
        </w:rPr>
        <w:t>If that is the case, and if they're going to be, over the next 10 to 15 years, more vulnerable, in more vulnerable situations, more dependent on space assets, do we not possibly, at this point in time, when they're getting a new government, when they are going into [inaudible 78:20] , in the US, to come up with ways to have these discussions about the second order consequences, about escalation, about their potential [inaudible 78:33], about how to get ahead of this negative action-reaction cycle that has already started.</w:t>
      </w:r>
    </w:p>
    <w:p w:rsidR="00DA7D18" w:rsidRPr="00091734" w:rsidRDefault="00DA7D18" w:rsidP="00DA7D18">
      <w:pPr>
        <w:rPr>
          <w:sz w:val="16"/>
          <w:szCs w:val="16"/>
        </w:rPr>
      </w:pPr>
      <w:r w:rsidRPr="00091734">
        <w:rPr>
          <w:sz w:val="16"/>
          <w:szCs w:val="16"/>
        </w:rPr>
        <w:t>That's the two parts of the question. Thanks. Victoria: Pat.</w:t>
      </w:r>
    </w:p>
    <w:p w:rsidR="00DA7D18" w:rsidRPr="00091734" w:rsidRDefault="00DA7D18" w:rsidP="00DA7D18">
      <w:pPr>
        <w:rPr>
          <w:sz w:val="16"/>
          <w:szCs w:val="16"/>
        </w:rPr>
      </w:pPr>
      <w:r w:rsidRPr="00091734">
        <w:rPr>
          <w:sz w:val="16"/>
          <w:szCs w:val="16"/>
        </w:rPr>
        <w:t>[crosstalk]</w:t>
      </w:r>
    </w:p>
    <w:p w:rsidR="00DA7D18" w:rsidRPr="00091734" w:rsidRDefault="00DA7D18" w:rsidP="00DA7D18">
      <w:pPr>
        <w:rPr>
          <w:sz w:val="16"/>
          <w:szCs w:val="16"/>
        </w:rPr>
      </w:pPr>
      <w:r w:rsidRPr="00091734">
        <w:rPr>
          <w:sz w:val="16"/>
          <w:szCs w:val="16"/>
        </w:rPr>
        <w:t>Male Participant: The Chinese write a lot about attacking all sorts of different satellites so it's really hard to tell about what they may have as a priority. My concern is that with, if they do target ballistic missile, or early warning satellites is that are they...For us, that increases our sensitivity because you may be attacking part of our nuclear infrastructure.</w:t>
      </w:r>
    </w:p>
    <w:p w:rsidR="00DA7D18" w:rsidRPr="00091734" w:rsidRDefault="00DA7D18" w:rsidP="00DA7D18">
      <w:pPr>
        <w:rPr>
          <w:sz w:val="16"/>
          <w:szCs w:val="16"/>
        </w:rPr>
      </w:pPr>
      <w:r w:rsidRPr="00091734">
        <w:rPr>
          <w:sz w:val="16"/>
          <w:szCs w:val="16"/>
        </w:rPr>
        <w:t>From their side, this is a conventional capability because we would be using it to track Chinese ballistic missiles, conventional ballistic missiles, against Taiwan or against our naval assets. They don't necessarily think that we have those same equities.</w:t>
      </w:r>
    </w:p>
    <w:p w:rsidR="00DA7D18" w:rsidRPr="00091734" w:rsidRDefault="00DA7D18" w:rsidP="00DA7D18">
      <w:pPr>
        <w:rPr>
          <w:sz w:val="16"/>
          <w:szCs w:val="16"/>
        </w:rPr>
      </w:pPr>
      <w:r w:rsidRPr="00091734">
        <w:rPr>
          <w:sz w:val="16"/>
          <w:szCs w:val="16"/>
        </w:rPr>
        <w:t>Again, escalation, another point to be concerned about, escalation. In regards to timing of discussions I would say if we aren't having those discussions we don't need to wait for the next set of leaders to get into to take power in China because the leadership may change but there's still going to be a whole bureaucracy there that doesn't change.</w:t>
      </w:r>
    </w:p>
    <w:p w:rsidR="00DA7D18" w:rsidRPr="00091734" w:rsidRDefault="00DA7D18" w:rsidP="00DA7D18">
      <w:pPr>
        <w:rPr>
          <w:sz w:val="16"/>
          <w:szCs w:val="16"/>
        </w:rPr>
      </w:pPr>
      <w:r w:rsidRPr="00091734">
        <w:rPr>
          <w:sz w:val="16"/>
          <w:szCs w:val="16"/>
        </w:rPr>
        <w:t>There's going to be a lot more continuity in the Chinese government than in the US government when administrations change. Those discussions can happen at any time. I would say that it necessarily has to wait for any change in leadership.</w:t>
      </w:r>
    </w:p>
    <w:p w:rsidR="00DA7D18" w:rsidRPr="00091734" w:rsidRDefault="00DA7D18" w:rsidP="00DA7D18">
      <w:pPr>
        <w:rPr>
          <w:sz w:val="16"/>
          <w:szCs w:val="16"/>
        </w:rPr>
      </w:pPr>
      <w:r w:rsidRPr="00091734">
        <w:rPr>
          <w:sz w:val="16"/>
          <w:szCs w:val="16"/>
        </w:rPr>
        <w:t>Female Participant: You think they should have, is what I'm asking?</w:t>
      </w:r>
    </w:p>
    <w:p w:rsidR="00DA7D18" w:rsidRPr="00091734" w:rsidRDefault="00DA7D18" w:rsidP="00DA7D18">
      <w:pPr>
        <w:rPr>
          <w:sz w:val="16"/>
          <w:szCs w:val="16"/>
        </w:rPr>
      </w:pPr>
      <w:r w:rsidRPr="00091734">
        <w:rPr>
          <w:sz w:val="16"/>
          <w:szCs w:val="16"/>
        </w:rPr>
        <w:t>Male Participant: I would think that having those discussions about second order affects would be tremendously helpful.</w:t>
      </w:r>
    </w:p>
    <w:p w:rsidR="00DA7D18" w:rsidRPr="00091734" w:rsidRDefault="00DA7D18" w:rsidP="00DA7D18">
      <w:pPr>
        <w:rPr>
          <w:sz w:val="16"/>
          <w:szCs w:val="16"/>
        </w:rPr>
      </w:pPr>
      <w:r w:rsidRPr="00091734">
        <w:rPr>
          <w:sz w:val="16"/>
          <w:szCs w:val="16"/>
        </w:rPr>
        <w:t>Male Participant: As I mentioned, the Obama administration has started a space security exchange in the spring of 2016. I said we don't know if that was discussed but I would hope that one of the topics would be something along these lines.</w:t>
      </w:r>
    </w:p>
    <w:p w:rsidR="00DA7D18" w:rsidRPr="00091734" w:rsidRDefault="00DA7D18" w:rsidP="00DA7D18">
      <w:pPr>
        <w:rPr>
          <w:sz w:val="16"/>
          <w:szCs w:val="16"/>
        </w:rPr>
      </w:pPr>
      <w:r w:rsidRPr="00091734">
        <w:rPr>
          <w:sz w:val="16"/>
          <w:szCs w:val="16"/>
        </w:rPr>
        <w:t>However, I do know that within the US government there is an internal discussion about do we talk about red lines. Do we set red lines and the pros and cons of that?</w:t>
      </w:r>
    </w:p>
    <w:p w:rsidR="00DA7D18" w:rsidRPr="00091734" w:rsidRDefault="00DA7D18" w:rsidP="00DA7D18">
      <w:pPr>
        <w:rPr>
          <w:sz w:val="16"/>
          <w:szCs w:val="16"/>
        </w:rPr>
      </w:pPr>
      <w:r w:rsidRPr="00091734">
        <w:rPr>
          <w:sz w:val="16"/>
          <w:szCs w:val="16"/>
        </w:rPr>
        <w:t>I honestly don't even know if the US government has gotten its own act together with that its red lines would be or what its position would be. I would hope that would be a venue where this bilateral discussion might happen.</w:t>
      </w:r>
    </w:p>
    <w:p w:rsidR="00DA7D18" w:rsidRPr="00091734" w:rsidRDefault="00DA7D18" w:rsidP="00DA7D18">
      <w:pPr>
        <w:rPr>
          <w:sz w:val="16"/>
          <w:szCs w:val="16"/>
        </w:rPr>
      </w:pPr>
      <w:r w:rsidRPr="00091734">
        <w:rPr>
          <w:sz w:val="16"/>
          <w:szCs w:val="16"/>
        </w:rPr>
        <w:t>That said, I am reluctant to say, look...I'm a big believer in that experience being the best teacher and I honestly don't think that China would truly understand the US concerns with this until they have gone through their war games and their own exercises and have their own understanding of this is what would happen. This is what might be a challenge.</w:t>
      </w:r>
    </w:p>
    <w:p w:rsidR="00DA7D18" w:rsidRPr="00091734" w:rsidRDefault="00DA7D18" w:rsidP="00DA7D18">
      <w:pPr>
        <w:rPr>
          <w:sz w:val="16"/>
          <w:szCs w:val="16"/>
        </w:rPr>
      </w:pPr>
      <w:r w:rsidRPr="00091734">
        <w:rPr>
          <w:sz w:val="16"/>
          <w:szCs w:val="16"/>
        </w:rPr>
        <w:t>To be honest, that's one of reasons why we at Secure World, last year, in the fall, we held a tail tailored exercise to look at some of these challenges with crisis and escalation involving space in a way they can be discussed outside of the purely classified environment of [inaudible 82:07] .</w:t>
      </w:r>
    </w:p>
    <w:p w:rsidR="00DA7D18" w:rsidRPr="00091734" w:rsidRDefault="00DA7D18" w:rsidP="00DA7D18">
      <w:pPr>
        <w:rPr>
          <w:sz w:val="16"/>
          <w:szCs w:val="16"/>
        </w:rPr>
      </w:pPr>
      <w:r w:rsidRPr="00091734">
        <w:rPr>
          <w:sz w:val="16"/>
          <w:szCs w:val="16"/>
        </w:rPr>
        <w:t>Victoria: I'msorry.</w:t>
      </w:r>
    </w:p>
    <w:p w:rsidR="00DA7D18" w:rsidRPr="00091734" w:rsidRDefault="00DA7D18" w:rsidP="00DA7D18">
      <w:pPr>
        <w:rPr>
          <w:sz w:val="16"/>
          <w:szCs w:val="16"/>
        </w:rPr>
      </w:pPr>
      <w:r w:rsidRPr="00091734">
        <w:rPr>
          <w:sz w:val="16"/>
          <w:szCs w:val="16"/>
        </w:rPr>
        <w:t>Male Participant: You mentioned the Russians. I think it's very, very important here to distinguish between at least what we think the Russians mean by escalate-to-deescalate, and what the Chinese seem to mean when they talk about a concept that doesn't actually translate directly as escalate-to-deescalate.</w:t>
      </w:r>
    </w:p>
    <w:p w:rsidR="00DA7D18" w:rsidRPr="00091734" w:rsidRDefault="00DA7D18" w:rsidP="00DA7D18">
      <w:pPr>
        <w:rPr>
          <w:sz w:val="16"/>
          <w:szCs w:val="16"/>
        </w:rPr>
      </w:pPr>
      <w:r w:rsidRPr="00091734">
        <w:rPr>
          <w:sz w:val="16"/>
          <w:szCs w:val="16"/>
        </w:rPr>
        <w:t>The Russians use that term very specifically and for a very specific circumstance, which is to go to nuclear escalation in order to persuade your adversary to back down. Going to mass firings of Iskander missiles with conventional warheads is not escalate-and-deescalate. That's simply preparatory artillery barrage. Going nuclear is what matters.</w:t>
      </w:r>
    </w:p>
    <w:p w:rsidR="00DA7D18" w:rsidRPr="00091734" w:rsidRDefault="00DA7D18" w:rsidP="00DA7D18">
      <w:pPr>
        <w:rPr>
          <w:sz w:val="16"/>
          <w:szCs w:val="16"/>
        </w:rPr>
      </w:pPr>
      <w:r w:rsidRPr="00091734">
        <w:rPr>
          <w:sz w:val="16"/>
          <w:szCs w:val="16"/>
        </w:rPr>
        <w:t>The Chinese are very different. They don't seem to actually talk much about going nuclear. In fact, make very clear that going nuclear is an extraordinary situation that is its own separate strategic set of concepts. Their escalate-to-deescalate is to go high in terms of violence, use of force, intensity, etc., but still maintain in a conventional context.</w:t>
      </w:r>
    </w:p>
    <w:p w:rsidR="00DA7D18" w:rsidRPr="00091734" w:rsidRDefault="00DA7D18" w:rsidP="00DA7D18">
      <w:pPr>
        <w:rPr>
          <w:sz w:val="16"/>
          <w:szCs w:val="16"/>
        </w:rPr>
      </w:pPr>
      <w:r w:rsidRPr="00091734">
        <w:rPr>
          <w:sz w:val="16"/>
          <w:szCs w:val="16"/>
        </w:rPr>
        <w:t>Here, firing a massive barrage of conventional missiles could be seen as escalating-to-deescalate. I do think it's very important that we recognize its very, very fundamental difference. With regards to use of satellites, like Kevin, I think, we have seen references here to the reality that we have used our missile early warning systems to cue missile defenses.</w:t>
      </w:r>
    </w:p>
    <w:p w:rsidR="00DA7D18" w:rsidRPr="00091734" w:rsidRDefault="00DA7D18" w:rsidP="00DA7D18">
      <w:pPr>
        <w:rPr>
          <w:sz w:val="16"/>
          <w:szCs w:val="16"/>
        </w:rPr>
      </w:pPr>
      <w:r w:rsidRPr="00091734">
        <w:rPr>
          <w:sz w:val="16"/>
          <w:szCs w:val="16"/>
        </w:rPr>
        <w:t>If you're the Chinese and you have invested billions and billions of Renminbi in developing your missile force as one of your key means of touching someone, anything that defends against that is going to be part of your kill chain you have to frustrate and defeat.</w:t>
      </w:r>
    </w:p>
    <w:p w:rsidR="00DA7D18" w:rsidRPr="00091734" w:rsidRDefault="00DA7D18" w:rsidP="00DA7D18">
      <w:pPr>
        <w:rPr>
          <w:sz w:val="16"/>
          <w:szCs w:val="16"/>
        </w:rPr>
      </w:pPr>
      <w:r w:rsidRPr="00091734">
        <w:rPr>
          <w:sz w:val="16"/>
          <w:szCs w:val="16"/>
        </w:rPr>
        <w:t>That it also ties into the nuclear aspect could be actually seen as an interesting second-order deterrent effect, which is to say, "Do you really want to continue this because you're going to lose a lot of capabilities?"</w:t>
      </w:r>
    </w:p>
    <w:p w:rsidR="00DA7D18" w:rsidRPr="00091734" w:rsidRDefault="00DA7D18" w:rsidP="00DA7D18">
      <w:pPr>
        <w:rPr>
          <w:sz w:val="16"/>
          <w:szCs w:val="16"/>
        </w:rPr>
      </w:pPr>
      <w:r w:rsidRPr="00091734">
        <w:rPr>
          <w:sz w:val="16"/>
          <w:szCs w:val="16"/>
        </w:rPr>
        <w:t>I'm not suggesting that they're going to do that. I'm not sure that we have seen them explicitly make that trade-off, but I would suggest that some writing seem to imply that or it could just be that we're inferring.</w:t>
      </w:r>
    </w:p>
    <w:p w:rsidR="00DA7D18" w:rsidRPr="00091734" w:rsidRDefault="00DA7D18" w:rsidP="00DA7D18">
      <w:pPr>
        <w:rPr>
          <w:sz w:val="16"/>
          <w:szCs w:val="16"/>
        </w:rPr>
      </w:pPr>
      <w:r w:rsidRPr="00091734">
        <w:rPr>
          <w:sz w:val="16"/>
          <w:szCs w:val="16"/>
        </w:rPr>
        <w:t>Finally, with regards to the PRC becoming more like the United States, I'm going to disagree with my respected colleagues up here. I don't think that's actually true. There are certain Laws of Physics that say that if you want to communicate with somebody on the other side of the planet you pretty much have to do it from space. Fair enough.</w:t>
      </w:r>
    </w:p>
    <w:p w:rsidR="00DA7D18" w:rsidRPr="00091734" w:rsidRDefault="00DA7D18" w:rsidP="00DA7D18">
      <w:pPr>
        <w:rPr>
          <w:sz w:val="16"/>
          <w:szCs w:val="16"/>
        </w:rPr>
      </w:pPr>
      <w:r w:rsidRPr="00091734">
        <w:rPr>
          <w:sz w:val="16"/>
          <w:szCs w:val="16"/>
        </w:rPr>
        <w:t>First off, strategically speaking, China is focused on the near-end battle. Now, they are looking at the far seas, but defending the near-end, say, within the first island chain.</w:t>
      </w:r>
    </w:p>
    <w:p w:rsidR="00DA7D18" w:rsidRPr="00091734" w:rsidRDefault="00DA7D18" w:rsidP="00DA7D18">
      <w:pPr>
        <w:rPr>
          <w:sz w:val="16"/>
          <w:szCs w:val="16"/>
        </w:rPr>
      </w:pPr>
      <w:r w:rsidRPr="00091734">
        <w:rPr>
          <w:sz w:val="16"/>
          <w:szCs w:val="16"/>
        </w:rPr>
        <w:t>What are we talking about? We are talking about a zone that is covered by Chinese fishing boats, Chinese aircraft, Chinese UAVs, Chinese UUVs, over-the-horizon backscatter radars, aerostats, communications. You can do landside, you can do radio, you can do laser, you can do microwave.</w:t>
      </w:r>
    </w:p>
    <w:p w:rsidR="00DA7D18" w:rsidRPr="00091734" w:rsidRDefault="00DA7D18" w:rsidP="00DA7D18">
      <w:pPr>
        <w:rPr>
          <w:sz w:val="16"/>
          <w:szCs w:val="16"/>
        </w:rPr>
      </w:pPr>
      <w:r w:rsidRPr="00091734">
        <w:rPr>
          <w:sz w:val="16"/>
          <w:szCs w:val="16"/>
        </w:rPr>
        <w:t>I don't need space. But somehow, they are going to imitate us because Beijing really is Washington, DC. There's that white tower, it's really like the Washington monument. Obviously, I'm being somewhat sarcastic.</w:t>
      </w:r>
    </w:p>
    <w:p w:rsidR="00DA7D18" w:rsidRPr="00091734" w:rsidRDefault="00DA7D18" w:rsidP="00DA7D18">
      <w:pPr>
        <w:rPr>
          <w:sz w:val="16"/>
          <w:szCs w:val="16"/>
        </w:rPr>
      </w:pPr>
      <w:r w:rsidRPr="00091734">
        <w:rPr>
          <w:sz w:val="16"/>
          <w:szCs w:val="16"/>
        </w:rPr>
        <w:t>The point is, we somehow insist that China is going to go just like us and therefore they will have the same vulnerabilities. I would suggest if nothing else, a country that develops behind the United States, meaning temporally-speaking, is going to see us make some mistakes and probably not do the same thing.</w:t>
      </w:r>
    </w:p>
    <w:p w:rsidR="00DA7D18" w:rsidRPr="00091734" w:rsidRDefault="00DA7D18" w:rsidP="00DA7D18">
      <w:pPr>
        <w:rPr>
          <w:sz w:val="16"/>
          <w:szCs w:val="16"/>
        </w:rPr>
      </w:pPr>
      <w:r w:rsidRPr="00091734">
        <w:rPr>
          <w:sz w:val="16"/>
          <w:szCs w:val="16"/>
        </w:rPr>
        <w:t>Now as Dr. Kissinger said, they will make their own mistakes. To assume that if they will wind up in the same...No, if China winds up wanting to operate a Chinese version of the sixth fleet in the Med and the fifth fleet in the Arabian Sea, yes, they're going to need satellites probably. Or maybe they're not planning on doing or fighting quite that far away.</w:t>
      </w:r>
    </w:p>
    <w:p w:rsidR="00DA7D18" w:rsidRPr="00091734" w:rsidRDefault="00DA7D18" w:rsidP="00DA7D18">
      <w:pPr>
        <w:rPr>
          <w:sz w:val="16"/>
          <w:szCs w:val="16"/>
        </w:rPr>
      </w:pPr>
      <w:r w:rsidRPr="00091734">
        <w:rPr>
          <w:sz w:val="16"/>
          <w:szCs w:val="16"/>
        </w:rPr>
        <w:t>I really want to caution against what we often hear from people, which is, they're going to look like us, so let's talk to them immediately and that goes on to my slide.</w:t>
      </w:r>
    </w:p>
    <w:p w:rsidR="00DA7D18" w:rsidRPr="00091734" w:rsidRDefault="00DA7D18" w:rsidP="00DA7D18">
      <w:pPr>
        <w:rPr>
          <w:sz w:val="16"/>
          <w:szCs w:val="16"/>
        </w:rPr>
      </w:pPr>
      <w:r w:rsidRPr="00091734">
        <w:rPr>
          <w:sz w:val="16"/>
          <w:szCs w:val="16"/>
        </w:rPr>
        <w:t>No, I'm actually not so sure we need to talk them, partly because of what Brian said. I think you can talk to your kid about the lessons they should learn from life, but most of the times, they're going to say, "Yes, sure mom. I don't see the problem with going to that party on Saturday night. I don't care about that outfit."</w:t>
      </w:r>
    </w:p>
    <w:p w:rsidR="00DA7D18" w:rsidRPr="00091734" w:rsidRDefault="00DA7D18" w:rsidP="00DA7D18">
      <w:pPr>
        <w:rPr>
          <w:sz w:val="16"/>
          <w:szCs w:val="16"/>
        </w:rPr>
      </w:pPr>
      <w:r w:rsidRPr="00091734">
        <w:rPr>
          <w:sz w:val="16"/>
          <w:szCs w:val="16"/>
        </w:rPr>
        <w:t>The other point here is also who are we talking to? As I said earlier, the foreign minister isn't part of the decision-making process. We are going to meet with the PLA. Who from the PLA? Who are they?</w:t>
      </w:r>
    </w:p>
    <w:p w:rsidR="00DA7D18" w:rsidRPr="00091734" w:rsidRDefault="00DA7D18" w:rsidP="00DA7D18">
      <w:pPr>
        <w:rPr>
          <w:sz w:val="16"/>
          <w:szCs w:val="16"/>
        </w:rPr>
      </w:pPr>
      <w:r w:rsidRPr="00091734">
        <w:rPr>
          <w:sz w:val="16"/>
          <w:szCs w:val="16"/>
        </w:rPr>
        <w:t>Are they their strategic leaders? Are they their technocrats? Or are they their barbarian hammers whose job is to influence us and report back to in a safely contained channel because we don't want them influencing the larger PLA.</w:t>
      </w:r>
    </w:p>
    <w:p w:rsidR="00DA7D18" w:rsidRPr="00091734" w:rsidRDefault="00DA7D18" w:rsidP="00DA7D18">
      <w:pPr>
        <w:rPr>
          <w:sz w:val="16"/>
          <w:szCs w:val="16"/>
        </w:rPr>
      </w:pPr>
      <w:r w:rsidRPr="00091734">
        <w:rPr>
          <w:sz w:val="16"/>
          <w:szCs w:val="16"/>
        </w:rPr>
        <w:t>You have an entire political department, which survived the Reform. This is a Party army and the political officers, which represent a massive chunk of the PLA, are there partly to ensure political orthodoxy.</w:t>
      </w:r>
    </w:p>
    <w:p w:rsidR="00DA7D18" w:rsidRPr="00091734" w:rsidRDefault="00DA7D18" w:rsidP="00DA7D18">
      <w:pPr>
        <w:rPr>
          <w:sz w:val="16"/>
          <w:szCs w:val="16"/>
        </w:rPr>
      </w:pPr>
      <w:r w:rsidRPr="00091734">
        <w:rPr>
          <w:sz w:val="16"/>
          <w:szCs w:val="16"/>
        </w:rPr>
        <w:t>Unless you think you're going to persuade these fine upstanding Marxist-Leninist-trained PLA officers who are also trained in psychological warfare, and are charged with political warfare, into somehow adopting our American political science concepts of the security dilemma, who are we talking to and why do we think it'll make a difference?</w:t>
      </w:r>
    </w:p>
    <w:p w:rsidR="00DA7D18" w:rsidRPr="00091734" w:rsidRDefault="00DA7D18" w:rsidP="00DA7D18">
      <w:pPr>
        <w:rPr>
          <w:sz w:val="16"/>
          <w:szCs w:val="16"/>
        </w:rPr>
      </w:pPr>
      <w:r w:rsidRPr="00091734">
        <w:rPr>
          <w:sz w:val="16"/>
          <w:szCs w:val="16"/>
        </w:rPr>
        <w:t>Now, maybe it will make a difference eventually someday, but I'd like to see us develop a little better understanding of them before we try to sit down with what somebody from the PLA.</w:t>
      </w:r>
    </w:p>
    <w:p w:rsidR="00DA7D18" w:rsidRPr="00091734" w:rsidRDefault="00DA7D18" w:rsidP="00DA7D18">
      <w:pPr>
        <w:rPr>
          <w:sz w:val="16"/>
          <w:szCs w:val="16"/>
        </w:rPr>
      </w:pPr>
      <w:r w:rsidRPr="00091734">
        <w:rPr>
          <w:sz w:val="16"/>
          <w:szCs w:val="16"/>
        </w:rPr>
        <w:t>Male Participant: First of all, the Chinese aren't children. They are equals. You go through the door that's open and if the only door that's open happens to be the foreign office people then that's where you start, and you work your way up.</w:t>
      </w:r>
    </w:p>
    <w:p w:rsidR="00DA7D18" w:rsidRPr="00091734" w:rsidRDefault="00DA7D18" w:rsidP="00DA7D18">
      <w:pPr>
        <w:rPr>
          <w:sz w:val="16"/>
          <w:szCs w:val="16"/>
        </w:rPr>
      </w:pPr>
      <w:r w:rsidRPr="00091734">
        <w:rPr>
          <w:sz w:val="16"/>
          <w:szCs w:val="16"/>
        </w:rPr>
        <w:t>From the point of view of our organization, that's the place to reach into this particular part of the Chinese defense and science technology community. It's a scientific community. I work for the union of [inaudible 88:59] scientists.</w:t>
      </w:r>
    </w:p>
    <w:p w:rsidR="00DA7D18" w:rsidRPr="00091734" w:rsidRDefault="00DA7D18" w:rsidP="00DA7D18">
      <w:pPr>
        <w:rPr>
          <w:sz w:val="16"/>
          <w:szCs w:val="16"/>
        </w:rPr>
      </w:pPr>
      <w:r w:rsidRPr="00091734">
        <w:rPr>
          <w:sz w:val="16"/>
          <w:szCs w:val="16"/>
        </w:rPr>
        <w:t>If you have cooperative projects and civil space, there's another door. You can't get to know people if you don't talk to them. You can't get to know them first and talk to them later. Human relationships, including relationships between countries, don't work that way.</w:t>
      </w:r>
    </w:p>
    <w:p w:rsidR="00DA7D18" w:rsidRPr="00091734" w:rsidRDefault="00DA7D18" w:rsidP="00DA7D18">
      <w:pPr>
        <w:rPr>
          <w:sz w:val="16"/>
          <w:szCs w:val="16"/>
        </w:rPr>
      </w:pPr>
      <w:r w:rsidRPr="00091734">
        <w:rPr>
          <w:sz w:val="16"/>
          <w:szCs w:val="16"/>
        </w:rPr>
        <w:t>We're so far behind because of the Congressional restrictions and the lack of contact with Chinese scientists that we have a long to go, which is why we should start as soon as we can.</w:t>
      </w:r>
    </w:p>
    <w:p w:rsidR="00DA7D18" w:rsidRPr="00091734" w:rsidRDefault="00DA7D18" w:rsidP="00DA7D18">
      <w:pPr>
        <w:rPr>
          <w:sz w:val="16"/>
          <w:szCs w:val="16"/>
        </w:rPr>
      </w:pPr>
      <w:r w:rsidRPr="00091734">
        <w:rPr>
          <w:sz w:val="16"/>
          <w:szCs w:val="16"/>
        </w:rPr>
        <w:t>One other comment on a related issue about escalation and scenarios. China, at least as far as I'm concerned, in its strategic writings or military writings, use any missile strike, not just nuclear strikes, any missile strike as a strategic attack. It uses that language.</w:t>
      </w:r>
    </w:p>
    <w:p w:rsidR="00DA7D18" w:rsidRPr="00091734" w:rsidRDefault="00DA7D18" w:rsidP="00DA7D18">
      <w:pPr>
        <w:rPr>
          <w:sz w:val="16"/>
          <w:szCs w:val="16"/>
        </w:rPr>
      </w:pPr>
      <w:r w:rsidRPr="00091734">
        <w:rPr>
          <w:sz w:val="16"/>
          <w:szCs w:val="16"/>
        </w:rPr>
        <w:t>I'm not really sure what it means other than it's something very important, not to be done lightly. The use of a Chinese conventional missile against anything would be a very strategic decision. It can only be taken by the top-levels of the Chinese leadership. At least that's what their published in their more formal of military writings.</w:t>
      </w:r>
    </w:p>
    <w:p w:rsidR="00DA7D18" w:rsidRPr="00091734" w:rsidRDefault="00DA7D18" w:rsidP="00DA7D18">
      <w:pPr>
        <w:rPr>
          <w:sz w:val="16"/>
          <w:szCs w:val="16"/>
        </w:rPr>
      </w:pPr>
      <w:r w:rsidRPr="00091734">
        <w:rPr>
          <w:sz w:val="16"/>
          <w:szCs w:val="16"/>
        </w:rPr>
        <w:t>Victoria: Question? If not, I guess I'll lead to...Do you have...?</w:t>
      </w:r>
    </w:p>
    <w:p w:rsidR="00DA7D18" w:rsidRPr="00091734" w:rsidRDefault="00DA7D18" w:rsidP="00DA7D18">
      <w:pPr>
        <w:rPr>
          <w:sz w:val="16"/>
          <w:szCs w:val="16"/>
        </w:rPr>
      </w:pPr>
      <w:r w:rsidRPr="00091734">
        <w:rPr>
          <w:sz w:val="16"/>
          <w:szCs w:val="16"/>
        </w:rPr>
        <w:t>Justin Park: Justin Park, of Intergalactic Education. I'd like to start off by saying great presentations, very informative. One of the things that was brought up is that China's trying to commercialize.</w:t>
      </w:r>
    </w:p>
    <w:p w:rsidR="00DA7D18" w:rsidRPr="00091734" w:rsidRDefault="00DA7D18" w:rsidP="00DA7D18">
      <w:pPr>
        <w:rPr>
          <w:sz w:val="16"/>
          <w:szCs w:val="16"/>
        </w:rPr>
      </w:pPr>
      <w:r w:rsidRPr="00091734">
        <w:rPr>
          <w:sz w:val="16"/>
          <w:szCs w:val="16"/>
        </w:rPr>
        <w:t>My question would be, what are they doing to soften some of the regulations that they're going up against competing with or they're breaking into markets that are closed off to them?</w:t>
      </w:r>
    </w:p>
    <w:p w:rsidR="00DA7D18" w:rsidRPr="00091734" w:rsidRDefault="00DA7D18" w:rsidP="00DA7D18">
      <w:pPr>
        <w:rPr>
          <w:sz w:val="16"/>
          <w:szCs w:val="16"/>
        </w:rPr>
      </w:pPr>
      <w:r w:rsidRPr="00091734">
        <w:rPr>
          <w:sz w:val="16"/>
          <w:szCs w:val="16"/>
        </w:rPr>
        <w:t>Male Participant: As I said, they understand that's a big hurdle to them. There's a lot of export controls for space stuff in the US, but from other countries as well, that exclude trade and dealing with China without a whole bunch of paperwork and other stuff.</w:t>
      </w:r>
    </w:p>
    <w:p w:rsidR="00DA7D18" w:rsidRPr="00091734" w:rsidRDefault="00DA7D18" w:rsidP="00DA7D18">
      <w:pPr>
        <w:rPr>
          <w:sz w:val="16"/>
          <w:szCs w:val="16"/>
        </w:rPr>
      </w:pPr>
      <w:r w:rsidRPr="00091734">
        <w:rPr>
          <w:sz w:val="16"/>
          <w:szCs w:val="16"/>
        </w:rPr>
        <w:t>I think they realize the challenge. I honestly don't know of any solution they've come up with other than to perhaps bring it up with the US policymakers and try and make that pitch.</w:t>
      </w:r>
    </w:p>
    <w:p w:rsidR="00DA7D18" w:rsidRPr="00091734" w:rsidRDefault="00DA7D18" w:rsidP="00DA7D18">
      <w:pPr>
        <w:rPr>
          <w:sz w:val="16"/>
          <w:szCs w:val="16"/>
        </w:rPr>
      </w:pPr>
      <w:r w:rsidRPr="00091734">
        <w:rPr>
          <w:sz w:val="16"/>
          <w:szCs w:val="16"/>
        </w:rPr>
        <w:t>I did have explained to me, somebody made a pitch that, well, in other sectors, Chinese state-run enterprises will have influence in policy-making.</w:t>
      </w:r>
    </w:p>
    <w:p w:rsidR="00DA7D18" w:rsidRPr="00091734" w:rsidRDefault="00DA7D18" w:rsidP="00DA7D18">
      <w:pPr>
        <w:rPr>
          <w:sz w:val="16"/>
          <w:szCs w:val="16"/>
        </w:rPr>
      </w:pPr>
      <w:r w:rsidRPr="00091734">
        <w:rPr>
          <w:sz w:val="16"/>
          <w:szCs w:val="16"/>
        </w:rPr>
        <w:t>The argument is that if we allow Chinese state-run enterprises to have a bigger role in the space sector and global markets, then they might have interest then they can wheel internally in Chinese decision-making. I don't know whether that will actually happen or not, but that's an argument that I've heard.</w:t>
      </w:r>
    </w:p>
    <w:p w:rsidR="00DA7D18" w:rsidRPr="00091734" w:rsidRDefault="00DA7D18" w:rsidP="00DA7D18">
      <w:pPr>
        <w:rPr>
          <w:sz w:val="16"/>
          <w:szCs w:val="16"/>
        </w:rPr>
      </w:pPr>
      <w:r w:rsidRPr="00091734">
        <w:rPr>
          <w:sz w:val="16"/>
          <w:szCs w:val="16"/>
        </w:rPr>
        <w:t>Victoria: Kevin.</w:t>
      </w:r>
    </w:p>
    <w:p w:rsidR="00DA7D18" w:rsidRPr="00091734" w:rsidRDefault="00DA7D18" w:rsidP="00DA7D18">
      <w:pPr>
        <w:rPr>
          <w:sz w:val="16"/>
          <w:szCs w:val="16"/>
        </w:rPr>
      </w:pPr>
      <w:r w:rsidRPr="00091734">
        <w:rPr>
          <w:sz w:val="16"/>
          <w:szCs w:val="16"/>
        </w:rPr>
        <w:t>Male Participant: The lesson that China has taken away that if it's impossible for them to launch a satellite with US components on board, the only way to get around that is to both develop your own launch capabilities, and to develop satellites for sale to the international community.</w:t>
      </w:r>
    </w:p>
    <w:p w:rsidR="00DA7D18" w:rsidRPr="00091734" w:rsidRDefault="00DA7D18" w:rsidP="00DA7D18">
      <w:pPr>
        <w:rPr>
          <w:sz w:val="16"/>
          <w:szCs w:val="16"/>
        </w:rPr>
      </w:pPr>
      <w:r w:rsidRPr="00091734">
        <w:rPr>
          <w:sz w:val="16"/>
          <w:szCs w:val="16"/>
        </w:rPr>
        <w:t>It may take a lot longer that way and may be more difficult, but they will nevertheless get to where they need to go.</w:t>
      </w:r>
    </w:p>
    <w:p w:rsidR="00DA7D18" w:rsidRPr="00091734" w:rsidRDefault="00DA7D18" w:rsidP="00DA7D18">
      <w:pPr>
        <w:rPr>
          <w:sz w:val="16"/>
          <w:szCs w:val="16"/>
        </w:rPr>
      </w:pPr>
      <w:r w:rsidRPr="00091734">
        <w:rPr>
          <w:sz w:val="16"/>
          <w:szCs w:val="16"/>
        </w:rPr>
        <w:t>That's their takeaway is that they need to rely more on themselves rather than any other country, which goes back to Gregory's point that said what is called a techno-nationalistic approach to science and technology. They really view this as more of an independent way of achieving their science and technology goals.</w:t>
      </w:r>
    </w:p>
    <w:p w:rsidR="00DA7D18" w:rsidRPr="00091734" w:rsidRDefault="00DA7D18" w:rsidP="00DA7D18">
      <w:pPr>
        <w:rPr>
          <w:sz w:val="16"/>
          <w:szCs w:val="16"/>
        </w:rPr>
      </w:pPr>
      <w:r w:rsidRPr="00091734">
        <w:rPr>
          <w:sz w:val="16"/>
          <w:szCs w:val="16"/>
        </w:rPr>
        <w:t>Victoria: One quick question and I think if there's nothing else, we'll wrap up. What do you guys think is the over-under for getting rid of the US congressional restrictions on US-China space discussions between White House and NASA?</w:t>
      </w:r>
    </w:p>
    <w:p w:rsidR="00DA7D18" w:rsidRPr="00091734" w:rsidRDefault="00DA7D18" w:rsidP="00DA7D18">
      <w:pPr>
        <w:rPr>
          <w:sz w:val="16"/>
          <w:szCs w:val="16"/>
        </w:rPr>
      </w:pPr>
      <w:r w:rsidRPr="00091734">
        <w:rPr>
          <w:sz w:val="16"/>
          <w:szCs w:val="16"/>
        </w:rPr>
        <w:t>Give me a percentage. [laughs]</w:t>
      </w:r>
    </w:p>
    <w:p w:rsidR="00DA7D18" w:rsidRPr="00091734" w:rsidRDefault="00DA7D18" w:rsidP="00DA7D18">
      <w:pPr>
        <w:rPr>
          <w:sz w:val="16"/>
          <w:szCs w:val="16"/>
        </w:rPr>
      </w:pPr>
      <w:r w:rsidRPr="00091734">
        <w:rPr>
          <w:sz w:val="16"/>
          <w:szCs w:val="16"/>
        </w:rPr>
        <w:t>Male Participant: Let's see if I get there. [laughs] There were a few writings during the campaign by the Trump campaign. There was at least one debate that I'm aware of. In that debate, the Trump representative at least they talked about the possibility of civil space cooperation with China.</w:t>
      </w:r>
    </w:p>
    <w:p w:rsidR="00DA7D18" w:rsidRPr="00091734" w:rsidRDefault="00DA7D18" w:rsidP="00DA7D18">
      <w:pPr>
        <w:rPr>
          <w:sz w:val="16"/>
          <w:szCs w:val="16"/>
        </w:rPr>
      </w:pPr>
      <w:r w:rsidRPr="00091734">
        <w:rPr>
          <w:sz w:val="16"/>
          <w:szCs w:val="16"/>
        </w:rPr>
        <w:t>But those people that were involved in the campaign side of things are not involved with transition though. I think at least on the Congressional side I've seen no hint that there's actually even a possibility. If anything, Representative Culberson seems to be even more intransigent than Representative Wolf was about the ban. I would say it's very low.</w:t>
      </w:r>
    </w:p>
    <w:p w:rsidR="00DA7D18" w:rsidRPr="00091734" w:rsidRDefault="00DA7D18" w:rsidP="00DA7D18">
      <w:pPr>
        <w:rPr>
          <w:sz w:val="16"/>
          <w:szCs w:val="16"/>
        </w:rPr>
      </w:pPr>
      <w:r w:rsidRPr="00091734">
        <w:rPr>
          <w:sz w:val="16"/>
          <w:szCs w:val="16"/>
        </w:rPr>
        <w:t>Male Participant: First of all, who would believe that Richard Nixon would want to go into China?</w:t>
      </w:r>
    </w:p>
    <w:p w:rsidR="00DA7D18" w:rsidRPr="00091734" w:rsidRDefault="00DA7D18" w:rsidP="00DA7D18">
      <w:pPr>
        <w:rPr>
          <w:sz w:val="16"/>
          <w:szCs w:val="16"/>
        </w:rPr>
      </w:pPr>
      <w:r w:rsidRPr="00091734">
        <w:rPr>
          <w:sz w:val="16"/>
          <w:szCs w:val="16"/>
        </w:rPr>
        <w:t>But here's the thing. I don't think that the ban came about in a vacuum, so to speak, right? I think that scientific advisor Holdren's basic pronouncement to Congress, "This is an Executive prerogative. We're going to do what we want to do."</w:t>
      </w:r>
    </w:p>
    <w:p w:rsidR="00DA7D18" w:rsidRPr="00091734" w:rsidRDefault="00DA7D18" w:rsidP="00DA7D18">
      <w:pPr>
        <w:rPr>
          <w:sz w:val="16"/>
          <w:szCs w:val="16"/>
        </w:rPr>
      </w:pPr>
      <w:r w:rsidRPr="00091734">
        <w:rPr>
          <w:sz w:val="16"/>
          <w:szCs w:val="16"/>
        </w:rPr>
        <w:t>When Representative Wolf and others said, "If you're going to go to talk to the Chinese, what are you going to talk about? It's not like you're doing business." That was really not the best way to build bridges to the House. I'm going to throw that out there. You can disagree.</w:t>
      </w:r>
    </w:p>
    <w:p w:rsidR="00DA7D18" w:rsidRPr="00091734" w:rsidRDefault="00DA7D18" w:rsidP="00DA7D18">
      <w:pPr>
        <w:rPr>
          <w:sz w:val="16"/>
          <w:szCs w:val="16"/>
        </w:rPr>
      </w:pPr>
      <w:r w:rsidRPr="00091734">
        <w:rPr>
          <w:sz w:val="16"/>
          <w:szCs w:val="16"/>
        </w:rPr>
        <w:t>That being said, a Republican president, a Republican House, a Republican Congress that decided that it wanted to use this as a tool with a scientific advisor who did not feel that it was his job to teach Congressmen who had been around for more than one term what their job was might have other opportunities.</w:t>
      </w:r>
    </w:p>
    <w:p w:rsidR="00DA7D18" w:rsidRPr="00091734" w:rsidRDefault="00DA7D18" w:rsidP="00DA7D18">
      <w:pPr>
        <w:rPr>
          <w:sz w:val="16"/>
          <w:szCs w:val="16"/>
        </w:rPr>
      </w:pPr>
      <w:r w:rsidRPr="00091734">
        <w:rPr>
          <w:sz w:val="16"/>
          <w:szCs w:val="16"/>
        </w:rPr>
        <w:t>I think that's going to be in the first hundred days. I'd say it'll probably come after appointing a new Supreme Court Justice, just as a guess. Probably a little further down the priority scale.</w:t>
      </w:r>
    </w:p>
    <w:p w:rsidR="00DA7D18" w:rsidRPr="00091734" w:rsidRDefault="00DA7D18" w:rsidP="00DA7D18">
      <w:pPr>
        <w:rPr>
          <w:sz w:val="16"/>
          <w:szCs w:val="16"/>
        </w:rPr>
      </w:pPr>
      <w:r w:rsidRPr="00091734">
        <w:rPr>
          <w:sz w:val="16"/>
          <w:szCs w:val="16"/>
        </w:rPr>
        <w:t>By three years in, I'm really not sure where we're going to be with regards to US-China relations at large, US-Russia relations at large, and therefore, space as one piece of all of this. Over-under, I'd say, to borrow from the late John McLaughlin, 10 being metaphysical certitude, I'd say probably around 1. But it's higher than zero.</w:t>
      </w:r>
    </w:p>
    <w:p w:rsidR="00DA7D18" w:rsidRPr="00091734" w:rsidRDefault="00DA7D18" w:rsidP="00DA7D18">
      <w:pPr>
        <w:rPr>
          <w:sz w:val="16"/>
          <w:szCs w:val="16"/>
        </w:rPr>
      </w:pPr>
      <w:r w:rsidRPr="00091734">
        <w:rPr>
          <w:sz w:val="16"/>
          <w:szCs w:val="16"/>
        </w:rPr>
        <w:t>Victoria: Gregory,you?</w:t>
      </w:r>
    </w:p>
    <w:p w:rsidR="00DA7D18" w:rsidRPr="00091734" w:rsidRDefault="00DA7D18" w:rsidP="00DA7D18">
      <w:pPr>
        <w:rPr>
          <w:sz w:val="16"/>
          <w:szCs w:val="16"/>
        </w:rPr>
      </w:pPr>
      <w:r w:rsidRPr="00091734">
        <w:rPr>
          <w:sz w:val="16"/>
          <w:szCs w:val="16"/>
        </w:rPr>
        <w:t>Male Participant: I agree with Dean. One interesting thing. The first decision that the United States may have to make on that is whether we want to send an astronaut to their space station.</w:t>
      </w:r>
    </w:p>
    <w:p w:rsidR="00DA7D18" w:rsidRPr="00091734" w:rsidRDefault="00DA7D18" w:rsidP="00DA7D18">
      <w:pPr>
        <w:rPr>
          <w:sz w:val="16"/>
          <w:szCs w:val="16"/>
        </w:rPr>
      </w:pPr>
      <w:r w:rsidRPr="00091734">
        <w:rPr>
          <w:sz w:val="16"/>
          <w:szCs w:val="16"/>
        </w:rPr>
        <w:t>They've invited international participation. I imagine that's going to be for developing nations who are part of the Chinese growing space association, but that maybe the first question the Trump administration has to answer on cooperation with China on space.</w:t>
      </w:r>
    </w:p>
    <w:p w:rsidR="00DA7D18" w:rsidRPr="00091734" w:rsidRDefault="00DA7D18" w:rsidP="00DA7D18">
      <w:pPr>
        <w:rPr>
          <w:sz w:val="16"/>
          <w:szCs w:val="16"/>
        </w:rPr>
      </w:pPr>
      <w:r w:rsidRPr="00091734">
        <w:rPr>
          <w:sz w:val="16"/>
          <w:szCs w:val="16"/>
        </w:rPr>
        <w:t>Victoria: [inaudible96:41]?</w:t>
      </w:r>
    </w:p>
    <w:p w:rsidR="00DA7D18" w:rsidRPr="00091734" w:rsidRDefault="00DA7D18" w:rsidP="00DA7D18">
      <w:pPr>
        <w:rPr>
          <w:sz w:val="16"/>
          <w:szCs w:val="16"/>
        </w:rPr>
      </w:pPr>
      <w:r w:rsidRPr="00091734">
        <w:rPr>
          <w:sz w:val="16"/>
          <w:szCs w:val="16"/>
        </w:rPr>
        <w:t>Male Participant: No, other than I'll agree with my other three colleagues here. I think it's very unlikely especially in the near term.</w:t>
      </w:r>
    </w:p>
    <w:p w:rsidR="00DA7D18" w:rsidRPr="00091734" w:rsidRDefault="00DA7D18" w:rsidP="00DA7D18">
      <w:pPr>
        <w:rPr>
          <w:sz w:val="16"/>
          <w:szCs w:val="16"/>
        </w:rPr>
      </w:pPr>
      <w:r w:rsidRPr="00091734">
        <w:rPr>
          <w:sz w:val="16"/>
          <w:szCs w:val="16"/>
        </w:rPr>
        <w:t>Victoria: Unless the panel has anything else you want to add, please join me in thanking them for a very spirited...</w:t>
      </w:r>
    </w:p>
    <w:p w:rsidR="00DA7D18" w:rsidRDefault="00DA7D18" w:rsidP="00DA7D18">
      <w:pPr>
        <w:rPr>
          <w:b/>
          <w:bCs/>
          <w:u w:val="single"/>
        </w:rPr>
      </w:pPr>
    </w:p>
    <w:p w:rsidR="00DA7D18" w:rsidRDefault="00DA7D18" w:rsidP="00DA7D18">
      <w:pPr>
        <w:rPr>
          <w:rStyle w:val="Style13ptBold"/>
        </w:rPr>
      </w:pPr>
      <w:r>
        <w:rPr>
          <w:rStyle w:val="Style13ptBold"/>
        </w:rPr>
        <w:t>No Japan China War</w:t>
      </w:r>
    </w:p>
    <w:p w:rsidR="00DA7D18" w:rsidRDefault="00DA7D18" w:rsidP="00DA7D18">
      <w:r w:rsidRPr="00B34CF9">
        <w:rPr>
          <w:rStyle w:val="Style13ptBold"/>
        </w:rPr>
        <w:t>Moss 2/10/13</w:t>
      </w:r>
      <w:r>
        <w:t xml:space="preserve"> (Trefor Moss,</w:t>
      </w:r>
      <w:r w:rsidRPr="00B34CF9">
        <w:t xml:space="preserve"> </w:t>
      </w:r>
      <w:r w:rsidRPr="008D7D9B">
        <w:t>is an independent journalist based in Hong Kong. He covers Asian politics, defence and security, and was Asia-Pacific Editor at Jane’s Defence Weekly until 2009</w:t>
      </w:r>
      <w:r>
        <w:t>.</w:t>
      </w:r>
      <w:r w:rsidRPr="00B34CF9">
        <w:t xml:space="preserve"> </w:t>
      </w:r>
      <w:r>
        <w:t xml:space="preserve">“7 </w:t>
      </w:r>
      <w:r w:rsidRPr="008D7D9B">
        <w:t>Reasons China and Japan Won't Go To War</w:t>
      </w:r>
      <w:r>
        <w:t>,”thediplomat.com)//OK</w:t>
      </w:r>
    </w:p>
    <w:p w:rsidR="00DA7D18" w:rsidRPr="00B34CF9" w:rsidRDefault="00DA7D18" w:rsidP="00DA7D18">
      <w:pPr>
        <w:rPr>
          <w:u w:val="single"/>
        </w:rPr>
      </w:pPr>
      <w:r w:rsidRPr="00B34CF9">
        <w:rPr>
          <w:u w:val="single"/>
        </w:rPr>
        <w:t>Even as tensions between Beijing and Tokyo grow by the day, there are good reasons to believe outright conflict can be avoided.</w:t>
      </w:r>
    </w:p>
    <w:p w:rsidR="00DA7D18" w:rsidRPr="00091734" w:rsidRDefault="00DA7D18" w:rsidP="00DA7D18">
      <w:pPr>
        <w:rPr>
          <w:sz w:val="16"/>
          <w:szCs w:val="16"/>
        </w:rPr>
      </w:pPr>
      <w:r w:rsidRPr="00091734">
        <w:rPr>
          <w:sz w:val="16"/>
          <w:szCs w:val="16"/>
        </w:rPr>
        <w:t>The sequel seldom improves on the original. Yet Shinzo Abe, Japan’s newly re-elected prime minister, has already displayed more conviction during his second spell at the Kantei than in the entire year of his first, unhappy premiership.</w:t>
      </w:r>
    </w:p>
    <w:p w:rsidR="00DA7D18" w:rsidRPr="00091734" w:rsidRDefault="00DA7D18" w:rsidP="00DA7D18">
      <w:pPr>
        <w:rPr>
          <w:sz w:val="16"/>
          <w:szCs w:val="16"/>
        </w:rPr>
      </w:pPr>
      <w:r w:rsidRPr="00091734">
        <w:rPr>
          <w:sz w:val="16"/>
          <w:szCs w:val="16"/>
        </w:rPr>
        <w:t>Political energy is a plus only when it’s wisely deployed however, and some fear that Abe is picking a fight he can’t win when it comes to his hardline stance on China.</w:t>
      </w:r>
    </w:p>
    <w:p w:rsidR="00DA7D18" w:rsidRPr="00B34CF9" w:rsidRDefault="00DA7D18" w:rsidP="00DA7D18">
      <w:pPr>
        <w:rPr>
          <w:u w:val="single"/>
        </w:rPr>
      </w:pPr>
      <w:r w:rsidRPr="00091734">
        <w:rPr>
          <w:sz w:val="16"/>
          <w:szCs w:val="16"/>
        </w:rPr>
        <w:t>Rather than attempting to soothe the tensions that built between Beijing and Tokyo in 2012,</w:t>
      </w:r>
      <w:r w:rsidRPr="008D7D9B">
        <w:t xml:space="preserve"> </w:t>
      </w:r>
      <w:r w:rsidRPr="00B34CF9">
        <w:rPr>
          <w:u w:val="single"/>
        </w:rPr>
        <w:t>Abe has struck a combative tone, especially concerning their dispute over the Senkaku/Diaoyu Islands – a keystone for nationalists in both countries. Each time fighter aircraft are scrambled or ships are sent to survey the likely flashpoint, we hear more warnings about the approach of a war that China and Japan now seem almost eager to wage. The Economist, for example,recently observed that, “China and Japan are sliding towards war,”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p>
    <w:p w:rsidR="00DA7D18" w:rsidRPr="00091734" w:rsidRDefault="00DA7D18" w:rsidP="00DA7D18">
      <w:pPr>
        <w:rPr>
          <w:sz w:val="16"/>
          <w:szCs w:val="16"/>
        </w:rPr>
      </w:pPr>
      <w:r w:rsidRPr="00091734">
        <w:rPr>
          <w:sz w:val="16"/>
          <w:szCs w:val="16"/>
        </w:rPr>
        <w:t>These doomful predictions came as Abe set out his vision of a more hard-nosed Japan that will no longer be pushed around when it comes to sovereignty issues. 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w:t>
      </w:r>
    </w:p>
    <w:p w:rsidR="00DA7D18" w:rsidRPr="00091734" w:rsidRDefault="00DA7D18" w:rsidP="00DA7D18">
      <w:pPr>
        <w:rPr>
          <w:sz w:val="16"/>
          <w:szCs w:val="16"/>
        </w:rPr>
      </w:pPr>
      <w:r w:rsidRPr="00091734">
        <w:rPr>
          <w:sz w:val="16"/>
          <w:szCs w:val="16"/>
        </w:rPr>
        <w:t>However, Abe would argue that he is acting to strengthen Japan in order to balance a rising China and prevent a conflict, rather than creating the conditions for one.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w:t>
      </w:r>
    </w:p>
    <w:p w:rsidR="00DA7D18" w:rsidRPr="00091734" w:rsidRDefault="00DA7D18" w:rsidP="00DA7D18">
      <w:pPr>
        <w:rPr>
          <w:sz w:val="16"/>
          <w:szCs w:val="16"/>
        </w:rPr>
      </w:pPr>
      <w:r w:rsidRPr="00091734">
        <w:rPr>
          <w:sz w:val="16"/>
          <w:szCs w:val="16"/>
        </w:rPr>
        <w:t>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there are seven reasons to think that war is a very unlikely prospect, even with a more hawkish prime minister running Japan:</w:t>
      </w:r>
    </w:p>
    <w:p w:rsidR="00DA7D18" w:rsidRDefault="00DA7D18" w:rsidP="00DA7D18">
      <w:r w:rsidRPr="008D7D9B">
        <w:t>1. B</w:t>
      </w:r>
      <w:r w:rsidRPr="00B34CF9">
        <w:rPr>
          <w:u w:val="single"/>
        </w:rPr>
        <w:t>eijing’s nightmare scenario. China might well win a war against Japan, but defeat would also be a very real possibility. As China closes the book on its “century of humiliation” and looks ahead to prouder times, the prospect of a new, avoidable humiliation at the hands of its most bitter enemy is enough to persuade Beijing to do everything it can to prevent that outcome (the surest way being not to have a war at all). Certainly, China’s new leader, Xi Jinping, does not want to go down in history as the man who led China into a disastrous conflict with the Japanese. In that scenario, Xi would be doomed politically, and, as China’s angry nationalism turned inward, the Communist Party probably wouldn’t survive either.</w:t>
      </w:r>
    </w:p>
    <w:p w:rsidR="00DA7D18" w:rsidRDefault="00DA7D18" w:rsidP="00DA7D18">
      <w:r w:rsidRPr="008D7D9B">
        <w:t xml:space="preserve">2. </w:t>
      </w:r>
      <w:r w:rsidRPr="00B34CF9">
        <w:rPr>
          <w:u w:val="single"/>
        </w:rPr>
        <w:t>Economic interdependence. Win or lose, a Sino-Japanese war would be disastrous for both participants. The flagging economy that Abe is trying to breathe life into with a $117 billion stimulus package would take a battering as the lucrative China market was closed off to Japanese business.</w:t>
      </w:r>
      <w:r w:rsidRPr="008D7D9B">
        <w:t xml:space="preserve"> China would suffer, too, as Japanese companies pulled out of a now-hostile market, depriving up to 5 million Chinese workers of their jobs, even as Xi Jinping looks to double per capita income by 2020. Panic in the globalized economy would further depress both economies, and potentially destroy the programs of both countries’ new leaders.</w:t>
      </w:r>
    </w:p>
    <w:p w:rsidR="00DA7D18" w:rsidRPr="00091734" w:rsidRDefault="00DA7D18" w:rsidP="00DA7D18">
      <w:pPr>
        <w:rPr>
          <w:sz w:val="16"/>
          <w:szCs w:val="16"/>
        </w:rPr>
      </w:pPr>
      <w:r w:rsidRPr="00091734">
        <w:rPr>
          <w:sz w:val="16"/>
          <w:szCs w:val="16"/>
        </w:rPr>
        <w:t>3. Question marks over the PLA’s operational effectiveness.The People’s Liberation Army is rapidly modernizing, but there are concerns about how effective it would prove if pressed into combat today – not least within China’s own military hierarchy. New Central Military Commission Vice-Chairman Xu Qiliang recently told the PLA Daily that too many PLA exercises are merely for show, and that new elite units had to be formed if China wanted to protect its interests. CMC Chairman Xi Jinping has also called on the PLA to improve its readiness for “real combat.” Other weaknesses within the PLA, such as endemic corruption, would similarly undermine the leadership’s confidence in committing it to a risky war with a peer adversary.</w:t>
      </w:r>
    </w:p>
    <w:p w:rsidR="00DA7D18" w:rsidRPr="00091734" w:rsidRDefault="00DA7D18" w:rsidP="00DA7D18">
      <w:pPr>
        <w:rPr>
          <w:sz w:val="16"/>
          <w:szCs w:val="16"/>
        </w:rPr>
      </w:pPr>
      <w:r w:rsidRPr="00091734">
        <w:rPr>
          <w:sz w:val="16"/>
          <w:szCs w:val="16"/>
        </w:rPr>
        <w:t>4. Unsettled politics. China’s civil and military leaderships remain in a state of flux, with the handover initiated in November not yet complete. As the new leaders find their feet and jockey for position amongst themselves, they will want to avoid big foreign-policy distractions – war with Japan and possibly the U.S. being the biggest of them all.</w:t>
      </w:r>
    </w:p>
    <w:p w:rsidR="00DA7D18" w:rsidRDefault="00DA7D18" w:rsidP="00DA7D18">
      <w:r w:rsidRPr="00091734">
        <w:rPr>
          <w:sz w:val="16"/>
          <w:szCs w:val="16"/>
        </w:rPr>
        <w:t>5. The unknown quantity of U.S. intervention. China has its hawks, such as Dai Xu, who think that the U.S. would never intervene in an Asian conflict on behalf of Japan or any other regional ally. But this view is far too casual</w:t>
      </w:r>
      <w:r w:rsidRPr="008D7D9B">
        <w:t xml:space="preserve">. </w:t>
      </w:r>
      <w:r w:rsidRPr="00B61AD1">
        <w:rPr>
          <w:b/>
          <w:bCs/>
          <w:u w:val="single"/>
        </w:rPr>
        <w:t>U.S. involvement is a real enough possibility to give China pause, should the chances of conflict increase.</w:t>
      </w:r>
    </w:p>
    <w:p w:rsidR="00DA7D18" w:rsidRDefault="00DA7D18" w:rsidP="00DA7D18">
      <w:r w:rsidRPr="00091734">
        <w:rPr>
          <w:sz w:val="16"/>
          <w:szCs w:val="16"/>
        </w:rPr>
        <w:t>6. China’s policy of avoiding military confrontation.</w:t>
      </w:r>
      <w:r w:rsidRPr="008D7D9B">
        <w:t xml:space="preserve"> </w:t>
      </w:r>
      <w:r w:rsidRPr="00B61AD1">
        <w:rPr>
          <w:b/>
          <w:bCs/>
          <w:u w:val="single"/>
        </w:rPr>
        <w:t>China has always said that it favors peaceful solutions to disputes, and its actions have tended to bear this out. In particular, it continues to usually dispatch unarmed or only lightly armed law enforcement ships to maritime flashpoints, rather than naval ships.</w:t>
      </w:r>
      <w:r w:rsidRPr="00091734">
        <w:rPr>
          <w:sz w:val="16"/>
          <w:szCs w:val="16"/>
        </w:rPr>
        <w:t>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p>
    <w:p w:rsidR="00DA7D18" w:rsidRPr="00B61AD1" w:rsidRDefault="00DA7D18" w:rsidP="00DA7D18">
      <w:pPr>
        <w:rPr>
          <w:u w:val="single"/>
        </w:rPr>
      </w:pPr>
      <w:r w:rsidRPr="008D7D9B">
        <w:t xml:space="preserve">7. China’s socialization. </w:t>
      </w:r>
      <w:r w:rsidRPr="00B61AD1">
        <w:rPr>
          <w:b/>
          <w:bCs/>
          <w:u w:val="single"/>
        </w:rPr>
        <w:t xml:space="preserve">China has spent too long telling the world that it poses no threat to peace to turn around and fulfill all the China-bashers’ prophecies. </w:t>
      </w:r>
      <w:r w:rsidRPr="008D7D9B">
        <w:t xml:space="preserve">Already, China’s reputation in Southeast Asia has taken a hit over its handling of territorial disputes there. If it were cast as the guilty party in a conflict with </w:t>
      </w:r>
      <w:r w:rsidRPr="00B61AD1">
        <w:rPr>
          <w:u w:val="single"/>
        </w:rPr>
        <w:t>Japan –which already has the sympathy of many East Asian countries where tensions China are concerned – China would see regional opinion harden against it further still. T</w:t>
      </w:r>
      <w:r w:rsidRPr="008D7D9B">
        <w:t>his is not what Beijing wants</w:t>
      </w:r>
      <w:r w:rsidRPr="00B61AD1">
        <w:rPr>
          <w:u w:val="single"/>
        </w:rPr>
        <w:t>: It seeks to influence regional affairs diplomatically from within, and to realize “win-win” opportunities with its international partners.</w:t>
      </w:r>
    </w:p>
    <w:p w:rsidR="00DA7D18" w:rsidRDefault="00DA7D18" w:rsidP="00DA7D18">
      <w:r w:rsidRPr="008D7D9B">
        <w:t>In light of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in an attempt to repair relations.</w:t>
      </w:r>
    </w:p>
    <w:p w:rsidR="00DA7D18" w:rsidRDefault="00DA7D18" w:rsidP="00DA7D18">
      <w:r w:rsidRPr="008D7D9B">
        <w:t>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p>
    <w:p w:rsidR="00DA7D18" w:rsidRDefault="00DA7D18" w:rsidP="00DA7D18">
      <w:r w:rsidRPr="008D7D9B">
        <w:t>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w:t>
      </w:r>
    </w:p>
    <w:p w:rsidR="00DA7D18" w:rsidRPr="008D7D9B" w:rsidRDefault="00DA7D18" w:rsidP="00DA7D18">
      <w:r w:rsidRPr="00B61AD1">
        <w:rPr>
          <w:b/>
          <w:bCs/>
          <w:u w:val="single"/>
        </w:rPr>
        <w:t>In the end, Abe and Xi are balancing the same equation: They will not give ground on sovereignty issues, but they have no interest in a war – in fact, they must dread it.</w:t>
      </w:r>
      <w:r w:rsidRPr="008D7D9B">
        <w:t xml:space="preserve">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w:t>
      </w:r>
    </w:p>
    <w:p w:rsidR="00DA7D18" w:rsidRDefault="00DA7D18" w:rsidP="00DA7D18"/>
    <w:p w:rsidR="00DA7D18" w:rsidRDefault="00DA7D18" w:rsidP="00DA7D18">
      <w:pPr>
        <w:rPr>
          <w:rStyle w:val="Style13ptBold"/>
        </w:rPr>
      </w:pPr>
      <w:r>
        <w:rPr>
          <w:rStyle w:val="Style13ptBold"/>
        </w:rPr>
        <w:t>No Russia War- Coop high now</w:t>
      </w:r>
    </w:p>
    <w:p w:rsidR="00DA7D18" w:rsidRDefault="00DA7D18" w:rsidP="00DA7D18">
      <w:r w:rsidRPr="00B61AD1">
        <w:rPr>
          <w:rStyle w:val="Style13ptBold"/>
        </w:rPr>
        <w:t>O’Connor 6/28/19</w:t>
      </w:r>
      <w:r>
        <w:t xml:space="preserve"> (Tom O’Connor, Specializing in the Middle East, North Korea and other foreign conflicts at Newsweek, formerly at International Business Times, New York Post, The Daily Star (Lebanon) and Staten Island Advance, staff writer. “</w:t>
      </w:r>
      <w:r w:rsidRPr="008D7D9B">
        <w:t>U.S. AND RUSSIA GIVE PEACE ANOTHER CHANCE, SAY NO TO ANOTHER 'ARMS RACE'</w:t>
      </w:r>
      <w:r>
        <w:t>”Newsweek.com)//OKOF</w:t>
      </w:r>
    </w:p>
    <w:p w:rsidR="00DA7D18" w:rsidRPr="00B61AD1" w:rsidRDefault="00DA7D18" w:rsidP="00DA7D18">
      <w:pPr>
        <w:rPr>
          <w:b/>
          <w:bCs/>
          <w:u w:val="single"/>
        </w:rPr>
      </w:pPr>
      <w:r w:rsidRPr="00B61AD1">
        <w:rPr>
          <w:b/>
          <w:bCs/>
          <w:u w:val="single"/>
        </w:rPr>
        <w:t>The United States and Russia affirmed their willingness to avoid another historic competition for greater weapons as their leaders met during a global gathering in Japan.</w:t>
      </w:r>
    </w:p>
    <w:p w:rsidR="00DA7D18" w:rsidRPr="00B61AD1" w:rsidRDefault="00DA7D18" w:rsidP="00DA7D18">
      <w:pPr>
        <w:rPr>
          <w:u w:val="single"/>
        </w:rPr>
      </w:pPr>
      <w:r w:rsidRPr="00B61AD1">
        <w:rPr>
          <w:u w:val="single"/>
        </w:rPr>
        <w:t>President Donald Trump and Russian President Vladimir Putin came together Friday during the elite G-20 summit in Osaka in another attempt to smooth over relations between the world's top two military powers.</w:t>
      </w:r>
      <w:r w:rsidRPr="008D7D9B">
        <w:t xml:space="preserve"> </w:t>
      </w:r>
      <w:r w:rsidRPr="00B61AD1">
        <w:rPr>
          <w:u w:val="single"/>
        </w:rPr>
        <w:t>The two men, once openly seeking rapprochement, have found themselves increasingly at odds over the years and attempted to once again establish common ground.</w:t>
      </w:r>
    </w:p>
    <w:p w:rsidR="00DA7D18" w:rsidRPr="008D7D9B" w:rsidRDefault="00DA7D18" w:rsidP="00DA7D18">
      <w:r w:rsidRPr="00B61AD1">
        <w:rPr>
          <w:b/>
          <w:bCs/>
          <w:u w:val="single"/>
        </w:rPr>
        <w:t>"The mood is very good," Russian Foreign Minister Sergey Lavrov said</w:t>
      </w:r>
      <w:r w:rsidRPr="008D7D9B">
        <w:t>. "The atmosphere is constructive. It confirmed and even initiated the desire to discuss a wide range of problems—from the economy to strategic stability. We reaffirmed our initiatives, which were presented on these issues in Hamburg and last year in Helsinki. U.S. President D. Trump said that his staff, who were present at the conversation, will receive instructions to deal with these issues with their Moscow colleagues."</w:t>
      </w:r>
    </w:p>
    <w:p w:rsidR="00DA7D18" w:rsidRPr="00B61AD1" w:rsidRDefault="00DA7D18" w:rsidP="00DA7D18">
      <w:pPr>
        <w:rPr>
          <w:u w:val="single"/>
        </w:rPr>
      </w:pPr>
      <w:r w:rsidRPr="008D7D9B">
        <w:t>In remarks carried by the state-run Tass Russian News Agency, the top Russian diplomat further said, "</w:t>
      </w:r>
      <w:r w:rsidRPr="00B61AD1">
        <w:rPr>
          <w:u w:val="single"/>
        </w:rPr>
        <w:t>As for strategic offensive armaments and strategic stability, both presidents said it was necessary to avoid any steps that would provoke an arms race."</w:t>
      </w:r>
    </w:p>
    <w:p w:rsidR="00DA7D18" w:rsidRPr="008D7D9B" w:rsidRDefault="00DA7D18" w:rsidP="00DA7D18">
      <w:r w:rsidRPr="008D7D9B">
        <w:t>President Donald Trump (R) and Russian President Vladimir Putin (L) attend their bilateral meeting at the G20 Osaka Summit 2019, in Japan, June 28. Russia's top diplomat said "the mood is very good" and "the atmosphere is constructive" as the leaders of the top two military powers met.</w:t>
      </w:r>
    </w:p>
    <w:p w:rsidR="00DA7D18" w:rsidRPr="00B61AD1" w:rsidRDefault="00DA7D18" w:rsidP="00DA7D18">
      <w:pPr>
        <w:rPr>
          <w:u w:val="single"/>
        </w:rPr>
      </w:pPr>
      <w:r w:rsidRPr="00B61AD1">
        <w:rPr>
          <w:u w:val="single"/>
        </w:rPr>
        <w:t>Lavrov said that during their approximately 80-minute meeting, Putin and Trump "agreed that these issues were essential for the international community in the sphere of security and that Russia and the United States as the two largest nuclear powers are called upon to play the leading role in lowering the risks, which, unfortunately, are piling up in this sphere as well."</w:t>
      </w:r>
    </w:p>
    <w:p w:rsidR="00DA7D18" w:rsidRPr="008D7D9B" w:rsidRDefault="00DA7D18" w:rsidP="00DA7D18">
      <w:r w:rsidRPr="008D7D9B">
        <w:t>On Moscow's side, First Deputy Prime Minister and Finance Minister Anton Siluanov, Russian Presidential Aide Yuri Ushakov and Kremlin spokesperson Dmitry Peskov were present. In Washington's corner was Secretary of State Mike Pompeo, Treasury Secretary Steven Mnuchin, acting White House Chief of Staff Mick Mulvaney, National Security Adviser John Bolton and White House spokesperson Stephanie Grisham.</w:t>
      </w:r>
    </w:p>
    <w:p w:rsidR="00DA7D18" w:rsidRPr="008D7D9B" w:rsidRDefault="00DA7D18" w:rsidP="00DA7D18">
      <w:r w:rsidRPr="008D7D9B">
        <w:t>Putin and Trump's first meeting of the year came as the White House continued to suspend its obligations to the 1987 Intermediate-range Nuclear Forces (INF) Treaty, an agreement restricting Russia and the U.S. from deploying land-based missiles with ranges between 310 and 3,420 miles. Washington has accused Moscow of violating the deal through its deployment of the 9M729 cruise missile, though Russian officials have disputed this and counterclaimed that the U.S. had breached the terms through its deployment of defense systems suspected of being employed for offensive purposes in Eastern Europe.</w:t>
      </w:r>
    </w:p>
    <w:p w:rsidR="00DA7D18" w:rsidRPr="008D7D9B" w:rsidRDefault="00DA7D18" w:rsidP="00DA7D18">
      <w:r w:rsidRPr="008D7D9B">
        <w:t>The dispute has triggered anxieties among America's transatlantic allies in the NATO Western military alliance, which fears the resurgence of mid-range nuclear-capable missile systems that defined much of the decades-long Cold War. With Russia's post-Soviet military rise, the two major powers have resumed a competition for global influence that has included new weapons and technologies.Russia test launches its Avangard hypersonic glide vehicle from the western Dombarovsky region toward the Kura training ground in the far eastern Kamchatka Peninsula, December 26, 2018. Russia President Vladimir Putin said at the time that the weapon was his "answer" to the U.S. global missile shield.</w:t>
      </w:r>
    </w:p>
    <w:p w:rsidR="00DA7D18" w:rsidRPr="008D7D9B" w:rsidRDefault="00DA7D18" w:rsidP="00DA7D18">
      <w:r w:rsidRPr="008D7D9B">
        <w:t>Putin and Trump's encounter was cordial, however, with the U.S. leader remarking that it was "a great honor to be with President Putin" and his entourage. Trump said the pair had "many things to discuss, including trade, and including some disarmament, a little protectionism, perhaps, in a very positive way."</w:t>
      </w:r>
    </w:p>
    <w:p w:rsidR="00DA7D18" w:rsidRPr="00DA7D18" w:rsidRDefault="00DA7D18" w:rsidP="00DA7D18">
      <w:pPr>
        <w:rPr>
          <w:b/>
          <w:bCs/>
          <w:u w:val="single"/>
        </w:rPr>
      </w:pPr>
      <w:r w:rsidRPr="00B61AD1">
        <w:rPr>
          <w:b/>
          <w:bCs/>
          <w:u w:val="single"/>
        </w:rPr>
        <w:t>The Russian head of state agreed, further noting that the two "have not met for a long time, since the Helsinki meeting, but our colleagues have been working, giving us a good opportunity to follow up on what we agreed in Helsinki."</w:t>
      </w:r>
    </w:p>
    <w:p w:rsidR="00DA7D18" w:rsidRDefault="00DA7D18" w:rsidP="00DA7D18">
      <w:pPr>
        <w:pStyle w:val="Heading4"/>
      </w:pPr>
      <w:r>
        <w:t xml:space="preserve">China maintains peace and stability in Asia </w:t>
      </w:r>
    </w:p>
    <w:p w:rsidR="00DA7D18" w:rsidRPr="006D6E2F" w:rsidRDefault="00DA7D18" w:rsidP="00DA7D18">
      <w:r w:rsidRPr="006D6E2F">
        <w:rPr>
          <w:rStyle w:val="Style13ptBold"/>
        </w:rPr>
        <w:t>Ran and Lili 6-3-18</w:t>
      </w:r>
      <w:r>
        <w:t xml:space="preserve"> </w:t>
      </w:r>
      <w:r w:rsidRPr="006D6E2F">
        <w:t xml:space="preserve"> (Dan Ran, Wang Lili, BOTH ARE CHINEESE THINK TANK HEADS. “How China brings peace, stability to the Asia-Pacific</w:t>
      </w:r>
      <w:r>
        <w:t>,</w:t>
      </w:r>
      <w:r w:rsidRPr="006D6E2F">
        <w:t>”</w:t>
      </w:r>
      <w:r>
        <w:t xml:space="preserve"> </w:t>
      </w:r>
      <w:r w:rsidRPr="006D6E2F">
        <w:t>China Daily.com)</w:t>
      </w:r>
      <w:r>
        <w:t>//OK</w:t>
      </w:r>
    </w:p>
    <w:p w:rsidR="00DA7D18" w:rsidRDefault="00DA7D18" w:rsidP="00DA7D18">
      <w:r>
        <w:t>“</w:t>
      </w:r>
      <w:r w:rsidRPr="006D6E2F">
        <w:rPr>
          <w:u w:val="single"/>
        </w:rPr>
        <w:t>How China brings peace, stability to the Asia-Pacific”</w:t>
      </w:r>
    </w:p>
    <w:p w:rsidR="00DA7D18" w:rsidRDefault="00DA7D18" w:rsidP="00DA7D18">
      <w:r w:rsidRPr="0041405E">
        <w:t>SINGAPORE -- Military officials, diplomats and experts from across the Asia-Pacific gathered in Singapore over the weekend for the 17th Asia Security Summit, commonly known as the Shangri-La Dialogue, discussing security challenges and cooperation prospects in the region.</w:t>
      </w:r>
    </w:p>
    <w:p w:rsidR="00DA7D18" w:rsidRDefault="00DA7D18" w:rsidP="00DA7D18">
      <w:r w:rsidRPr="0041405E">
        <w:t>This year's dialogue took place while the Asia-Pacific is witnessing a series of positive geopolitical changes, including a detente on the Korean Peninsula, improved ties between some major countries, and enhanced efforts to settle regional disputes.</w:t>
      </w:r>
    </w:p>
    <w:p w:rsidR="00DA7D18" w:rsidRPr="006D6E2F" w:rsidRDefault="00DA7D18" w:rsidP="00DA7D18">
      <w:pPr>
        <w:rPr>
          <w:u w:val="single"/>
        </w:rPr>
      </w:pPr>
      <w:r w:rsidRPr="006D6E2F">
        <w:rPr>
          <w:u w:val="single"/>
        </w:rPr>
        <w:t>In maintaining regional peace and security, observers say, China has played a crucial role by upholding its concept of a comprehensive, cooperative and sustainable security.</w:t>
      </w:r>
    </w:p>
    <w:p w:rsidR="00DA7D18" w:rsidRPr="006D6E2F" w:rsidRDefault="00DA7D18" w:rsidP="00DA7D18">
      <w:pPr>
        <w:rPr>
          <w:u w:val="single"/>
        </w:rPr>
      </w:pPr>
      <w:r w:rsidRPr="006D6E2F">
        <w:rPr>
          <w:u w:val="single"/>
        </w:rPr>
        <w:t>Experts praised China's strong support for the detente on the Korean Peninsula that paved the way for an upcoming direct meeting between the top leader of the Democratic People's Republic of Korea (DPRK) Kim Jong Un and U.S. President Donald Trump.</w:t>
      </w:r>
    </w:p>
    <w:p w:rsidR="00DA7D18" w:rsidRDefault="00DA7D18" w:rsidP="00DA7D18">
      <w:r w:rsidRPr="0041405E">
        <w:t xml:space="preserve">In its effort </w:t>
      </w:r>
      <w:r w:rsidRPr="006D6E2F">
        <w:rPr>
          <w:u w:val="single"/>
        </w:rPr>
        <w:t>to achieve denuclearization and peace on the peninsula, China proposed a dual-track approach, which advocates dialogue and consultation towards a political solution and stresses the need for Pyongyang and Washington to meet each other halfway</w:t>
      </w:r>
      <w:r w:rsidRPr="0041405E">
        <w:t>.</w:t>
      </w:r>
    </w:p>
    <w:p w:rsidR="00DA7D18" w:rsidRDefault="00DA7D18" w:rsidP="00DA7D18">
      <w:r w:rsidRPr="0041405E">
        <w:t>Harsh rhetoric and confrontation have complicated the Korean Peninsula nuclear issue, Lt. Gen. He Lei, vice president of the Academy of Military Science of the Chinese People's Liberation Army (PLA) and head of the Chinese delegation to the Shangri-la Dialogue, said in his speech on Saturday.</w:t>
      </w:r>
    </w:p>
    <w:p w:rsidR="00DA7D18" w:rsidRDefault="00DA7D18" w:rsidP="00DA7D18">
      <w:r w:rsidRPr="0041405E">
        <w:t>"</w:t>
      </w:r>
      <w:r w:rsidRPr="006D6E2F">
        <w:rPr>
          <w:u w:val="single"/>
        </w:rPr>
        <w:t>What relevant parties are doing to ease tensions on the Peninsula is actually in line with China's proposals</w:t>
      </w:r>
      <w:r w:rsidRPr="0041405E">
        <w:t>," Ruan Zongze, deputy head and senior fellow at the China Institute of International Studies (CIIS), commented ahead of the Shangri-la Dialogue, noting that China had long urged direct dialogue and consultation between Pyongyang and Washington.</w:t>
      </w:r>
    </w:p>
    <w:p w:rsidR="00DA7D18" w:rsidRDefault="00DA7D18" w:rsidP="00DA7D18">
      <w:r w:rsidRPr="0041405E">
        <w:t>The recent remarks by Chinese Foreign Ministry spokesperson Hua Chunying reaffirmed China's support for efforts to denuclearize the Korean Peninsula while stressing the need to heed Pyongyang's security concerns in the process.</w:t>
      </w:r>
    </w:p>
    <w:p w:rsidR="00DA7D18" w:rsidRDefault="00DA7D18" w:rsidP="00DA7D18">
      <w:r w:rsidRPr="0041405E">
        <w:t>"When you can take into consideration each other's concerns, it becomes much easier to find a solution to the problem," Chen Gang, a senior research fellow with the East Asian Institute at the National University of Singapore, told Xinhua.</w:t>
      </w:r>
    </w:p>
    <w:p w:rsidR="00DA7D18" w:rsidRDefault="00DA7D18" w:rsidP="00DA7D18">
      <w:r w:rsidRPr="0041405E">
        <w:t>STRONGER TIES FOR REGIONAL STABILITY</w:t>
      </w:r>
    </w:p>
    <w:p w:rsidR="00DA7D18" w:rsidRPr="006D6E2F" w:rsidRDefault="00DA7D18" w:rsidP="00DA7D18">
      <w:pPr>
        <w:rPr>
          <w:u w:val="single"/>
        </w:rPr>
      </w:pPr>
      <w:r w:rsidRPr="006D6E2F">
        <w:rPr>
          <w:u w:val="single"/>
        </w:rPr>
        <w:t>China's security vision for the Asia-Pacific is simple: major countries that get along will boost peace, stability and economic development.Beijing has long pursued building partnerships across the region.</w:t>
      </w:r>
    </w:p>
    <w:p w:rsidR="00DA7D18" w:rsidRDefault="00DA7D18" w:rsidP="00DA7D18">
      <w:r w:rsidRPr="0041405E">
        <w:t>In April, China and India pledged to open a new chapter in bilateral ties, with an informal summit held in central China between Chinese President Xi Jinping and Indian Prime Minister Narendra Modi. The leaders of the world's two largest developing countries reached a consensus on issues of major concern.</w:t>
      </w:r>
    </w:p>
    <w:p w:rsidR="00DA7D18" w:rsidRDefault="00DA7D18" w:rsidP="00DA7D18">
      <w:r w:rsidRPr="0041405E">
        <w:t>"The great cooperation between our two great countries can influence the world," Xi said during the meeting, and Modi said the meeting was of historic significance.</w:t>
      </w:r>
    </w:p>
    <w:p w:rsidR="00DA7D18" w:rsidRDefault="00DA7D18" w:rsidP="00DA7D18">
      <w:r w:rsidRPr="0041405E">
        <w:t>In his keynote speech at the Shangri-la Dialogue on Friday, Modi said "strong and stable" India-China relations are an important factor for global peace and progress.</w:t>
      </w:r>
    </w:p>
    <w:p w:rsidR="00DA7D18" w:rsidRDefault="00DA7D18" w:rsidP="00DA7D18">
      <w:r w:rsidRPr="0041405E">
        <w:t>"I firmly believe that Asia and the world will have a better future, when India and China work together in trust and confidence, sensitive to each other's interests," Modi said.</w:t>
      </w:r>
    </w:p>
    <w:p w:rsidR="00DA7D18" w:rsidRDefault="00DA7D18" w:rsidP="00DA7D18">
      <w:r w:rsidRPr="0041405E">
        <w:t>The two neighbors refrained from a border tension last year. "Both sides are willing to view bilateral ties from a strategic and long-term perspective, without being hindered by differences and disputes, and join hands to safeguard regional stability," Liu Lin, associate research fellow with the War Studies College of the PLA Academy of Military Science, told Xinhua on the sidelines of the Shangri-la Dialogue.</w:t>
      </w:r>
    </w:p>
    <w:p w:rsidR="00DA7D18" w:rsidRDefault="00DA7D18" w:rsidP="00DA7D18">
      <w:r w:rsidRPr="0041405E">
        <w:t>In another move to promote friendly ties, Chinese Premier Li Keqiang visited Japan in May, the first by a Chinese premier to the country in eight years. The visit succeeded in consolidating political mutual trust and exploring new cooperation potential between the two neighbors.</w:t>
      </w:r>
    </w:p>
    <w:p w:rsidR="00DA7D18" w:rsidRDefault="00DA7D18" w:rsidP="00DA7D18">
      <w:r w:rsidRPr="0041405E">
        <w:t>Being marked by Li's visit, bilateral ties are now back on the right track after the ups and downs of the past.</w:t>
      </w:r>
    </w:p>
    <w:p w:rsidR="00DA7D18" w:rsidRDefault="00DA7D18" w:rsidP="00DA7D18">
      <w:r w:rsidRPr="0041405E">
        <w:t>Ruan of CIIS said that the development of China-Japan ties will contribute to a more integrated Asia at large.</w:t>
      </w:r>
    </w:p>
    <w:p w:rsidR="00DA7D18" w:rsidRDefault="00DA7D18" w:rsidP="00DA7D18">
      <w:r w:rsidRPr="0041405E">
        <w:t>Chen praised China's recent diplomatic achievements, saying that Beijing's concept of security is "in distinct contrast to the out-of-date views of security such as possessing a Cold War mentality and taking a zero-sum approach" to conflict and provides a fresh vision for the region.</w:t>
      </w:r>
    </w:p>
    <w:p w:rsidR="00DA7D18" w:rsidRDefault="00DA7D18" w:rsidP="00DA7D18">
      <w:r w:rsidRPr="0041405E">
        <w:t>MANAGING DISPUTES</w:t>
      </w:r>
    </w:p>
    <w:p w:rsidR="00DA7D18" w:rsidRDefault="00DA7D18" w:rsidP="00DA7D18">
      <w:r w:rsidRPr="0041405E">
        <w:t>During discussions on the Shangri-la Dialogue, participants from some Western countries once again tried to create tensions in the South China Sea, issuing false statements about the so-called militarization of islands in the Sea by China.</w:t>
      </w:r>
    </w:p>
    <w:p w:rsidR="00DA7D18" w:rsidRDefault="00DA7D18" w:rsidP="00DA7D18">
      <w:r w:rsidRPr="0041405E">
        <w:t>The situation of the South China Sea has been stabilized and changing for the better without any major conflict or dispute, thanks to the joint efforts of China and related countries of the Association of Southeast Asian Nations (ASEAN), He told Xinhua on the sidelines of the Shangri-la Dialogue.</w:t>
      </w:r>
    </w:p>
    <w:p w:rsidR="00DA7D18" w:rsidRDefault="00DA7D18" w:rsidP="00DA7D18">
      <w:r w:rsidRPr="0041405E">
        <w:t>In November, Chinese and ASEAN leaders agreed to start consultations on the text of the Code of Conduct in the South China Sea, setting a new starting point for building a peaceful and prosperous sea together.</w:t>
      </w:r>
    </w:p>
    <w:p w:rsidR="00DA7D18" w:rsidRDefault="00DA7D18" w:rsidP="00DA7D18">
      <w:r w:rsidRPr="0041405E">
        <w:t>Efforts are also being made to address the East China Sea issue. During Premier Li's visit to Japan in May, the two sides signed several cooperation documents including a Memorandum of Understanding on setting up a maritime and air liaison mechanism.</w:t>
      </w:r>
    </w:p>
    <w:p w:rsidR="00DA7D18" w:rsidRDefault="00DA7D18" w:rsidP="00DA7D18">
      <w:r w:rsidRPr="0041405E">
        <w:t>It is worth noting that during the visit, Beijing and Tokyo managed to set aside their differences on the East China Sea and instead focus on cooperation, said Richard Hu, head of the Department of Politics and Public Administration of the University of Hong Kong.</w:t>
      </w:r>
    </w:p>
    <w:p w:rsidR="00DA7D18" w:rsidRDefault="00DA7D18" w:rsidP="00DA7D18">
      <w:r w:rsidRPr="0041405E">
        <w:t>"The (maritime and air) liaison mechanism is very important for managing disputes on the East China Sea and preventing accidental clashes," he said.</w:t>
      </w:r>
    </w:p>
    <w:p w:rsidR="00DA7D18" w:rsidRDefault="00DA7D18" w:rsidP="00DA7D18">
      <w:r w:rsidRPr="0041405E">
        <w:t>But for China, the ultimate solution for regional security challenges lies not only in dialogue, but more importantly in the common development of all nations.</w:t>
      </w:r>
    </w:p>
    <w:p w:rsidR="00DA7D18" w:rsidRDefault="00DA7D18" w:rsidP="00DA7D18">
      <w:r w:rsidRPr="0041405E">
        <w:t>In this regard, China has put forward and promoted the Belt and Road Initiative to join hands with all participating countries -- including those in the Asia-Pacific -- to work towards connectivity, growth and prosperity.</w:t>
      </w:r>
    </w:p>
    <w:p w:rsidR="00DA7D18" w:rsidRPr="006D6E2F" w:rsidRDefault="00DA7D18" w:rsidP="00DA7D18">
      <w:pPr>
        <w:rPr>
          <w:b/>
          <w:bCs/>
          <w:u w:val="single"/>
        </w:rPr>
      </w:pPr>
      <w:r w:rsidRPr="006D6E2F">
        <w:rPr>
          <w:b/>
          <w:bCs/>
          <w:u w:val="single"/>
        </w:rPr>
        <w:t>The Belt and Road Initiative "is not only a path of development but also a path of peace," He said in a speech on Saturday.</w:t>
      </w:r>
    </w:p>
    <w:p w:rsidR="00DA7D18" w:rsidRPr="006D6E2F" w:rsidRDefault="00DA7D18" w:rsidP="00DA7D18">
      <w:pPr>
        <w:rPr>
          <w:b/>
          <w:bCs/>
          <w:u w:val="single"/>
        </w:rPr>
      </w:pPr>
      <w:r w:rsidRPr="006D6E2F">
        <w:rPr>
          <w:b/>
          <w:bCs/>
          <w:u w:val="single"/>
        </w:rPr>
        <w:t>"When a country is committed to economic development, it has no reason to get involved in conflicts," said Chen.</w:t>
      </w:r>
    </w:p>
    <w:p w:rsidR="00DA7D18" w:rsidRDefault="00DA7D18" w:rsidP="00DA7D18">
      <w:r w:rsidRPr="0041405E">
        <w:t>In this sense, the Belt and Road Initiative serves as a "stabilizer" for the region, as it focuses on trade and economic cooperation and people-to-people exchanges, driving regional ties to develop in a positive direction, he said.</w:t>
      </w:r>
    </w:p>
    <w:p w:rsidR="00DA7D18" w:rsidRDefault="00DA7D18" w:rsidP="00DA7D18">
      <w:pPr>
        <w:spacing w:after="0" w:line="240" w:lineRule="auto"/>
      </w:pPr>
    </w:p>
    <w:p w:rsidR="00DA7D18" w:rsidRDefault="00DA7D18" w:rsidP="00DA7D18">
      <w:pPr>
        <w:rPr>
          <w:rStyle w:val="Style13ptBold"/>
        </w:rPr>
      </w:pPr>
    </w:p>
    <w:p w:rsidR="00DA7D18" w:rsidRDefault="00DA7D18" w:rsidP="00DA7D18">
      <w:pPr>
        <w:rPr>
          <w:rStyle w:val="Style13ptBold"/>
        </w:rPr>
      </w:pPr>
      <w:r>
        <w:rPr>
          <w:rStyle w:val="Style13ptBold"/>
        </w:rPr>
        <w:t>China Makes peace</w:t>
      </w:r>
    </w:p>
    <w:p w:rsidR="00DA7D18" w:rsidRPr="006D6E2F" w:rsidRDefault="00DA7D18" w:rsidP="00DA7D18">
      <w:r w:rsidRPr="006D6E2F">
        <w:rPr>
          <w:rStyle w:val="Style13ptBold"/>
        </w:rPr>
        <w:t>Minhas 3/23/16</w:t>
      </w:r>
      <w:r>
        <w:t xml:space="preserve"> (</w:t>
      </w:r>
      <w:r w:rsidRPr="006D6E2F">
        <w:t>MINHAS Najma Minhas is Managing Editor, Global Village Space. ... She has contributed pieces for The Foreign policy, The Diplomat, Islamic, The Nation and other . “China: Peacemaker in South Asia?” Foreignpolicy.com)//</w:t>
      </w:r>
      <w:r>
        <w:t>OK</w:t>
      </w:r>
    </w:p>
    <w:p w:rsidR="00DA7D18" w:rsidRDefault="00DA7D18" w:rsidP="00DA7D18">
      <w:r w:rsidRPr="00662361">
        <w:rPr>
          <w:u w:val="single"/>
        </w:rPr>
        <w:t>China's neutrality offers a real possibility of reconciliation</w:t>
      </w:r>
      <w:r w:rsidRPr="0041405E">
        <w:t xml:space="preserve"> in Afghanistan.</w:t>
      </w:r>
    </w:p>
    <w:p w:rsidR="00DA7D18" w:rsidRPr="0041405E" w:rsidRDefault="00DA7D18" w:rsidP="00DA7D18">
      <w:r w:rsidRPr="0041405E">
        <w:t xml:space="preserve">Chinese Special representative for Afghanistan, Deng Xijun listens to Afghan Foreign Minister, Salahuddin Rabbanion (unseen) as he chairs the second round of four-way peace talks meeting at the Presidential palace in Kabul on January 18, 2016. A second round of four-country talks aimed at reviving peace negotiations with the Taliban began in Kabul on January 18, even as the insurgents wage an unprecedented winter campaign of violence across Afghanistan. Delegates from Afghanistan, Pakistan, China and the United States convened in the Afghan capital for a one-day meeting seeking a negotiated end to the bloody 14-year insurgency. </w:t>
      </w:r>
    </w:p>
    <w:p w:rsidR="00DA7D18" w:rsidRPr="0041405E" w:rsidRDefault="00DA7D18" w:rsidP="00DA7D18">
      <w:r w:rsidRPr="0041405E">
        <w:t xml:space="preserve">Chinese Special representative for Afghanistan, Deng Xijun listens to Afghan Foreign Minister, Salahuddin Rabbanion (unseen) as he chairs the second round of four-way peace talks meeting at the Presidential palace in Kabul on January 18, 2016. A second round of four-country talks aimed at reviving peace negotiations with the Taliban began in Kabul on January 18, even as the insurgents wage an unprecedented winter campaign of violence across Afghanistan. Delegates from Afghanistan, Pakistan, China and the United States convened in the Afghan capital for a one-day meeting seeking a negotiated end to the bloody 14-year insurgency. </w:t>
      </w:r>
    </w:p>
    <w:p w:rsidR="00DA7D18" w:rsidRDefault="00DA7D18" w:rsidP="00DA7D18">
      <w:r w:rsidRPr="0041405E">
        <w:t>On Feb. 6, the third meeting of the Quadrilateral Coordination Group (QCG), a coalition between the United States, China, Pakistan, and Afghanistan, which has the shared goal of reducing violence and establishing lasting peace in Afghanistan, took place. At the meeting, a roadmap for peace talks between the Afghan government and the Taliban was agreed upon by the participants. China has traditionally operated on the principle of non-interference in other countries, and as a result, has kept out of Afghanistan’s internal affairs. However, an array of interests in Afghanistan and the region stand behind China’s active role in the negotiations.</w:t>
      </w:r>
    </w:p>
    <w:p w:rsidR="00DA7D18" w:rsidRDefault="00DA7D18" w:rsidP="00DA7D18">
      <w:r w:rsidRPr="0041405E">
        <w:t>While a newcomer to such a large role in South Asian politics, it has a unique position in these negotiations because it enjoys a trusted relationship with the governments of Afghanistan and Pakistan, as well as the Taliban.</w:t>
      </w:r>
    </w:p>
    <w:p w:rsidR="00DA7D18" w:rsidRDefault="00DA7D18" w:rsidP="00DA7D18">
      <w:r w:rsidRPr="0041405E">
        <w:t>China has a long history with the Taliban, beginning with trade relations in the 1990s, while the Taliban was in power in Afghanistan. For China, to a large degree, the raison d’être for this relationship was that it wanted the Taliban to keep a check on Uighurs going to Afghanistan for militant training. In November 2000, Lu Shulin, China’s Ambassador to Pakistan, met with Mullah Omar to obtain guarantees from him that the Taliban “would not allow any group to use its territory” to attack China. To this extent they continue to maintain contact with the Quetta Shura, the Afghan Taliban’s leadership (based in Pakistan’s Balochistan province). Early last year, secret meetings between the Afghan government and the Taliban were organized by China in Urumqi, in order to restart the peace process.</w:t>
      </w:r>
    </w:p>
    <w:p w:rsidR="00DA7D18" w:rsidRDefault="00DA7D18" w:rsidP="00DA7D18">
      <w:r w:rsidRPr="0041405E">
        <w:t>Historically, China has stayed out of the fray in Afghanistan’s “great game” politics. Hamid Karzai repeatedly tried to persuade China to use their influence with Pakistan to restrain the Taliban, to no avail. President Ghani made his first official trip abroad to China where he received promises of economic help as well as participation in the “Afghan-led and Afghan-owned” peace process.</w:t>
      </w:r>
    </w:p>
    <w:p w:rsidR="00DA7D18" w:rsidRDefault="00DA7D18" w:rsidP="00DA7D18">
      <w:r w:rsidRPr="0041405E">
        <w:t>China’s strategic relations with Pakistan span over 60 years, encompassing economic, military, and political dealings. China is Pakistan’s largest arms supplier and helped to build the nuclear power plant in Chashma in the Mianwali District of Punjab province, as well as the Karakoram Highway that links both countries. Pakistani leadership described the relationship in laudatory terms as being “</w:t>
      </w:r>
      <w:r w:rsidRPr="00662361">
        <w:rPr>
          <w:u w:val="single"/>
        </w:rPr>
        <w:t>Deeper than the deepest sea, higher than Himalayas, sweeter than honey and stronger than the strongest steel.” China intends to use their economic might to influence Pakistan through the China-Pakistan Economic Corridor (CPEC), and Afghanistan through promises of aid and investment.</w:t>
      </w:r>
    </w:p>
    <w:p w:rsidR="00DA7D18" w:rsidRDefault="00DA7D18" w:rsidP="00DA7D18">
      <w:r w:rsidRPr="0041405E">
        <w:t>Beyond a desire to see stability in its geographic neighbor and stop opium flooding its markets, China has an even more pressing reason than its bilateral relationships for seeking peace. The conflict in Afghanistan has bled into its own borders, radicalizing China’s Uighur community, which comprises at least 43 percent of the population of Xinjiang Province on its western border. Many Uighurs who have spent time in Afghanistan, in many cases training with the Islamic Movement of Uzbekistan, are involved in the violent insurgency movement within Xinjiang. The use of Uighurs in the Islamic jihad movement in Afghanistan has remained a matter of low-lying tension between China and Pakistan, as China believes that Pakistan is not doing enough to control them. Over the past several months, Beijing has expressed fears that hundreds of Uighurs have left Xinjiang and joined IS in Iraq and Syria. Last year, the Thai government also accused the Uighurs of being behind the bombing at a Bangkok shrine, which killed over 20 people. While China has severely clamped down on the Uighurs and their religious freedom, it has also realized that its counter-terrorism solution is reliant on greater peace and stability in the region.</w:t>
      </w:r>
    </w:p>
    <w:p w:rsidR="00DA7D18" w:rsidRDefault="00DA7D18" w:rsidP="00DA7D18">
      <w:r w:rsidRPr="0041405E">
        <w:t>China has multiple interests in Afghanistan: exploiting its untapped natural resources including iron and copper; a commitment to $330 million in aid; and building a closer economic relationship, given Afghanistan’s proximity to Central Asian countries, where China has committed billions of dollars in trade agreements as part of its Silk Road initiative. In 2015, China signed over $46 billion in deals with Pakistan alone as part of “China-Pakistan Economic Corridor (CPEC),” which will consist of road, rail, fiber optics, and energy networks. However, a peaceful and stable Afghanistan is a necessary prerequisite for trade that extends China’s economic reach by enabling the selling of goods and services into Central Asia and Europe.</w:t>
      </w:r>
    </w:p>
    <w:p w:rsidR="00DA7D18" w:rsidRDefault="00DA7D18" w:rsidP="00DA7D18">
      <w:r w:rsidRPr="0041405E">
        <w:t>Increased Chinese economic investment is good for Afghanistan as well. In 2007, China Metallurgical Group Corporation, a state-owned enterprise, bought a $3 billion copper mining concession in Mes Aynak, about 25 miles southeast of Kabul. But so far, this investment has not yielded any profit due to the insecurity of operations in an area beset by Taliban insurgents. China has also offered to build a railway from Kabul to Xinjiang. With this, Afghanistan has the possibility of becoming an important transportation hub for the larger Chinese project of OBOR, as well as a market for its goods. Afghan President Ashraf Ghani stated in a speech last year at the Council of Foreign Relations, “Without Afghanistan, Central Asia, South Central Asia, East Asia and West Asia will not be connected.”</w:t>
      </w:r>
    </w:p>
    <w:p w:rsidR="00DA7D18" w:rsidRDefault="00DA7D18" w:rsidP="00DA7D18">
      <w:r w:rsidRPr="0041405E">
        <w:t>The current arrangement of the QCG offers potential to achieve progress in the region, with the United States acting as a guarantor for the Afghan government, and China playing the same role for Pakistan during the negotiations. Chinese participation in these talks allows China to establish formal engagement with the United States in Afghanistan, with a mutual outlook toward regional security. It also will diminish Afghan suspicions about Pakistani intentions during the discussions. Finally, it indicates that China has decided that it can no longer leave the Islamists in this region, whether in the form of the Taliban or the East Turkmenistan Movement supported by the Uighurs, to be dealt with solely by Pakistan.</w:t>
      </w:r>
    </w:p>
    <w:p w:rsidR="00DA7D18" w:rsidRPr="0041405E" w:rsidRDefault="00DA7D18" w:rsidP="00DA7D18">
      <w:r w:rsidRPr="0041405E">
        <w:t>The Afghan government is desperate for a quick breakthrough in the peace process, reflected in statements made by Hekmat Karzai, the deputy foreign minister, who called for a two month deadline at the start of the QCG talks. To make sure that this is not a “one-sided affair,” as the Taliban have called the talks, it is important to get the Taliban to the table as soon as possible, even if that means the Afghan government offers some concessions to them. While the QCG talks themselves are happening in rapid succession due to fears of the oncoming Taliban spring onslaught, the QCG participants will have to wait and see whether China’s intervention in the process will bring the Taliban to the table and ultimately bear fruit for the people of Afghanistan.</w:t>
      </w:r>
    </w:p>
    <w:p w:rsidR="00DA7D18" w:rsidRDefault="00DA7D18" w:rsidP="00DA7D18"/>
    <w:p w:rsidR="00DA7D18" w:rsidRDefault="00DA7D18" w:rsidP="00DA7D18">
      <w:pPr>
        <w:rPr>
          <w:b/>
          <w:bCs/>
        </w:rPr>
      </w:pPr>
      <w:r>
        <w:rPr>
          <w:b/>
          <w:bCs/>
        </w:rPr>
        <w:t>CHINA KEEPS PEACE-NO WAR</w:t>
      </w:r>
    </w:p>
    <w:p w:rsidR="00DA7D18" w:rsidRPr="00662361" w:rsidRDefault="00DA7D18" w:rsidP="00DA7D18">
      <w:r w:rsidRPr="00662361">
        <w:rPr>
          <w:b/>
          <w:bCs/>
        </w:rPr>
        <w:t>Bush 6/25/19</w:t>
      </w:r>
      <w:r w:rsidRPr="00662361">
        <w:t xml:space="preserve"> (Richard C. Bush,Chen-Fu and Cecilia Yen Koo Chair in Taiwan Studies</w:t>
      </w:r>
      <w:r>
        <w:t xml:space="preserve"> </w:t>
      </w:r>
      <w:r w:rsidRPr="00662361">
        <w:t>Senior Fellow - </w:t>
      </w:r>
      <w:hyperlink r:id="rId12" w:history="1">
        <w:r w:rsidRPr="00662361">
          <w:rPr>
            <w:rStyle w:val="Hyperlink"/>
          </w:rPr>
          <w:t>Foreign Policy</w:t>
        </w:r>
      </w:hyperlink>
      <w:r w:rsidRPr="00662361">
        <w:t>, </w:t>
      </w:r>
      <w:hyperlink r:id="rId13" w:history="1">
        <w:r w:rsidRPr="00662361">
          <w:rPr>
            <w:rStyle w:val="Hyperlink"/>
          </w:rPr>
          <w:t>Center for East Asia Policy Studies</w:t>
        </w:r>
      </w:hyperlink>
      <w:r w:rsidRPr="00662361">
        <w:t>, </w:t>
      </w:r>
      <w:hyperlink r:id="rId14" w:history="1">
        <w:r w:rsidRPr="00662361">
          <w:rPr>
            <w:rStyle w:val="Hyperlink"/>
          </w:rPr>
          <w:t>John L. Thornton China</w:t>
        </w:r>
        <w:r>
          <w:rPr>
            <w:rStyle w:val="Hyperlink"/>
          </w:rPr>
          <w:t>.</w:t>
        </w:r>
        <w:r w:rsidRPr="00662361">
          <w:t xml:space="preserve"> </w:t>
        </w:r>
        <w:r>
          <w:t>“</w:t>
        </w:r>
        <w:r w:rsidRPr="00B24955">
          <w:t>Conference on the risks to the Asian peace: Avoiding paths to great power war</w:t>
        </w:r>
        <w:r>
          <w:t>”</w:t>
        </w:r>
        <w:r w:rsidRPr="00662361">
          <w:rPr>
            <w:rStyle w:val="Hyperlink"/>
          </w:rPr>
          <w:t xml:space="preserve"> Center</w:t>
        </w:r>
      </w:hyperlink>
      <w:r w:rsidRPr="00662361">
        <w:t>Brookings.edu)</w:t>
      </w:r>
    </w:p>
    <w:p w:rsidR="00DA7D18" w:rsidRPr="0041405E" w:rsidRDefault="00DA7D18" w:rsidP="00DA7D18">
      <w:r w:rsidRPr="0041405E">
        <w:t>Thank you all for coming today for our conference on “The Risks to the Asian Peace: Avoiding Paths to Great Power War.” The Brookings Institution is honored to sponsor this conference in partnership with the College of International Affairs (CIA) at National Chengchi University. Let me say at the outset that I personally plus all of my Brookings colleagues are deeply grateful to Professor Huang Kwei-Bo of CIA for his tireless efforts to make all the arrangements here in Taipei and ensure the success of our conference. Brookings put a big burden on his shoulders and he bore it well and with good humor.</w:t>
      </w:r>
    </w:p>
    <w:p w:rsidR="00DA7D18" w:rsidRPr="0041405E" w:rsidRDefault="00DA7D18" w:rsidP="00DA7D18">
      <w:r w:rsidRPr="0041405E">
        <w:t>Regarding the title of the conference, the first part of the title—“the risks to the Asian peace”—implies that there has been s a peace and that it is significant. My colleagues and I sometimes use the term “the long East Asian peace.” The purpose of my remarks is to provide you with a brief analysis of that long peace and why it is now at risk.</w:t>
      </w:r>
    </w:p>
    <w:p w:rsidR="00DA7D18" w:rsidRPr="00662361" w:rsidRDefault="00DA7D18" w:rsidP="00DA7D18">
      <w:pPr>
        <w:rPr>
          <w:u w:val="single"/>
        </w:rPr>
      </w:pPr>
      <w:r w:rsidRPr="00662361">
        <w:rPr>
          <w:u w:val="single"/>
        </w:rPr>
        <w:t>There is no doubt that the last four decades were the most peaceful time in East Asia in the last 125 years. There were geopolitical tensions from time to time, mainly on the Korean peninsula and between Taiwan and China. But there was never a major war. These 40 years were a time of exceptional economic growth that brought prosperity and improvements in human welfare to every country except North Korea.</w:t>
      </w:r>
    </w:p>
    <w:p w:rsidR="00DA7D18" w:rsidRPr="0041405E" w:rsidRDefault="00DA7D18" w:rsidP="00DA7D18">
      <w:r w:rsidRPr="0041405E">
        <w:t>How did this come about? My short answer is the two words “hegemonic stability.” This is a fancy concept from the study of international relations, but I need to make sure you understand how I am using this term. Hegemony can be neither positive nor stabilizing. As I am using the term, it refers generally to a dominant power that supplies public goods such as a secure, peaceful environment for all, open markets, freedom of navigation, and willingness to step up as lender of last resort in financial crises.</w:t>
      </w:r>
    </w:p>
    <w:p w:rsidR="00DA7D18" w:rsidRPr="0041405E" w:rsidRDefault="00DA7D18" w:rsidP="00DA7D18">
      <w:r w:rsidRPr="00662361">
        <w:rPr>
          <w:u w:val="single"/>
        </w:rPr>
        <w:t>With specific reference to hegemonic stability in East Asia, the dominant military presence of the United States and its benign, rules-based policies in the economic and other spheres created an environment in which the countries of the region, including China, could pursue economic, social, and political modernization. Taiwan is a key example here. It and most other countries in the region did pursue modernization, which only reinforced the peace. Now, hegemonic stability can be either benign or malign. In my view, the leadership of the United States for East Asia over the last forty years has been benign</w:t>
      </w:r>
      <w:r w:rsidRPr="0041405E">
        <w:t>.</w:t>
      </w:r>
    </w:p>
    <w:p w:rsidR="00DA7D18" w:rsidRPr="0041405E" w:rsidRDefault="00DA7D18" w:rsidP="00DA7D18">
      <w:r w:rsidRPr="0041405E">
        <w:t>Let me tick off very quickly the events and developments that helped create this favorable environment. I am sure you can fill in the details. Here they are:</w:t>
      </w:r>
    </w:p>
    <w:p w:rsidR="00DA7D18" w:rsidRPr="0041405E" w:rsidRDefault="00DA7D18" w:rsidP="00DA7D18">
      <w:r w:rsidRPr="0041405E">
        <w:t>The United States decided after the Vietnam War to remain actively involved in East Asia, which, among other things, deterred hostile action by both North Korea and the Soviet Union.</w:t>
      </w:r>
    </w:p>
    <w:p w:rsidR="00DA7D18" w:rsidRPr="0041405E" w:rsidRDefault="00DA7D18" w:rsidP="00DA7D18">
      <w:r w:rsidRPr="0041405E">
        <w:t>China decided to focus on economic growth and defer the modernization of the PLA.</w:t>
      </w:r>
    </w:p>
    <w:p w:rsidR="00DA7D18" w:rsidRPr="0041405E" w:rsidRDefault="00DA7D18" w:rsidP="00DA7D18">
      <w:r w:rsidRPr="0041405E">
        <w:t>China decided to end support to communist insurgencies in Southeast Asia.</w:t>
      </w:r>
    </w:p>
    <w:p w:rsidR="00DA7D18" w:rsidRPr="0041405E" w:rsidRDefault="00DA7D18" w:rsidP="00DA7D18">
      <w:r w:rsidRPr="0041405E">
        <w:t>Vietnam decided in 1986 to pursue domestic economic reform and then to end its occupation of Cambodia in 1989, which in turn led to a peace settlement of that conflict in 1991.</w:t>
      </w:r>
    </w:p>
    <w:p w:rsidR="00DA7D18" w:rsidRPr="0041405E" w:rsidRDefault="00DA7D18" w:rsidP="00DA7D18">
      <w:r w:rsidRPr="0041405E">
        <w:t>ASEAN’s role in regional affairs expanded, particularly institutionalized mechanisms like the ASEAN Regional Forum and East Asian Summit.</w:t>
      </w:r>
    </w:p>
    <w:p w:rsidR="00DA7D18" w:rsidRPr="0041405E" w:rsidRDefault="00DA7D18" w:rsidP="00DA7D18">
      <w:r w:rsidRPr="0041405E">
        <w:t>From 1986 on, key countries in the region, including Taiwan, made the transition to democracy, which gave the people of those places a say in external policies.</w:t>
      </w:r>
    </w:p>
    <w:p w:rsidR="00DA7D18" w:rsidRPr="0041405E" w:rsidRDefault="00DA7D18" w:rsidP="00DA7D18">
      <w:r w:rsidRPr="0041405E">
        <w:t>China and the Soviet Union moved in 1989 to end their long confrontation. Two years later, the USSR collapsed, which transformed global politics.</w:t>
      </w:r>
    </w:p>
    <w:p w:rsidR="00DA7D18" w:rsidRPr="0041405E" w:rsidRDefault="00DA7D18" w:rsidP="00DA7D18">
      <w:r w:rsidRPr="0041405E">
        <w:t>North Korea and the United States decided to address the DPRK’s nuclear program through negotiations instead of brinksmanship. These efforts, which so far have failed, became multi-lateralized with the Six Party Talks and bought time for everyone.</w:t>
      </w:r>
    </w:p>
    <w:p w:rsidR="00DA7D18" w:rsidRPr="00662361" w:rsidRDefault="00DA7D18" w:rsidP="00DA7D18">
      <w:pPr>
        <w:rPr>
          <w:u w:val="single"/>
        </w:rPr>
      </w:pPr>
      <w:r w:rsidRPr="0041405E">
        <w:t xml:space="preserve">Deng Xiaoping decided in 1992 to re-invigorate reform and opening up and so expand the role of outside firms in China’s economy. China’s entry into the </w:t>
      </w:r>
      <w:r w:rsidRPr="00662361">
        <w:rPr>
          <w:u w:val="single"/>
        </w:rPr>
        <w:t>World Trade Organization in 2002 gave a new boost to reform and openness, and gave China a new stake in peace.</w:t>
      </w:r>
    </w:p>
    <w:p w:rsidR="00DA7D18" w:rsidRPr="00662361" w:rsidRDefault="00DA7D18" w:rsidP="00DA7D18">
      <w:pPr>
        <w:rPr>
          <w:u w:val="single"/>
        </w:rPr>
      </w:pPr>
      <w:r w:rsidRPr="00662361">
        <w:rPr>
          <w:u w:val="single"/>
        </w:rPr>
        <w:t>In cross-Strait relations, China preferred—most of the time—to pursue unification peacefully, while Taiwan leaders became increasingly cautious about playing up Taiwanese nationalism for political purposes.</w:t>
      </w:r>
    </w:p>
    <w:p w:rsidR="00DA7D18" w:rsidRPr="00662361" w:rsidRDefault="00DA7D18" w:rsidP="00DA7D18">
      <w:pPr>
        <w:rPr>
          <w:u w:val="single"/>
        </w:rPr>
      </w:pPr>
      <w:r w:rsidRPr="00662361">
        <w:rPr>
          <w:u w:val="single"/>
        </w:rPr>
        <w:t>The Trans-Pacific Partnership created hope for high-quality multilateral agreements appropriate for the global economy of the 21st century.</w:t>
      </w:r>
    </w:p>
    <w:p w:rsidR="00DA7D18" w:rsidRPr="0041405E" w:rsidRDefault="00DA7D18" w:rsidP="00DA7D18">
      <w:r w:rsidRPr="0041405E">
        <w:t>The Trump administration’s policies toward Taiwan</w:t>
      </w:r>
    </w:p>
    <w:p w:rsidR="00DA7D18" w:rsidRPr="0041405E" w:rsidRDefault="00DA7D18" w:rsidP="00DA7D18">
      <w:r w:rsidRPr="0041405E">
        <w:t xml:space="preserve">Supporters of the ruling Democratic Progressive Party (DPP) wave to candidates during a campaign rally for the local elections, in Taipei, Taiwan November </w:t>
      </w:r>
    </w:p>
    <w:p w:rsidR="00DA7D18" w:rsidRPr="0041405E" w:rsidRDefault="00DA7D18" w:rsidP="00DA7D18">
      <w:r w:rsidRPr="0041405E">
        <w:t>Taiwan’s democracy and the China challenge</w:t>
      </w:r>
    </w:p>
    <w:p w:rsidR="00DA7D18" w:rsidRPr="0041405E" w:rsidRDefault="00DA7D18" w:rsidP="00DA7D18">
      <w:r w:rsidRPr="0041405E">
        <w:t>Richard C. Bush and Ryan Hass</w:t>
      </w:r>
      <w:r>
        <w:t xml:space="preserve"> </w:t>
      </w:r>
      <w:r w:rsidRPr="0041405E">
        <w:t>February 2019</w:t>
      </w:r>
    </w:p>
    <w:p w:rsidR="00DA7D18" w:rsidRPr="0041405E" w:rsidRDefault="00DA7D18" w:rsidP="00DA7D18">
      <w:r w:rsidRPr="0041405E">
        <w:t>Flags of Taiwan and U.S. are placed for a meeting between U.S. House Foreign Affairs Committee Chairman Ed Royce speaks and with Su Chia-chyuan, President of the Legislative Yuan in Taipei, Taiwan March 27, 2018. REUTERS/Tyrone Siu</w:t>
      </w:r>
    </w:p>
    <w:p w:rsidR="00DA7D18" w:rsidRPr="00662361" w:rsidRDefault="00DA7D18" w:rsidP="00DA7D18">
      <w:pPr>
        <w:rPr>
          <w:u w:val="single"/>
        </w:rPr>
      </w:pPr>
      <w:r w:rsidRPr="00662361">
        <w:rPr>
          <w:u w:val="single"/>
        </w:rPr>
        <w:t>Danger ahead? Taiwan’s politics, China’s ambitions, and US policy</w:t>
      </w:r>
    </w:p>
    <w:p w:rsidR="00DA7D18" w:rsidRPr="0041405E" w:rsidRDefault="00DA7D18" w:rsidP="00DA7D18">
      <w:r w:rsidRPr="0041405E">
        <w:t>There are probably other important milestones, but you get the idea. America’s grand strategy of hegemonic stability in East Asia, of maintaining relative American dominance in the security realm and its leading role in economic globalization, created an environment in which many countries of East Asia had both the opportunity and freedom to pursue economic, social, and political modernization. Moreover, the United States has been comfortable with our friends and allies relying primarily on China for their prosperity and on American for their security.</w:t>
      </w:r>
    </w:p>
    <w:p w:rsidR="00DA7D18" w:rsidRPr="0041405E" w:rsidRDefault="00DA7D18" w:rsidP="00DA7D18">
      <w:r w:rsidRPr="0041405E">
        <w:t>So, what has changed to foster fear that the East Asian peace may be ending and that major-power war is more likely? Several secondary factors are involved. For example, it has become apparent that North Korea has no intention of giving up its nuclear weapons programs at a “price” that is acceptable to the other countries concerned.</w:t>
      </w:r>
    </w:p>
    <w:p w:rsidR="00DA7D18" w:rsidRPr="0041405E" w:rsidRDefault="00DA7D18" w:rsidP="00DA7D18">
      <w:r w:rsidRPr="0041405E">
        <w:t>But the primary factors are changes in the respective roles of the United States and China. Concerning the United States:</w:t>
      </w:r>
    </w:p>
    <w:p w:rsidR="00DA7D18" w:rsidRPr="0041405E" w:rsidRDefault="00DA7D18" w:rsidP="00DA7D18">
      <w:r w:rsidRPr="0041405E">
        <w:t>Beginning in 2001, the U.S. armed forces engaged in more than a decade of expeditionary warfare in Iraq and Afghanistan. Those conflicts may have been unavoidable, but they sapped resources that could be used for other purposes.</w:t>
      </w:r>
    </w:p>
    <w:p w:rsidR="00DA7D18" w:rsidRPr="0041405E" w:rsidRDefault="00DA7D18" w:rsidP="00DA7D18">
      <w:r w:rsidRPr="0041405E">
        <w:t>Several American administrations have prioritized tax cuts for the wealthy and defense spending, which has created a growing debt burden and reduced resources available for infrastructure, education, social welfare, and other tasks.</w:t>
      </w:r>
    </w:p>
    <w:p w:rsidR="00DA7D18" w:rsidRPr="0041405E" w:rsidRDefault="00DA7D18" w:rsidP="00DA7D18">
      <w:r w:rsidRPr="00662361">
        <w:rPr>
          <w:u w:val="single"/>
        </w:rPr>
        <w:t>Loose regulation of the financial industry was an important cause of the global financial crisis, which in turn called into question American economic leadership.</w:t>
      </w:r>
    </w:p>
    <w:p w:rsidR="00DA7D18" w:rsidRPr="0041405E" w:rsidRDefault="00DA7D18" w:rsidP="00DA7D18">
      <w:r w:rsidRPr="0041405E">
        <w:t>Democrats in Congress have lost faith in free trade agreements, and neither party has the political will to invest in social mobility and human capital.</w:t>
      </w:r>
    </w:p>
    <w:p w:rsidR="00DA7D18" w:rsidRPr="0041405E" w:rsidRDefault="00DA7D18" w:rsidP="00DA7D18">
      <w:r w:rsidRPr="0041405E">
        <w:t>Our political system lost the ability to formulate compromises to meet serious policy challenges.</w:t>
      </w:r>
    </w:p>
    <w:p w:rsidR="00DA7D18" w:rsidRPr="0041405E" w:rsidRDefault="00DA7D18" w:rsidP="00DA7D18">
      <w:r w:rsidRPr="0041405E">
        <w:t>Finally, it is clear that the current U.S. president does not share the view of the U.S. national security establishment that it is in America’s national interest to be actively engaged in East Asia in both the security and economic domains. Many in his administration do understand the value of our long-term grand strategy, but he does not. Withdrawal from TPP was a serious mistake. Questioning the value of alliances and conducting an economic war with China have caused our friends and allies in the region to question the leadership the United States. All these events and trends have undermined hegemonic stability.</w:t>
      </w:r>
    </w:p>
    <w:p w:rsidR="00DA7D18" w:rsidRPr="0041405E" w:rsidRDefault="00DA7D18" w:rsidP="00DA7D18">
      <w:r w:rsidRPr="0041405E">
        <w:t>But China has also contributed to fears for the future:</w:t>
      </w:r>
    </w:p>
    <w:p w:rsidR="00DA7D18" w:rsidRPr="0041405E" w:rsidRDefault="00DA7D18" w:rsidP="00DA7D18">
      <w:r w:rsidRPr="0041405E">
        <w:t>For the last two decades, it has conducted a systematic build-up of its military capabilities. The Taiwan issue was one reason for this build-up but there are broader, regional motivations as well.</w:t>
      </w:r>
    </w:p>
    <w:p w:rsidR="00DA7D18" w:rsidRPr="0041405E" w:rsidRDefault="00DA7D18" w:rsidP="00DA7D18">
      <w:r w:rsidRPr="0041405E">
        <w:t>For most of the last two decades, Beijing tolerated North Korea’s nuclear build-up, despite the threat it posed to regional stability.</w:t>
      </w:r>
    </w:p>
    <w:p w:rsidR="00DA7D18" w:rsidRPr="0041405E" w:rsidRDefault="00DA7D18" w:rsidP="00DA7D18">
      <w:r w:rsidRPr="0041405E">
        <w:t>For the last decade, it has deployed new capabilities to challenge Japan’s administration of the Diaoyutai.</w:t>
      </w:r>
    </w:p>
    <w:p w:rsidR="00DA7D18" w:rsidRPr="0041405E" w:rsidRDefault="00DA7D18" w:rsidP="00DA7D18">
      <w:r w:rsidRPr="0041405E">
        <w:t>Over the last decade, it has gradually built a security presence in the South China Sea, particularly by creating artificial islands to serve as military bases, which in turn has fostered the possibility of serious military conflict.</w:t>
      </w:r>
    </w:p>
    <w:p w:rsidR="00DA7D18" w:rsidRPr="0041405E" w:rsidRDefault="00DA7D18" w:rsidP="00DA7D18">
      <w:r w:rsidRPr="0041405E">
        <w:t>For the last three years, it has conducted a concerted campaign of intimidation and cooptation towards Taiwan.</w:t>
      </w:r>
    </w:p>
    <w:p w:rsidR="00DA7D18" w:rsidRPr="0041405E" w:rsidRDefault="00DA7D18" w:rsidP="00DA7D18">
      <w:r w:rsidRPr="0041405E">
        <w:t>Increasingly, it argues that Asians only should be responsible for East Asian security, excluding the United States</w:t>
      </w:r>
    </w:p>
    <w:p w:rsidR="00DA7D18" w:rsidRPr="0041405E" w:rsidRDefault="00DA7D18" w:rsidP="00DA7D18">
      <w:r w:rsidRPr="0041405E">
        <w:t>And so on and so on.</w:t>
      </w:r>
    </w:p>
    <w:p w:rsidR="00DA7D18" w:rsidRPr="0041405E" w:rsidRDefault="00DA7D18" w:rsidP="00DA7D18">
      <w:r w:rsidRPr="0041405E">
        <w:t>There is a strategic logic to much of what China has done in the last two decades. It has sought in various ways to push out its defensive perimeter, from the coast of East and South China towards the first island chain. We should not be surprised at this. If I were a PLA defense planner, I would want to do exactly the same thing, in order to create strategic depth for my country.</w:t>
      </w:r>
    </w:p>
    <w:p w:rsidR="00DA7D18" w:rsidRPr="0041405E" w:rsidRDefault="00DA7D18" w:rsidP="00DA7D18">
      <w:r w:rsidRPr="0041405E">
        <w:t>The question is how China chooses to project its power and to what ends? Will it follow the path of previous rising powers and aggressively seek to advance revisions to the existing regional order to promote its own narrow interests? Or will it ultimately decide to be more restrained?</w:t>
      </w:r>
    </w:p>
    <w:p w:rsidR="00DA7D18" w:rsidRPr="00662361" w:rsidRDefault="00DA7D18" w:rsidP="00DA7D18">
      <w:pPr>
        <w:rPr>
          <w:u w:val="single"/>
        </w:rPr>
      </w:pPr>
      <w:r w:rsidRPr="00662361">
        <w:rPr>
          <w:u w:val="single"/>
        </w:rPr>
        <w:t>So far, China’s power projection has encroached on the presence and positions of U.S. and Japanese forces, creating the danger that the resulting frictions will lead accidentally or intentionally to serious conflict. Beijing’s “great push outward” also undermines the security and sense of security of U.S. friends and allies up and down the first island chain, including Taiwan—especially Taiwan. The infrastructure development done under BRI and through AIIB may meet real needs but at what long-term cost to the receiving countries? In short, there is the suspicion that China wishes to establish what we might call hegemonic stability with Chinese characteristics, at the expense of the United States.</w:t>
      </w:r>
    </w:p>
    <w:p w:rsidR="00DA7D18" w:rsidRPr="0041405E" w:rsidRDefault="00DA7D18" w:rsidP="00DA7D18">
      <w:r w:rsidRPr="0041405E">
        <w:t>I do not share Graham Allison’s view that American and China are in danger of falling into a trap that leads to war, and that “two tigers can’t live together on the same mountain.” (yishan burong erhu). Other scenarios are possible. The United States might choose to no longer guarantee the peace in East Asia, pursue some kind of off-shore balancing, and accept China’s dominance of this region. The two great powers might engage in a long-term struggle of attrition on a range of issues. Nor can we rule out the possibility that Beijing and Washington can work out an arrangement of peaceful coexistence, where two tigers can live on the same mountain.</w:t>
      </w:r>
    </w:p>
    <w:p w:rsidR="00DA7D18" w:rsidRPr="0041405E" w:rsidRDefault="00DA7D18" w:rsidP="00DA7D18">
      <w:r w:rsidRPr="00662361">
        <w:rPr>
          <w:b/>
          <w:bCs/>
          <w:u w:val="single"/>
        </w:rPr>
        <w:t>We could have an entire conference on what such an arrangement would look like, but it probably includes an economic order led by China, the U.S., and Japan together. It probably includes a variety of risk-reduction and conflict-avoidance regimes to help manage frictions.</w:t>
      </w:r>
      <w:r w:rsidRPr="0041405E">
        <w:t xml:space="preserve"> The arrangement certainly would allow the countries of the region do not have to make a choice between China and the United States.</w:t>
      </w:r>
    </w:p>
    <w:p w:rsidR="00DA7D18" w:rsidRDefault="00DA7D18" w:rsidP="00DA7D18">
      <w:r w:rsidRPr="0041405E">
        <w:t xml:space="preserve">But I cannot be completely confident that war will not happen. </w:t>
      </w:r>
      <w:r w:rsidRPr="00662361">
        <w:rPr>
          <w:b/>
          <w:bCs/>
          <w:u w:val="single"/>
        </w:rPr>
        <w:t>Preserving East Asia’s long peace will require Beijing and Washington to each accurately assess the capabilities and intentions of the other, to avoid the assumption that this is a zero-sum contest, and to understand that when it comes to a great-power war, no one wins</w:t>
      </w:r>
    </w:p>
    <w:p w:rsidR="00E22785" w:rsidRPr="00E22785" w:rsidRDefault="00E22785" w:rsidP="00E22785"/>
    <w:p w:rsidR="00E22785" w:rsidRDefault="00E22785" w:rsidP="00E22785">
      <w:pPr>
        <w:pStyle w:val="Heading2"/>
      </w:pPr>
      <w:r>
        <w:t>Scen. 1 North Korea</w:t>
      </w:r>
    </w:p>
    <w:p w:rsidR="00E22785" w:rsidRDefault="006F2356" w:rsidP="00E22785">
      <w:pPr>
        <w:pStyle w:val="Heading3"/>
      </w:pPr>
      <w:r>
        <w:t xml:space="preserve">No </w:t>
      </w:r>
      <w:r w:rsidR="00E22785">
        <w:t xml:space="preserve">North Korea War </w:t>
      </w:r>
    </w:p>
    <w:p w:rsidR="00E22785" w:rsidRDefault="00E22785" w:rsidP="00E22785">
      <w:pPr>
        <w:pStyle w:val="Heading4"/>
      </w:pPr>
      <w:r>
        <w:t>North Korea War doesn’t happen - no one crosses boundary</w:t>
      </w:r>
    </w:p>
    <w:p w:rsidR="00E22785" w:rsidRPr="00B944C2" w:rsidRDefault="00E22785" w:rsidP="00E22785">
      <w:r w:rsidRPr="00B944C2">
        <w:rPr>
          <w:rStyle w:val="Style13ptBold"/>
        </w:rPr>
        <w:t xml:space="preserve">Reiter 18’ </w:t>
      </w:r>
      <w:r w:rsidRPr="007F2D42">
        <w:t>(</w:t>
      </w:r>
      <w:r>
        <w:t xml:space="preserve">Dan Reiter Dan Reiter is the Samuel Candler Dobbs Professor of Political Science at Emory University. His most recent book is the edited volume The Sword’s Other Edge: Tradeoffs in the Pursuit of Military Effectiveness. “Should you worry about a U.S. war with North Korea? Not really.” From  The Washington Post </w:t>
      </w:r>
      <w:hyperlink r:id="rId15" w:history="1">
        <w:r w:rsidRPr="00A63606">
          <w:rPr>
            <w:rStyle w:val="Hyperlink"/>
          </w:rPr>
          <w:t>https://www.washingtonpost.com/news/monkey-cage/wp/2018/0 1/11/should-you-worry-about-a-u-s-war-with-north-korea-not-really/</w:t>
        </w:r>
      </w:hyperlink>
      <w:r>
        <w:t xml:space="preserve">      OF DDI)</w:t>
      </w:r>
    </w:p>
    <w:p w:rsidR="00E22785" w:rsidRPr="00B944C2" w:rsidRDefault="00E22785" w:rsidP="00E22785">
      <w:pPr>
        <w:rPr>
          <w:u w:val="single"/>
        </w:rPr>
      </w:pPr>
      <w:r w:rsidRPr="00B944C2">
        <w:rPr>
          <w:u w:val="single"/>
        </w:rPr>
        <w:t>The U.S.-North Korean relationship is actually far more stable than most people think. Both sides understand that there is a very wide, bright line separating begrudgingly acceptable behavior from truly unacceptable behavior — the type of actions that might justify escalation to war:</w:t>
      </w:r>
    </w:p>
    <w:p w:rsidR="00E22785" w:rsidRDefault="00E22785" w:rsidP="00E22785">
      <w:r>
        <w:t>Acceptable (if undesirable): North Korean missile and nuclear tests, U.S.-South Korean war games, espionage, minor military actions against South Korea, limited naval clashes, tourist abuse, cyberattacks, belligerent rhetoric and economic sanctions.</w:t>
      </w:r>
    </w:p>
    <w:p w:rsidR="00E22785" w:rsidRDefault="00E22785" w:rsidP="00E22785">
      <w:r>
        <w:t>Unacceptable: U.S. airstrikes on or invasion of North Korea, or North Korean missile attacks on South Korea, Japan or any U.S. territory. Each side knows that as long as it stays on the acceptable side of the line, the other will be unmotivated to take the hugely costly step of launching a war.</w:t>
      </w:r>
    </w:p>
    <w:p w:rsidR="00E22785" w:rsidRPr="00B944C2" w:rsidRDefault="00E22785" w:rsidP="00E22785">
      <w:pPr>
        <w:rPr>
          <w:u w:val="single"/>
        </w:rPr>
      </w:pPr>
      <w:r w:rsidRPr="00B944C2">
        <w:rPr>
          <w:u w:val="single"/>
        </w:rPr>
        <w:t>One side might preempt if it thought the other side was about to take an unacceptable action. However, each side knows that the unacceptable options remain unappealing to the other side, reducing motives to preempt. For instance, the United States considered attacking nascent North Korean nuclear facilities in 1994, an unacceptable action, but concluded that such actions would be hugely costly. These options are far less attractive today, as North Korea likely has dozens of concealed nuclear weapons.</w:t>
      </w:r>
    </w:p>
    <w:p w:rsidR="00E22785" w:rsidRDefault="00E22785" w:rsidP="00E22785">
      <w:r>
        <w:t>For North Korea, unacceptable actions like attacks on South Korea, Japan or America don’t offer much in the way of benefits. Those attacks won’t begin to scratch American military power, won’t allow them to conquer South Korea and of course would invite massive retaliation that would destroy the regime of Kim Jong Un.</w:t>
      </w:r>
    </w:p>
    <w:p w:rsidR="00E22785" w:rsidRDefault="00E22785" w:rsidP="00E22785">
      <w:pPr>
        <w:pStyle w:val="Heading4"/>
      </w:pPr>
      <w:r>
        <w:t>China doesn’t let North Korea go to war</w:t>
      </w:r>
    </w:p>
    <w:p w:rsidR="00E22785" w:rsidRDefault="00E22785" w:rsidP="00E22785">
      <w:r w:rsidRPr="00AE6CAB">
        <w:rPr>
          <w:rStyle w:val="Style13ptBold"/>
        </w:rPr>
        <w:t>Horowitz and Saunders 18’</w:t>
      </w:r>
      <w:r w:rsidRPr="00AE6CAB">
        <w:t xml:space="preserve"> (</w:t>
      </w:r>
      <w:r>
        <w:t xml:space="preserve">Michael C. Horowitz is professor of political science and the associate director of Perry World House at the University of Pennsylvania. He is the co-author of “Why Leaders Fight.” Elizabeth N. Saunders is an associate professor of political science at George Washington University. She is the author of “Leaders at War: How Presidents Shape Military Interventions.”   “Why nuclear war with North Korea is less likely than you think” published in the Washington Post </w:t>
      </w:r>
      <w:hyperlink r:id="rId16" w:history="1">
        <w:r w:rsidRPr="00A63606">
          <w:rPr>
            <w:rStyle w:val="Hyperlink"/>
          </w:rPr>
          <w:t>https:/</w:t>
        </w:r>
        <w:r>
          <w:rPr>
            <w:rStyle w:val="Hyperlink"/>
          </w:rPr>
          <w:t xml:space="preserve"> </w:t>
        </w:r>
        <w:r w:rsidRPr="00A63606">
          <w:rPr>
            <w:rStyle w:val="Hyperlink"/>
          </w:rPr>
          <w:t>/www.washingtonpost.com/news/monkey-cage/wp/2018/01/03/why-nuclear-war-with-north-korea-is-less-likely-than-you-think/?utm_term=.23978bce70c6</w:t>
        </w:r>
      </w:hyperlink>
      <w:r>
        <w:t xml:space="preserve">    OF DDI) </w:t>
      </w:r>
    </w:p>
    <w:p w:rsidR="00E22785" w:rsidRDefault="00E22785" w:rsidP="00E22785">
      <w:r>
        <w:t>A second unavoidable constraint is geography, which may make war less likely. North Korean artillery points directly at Seoul, just 35 miles from the demilitarized zone (DMZ). South Korea may oppose a war, which could influence U.S. behavior. North Korea also borders China, a powerful country whose economic support keeps North Korea afloat.</w:t>
      </w:r>
    </w:p>
    <w:p w:rsidR="00E22785" w:rsidRPr="00D232B1" w:rsidRDefault="00E22785" w:rsidP="00E22785">
      <w:pPr>
        <w:rPr>
          <w:u w:val="single"/>
        </w:rPr>
      </w:pPr>
      <w:r w:rsidRPr="00D232B1">
        <w:rPr>
          <w:u w:val="single"/>
        </w:rPr>
        <w:t>But China faces its own geographic reality with respect to North Korea, and China is increasingly frustrated with North Korea’s behavior. In the event of war, China does not want refugees flooding across the border into China. Yet China also does not want a unified Korean Peninsula with U.S. troops on its border.</w:t>
      </w:r>
    </w:p>
    <w:p w:rsidR="00E22785" w:rsidRPr="00D232B1" w:rsidRDefault="00E22785" w:rsidP="00E22785">
      <w:pPr>
        <w:rPr>
          <w:u w:val="single"/>
        </w:rPr>
      </w:pPr>
      <w:r w:rsidRPr="00D232B1">
        <w:rPr>
          <w:u w:val="single"/>
        </w:rPr>
        <w:t>Indeed, in the Korean War, the United States tested geographic constraints by pushing beyond the prewar dividing line, the 38th parallel, in an attempt to unify Korea. China intervened to prevent such an outcome, and the conflict stopped where it started.</w:t>
      </w:r>
    </w:p>
    <w:p w:rsidR="00E22785" w:rsidRDefault="00E22785" w:rsidP="00E22785">
      <w:pPr>
        <w:rPr>
          <w:u w:val="single"/>
        </w:rPr>
      </w:pPr>
      <w:r w:rsidRPr="00D232B1">
        <w:rPr>
          <w:u w:val="single"/>
        </w:rPr>
        <w:t>All sides know that a war would be a huge and difficult military and political problem. So there are strong incentives to try to deter the other side, rather than escalate.</w:t>
      </w:r>
    </w:p>
    <w:p w:rsidR="006F2356" w:rsidRDefault="006F2356" w:rsidP="006F2356">
      <w:pPr>
        <w:pStyle w:val="Heading4"/>
      </w:pPr>
      <w:r>
        <w:t>North Korea won’t happen because U.S. south Korea relations</w:t>
      </w:r>
    </w:p>
    <w:p w:rsidR="006F2356" w:rsidRDefault="006F2356" w:rsidP="006F2356">
      <w:r>
        <w:t xml:space="preserve">Abedi 17’ (Maham Abedi is a news editor and writer with a special interest in breaking news and politics. She graduated from Ryerson University’s School of Journalism in 2014 and began her career by working as a front page editor for HuffPost Canada. “Reality check: Why a nuclear war likely won’t break out “ </w:t>
      </w:r>
      <w:hyperlink r:id="rId17" w:history="1">
        <w:r w:rsidRPr="00A63606">
          <w:rPr>
            <w:rStyle w:val="Hyperlink"/>
          </w:rPr>
          <w:t>https://globalnews.ca/news/3657356/reality-check-nuclear-war-unlikely/</w:t>
        </w:r>
      </w:hyperlink>
      <w:r>
        <w:t xml:space="preserve">  OF DDI)</w:t>
      </w:r>
    </w:p>
    <w:p w:rsidR="006F2356" w:rsidRDefault="006F2356" w:rsidP="006F2356">
      <w:r>
        <w:t>Escalating tensions between North Korea and the United States have many people around the world on edge.</w:t>
      </w:r>
    </w:p>
    <w:p w:rsidR="006F2356" w:rsidRDefault="006F2356" w:rsidP="006F2356">
      <w:r>
        <w:t>In a state media report Wednesday, the North Korean army claimed it was examining a plan to use ballistic missiles to make an “enveloping fire” around Guam, a U.S. territory that is home to Andersen Air Force Base. The comments came a day after U.S. President Donald Trump sent his own warning to North Korea: “They will be met with fire and fury like the world has never seen.”</w:t>
      </w:r>
    </w:p>
    <w:p w:rsidR="006F2356" w:rsidRDefault="006F2356" w:rsidP="006F2356">
      <w:r>
        <w:t>On Wednesday morning, Trump again spoke of nuclear weapons on Twitter, claiming that the U.S. will always be the most “powerful nation in the world.”</w:t>
      </w:r>
    </w:p>
    <w:p w:rsidR="006F2356" w:rsidRDefault="006F2356" w:rsidP="006F2356">
      <w:r>
        <w:t>“My first order as President was to renovate and modernize our nuclear arsenal. It is now far stronger and more powerful than ever before….,” the president tweeted.</w:t>
      </w:r>
    </w:p>
    <w:p w:rsidR="006F2356" w:rsidRDefault="006F2356" w:rsidP="006F2356">
      <w:r>
        <w:t>“Hopefully we will never have to use this power, but there will never be a time that we are not the most powerful nation in the world!”</w:t>
      </w:r>
    </w:p>
    <w:p w:rsidR="006F2356" w:rsidRPr="006F239A" w:rsidRDefault="006F2356" w:rsidP="006F2356">
      <w:pPr>
        <w:rPr>
          <w:u w:val="single"/>
        </w:rPr>
      </w:pPr>
      <w:r w:rsidRPr="006F239A">
        <w:rPr>
          <w:u w:val="single"/>
        </w:rPr>
        <w:t>But vice president of the NATO Association of Canada, Tina Park, says a nuclear war is “highly unlikely.”</w:t>
      </w:r>
    </w:p>
    <w:p w:rsidR="006F2356" w:rsidRPr="006F239A" w:rsidRDefault="006F2356" w:rsidP="006F2356">
      <w:pPr>
        <w:rPr>
          <w:u w:val="single"/>
        </w:rPr>
      </w:pPr>
      <w:r w:rsidRPr="006F239A">
        <w:rPr>
          <w:u w:val="single"/>
        </w:rPr>
        <w:t>Park said that any real military action would require much more than “rhetoric,” and both sides would have to weigh their intelligence options and the political and economic ramifications.</w:t>
      </w:r>
    </w:p>
    <w:p w:rsidR="006F2356" w:rsidRPr="006F239A" w:rsidRDefault="006F2356" w:rsidP="006F2356">
      <w:pPr>
        <w:rPr>
          <w:u w:val="single"/>
        </w:rPr>
      </w:pPr>
      <w:r w:rsidRPr="006F239A">
        <w:rPr>
          <w:u w:val="single"/>
        </w:rPr>
        <w:t>Will the U.S. benefit from a nuclear war?</w:t>
      </w:r>
    </w:p>
    <w:p w:rsidR="006F2356" w:rsidRPr="006F239A" w:rsidRDefault="006F2356" w:rsidP="006F2356">
      <w:pPr>
        <w:rPr>
          <w:u w:val="single"/>
        </w:rPr>
      </w:pPr>
      <w:r w:rsidRPr="006F239A">
        <w:rPr>
          <w:u w:val="single"/>
        </w:rPr>
        <w:t>Tensions have been rising over the past month, Park says both sides realize there is little benefit in starting a war.</w:t>
      </w:r>
    </w:p>
    <w:p w:rsidR="006F2356" w:rsidRPr="006F239A" w:rsidRDefault="006F2356" w:rsidP="006F2356">
      <w:pPr>
        <w:rPr>
          <w:u w:val="single"/>
        </w:rPr>
      </w:pPr>
      <w:r w:rsidRPr="006F239A">
        <w:rPr>
          <w:u w:val="single"/>
        </w:rPr>
        <w:t>“Nothing good is coming out of the rhetoric,” she said.</w:t>
      </w:r>
    </w:p>
    <w:p w:rsidR="006F2356" w:rsidRPr="006F239A" w:rsidRDefault="006F2356" w:rsidP="006F2356">
      <w:pPr>
        <w:rPr>
          <w:u w:val="single"/>
        </w:rPr>
      </w:pPr>
      <w:r w:rsidRPr="006F239A">
        <w:rPr>
          <w:u w:val="single"/>
        </w:rPr>
        <w:t>Park explained that other countries, such as Japan, China and Russia, would be affected by the war, and the U.S. wants to “maintain peace and security.”</w:t>
      </w:r>
    </w:p>
    <w:p w:rsidR="006F2356" w:rsidRDefault="006F2356" w:rsidP="006F2356">
      <w:pPr>
        <w:rPr>
          <w:u w:val="single"/>
        </w:rPr>
      </w:pPr>
      <w:r w:rsidRPr="006F239A">
        <w:rPr>
          <w:u w:val="single"/>
        </w:rPr>
        <w:t>She added that the U.S. has a “political alliance” with South Korea and wouldn’t want to jeopardize their relationship by putting the country in danger.</w:t>
      </w:r>
    </w:p>
    <w:p w:rsidR="006F2356" w:rsidRDefault="006F2356" w:rsidP="006F2356">
      <w:pPr>
        <w:pStyle w:val="Heading4"/>
      </w:pPr>
      <w:r>
        <w:t>North Korean Nuclear Doctrine Prevents First attack</w:t>
      </w:r>
    </w:p>
    <w:p w:rsidR="006F2356" w:rsidRDefault="006F2356" w:rsidP="006F2356">
      <w:r w:rsidRPr="007C1409">
        <w:rPr>
          <w:rStyle w:val="Style13ptBold"/>
        </w:rPr>
        <w:t>ACA 18’</w:t>
      </w:r>
      <w:r>
        <w:t xml:space="preserve"> (“Arms Control and Proliferation Profile” From the Arms Control Association </w:t>
      </w:r>
      <w:hyperlink r:id="rId18" w:history="1">
        <w:r w:rsidRPr="00A63606">
          <w:rPr>
            <w:rStyle w:val="Hyperlink"/>
          </w:rPr>
          <w:t>https://www.armscontrol.org/factsheets/northkoreaprofile</w:t>
        </w:r>
      </w:hyperlink>
      <w:r>
        <w:t xml:space="preserve">) </w:t>
      </w:r>
    </w:p>
    <w:p w:rsidR="006F2356" w:rsidRPr="007C1409" w:rsidRDefault="006F2356" w:rsidP="006F2356">
      <w:r>
        <w:t xml:space="preserve">Nuclear Doctrine </w:t>
      </w:r>
      <w:r w:rsidRPr="007C1409">
        <w:rPr>
          <w:u w:val="single"/>
        </w:rPr>
        <w:t xml:space="preserve">North Korea declared in January 2016 it would not be the first to use nuclear weapons unless its sovereignty is under threat and stated North Korea will “faithfully fulfill its obligation for non-proliferation and strive for the global denuclearization.” Kim Jong Un reiterated this policy in May 2016 when he said that North Korea will not use a nuclear weapon unless its sovereignty is “encroached upon by any aggressive hostile forces” with nuclear weapons. This sentiment was again repeated by Kim Jong Un during his 2018 New Year's Address. </w:t>
      </w:r>
    </w:p>
    <w:p w:rsidR="006F2356" w:rsidRDefault="006F2356" w:rsidP="006F2356">
      <w:r>
        <w:t>North Korea’s constitution was amended in 2013 to describe itself as a “nuclear state and an unchallengeable military power.”</w:t>
      </w:r>
    </w:p>
    <w:p w:rsidR="006F2356" w:rsidRPr="006F2356" w:rsidRDefault="006F2356" w:rsidP="006F2356">
      <w:r>
        <w:t>Given that North Korea typically does not describe its nuclear activities accurately, it is unclear to what extent Pyongyang would abide by this declared doctrine.</w:t>
      </w:r>
    </w:p>
    <w:p w:rsidR="006F2356" w:rsidRDefault="006F2356" w:rsidP="00E22785">
      <w:pPr>
        <w:rPr>
          <w:u w:val="single"/>
        </w:rPr>
      </w:pPr>
    </w:p>
    <w:p w:rsidR="00E22785" w:rsidRDefault="00E22785" w:rsidP="00E22785">
      <w:pPr>
        <w:pStyle w:val="Heading3"/>
      </w:pPr>
      <w:r>
        <w:t>AT Miscalc</w:t>
      </w:r>
    </w:p>
    <w:p w:rsidR="00E22785" w:rsidRDefault="00E22785" w:rsidP="00E22785">
      <w:pPr>
        <w:pStyle w:val="Heading4"/>
      </w:pPr>
      <w:r>
        <w:t>War Spiral by miscalc is extremely unlikely</w:t>
      </w:r>
    </w:p>
    <w:p w:rsidR="00E22785" w:rsidRDefault="00E22785" w:rsidP="00E22785">
      <w:r w:rsidRPr="00AE6CAB">
        <w:rPr>
          <w:rStyle w:val="Style13ptBold"/>
        </w:rPr>
        <w:t>Horowitz and Saunders 18’</w:t>
      </w:r>
      <w:r>
        <w:t xml:space="preserve"> (Michael C. Horowitz is professor of political science and the associate director of Perry World House at the University of Pennsylvania. He is the co-author of “Why Leaders Fight.” Elizabeth N. Saunders is an associate professor of political science at George Washington University. She is the author of “Leaders at War: How Presidents Shape Military Interventions.”   “Why nuclear war with North Korea is less likely than you think” published in the Washington Post https:/ /www.washingtonpost.com/news/monkey-cage/wp/2018/01/03/why-nuclear-war-with-north-korea-is-less-likely-than-you-think/?utm_term=.23978bce70c6    OF DDI) </w:t>
      </w:r>
    </w:p>
    <w:p w:rsidR="00E22785" w:rsidRDefault="00E22785" w:rsidP="00E22785">
      <w:r>
        <w:t>If “leaders matter” for military decision-making, then with different leaders, we might get a different outcome. So what about Trump and Kim might lead to conflict?</w:t>
      </w:r>
    </w:p>
    <w:p w:rsidR="00E22785" w:rsidRPr="00AE6CAB" w:rsidRDefault="00E22785" w:rsidP="00E22785">
      <w:pPr>
        <w:rPr>
          <w:u w:val="single"/>
        </w:rPr>
      </w:pPr>
      <w:r w:rsidRPr="00AE6CAB">
        <w:rPr>
          <w:u w:val="single"/>
        </w:rPr>
        <w:t>One factor from Trump’s side could be risk acceptance. Trump could decide that he wants to start a war despite the costs, and count on U.S. missile defenses to shoot down North Korean intercontinental ballistic missile launches and protect the homeland (an awfully big gamble). In theory, Trump’s lack of experience also could make him less cognizant of the costs of war and less able to draw on his more experienced advisers.</w:t>
      </w:r>
    </w:p>
    <w:p w:rsidR="00E22785" w:rsidRPr="00AE6CAB" w:rsidRDefault="00E22785" w:rsidP="00E22785">
      <w:pPr>
        <w:rPr>
          <w:u w:val="single"/>
        </w:rPr>
      </w:pPr>
      <w:r w:rsidRPr="00AE6CAB">
        <w:rPr>
          <w:u w:val="single"/>
        </w:rPr>
        <w:t>From Kim’s side, studies suggest that dictators — who face fewer checks and balances — are more risk-acceptant. With fewer people to tell them no, they are more likely to escalate in general.</w:t>
      </w:r>
    </w:p>
    <w:p w:rsidR="00E22785" w:rsidRDefault="00E22785" w:rsidP="00E22785">
      <w:r w:rsidRPr="00AE6CAB">
        <w:rPr>
          <w:u w:val="single"/>
        </w:rPr>
        <w:t>If war occurs, one pathway is through a misreading of one side’s incentives by the other. For example, Kim’s desire to stay in power could lead Trump to believe that, even in the face of limited U.S. strikes against North Korean nuclear and missile facilities, Kim will back down instead of escalate. But it would be hard to credibly signal that those strikes would be limited, and if Kim believes the United States is coming after him, escalation becomes more likely</w:t>
      </w:r>
      <w:r>
        <w:t>.</w:t>
      </w:r>
    </w:p>
    <w:p w:rsidR="00E22785" w:rsidRDefault="00E22785" w:rsidP="00E22785">
      <w:pPr>
        <w:rPr>
          <w:u w:val="single"/>
        </w:rPr>
      </w:pPr>
      <w:r w:rsidRPr="00AE6CAB">
        <w:rPr>
          <w:u w:val="single"/>
        </w:rPr>
        <w:t>Of course, war could also come via miscalculation and, eventually, some kind of preemptive strike. But research suggests that war spirals of that sort are extremely rare.</w:t>
      </w:r>
    </w:p>
    <w:p w:rsidR="00E22785" w:rsidRDefault="00E22785" w:rsidP="00E22785">
      <w:pPr>
        <w:pStyle w:val="Heading4"/>
      </w:pPr>
      <w:r>
        <w:t>Miscalculation never happens with North Korea</w:t>
      </w:r>
    </w:p>
    <w:p w:rsidR="00E22785" w:rsidRPr="00B944C2" w:rsidRDefault="00E22785" w:rsidP="00E22785">
      <w:r w:rsidRPr="00B944C2">
        <w:rPr>
          <w:rStyle w:val="Style13ptBold"/>
        </w:rPr>
        <w:t xml:space="preserve">Reiter 18’ </w:t>
      </w:r>
      <w:r w:rsidRPr="007F2D42">
        <w:t>(</w:t>
      </w:r>
      <w:r>
        <w:t xml:space="preserve">Dan Reiter Dan Reiter is the Samuel Candler Dobbs Professor of Political Science at Emory University. His most recent book is the edited volume The Sword’s Other Edge: Tradeoffs in the Pursuit of Military Effectiveness. “Should you worry about a U.S. war with North Korea? Not really.” From  The Washington Post </w:t>
      </w:r>
      <w:hyperlink r:id="rId19" w:history="1">
        <w:r w:rsidRPr="00A63606">
          <w:rPr>
            <w:rStyle w:val="Hyperlink"/>
          </w:rPr>
          <w:t>https://www.washingtonpost.com/news/monkey-cage/wp/2018/0 1/11/should-you-worry-about-a-u-s-war-with-north-korea-not-really/</w:t>
        </w:r>
      </w:hyperlink>
      <w:r>
        <w:t xml:space="preserve">      OF DDI)</w:t>
      </w:r>
    </w:p>
    <w:p w:rsidR="00E22785" w:rsidRDefault="00E22785" w:rsidP="00E22785">
      <w:r>
        <w:t>North Korea, the United States and South Korea are actually pretty good at preventing miscalculation. Could low-level provocations escalate to war? The bad news is that potentially spiraling incidents happen frequently on the Korean Peninsula, such as the December 2017 defection of a North Korean soldier leading to gunfire across the demilitarized zone</w:t>
      </w:r>
      <w:r w:rsidRPr="00D232B1">
        <w:rPr>
          <w:u w:val="single"/>
        </w:rPr>
        <w:t>. The good news is that these events happen so often that both sides are very practiced at avoiding escalation</w:t>
      </w:r>
      <w:r>
        <w:t>.</w:t>
      </w:r>
    </w:p>
    <w:p w:rsidR="00E22785" w:rsidRPr="00D232B1" w:rsidRDefault="00E22785" w:rsidP="00E22785">
      <w:pPr>
        <w:rPr>
          <w:u w:val="single"/>
        </w:rPr>
      </w:pPr>
      <w:r w:rsidRPr="00D232B1">
        <w:rPr>
          <w:u w:val="single"/>
        </w:rPr>
        <w:t>A Congressional Research Service report listed 163 provocative actions North Korea took from 1958 to 2007, including sinking South Korean ships and assassination attempts on the South Korean president. None of these incidents escalated to a broader shooting war.</w:t>
      </w:r>
    </w:p>
    <w:p w:rsidR="00E22785" w:rsidRDefault="00E22785" w:rsidP="00E22785">
      <w:r>
        <w:t>The escalation risk decreased further this month when North Korea reopened a hotline with South Korea designed to facilitate communication and prevent minor events from escalating. In October, Secretary of State Rex Tillerson revealed that Washington has a number of direct channels of communication with Pyongyang.</w:t>
      </w:r>
    </w:p>
    <w:p w:rsidR="00E22785" w:rsidRDefault="00E22785" w:rsidP="00E22785">
      <w:r>
        <w:t>Conversely, the United States routinely takes provocative actions against North Korea that do not spark war. War games in South Korea involving thousands of U.S. troops are routine. Twice last year, American bombers flew over North Korea itself.</w:t>
      </w:r>
    </w:p>
    <w:p w:rsidR="00E22785" w:rsidRDefault="00E22785" w:rsidP="00E22785"/>
    <w:p w:rsidR="00E22785" w:rsidRDefault="00E22785" w:rsidP="00E22785">
      <w:pPr>
        <w:pStyle w:val="Heading3"/>
      </w:pPr>
      <w:r>
        <w:t>North Korea Prolif Inevitable</w:t>
      </w:r>
    </w:p>
    <w:p w:rsidR="00E22785" w:rsidRDefault="00E22785" w:rsidP="00E22785">
      <w:pPr>
        <w:pStyle w:val="Heading4"/>
      </w:pPr>
      <w:r>
        <w:t>North Korea Proliferation Inevitable and nuclear conference diplomacy doesn’t  work</w:t>
      </w:r>
    </w:p>
    <w:p w:rsidR="00E22785" w:rsidRPr="0007103D" w:rsidRDefault="00E22785" w:rsidP="00E22785">
      <w:r w:rsidRPr="0007103D">
        <w:rPr>
          <w:rStyle w:val="Style13ptBold"/>
        </w:rPr>
        <w:t>Blumenthal 19’</w:t>
      </w:r>
      <w:r>
        <w:t xml:space="preserve"> (Dan Blumenthal Dan Blumenthal is a resident fellow at the American Enterprise Institute. “Time to Refocus on North Korea's Proliferation” published in the National Interest  </w:t>
      </w:r>
      <w:hyperlink w:history="1">
        <w:r w:rsidRPr="00A63606">
          <w:rPr>
            <w:rStyle w:val="Hyperlink"/>
          </w:rPr>
          <w:t>https://nationa linterest.org/feature/time-refocus-north-koreas-proliferation-31587</w:t>
        </w:r>
      </w:hyperlink>
      <w:r>
        <w:t xml:space="preserve">  OF DDI )</w:t>
      </w:r>
    </w:p>
    <w:p w:rsidR="00E22785" w:rsidRDefault="00E22785" w:rsidP="00E22785">
      <w:r w:rsidRPr="0007103D">
        <w:rPr>
          <w:u w:val="single"/>
        </w:rPr>
        <w:t>North Korea’s proliferation activities are extraordinarily difficult to detect. Since North Korea’s economy depends on the revenue proliferation provides, the country has developed a complex and sophisticated network that funds and transfers these weapons through a network of front companies that ship parts of missiles and weapons of mass destruction</w:t>
      </w:r>
      <w:r>
        <w:t>, which are later assembled in-country by North Korean scientists. The Israelis were only tipped off to Al-Kibar after a train explosion in North Korea killed visiting Syrian nuclear scientists in 2004. What this means is that much proliferation knowledge resides in the brains of scientists who transfer information with ease.</w:t>
      </w:r>
    </w:p>
    <w:p w:rsidR="00E22785" w:rsidRDefault="00E22785" w:rsidP="00E22785">
      <w:r w:rsidRPr="0007103D">
        <w:rPr>
          <w:u w:val="single"/>
        </w:rPr>
        <w:t>Moreover, North Korea’s nuclear proliferation seems immune to nuclear-conference diplom</w:t>
      </w:r>
      <w:r>
        <w:t xml:space="preserve">acy. Syrian-North Korean nuclear cooperation appears to have begun in the late 1990s as the United States and North Korea were at the height of engagement. </w:t>
      </w:r>
      <w:r w:rsidRPr="0007103D">
        <w:rPr>
          <w:u w:val="single"/>
        </w:rPr>
        <w:t>The finalization of the reactor occurred in 2005–07, during the same time that the United States was inducing the North Koreans to voluntarily get rid of their weapons of mass destruction by lifting sanctions and promising greater diplomatic recognition</w:t>
      </w:r>
      <w:r>
        <w:t>.</w:t>
      </w:r>
    </w:p>
    <w:p w:rsidR="00E22785" w:rsidRDefault="00E22785" w:rsidP="00E22785">
      <w:r>
        <w:t xml:space="preserve">What Al-Kibar revealed was that the “Axis of Evil” that George W. Bush touted was more expansive and intricate than he described. It did not just include North Korea, Iraq, and Iran, but also Syria and all the other places these countries have proliferated to. </w:t>
      </w:r>
      <w:r w:rsidRPr="0007103D">
        <w:rPr>
          <w:u w:val="single"/>
        </w:rPr>
        <w:t>The North Koreans have been central to the chemical-weapons program that Syrian president Bashar al-Assad has used against his own people</w:t>
      </w:r>
      <w:r>
        <w:t>. The UN recently found a troubling number of North Korean-to-Syrian transfers during the height of the Syrian civil war, noting that Syria’s Scientific Studies and Research Center that develops Syria’s chemical weapons are “dependent on foreign sources,” including North Korea. This follows revelations that Syria has attempted to illicitly purchase dual-use materials from North Korea to advance its chemical-weapons program.</w:t>
      </w:r>
    </w:p>
    <w:p w:rsidR="006F2356" w:rsidRDefault="006F2356" w:rsidP="006F2356">
      <w:pPr>
        <w:pStyle w:val="Heading4"/>
        <w:rPr>
          <w:rFonts w:eastAsia="Calibri" w:cs="Calibri"/>
        </w:rPr>
      </w:pPr>
      <w:r>
        <w:rPr>
          <w:rFonts w:eastAsia="Calibri" w:cs="Calibri"/>
        </w:rPr>
        <w:t>War with North Korea is inevitable</w:t>
      </w:r>
    </w:p>
    <w:p w:rsidR="006F2356" w:rsidRDefault="006F2356" w:rsidP="006F2356">
      <w:pPr>
        <w:rPr>
          <w:rFonts w:eastAsia="Calibri"/>
        </w:rPr>
      </w:pPr>
      <w:r>
        <w:rPr>
          <w:rFonts w:eastAsia="Calibri"/>
          <w:b/>
          <w:sz w:val="26"/>
          <w:szCs w:val="26"/>
        </w:rPr>
        <w:t>Associated Press</w:t>
      </w:r>
      <w:r>
        <w:rPr>
          <w:rFonts w:eastAsia="Calibri"/>
        </w:rPr>
        <w:t>, 12-6-20</w:t>
      </w:r>
      <w:r>
        <w:rPr>
          <w:rFonts w:eastAsia="Calibri"/>
          <w:b/>
          <w:sz w:val="26"/>
          <w:szCs w:val="26"/>
        </w:rPr>
        <w:t>17</w:t>
      </w:r>
      <w:r>
        <w:rPr>
          <w:rFonts w:eastAsia="Calibri"/>
        </w:rPr>
        <w:t xml:space="preserve">, "North Korea says war with the U.S. is inevitable," NBC News, </w:t>
      </w:r>
      <w:r>
        <w:rPr>
          <w:rFonts w:eastAsia="Calibri"/>
          <w:color w:val="000000"/>
        </w:rPr>
        <w:t>https://www.nbcnews.com/news/north-korea/north-korea-says-war-u-s-inevitable-n827296</w:t>
      </w:r>
    </w:p>
    <w:p w:rsidR="006F2356" w:rsidRDefault="006F2356" w:rsidP="006F2356">
      <w:pPr>
        <w:rPr>
          <w:rFonts w:eastAsia="Calibri"/>
        </w:rPr>
      </w:pPr>
      <w:r>
        <w:rPr>
          <w:rFonts w:eastAsia="Calibri"/>
        </w:rPr>
        <w:t xml:space="preserve">SEOUL, South Korea — </w:t>
      </w:r>
      <w:r>
        <w:rPr>
          <w:rFonts w:eastAsia="Calibri"/>
          <w:b/>
          <w:u w:val="single"/>
        </w:rPr>
        <w:t>North Korea said a nuclear war on the Korean Peninsula has become a matter of when, not if,</w:t>
      </w:r>
      <w:r>
        <w:rPr>
          <w:rFonts w:eastAsia="Calibri"/>
        </w:rPr>
        <w:t xml:space="preserve"> as it continued to lash out at a </w:t>
      </w:r>
      <w:r>
        <w:rPr>
          <w:rFonts w:eastAsia="Calibri"/>
          <w:color w:val="000000"/>
        </w:rPr>
        <w:t>massive joint military exercise between the United States and South Korea</w:t>
      </w:r>
      <w:r>
        <w:rPr>
          <w:rFonts w:eastAsia="Calibri"/>
        </w:rPr>
        <w:t xml:space="preserve"> involving hundreds of advanced warplanes. </w:t>
      </w:r>
      <w:r>
        <w:rPr>
          <w:rFonts w:eastAsia="Calibri"/>
          <w:b/>
          <w:u w:val="single"/>
        </w:rPr>
        <w:t>In comments attributed to an unnamed Foreign Ministry spokesman</w:t>
      </w:r>
      <w:r>
        <w:rPr>
          <w:rFonts w:eastAsia="Calibri"/>
        </w:rPr>
        <w:t xml:space="preserve">, </w:t>
      </w:r>
      <w:r>
        <w:rPr>
          <w:rFonts w:eastAsia="Calibri"/>
          <w:b/>
          <w:u w:val="single"/>
        </w:rPr>
        <w:t>North Korea also claimed high-ranking U.S. officials</w:t>
      </w:r>
      <w:r>
        <w:rPr>
          <w:rFonts w:eastAsia="Calibri"/>
        </w:rPr>
        <w:t>, including CIA Director Mike Pompeo</w:t>
      </w:r>
      <w:r>
        <w:rPr>
          <w:rFonts w:eastAsia="Calibri"/>
          <w:b/>
          <w:u w:val="single"/>
        </w:rPr>
        <w:t>, have further confirmed American intent for war with a series of "bellicose remarks." Pompeo said Saturday that U.S. intelligence agencies believe North Korean leader Kim Jong Un doesn't have a good idea about how tenuous his situation is domestically and internationally.</w:t>
      </w:r>
      <w:r>
        <w:rPr>
          <w:rFonts w:eastAsia="Calibri"/>
        </w:rPr>
        <w:t xml:space="preserve"> The North's spokesman said Pompeo provoked the country by "impudently criticizing our supreme leadership which is the heart of our people." "The large-scale nuclear war exercises conducted by the U.S. in succession are creating touch-and-go situation on the Korean Peninsula and series of violent war remarks coming from the U.S. high-level politicians amid such circumstances have made an outbreak of war on the Korean Peninsula an established fact. </w:t>
      </w:r>
      <w:r>
        <w:rPr>
          <w:rFonts w:eastAsia="Calibri"/>
          <w:b/>
          <w:u w:val="single"/>
        </w:rPr>
        <w:t>The remaining question now is: when will the war break out," the spokesman said. "We do not wish for a war but shall not hide from it, and should the U.S. miscalculate our patience and light the fuse for a nuclear war, we will surely make the U.S. dearly pay the consequences with our mighty nuclear force which we have consistently strengthened."</w:t>
      </w:r>
      <w:r>
        <w:rPr>
          <w:rFonts w:eastAsia="Calibri"/>
        </w:rPr>
        <w:t xml:space="preserve"> The comments were carried by the official Korean Central News Agency late Wednesday, </w:t>
      </w:r>
      <w:r>
        <w:rPr>
          <w:rFonts w:eastAsia="Calibri"/>
          <w:color w:val="000000"/>
        </w:rPr>
        <w:t>hours after the United States flew a B-1B supersonic bomber over South Korea</w:t>
      </w:r>
      <w:r>
        <w:rPr>
          <w:rFonts w:eastAsia="Calibri"/>
        </w:rPr>
        <w:t xml:space="preserve"> as part of a massive combined aerial exercise involving hundreds of warplanes. South Korea's Joint Chiefs of Staff said the Guam-based bomber simulated land strikes at a military field near South Korea's eastern coast during a drill with U.S. and South Korean fighter jets. "Through the drill, the South Korean and U.S. air forces displayed the allies' strong intent and ability to punish North Korea when threatened by nuclear weapons and missiles," the South Korean military said in a statement. Tensions on the Korean Peninsula have risen markedly in recent months after North Korea's latest missile and nuclear tests, conducted in defiance of U.N. Security Council resolutions and international condemnation. </w:t>
      </w:r>
      <w:r>
        <w:rPr>
          <w:rFonts w:eastAsia="Calibri"/>
          <w:b/>
          <w:u w:val="single"/>
        </w:rPr>
        <w:t>North Korea</w:t>
      </w:r>
      <w:r>
        <w:rPr>
          <w:rFonts w:eastAsia="Calibri"/>
        </w:rPr>
        <w:t xml:space="preserve"> regularly </w:t>
      </w:r>
      <w:r>
        <w:rPr>
          <w:rFonts w:eastAsia="Calibri"/>
          <w:b/>
          <w:u w:val="single"/>
        </w:rPr>
        <w:t>threatens to destroy South Korea and the United States and says its weapons program are necessary to counter American aggression.</w:t>
      </w:r>
      <w:r>
        <w:rPr>
          <w:rFonts w:eastAsia="Calibri"/>
        </w:rPr>
        <w:t xml:space="preserve"> The United States </w:t>
      </w:r>
      <w:r>
        <w:rPr>
          <w:rFonts w:eastAsia="Calibri"/>
          <w:color w:val="000000"/>
        </w:rPr>
        <w:t>stations 28,500 troops in the South</w:t>
      </w:r>
      <w:r>
        <w:rPr>
          <w:rFonts w:eastAsia="Calibri"/>
        </w:rPr>
        <w:t>. North Korea has said in public statements that it wants an official end to the Korean War. The conflict was halted by a 1953 armistice but no peace treaty has been signed. It also wants nothing short of full normalization of relations with the U.S. and to be treated with respect and as an equal in the global arena.</w:t>
      </w:r>
    </w:p>
    <w:p w:rsidR="006F2356" w:rsidRDefault="006F2356" w:rsidP="006F2356">
      <w:pPr>
        <w:pStyle w:val="Heading4"/>
      </w:pPr>
      <w:r>
        <w:t xml:space="preserve">North Korea nuclear proliferation is inevitable </w:t>
      </w:r>
    </w:p>
    <w:p w:rsidR="006F2356" w:rsidRDefault="006F2356" w:rsidP="006F2356">
      <w:pPr>
        <w:spacing w:after="0" w:line="240" w:lineRule="auto"/>
      </w:pPr>
      <w:r w:rsidRPr="007D0B15">
        <w:t>Kevin Hu 19 [Physiology and neurobiology major</w:t>
      </w:r>
      <w:r>
        <w:t>]</w:t>
      </w:r>
      <w:r w:rsidRPr="007D0B15">
        <w:t xml:space="preserve">, 3-6-2019, "Nuclear weapons are an inevitable part of our future," No Publication, </w:t>
      </w:r>
      <w:r w:rsidRPr="00153A35">
        <w:t>https://dbknews.com/2019/03/06/nuclear-weapons-north-korea-kim-jong-un-trump-negotiations-bomb-treaty//AC</w:t>
      </w:r>
    </w:p>
    <w:p w:rsidR="006F2356" w:rsidRPr="007D0B15" w:rsidRDefault="006F2356" w:rsidP="006F2356">
      <w:pPr>
        <w:spacing w:after="0" w:line="240" w:lineRule="auto"/>
        <w:rPr>
          <w:rFonts w:ascii="Times New Roman" w:eastAsia="Times New Roman" w:hAnsi="Times New Roman" w:cs="Times New Roman"/>
          <w:sz w:val="24"/>
        </w:rPr>
      </w:pPr>
    </w:p>
    <w:p w:rsidR="006F2356" w:rsidRPr="0008192B" w:rsidRDefault="006F2356" w:rsidP="006F2356">
      <w:pPr>
        <w:rPr>
          <w:rStyle w:val="StyleUnderline"/>
        </w:rPr>
      </w:pPr>
      <w:r w:rsidRPr="0008192B">
        <w:rPr>
          <w:rStyle w:val="StyleUnderline"/>
        </w:rPr>
        <w:t>Nuclear proliferation is likely inevitable. Despite various global powers’ diplomatic efforts, deterrence serves only as a fragile, temporary solution, insufficient to prevent further development of nuclear weapons.</w:t>
      </w:r>
    </w:p>
    <w:p w:rsidR="006F2356" w:rsidRPr="007D0B15" w:rsidRDefault="006F2356" w:rsidP="006F2356">
      <w:r w:rsidRPr="007D0B15">
        <w:t>The Non-Proliferation Treaty is an international treaty signed in 1968. Its primary objective is to prevent the spread of nuclear weapons. Following its ratification, it effectively preserved the peace and was a significant milestone in a turbulent time.</w:t>
      </w:r>
    </w:p>
    <w:p w:rsidR="006F2356" w:rsidRPr="007D0B15" w:rsidRDefault="006F2356" w:rsidP="006F2356">
      <w:r w:rsidRPr="007D0B15">
        <w:t>However, the treaty had a number of key issues. Countries that had already gone nuclear were eager to sign, but enticing some non-nuclear nations to commit proved more difficult. From those countries’ perspectives, they would be giving up any chance at developing nuclear weapons — the future of warfare — to receive tentative protection from countries that possessed the same destructive weaponry they were forbidden to use. Only after repeated concessions was an agreement reached.</w:t>
      </w:r>
    </w:p>
    <w:p w:rsidR="006F2356" w:rsidRPr="007D0B15" w:rsidRDefault="006F2356" w:rsidP="006F2356">
      <w:r w:rsidRPr="007D0B15">
        <w:t>In the 2000s, issues regarding the unequal distribution of the nuclear economy arose once again. North Korea decided to withdraw from the treaty and began developing nuclear weapons almost immediately. An official report from the Korean Central News Agency claimed American “aggression” and the need to meet “the increasing energy demand in the people’s economy” were their primary motivations. Despite the obvious lie covering nuclear development as developing hydroelectric and thermoelectric energy, their fear of nuclear threat from the U.S. may be somewhat valid, especially considering the differences in their political ideologies.</w:t>
      </w:r>
    </w:p>
    <w:p w:rsidR="006F2356" w:rsidRPr="0008192B" w:rsidRDefault="006F2356" w:rsidP="006F2356">
      <w:pPr>
        <w:rPr>
          <w:rStyle w:val="StyleUnderline"/>
        </w:rPr>
      </w:pPr>
      <w:r w:rsidRPr="0008192B">
        <w:rPr>
          <w:rStyle w:val="StyleUnderline"/>
        </w:rPr>
        <w:t>Throughout the last two decades, U.S. presidents have attempted to negotiate with North Korea. On Feb. 28, President Trump held a summit with Kim Jong Un in an attempt to negotiate a denuclearization deal. Unsurprisingly, no compromise was reached. While proponents may argue that Trump is simply biding his time and warming up to the foreign dictator, it appears that any possibility of significant progress is still beyond the horizon.</w:t>
      </w:r>
    </w:p>
    <w:p w:rsidR="006F2356" w:rsidRPr="0008192B" w:rsidRDefault="006F2356" w:rsidP="006F2356">
      <w:pPr>
        <w:rPr>
          <w:rStyle w:val="StyleUnderline"/>
        </w:rPr>
      </w:pPr>
      <w:r w:rsidRPr="0008192B">
        <w:rPr>
          <w:rStyle w:val="StyleUnderline"/>
        </w:rPr>
        <w:t>It’s important to understand that while North Korea is no longer actively testing missiles, there is no guarantee that the country isn’t covertly enriching its nuclear arsenal. As Alexandra Bell, senior policy director at the Center for Arms Control and Non-Proliferation, explains: “It’s a good thing that they aren’t testing right now but it doesn’t mean that they can’t advance their program in other ways. … The lack of testing just means that they are comfortable with the designs they have.”</w:t>
      </w:r>
    </w:p>
    <w:p w:rsidR="006F2356" w:rsidRPr="0008192B" w:rsidRDefault="006F2356" w:rsidP="006F2356">
      <w:pPr>
        <w:rPr>
          <w:rStyle w:val="StyleUnderline"/>
        </w:rPr>
      </w:pPr>
      <w:r w:rsidRPr="0008192B">
        <w:rPr>
          <w:rStyle w:val="StyleUnderline"/>
        </w:rPr>
        <w:t>North Korea is not the only country that went rogue. Iran, which initially ratified the Non-Proliferation Treaty in 1970, has repeatedly breached the nuclear restrictions placed upon them and has been subjected to various sanctions. In 1992, Iran signed a secret bilateral nuclear cooperation agreement with Russia, offering to sponsor Iran’s nuclear program. In 2005, Iran admitted that it obtained instructions on how to enrich uranium, which is essential to building nuclear weapons.</w:t>
      </w:r>
    </w:p>
    <w:p w:rsidR="006F2356" w:rsidRPr="007D0B15" w:rsidRDefault="006F2356" w:rsidP="006F2356">
      <w:r w:rsidRPr="007D0B15">
        <w:t>It wasn’t until 2015, when Iran and various superpowers signed into effect the Joint Comprehensive Plan of Action, that clandestine developments began to cease. However, in 2018, Trump withdrew from this agreement and reimposed nuclear-related sanctions on Iran. While he didn’t cite any specific violation of JCPOA, it’s clear that he suspected Iran of continuing nuclear operations. Given the current instability in the Middle East, and Iran’s history with terrorism, it would be dangerous to ignore this possibility.</w:t>
      </w:r>
    </w:p>
    <w:p w:rsidR="006F2356" w:rsidRPr="0008192B" w:rsidRDefault="006F2356" w:rsidP="006F2356">
      <w:pPr>
        <w:rPr>
          <w:rStyle w:val="StyleUnderline"/>
        </w:rPr>
      </w:pPr>
      <w:r w:rsidRPr="0008192B">
        <w:rPr>
          <w:rStyle w:val="StyleUnderline"/>
        </w:rPr>
        <w:t>Opponents may argue that these two rogue nations are the only flaws in an otherwise functioning system. However, nuclear threats from these potentially unstable regimes may pressure neighboring countries to nuclearize as well.</w:t>
      </w:r>
    </w:p>
    <w:p w:rsidR="006F2356" w:rsidRPr="0008192B" w:rsidRDefault="006F2356" w:rsidP="006F2356">
      <w:pPr>
        <w:rPr>
          <w:rStyle w:val="StyleUnderline"/>
        </w:rPr>
      </w:pPr>
      <w:r w:rsidRPr="0008192B">
        <w:rPr>
          <w:rStyle w:val="StyleUnderline"/>
        </w:rPr>
        <w:t>In South Korea, many are concerned about the reliability of U.S. protection. South Korea serves as an extremely easy target for its neighbor to the north; it relies solely on the protection of a nation not only thousands of miles away, but also a superpower that is committed to preserving the global political and economic climate. It’s not entirely unreasonable to assume that despite current security treaties — which have often been broken throughout history — the U.S. may have to prioritize the preservation of global peace over the welfare of one nation.</w:t>
      </w:r>
    </w:p>
    <w:p w:rsidR="006F2356" w:rsidRDefault="006F2356" w:rsidP="006F2356">
      <w:r w:rsidRPr="007D0B15">
        <w:t>In the Middle East, Egypt and Saudi Arabia could begin developing nuclear arsenals. Israel, which is in constant conflict with Iran, may be forced to play its hand. Given Trump’s apparent distrust of Iran, the U.S. may even have to surreptitiously support such programs, as it would help keep Iran — along with China and Russia, allies of North Korea and Iran — in a form of nuclear stalemate.</w:t>
      </w:r>
    </w:p>
    <w:p w:rsidR="006F2356" w:rsidRDefault="006F2356" w:rsidP="006F2356"/>
    <w:p w:rsidR="006F2356" w:rsidRDefault="006F2356" w:rsidP="006F2356">
      <w:pPr>
        <w:pStyle w:val="Heading3"/>
      </w:pPr>
      <w:r>
        <w:t>No North Korea Prolif</w:t>
      </w:r>
    </w:p>
    <w:p w:rsidR="006F2356" w:rsidRDefault="006F2356" w:rsidP="006F2356">
      <w:pPr>
        <w:pStyle w:val="Heading4"/>
        <w:rPr>
          <w:rFonts w:eastAsia="Calibri" w:cs="Calibri"/>
        </w:rPr>
      </w:pPr>
      <w:r>
        <w:rPr>
          <w:rFonts w:eastAsia="Calibri" w:cs="Calibri"/>
        </w:rPr>
        <w:t xml:space="preserve">North Korea ICBM missiles </w:t>
      </w:r>
      <w:r>
        <w:t>may not be</w:t>
      </w:r>
      <w:r>
        <w:rPr>
          <w:rFonts w:eastAsia="Calibri" w:cs="Calibri"/>
        </w:rPr>
        <w:t xml:space="preserve"> able to hit their targets, and sanctions will prevent future development.</w:t>
      </w:r>
    </w:p>
    <w:p w:rsidR="006F2356" w:rsidRPr="006F2356" w:rsidRDefault="006F2356" w:rsidP="006F2356">
      <w:r>
        <w:rPr>
          <w:rFonts w:eastAsia="Calibri"/>
          <w:b/>
          <w:sz w:val="26"/>
          <w:szCs w:val="26"/>
        </w:rPr>
        <w:t>Council on Foreign Relations, 6/8</w:t>
      </w:r>
      <w:r>
        <w:rPr>
          <w:rFonts w:eastAsia="Calibri"/>
        </w:rPr>
        <w:t xml:space="preserve">/2019, "North Korea Crisis," Global Conflict Tracker, </w:t>
      </w:r>
      <w:r>
        <w:rPr>
          <w:rFonts w:eastAsia="Calibri"/>
          <w:color w:val="000000"/>
        </w:rPr>
        <w:t>https://www.cfr.org/interactive/global-conflict-tracker/conflict/north-korea-crisis</w:t>
      </w:r>
      <w:r>
        <w:rPr>
          <w:rFonts w:eastAsia="Calibri"/>
        </w:rPr>
        <w:t xml:space="preserve"> The Council on Foreign Relations, founded in 1921, is a United States nonprofit think tank specializing in U.S. foreign policy and international affairs. It is headquartered in New York City, with an additional office in Washington, D.C</w:t>
      </w:r>
    </w:p>
    <w:p w:rsidR="006F2356" w:rsidRDefault="006F2356" w:rsidP="006F2356">
      <w:pPr>
        <w:rPr>
          <w:rFonts w:eastAsia="Calibri"/>
        </w:rPr>
      </w:pPr>
      <w:r>
        <w:rPr>
          <w:rFonts w:eastAsia="Calibri"/>
        </w:rPr>
        <w:t xml:space="preserve">In September 2017, North Korea </w:t>
      </w:r>
      <w:r>
        <w:rPr>
          <w:rFonts w:eastAsia="Calibri"/>
          <w:color w:val="000000"/>
        </w:rPr>
        <w:t>conducted</w:t>
      </w:r>
      <w:r>
        <w:rPr>
          <w:rFonts w:eastAsia="Calibri"/>
        </w:rPr>
        <w:t xml:space="preserve"> its sixth nuclear weapons test, its most powerful </w:t>
      </w:r>
      <w:r>
        <w:rPr>
          <w:rFonts w:eastAsia="Calibri"/>
          <w:color w:val="000000"/>
        </w:rPr>
        <w:t>test</w:t>
      </w:r>
      <w:r>
        <w:rPr>
          <w:rFonts w:eastAsia="Calibri"/>
        </w:rPr>
        <w:t xml:space="preserve"> to date. As with previous tests in 2016, it again claimed to have developed a hydrogen, or thermonuclear, bomb, which would represent further advancements in the nuclear program and the ability to build more powerful, higher-yield nuclear weapons. Since February 2017, </w:t>
      </w:r>
      <w:r>
        <w:rPr>
          <w:rFonts w:eastAsia="Calibri"/>
          <w:b/>
          <w:u w:val="single"/>
        </w:rPr>
        <w:t xml:space="preserve">North Korea has conducted sixteen </w:t>
      </w:r>
      <w:r>
        <w:rPr>
          <w:rFonts w:eastAsia="Calibri"/>
          <w:b/>
          <w:color w:val="000000"/>
          <w:u w:val="single"/>
        </w:rPr>
        <w:t>missile tests</w:t>
      </w:r>
      <w:r>
        <w:rPr>
          <w:rFonts w:eastAsia="Calibri"/>
          <w:b/>
          <w:u w:val="single"/>
        </w:rPr>
        <w:t xml:space="preserve"> with a total of twenty-three missiles, including a </w:t>
      </w:r>
      <w:r>
        <w:rPr>
          <w:rFonts w:eastAsia="Calibri"/>
          <w:b/>
          <w:color w:val="000000"/>
          <w:u w:val="single"/>
        </w:rPr>
        <w:t>missile</w:t>
      </w:r>
      <w:r>
        <w:rPr>
          <w:rFonts w:eastAsia="Calibri"/>
          <w:b/>
          <w:u w:val="single"/>
        </w:rPr>
        <w:t xml:space="preserve"> that it says can carry a nuclear warhead. A good portion of the missiles failed</w:t>
      </w:r>
      <w:r>
        <w:rPr>
          <w:rFonts w:eastAsia="Calibri"/>
        </w:rPr>
        <w:t xml:space="preserve">. In early July 2017, the country conducted its first successful </w:t>
      </w:r>
      <w:r>
        <w:rPr>
          <w:rFonts w:eastAsia="Calibri"/>
          <w:color w:val="000000"/>
        </w:rPr>
        <w:t>test</w:t>
      </w:r>
      <w:r>
        <w:rPr>
          <w:rFonts w:eastAsia="Calibri"/>
        </w:rPr>
        <w:t xml:space="preserve"> of an intercontinental ballistic missile (ICBM). Three weeks later, it </w:t>
      </w:r>
      <w:r>
        <w:rPr>
          <w:rFonts w:eastAsia="Calibri"/>
          <w:color w:val="000000"/>
        </w:rPr>
        <w:t>tested</w:t>
      </w:r>
      <w:r>
        <w:rPr>
          <w:rFonts w:eastAsia="Calibri"/>
        </w:rPr>
        <w:t xml:space="preserve"> another ICBM that experts believe could reach the continental United States. In August 2017, U.S. intelligence agencies </w:t>
      </w:r>
      <w:r>
        <w:rPr>
          <w:rFonts w:eastAsia="Calibri"/>
          <w:color w:val="000000"/>
        </w:rPr>
        <w:t>determined</w:t>
      </w:r>
      <w:r>
        <w:rPr>
          <w:rFonts w:eastAsia="Calibri"/>
        </w:rPr>
        <w:t xml:space="preserve"> that North Korea can miniaturize its nuclear weapons to fit inside a missile, which North Korea had already claimed it could do in March 2016</w:t>
      </w:r>
      <w:r>
        <w:rPr>
          <w:rFonts w:eastAsia="Calibri"/>
          <w:b/>
          <w:u w:val="single"/>
        </w:rPr>
        <w:t xml:space="preserve">. In November 2017, North Korea </w:t>
      </w:r>
      <w:r>
        <w:rPr>
          <w:rFonts w:eastAsia="Calibri"/>
          <w:b/>
          <w:color w:val="000000"/>
          <w:u w:val="single"/>
        </w:rPr>
        <w:t>conducted</w:t>
      </w:r>
      <w:r>
        <w:rPr>
          <w:rFonts w:eastAsia="Calibri"/>
          <w:b/>
          <w:u w:val="single"/>
        </w:rPr>
        <w:t xml:space="preserve"> the first test of a previously unseen missile, reportedly its largest ICBM yet, the Hwasong-15. However, North Korea has not yet demonstrated that its nuclear warheads can withstand reentry into Earth’s atmosphere.</w:t>
      </w:r>
      <w:r>
        <w:rPr>
          <w:rFonts w:eastAsia="Calibri"/>
        </w:rPr>
        <w:t xml:space="preserve"> In response to the increasing frequency of missile tests, the United States has </w:t>
      </w:r>
      <w:r>
        <w:rPr>
          <w:rFonts w:eastAsia="Calibri"/>
          <w:color w:val="000000"/>
        </w:rPr>
        <w:t>deployed</w:t>
      </w:r>
      <w:r>
        <w:rPr>
          <w:rFonts w:eastAsia="Calibri"/>
        </w:rPr>
        <w:t xml:space="preserve"> an anti-missile system in South Korea. The Terminal High Altitude Area Defense (THAAD) system is located in the Seongju region of South Korea, one hundred and fifty-five miles from the northern border. The United States, South Korea, and Japan have each passed their own </w:t>
      </w:r>
      <w:r>
        <w:rPr>
          <w:rFonts w:eastAsia="Calibri"/>
          <w:color w:val="000000"/>
        </w:rPr>
        <w:t>unilateral</w:t>
      </w:r>
      <w:r>
        <w:rPr>
          <w:rFonts w:eastAsia="Calibri"/>
        </w:rPr>
        <w:t xml:space="preserve"> sanctions against North Korea, targeting companies involved in North Korean missile and nuclear weapons development, high-ranking individuals, and sources of income for the North Korean government. </w:t>
      </w:r>
      <w:r>
        <w:rPr>
          <w:rFonts w:eastAsia="Calibri"/>
          <w:b/>
          <w:u w:val="single"/>
        </w:rPr>
        <w:t>Following the</w:t>
      </w:r>
      <w:r>
        <w:rPr>
          <w:rFonts w:eastAsia="Calibri"/>
        </w:rPr>
        <w:t xml:space="preserve"> second </w:t>
      </w:r>
      <w:r>
        <w:rPr>
          <w:rFonts w:eastAsia="Calibri"/>
          <w:b/>
          <w:u w:val="single"/>
        </w:rPr>
        <w:t xml:space="preserve">ICBM, in August 2017 the UN Security Council unanimously passed its harshest </w:t>
      </w:r>
      <w:r>
        <w:rPr>
          <w:rFonts w:eastAsia="Calibri"/>
          <w:b/>
          <w:color w:val="000000"/>
          <w:u w:val="single"/>
        </w:rPr>
        <w:t>sanctions</w:t>
      </w:r>
      <w:r>
        <w:rPr>
          <w:rFonts w:eastAsia="Calibri"/>
          <w:b/>
          <w:u w:val="single"/>
        </w:rPr>
        <w:t xml:space="preserve"> yet on North Korea, targeting some of the most important sources of revenue for the regime including North Korean exports and banning the country from sending more workers </w:t>
      </w:r>
      <w:r>
        <w:rPr>
          <w:rFonts w:eastAsia="Calibri"/>
          <w:b/>
          <w:color w:val="000000"/>
          <w:u w:val="single"/>
        </w:rPr>
        <w:t>abroad</w:t>
      </w:r>
      <w:r>
        <w:rPr>
          <w:rFonts w:eastAsia="Calibri"/>
          <w:b/>
          <w:u w:val="single"/>
        </w:rPr>
        <w:t>, which greatly slowed nuclear development.</w:t>
      </w:r>
      <w:r>
        <w:rPr>
          <w:rFonts w:eastAsia="Calibri"/>
        </w:rPr>
        <w:t xml:space="preserve"> In November 2017, the United States placed North Korea back on a </w:t>
      </w:r>
      <w:r>
        <w:rPr>
          <w:rFonts w:eastAsia="Calibri"/>
          <w:color w:val="000000"/>
        </w:rPr>
        <w:t>list</w:t>
      </w:r>
      <w:r>
        <w:rPr>
          <w:rFonts w:eastAsia="Calibri"/>
        </w:rPr>
        <w:t xml:space="preserve"> of state sponsors of terrorism, a move that enables additional sanctions to be placed on the regime. Kim Jong-un’s willingness to provoke the West with aggressive behavior has exacerbated the threat from North Korea’s weapons proliferation. These incitements have included firing </w:t>
      </w:r>
      <w:r>
        <w:rPr>
          <w:rFonts w:eastAsia="Calibri"/>
          <w:color w:val="000000"/>
        </w:rPr>
        <w:t>missiles</w:t>
      </w:r>
      <w:r>
        <w:rPr>
          <w:rFonts w:eastAsia="Calibri"/>
        </w:rPr>
        <w:t xml:space="preserve"> over northern Japanese islands, firing </w:t>
      </w:r>
      <w:r>
        <w:rPr>
          <w:rFonts w:eastAsia="Calibri"/>
          <w:color w:val="000000"/>
        </w:rPr>
        <w:t>rockets</w:t>
      </w:r>
      <w:r>
        <w:rPr>
          <w:rFonts w:eastAsia="Calibri"/>
        </w:rPr>
        <w:t xml:space="preserve"> across the South Korean border in August 2015, and a </w:t>
      </w:r>
      <w:r>
        <w:rPr>
          <w:rFonts w:eastAsia="Calibri"/>
          <w:color w:val="000000"/>
        </w:rPr>
        <w:t>cyberattack</w:t>
      </w:r>
      <w:r>
        <w:rPr>
          <w:rFonts w:eastAsia="Calibri"/>
        </w:rPr>
        <w:t xml:space="preserve"> on U.S.-based Sony Pictures in December 2014. </w:t>
      </w:r>
    </w:p>
    <w:p w:rsidR="006F2356" w:rsidRDefault="006F2356" w:rsidP="006F2356">
      <w:pPr>
        <w:pStyle w:val="Heading4"/>
        <w:rPr>
          <w:rFonts w:eastAsia="Calibri" w:cs="Calibri"/>
        </w:rPr>
      </w:pPr>
      <w:r>
        <w:rPr>
          <w:rFonts w:eastAsia="Calibri" w:cs="Calibri"/>
        </w:rPr>
        <w:t>North Korea’s missiles will burn up before they reach the US</w:t>
      </w:r>
    </w:p>
    <w:p w:rsidR="006F2356" w:rsidRDefault="006F2356" w:rsidP="006F2356">
      <w:pPr>
        <w:rPr>
          <w:rFonts w:eastAsia="Calibri"/>
        </w:rPr>
      </w:pPr>
      <w:r>
        <w:rPr>
          <w:rFonts w:eastAsia="Calibri"/>
        </w:rPr>
        <w:t xml:space="preserve">Bruce </w:t>
      </w:r>
      <w:r>
        <w:rPr>
          <w:rFonts w:eastAsia="Calibri"/>
          <w:b/>
          <w:sz w:val="26"/>
          <w:szCs w:val="26"/>
        </w:rPr>
        <w:t>Dorminey</w:t>
      </w:r>
      <w:r>
        <w:rPr>
          <w:rFonts w:eastAsia="Calibri"/>
        </w:rPr>
        <w:t>, 8-29-20</w:t>
      </w:r>
      <w:r>
        <w:rPr>
          <w:rFonts w:eastAsia="Calibri"/>
          <w:b/>
          <w:sz w:val="26"/>
          <w:szCs w:val="26"/>
        </w:rPr>
        <w:t>17</w:t>
      </w:r>
      <w:r>
        <w:rPr>
          <w:rFonts w:eastAsia="Calibri"/>
        </w:rPr>
        <w:t xml:space="preserve">, Forbes, </w:t>
      </w:r>
      <w:r>
        <w:rPr>
          <w:rFonts w:eastAsia="Calibri"/>
          <w:color w:val="000000"/>
        </w:rPr>
        <w:t>https://www.forbes.com/sites/brucedorminey/2017/12/14/despite-re-entry-issues-north-koreas-icbms-still-pose-continent-wide-threat-to-u-s/#58eefdd44833</w:t>
      </w:r>
      <w:r>
        <w:rPr>
          <w:rFonts w:eastAsia="Calibri"/>
        </w:rPr>
        <w:t xml:space="preserve"> Bruce Dorminey: I'm a science journalist and author of "Distant Wanderers: the Search for Planets Beyond the Solar System" who writes about over-the-horizon technology, primarily astronomy and space science.</w:t>
      </w:r>
      <w:r>
        <w:rPr>
          <w:rFonts w:eastAsia="Calibri"/>
          <w:color w:val="333333"/>
          <w:shd w:val="clear" w:color="auto" w:fill="FCFCFC"/>
        </w:rPr>
        <w:t> </w:t>
      </w:r>
    </w:p>
    <w:p w:rsidR="006F2356" w:rsidRDefault="006F2356" w:rsidP="006F2356">
      <w:pPr>
        <w:rPr>
          <w:rFonts w:eastAsia="Calibri"/>
        </w:rPr>
      </w:pPr>
      <w:r>
        <w:rPr>
          <w:rFonts w:eastAsia="Calibri"/>
          <w:b/>
          <w:u w:val="single"/>
        </w:rPr>
        <w:t>After</w:t>
      </w:r>
      <w:r>
        <w:rPr>
          <w:rFonts w:eastAsia="Calibri"/>
        </w:rPr>
        <w:t xml:space="preserve"> yet </w:t>
      </w:r>
      <w:r>
        <w:rPr>
          <w:rFonts w:eastAsia="Calibri"/>
          <w:b/>
          <w:u w:val="single"/>
        </w:rPr>
        <w:t>another</w:t>
      </w:r>
      <w:r>
        <w:rPr>
          <w:rFonts w:eastAsia="Calibri"/>
        </w:rPr>
        <w:t xml:space="preserve"> brazen </w:t>
      </w:r>
      <w:r>
        <w:rPr>
          <w:rFonts w:eastAsia="Calibri"/>
          <w:b/>
          <w:u w:val="single"/>
        </w:rPr>
        <w:t>ICBM test launch</w:t>
      </w:r>
      <w:r>
        <w:rPr>
          <w:rFonts w:eastAsia="Calibri"/>
        </w:rPr>
        <w:t xml:space="preserve">, this time using an upgraded Hwasong-15 rocket, experts say North Korea’s ability to deliver a nuclear payload across the breadth of the continental U.S. remains a real possibility. Launched late last month on a highly-inclined trajectory, </w:t>
      </w:r>
      <w:r>
        <w:rPr>
          <w:rFonts w:eastAsia="Calibri"/>
          <w:b/>
          <w:u w:val="single"/>
        </w:rPr>
        <w:t>the ICBM’s potential weapons-carrying re-entry vehicle appears to have disintegrated during its passage back through Earth’s atmosphere.</w:t>
      </w:r>
      <w:r>
        <w:rPr>
          <w:rFonts w:eastAsia="Calibri"/>
        </w:rPr>
        <w:t xml:space="preserve"> “[But] the missile was tested on a highly-lofted trajectory, which means even if it did break up it might still survive on a minimum energy trajectory toward the united states,” Jeffrey Lewis, director of the East Asia nonproliferation program at the Monterey, California-based Middlebury Institute of International Studies, told me. In other words says Lewis, because this trajectory was so highly-inclined, a more normal trajectory with a less inclined re-entry might work as planned. However, </w:t>
      </w:r>
      <w:r>
        <w:rPr>
          <w:rFonts w:eastAsia="Calibri"/>
          <w:b/>
          <w:u w:val="single"/>
        </w:rPr>
        <w:t>The Pentagon reported that the missile traveled some 620 miles before splashing down in the Sea of Japan and was never a threat to North America, U.S. territories or our allies</w:t>
      </w:r>
      <w:r>
        <w:rPr>
          <w:rFonts w:eastAsia="Calibri"/>
        </w:rPr>
        <w:t>. But this recent November 29th launch only underscores North Korea’s relentless quest to gain a viable intercontinental ballistic missile (ICBM).</w:t>
      </w:r>
    </w:p>
    <w:p w:rsidR="006F2356" w:rsidRDefault="006F2356" w:rsidP="006F2356">
      <w:pPr>
        <w:rPr>
          <w:rFonts w:eastAsia="Calibri"/>
        </w:rPr>
      </w:pPr>
    </w:p>
    <w:p w:rsidR="006F2356" w:rsidRDefault="006F2356" w:rsidP="006F2356">
      <w:pPr>
        <w:pStyle w:val="Heading4"/>
        <w:rPr>
          <w:rFonts w:eastAsia="Calibri" w:cs="Calibri"/>
        </w:rPr>
      </w:pPr>
      <w:r>
        <w:rPr>
          <w:rFonts w:eastAsia="Calibri" w:cs="Calibri"/>
        </w:rPr>
        <w:t>North Korea won’t be able to balance a nuclear force and a working economy</w:t>
      </w:r>
    </w:p>
    <w:p w:rsidR="006F2356" w:rsidRDefault="006F2356" w:rsidP="006F2356">
      <w:pPr>
        <w:rPr>
          <w:rFonts w:eastAsia="Calibri"/>
        </w:rPr>
      </w:pPr>
      <w:r>
        <w:rPr>
          <w:rFonts w:eastAsia="Calibri"/>
        </w:rPr>
        <w:t xml:space="preserve">David </w:t>
      </w:r>
      <w:r>
        <w:rPr>
          <w:rFonts w:eastAsia="Calibri"/>
          <w:b/>
          <w:sz w:val="26"/>
          <w:szCs w:val="26"/>
        </w:rPr>
        <w:t>Brennan, 3-26</w:t>
      </w:r>
      <w:r>
        <w:rPr>
          <w:rFonts w:eastAsia="Calibri"/>
        </w:rPr>
        <w:t xml:space="preserve">-2019, "North Korea can't afford nuclear weapons and a working economy, nominated unification minister says," Newsweek, </w:t>
      </w:r>
      <w:r>
        <w:rPr>
          <w:rFonts w:eastAsia="Calibri"/>
          <w:color w:val="000000"/>
        </w:rPr>
        <w:t>https://www.newsweek.com/north-korea-nuclear-weapons-economy-kim-jong-un-denuclearization-unification-1375310</w:t>
      </w:r>
      <w:r>
        <w:rPr>
          <w:rFonts w:eastAsia="Calibri"/>
        </w:rPr>
        <w:t xml:space="preserve"> David Brennan is currently a World News reporter for Newsweek. Prior to joining Newsweek in early 2017, he reported on British politics and global current affairs as a staff writer at International Business Times. He has also held reporting roles at a selection of trade publications covering the healthcare, transport and property industries. Originally from London, David graduated from the University of Cambridge in 2012 where he studied history. You can contact him at d.brennan@newsweek.com.</w:t>
      </w:r>
    </w:p>
    <w:p w:rsidR="006F2356" w:rsidRDefault="006F2356" w:rsidP="006F2356">
      <w:pPr>
        <w:rPr>
          <w:rFonts w:eastAsia="Calibri"/>
        </w:rPr>
      </w:pPr>
      <w:r>
        <w:rPr>
          <w:rFonts w:eastAsia="Calibri"/>
          <w:b/>
          <w:u w:val="single"/>
        </w:rPr>
        <w:t>The man nominated to lead South Korea's Unification Ministry said that North Korea would need to give up its nuclear program if it ever wants a prosperous economy.</w:t>
      </w:r>
      <w:r>
        <w:rPr>
          <w:rFonts w:eastAsia="Calibri"/>
        </w:rPr>
        <w:t xml:space="preserve"> </w:t>
      </w:r>
      <w:r>
        <w:rPr>
          <w:rFonts w:eastAsia="Calibri"/>
          <w:b/>
          <w:u w:val="single"/>
        </w:rPr>
        <w:t>Kim Yeon-chul,</w:t>
      </w:r>
      <w:r>
        <w:rPr>
          <w:rFonts w:eastAsia="Calibri"/>
        </w:rPr>
        <w:t xml:space="preserve"> who heads a think tank linked to the ministry, </w:t>
      </w:r>
      <w:r>
        <w:rPr>
          <w:rFonts w:eastAsia="Calibri"/>
          <w:b/>
          <w:u w:val="single"/>
        </w:rPr>
        <w:t>said in a confirmation hearing</w:t>
      </w:r>
      <w:r>
        <w:rPr>
          <w:rFonts w:eastAsia="Calibri"/>
        </w:rPr>
        <w:t xml:space="preserve"> Tuesday </w:t>
      </w:r>
      <w:r>
        <w:rPr>
          <w:rFonts w:eastAsia="Calibri"/>
          <w:b/>
          <w:u w:val="single"/>
        </w:rPr>
        <w:t xml:space="preserve">that Pyongyang could not realistically build a secure economic footing while retaining nuclear weapons, </w:t>
      </w:r>
      <w:r>
        <w:rPr>
          <w:rFonts w:eastAsia="Calibri"/>
        </w:rPr>
        <w:t xml:space="preserve">Reuters reported. Disarmament talks between the U.S. and North Korea have stalled following the </w:t>
      </w:r>
      <w:r>
        <w:rPr>
          <w:rFonts w:eastAsia="Calibri"/>
          <w:color w:val="000000"/>
        </w:rPr>
        <w:t>failed summit</w:t>
      </w:r>
      <w:r>
        <w:rPr>
          <w:rFonts w:eastAsia="Calibri"/>
        </w:rPr>
        <w:t xml:space="preserve"> between President Donald Trump and Kim Jong Un in Hanoi, Vietnam, last month. South Korean President Moon Jae-in has been an enthusiastic supporter of warmer relations between the two Koreas, and the </w:t>
      </w:r>
      <w:r>
        <w:rPr>
          <w:rFonts w:eastAsia="Calibri"/>
          <w:color w:val="000000"/>
        </w:rPr>
        <w:t>collapse of the Hanoi negotiations</w:t>
      </w:r>
      <w:r>
        <w:rPr>
          <w:rFonts w:eastAsia="Calibri"/>
        </w:rPr>
        <w:t xml:space="preserve"> </w:t>
      </w:r>
      <w:r>
        <w:rPr>
          <w:rFonts w:eastAsia="Calibri"/>
          <w:color w:val="000000"/>
        </w:rPr>
        <w:t>undermined his role</w:t>
      </w:r>
      <w:r>
        <w:rPr>
          <w:rFonts w:eastAsia="Calibri"/>
        </w:rPr>
        <w:t xml:space="preserve"> as a key intermediary between Washington and Pyongyang. Moon nominated Kim to lead the Unification Ministry </w:t>
      </w:r>
      <w:r>
        <w:rPr>
          <w:rFonts w:eastAsia="Calibri"/>
          <w:color w:val="000000"/>
        </w:rPr>
        <w:t>earlier this month</w:t>
      </w:r>
      <w:r>
        <w:rPr>
          <w:rFonts w:eastAsia="Calibri"/>
        </w:rPr>
        <w:t>. The president said Kim—a close adviser to Moon and a strong supporter of restarting inter-Korean economic cooperation—would lead the president's drive for "a new Korean Peninsula." "I will seek a creative solution so that North Korea and the U.S. can meet again soon and find common ground," Kim told the confirmation hearing. He did not elaborate on what this might mean in practice. Kim added that while some disarmament progress had been made, it had been "</w:t>
      </w:r>
      <w:r>
        <w:rPr>
          <w:rFonts w:eastAsia="Calibri"/>
          <w:color w:val="000000"/>
        </w:rPr>
        <w:t>insufficient</w:t>
      </w:r>
      <w:r>
        <w:rPr>
          <w:rFonts w:eastAsia="Calibri"/>
        </w:rPr>
        <w:t xml:space="preserve">." North Korea refused U.S. demands to provide a full account of nuclear facilities and resources, while Washington dismissed Pyongyang's suggestion that it would only denuclearize after full sanctions relief. Kim said economic leverage should be used to achieve greater progress. </w:t>
      </w:r>
      <w:r>
        <w:rPr>
          <w:rFonts w:eastAsia="Calibri"/>
          <w:b/>
          <w:u w:val="single"/>
        </w:rPr>
        <w:t>"Basically, they can't have both nuclear weapons and the economy at the same time," he explained. The two Koreas have been working on economic cooperation projects since an unexpected thaw in relations last year.</w:t>
      </w:r>
      <w:r>
        <w:rPr>
          <w:rFonts w:eastAsia="Calibri"/>
        </w:rPr>
        <w:t xml:space="preserve"> An inter-Korean railway line is being planned, a joint Olympic bid prepared and a </w:t>
      </w:r>
      <w:r>
        <w:rPr>
          <w:rFonts w:eastAsia="Calibri"/>
          <w:color w:val="000000"/>
        </w:rPr>
        <w:t>liaison office</w:t>
      </w:r>
      <w:r>
        <w:rPr>
          <w:rFonts w:eastAsia="Calibri"/>
        </w:rPr>
        <w:t xml:space="preserve"> at the border opened to facilitate better diplomatic and economic cooperation. However, continued Western sanctions on Kim's regime have hampered real progress. </w:t>
      </w:r>
      <w:r>
        <w:rPr>
          <w:rFonts w:eastAsia="Calibri"/>
          <w:b/>
          <w:u w:val="single"/>
        </w:rPr>
        <w:t>If his nomination is approved, Kim will press forward with Moon's plans to create a "peace-driven economy" on the Korean Peninsula</w:t>
      </w:r>
      <w:r>
        <w:rPr>
          <w:rFonts w:eastAsia="Calibri"/>
        </w:rPr>
        <w:t>. After the failure of the Hanoi talks, Moon was dejected, but said he would persevere with plans to improve relations with the North. "The new Korean Peninsula regime is a new community of economic co-operation that will be formed after the era of ideology and factionalism is put behind us," he said. Opposition party members have branded Kim a "North Korea spokesman" for past comments appearing to defend the secretive dictatorship. In 2011, for example, he described a Northern torpedo attack on a South Korean warship as an "accidental incident." The 2010 attack killed at least 46 sailors aboard the ROKS Cheonan.</w:t>
      </w:r>
    </w:p>
    <w:p w:rsidR="006F2356" w:rsidRPr="006F2356" w:rsidRDefault="006F2356" w:rsidP="006F2356"/>
    <w:p w:rsidR="006F2356" w:rsidRPr="00A828C2" w:rsidRDefault="006F2356" w:rsidP="006F2356">
      <w:pPr>
        <w:pStyle w:val="Heading3"/>
      </w:pPr>
      <w:r>
        <w:t>North Korea Has Weapons Now</w:t>
      </w:r>
    </w:p>
    <w:p w:rsidR="00E22785" w:rsidRDefault="00E22785" w:rsidP="00E22785">
      <w:pPr>
        <w:pStyle w:val="Heading4"/>
        <w:rPr>
          <w:rFonts w:eastAsia="Calibri" w:cs="Calibri"/>
        </w:rPr>
      </w:pPr>
      <w:r>
        <w:rPr>
          <w:rFonts w:eastAsia="Calibri" w:cs="Calibri"/>
        </w:rPr>
        <w:t>North Korea could start a war with the weapons it has right now.</w:t>
      </w:r>
    </w:p>
    <w:p w:rsidR="00E22785" w:rsidRPr="006F2356" w:rsidRDefault="00E22785" w:rsidP="00E22785">
      <w:r>
        <w:rPr>
          <w:rFonts w:eastAsia="Calibri"/>
        </w:rPr>
        <w:t xml:space="preserve">James </w:t>
      </w:r>
      <w:r>
        <w:rPr>
          <w:rFonts w:eastAsia="Calibri"/>
          <w:b/>
          <w:sz w:val="26"/>
          <w:szCs w:val="26"/>
        </w:rPr>
        <w:t>Holmes, 3-28-2019</w:t>
      </w:r>
      <w:r>
        <w:rPr>
          <w:rFonts w:eastAsia="Calibri"/>
        </w:rPr>
        <w:t xml:space="preserve">, "How North Korea Could Start a War: Sink a U.S. Navy Aircraft Carrier," National Interest, </w:t>
      </w:r>
      <w:r>
        <w:rPr>
          <w:rFonts w:eastAsia="Calibri"/>
          <w:color w:val="000000"/>
        </w:rPr>
        <w:t>https://nationalinterest.org/blog/buzz/how-north-korea-could-start-war-sink-us-navy-aircraft-carrier-49617</w:t>
      </w:r>
      <w:r>
        <w:rPr>
          <w:rFonts w:eastAsia="Calibri"/>
        </w:rPr>
        <w:t xml:space="preserve"> </w:t>
      </w:r>
      <w:r>
        <w:rPr>
          <w:rFonts w:eastAsia="Calibri"/>
          <w:color w:val="000000"/>
        </w:rPr>
        <w:t>James Holmes</w:t>
      </w:r>
      <w:r>
        <w:rPr>
          <w:rFonts w:eastAsia="Calibri"/>
        </w:rPr>
        <w:t> is J. C. Wylie Chair of Maritime Strategy at the Naval War College and author of “</w:t>
      </w:r>
      <w:r>
        <w:rPr>
          <w:rFonts w:eastAsia="Calibri"/>
          <w:color w:val="000000"/>
        </w:rPr>
        <w:t>Visualize Chinese Sea Power</w:t>
      </w:r>
      <w:r>
        <w:rPr>
          <w:rFonts w:eastAsia="Calibri"/>
        </w:rPr>
        <w:t>,” in the current issue of the Naval Institute Proceedings. The views voiced here are his alone.</w:t>
      </w:r>
    </w:p>
    <w:p w:rsidR="00E22785" w:rsidRDefault="00E22785" w:rsidP="00E22785">
      <w:pPr>
        <w:rPr>
          <w:rFonts w:eastAsia="Calibri"/>
        </w:rPr>
      </w:pPr>
      <w:bookmarkStart w:id="1" w:name="_heading=h.gjdgxs" w:colFirst="0" w:colLast="0"/>
      <w:bookmarkEnd w:id="1"/>
      <w:r>
        <w:rPr>
          <w:rFonts w:eastAsia="Calibri"/>
        </w:rPr>
        <w:t xml:space="preserve">First, some preliminaries. We know for a fact that </w:t>
      </w:r>
      <w:r>
        <w:rPr>
          <w:rFonts w:eastAsia="Calibri"/>
          <w:b/>
          <w:u w:val="single"/>
        </w:rPr>
        <w:t>the DPRK Navy can sink surface vessels. It did so in 2010, launching a</w:t>
      </w:r>
      <w:r>
        <w:rPr>
          <w:rFonts w:eastAsia="Calibri"/>
        </w:rPr>
        <w:t xml:space="preserve"> sneak </w:t>
      </w:r>
      <w:r>
        <w:rPr>
          <w:rFonts w:eastAsia="Calibri"/>
          <w:color w:val="000000"/>
        </w:rPr>
        <w:t xml:space="preserve">submarine </w:t>
      </w:r>
      <w:r>
        <w:rPr>
          <w:rFonts w:eastAsia="Calibri"/>
          <w:b/>
          <w:color w:val="000000"/>
          <w:u w:val="single"/>
        </w:rPr>
        <w:t>attack on the South Korean corvette ROKS Cheonan</w:t>
      </w:r>
      <w:r>
        <w:rPr>
          <w:rFonts w:eastAsia="Calibri"/>
        </w:rPr>
        <w:t xml:space="preserve">. Granted, Cheonan was a single ship operating alone, not the centerpiece of a carrier or amphibious task force ringed with escort ships equipped to hunt and assail submarines. </w:t>
      </w:r>
      <w:r>
        <w:rPr>
          <w:rFonts w:eastAsia="Calibri"/>
          <w:b/>
          <w:u w:val="single"/>
        </w:rPr>
        <w:t xml:space="preserve">The Cheonan incident </w:t>
      </w:r>
      <w:r>
        <w:rPr>
          <w:rFonts w:eastAsia="Calibri"/>
        </w:rPr>
        <w:t xml:space="preserve">nevertheless </w:t>
      </w:r>
      <w:r>
        <w:rPr>
          <w:rFonts w:eastAsia="Calibri"/>
          <w:b/>
          <w:u w:val="single"/>
        </w:rPr>
        <w:t>offers proof that,</w:t>
      </w:r>
      <w:r>
        <w:rPr>
          <w:rFonts w:eastAsia="Calibri"/>
        </w:rPr>
        <w:t xml:space="preserve"> </w:t>
      </w:r>
      <w:r>
        <w:rPr>
          <w:rFonts w:eastAsia="Calibri"/>
          <w:b/>
          <w:u w:val="single"/>
        </w:rPr>
        <w:t xml:space="preserve">if more is needed, of a timeless truth about undersea combat: even a technologically backward diesel sub running slowly—and thus silently—can </w:t>
      </w:r>
      <w:r>
        <w:rPr>
          <w:rFonts w:eastAsia="Calibri"/>
          <w:b/>
          <w:color w:val="000000"/>
          <w:u w:val="single"/>
        </w:rPr>
        <w:t>approach, strike and sink</w:t>
      </w:r>
      <w:r>
        <w:rPr>
          <w:rFonts w:eastAsia="Calibri"/>
          <w:b/>
          <w:u w:val="single"/>
        </w:rPr>
        <w:t xml:space="preserve"> a modern surface craft crewed by highly professional mariners such as those comprising the ROK Navy. The same could befall the U.S. Navy. If the DPRK attacks the U.S. Navy, it would certainly turn into war.</w:t>
      </w:r>
      <w:r>
        <w:rPr>
          <w:rFonts w:eastAsia="Calibri"/>
        </w:rPr>
        <w:t xml:space="preserve"> Indeed, examples are legion of weaker navies equipped with subs giving superior foes fits. In 1982, a Royal Navy task force defending the Falkland Islands expended most of Great Britain’s war stock of antisubmarine ordnance in a vain effort to dispatch a single Argentine Type 209 diesel-electric boat, ARA San Luis. The Argentine skipper </w:t>
      </w:r>
      <w:r>
        <w:rPr>
          <w:rFonts w:eastAsia="Calibri"/>
          <w:color w:val="000000"/>
        </w:rPr>
        <w:t>reportedly</w:t>
      </w:r>
      <w:r>
        <w:rPr>
          <w:rFonts w:eastAsia="Calibri"/>
        </w:rPr>
        <w:t xml:space="preserve">brought his craft to rest on the seafloor in time-honored fashion. Stopping propulsion eliminated machinery noise, letting San Luis evade detection. Tactics refined during World War II worked on the lesser combatant’s behalf against a NATO navy optimized for antisubmarine combat. Or take 2006, when a Chinese Type 039 Song-class diesel boat </w:t>
      </w:r>
      <w:r>
        <w:rPr>
          <w:rFonts w:eastAsia="Calibri"/>
          <w:color w:val="000000"/>
        </w:rPr>
        <w:t>slipped through</w:t>
      </w:r>
      <w:r>
        <w:rPr>
          <w:rFonts w:eastAsia="Calibri"/>
        </w:rPr>
        <w:t xml:space="preserve"> the defenses of the USS Kitty Hawk carrier strike group, surfacing about five nautical miles from the flattop. While the carrier group wasn’t on guard against submarine attack, navy spokesmen nonetheless </w:t>
      </w:r>
      <w:r>
        <w:rPr>
          <w:rFonts w:eastAsia="Calibri"/>
          <w:color w:val="000000"/>
        </w:rPr>
        <w:t>voiced concern</w:t>
      </w:r>
      <w:r>
        <w:rPr>
          <w:rFonts w:eastAsia="Calibri"/>
        </w:rPr>
        <w:t xml:space="preserve"> that the Song’s approach had gone undetected. As well they might: antisubmarine warfare isn’t just a difficult art, but one the U.S. Navy consciously let slip after the Cold War. That’s when the leadership </w:t>
      </w:r>
      <w:r>
        <w:rPr>
          <w:rFonts w:eastAsia="Calibri"/>
          <w:color w:val="000000"/>
        </w:rPr>
        <w:t>resolved</w:t>
      </w:r>
      <w:r>
        <w:rPr>
          <w:rFonts w:eastAsia="Calibri"/>
        </w:rPr>
        <w:t xml:space="preserve"> to transform the sea service into a “fundamentally different naval force” that ventured only perfunctory efforts to prepare for high-seas combat. It is playing catch-up in the undersea realm. It’s amusing when commentators describe this or that submarine as a “</w:t>
      </w:r>
      <w:r>
        <w:rPr>
          <w:rFonts w:eastAsia="Calibri"/>
          <w:color w:val="000000"/>
        </w:rPr>
        <w:t>stealth submarine</w:t>
      </w:r>
      <w:r>
        <w:rPr>
          <w:rFonts w:eastAsia="Calibri"/>
        </w:rPr>
        <w:t xml:space="preserve">.” Presumably that word stealth exudes sex appeal, and generates web traffic. But all subs are stealthy. </w:t>
      </w:r>
      <w:r>
        <w:rPr>
          <w:rFonts w:eastAsia="Calibri"/>
          <w:b/>
          <w:u w:val="single"/>
        </w:rPr>
        <w:t>A nonstealthy sub is wreckage strewn across the seafloor. DPRK skippers have demonstrated they can avoid that fate—and do their job—should they exploit their advantages at a time when circumstances align in their favor. Yes, American carriers are heavily armored and so forth, as carrier proponents like to say, and yes, sinking one would represent no easy feat. That’s a commonplace. But we’ve known for nearly a century that armored ships can be sunk by aerial, surface, or subsurface attack.</w:t>
      </w:r>
      <w:r>
        <w:rPr>
          <w:rFonts w:eastAsia="Calibri"/>
        </w:rPr>
        <w:t xml:space="preserve"> Indeed, </w:t>
      </w:r>
      <w:r>
        <w:rPr>
          <w:rFonts w:eastAsia="Calibri"/>
          <w:color w:val="000000"/>
        </w:rPr>
        <w:t>U.S. Navy aviators</w:t>
      </w:r>
      <w:r>
        <w:rPr>
          <w:rFonts w:eastAsia="Calibri"/>
        </w:rPr>
        <w:t xml:space="preserve">, </w:t>
      </w:r>
      <w:r>
        <w:rPr>
          <w:rFonts w:eastAsia="Calibri"/>
          <w:color w:val="000000"/>
        </w:rPr>
        <w:t>battleship gunners</w:t>
      </w:r>
      <w:r>
        <w:rPr>
          <w:rFonts w:eastAsia="Calibri"/>
        </w:rPr>
        <w:t xml:space="preserve"> and </w:t>
      </w:r>
      <w:r>
        <w:rPr>
          <w:rFonts w:eastAsia="Calibri"/>
          <w:color w:val="000000"/>
        </w:rPr>
        <w:t>submariners</w:t>
      </w:r>
      <w:r>
        <w:rPr>
          <w:rFonts w:eastAsia="Calibri"/>
        </w:rPr>
        <w:t xml:space="preserve"> honed antiship warfare to a fine art seventy-five years past, even before precision-guided munitions made their debut. There are no grounds for hubris vis-à-vis the DPRK Navy. Recommended: </w:t>
      </w:r>
      <w:r>
        <w:rPr>
          <w:rFonts w:eastAsia="Calibri"/>
          <w:color w:val="000000"/>
        </w:rPr>
        <w:t>5 Places World War III Could Start in 2018</w:t>
      </w:r>
      <w:r>
        <w:rPr>
          <w:rFonts w:eastAsia="Calibri"/>
        </w:rPr>
        <w:t xml:space="preserve"> Recommended: </w:t>
      </w:r>
      <w:r>
        <w:rPr>
          <w:rFonts w:eastAsia="Calibri"/>
          <w:color w:val="000000"/>
        </w:rPr>
        <w:t>How North Korea Could Start a War</w:t>
      </w:r>
      <w:r>
        <w:rPr>
          <w:rFonts w:eastAsia="Calibri"/>
        </w:rPr>
        <w:t xml:space="preserve"> Recommended: </w:t>
      </w:r>
      <w:r>
        <w:rPr>
          <w:rFonts w:eastAsia="Calibri"/>
          <w:color w:val="000000"/>
        </w:rPr>
        <w:t>This Is What Happens if America Nuked North Korea</w:t>
      </w:r>
      <w:r>
        <w:rPr>
          <w:rFonts w:eastAsia="Calibri"/>
        </w:rPr>
        <w:t xml:space="preserve"> Second, the DPRK Navy’s prospects depend on the type of carrier force it faces. A </w:t>
      </w:r>
      <w:r>
        <w:rPr>
          <w:rFonts w:eastAsia="Calibri"/>
          <w:color w:val="000000"/>
        </w:rPr>
        <w:t>carrier strike group</w:t>
      </w:r>
      <w:r>
        <w:rPr>
          <w:rFonts w:eastAsia="Calibri"/>
        </w:rPr>
        <w:t xml:space="preserve"> centered on a nuclear-powered aircraft carrier (CVN) is a different creature from an </w:t>
      </w:r>
      <w:r>
        <w:rPr>
          <w:rFonts w:eastAsia="Calibri"/>
          <w:color w:val="000000"/>
        </w:rPr>
        <w:t>amphibious ready group</w:t>
      </w:r>
      <w:r>
        <w:rPr>
          <w:rFonts w:eastAsia="Calibri"/>
        </w:rPr>
        <w:t xml:space="preserve"> centered on an amphibious carrier (LHD or LHA) such as USS Wasp, </w:t>
      </w:r>
      <w:r>
        <w:rPr>
          <w:rFonts w:eastAsia="Calibri"/>
          <w:color w:val="000000"/>
        </w:rPr>
        <w:t>currently steaming</w:t>
      </w:r>
      <w:r>
        <w:rPr>
          <w:rFonts w:eastAsia="Calibri"/>
        </w:rPr>
        <w:t xml:space="preserve"> to its new homeport in Sasebo, Japan. Both CVNs and “amphibs” like Wasp can carry high-tech aircraft such as F-35 joint strike fighters. But the bigger CVN boasts a full-fledged air wing, with lots more fighter/attack aircraft along with associated support aircraft. It’s also outfitted with catapults capable of slinging warplanes into the sky bearing larger fuel loads and weapons complements. LHDs and LHAs displace about half as much as CVNs, they have no catapults, and thus they carry a humbler mix of helicopters and vertical-launch U.S. Marine F-35s featuring shorter range than their U.S. Navy brethren. An amphibious ready group, then, presents less formidable challenges to North Korean aviators, rocketeers and mariners than does a full-up carrier strike group. In all likelihood, then, U.S. Navy commanders would hold amphibious groups in reserve until the heavy fighting off Korean shores subsided. The “</w:t>
      </w:r>
      <w:r>
        <w:rPr>
          <w:rFonts w:eastAsia="Calibri"/>
          <w:color w:val="000000"/>
        </w:rPr>
        <w:t>gators</w:t>
      </w:r>
      <w:r>
        <w:rPr>
          <w:rFonts w:eastAsia="Calibri"/>
        </w:rPr>
        <w:t xml:space="preserve">” could venture close to shore once air and missile attacks had abated the antiship threat—rendering it manageable for the group’s more modest defenses. In short, how U.S. commanders arrange forces on the nautical chart and sequence operations will help determine whether a carrier suffers assault from North Korean warbirds, surface or subsurface craft, or antiship missiles. American overseers will certainly exploit the rudimentary state of North Korean reconnaissance technology. Oceans and seas are big places, the biggest carrier group tiny by contrast. It is no simple task to detect, target and engage maritime forces riding the high seas. China’s People’s Liberation Army found this out to its chagrin during the </w:t>
      </w:r>
      <w:r>
        <w:rPr>
          <w:rFonts w:eastAsia="Calibri"/>
          <w:color w:val="000000"/>
        </w:rPr>
        <w:t>1995–96 Taiwan Strait crisis</w:t>
      </w:r>
      <w:r>
        <w:rPr>
          <w:rFonts w:eastAsia="Calibri"/>
        </w:rPr>
        <w:t xml:space="preserve">, when President Bill Clinton dispatched two carrier groups to the island’s vicinity to deter military action disrupting that year’s presidential elections. Beijing could neither target nor even find U.S. naval forces cruising the Western Pacific, ostensibly a Chinese nautical preserve. There’s little reason to suppose Pyongyang would enjoy better prospects today—unless, say, the DPRK military is a beneficiary of information passed to it by the PLA under the table. China might seek paybacks by proxy for 1995–96. But third, the strategic canon warns us to expect the perverse in martial competition or strife. Clausewitz counsels that chance and uncertainty help constitute the climate surrounding warfare, and that the wisest military sage can do little more than stack the deck in his favor. He may lose anyway. Edward Luttwak </w:t>
      </w:r>
      <w:r>
        <w:rPr>
          <w:rFonts w:eastAsia="Calibri"/>
          <w:color w:val="000000"/>
        </w:rPr>
        <w:t>reminds us</w:t>
      </w:r>
      <w:r>
        <w:rPr>
          <w:rFonts w:eastAsia="Calibri"/>
        </w:rPr>
        <w:t xml:space="preserve"> that </w:t>
      </w:r>
      <w:r>
        <w:rPr>
          <w:rFonts w:eastAsia="Calibri"/>
          <w:b/>
          <w:u w:val="single"/>
        </w:rPr>
        <w:t>while we may conduct our affairs according to rational cost/benefit logic in peacetime, combatants are susceptible to “ironic reversals” in wartime, meaning turnabouts of fortune on the battlefield. They tend to overextend themselves, whether out of ignorance or euphoria, and thereby expose themselves to setbacks or defeat.</w:t>
      </w:r>
      <w:r>
        <w:rPr>
          <w:rFonts w:eastAsia="Calibri"/>
        </w:rPr>
        <w:t xml:space="preserve"> Luttwak’s “paradoxical logic” of strategy exempts no one—including U.S. naval aviation. So let’s frame maritime strategy toward North Korea with confidence, while abjuring overconfidence like the plague. </w:t>
      </w:r>
    </w:p>
    <w:p w:rsidR="00E22785" w:rsidRDefault="00E22785" w:rsidP="00E22785">
      <w:pPr>
        <w:pStyle w:val="Heading4"/>
        <w:rPr>
          <w:rFonts w:eastAsia="Calibri" w:cs="Calibri"/>
        </w:rPr>
      </w:pPr>
      <w:r>
        <w:rPr>
          <w:rFonts w:eastAsia="Calibri" w:cs="Calibri"/>
        </w:rPr>
        <w:t>North Korea possesses the technology to start a war with the U.S</w:t>
      </w:r>
    </w:p>
    <w:p w:rsidR="00E22785" w:rsidRDefault="00E22785" w:rsidP="00E22785">
      <w:pPr>
        <w:rPr>
          <w:rFonts w:eastAsia="Calibri"/>
        </w:rPr>
      </w:pPr>
      <w:r>
        <w:rPr>
          <w:rFonts w:eastAsia="Calibri"/>
        </w:rPr>
        <w:t xml:space="preserve">By Hannah </w:t>
      </w:r>
      <w:r>
        <w:rPr>
          <w:rFonts w:eastAsia="Calibri"/>
          <w:b/>
          <w:sz w:val="26"/>
          <w:szCs w:val="26"/>
        </w:rPr>
        <w:t>Suh, 7-17-2017</w:t>
      </w:r>
      <w:r>
        <w:rPr>
          <w:rFonts w:eastAsia="Calibri"/>
        </w:rPr>
        <w:t xml:space="preserve">, "How North Korea Could Start a War With America Right Now," Fortune, </w:t>
      </w:r>
      <w:r>
        <w:rPr>
          <w:rFonts w:eastAsia="Calibri"/>
          <w:color w:val="000000"/>
        </w:rPr>
        <w:t>https://fortune.com/2017/07/17/north-korea-ballistic-missile-icbm-defense-news/</w:t>
      </w:r>
      <w:r>
        <w:rPr>
          <w:rFonts w:eastAsia="Calibri"/>
        </w:rPr>
        <w:t xml:space="preserve">  Hannah Suh is an analytical contributor to Fortune.com</w:t>
      </w:r>
    </w:p>
    <w:p w:rsidR="00E22785" w:rsidRDefault="00E22785" w:rsidP="00E22785">
      <w:pPr>
        <w:rPr>
          <w:rFonts w:eastAsia="Calibri"/>
        </w:rPr>
      </w:pPr>
      <w:r>
        <w:rPr>
          <w:rFonts w:eastAsia="Calibri"/>
          <w:b/>
          <w:u w:val="single"/>
        </w:rPr>
        <w:t>What is more urgently concerning is the fact that North Korea already has all of the technology it needs to start a damaging war with the U.S</w:t>
      </w:r>
      <w:r>
        <w:rPr>
          <w:rFonts w:eastAsia="Calibri"/>
        </w:rPr>
        <w:t xml:space="preserve">. via its short- and medium-range missiles. </w:t>
      </w:r>
      <w:r>
        <w:rPr>
          <w:rFonts w:eastAsia="Calibri"/>
          <w:b/>
          <w:u w:val="single"/>
        </w:rPr>
        <w:t>If America were to go to war with North Korea, it would most likely be in defense or aid of America’s East Asian allies. The geographic proximity of Japan and South Korea to the hermit kingdom mean artillery or short- and medium-range missiles would suffice if Pyongyang were to conduct a</w:t>
      </w:r>
      <w:r>
        <w:rPr>
          <w:rFonts w:eastAsia="Calibri"/>
        </w:rPr>
        <w:t xml:space="preserve"> damaging </w:t>
      </w:r>
      <w:r>
        <w:rPr>
          <w:rFonts w:eastAsia="Calibri"/>
          <w:b/>
          <w:u w:val="single"/>
        </w:rPr>
        <w:t>first strike</w:t>
      </w:r>
      <w:r>
        <w:rPr>
          <w:rFonts w:eastAsia="Calibri"/>
        </w:rPr>
        <w:t xml:space="preserve">. Unlike trying to hit the U.S. mainland, a target more than 5,000 miles away, Seoul and Tokyo, 121 miles and 798 miles respectively from the North Korean capital, present easier and similarly high-value targets, especially given both cities’ sizable populations. Moreover, </w:t>
      </w:r>
      <w:r>
        <w:rPr>
          <w:rFonts w:eastAsia="Calibri"/>
          <w:b/>
          <w:u w:val="single"/>
        </w:rPr>
        <w:t>the strong defense alliance between the U.S. and both countries provides tempting targets with which North Korea could inflict pain. The U.S.</w:t>
      </w:r>
      <w:r>
        <w:rPr>
          <w:rFonts w:eastAsia="Calibri"/>
        </w:rPr>
        <w:t xml:space="preserve"> military </w:t>
      </w:r>
      <w:r>
        <w:rPr>
          <w:rFonts w:eastAsia="Calibri"/>
          <w:b/>
          <w:u w:val="single"/>
        </w:rPr>
        <w:t>has a</w:t>
      </w:r>
      <w:r>
        <w:rPr>
          <w:rFonts w:eastAsia="Calibri"/>
        </w:rPr>
        <w:t xml:space="preserve"> strong </w:t>
      </w:r>
      <w:r>
        <w:rPr>
          <w:rFonts w:eastAsia="Calibri"/>
          <w:b/>
          <w:u w:val="single"/>
        </w:rPr>
        <w:t xml:space="preserve">presence </w:t>
      </w:r>
      <w:r>
        <w:rPr>
          <w:rFonts w:eastAsia="Calibri"/>
        </w:rPr>
        <w:t xml:space="preserve">in both countries, with more than </w:t>
      </w:r>
      <w:r>
        <w:rPr>
          <w:rFonts w:eastAsia="Calibri"/>
          <w:color w:val="000000"/>
        </w:rPr>
        <w:t>60,000 troops</w:t>
      </w:r>
      <w:r>
        <w:rPr>
          <w:rFonts w:eastAsia="Calibri"/>
        </w:rPr>
        <w:t xml:space="preserve"> stationed at various bases </w:t>
      </w:r>
      <w:r>
        <w:rPr>
          <w:rFonts w:eastAsia="Calibri"/>
          <w:b/>
          <w:u w:val="single"/>
        </w:rPr>
        <w:t>throughout Japan and South Korea. An attack on naval base Yokosuka outside of Tokyo or Yongsan Garrison on the outskirts of Seoul would result in a significant number of American lives lost in addition to the enormous loss of Japanese and South Korean lives</w:t>
      </w:r>
      <w:r>
        <w:rPr>
          <w:rFonts w:eastAsia="Calibri"/>
        </w:rPr>
        <w:t xml:space="preserve">. In Seoul, the sheer number of U.S. artillery shells and the positioning of artillery would make it difficult to adequately defend a North Korean nuclear attack. Although U.S. military installations in Tokyo do not have the same tactical conundrum, the short- and medium-range missiles capable of striking Tokyo would inflict a heavy human cost. The cornerstones of America’s alliances with Japan and South Korea are their mutual defense treaties. </w:t>
      </w:r>
      <w:r>
        <w:rPr>
          <w:rFonts w:eastAsia="Calibri"/>
          <w:b/>
          <w:u w:val="single"/>
        </w:rPr>
        <w:t>If either Japan or South Korea were attacked, the U.S. would be obligated to come to their aid—and therefore into a war with North Korea.</w:t>
      </w:r>
      <w:r>
        <w:rPr>
          <w:rFonts w:eastAsia="Calibri"/>
        </w:rPr>
        <w:t xml:space="preserve"> A war with North Korea on the Asian continent sparked over an attack on an American ally would incur the same grave costs of a direct conflict between Washington and Pyongyang, but with the added complexity of navigating potentially trilateral military interoperability and the political will and cost-benefit calculations of three democratic societies. This growing threat of a conflict and North Korea’s increasing belligerence should serve to strengthen ties, bilaterally and trilaterally, between Washington, Tokyo, and Seoul. The deployment of the Terminal High Altitude Area Defense (THAAD) anti-ballistic missile system in South Korea and continued </w:t>
      </w:r>
      <w:r>
        <w:rPr>
          <w:rFonts w:eastAsia="Calibri"/>
          <w:color w:val="000000"/>
        </w:rPr>
        <w:t>U.S.-Japan cooperation</w:t>
      </w:r>
      <w:r>
        <w:rPr>
          <w:rFonts w:eastAsia="Calibri"/>
        </w:rPr>
        <w:t xml:space="preserve"> to ramp up efforts against the dictatorial Kim regime are steps in the right direction. Maintaining positive relations between the U.S. and its East Asian allies should be a top priority for the Trump administration to counter North Korea’s aggression. As frightening as ICBMs sound, Pyongyang already possesses all the weapons it needs to draw America into a war. The question is whether the U.S. and its allies will continue to strengthen the tools required to deter such a conflict. </w:t>
      </w:r>
    </w:p>
    <w:p w:rsidR="00E22785" w:rsidRDefault="00E22785" w:rsidP="00E22785">
      <w:pPr>
        <w:rPr>
          <w:rFonts w:eastAsia="Calibri"/>
        </w:rPr>
      </w:pPr>
    </w:p>
    <w:p w:rsidR="00E22785" w:rsidRDefault="00E22785" w:rsidP="00E22785">
      <w:pPr>
        <w:pStyle w:val="Heading4"/>
        <w:rPr>
          <w:rFonts w:eastAsia="Calibri" w:cs="Calibri"/>
        </w:rPr>
      </w:pPr>
      <w:r>
        <w:rPr>
          <w:rFonts w:eastAsia="Calibri" w:cs="Calibri"/>
        </w:rPr>
        <w:t xml:space="preserve">North Korea </w:t>
      </w:r>
      <w:r>
        <w:t>can</w:t>
      </w:r>
      <w:r>
        <w:rPr>
          <w:rFonts w:eastAsia="Calibri" w:cs="Calibri"/>
        </w:rPr>
        <w:t xml:space="preserve"> target the US with nuclear weapons</w:t>
      </w:r>
    </w:p>
    <w:p w:rsidR="00E22785" w:rsidRPr="006F2356" w:rsidRDefault="00E22785" w:rsidP="006F2356">
      <w:r w:rsidRPr="006F2356">
        <w:t xml:space="preserve">Sue-Lin Wong, 7-9-2019, "What's the Status of North Korea's Nuclear Program?," Council on Foreign Relations, </w:t>
      </w:r>
      <w:r w:rsidRPr="00653401">
        <w:t>https://www.cfr.org/backgrounder/north-koreas-military-capabilities</w:t>
      </w:r>
      <w:r w:rsidRPr="006F2356">
        <w:t xml:space="preserve"> She is an Adjunct Senior Fellow for Asia</w:t>
      </w:r>
    </w:p>
    <w:p w:rsidR="00E22785" w:rsidRDefault="00E22785" w:rsidP="00E22785">
      <w:pPr>
        <w:rPr>
          <w:rFonts w:eastAsia="Calibri"/>
        </w:rPr>
      </w:pPr>
      <w:r>
        <w:rPr>
          <w:rFonts w:eastAsia="Calibri"/>
        </w:rPr>
        <w:t xml:space="preserve">North Korea has tested a series of different missiles, including short-, medium-, intermediate-, and intercontinental- range, and submarine-launched ballistic missiles. Estimates of the country’s nuclear stockpile vary: some experts believe Pyongyang has between ten and thirty nuclear weapons, while U.S. intelligence officials have estimated the number to be between thirty and sixty. </w:t>
      </w:r>
      <w:r>
        <w:rPr>
          <w:rFonts w:eastAsia="Calibri"/>
          <w:b/>
          <w:u w:val="single"/>
        </w:rPr>
        <w:t>The regime successfully tested intercontinental ballistic missiles (ICBM), each capable of carrying a large nuclear warhead</w:t>
      </w:r>
      <w:r>
        <w:rPr>
          <w:rFonts w:eastAsia="Calibri"/>
        </w:rPr>
        <w:t xml:space="preserve">, in July and November 2017. </w:t>
      </w:r>
      <w:r>
        <w:rPr>
          <w:rFonts w:eastAsia="Calibri"/>
          <w:b/>
          <w:u w:val="single"/>
        </w:rPr>
        <w:t>Pyongyang said that in its November testing of the new Hwasong-15 ICBM, the missile hit an altitude</w:t>
      </w:r>
      <w:r>
        <w:rPr>
          <w:rFonts w:eastAsia="Calibri"/>
          <w:b/>
          <w:color w:val="000000"/>
          <w:u w:val="single"/>
        </w:rPr>
        <w:t xml:space="preserve"> </w:t>
      </w:r>
      <w:r>
        <w:rPr>
          <w:rFonts w:eastAsia="Calibri"/>
          <w:b/>
          <w:u w:val="single"/>
        </w:rPr>
        <w:t>of 4,475 kilometers (2,780 miles), far above the International Space Station, and flew about 1,000 kilometers (590 miles) before landing in the sea off Japan’s coast.</w:t>
      </w:r>
      <w:r>
        <w:rPr>
          <w:rFonts w:eastAsia="Calibri"/>
        </w:rPr>
        <w:t xml:space="preserve"> Analysts estimate the Hwasong-15 has a </w:t>
      </w:r>
      <w:r>
        <w:rPr>
          <w:rFonts w:eastAsia="Calibri"/>
          <w:color w:val="000000"/>
        </w:rPr>
        <w:t>potential range</w:t>
      </w:r>
      <w:r>
        <w:rPr>
          <w:rFonts w:eastAsia="Calibri"/>
        </w:rPr>
        <w:t xml:space="preserve"> of 13,000 kilometers (8,100 miles) and, if fired on a flatter trajectory, could reach anywhere on the U.S. mainland. American analysts and experts from other countries still debate the nuclear payload that the ICBM could carry, and it is still unclear whether the ICBMs have the capability to survive reentry. </w:t>
      </w:r>
      <w:r>
        <w:rPr>
          <w:rFonts w:eastAsia="Calibri"/>
          <w:b/>
          <w:u w:val="single"/>
        </w:rPr>
        <w:t xml:space="preserve">A confidential </w:t>
      </w:r>
      <w:r>
        <w:rPr>
          <w:rFonts w:eastAsia="Calibri"/>
          <w:b/>
          <w:color w:val="000000"/>
          <w:u w:val="single"/>
        </w:rPr>
        <w:t>U.S. intelligence assessment</w:t>
      </w:r>
      <w:r>
        <w:rPr>
          <w:rFonts w:eastAsia="Calibri"/>
          <w:b/>
          <w:u w:val="single"/>
        </w:rPr>
        <w:t xml:space="preserve"> from July 2017 reportedly concluded that North Korea has developed the technology to miniaturize a nuclear warhead to fit its ballistic missiles.</w:t>
      </w:r>
      <w:r>
        <w:rPr>
          <w:rFonts w:eastAsia="Calibri"/>
        </w:rPr>
        <w:t xml:space="preserve"> And some experts caution that it is only a matter of time before North Korea completes its nuclear force. </w:t>
      </w:r>
      <w:r>
        <w:rPr>
          <w:rFonts w:eastAsia="Calibri"/>
          <w:b/>
          <w:u w:val="single"/>
        </w:rPr>
        <w:t xml:space="preserve">“We’re going to have to learn to live with North Korea’s </w:t>
      </w:r>
      <w:r>
        <w:rPr>
          <w:rFonts w:eastAsia="Calibri"/>
          <w:b/>
          <w:color w:val="000000"/>
          <w:u w:val="single"/>
        </w:rPr>
        <w:t>ability to target the United States</w:t>
      </w:r>
      <w:r>
        <w:rPr>
          <w:rFonts w:eastAsia="Calibri"/>
          <w:b/>
          <w:u w:val="single"/>
        </w:rPr>
        <w:t xml:space="preserve"> with nuclear weapons,” said Jeffrey Lewis of the Middlebury Institute of Strategic Studies. </w:t>
      </w:r>
      <w:r>
        <w:rPr>
          <w:rFonts w:eastAsia="Calibri"/>
        </w:rPr>
        <w:t xml:space="preserve">North Korea has conducted six nuclear tests, first in October 2006 and then in May 2009 under Kim Jong-il. Under Kim Jong-un’s leadership, the country detonated weapons in February 2013, January and September 2016, and September 2017. </w:t>
      </w:r>
      <w:r>
        <w:rPr>
          <w:rFonts w:eastAsia="Calibri"/>
          <w:b/>
          <w:u w:val="single"/>
        </w:rPr>
        <w:t xml:space="preserve">The regime possesses the know-how to produce bombs with weapons-grade uranium or plutonium, the primary elements required for making fissile material—the core component of nuclear weapons. With each test, North Korea’s nuclear explosions have grown in power. </w:t>
      </w:r>
      <w:r>
        <w:rPr>
          <w:rFonts w:eastAsia="Calibri"/>
        </w:rPr>
        <w:t xml:space="preserve">The first explosion in 2006 was a plutonium-fueled atomic bomb with a yield equivalent to two kilotons of TNT, an energy unit used to measure the power of an explosive blast. The 2009 test had a yield of eight kilotons; the 2013 and January 2016 tests both had yields of approximately seventeen kilotons; and the September 2016 test had a yield of thirty-five kilotons, according to </w:t>
      </w:r>
      <w:r>
        <w:rPr>
          <w:rFonts w:eastAsia="Calibri"/>
          <w:color w:val="000000"/>
        </w:rPr>
        <w:t>data from the Nuclear Threat Initiative</w:t>
      </w:r>
      <w:r>
        <w:rPr>
          <w:rFonts w:eastAsia="Calibri"/>
        </w:rPr>
        <w:t xml:space="preserve">, a Washington, D.C.-based nonpartisan think tank. (For comparison, the U.S. bomb dropped on Hiroshima in 1945, the first atom bomb, had an estimated yield of sixteen kilotons.) As the power of the North’s nuclear tests intensified, so too did the pace of both the country’s nuclear and missile tests. Under Kim Jong-un, who assumed leadership of North Korea in late 2011, the nuclear program markedly accelerated. Kim has directed four nuclear tests and more than </w:t>
      </w:r>
      <w:r>
        <w:rPr>
          <w:rFonts w:eastAsia="Calibri"/>
          <w:color w:val="000000"/>
        </w:rPr>
        <w:t>ninety missile tests</w:t>
      </w:r>
      <w:r>
        <w:rPr>
          <w:rFonts w:eastAsia="Calibri"/>
        </w:rPr>
        <w:t xml:space="preserve">, far exceeding the number of trials conducted under his father and grandfather. The test carried out on September 3, 2017, was </w:t>
      </w:r>
      <w:r>
        <w:rPr>
          <w:rFonts w:eastAsia="Calibri"/>
          <w:color w:val="000000"/>
        </w:rPr>
        <w:t>significantly larger</w:t>
      </w:r>
      <w:r>
        <w:rPr>
          <w:rFonts w:eastAsia="Calibri"/>
        </w:rPr>
        <w:t xml:space="preserve">, experts say, and could indicate that the country has developed much more powerful bomb-making technology. Estimates from seismic activity led observers to conclude that the explosion likely exceeded </w:t>
      </w:r>
      <w:r>
        <w:rPr>
          <w:rFonts w:eastAsia="Calibri"/>
          <w:color w:val="000000"/>
        </w:rPr>
        <w:t>two hundred kilotons</w:t>
      </w:r>
      <w:r>
        <w:rPr>
          <w:rFonts w:eastAsia="Calibri"/>
        </w:rPr>
        <w:t>.</w:t>
      </w:r>
    </w:p>
    <w:p w:rsidR="00E22785" w:rsidRDefault="00E22785" w:rsidP="00E22785">
      <w:pPr>
        <w:pStyle w:val="Heading3"/>
      </w:pPr>
      <w:r>
        <w:t>North Korea Collapse</w:t>
      </w:r>
    </w:p>
    <w:p w:rsidR="00E22785" w:rsidRDefault="00E22785" w:rsidP="00E22785">
      <w:pPr>
        <w:pStyle w:val="Heading4"/>
      </w:pPr>
      <w:r>
        <w:t xml:space="preserve">North Korea is likely to collapse due to internal issues </w:t>
      </w:r>
    </w:p>
    <w:p w:rsidR="00E22785" w:rsidRDefault="00E22785" w:rsidP="00E22785">
      <w:pPr>
        <w:spacing w:after="0" w:line="240" w:lineRule="auto"/>
      </w:pPr>
      <w:r w:rsidRPr="00153A35">
        <w:t>Deng Yuwen</w:t>
      </w:r>
      <w:r>
        <w:t xml:space="preserve"> 16 [I</w:t>
      </w:r>
      <w:r w:rsidRPr="00153A35">
        <w:t>ndependent political commentator and international relations scholar</w:t>
      </w:r>
      <w:r>
        <w:t>, Visiting</w:t>
      </w:r>
      <w:r w:rsidRPr="00153A35">
        <w:t xml:space="preserve"> scholar at the University of Nottingham, </w:t>
      </w:r>
      <w:r>
        <w:t>Member</w:t>
      </w:r>
      <w:r w:rsidRPr="00153A35">
        <w:t xml:space="preserve"> of council at the Beijing Reform and Development Institute],</w:t>
      </w:r>
      <w:r>
        <w:t xml:space="preserve"> 5-18-2016</w:t>
      </w:r>
      <w:r w:rsidRPr="00153A35">
        <w:t xml:space="preserve"> "Collapse of the North Korean regime appears inevitable, and the world needs to prepare for it," South China Morning Post, </w:t>
      </w:r>
      <w:r w:rsidRPr="00723FC6">
        <w:t>https://www.scmp.com/comment/insight-opinion/article/1946189/collapse-north-korean-regime-appears-inevitable-and-world//AC</w:t>
      </w:r>
    </w:p>
    <w:p w:rsidR="00E22785" w:rsidRPr="00153A35" w:rsidRDefault="00E22785" w:rsidP="00E22785">
      <w:pPr>
        <w:spacing w:after="0" w:line="240" w:lineRule="auto"/>
        <w:rPr>
          <w:rFonts w:ascii="Times New Roman" w:eastAsia="Times New Roman" w:hAnsi="Times New Roman" w:cs="Times New Roman"/>
          <w:sz w:val="24"/>
        </w:rPr>
      </w:pPr>
    </w:p>
    <w:p w:rsidR="00E22785" w:rsidRPr="00153A35" w:rsidRDefault="00E22785" w:rsidP="00E22785">
      <w:r w:rsidRPr="00153A35">
        <w:t>The seventh ruling Worker’s Party congress in North Korea, the first in 36 years, turned out to be a coronation for Kim Jong-un, formalising the system centred on the young leader and promoting the party’s status vis-à-vis the army’s.</w:t>
      </w:r>
    </w:p>
    <w:p w:rsidR="00E22785" w:rsidRPr="00153A35" w:rsidRDefault="00E22785" w:rsidP="00E22785">
      <w:r w:rsidRPr="00153A35">
        <w:t>A five-year plan was put forward to show the government’s commitment to economic problems, especially the supply of electricity, as Kim admitted that a lack of power has affected economic development and improvement of people’s living standards.</w:t>
      </w:r>
    </w:p>
    <w:p w:rsidR="00E22785" w:rsidRPr="00153A35" w:rsidRDefault="00E22785" w:rsidP="00E22785">
      <w:r w:rsidRPr="00153A35">
        <w:t>The general idea from the congress was thus that Pyongyang would devote greater efforts to economic reform, pay more attention to developing its economy and improve people’s lives.</w:t>
      </w:r>
    </w:p>
    <w:p w:rsidR="00E22785" w:rsidRPr="00153A35" w:rsidRDefault="00E22785" w:rsidP="00E22785">
      <w:r w:rsidRPr="00153A35">
        <w:t>However, in reality, the plan merely opens the door to reform just a crack instead of pushing hard. Without such opening up, reforms will not make significant progress. So there is still much uncertainty over North Korea’s future.</w:t>
      </w:r>
    </w:p>
    <w:p w:rsidR="00E22785" w:rsidRPr="00153A35" w:rsidRDefault="00E22785" w:rsidP="00E22785">
      <w:r w:rsidRPr="00153A35">
        <w:t>With the significant drop in grain output and reduction of food aid as a result of increased international sanctions, North Korea is this year facing the most serious food problem in recent years. According to the UN World Food Programme, there is already a shortfall of 1.1 million tonnes of food, and a quarter of children are severely malnourished.</w:t>
      </w:r>
    </w:p>
    <w:p w:rsidR="00E22785" w:rsidRPr="00153A35" w:rsidRDefault="00E22785" w:rsidP="00E22785">
      <w:r w:rsidRPr="00153A35">
        <w:t>There have been signs that Pyongyang is preparing to test a fifth nuclear weapon and more missiles. If Kim goes his own way, regardless of opposition from the international community, he will surely bring harsher sanctions upon his nation, which will affect his plan to build North Korea into economic power.</w:t>
      </w:r>
    </w:p>
    <w:p w:rsidR="00E22785" w:rsidRPr="00153A35" w:rsidRDefault="00E22785" w:rsidP="00E22785">
      <w:r w:rsidRPr="00153A35">
        <w:t>Thus, while it is still hard to judge North Korea in full, there remains a high probability of regime collapse.</w:t>
      </w:r>
    </w:p>
    <w:p w:rsidR="00E22785" w:rsidRPr="0008192B" w:rsidRDefault="00E22785" w:rsidP="00E22785">
      <w:pPr>
        <w:rPr>
          <w:rStyle w:val="StyleUnderline"/>
        </w:rPr>
      </w:pPr>
      <w:r w:rsidRPr="0008192B">
        <w:rPr>
          <w:rStyle w:val="StyleUnderline"/>
        </w:rPr>
        <w:t>Even an economic recovery and improvement in people’s livelihoods is unlikely to change this trend. Harsh sanctions have left many from the upper classes at odds with the leadership and led to a growing number of defectors. In the most recent case, 13 employees of a North Korean-run restaurant in Ningbo (</w:t>
      </w:r>
      <w:r w:rsidRPr="0008192B">
        <w:rPr>
          <w:rStyle w:val="StyleUnderline"/>
          <w:rFonts w:hint="eastAsia"/>
        </w:rPr>
        <w:t>寧波</w:t>
      </w:r>
      <w:r w:rsidRPr="0008192B">
        <w:rPr>
          <w:rStyle w:val="StyleUnderline"/>
        </w:rPr>
        <w:t>) defected to the South – the largest single group in the past decade. Once those who have benefited from the regime in the past start to become dissatisfied with the government and seek an escape route, the collapse of the Kim dynasty, built on the basis of lies and repression, is just around the corner. There may only be 10 to 15 years left for the Kim family to govern, and a collapse could begin at any time. So, how would such a scenario play out?</w:t>
      </w:r>
    </w:p>
    <w:p w:rsidR="00E22785" w:rsidRPr="00153A35" w:rsidRDefault="00E22785" w:rsidP="00E22785">
      <w:r w:rsidRPr="00153A35">
        <w:t>There are several possibilities. First, if the economy fails to pick up in the long term, more people will be pushed into extreme poverty, causing general dissatisfaction with the government, leading to more and more people from all classes seeking to flee the country. Under such circumstances, the collapse only needs a catalyst.</w:t>
      </w:r>
    </w:p>
    <w:p w:rsidR="00E22785" w:rsidRPr="00153A35" w:rsidRDefault="00E22785" w:rsidP="00E22785">
      <w:r w:rsidRPr="00153A35">
        <w:t>With UN sanctions biting, it is impossible for Pyongyang to quickly solve the problems of food and electricity shortages.</w:t>
      </w:r>
    </w:p>
    <w:p w:rsidR="00E22785" w:rsidRPr="0008192B" w:rsidRDefault="00E22785" w:rsidP="00E22785">
      <w:pPr>
        <w:rPr>
          <w:rStyle w:val="StyleUnderline"/>
        </w:rPr>
      </w:pPr>
      <w:r w:rsidRPr="0008192B">
        <w:rPr>
          <w:rStyle w:val="StyleUnderline"/>
        </w:rPr>
        <w:t>Sanctions will increasingly isolate North Korea, preventing it from gaining the necessary funds, technology and assistance to spur growth. Thus, in the long term, with no economic recovery, dissatisfaction will grow among the people. With widespread poverty and general social discontent, it would be increasingly hard for the government to deal with any emergency caused by policy mistakes, something which is common in a totalitarian regime.</w:t>
      </w:r>
    </w:p>
    <w:p w:rsidR="00E22785" w:rsidRPr="0008192B" w:rsidRDefault="00E22785" w:rsidP="00E22785">
      <w:pPr>
        <w:rPr>
          <w:rStyle w:val="StyleUnderline"/>
        </w:rPr>
      </w:pPr>
      <w:r w:rsidRPr="0008192B">
        <w:rPr>
          <w:rStyle w:val="StyleUnderline"/>
        </w:rPr>
        <w:t>Second, in order to solve the problem of a lack of food to support a large army, Pyongyang would have to promote self-reliance among its citizens, relax control over the economy in a limited way and, to some extent, even allow some form of capitalism.</w:t>
      </w:r>
    </w:p>
    <w:p w:rsidR="00E22785" w:rsidRPr="0008192B" w:rsidRDefault="00E22785" w:rsidP="00E22785">
      <w:pPr>
        <w:rPr>
          <w:rStyle w:val="StyleUnderline"/>
        </w:rPr>
      </w:pPr>
      <w:r w:rsidRPr="0008192B">
        <w:rPr>
          <w:rStyle w:val="StyleUnderline"/>
        </w:rPr>
        <w:t>In its fragile state, North Korea would also be increasingly vulnerable to natural disasters. Without external aid, which has shored up the government in the past during such calamities, Pyongyang would find it difficult, if not impossible, to handle any natural or man-made disaster on its own.</w:t>
      </w:r>
    </w:p>
    <w:p w:rsidR="00E22785" w:rsidRPr="0008192B" w:rsidRDefault="00E22785" w:rsidP="00E22785">
      <w:pPr>
        <w:rPr>
          <w:rStyle w:val="StyleUnderline"/>
        </w:rPr>
      </w:pPr>
      <w:r w:rsidRPr="0008192B">
        <w:rPr>
          <w:rStyle w:val="StyleUnderline"/>
        </w:rPr>
        <w:t>The possibility of an internal coup also exists; the moody and unstable nature of the totalitarian regime leads to fear and insecurity that could bubble over into a bloody internal power struggle.</w:t>
      </w:r>
    </w:p>
    <w:p w:rsidR="00E22785" w:rsidRPr="0008192B" w:rsidRDefault="00E22785" w:rsidP="00E22785">
      <w:pPr>
        <w:rPr>
          <w:rStyle w:val="StyleUnderline"/>
        </w:rPr>
      </w:pPr>
      <w:r w:rsidRPr="0008192B">
        <w:rPr>
          <w:rStyle w:val="StyleUnderline"/>
        </w:rPr>
        <w:t>It is believed that it was fear of a coup that prompted Kim to execute his uncle, Jang Song-taek, and other veterans. The congress seemed to further consolidate Kim’s power, but its stability is very superficial and new dissenters could be created by the regime’s actions at any moment.</w:t>
      </w:r>
    </w:p>
    <w:p w:rsidR="00E22785" w:rsidRPr="00153A35" w:rsidRDefault="00E22785" w:rsidP="00E22785">
      <w:r w:rsidRPr="00153A35">
        <w:t>Lastly, outside intervention, including a targeted assassination and military strikes, is possible. In terms of its capabilities, there would be little North Korea could do if the US decided to press ahead with such an option.</w:t>
      </w:r>
    </w:p>
    <w:p w:rsidR="00E22785" w:rsidRPr="00153A35" w:rsidRDefault="00E22785" w:rsidP="00E22785">
      <w:r w:rsidRPr="00153A35">
        <w:t>In such circumstances, it would be difficult for Kim and his family to survive challenges at home and abroad.</w:t>
      </w:r>
    </w:p>
    <w:p w:rsidR="00E22785" w:rsidRPr="00153A35" w:rsidRDefault="00E22785" w:rsidP="00E22785">
      <w:r w:rsidRPr="00153A35">
        <w:t>In any of the above scenarios, great calamity would befall a Pyongyang that is already suffering much stress and danger.</w:t>
      </w:r>
    </w:p>
    <w:p w:rsidR="00E22785" w:rsidRPr="0008192B" w:rsidRDefault="00E22785" w:rsidP="00E22785">
      <w:pPr>
        <w:rPr>
          <w:rStyle w:val="StyleUnderline"/>
        </w:rPr>
      </w:pPr>
      <w:r w:rsidRPr="0008192B">
        <w:rPr>
          <w:rStyle w:val="StyleUnderline"/>
        </w:rPr>
        <w:t>The collapse of North Korea is just a matter of time; it is important for the international community to realise this, explore the issue and be prepared for the inevitable chain reactions.</w:t>
      </w:r>
    </w:p>
    <w:p w:rsidR="00E22785" w:rsidRPr="00723FC6" w:rsidRDefault="00E22785" w:rsidP="00E22785"/>
    <w:p w:rsidR="00E22785" w:rsidRDefault="00E22785" w:rsidP="00E22785">
      <w:pPr>
        <w:pStyle w:val="Heading3"/>
      </w:pPr>
      <w:r>
        <w:t>North Korea Won’t Stop</w:t>
      </w:r>
    </w:p>
    <w:p w:rsidR="00E22785" w:rsidRDefault="00E22785" w:rsidP="00E22785">
      <w:pPr>
        <w:pStyle w:val="Heading4"/>
      </w:pPr>
      <w:r>
        <w:t>Even if the US and China work together to stop North Korea proliferation, past attempts have shown that North Korea will not denuclearize</w:t>
      </w:r>
    </w:p>
    <w:p w:rsidR="00E22785" w:rsidRDefault="00E22785" w:rsidP="00E22785">
      <w:pPr>
        <w:spacing w:after="0" w:line="240" w:lineRule="auto"/>
      </w:pPr>
      <w:r>
        <w:t>Brian Barrett</w:t>
      </w:r>
      <w:r w:rsidRPr="00732140">
        <w:t xml:space="preserve"> 18</w:t>
      </w:r>
      <w:r>
        <w:t xml:space="preserve"> [N</w:t>
      </w:r>
      <w:r w:rsidRPr="00732140">
        <w:t xml:space="preserve">ews editor at WIRED, </w:t>
      </w:r>
      <w:r>
        <w:t xml:space="preserve">Former </w:t>
      </w:r>
      <w:r w:rsidRPr="00732140">
        <w:t>editor in chief of the tech and culture site Gizmodo</w:t>
      </w:r>
      <w:r>
        <w:t>, Former b</w:t>
      </w:r>
      <w:r w:rsidRPr="00732140">
        <w:t>usiness reporter for the Yomiuri Shimbun], 6-12-2018, "All the Times North Korea Promised to Denuclearize," WIRED, https://www.wired.com/story/north-korea-summit-denuclearize-history//AC</w:t>
      </w:r>
    </w:p>
    <w:p w:rsidR="00E22785" w:rsidRPr="00732140" w:rsidRDefault="00E22785" w:rsidP="00E22785">
      <w:pPr>
        <w:spacing w:after="0" w:line="240" w:lineRule="auto"/>
        <w:rPr>
          <w:rFonts w:ascii="Times New Roman" w:eastAsia="Times New Roman" w:hAnsi="Times New Roman" w:cs="Times New Roman"/>
          <w:sz w:val="24"/>
        </w:rPr>
      </w:pPr>
    </w:p>
    <w:p w:rsidR="00E22785" w:rsidRPr="00732140" w:rsidRDefault="00E22785" w:rsidP="00E22785">
      <w:r w:rsidRPr="00732140">
        <w:t>THE NUCLEAR SUMMIT</w:t>
      </w:r>
      <w:r>
        <w:t xml:space="preserve"> </w:t>
      </w:r>
      <w:r w:rsidRPr="00732140">
        <w:t>between President Donald Trump and North Korean leader Kim Jong Un has concluded, with each securing something they value. The US will suspend the joint military exercises with South Korea that rattle the Hermit Kingdom. And</w:t>
      </w:r>
      <w:r>
        <w:t xml:space="preserve"> </w:t>
      </w:r>
      <w:r w:rsidRPr="00732140">
        <w:t>North Korea</w:t>
      </w:r>
      <w:r>
        <w:t xml:space="preserve"> </w:t>
      </w:r>
      <w:r w:rsidRPr="00732140">
        <w:t>has promised to denuclearize. At some point. Probably. But if the past is any sort of prologue, you shouldn't hold your breath.</w:t>
      </w:r>
    </w:p>
    <w:p w:rsidR="00E22785" w:rsidRPr="00732140" w:rsidRDefault="00E22785" w:rsidP="00E22785">
      <w:r w:rsidRPr="00732140">
        <w:t>On the face of it, the agreement signed by Trump and Kim seems promising. “President Trump committed to provide security guarantees to the DPRK, and Chairman Kim Jong Un reaffirmed his firm and unwavering commitment to complete denuclearization of the Korean Peninsula,” the statement read.</w:t>
      </w:r>
    </w:p>
    <w:p w:rsidR="00E22785" w:rsidRPr="0094034E" w:rsidRDefault="00E22785" w:rsidP="00E22785">
      <w:pPr>
        <w:rPr>
          <w:rStyle w:val="StyleUnderline"/>
        </w:rPr>
      </w:pPr>
      <w:r w:rsidRPr="0094034E">
        <w:rPr>
          <w:rStyle w:val="StyleUnderline"/>
        </w:rPr>
        <w:t>But this is not the first time North Korea has promised to abandon its nuclear efforts. (In truth, even this was simply a reaffirmation of a denuclearization pledge Kim had already made in April.) Nor is it the second time, or the third. The offer has resurfaced over the past several decades with surprising regularity. And it has never panned out so far.</w:t>
      </w:r>
    </w:p>
    <w:p w:rsidR="00E22785" w:rsidRPr="0094034E" w:rsidRDefault="00E22785" w:rsidP="00E22785">
      <w:pPr>
        <w:rPr>
          <w:rStyle w:val="StyleUnderline"/>
        </w:rPr>
      </w:pPr>
      <w:r w:rsidRPr="0094034E">
        <w:rPr>
          <w:rStyle w:val="StyleUnderline"/>
        </w:rPr>
        <w:t>“There’s definitely a pattern where the North Koreans agree to denuclearize in theory, but then there’s not really a substantive process that they agree to, to actually hammer it out,” says James McKeon, a policy analyst at the Center for Arms Control and Non-Proliferation.</w:t>
      </w:r>
    </w:p>
    <w:p w:rsidR="00E22785" w:rsidRPr="0094034E" w:rsidRDefault="00E22785" w:rsidP="00E22785">
      <w:pPr>
        <w:rPr>
          <w:rStyle w:val="StyleUnderline"/>
        </w:rPr>
      </w:pPr>
      <w:r w:rsidRPr="0094034E">
        <w:rPr>
          <w:rStyle w:val="StyleUnderline"/>
          <w:rFonts w:hint="cs"/>
        </w:rPr>
        <w:t>'Any notion that we’re simply going to denuclearize North Korea now after the summit, or any time in the very near future, must be dispelled.'</w:t>
      </w:r>
    </w:p>
    <w:p w:rsidR="00E22785" w:rsidRPr="00732140" w:rsidRDefault="00E22785" w:rsidP="00E22785">
      <w:r w:rsidRPr="00732140">
        <w:t>Those failures don’t necessarily come down to bad faith, or at least not entirely. In fact, the 1994 Agreed Framework between the US and North Korea, in which the North gave up its plutonium enrichment in exchange for aid, resulted in a roughly eight-year stretch of calm. That eventually collapsed too, though, as North Korea’s pursuit of enriched uranium and the George W. Bush administration’s hawkish stance imploded the already shaky scaffolding.</w:t>
      </w:r>
    </w:p>
    <w:p w:rsidR="00E22785" w:rsidRPr="0094034E" w:rsidRDefault="00E22785" w:rsidP="00E22785">
      <w:pPr>
        <w:rPr>
          <w:rStyle w:val="StyleUnderline"/>
        </w:rPr>
      </w:pPr>
      <w:r w:rsidRPr="0094034E">
        <w:rPr>
          <w:rStyle w:val="StyleUnderline"/>
        </w:rPr>
        <w:t>But in general, North Korea uses denuclearization as a bargaining chip in times of desperation. “Usually they suffer some kind of internal crisis, and then start acting in a really threatening way to try to get people to give them stuff,” says Mieke Eoyang, a national security analyst for center-left think tank Third Way.</w:t>
      </w:r>
    </w:p>
    <w:p w:rsidR="00E22785" w:rsidRPr="0094034E" w:rsidRDefault="00E22785" w:rsidP="00E22785">
      <w:pPr>
        <w:rPr>
          <w:rStyle w:val="StyleUnderline"/>
        </w:rPr>
      </w:pPr>
      <w:r w:rsidRPr="0094034E">
        <w:rPr>
          <w:rStyle w:val="StyleUnderline"/>
        </w:rPr>
        <w:t>In this instance, Eoyang argues, Trump gave the longtime US adversary far too much. “It’s substantively worse than what any other president has done,” she says, noting that the joint exercises aren’t just for show. The US rotates troops in and out of South Korea every few years; training with local counterparts helps newly stationed units prepare for potential North Korean aggression.</w:t>
      </w:r>
    </w:p>
    <w:p w:rsidR="00E22785" w:rsidRPr="0094034E" w:rsidRDefault="00E22785" w:rsidP="00E22785">
      <w:pPr>
        <w:rPr>
          <w:rStyle w:val="StyleUnderline"/>
        </w:rPr>
      </w:pPr>
      <w:r w:rsidRPr="0094034E">
        <w:rPr>
          <w:rStyle w:val="StyleUnderline"/>
        </w:rPr>
        <w:t>In return for that real loss, the US gained the same promise North Korea has made since 1985, without a single specific about how to accomplish it. There’s no agreement on inspections. North Korea doesn’t have to declare the facilities it has, much less dismantle them, to say nothing of destroying actual warheads.</w:t>
      </w:r>
    </w:p>
    <w:p w:rsidR="00E22785" w:rsidRPr="0094034E" w:rsidRDefault="00E22785" w:rsidP="00E22785">
      <w:pPr>
        <w:rPr>
          <w:rStyle w:val="StyleUnderline"/>
        </w:rPr>
      </w:pPr>
      <w:r w:rsidRPr="0094034E">
        <w:rPr>
          <w:rStyle w:val="StyleUnderline"/>
        </w:rPr>
        <w:t>“It is much messier at the working level, particularly when it comes to verification,” says John Carl Baker, a political engagement specialist at Ploughshares Fund, a grantmaking foundation that focuses on denuclearization. “As an analyst, I’m skeptical that this is the time that it’s finally going to come together. I’m certainly skeptical of the fact that the North is going to completely denuclearize itself.”</w:t>
      </w:r>
    </w:p>
    <w:p w:rsidR="00E22785" w:rsidRPr="0094034E" w:rsidRDefault="00E22785" w:rsidP="00E22785">
      <w:pPr>
        <w:rPr>
          <w:rStyle w:val="StyleUnderline"/>
        </w:rPr>
      </w:pPr>
      <w:r w:rsidRPr="0094034E">
        <w:rPr>
          <w:rStyle w:val="StyleUnderline"/>
        </w:rPr>
        <w:t>Add to this uncertain stew the fact that Trump very recently tore up a nuclear inspection framework that was actually working in Iran, and it’s hard to see how or why North Korea would go through with a promise that it has broken time and again. Especially this time.</w:t>
      </w:r>
    </w:p>
    <w:p w:rsidR="00E22785" w:rsidRPr="00732140" w:rsidRDefault="00E22785" w:rsidP="00E22785">
      <w:r w:rsidRPr="00732140">
        <w:t>“It sent the the absolute wrong message,” says CACNP’s McKeon of scrapping the Iran deal. “Any notion that we’re simply going to denuclearize North Korea now after the summit, or any time in the very near future, must be dispelled.”</w:t>
      </w:r>
    </w:p>
    <w:p w:rsidR="00E22785" w:rsidRPr="00732140" w:rsidRDefault="00E22785" w:rsidP="00E22785">
      <w:r w:rsidRPr="00732140">
        <w:t>Some North Korea observers did strike hopeful notes; both McKeon and Baker think the summit was an important first step, however symbolic. And it was certainly an improvement over the</w:t>
      </w:r>
      <w:r>
        <w:t xml:space="preserve"> </w:t>
      </w:r>
      <w:r w:rsidRPr="00732140">
        <w:t>overt nuclear threats</w:t>
      </w:r>
      <w:r>
        <w:t xml:space="preserve"> </w:t>
      </w:r>
      <w:r w:rsidRPr="00732140">
        <w:t>of a few months ago. But this script has been written before, and always with the same ending. See for yourself (and for a more thorough dissection, check out the</w:t>
      </w:r>
      <w:r>
        <w:t xml:space="preserve"> </w:t>
      </w:r>
      <w:r w:rsidRPr="00732140">
        <w:t>Arms Control Association’s comprehensive timeline):</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Treaty on the Nonproliferation of Nuclear Weapons </w:t>
      </w:r>
      <w:r w:rsidRPr="0094034E">
        <w:rPr>
          <w:rStyle w:val="StyleUnderline"/>
          <w:rFonts w:hint="cs"/>
        </w:rPr>
        <w:t>When:</w:t>
      </w:r>
      <w:r w:rsidRPr="0094034E">
        <w:rPr>
          <w:rStyle w:val="StyleUnderline"/>
        </w:rPr>
        <w:t xml:space="preserve"> December 12, 1985 </w:t>
      </w:r>
      <w:r w:rsidRPr="0094034E">
        <w:rPr>
          <w:rStyle w:val="StyleUnderline"/>
          <w:rFonts w:hint="cs"/>
        </w:rPr>
        <w:t>What happened?</w:t>
      </w:r>
      <w:r w:rsidRPr="0094034E">
        <w:rPr>
          <w:rStyle w:val="StyleUnderline"/>
        </w:rPr>
        <w:t xml:space="preserve"> North Korea signs onto this landmark treaty—190 countries are currently members—but makes its membership contingent on the US withdrawing nuclear weapons from South Korea, which doesn’t happen for several years, buying North Korea time to build its nuclear capabilities.</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Joint Declaration of the Denuclearization of the Korean Peninsula </w:t>
      </w:r>
      <w:r w:rsidRPr="0094034E">
        <w:rPr>
          <w:rStyle w:val="StyleUnderline"/>
          <w:rFonts w:hint="cs"/>
        </w:rPr>
        <w:t>When:</w:t>
      </w:r>
      <w:r w:rsidRPr="0094034E">
        <w:rPr>
          <w:rStyle w:val="StyleUnderline"/>
        </w:rPr>
        <w:t xml:space="preserve"> January 20, 1992 </w:t>
      </w:r>
      <w:r w:rsidRPr="0094034E">
        <w:rPr>
          <w:rStyle w:val="StyleUnderline"/>
          <w:rFonts w:hint="cs"/>
        </w:rPr>
        <w:t>What happened?</w:t>
      </w:r>
      <w:r w:rsidRPr="0094034E">
        <w:rPr>
          <w:rStyle w:val="StyleUnderline"/>
        </w:rPr>
        <w:t xml:space="preserve"> North and South Korea sign an agreement that “the South and the North shall not test, manufacture, produce, receive, possess, store, deploy or use nuclear weapons.” In February of 1993, suspicion that North Korea is violating its commitments creates tension over inspections, leading to further delays.</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Agreed Framework </w:t>
      </w:r>
      <w:r w:rsidRPr="0094034E">
        <w:rPr>
          <w:rStyle w:val="StyleUnderline"/>
          <w:rFonts w:hint="cs"/>
        </w:rPr>
        <w:t>When:</w:t>
      </w:r>
      <w:r w:rsidRPr="0094034E">
        <w:rPr>
          <w:rStyle w:val="StyleUnderline"/>
        </w:rPr>
        <w:t xml:space="preserve"> October 21, 1994 </w:t>
      </w:r>
      <w:r w:rsidRPr="0094034E">
        <w:rPr>
          <w:rStyle w:val="StyleUnderline"/>
          <w:rFonts w:hint="cs"/>
        </w:rPr>
        <w:t>What happened?</w:t>
      </w:r>
      <w:r w:rsidRPr="0094034E">
        <w:rPr>
          <w:rStyle w:val="StyleUnderline"/>
        </w:rPr>
        <w:t xml:space="preserve"> North Korea promises to stop plutonium production in exchange for much-needed supplies. This mostly holds up until 2002, when the US discovers that North Korea has secretly been enriching uranium for nuclear weapons. By the end of that year, Kim Jong Il kicks out all international inspectors. On January 10, 2003, North Korea officially withdraws from the 1985 nonproliferation treaty.</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Six-Party Talks </w:t>
      </w:r>
      <w:r w:rsidRPr="0094034E">
        <w:rPr>
          <w:rStyle w:val="StyleUnderline"/>
          <w:rFonts w:hint="cs"/>
        </w:rPr>
        <w:t>When:</w:t>
      </w:r>
      <w:r w:rsidRPr="0094034E">
        <w:rPr>
          <w:rStyle w:val="StyleUnderline"/>
        </w:rPr>
        <w:t xml:space="preserve"> September 19, 2005 </w:t>
      </w:r>
      <w:r w:rsidRPr="0094034E">
        <w:rPr>
          <w:rStyle w:val="StyleUnderline"/>
          <w:rFonts w:hint="cs"/>
        </w:rPr>
        <w:t>What happened?</w:t>
      </w:r>
      <w:r w:rsidRPr="0094034E">
        <w:rPr>
          <w:rStyle w:val="StyleUnderline"/>
        </w:rPr>
        <w:t xml:space="preserve"> After several rounds of intense talks with South Korea, China, Japan, the US, and Russia, North Korea pledges to abandon “all nuclear weapons and existing nuclear programs.” The US and North Korea can’t agree on verification details, though, leading to increased hostilities.</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Six-Party Talks (Again) </w:t>
      </w:r>
      <w:r w:rsidRPr="0094034E">
        <w:rPr>
          <w:rStyle w:val="StyleUnderline"/>
          <w:rFonts w:hint="cs"/>
        </w:rPr>
        <w:t>When:</w:t>
      </w:r>
      <w:r w:rsidRPr="0094034E">
        <w:rPr>
          <w:rStyle w:val="StyleUnderline"/>
        </w:rPr>
        <w:t xml:space="preserve"> October 3, 2007 </w:t>
      </w:r>
      <w:r w:rsidRPr="0094034E">
        <w:rPr>
          <w:rStyle w:val="StyleUnderline"/>
          <w:rFonts w:hint="cs"/>
        </w:rPr>
        <w:t>What happened?</w:t>
      </w:r>
      <w:r w:rsidRPr="0094034E">
        <w:rPr>
          <w:rStyle w:val="StyleUnderline"/>
        </w:rPr>
        <w:t xml:space="preserve"> In a joint statement, North Korea agrees to declare all of its nuclear programs, shut down those affiliated with its weapons program, and not to transfer “nuclear materials, technology, or know-how.” Once again, stakeholders can’t agree on a verification process.</w:t>
      </w:r>
    </w:p>
    <w:p w:rsidR="00E22785" w:rsidRPr="0094034E" w:rsidRDefault="00E22785" w:rsidP="00E22785">
      <w:pPr>
        <w:rPr>
          <w:rStyle w:val="StyleUnderline"/>
        </w:rPr>
      </w:pPr>
      <w:r w:rsidRPr="0094034E">
        <w:rPr>
          <w:rStyle w:val="StyleUnderline"/>
          <w:rFonts w:hint="cs"/>
        </w:rPr>
        <w:t>What:</w:t>
      </w:r>
      <w:r w:rsidRPr="0094034E">
        <w:rPr>
          <w:rStyle w:val="StyleUnderline"/>
        </w:rPr>
        <w:t xml:space="preserve"> US Agreement </w:t>
      </w:r>
      <w:r w:rsidRPr="0094034E">
        <w:rPr>
          <w:rStyle w:val="StyleUnderline"/>
          <w:rFonts w:hint="cs"/>
        </w:rPr>
        <w:t>When:</w:t>
      </w:r>
      <w:r w:rsidRPr="0094034E">
        <w:rPr>
          <w:rStyle w:val="StyleUnderline"/>
        </w:rPr>
        <w:t xml:space="preserve"> February 29, 2012 </w:t>
      </w:r>
      <w:r w:rsidRPr="0094034E">
        <w:rPr>
          <w:rStyle w:val="StyleUnderline"/>
          <w:rFonts w:hint="cs"/>
        </w:rPr>
        <w:t>What happened?</w:t>
      </w:r>
      <w:r w:rsidRPr="0094034E">
        <w:rPr>
          <w:rStyle w:val="StyleUnderline"/>
        </w:rPr>
        <w:t xml:space="preserve"> North Korea agrees to suspend nuclear tests and uranium enrichment, and said it will allow inspectors, in exchange for food aid. Two weeks later, North Korea announces plans to launch a satellite, which immediately unwinds the deal.</w:t>
      </w:r>
    </w:p>
    <w:p w:rsidR="00E22785" w:rsidRPr="0094034E" w:rsidRDefault="00E22785" w:rsidP="00E22785">
      <w:pPr>
        <w:rPr>
          <w:rStyle w:val="StyleUnderline"/>
        </w:rPr>
      </w:pPr>
      <w:r w:rsidRPr="0094034E">
        <w:rPr>
          <w:rStyle w:val="StyleUnderline"/>
        </w:rPr>
        <w:t>So yes, North Korea has gotten this far before. Trump and Kim haven’t forged any new ground. “The parallels are apparent in the similarities between this statement and many of the previous ones, such as those from the 1990s,” says Baker. “That’s very clear.”</w:t>
      </w:r>
    </w:p>
    <w:p w:rsidR="00E22785" w:rsidRPr="006F2356" w:rsidRDefault="00E22785" w:rsidP="00E22785">
      <w:pPr>
        <w:rPr>
          <w:u w:val="single"/>
        </w:rPr>
      </w:pPr>
      <w:r w:rsidRPr="0094034E">
        <w:rPr>
          <w:rStyle w:val="StyleUnderline"/>
        </w:rPr>
        <w:t>The rest hinges on whether the two sides can iron out not just when North Korea will denuclearize, but how, and the manner in which the rest of the world can confirm it. Or maybe the more apt question is what happens when they don’t.</w:t>
      </w:r>
    </w:p>
    <w:p w:rsidR="00E22785" w:rsidRDefault="00E22785" w:rsidP="00E22785">
      <w:pPr>
        <w:pStyle w:val="Heading3"/>
      </w:pPr>
      <w:r>
        <w:t>China Won’t Help</w:t>
      </w:r>
    </w:p>
    <w:p w:rsidR="00E22785" w:rsidRDefault="00E22785" w:rsidP="00E22785">
      <w:pPr>
        <w:pStyle w:val="Heading4"/>
      </w:pPr>
      <w:r>
        <w:t>China hates the US more than it hates North Korea – China will not work with the US to control North Korea proliferation – plan doesn’t solve</w:t>
      </w:r>
    </w:p>
    <w:p w:rsidR="00E22785" w:rsidRPr="00732140" w:rsidRDefault="00E22785" w:rsidP="00E22785">
      <w:r w:rsidRPr="00732140">
        <w:t>Evan Osnos 17</w:t>
      </w:r>
      <w:r>
        <w:t xml:space="preserve"> [Staff writer at the New Yorker]</w:t>
      </w:r>
      <w:r w:rsidRPr="00732140">
        <w:t xml:space="preserve">, 9-19-2017, "Why China Won’t Pressure North Korea as Much as Trump Wants," New Yorker, </w:t>
      </w:r>
      <w:r w:rsidRPr="00551585">
        <w:t>https://www.newyorker.com/news/news-desk/why-china-isnt-ready-to-put-pressure-on-north-korea//AC</w:t>
      </w:r>
    </w:p>
    <w:p w:rsidR="00E22785" w:rsidRPr="00E973A8" w:rsidRDefault="00E22785" w:rsidP="00E22785">
      <w:pPr>
        <w:rPr>
          <w:rStyle w:val="StyleUnderline"/>
        </w:rPr>
      </w:pPr>
      <w:r w:rsidRPr="00E973A8">
        <w:rPr>
          <w:rStyle w:val="StyleUnderline"/>
        </w:rPr>
        <w:t>At the center of the North Korean nuclear crisis is a pivotal question: How much is China really willing to pressure and punish its longtime ally in Pyongyang? Recent conversations in Beijing and Washington suggest that Chinese leaders have decided to increase pressure substantially but are not—and probably never will be—willing to help President Trump strangle North Korea into submission. China doesn’t trust Kim Jong Un—but it trusts Trump even less.</w:t>
      </w:r>
    </w:p>
    <w:p w:rsidR="00E22785" w:rsidRPr="00732140" w:rsidRDefault="00E22785" w:rsidP="00E22785">
      <w:r w:rsidRPr="00E973A8">
        <w:rPr>
          <w:rStyle w:val="StyleUnderline"/>
        </w:rPr>
        <w:t>For decades, China backed North Korea in hostilities with the United States. The fellow Communist armies had fought alongside one another in the Korean War, and North Korea still relies on China for as much as ninety per cent of its overseas trade. In Chairman Mao’s analogy, the two nations were as close as “lips and teeth.”</w:t>
      </w:r>
      <w:r w:rsidRPr="00732140">
        <w:t xml:space="preserve"> But that is no longer true; since taking power, in 2011, Kim Jong Un, who is suspicious of China’s efforts to control North Korea or spur it to follow its model of economic reform, has openly antagonized the government in Beijing, including launching rockets that would embarrass the Chinese leadership. (Earlier this month, Kim fired a rocket just as Xi Jinping, the Chinese President, was opening an annual summit of developing countries in the Chinese city of Xiamen.)</w:t>
      </w:r>
    </w:p>
    <w:p w:rsidR="00E22785" w:rsidRPr="00732140" w:rsidRDefault="00E22785" w:rsidP="00E22785">
      <w:r w:rsidRPr="00732140">
        <w:t>By several measures, Chinese leaders have become more willing to get tough with Kim. Until recently, Chinese intellectuals rarely questioned China’s commitment to North Korea. But, in March, Shen Zhihua, one of China’s best-known experts on the Korean War, said, in a speech, “We must see clearly that China and North Korea are no longer brothers-in-arms, and in the short term there’s no possibility of an improvement in Chinese-North Korean relations.” The speech circulated widely, without much in the way of official censorship—a sign, to many Chinese analysts, that some of the country’s leaders agree.</w:t>
      </w:r>
    </w:p>
    <w:p w:rsidR="00E22785" w:rsidRPr="00732140" w:rsidRDefault="00E22785" w:rsidP="00E22785">
      <w:r w:rsidRPr="00732140">
        <w:t>When I met Shen last month, in Beijing, he told me, “I think more and more leaders share this view. At a minimum, they think that multiple views should exist.” Shen is a calm, silver-haired scholar who works in a research center at East China Normal University, in Shanghai. As a historian, he believes that long-standing tensions between Beijing and Pyongyang are becoming irreparable. “Officially, they tried to paper over the cracks, but the differences were inevitable,” he said.</w:t>
      </w:r>
    </w:p>
    <w:p w:rsidR="00E22785" w:rsidRPr="00732140" w:rsidRDefault="00E22785" w:rsidP="00E22785">
      <w:r w:rsidRPr="00732140">
        <w:t>Shen does not speak for the leadership or advise powerful officials. Rather, his views should be understood as a reflection of the change that is under way in the Chinese establishment. Of North Korea, he said, “I think China doesn’t care who is running the country. Xi and Kim have not met. It used to be a tradition if there is a new leader, to meet him. But not now.” Fundamentally, he said, some have come to believe what was once anathema—that North Korea could one day turn its aggression on China: “Many in China don’t want North Korea to have nuclear weapons because nuclear weapons are, first, threatening to China.”</w:t>
      </w:r>
    </w:p>
    <w:p w:rsidR="00E22785" w:rsidRPr="00732140" w:rsidRDefault="00E22785" w:rsidP="00E22785">
      <w:r w:rsidRPr="00732140">
        <w:t>I wondered if Shen was expressing a minority view. When I met Zhao Tong, who specializes in nuclear issues as a fellow at the Carnegie–Tsinghua Center for Global Policy, I asked him about Shen’s speech. “I think most people would broadly agree,” Zhao said. “It’s not a warm relationship of ‘brothers.’ ” Given that North Korea has continued to test nuclear weapons in the face of Chinese protests, he said, China would not feel automatically compelled to defend North Korea under their mutual-assistance treaty. “Most Chinese would laugh at the proposal that China should provide security guarantees,” he said.</w:t>
      </w:r>
    </w:p>
    <w:p w:rsidR="00E22785" w:rsidRPr="00732140" w:rsidRDefault="00E22785" w:rsidP="00E22785">
      <w:r w:rsidRPr="00732140">
        <w:t>Zhao ticked off examples of China’s new pressures on Pyongyang: “China has stopped coal imports. That’s a big step. It’s stopped supplying diesel and gas. That’s a big step. It has tightened regulations on companies and financial institutions, and the big ones have stopped doing business with North Korea. It’s the smaller ones that are motivated by narrow interests and are still doing business. China has enhanced inspections of goods at the border. They made efforts to help private-sector companies strengthen their export-control practices.”</w:t>
      </w:r>
    </w:p>
    <w:p w:rsidR="00E22785" w:rsidRPr="00E973A8" w:rsidRDefault="00E22785" w:rsidP="00E22785">
      <w:pPr>
        <w:rPr>
          <w:rStyle w:val="StyleUnderline"/>
        </w:rPr>
      </w:pPr>
      <w:r w:rsidRPr="00E973A8">
        <w:rPr>
          <w:rStyle w:val="StyleUnderline"/>
        </w:rPr>
        <w:t>But, importantly, Zhao added that it would be a mistake to misread those steps as China signing on, wholesale, to American efforts to force North Korea to the edge of collapse—a tactic, favored in Washington, known as “strategic strangulation.” “No, it’s just balancing Trump and Kim Jong Un,” Zhao said. “The reason China agreed to much tougher sanctions is to calm Trump down.” China has strategic tensions of its own with the U.S., so it is keeping both countries off balance. “It’s basically, ‘Who is the bigger evil?’ For China, the U.S. is always the top geostrategic concern, the top threat.”</w:t>
      </w:r>
    </w:p>
    <w:p w:rsidR="00E22785" w:rsidRPr="00732140" w:rsidRDefault="00E22785" w:rsidP="00E22785">
      <w:r w:rsidRPr="00732140">
        <w:t>Zhao notes that the U.N. sanctions against North Korea that were passed on August 5th, which China supported, stopped short of seeking to undermine trade and humanitarian activities. “They are trying to draw a line between North Korea’s military program and civilian trade. To put more pressure on North Korea, without undermining it. China has been taking the incremental approach,” he said. In Zhao’s view, even though China has agreed to limit oil exports to North Korea, it is unlikely to cut them off entirely, which the Trump Administration believes is a vital step to change Kim’s behavior. “If China remains the sole supplier, meaning Russia won’t step in, I think China would find it very hard to do that,” Zhao said.</w:t>
      </w:r>
    </w:p>
    <w:p w:rsidR="00E22785" w:rsidRPr="00E973A8" w:rsidRDefault="00E22785" w:rsidP="00E22785">
      <w:pPr>
        <w:rPr>
          <w:rStyle w:val="StyleUnderline"/>
        </w:rPr>
      </w:pPr>
      <w:r w:rsidRPr="00E973A8">
        <w:rPr>
          <w:rStyle w:val="StyleUnderline"/>
        </w:rPr>
        <w:t>There are hard limits to China’s willingness to advance American interests in Asia, because the two powers have deep disagreements—about trade, contested territory in the South China Sea, and Taiwan. As the North Korea crisis has escalated, China has urged the U.S. to consider offering North Korea a deal known as “freeze for freeze,” in which the North would halt further tests if the U.S. halts or reduces joint military exercises with South Korea and Japan—exercises that China resents as well. “I think some Chinese are secretly hoping the North Korean position can actually help drive the U.S. forces away from the Korean Peninsula,” Zhao said. “It is in China’s interest if, in the mid-to-long term, the North Koreans can have a deal with the United States where the U.S. reduces troops or reduces its exercises.”</w:t>
      </w:r>
    </w:p>
    <w:p w:rsidR="00E22785" w:rsidRPr="00732140" w:rsidRDefault="00E22785" w:rsidP="00E22785">
      <w:r w:rsidRPr="00E973A8">
        <w:rPr>
          <w:rStyle w:val="StyleUnderline"/>
        </w:rPr>
        <w:t>In recent years, overly hopeful U.S. politicians and commentators have repeatedly misunderstood China’s views of North Korea and assumed that Beijing was, at last, turning against its irksome ally. In private meetings with President Obama, and later with President Trump, Xi has repeated a bottom-line principle about North Korea: “No war. No chaos. No nukes.” A former U.S. official, who was at several of those meetings, told me, “Every American senior official that I know hears, ‘Blah, blah, blah—no nuclear weapons.’ And thinks, ‘Oh, we agree! Excellent!’ So the Chinese ought to be willing to limbo under this bar for us. But, no, that’s third in the list of three strategic priorities. The first two are avoiding war on the Korean Peninsula, and avoiding chaos and collapse.”</w:t>
      </w:r>
      <w:r w:rsidRPr="00732140">
        <w:t xml:space="preserve"> In that spirit, China has sought to limit the scope of U.S.-backed sanctions in the U.N. Security Council. In the latest round, earlier this month, China succeeded in forcing the U.S. to drop its pursuit of a full oil blockade, which China fears would drive North Korea to collapse.</w:t>
      </w:r>
    </w:p>
    <w:p w:rsidR="00E22785" w:rsidRPr="00E13685" w:rsidRDefault="00E22785" w:rsidP="00E22785">
      <w:pPr>
        <w:rPr>
          <w:rStyle w:val="StyleUnderline"/>
        </w:rPr>
      </w:pPr>
      <w:r w:rsidRPr="00E13685">
        <w:rPr>
          <w:rStyle w:val="StyleUnderline"/>
        </w:rPr>
        <w:t>Nothing worries Chinese officials more than the following scenario: the U.S. uses harsh sanctions and covert action—and possibly military strikes—to drive North Korea close to the point of regime collapse. In turn, Pyongyang lashes out with violence against America or its allies, sparking a full-blown war on China’s border, just as China is trying to maintain delicate economic growth and social stability. Xi, in separate sessions, has offered Obama and Trump the same Chinese adage in reference to North Korea: “When a man is barefoot, he doesn’t fear a man with shoes.” In other words, even if attacking America would be suicide for North Korea, if it sees nothing left to lose, it just might do the unthinkable. For that reason, China, above all, wants the U.S. to avoid backing Kim into a corner from which he has no exit.</w:t>
      </w:r>
    </w:p>
    <w:p w:rsidR="00E22785" w:rsidRPr="00732140" w:rsidRDefault="00E22785" w:rsidP="00E22785">
      <w:r w:rsidRPr="00732140">
        <w:t>Trump is fervently seeking China’s cooperation, but, ironically, his rhetoric and aggression may be putting that further out of reach. On Sunday, Trump mocked Kim as the “Rocket Man.” Members of his Administration have repeated their openness to “military options,” despite projections that air strikes, or other attempts at targeted attacks, could spark a wider war. Chinese intellectuals have taken to joking that “Telangpu”—which is one of the Chinese pronunciations of Trump’s name—sounds like “te meipu,” which means clueless or lacking a plan. In recent months, Trump has alternately praised China and threatened it with a trade war. “I don’t understand Trump,” Shen, the historian, told me. “One day he is saying something good about Xi Jinping and the next he is criticizing him. Trump is becoming more and more of a problem. China is becoming more and more stable.”</w:t>
      </w:r>
    </w:p>
    <w:p w:rsidR="00E22785" w:rsidRPr="00732140" w:rsidRDefault="00E22785" w:rsidP="00E22785"/>
    <w:p w:rsidR="00E22785" w:rsidRPr="00732140" w:rsidRDefault="00E22785" w:rsidP="00E22785"/>
    <w:p w:rsidR="00E22785" w:rsidRPr="00E22785" w:rsidRDefault="00E22785" w:rsidP="00E22785">
      <w:pPr>
        <w:rPr>
          <w:rFonts w:eastAsia="Calibri"/>
        </w:rPr>
      </w:pPr>
    </w:p>
    <w:p w:rsidR="00E22785" w:rsidRDefault="00E22785" w:rsidP="006F2356">
      <w:pPr>
        <w:pStyle w:val="Heading2"/>
      </w:pPr>
      <w:r>
        <w:t>Scen. 2 Space War</w:t>
      </w:r>
    </w:p>
    <w:p w:rsidR="005E42E3" w:rsidRDefault="005E42E3" w:rsidP="005E42E3">
      <w:pPr>
        <w:pStyle w:val="Heading3"/>
      </w:pPr>
      <w:r>
        <w:t>Wolf Amendment</w:t>
      </w:r>
    </w:p>
    <w:p w:rsidR="005E42E3" w:rsidRDefault="005E42E3" w:rsidP="005E42E3">
      <w:pPr>
        <w:pStyle w:val="Heading4"/>
      </w:pPr>
      <w:r>
        <w:t>The Wolf Amendment does not actually prevent the US and China from working together</w:t>
      </w:r>
    </w:p>
    <w:p w:rsidR="005E42E3" w:rsidRPr="00E87288" w:rsidRDefault="005E42E3" w:rsidP="005E42E3">
      <w:r w:rsidRPr="00E87288">
        <w:t>Jeff Foust 19</w:t>
      </w:r>
      <w:r>
        <w:t xml:space="preserve"> [</w:t>
      </w:r>
      <w:r w:rsidRPr="00E87288">
        <w:t>Senior Staff Writer at Space News, Ph.D. in planetary sciences from the Massachusetts Institute of Technology, Bachelor’s degree with honors in geophysics and planetary science from the California Institute of Technology</w:t>
      </w:r>
      <w:r>
        <w:t>]</w:t>
      </w:r>
      <w:r w:rsidRPr="00E87288">
        <w:t xml:space="preserve">, 4-8-2019, "New opportunities emerging for U.S.-China space cooperation," SpaceNews, </w:t>
      </w:r>
      <w:r w:rsidRPr="00313F3B">
        <w:t>https://spacenews.com/new-opportunities-emerging-for-u-s-china-space-cooperation//AC</w:t>
      </w:r>
    </w:p>
    <w:p w:rsidR="005E42E3" w:rsidRPr="00467061" w:rsidRDefault="005E42E3" w:rsidP="005E42E3">
      <w:pPr>
        <w:rPr>
          <w:rStyle w:val="StyleUnderline"/>
        </w:rPr>
      </w:pPr>
      <w:r w:rsidRPr="00467061">
        <w:rPr>
          <w:rStyle w:val="StyleUnderline"/>
        </w:rPr>
        <w:t>Despite the rhetoric of a space race between the United States and China, experts say there are opportunities for the countries to expand cooperation in space that could have broader benefits.</w:t>
      </w:r>
    </w:p>
    <w:p w:rsidR="005E42E3" w:rsidRPr="00E87288" w:rsidRDefault="005E42E3" w:rsidP="005E42E3">
      <w:r w:rsidRPr="00E87288">
        <w:t>Civil space cooperation between NASA and Chinese organizations is sharply restricted by language commonly known as the Wolf Amendment, first placed in an appropriations bill in 2011 by then-U.S. Rep. Frank Wolf (R-Va.) Similar language has been included in subsequent appropriations bills, including the fiscal year 2019 appropriations bill enacted in February.</w:t>
      </w:r>
    </w:p>
    <w:p w:rsidR="005E42E3" w:rsidRPr="00467061" w:rsidRDefault="005E42E3" w:rsidP="005E42E3">
      <w:pPr>
        <w:rPr>
          <w:rStyle w:val="StyleUnderline"/>
        </w:rPr>
      </w:pPr>
      <w:r w:rsidRPr="00467061">
        <w:rPr>
          <w:rStyle w:val="StyleUnderline"/>
        </w:rPr>
        <w:t>The Wolf Amendment, though, doesn’t bar cooperation between the two countries in civil spaceflight. “A lot of people think that the Wolf Amendment is a prohibition on working with the Chinese. It’s not,” said Mike Gold, chairman of the Commercial Space Transportation Advisory Committee, during a March 29 panel discussion on U.S.-China cooperation by the Secure World Foundation.</w:t>
      </w:r>
    </w:p>
    <w:p w:rsidR="005E42E3" w:rsidRPr="00E87288" w:rsidRDefault="005E42E3" w:rsidP="005E42E3">
      <w:r w:rsidRPr="00467061">
        <w:rPr>
          <w:rStyle w:val="StyleUnderline"/>
        </w:rPr>
        <w:t>The provision, he noted, allows for cooperation if there is certification from the FBI that such efforts don’t pose a national security risk and if Congress has been notified of the plan. “To me, those are two commonsense steps,” he said.</w:t>
      </w:r>
      <w:r w:rsidRPr="00E87288">
        <w:t xml:space="preserve"> That has allowed some limited cooperation in areas like science and aeronautics.</w:t>
      </w:r>
    </w:p>
    <w:p w:rsidR="005E42E3" w:rsidRDefault="005E42E3" w:rsidP="005E42E3">
      <w:pPr>
        <w:pStyle w:val="Heading4"/>
      </w:pPr>
      <w:r>
        <w:t xml:space="preserve">The Wolf Amendment is preventing Chinese espionage </w:t>
      </w:r>
    </w:p>
    <w:p w:rsidR="005E42E3" w:rsidRPr="001B2616" w:rsidRDefault="005E42E3" w:rsidP="005E42E3">
      <w:r w:rsidRPr="001B2616">
        <w:t>Alex Stuckey 19</w:t>
      </w:r>
      <w:r>
        <w:t xml:space="preserve"> </w:t>
      </w:r>
      <w:r w:rsidRPr="001B2616">
        <w:t xml:space="preserve">[NASA and science reporter for the Chronicle, Investigative Reporters and Editors award winner and a Livingston Award Finalist, Sigma Delta Chi Award for Excellence in Public Service Journalism and a Frank A. Blethen Award for Local Accountability Reporting, Society of Professional Journalists Don Baker Investigative Reporting Award, Pulitzer Prize], 6-13-2019, "China's space program continues to grow, but will NASA ever work with them?," HoustonChronicle, </w:t>
      </w:r>
      <w:r w:rsidRPr="00313F3B">
        <w:t>https://www.houstonchronicle.com/local/space/mission-moon/article/China-s-space-program-continues-to-grow-but-13961523.php//AC</w:t>
      </w:r>
    </w:p>
    <w:p w:rsidR="005E42E3" w:rsidRPr="001B2616" w:rsidRDefault="005E42E3" w:rsidP="005E42E3">
      <w:r w:rsidRPr="001B2616">
        <w:t>But don’t expect the U.S. and China to work cooperatively in space any time soon.</w:t>
      </w:r>
    </w:p>
    <w:p w:rsidR="005E42E3" w:rsidRPr="001B2616" w:rsidRDefault="005E42E3" w:rsidP="005E42E3">
      <w:r w:rsidRPr="001B2616">
        <w:rPr>
          <w:rStyle w:val="StyleUnderline"/>
        </w:rPr>
        <w:t>“The basic reality is that when we interact with China’s space program, we are essentially interacting with China’s military,” said Dean Cheng, a policy analyst for the Heritage Foundation who testified at a National Space Council meeting last year.</w:t>
      </w:r>
      <w:r w:rsidRPr="001B2616">
        <w:t xml:space="preserve"> Cheng said his statements did not represent the official position of the foundation, which is a conservative policy think tank based in Washington, D.C.</w:t>
      </w:r>
    </w:p>
    <w:p w:rsidR="005E42E3" w:rsidRPr="001B2616" w:rsidRDefault="005E42E3" w:rsidP="005E42E3">
      <w:r w:rsidRPr="001B2616">
        <w:t>That sentiment may seem odd in an age where the U.S. has built an International Space Station with the help of 15 countries, including Russia, once its biggest nemesis in space.</w:t>
      </w:r>
    </w:p>
    <w:p w:rsidR="005E42E3" w:rsidRPr="001B2616" w:rsidRDefault="005E42E3" w:rsidP="005E42E3">
      <w:r w:rsidRPr="001B2616">
        <w:t>But the decision to cut China out of America’s cosmic endeavors can be traced back to one man: Frank Wolf.</w:t>
      </w:r>
    </w:p>
    <w:p w:rsidR="005E42E3" w:rsidRPr="001B2616" w:rsidRDefault="005E42E3" w:rsidP="005E42E3">
      <w:r w:rsidRPr="001B2616">
        <w:t>Wolf was a U.S. representative from Virginia in 2011 when he spearheaded a move prohibiting both NASA and the White House Office of Science and Technology Policy from collaborating with China on any scientific activities. The prohibition was dropped into a Congressional spending bill that year.</w:t>
      </w:r>
    </w:p>
    <w:p w:rsidR="005E42E3" w:rsidRPr="001B2616" w:rsidRDefault="005E42E3" w:rsidP="005E42E3">
      <w:pPr>
        <w:rPr>
          <w:rStyle w:val="StyleUnderline"/>
        </w:rPr>
      </w:pPr>
      <w:r w:rsidRPr="001B2616">
        <w:rPr>
          <w:rStyle w:val="StyleUnderline"/>
        </w:rPr>
        <w:t>“We don’t want to give them the opportunity to take advantage of our technology, and we have nothing to gain from dealing with them,” Wolf said in a 2011 Forbes article. “China is spying against us, and every U.S. government agency has been hit by cyber-attacks. They are stealing technology from every major U.S. company. They have taken technology from NASA, and they have hit the [National Science Foundation] computers . . . . You name the company, and the Chinese are trying to get its secrets.”</w:t>
      </w:r>
    </w:p>
    <w:p w:rsidR="005E42E3" w:rsidRDefault="005E42E3" w:rsidP="005E42E3">
      <w:pPr>
        <w:pStyle w:val="Heading4"/>
      </w:pPr>
      <w:r>
        <w:t>US lawmakers are not changing their mind about China anytime soon</w:t>
      </w:r>
    </w:p>
    <w:p w:rsidR="005E42E3" w:rsidRPr="00313F3B" w:rsidRDefault="005E42E3" w:rsidP="005E42E3">
      <w:r w:rsidRPr="00571A61">
        <w:t>Kelly Dickerson 15 [Science reporter at Tech Insider, covering space and physics, Graduated from the CUNY Graduate School of Journalism with an M.A. in science and health reporting, Received at B.S. degree in biology and a B.A. degree in communication from Berry College], 10-19-2015, "Here's why NASA won't work with China to explore space," Business Insider, https://www.businessinsider.com/nasa-china-collaboration-illegal-2015-10//AC</w:t>
      </w:r>
    </w:p>
    <w:p w:rsidR="005E42E3" w:rsidRPr="00313F3B" w:rsidRDefault="005E42E3" w:rsidP="005E42E3">
      <w:r w:rsidRPr="00313F3B">
        <w:rPr>
          <w:rStyle w:val="StyleUnderline"/>
        </w:rPr>
        <w:t>This collaboration between supposedly bitter national rivals sounds great in theory</w:t>
      </w:r>
      <w:r w:rsidRPr="00313F3B">
        <w:t>, but is it possible?</w:t>
      </w:r>
      <w:r w:rsidRPr="00313F3B">
        <w:rPr>
          <w:sz w:val="12"/>
        </w:rPr>
        <w:t xml:space="preserve">∂ </w:t>
      </w:r>
      <w:r w:rsidRPr="00313F3B">
        <w:t>As astrophysicist and</w:t>
      </w:r>
      <w:r>
        <w:t xml:space="preserve"> </w:t>
      </w:r>
      <w:r w:rsidRPr="00313F3B">
        <w:rPr>
          <w:rFonts w:eastAsiaTheme="majorEastAsia"/>
        </w:rPr>
        <w:t>StarTalk Radio</w:t>
      </w:r>
      <w:r>
        <w:t xml:space="preserve"> </w:t>
      </w:r>
      <w:r w:rsidRPr="00313F3B">
        <w:t>host Neil deGrasse Tyson</w:t>
      </w:r>
      <w:r>
        <w:t xml:space="preserve"> </w:t>
      </w:r>
      <w:r w:rsidRPr="00313F3B">
        <w:rPr>
          <w:rFonts w:eastAsiaTheme="majorEastAsia"/>
        </w:rPr>
        <w:t>put it on Twitter</w:t>
      </w:r>
      <w:r w:rsidRPr="00313F3B">
        <w:t>:</w:t>
      </w:r>
      <w:r w:rsidRPr="00313F3B">
        <w:rPr>
          <w:sz w:val="12"/>
        </w:rPr>
        <w:t xml:space="preserve">∂ </w:t>
      </w:r>
      <w:r w:rsidRPr="00313F3B">
        <w:t xml:space="preserve">Tyson is correct to think this </w:t>
      </w:r>
      <w:r w:rsidRPr="00313F3B">
        <w:rPr>
          <w:rStyle w:val="StyleUnderline"/>
        </w:rPr>
        <w:t>strategy would never work, at least not today</w:t>
      </w:r>
      <w:r w:rsidRPr="00313F3B">
        <w:t>.</w:t>
      </w:r>
      <w:r w:rsidRPr="00313F3B">
        <w:rPr>
          <w:sz w:val="12"/>
        </w:rPr>
        <w:t xml:space="preserve">∂ </w:t>
      </w:r>
      <w:r w:rsidRPr="00313F3B">
        <w:t>The reason is because, in 2011, Congress passed a spending bill that</w:t>
      </w:r>
      <w:r>
        <w:t xml:space="preserve"> </w:t>
      </w:r>
      <w:r w:rsidRPr="00313F3B">
        <w:rPr>
          <w:rFonts w:eastAsiaTheme="majorEastAsia"/>
        </w:rPr>
        <w:t>expressly forbids NASA from working with China</w:t>
      </w:r>
      <w:r w:rsidRPr="00313F3B">
        <w:t>, citing a high risk of espionage.</w:t>
      </w:r>
      <w:r w:rsidRPr="00313F3B">
        <w:rPr>
          <w:sz w:val="12"/>
        </w:rPr>
        <w:t xml:space="preserve">∂ </w:t>
      </w:r>
      <w:r w:rsidRPr="00313F3B">
        <w:rPr>
          <w:rStyle w:val="StyleUnderline"/>
        </w:rPr>
        <w:t>What's more, it doesn't sound like the attitudes of US lawmakers toward the People's Republic of China are changing anytime soon</w:t>
      </w:r>
      <w:r w:rsidRPr="00313F3B">
        <w:t>.</w:t>
      </w:r>
      <w:r>
        <w:rPr>
          <w:sz w:val="12"/>
        </w:rPr>
        <w:t xml:space="preserve"> </w:t>
      </w:r>
      <w:r w:rsidRPr="00313F3B">
        <w:t>A 2015 report from the University of California called "</w:t>
      </w:r>
      <w:r>
        <w:t xml:space="preserve"> </w:t>
      </w:r>
      <w:r w:rsidRPr="00313F3B">
        <w:rPr>
          <w:rFonts w:eastAsiaTheme="majorEastAsia"/>
        </w:rPr>
        <w:t>China Dream, Space Dream</w:t>
      </w:r>
      <w:r w:rsidRPr="00313F3B">
        <w:t>" concludes that: "China's efforts to use its space program to transform itself into a military, economic, and technological power may come at the expense of U.S. leadership and has serious implications for U.S. interests</w:t>
      </w:r>
      <w:r w:rsidRPr="00313F3B">
        <w:rPr>
          <w:rStyle w:val="StyleUnderline"/>
        </w:rPr>
        <w:t>." It will take a big policy shift to change that sentiment and foster collaboration between NASA and the China National Space Administration (CNSA</w:t>
      </w:r>
      <w:r w:rsidRPr="00313F3B">
        <w:t>).</w:t>
      </w:r>
      <w:r w:rsidRPr="00313F3B">
        <w:rPr>
          <w:sz w:val="12"/>
        </w:rPr>
        <w:t xml:space="preserve">∂ </w:t>
      </w:r>
      <w:r w:rsidRPr="00313F3B">
        <w:t>of the biggest collaborative projects in which NASA is involved is the</w:t>
      </w:r>
      <w:r>
        <w:t xml:space="preserve"> </w:t>
      </w:r>
      <w:r w:rsidRPr="00313F3B">
        <w:rPr>
          <w:rFonts w:eastAsiaTheme="majorEastAsia"/>
        </w:rPr>
        <w:t>International Space Station (ISS)</w:t>
      </w:r>
      <w:r w:rsidRPr="00313F3B">
        <w:t>. It's a space station built and maintained by the United States, Russia, Europe, Japan, and Canada.</w:t>
      </w:r>
    </w:p>
    <w:p w:rsidR="005E42E3" w:rsidRDefault="005E42E3" w:rsidP="005E42E3">
      <w:pPr>
        <w:pStyle w:val="Heading4"/>
      </w:pPr>
      <w:r>
        <w:t xml:space="preserve">US-China cooperation is a bad idea </w:t>
      </w:r>
    </w:p>
    <w:p w:rsidR="005E42E3" w:rsidRPr="00313F3B" w:rsidRDefault="005E42E3" w:rsidP="005E42E3">
      <w:r w:rsidRPr="00313F3B">
        <w:t xml:space="preserve">Jim Siegel, 13, 7-15-2013, "The Win-Lose of US-China Space Cooperation (China Wins; US Loses)," AmericaSpace, </w:t>
      </w:r>
      <w:r w:rsidRPr="00002CC4">
        <w:t>https://www.americaspace.com/2013/07/15/the-win-lose-of-us-china-space-cooperation-china-wins-us-loses//AC</w:t>
      </w:r>
    </w:p>
    <w:p w:rsidR="005E42E3" w:rsidRPr="0001558E" w:rsidRDefault="005E42E3" w:rsidP="005E42E3">
      <w:pPr>
        <w:rPr>
          <w:u w:val="single"/>
        </w:rPr>
      </w:pPr>
      <w:r w:rsidRPr="0001558E">
        <w:rPr>
          <w:u w:val="single"/>
        </w:rPr>
        <w:t>Let’s keep in mind that there is an inherent, fundamental struggle between an open, democratic society and a closed, communist society. History is littered with the remains of closed, tyrannical societies that could not exist over the long term surrounded by open, free societies. Some lost military conflicts that they initiated to extend geopolitical domination; others lost to popular uprisings, in spite of vigorous and often ruthless suppression. The experience of the Soviet Union proved that a planned economy and a suppressed population couldn’t compete with a free-market economy and a citizenry motivated by economic liberty. While peaceful coexistence may be possible in the short term, open and free societies must remain vigilant against the inevitable threat of oppressive regimes.</w:t>
      </w:r>
    </w:p>
    <w:p w:rsidR="005E42E3" w:rsidRPr="0001558E" w:rsidRDefault="005E42E3" w:rsidP="005E42E3">
      <w:pPr>
        <w:rPr>
          <w:u w:val="single"/>
        </w:rPr>
      </w:pPr>
      <w:r w:rsidRPr="00313F3B">
        <w:t xml:space="preserve">There is, of course, precedent for joint space initiatives with a communist government. With the U.S. and USSR locked in a cold war struggle and the nuclear Sword of Damocles looming overhead, the 1972 agreement for an Apollo Soyuz Test Project was seen as a low-risk means to reduce cold war tensions. It culminated in a successful July 17, 1975, docking of a U.S. Apollo and USSR Soyuz space capsules. </w:t>
      </w:r>
      <w:r w:rsidRPr="0001558E">
        <w:rPr>
          <w:u w:val="single"/>
        </w:rPr>
        <w:t>The American and Soviet teams conducted joint experiments and exchanged gifts before separating 44 hours later. That initiative led to other joint cooperation and activities that eventually led to wider cooperation on the International Space Station (ISS).</w:t>
      </w:r>
    </w:p>
    <w:p w:rsidR="005E42E3" w:rsidRPr="0001558E" w:rsidRDefault="005E42E3" w:rsidP="005E42E3">
      <w:pPr>
        <w:rPr>
          <w:u w:val="single"/>
        </w:rPr>
      </w:pPr>
      <w:r w:rsidRPr="0001558E">
        <w:rPr>
          <w:u w:val="single"/>
        </w:rPr>
        <w:t>Why was it low-risk? Because with its national security implications, the U.S. had already won the space race, thanks to a motivated American scientific community and the successful Apollo landings on the Moon. Apollo-Soyuz was a small baby-step toward geopolitical and military détente, a move that was clearly in the best interest of the United States. It relaxed the nuclear trigger fingers just a bit. In addition, the ability to dock with Soviet spacecraft gave NASA an important backup in case something went wrong with its own missions. The benefits outweighed the risks.</w:t>
      </w:r>
    </w:p>
    <w:p w:rsidR="005E42E3" w:rsidRPr="00313F3B" w:rsidRDefault="005E42E3" w:rsidP="005E42E3">
      <w:r w:rsidRPr="00313F3B">
        <w:t>Fast forward to 2013.</w:t>
      </w:r>
    </w:p>
    <w:p w:rsidR="005E42E3" w:rsidRPr="0001558E" w:rsidRDefault="005E42E3" w:rsidP="005E42E3">
      <w:pPr>
        <w:rPr>
          <w:u w:val="single"/>
        </w:rPr>
      </w:pPr>
      <w:r w:rsidRPr="0001558E">
        <w:rPr>
          <w:u w:val="single"/>
        </w:rPr>
        <w:t>What does the U.S. have to gain this time by cooperating in space exploration with the last remaining major communist nation? Do the benefits again outweigh the risks?</w:t>
      </w:r>
    </w:p>
    <w:p w:rsidR="005E42E3" w:rsidRPr="0001558E" w:rsidRDefault="005E42E3" w:rsidP="005E42E3">
      <w:pPr>
        <w:rPr>
          <w:u w:val="single"/>
        </w:rPr>
      </w:pPr>
      <w:r w:rsidRPr="0001558E">
        <w:rPr>
          <w:u w:val="single"/>
        </w:rPr>
        <w:t>This time, I believe that the answer is no, for two fundamental sets of reasons: one related directly to space exploration itself, and the second economic.</w:t>
      </w:r>
    </w:p>
    <w:p w:rsidR="005E42E3" w:rsidRPr="00313F3B" w:rsidRDefault="005E42E3" w:rsidP="005E42E3">
      <w:r w:rsidRPr="00313F3B">
        <w:t>Let’s start with space-related rationale.</w:t>
      </w:r>
    </w:p>
    <w:p w:rsidR="005E42E3" w:rsidRPr="00313F3B" w:rsidRDefault="005E42E3" w:rsidP="005E42E3">
      <w:r w:rsidRPr="00313F3B">
        <w:t>What’s the one thing that NASA needs most to re-launch deep space exploration? Obviously, it’s a heavy-lift rocket. That’s where the Chinese can help, right?</w:t>
      </w:r>
    </w:p>
    <w:p w:rsidR="005E42E3" w:rsidRPr="00313F3B" w:rsidRDefault="005E42E3" w:rsidP="005E42E3">
      <w:r w:rsidRPr="00313F3B">
        <w:t>On the contrary. Let’s look at the facts.</w:t>
      </w:r>
    </w:p>
    <w:p w:rsidR="005E42E3" w:rsidRPr="0001558E" w:rsidRDefault="005E42E3" w:rsidP="005E42E3">
      <w:pPr>
        <w:rPr>
          <w:u w:val="single"/>
        </w:rPr>
      </w:pPr>
      <w:r w:rsidRPr="0001558E">
        <w:rPr>
          <w:u w:val="single"/>
        </w:rPr>
        <w:t>First, let’s compare orbital launchers either active or under development.</w:t>
      </w:r>
    </w:p>
    <w:p w:rsidR="005E42E3" w:rsidRPr="0001558E" w:rsidRDefault="005E42E3" w:rsidP="005E42E3">
      <w:pPr>
        <w:rPr>
          <w:u w:val="single"/>
        </w:rPr>
      </w:pPr>
      <w:r w:rsidRPr="0001558E">
        <w:rPr>
          <w:u w:val="single"/>
        </w:rPr>
        <w:t>Consider the characteristic called LEO (Low-Earth Orbit) payload mass, expressed in kg. NASA’s heavy lift rocket under development, the SLS, is projected to deliver 130,000 kg. The Falcon Heavy, also under development, is projected at 53,000 kg. By comparison, the currently operational Atlas V is rated at about 19,000 kg, the Delta IV at 23,000 kg, and the regular Falcon 9 at about 10,000 kg.</w:t>
      </w:r>
    </w:p>
    <w:p w:rsidR="005E42E3" w:rsidRPr="0001558E" w:rsidRDefault="005E42E3" w:rsidP="005E42E3">
      <w:pPr>
        <w:rPr>
          <w:u w:val="single"/>
        </w:rPr>
      </w:pPr>
      <w:r w:rsidRPr="0001558E">
        <w:rPr>
          <w:u w:val="single"/>
        </w:rPr>
        <w:t>Let’s look at the Chinese rocket families. The current Long March 4 is rated at a mere 12,000 kg.  The Long March 5, under development, is only projected to deliver 25,000 kg.</w:t>
      </w:r>
    </w:p>
    <w:p w:rsidR="005E42E3" w:rsidRPr="0001558E" w:rsidRDefault="005E42E3" w:rsidP="005E42E3">
      <w:pPr>
        <w:rPr>
          <w:u w:val="single"/>
        </w:rPr>
      </w:pPr>
      <w:r w:rsidRPr="0001558E">
        <w:rPr>
          <w:u w:val="single"/>
        </w:rPr>
        <w:t>Incidentally, the gigantic American Saturn V, which delivered the Apollo astronauts to the Moon and which last flew in 1973, delivered 118,000 kg. LEO payload mass.</w:t>
      </w:r>
    </w:p>
    <w:p w:rsidR="005E42E3" w:rsidRPr="0001558E" w:rsidRDefault="005E42E3" w:rsidP="005E42E3">
      <w:pPr>
        <w:rPr>
          <w:u w:val="single"/>
        </w:rPr>
      </w:pPr>
      <w:r w:rsidRPr="0001558E">
        <w:rPr>
          <w:u w:val="single"/>
        </w:rPr>
        <w:t>So don’t count on the Chinese to help with a heavy lift rocket.</w:t>
      </w:r>
    </w:p>
    <w:p w:rsidR="005E42E3" w:rsidRPr="0001558E" w:rsidRDefault="005E42E3" w:rsidP="005E42E3">
      <w:pPr>
        <w:rPr>
          <w:u w:val="single"/>
        </w:rPr>
      </w:pPr>
      <w:r w:rsidRPr="0001558E">
        <w:rPr>
          <w:u w:val="single"/>
        </w:rPr>
        <w:t>What about Chinese space exploration technology and expertise? Recent media reports seem to suggest that the Chinese are hot on the heels of NASA. Really?</w:t>
      </w:r>
    </w:p>
    <w:p w:rsidR="005E42E3" w:rsidRPr="0001558E" w:rsidRDefault="005E42E3" w:rsidP="005E42E3">
      <w:pPr>
        <w:rPr>
          <w:u w:val="single"/>
        </w:rPr>
      </w:pPr>
      <w:r w:rsidRPr="0001558E">
        <w:rPr>
          <w:u w:val="single"/>
        </w:rPr>
        <w:t>It was only a year ago that the Chinese achieved their first successful manual space docking exercise. Last month they had their longest crewed time in space … 15 days. And while U.S. rockets reach the ISS within eight hours of launch, it takes Chinese rockets two days to reach their own orbiting station. I’m sure that there are many very smart Chinese scientists and engineers, but they have a very, very long way to go to reach NASA’s space proficiency.</w:t>
      </w:r>
    </w:p>
    <w:p w:rsidR="005E42E3" w:rsidRPr="00313F3B" w:rsidRDefault="005E42E3" w:rsidP="005E42E3">
      <w:r w:rsidRPr="0001558E">
        <w:rPr>
          <w:u w:val="single"/>
        </w:rPr>
        <w:t xml:space="preserve">Further, there is a troublesome aspect of how the PRC have achieved what they have. </w:t>
      </w:r>
      <w:r w:rsidRPr="00313F3B">
        <w:t xml:space="preserve">According to a recent 92-page Annual Report to Congress: Military and Security Developments Involving the People’s Republic of China 2013, “China relies on foreign technology, acquisition of key dual-use components, and focused indigenous research and development (R&amp;D) to advance military modernization.  The Chinese utilize a large, well-organized network to facilitate collection of sensitive information and export-controlled technology from U.S. defense sources. </w:t>
      </w:r>
      <w:r w:rsidRPr="0001558E">
        <w:rPr>
          <w:u w:val="single"/>
        </w:rPr>
        <w:t>This network of government-affiliated companies and research institutes often enables the PLA to access sensitive and dual-use technologies under the guise of civilian research and development. In the case of key national security technologies, controlled equipment, and other materials not readily obtainable through commercial means or academia, China has utilized its intelligence services and employed other illicit approaches that involve violations of U.S. laws and export controls.”  In other words, if they can’t get advanced technology legally, the Chinese often steal it.</w:t>
      </w:r>
    </w:p>
    <w:p w:rsidR="005E42E3" w:rsidRPr="005E42E3" w:rsidRDefault="005E42E3" w:rsidP="005E42E3">
      <w:pPr>
        <w:rPr>
          <w:sz w:val="10"/>
          <w:szCs w:val="10"/>
        </w:rPr>
      </w:pPr>
      <w:r w:rsidRPr="005E42E3">
        <w:rPr>
          <w:sz w:val="10"/>
          <w:szCs w:val="10"/>
        </w:rPr>
        <w:t>The report even cited at least four such high-profile thefts during 2012 alone.</w:t>
      </w:r>
      <w:r w:rsidRPr="005E42E3">
        <w:rPr>
          <w:sz w:val="12"/>
          <w:szCs w:val="10"/>
        </w:rPr>
        <w:t xml:space="preserve">∂ </w:t>
      </w:r>
      <w:r w:rsidRPr="005E42E3">
        <w:rPr>
          <w:sz w:val="10"/>
          <w:szCs w:val="10"/>
        </w:rPr>
        <w:t>So what’s in joint U.S.-Chinese space exploration for America? Certainly not space exploration knowledge.</w:t>
      </w:r>
      <w:r w:rsidRPr="005E42E3">
        <w:rPr>
          <w:sz w:val="12"/>
          <w:szCs w:val="10"/>
        </w:rPr>
        <w:t xml:space="preserve">∂ </w:t>
      </w:r>
      <w:r w:rsidRPr="005E42E3">
        <w:rPr>
          <w:sz w:val="10"/>
          <w:szCs w:val="10"/>
        </w:rPr>
        <w:t>On the other hand, despite the relative infancy of China’s space program, some Western observers are worried about the potential strategic military direction of the PRC’s space program:</w:t>
      </w:r>
      <w:r w:rsidRPr="005E42E3">
        <w:rPr>
          <w:sz w:val="12"/>
          <w:szCs w:val="10"/>
        </w:rPr>
        <w:t xml:space="preserve">∂ </w:t>
      </w:r>
      <w:r w:rsidRPr="005E42E3">
        <w:rPr>
          <w:sz w:val="10"/>
          <w:szCs w:val="10"/>
        </w:rPr>
        <w:t>According to same Defense Department report mentioned above, “China is developing a multi-dimensional program to improve its capabilities to limit or prevent the use of space-based assets by adversaries during times of crisis or conflict.”</w:t>
      </w:r>
      <w:r w:rsidRPr="005E42E3">
        <w:rPr>
          <w:sz w:val="12"/>
          <w:szCs w:val="10"/>
        </w:rPr>
        <w:t xml:space="preserve">∂ </w:t>
      </w:r>
      <w:r w:rsidRPr="005E42E3">
        <w:rPr>
          <w:sz w:val="10"/>
          <w:szCs w:val="10"/>
        </w:rPr>
        <w:t>China’s irresponsible 2007 anti-satellite weapon test exponentially increased the amount of space debris in orbit, which is dangerous to operating satellites. Space debris is now recognized by all countries (and militaries) as a threat to space assets.</w:t>
      </w:r>
      <w:r w:rsidRPr="005E42E3">
        <w:rPr>
          <w:sz w:val="12"/>
          <w:szCs w:val="10"/>
        </w:rPr>
        <w:t xml:space="preserve">∂ </w:t>
      </w:r>
      <w:r w:rsidRPr="005E42E3">
        <w:rPr>
          <w:sz w:val="10"/>
          <w:szCs w:val="10"/>
        </w:rPr>
        <w:t>According to Dean Cheng of the Asian Studies Center, “The Chinese have not separated their civilian and military space programs. Instead, the People’s Liberation Army (PLA) is intimately involved in Chinese space efforts. Unlike the Kennedy Space Center in Florida or the Johnson Space Center in Houston, China’s space facilities are all manned and operated by elements of the PLA. Similarly, Chinese reporting about their human spaceflight program (the</w:t>
      </w:r>
      <w:r>
        <w:rPr>
          <w:sz w:val="10"/>
          <w:szCs w:val="10"/>
        </w:rPr>
        <w:t xml:space="preserve"> </w:t>
      </w:r>
      <w:r w:rsidRPr="005E42E3">
        <w:rPr>
          <w:sz w:val="10"/>
          <w:szCs w:val="10"/>
        </w:rPr>
        <w:t>Shenzhou</w:t>
      </w:r>
      <w:r>
        <w:rPr>
          <w:sz w:val="10"/>
          <w:szCs w:val="10"/>
        </w:rPr>
        <w:t xml:space="preserve"> </w:t>
      </w:r>
      <w:r w:rsidRPr="005E42E3">
        <w:rPr>
          <w:sz w:val="10"/>
          <w:szCs w:val="10"/>
        </w:rPr>
        <w:t>and</w:t>
      </w:r>
      <w:r>
        <w:rPr>
          <w:sz w:val="10"/>
          <w:szCs w:val="10"/>
        </w:rPr>
        <w:t xml:space="preserve"> </w:t>
      </w:r>
      <w:r w:rsidRPr="005E42E3">
        <w:rPr>
          <w:sz w:val="10"/>
          <w:szCs w:val="10"/>
        </w:rPr>
        <w:t>Tiangong</w:t>
      </w:r>
      <w:r>
        <w:rPr>
          <w:sz w:val="10"/>
          <w:szCs w:val="10"/>
        </w:rPr>
        <w:t xml:space="preserve"> </w:t>
      </w:r>
      <w:r w:rsidRPr="005E42E3">
        <w:rPr>
          <w:sz w:val="10"/>
          <w:szCs w:val="10"/>
        </w:rPr>
        <w:t>programs) and lunar exploration missions (the</w:t>
      </w:r>
      <w:r>
        <w:rPr>
          <w:sz w:val="10"/>
          <w:szCs w:val="10"/>
        </w:rPr>
        <w:t xml:space="preserve"> </w:t>
      </w:r>
      <w:r w:rsidRPr="005E42E3">
        <w:rPr>
          <w:sz w:val="10"/>
          <w:szCs w:val="10"/>
        </w:rPr>
        <w:t>Chang’e</w:t>
      </w:r>
      <w:r>
        <w:rPr>
          <w:sz w:val="10"/>
          <w:szCs w:val="10"/>
        </w:rPr>
        <w:t xml:space="preserve"> </w:t>
      </w:r>
      <w:r w:rsidRPr="005E42E3">
        <w:rPr>
          <w:sz w:val="10"/>
          <w:szCs w:val="10"/>
        </w:rPr>
        <w:t>program) all include senior PLA officers as ‘commanders’ of the effort. Space cooperation with China will almost inevitably mean cooperation with China’s military.”</w:t>
      </w:r>
      <w:r w:rsidRPr="005E42E3">
        <w:rPr>
          <w:sz w:val="12"/>
          <w:szCs w:val="10"/>
        </w:rPr>
        <w:t xml:space="preserve">∂ </w:t>
      </w:r>
      <w:r w:rsidRPr="005E42E3">
        <w:rPr>
          <w:sz w:val="10"/>
          <w:szCs w:val="10"/>
        </w:rPr>
        <w:t>Further, according to Cheng, “In this light, any technology that is transferred to China, openly or as a result of espionage, is likely to benefit the PLA. This is exacerbated by the lack of transparency into China’s space program. Similarly, why China decided to shoot down a weather satellite in 2007, and who was involved in that decision, remains a mystery.”</w:t>
      </w:r>
      <w:r w:rsidRPr="005E42E3">
        <w:rPr>
          <w:sz w:val="12"/>
          <w:szCs w:val="10"/>
        </w:rPr>
        <w:t xml:space="preserve">∂ </w:t>
      </w:r>
      <w:r w:rsidRPr="005E42E3">
        <w:rPr>
          <w:sz w:val="10"/>
          <w:szCs w:val="10"/>
        </w:rPr>
        <w:t>The PRC is apparently getting more financially serious about their space initiative. Although spending in prior years is unknown, a spokeswoman for China’s manned space missions said last year the program would cost a total of almost 40 billion yuan (U.S. $6.27 billion). That’s about 14 percent more than NASA’s 2014 budget for space exploration activities (minus the ISS support) of</w:t>
      </w:r>
      <w:r>
        <w:rPr>
          <w:sz w:val="10"/>
          <w:szCs w:val="10"/>
        </w:rPr>
        <w:t xml:space="preserve"> </w:t>
      </w:r>
      <w:r w:rsidRPr="005E42E3">
        <w:rPr>
          <w:sz w:val="10"/>
          <w:szCs w:val="10"/>
        </w:rPr>
        <w:t>$5.5 billion.</w:t>
      </w:r>
      <w:r w:rsidRPr="005E42E3">
        <w:rPr>
          <w:sz w:val="12"/>
          <w:szCs w:val="10"/>
        </w:rPr>
        <w:t xml:space="preserve">∂ </w:t>
      </w:r>
      <w:r w:rsidRPr="005E42E3">
        <w:rPr>
          <w:sz w:val="10"/>
          <w:szCs w:val="10"/>
        </w:rPr>
        <w:t>In addition to the serious national security concerns regarding any joint U.S.-China space initiatives, there are also economic ones.</w:t>
      </w:r>
      <w:r>
        <w:rPr>
          <w:sz w:val="10"/>
          <w:szCs w:val="10"/>
        </w:rPr>
        <w:t xml:space="preserve"> </w:t>
      </w:r>
      <w:r w:rsidRPr="005E42E3">
        <w:rPr>
          <w:sz w:val="10"/>
          <w:szCs w:val="10"/>
        </w:rPr>
        <w:t>And, even worse, they are related to the largest single threat to American economic prosperity, the National Debt.</w:t>
      </w:r>
      <w:r w:rsidRPr="005E42E3">
        <w:rPr>
          <w:sz w:val="12"/>
          <w:szCs w:val="10"/>
        </w:rPr>
        <w:t xml:space="preserve">∂ </w:t>
      </w:r>
      <w:r w:rsidRPr="005E42E3">
        <w:rPr>
          <w:sz w:val="10"/>
          <w:szCs w:val="10"/>
        </w:rPr>
        <w:t>According to the U.S. Department of Treasury (July 11, 2013), the national debt is a whopping and nearly incomprehensible</w:t>
      </w:r>
      <w:r>
        <w:rPr>
          <w:sz w:val="10"/>
          <w:szCs w:val="10"/>
        </w:rPr>
        <w:t xml:space="preserve"> </w:t>
      </w:r>
      <w:r w:rsidRPr="005E42E3">
        <w:rPr>
          <w:sz w:val="10"/>
          <w:szCs w:val="10"/>
        </w:rPr>
        <w:t>$16.9 trillion. To make it more understandable, the national debt is often expressed as a percent of Gross Domestic Product (GDP).</w:t>
      </w:r>
      <w:r>
        <w:rPr>
          <w:sz w:val="10"/>
          <w:szCs w:val="10"/>
        </w:rPr>
        <w:t xml:space="preserve"> </w:t>
      </w:r>
      <w:r w:rsidRPr="005E42E3">
        <w:rPr>
          <w:sz w:val="10"/>
          <w:szCs w:val="10"/>
        </w:rPr>
        <w:t>Economists generally consider anything over 100 percent untenable in the long term, dangerous, and reckless.</w:t>
      </w:r>
      <w:r w:rsidRPr="005E42E3">
        <w:rPr>
          <w:sz w:val="12"/>
          <w:szCs w:val="10"/>
        </w:rPr>
        <w:t xml:space="preserve">∂ </w:t>
      </w:r>
      <w:r w:rsidRPr="005E42E3">
        <w:rPr>
          <w:sz w:val="10"/>
          <w:szCs w:val="10"/>
        </w:rPr>
        <w:t>Today, the U.S. national debt as a percent of GDP is a skyrocketing 107 percent. Just a year ago it was 103 percent. When George W. Bush left office in 2009, it was roughly 85 percent.</w:t>
      </w:r>
      <w:r w:rsidRPr="005E42E3">
        <w:rPr>
          <w:sz w:val="12"/>
          <w:szCs w:val="10"/>
        </w:rPr>
        <w:t xml:space="preserve">∂ </w:t>
      </w:r>
      <w:r w:rsidRPr="005E42E3">
        <w:rPr>
          <w:sz w:val="10"/>
          <w:szCs w:val="10"/>
        </w:rPr>
        <w:t>The current level of national debt (107 percent of GDP) puts the United States in the company of countries who are struggling with financial stability, and worse than the more stable Canadian and European economies:</w:t>
      </w:r>
      <w:r w:rsidRPr="005E42E3">
        <w:rPr>
          <w:sz w:val="12"/>
          <w:szCs w:val="10"/>
        </w:rPr>
        <w:t xml:space="preserve">∂ </w:t>
      </w:r>
      <w:r w:rsidRPr="005E42E3">
        <w:rPr>
          <w:sz w:val="10"/>
          <w:szCs w:val="10"/>
        </w:rPr>
        <w:t>Why is this bad?</w:t>
      </w:r>
      <w:r>
        <w:rPr>
          <w:sz w:val="10"/>
          <w:szCs w:val="10"/>
        </w:rPr>
        <w:t xml:space="preserve"> </w:t>
      </w:r>
      <w:r w:rsidRPr="005E42E3">
        <w:rPr>
          <w:sz w:val="10"/>
          <w:szCs w:val="10"/>
        </w:rPr>
        <w:t>The reasons are numerous and complex, but just to name a few (data from the Congressional Budget Office): 1) the annual interest payments on the national debt are roughly $350 billion, the sixth largest federal budget item (remember, the 2014 NASA budget in total is only about $17 billion); 2) More than 15 percent of all revenue collected by the federal government goes to pay the interest on the national debt; 3) Over the next ten years the interest payments are projected to be $5 trillion!</w:t>
      </w:r>
      <w:r w:rsidRPr="005E42E3">
        <w:rPr>
          <w:sz w:val="12"/>
          <w:szCs w:val="10"/>
        </w:rPr>
        <w:t xml:space="preserve">∂ </w:t>
      </w:r>
      <w:r w:rsidRPr="005E42E3">
        <w:rPr>
          <w:sz w:val="10"/>
          <w:szCs w:val="10"/>
        </w:rPr>
        <w:t>Who is the largest single holder of U.S. debt? China, of course. In April 2013, the U.S. debt held by China stood at nearly $1.3 trillion (Japan is next at about $1.1 trillion, followed by Brazil at $ 0.25 trillion).</w:t>
      </w:r>
      <w:r w:rsidRPr="005E42E3">
        <w:rPr>
          <w:sz w:val="12"/>
          <w:szCs w:val="10"/>
        </w:rPr>
        <w:t xml:space="preserve">∂ </w:t>
      </w:r>
      <w:r w:rsidRPr="005E42E3">
        <w:rPr>
          <w:sz w:val="10"/>
          <w:szCs w:val="10"/>
        </w:rPr>
        <w:t>Does the label on just about everything seem to say ”Made in China”? This year the U.S. trade deficit with China will be roughly $320 billion. The consequence is even greater and steadily increasing debt held by China.</w:t>
      </w:r>
      <w:r w:rsidRPr="005E42E3">
        <w:rPr>
          <w:sz w:val="12"/>
          <w:szCs w:val="10"/>
        </w:rPr>
        <w:t xml:space="preserve">∂ </w:t>
      </w:r>
      <w:r w:rsidRPr="005E42E3">
        <w:rPr>
          <w:sz w:val="10"/>
          <w:szCs w:val="10"/>
        </w:rPr>
        <w:t>The implications of the huge debt held by China include:</w:t>
      </w:r>
      <w:r w:rsidRPr="005E42E3">
        <w:rPr>
          <w:sz w:val="12"/>
          <w:szCs w:val="10"/>
        </w:rPr>
        <w:t xml:space="preserve">∂ </w:t>
      </w:r>
      <w:r w:rsidRPr="005E42E3">
        <w:rPr>
          <w:sz w:val="10"/>
          <w:szCs w:val="10"/>
        </w:rPr>
        <w:t>Owning</w:t>
      </w:r>
      <w:r>
        <w:rPr>
          <w:sz w:val="10"/>
          <w:szCs w:val="10"/>
        </w:rPr>
        <w:t xml:space="preserve"> </w:t>
      </w:r>
      <w:r w:rsidRPr="005E42E3">
        <w:rPr>
          <w:rFonts w:eastAsiaTheme="majorEastAsia"/>
          <w:sz w:val="10"/>
          <w:szCs w:val="10"/>
        </w:rPr>
        <w:t>U.S. Treasury notes</w:t>
      </w:r>
      <w:r>
        <w:rPr>
          <w:sz w:val="10"/>
          <w:szCs w:val="10"/>
        </w:rPr>
        <w:t xml:space="preserve"> </w:t>
      </w:r>
      <w:r w:rsidRPr="005E42E3">
        <w:rPr>
          <w:sz w:val="10"/>
          <w:szCs w:val="10"/>
        </w:rPr>
        <w:t>helps China’s economy grow by keeping its currency weaker than the dollar. This keeps products exported from China cheaper than U.S. products, creating jobs for the Chinese people (Economist Kimberly Amadeo).</w:t>
      </w:r>
    </w:p>
    <w:p w:rsidR="005E42E3" w:rsidRPr="0001558E" w:rsidRDefault="005E42E3" w:rsidP="005E42E3">
      <w:pPr>
        <w:rPr>
          <w:u w:val="single"/>
        </w:rPr>
      </w:pPr>
      <w:r w:rsidRPr="0001558E">
        <w:rPr>
          <w:u w:val="single"/>
        </w:rPr>
        <w:t>China’s position as America’s largest banker gives it some political leverage. Every now and then, China threatens to sell part of its debt holdings. It knows that, if it did so, U.S. interest rates would rise, which would slow U.S economic growth.</w:t>
      </w:r>
    </w:p>
    <w:p w:rsidR="005E42E3" w:rsidRPr="0001558E" w:rsidRDefault="005E42E3" w:rsidP="005E42E3">
      <w:pPr>
        <w:rPr>
          <w:u w:val="single"/>
        </w:rPr>
      </w:pPr>
      <w:r w:rsidRPr="0001558E">
        <w:rPr>
          <w:u w:val="single"/>
        </w:rPr>
        <w:t>Is it prudent, therefore, for the U.S. to enter into joint space venture, a venture that has clear strategic military implications, with a nation that has a polar opposite view of the relative rights of the individual versus the state, the nature of government, and human rights?</w:t>
      </w:r>
    </w:p>
    <w:p w:rsidR="005E42E3" w:rsidRPr="0001558E" w:rsidRDefault="005E42E3" w:rsidP="005E42E3">
      <w:pPr>
        <w:rPr>
          <w:u w:val="single"/>
        </w:rPr>
      </w:pPr>
      <w:r w:rsidRPr="0001558E">
        <w:rPr>
          <w:u w:val="single"/>
        </w:rPr>
        <w:t>Is it prudent to enter into an agreement with a partner that has a clearly inferior level of expertise to offer in return?</w:t>
      </w:r>
    </w:p>
    <w:p w:rsidR="005E42E3" w:rsidRPr="0001558E" w:rsidRDefault="005E42E3" w:rsidP="005E42E3">
      <w:pPr>
        <w:rPr>
          <w:u w:val="single"/>
        </w:rPr>
      </w:pPr>
      <w:r w:rsidRPr="0001558E">
        <w:rPr>
          <w:u w:val="single"/>
        </w:rPr>
        <w:t>Is it prudent to share strategic technology with a country that is likely to be our most significant military threat in the future, and a country likely to apply advanced technologies to military applications?</w:t>
      </w:r>
    </w:p>
    <w:p w:rsidR="005E42E3" w:rsidRPr="0001558E" w:rsidRDefault="005E42E3" w:rsidP="005E42E3">
      <w:pPr>
        <w:rPr>
          <w:u w:val="single"/>
        </w:rPr>
      </w:pPr>
      <w:r w:rsidRPr="0001558E">
        <w:rPr>
          <w:u w:val="single"/>
        </w:rPr>
        <w:t>Is it prudent to allow the U.S. to be somehow dependent for a strategic capability on a country that already has a potentially dangerous amount of economic leverage?</w:t>
      </w:r>
    </w:p>
    <w:p w:rsidR="005E42E3" w:rsidRPr="00313F3B" w:rsidRDefault="005E42E3" w:rsidP="005E42E3">
      <w:r w:rsidRPr="00313F3B">
        <w:t>Probably not.</w:t>
      </w:r>
    </w:p>
    <w:p w:rsidR="005E42E3" w:rsidRPr="0001558E" w:rsidRDefault="005E42E3" w:rsidP="005E42E3">
      <w:pPr>
        <w:rPr>
          <w:u w:val="single"/>
        </w:rPr>
      </w:pPr>
      <w:r w:rsidRPr="0001558E">
        <w:rPr>
          <w:u w:val="single"/>
        </w:rPr>
        <w:t>I, therefore, respectfully disagree with U.S.-China space partnership advocates such as Joan Johnson-Freese, a professor of national security affairs at the Naval War College and author of numerous books on space. She recently noted, “ If one believes that China is inherently a threat to the United States, then the adage ‘keep your friends close and your enemies closer’ comes to mind. The script for U.S.-China relations—and space relations in particular—is constantly evolving. The United States can influence the direction, but only if we engage and persuade the Chinese to engage with us. It’s one way of preventing a scenario of a galactic Wild West in which China has become the world’s leader in space.”</w:t>
      </w:r>
    </w:p>
    <w:p w:rsidR="005E42E3" w:rsidRPr="0001558E" w:rsidRDefault="005E42E3" w:rsidP="005E42E3">
      <w:pPr>
        <w:rPr>
          <w:u w:val="single"/>
        </w:rPr>
      </w:pPr>
      <w:r w:rsidRPr="0001558E">
        <w:rPr>
          <w:u w:val="single"/>
        </w:rPr>
        <w:t>What comes to my mind is “Peace through Strength.” Let’s not give away our strategic strengths to our most likely adversaries.</w:t>
      </w:r>
    </w:p>
    <w:p w:rsidR="005E42E3" w:rsidRPr="00002CC4" w:rsidRDefault="005E42E3" w:rsidP="005E42E3">
      <w:pPr>
        <w:pStyle w:val="Heading4"/>
      </w:pPr>
      <w:r>
        <w:t xml:space="preserve">The </w:t>
      </w:r>
      <w:r w:rsidRPr="00002CC4">
        <w:t xml:space="preserve">Chairman of the House Appropriations Commerce, Justice, and Science Subcommittee to </w:t>
      </w:r>
      <w:r>
        <w:t xml:space="preserve">John </w:t>
      </w:r>
      <w:r w:rsidRPr="00002CC4">
        <w:t>Culberson</w:t>
      </w:r>
      <w:r>
        <w:t>,</w:t>
      </w:r>
      <w:r w:rsidRPr="00002CC4">
        <w:t xml:space="preserve"> has vowed to uphold longstanding restrictions on NASA's ability to bilaterally cooperate with China</w:t>
      </w:r>
    </w:p>
    <w:p w:rsidR="005E42E3" w:rsidRPr="00002CC4" w:rsidRDefault="005E42E3" w:rsidP="005E42E3">
      <w:r w:rsidRPr="00002CC4">
        <w:t>Daniel Oberhaus 16</w:t>
      </w:r>
      <w:r>
        <w:t xml:space="preserve"> [</w:t>
      </w:r>
      <w:r w:rsidRPr="00002CC4">
        <w:t xml:space="preserve">Staff writer at WIRED, Covers space exploration and the future of energy], 10-18-2016, "Will NASA Ever Work With China?," Popular Mechanics, </w:t>
      </w:r>
      <w:r w:rsidRPr="0031569E">
        <w:t>https://www.popularmechanics.com/space/a23402/will-nasa-ever-work-with-china//AC</w:t>
      </w:r>
    </w:p>
    <w:p w:rsidR="005E42E3" w:rsidRPr="00002CC4" w:rsidRDefault="005E42E3" w:rsidP="005E42E3">
      <w:r w:rsidRPr="00002CC4">
        <w:t>To wit: Things got really chilly between American and Chinese space operations in 1998, when a</w:t>
      </w:r>
      <w:r>
        <w:t xml:space="preserve"> </w:t>
      </w:r>
      <w:r w:rsidRPr="00002CC4">
        <w:rPr>
          <w:rFonts w:eastAsiaTheme="majorEastAsia"/>
        </w:rPr>
        <w:t>congressional commission</w:t>
      </w:r>
      <w:r w:rsidRPr="00002CC4">
        <w:t> led by Christopher Cox found that technical information American space companies had given to China for use in commercial satellites wound up in improved Chinese intercontinental ballistic missiles. This effectively led to an embargo on U.S.-Chinese cooperation in space throughout the 2000s, an isolationist program reaffirmed in 2010 when former congressman Frank Wolf sponsored </w:t>
      </w:r>
      <w:r w:rsidRPr="00002CC4">
        <w:rPr>
          <w:rFonts w:eastAsiaTheme="majorEastAsia"/>
        </w:rPr>
        <w:t>a bill</w:t>
      </w:r>
      <w:r w:rsidRPr="00002CC4">
        <w:t> that prohibited any sort of cooperation between NASA or the U.S. Office of Science and Technology and Chinese nationals.</w:t>
      </w:r>
    </w:p>
    <w:p w:rsidR="005E42E3" w:rsidRPr="00002CC4" w:rsidRDefault="005E42E3" w:rsidP="005E42E3">
      <w:r w:rsidRPr="00002CC4">
        <w:t>"NASA was banned from bilateral relations with China as though that was somehow going to thwart or slow down Chinese plans for space," said Johnson-Freese. "In fact, if anything, it has given them an impetus to work faster and more broadly." To Johnson-Freese, the U.S. missed a big opportunity here. "Working with China, I think we would have had an opportunity to shape their space agenda. But now China has developed a very aggressive, across-the-board space program on their own and we ended up with less control, not more control."</w:t>
      </w:r>
    </w:p>
    <w:p w:rsidR="005E42E3" w:rsidRPr="0001558E" w:rsidRDefault="005E42E3" w:rsidP="005E42E3">
      <w:pPr>
        <w:rPr>
          <w:u w:val="single"/>
        </w:rPr>
      </w:pPr>
      <w:r w:rsidRPr="0001558E">
        <w:rPr>
          <w:u w:val="single"/>
        </w:rPr>
        <w:t>Yet working with China is simply a non-starter for some leaders. When Wolf backed the bill prohibiting NASA-China cooperation he compared China to an "evil empire" </w:t>
      </w:r>
      <w:r w:rsidRPr="0001558E">
        <w:rPr>
          <w:rFonts w:eastAsiaTheme="majorEastAsia"/>
          <w:u w:val="single"/>
        </w:rPr>
        <w:t>on the scale of Nazi Germany</w:t>
      </w:r>
      <w:r w:rsidRPr="0001558E">
        <w:rPr>
          <w:u w:val="single"/>
        </w:rPr>
        <w:t> and said the U.S. would not and should not do business with ethically questionable dictatorships. (Still, one can't ignore the fact that the United States is still paying millions to the ethically questionable government of Vladimir Putin for rides up to the ISS.) Wolf retired in 2015 and relinquished his position as Chairman of the House Appropriations Commerce, Justice, and Science Subcommittee to John Culberson, a Republican from Texas. Like his predecessor, Culberson has vowed to uphold longstanding restrictions on NASA's ability to bilaterally cooperate with China.</w:t>
      </w:r>
    </w:p>
    <w:p w:rsidR="005E42E3" w:rsidRPr="0001558E" w:rsidRDefault="005E42E3" w:rsidP="005E42E3">
      <w:pPr>
        <w:rPr>
          <w:u w:val="single"/>
        </w:rPr>
      </w:pPr>
      <w:r w:rsidRPr="0001558E">
        <w:rPr>
          <w:u w:val="single"/>
        </w:rPr>
        <w:t>"China's space program is owned and controlled entirely by the People's Liberation Army and the Chinese government have proven to be the world's most aggressive in cyber-espionage," Culberson said in a </w:t>
      </w:r>
      <w:r w:rsidRPr="0001558E">
        <w:rPr>
          <w:rFonts w:eastAsiaTheme="majorEastAsia"/>
          <w:u w:val="single"/>
        </w:rPr>
        <w:t>statement last year</w:t>
      </w:r>
      <w:r w:rsidRPr="0001558E">
        <w:rPr>
          <w:u w:val="single"/>
        </w:rPr>
        <w:t>. "I intend to vigorously enforce the longstanding prohibitions designed to protect America's space program." Asked for clarification on the topic, a spokesperson for Culberson told Popular Mechanics in an email that "[Culberson] is adamant about enforcing and continuing the prohibition and there is no flexibility on this." When pressed on the point that the U.S. still works with Russia, which has a nebulous distinction between its civilian and military space programs and has been accused of </w:t>
      </w:r>
      <w:r w:rsidRPr="0001558E">
        <w:rPr>
          <w:rFonts w:eastAsiaTheme="majorEastAsia"/>
          <w:u w:val="single"/>
        </w:rPr>
        <w:t>anti-U.S. cyber-espionage</w:t>
      </w:r>
      <w:r w:rsidRPr="0001558E">
        <w:rPr>
          <w:u w:val="single"/>
        </w:rPr>
        <w:t>, the Culberson spokesperson maintained that "historically, working with Russia has benefited the American space program. Rep. Culberson does not see a benefit for NASA to work with China in the current climate because they've proven to be aggressive in stealing American information."</w:t>
      </w:r>
    </w:p>
    <w:p w:rsidR="005E42E3" w:rsidRPr="00002CC4" w:rsidRDefault="005E42E3" w:rsidP="005E42E3">
      <w:r w:rsidRPr="0001558E">
        <w:rPr>
          <w:u w:val="single"/>
        </w:rPr>
        <w:t>It's worth noting that politicians and military officers, not space scientists, make these policies.</w:t>
      </w:r>
      <w:r w:rsidRPr="00002CC4">
        <w:t xml:space="preserve"> In 2013, a number of scientists </w:t>
      </w:r>
      <w:r w:rsidRPr="00002CC4">
        <w:rPr>
          <w:rFonts w:eastAsiaTheme="majorEastAsia"/>
        </w:rPr>
        <w:t>boycotted a large NASA conference</w:t>
      </w:r>
      <w:r w:rsidRPr="00002CC4">
        <w:t> after Chinese scientists were excluded from attending. More recently, NASA Administrator Charles Bolden </w:t>
      </w:r>
      <w:r w:rsidRPr="00002CC4">
        <w:rPr>
          <w:rFonts w:eastAsiaTheme="majorEastAsia"/>
        </w:rPr>
        <w:t>advocated for lifting the moratorium</w:t>
      </w:r>
      <w:r w:rsidRPr="00002CC4">
        <w:t> on U.S.-China cooperation in space and has visited Beijing to discuss ways to cooperate on removing space debris from orbit, for instance. Yet when Bolden was asked at this year's International Astronautical Congress what NASA was doing to overturn the moratorium, his answer was a frank "nothing." This was something Bolden said would "change with time," implying that the problem was political and more or less out of NASA's hands.</w:t>
      </w:r>
    </w:p>
    <w:p w:rsidR="005E42E3" w:rsidRPr="00002CC4" w:rsidRDefault="005E42E3" w:rsidP="005E42E3">
      <w:r w:rsidRPr="00002CC4">
        <w:t>As the private space revolution has gained momentum, American companies have led the way. SpaceX and Boeing are working toward sending astronauts into orbit, while companies like Virgin Galactic and Blue Origin are planning to launch a space tourism business that carries the well-to-do into suborbital space. But now China's </w:t>
      </w:r>
      <w:r w:rsidRPr="00002CC4">
        <w:rPr>
          <w:rFonts w:eastAsiaTheme="majorEastAsia"/>
        </w:rPr>
        <w:t>own new space companies</w:t>
      </w:r>
      <w:r w:rsidRPr="00002CC4">
        <w:t> are on the rise, and that's one of the factors increasing the possibility that satellite launches, asteroid mining missions, and other future space industries could be based somewhere other than the U.S. before they head off planet.</w:t>
      </w:r>
    </w:p>
    <w:p w:rsidR="005E42E3" w:rsidRPr="00002CC4" w:rsidRDefault="005E42E3" w:rsidP="005E42E3">
      <w:r w:rsidRPr="00002CC4">
        <w:t>The cracks area already visible. SpaceX chief Elon Musk recently </w:t>
      </w:r>
      <w:r w:rsidRPr="00002CC4">
        <w:rPr>
          <w:rFonts w:eastAsiaTheme="majorEastAsia"/>
        </w:rPr>
        <w:t>expressed irritation</w:t>
      </w:r>
      <w:r>
        <w:t xml:space="preserve"> </w:t>
      </w:r>
      <w:r w:rsidRPr="00002CC4">
        <w:t>that American trade regulations on space technology prohibited him from hiring foreign talent to build his rockets. Asteroid mining ventures are opting to split their headquarters between the U.S. and Luxembourg after that country </w:t>
      </w:r>
      <w:r w:rsidRPr="00002CC4">
        <w:rPr>
          <w:rFonts w:eastAsiaTheme="majorEastAsia"/>
        </w:rPr>
        <w:t>loosened its laws on asteroid mining</w:t>
      </w:r>
      <w:r w:rsidRPr="00002CC4">
        <w:t> while America's remain wrapped up in red tape. Once the United States saw the monetary potential in creating an environment conducive to asteroid mining, Congress quickly </w:t>
      </w:r>
      <w:r w:rsidRPr="00002CC4">
        <w:rPr>
          <w:rFonts w:eastAsiaTheme="majorEastAsia"/>
        </w:rPr>
        <w:t>passed legislation</w:t>
      </w:r>
      <w:r w:rsidRPr="00002CC4">
        <w:t> that legally allowed American companies to harvest space rock while it worked out the details of how to regulate the nascent industry.</w:t>
      </w:r>
    </w:p>
    <w:p w:rsidR="005E42E3" w:rsidRPr="00002CC4" w:rsidRDefault="005E42E3" w:rsidP="005E42E3">
      <w:r w:rsidRPr="0001558E">
        <w:rPr>
          <w:u w:val="single"/>
        </w:rPr>
        <w:t xml:space="preserve">Don't expect things to open up anytime soon, though. With Bolden waiting on the politicians to make a move, and the politicians deferring to the opinions of military generals, a thawing in U.S.-China space relations in the near future does not seem likely. </w:t>
      </w:r>
      <w:r w:rsidRPr="00002CC4">
        <w:t>To Johnson-Freese, a U.S. Naval War College professor who's fully away of the need to be prepared for a space war, it's time for America to switch from an aggressive posture to a cooperative one.</w:t>
      </w:r>
    </w:p>
    <w:p w:rsidR="005E42E3" w:rsidRDefault="005E42E3" w:rsidP="005E42E3"/>
    <w:p w:rsidR="005E42E3" w:rsidRDefault="005E42E3" w:rsidP="005E42E3">
      <w:pPr>
        <w:pStyle w:val="Heading4"/>
      </w:pPr>
      <w:r>
        <w:t>Working with China poses many risks</w:t>
      </w:r>
    </w:p>
    <w:p w:rsidR="005E42E3" w:rsidRPr="00002CC4" w:rsidRDefault="005E42E3" w:rsidP="005E42E3">
      <w:r w:rsidRPr="00002CC4">
        <w:t xml:space="preserve">Clara Moskowitz September 27, 2011 Human Spaceflight 11, 9-27-2011, "US &amp; China: Space Race or Cosmic Cooperation?," Space, </w:t>
      </w:r>
      <w:r w:rsidRPr="0031569E">
        <w:t>https://www.space.com/13100-china-space-program-nasa-space-race.html//AC</w:t>
      </w:r>
      <w:r w:rsidRPr="00002CC4">
        <w:br/>
      </w:r>
    </w:p>
    <w:p w:rsidR="005E42E3" w:rsidRPr="0001558E" w:rsidRDefault="005E42E3" w:rsidP="005E42E3">
      <w:pPr>
        <w:rPr>
          <w:u w:val="single"/>
        </w:rPr>
      </w:pPr>
      <w:r w:rsidRPr="0001558E">
        <w:rPr>
          <w:u w:val="single"/>
        </w:rPr>
        <w:t>However, others warn there are significant dangers in extending an orbital olive branch, especially if that includes sharing U.S. technology and knowledge.</w:t>
      </w:r>
    </w:p>
    <w:p w:rsidR="005E42E3" w:rsidRPr="0001558E" w:rsidRDefault="005E42E3" w:rsidP="005E42E3">
      <w:pPr>
        <w:rPr>
          <w:u w:val="single"/>
        </w:rPr>
      </w:pPr>
      <w:r w:rsidRPr="0001558E">
        <w:rPr>
          <w:u w:val="single"/>
        </w:rPr>
        <w:t>"I think that is a path that runs a great deal of risk unless it's very carefully managed," said Dean Cheng, a research fellow at the Heritage Foundation, a conservative public policy think tank. "We don't know enough about the </w:t>
      </w:r>
      <w:r w:rsidRPr="0031569E">
        <w:rPr>
          <w:u w:val="single"/>
        </w:rPr>
        <w:t>Chinese space policy</w:t>
      </w:r>
      <w:r w:rsidRPr="0001558E">
        <w:rPr>
          <w:u w:val="single"/>
        </w:rPr>
        <w:t> system and the very heavy military element that permeates the Chinese space program. When we deal with China on space, we are dealing with their military. That's not necessarily a bad thing, but requires us to go in with our eyes open."</w:t>
      </w:r>
    </w:p>
    <w:p w:rsidR="005E42E3" w:rsidRPr="0001558E" w:rsidRDefault="005E42E3" w:rsidP="005E42E3">
      <w:pPr>
        <w:rPr>
          <w:u w:val="single"/>
        </w:rPr>
      </w:pPr>
      <w:r w:rsidRPr="0001558E">
        <w:rPr>
          <w:u w:val="single"/>
        </w:rPr>
        <w:t>Certain U.S. lawmakers have objected strongly to space cooperation with China.</w:t>
      </w:r>
    </w:p>
    <w:p w:rsidR="005E42E3" w:rsidRPr="0001558E" w:rsidRDefault="005E42E3" w:rsidP="005E42E3">
      <w:pPr>
        <w:rPr>
          <w:u w:val="single"/>
        </w:rPr>
      </w:pPr>
      <w:r w:rsidRPr="0001558E">
        <w:rPr>
          <w:u w:val="single"/>
        </w:rPr>
        <w:t>"Most countries expanding their space programs are strong U.S. allies that are primarily interested in advancing science research or building a commercial space industry. The Chinese, however, do not fall into this category," Rep. Frank Wolf (R-Va.) said during a U.S.-China Economic and Security Review Commission hearing in May.</w:t>
      </w:r>
    </w:p>
    <w:p w:rsidR="005E42E3" w:rsidRDefault="005E42E3" w:rsidP="005E42E3"/>
    <w:p w:rsidR="005E42E3" w:rsidRPr="0001558E" w:rsidRDefault="005E42E3" w:rsidP="005E42E3">
      <w:pPr>
        <w:rPr>
          <w:u w:val="single"/>
        </w:rPr>
      </w:pPr>
      <w:r w:rsidRPr="0001558E">
        <w:rPr>
          <w:u w:val="single"/>
        </w:rPr>
        <w:t>Wolf argued that </w:t>
      </w:r>
      <w:r w:rsidRPr="0031569E">
        <w:rPr>
          <w:u w:val="single"/>
        </w:rPr>
        <w:t>China's space activities</w:t>
      </w:r>
      <w:r w:rsidRPr="0001558E">
        <w:rPr>
          <w:u w:val="single"/>
        </w:rPr>
        <w:t> are too tied to its military, whose actions are often at odds with U.S. interests, and added that China's human rights abuses shouldn't be rewarded with cooperation.</w:t>
      </w:r>
    </w:p>
    <w:p w:rsidR="005E42E3" w:rsidRPr="00002CC4" w:rsidRDefault="005E42E3" w:rsidP="005E42E3">
      <w:r w:rsidRPr="00002CC4">
        <w:t>"That is why I included language in the Fiscal Year 2011 Continuing Resolution preventing NASA and the Office of Science and Technology Policy from using federal funds ‘to develop, design, plan, promulgate, implement or execute a bilateral policy, program, order, or contract of any kind to participate, collaborate, or coordinate bilaterally in any way with China or any Chinese-owned company,'" Wolf said.</w:t>
      </w:r>
    </w:p>
    <w:p w:rsidR="005E42E3" w:rsidRPr="00002CC4" w:rsidRDefault="005E42E3" w:rsidP="005E42E3">
      <w:r w:rsidRPr="00002CC4">
        <w:t>There are indications that the Obama administration and the president's appointed administrator of NASA, Charlie Bolden, would like to get around that ban. John Holdren, director of the White House Office of Science and Technology Policy, told Wolf and other lawmakers that the administration planned to obey the prohibition as long as it didn't conflict with the president's authority to conduct foreign relations.</w:t>
      </w:r>
    </w:p>
    <w:p w:rsidR="005E42E3" w:rsidRPr="00002CC4" w:rsidRDefault="005E42E3" w:rsidP="005E42E3">
      <w:r w:rsidRPr="00002CC4">
        <w:t xml:space="preserve">Cheng said: "I think what we are seeing is a very clear rift between the executive and the legislative branches over just where and how we can and should interact with China in space." </w:t>
      </w:r>
    </w:p>
    <w:p w:rsidR="005E42E3" w:rsidRDefault="005E42E3" w:rsidP="005E42E3"/>
    <w:p w:rsidR="005E42E3" w:rsidRPr="00002CC4" w:rsidRDefault="005E42E3" w:rsidP="005E42E3">
      <w:r w:rsidRPr="00002CC4">
        <w:t>In October 2010, before the official ban on </w:t>
      </w:r>
      <w:r w:rsidRPr="0031569E">
        <w:t>U.S.-China space cooperation</w:t>
      </w:r>
      <w:r w:rsidRPr="00002CC4">
        <w:t>, Bolden led a delegation on an official trip to China. Afterward, he issued a statement saying he had accomplished his goals of "becoming acquainted with relevant Chinese space officials and institutions, better understanding Chinese human spaceflight programs and plans, and reaching a common understanding of the importance of transparency, reciprocity and mutual benefit as the underlying principles of any future interaction between our two nations in the area of human spaceflight."</w:t>
      </w:r>
    </w:p>
    <w:p w:rsidR="005E42E3" w:rsidRPr="00002CC4" w:rsidRDefault="005E42E3" w:rsidP="005E42E3">
      <w:r w:rsidRPr="00002CC4">
        <w:t>Some critics complained, however, that the trip was shrouded in secrecy and that the exact details of whom Bolden met with and what agreements were made were not clear.</w:t>
      </w:r>
    </w:p>
    <w:p w:rsidR="005E42E3" w:rsidRPr="00002CC4" w:rsidRDefault="005E42E3" w:rsidP="005E42E3">
      <w:r w:rsidRPr="00002CC4">
        <w:t>"Some of us keep asking: Who did you to talk to?" said Cheng, who specializes in Chinese political and security affairs. "I think that with the outright point-blank refusal of this administration and Administrator Bolden to tell any of us — the Congress, the public and the press — what happened, it's impossible to speculate."</w:t>
      </w:r>
    </w:p>
    <w:p w:rsidR="005E42E3" w:rsidRPr="00002CC4" w:rsidRDefault="005E42E3" w:rsidP="005E42E3">
      <w:r w:rsidRPr="00002CC4">
        <w:t>Yet others see it differently.</w:t>
      </w:r>
    </w:p>
    <w:p w:rsidR="005E42E3" w:rsidRDefault="005E42E3" w:rsidP="005E42E3"/>
    <w:p w:rsidR="005E42E3" w:rsidRPr="00002CC4" w:rsidRDefault="005E42E3" w:rsidP="005E42E3">
      <w:r w:rsidRPr="00002CC4">
        <w:t>Victoria Samson, the Washington office director of the Secure World Foundation, an organization dedicated to the peaceful use of outer space, said there was no mystery about the trip — it simply wasn't a significant event.</w:t>
      </w:r>
    </w:p>
    <w:p w:rsidR="005E42E3" w:rsidRPr="00002CC4" w:rsidRDefault="005E42E3" w:rsidP="005E42E3">
      <w:r w:rsidRPr="00002CC4">
        <w:t>"It was just a first step," Samson told SPACE.com. "They signed an agreement. Nothing specific came out of it."</w:t>
      </w:r>
    </w:p>
    <w:p w:rsidR="005E42E3" w:rsidRPr="0001558E" w:rsidRDefault="005E42E3" w:rsidP="005E42E3">
      <w:pPr>
        <w:rPr>
          <w:u w:val="single"/>
        </w:rPr>
      </w:pPr>
      <w:r w:rsidRPr="0001558E">
        <w:rPr>
          <w:u w:val="single"/>
        </w:rPr>
        <w:t>Ultimately, the decision of whether and </w:t>
      </w:r>
      <w:r w:rsidRPr="0031569E">
        <w:rPr>
          <w:u w:val="single"/>
        </w:rPr>
        <w:t>how to work with China in space</w:t>
      </w:r>
      <w:r w:rsidRPr="0001558E">
        <w:rPr>
          <w:u w:val="single"/>
        </w:rPr>
        <w:t> must be made in the context of the two countries' larger relationship.</w:t>
      </w:r>
    </w:p>
    <w:p w:rsidR="005E42E3" w:rsidRPr="0001558E" w:rsidRDefault="005E42E3" w:rsidP="005E42E3">
      <w:pPr>
        <w:rPr>
          <w:u w:val="single"/>
        </w:rPr>
      </w:pPr>
      <w:r w:rsidRPr="0001558E">
        <w:rPr>
          <w:u w:val="single"/>
        </w:rPr>
        <w:t>"When we look at just the space issue, it's fairly complex, but when we put it into the context of U.S.-China relations writ large, you very quickly realize this is a giant ball of yarn with lots of threads sticking out," Cheng said.</w:t>
      </w:r>
    </w:p>
    <w:p w:rsidR="005E42E3" w:rsidRPr="0001558E" w:rsidRDefault="005E42E3" w:rsidP="005E42E3">
      <w:pPr>
        <w:rPr>
          <w:u w:val="single"/>
        </w:rPr>
      </w:pPr>
    </w:p>
    <w:p w:rsidR="005E42E3" w:rsidRPr="005E42E3" w:rsidRDefault="005E42E3" w:rsidP="005E42E3"/>
    <w:p w:rsidR="00D43FED" w:rsidRDefault="00D43FED" w:rsidP="00D43FED">
      <w:pPr>
        <w:pStyle w:val="Heading3"/>
      </w:pPr>
      <w:r>
        <w:t>Space War Happening Now</w:t>
      </w:r>
    </w:p>
    <w:p w:rsidR="00E22785" w:rsidRDefault="00E22785" w:rsidP="006F2356">
      <w:pPr>
        <w:pStyle w:val="Heading4"/>
      </w:pPr>
      <w:r>
        <w:t>T</w:t>
      </w:r>
      <w:r w:rsidR="006F2356">
        <w:t xml:space="preserve">he US is in a space race now </w:t>
      </w:r>
      <w:r w:rsidR="00D43FED">
        <w:t>– No inherency</w:t>
      </w:r>
    </w:p>
    <w:p w:rsidR="00E22785" w:rsidRDefault="00E22785" w:rsidP="00E22785">
      <w:r w:rsidRPr="0028597D">
        <w:rPr>
          <w:b/>
          <w:bCs/>
          <w:sz w:val="26"/>
          <w:szCs w:val="26"/>
        </w:rPr>
        <w:t>Shutt 19</w:t>
      </w:r>
      <w:r>
        <w:t xml:space="preserve"> </w:t>
      </w:r>
      <w:r w:rsidRPr="00561740">
        <w:rPr>
          <w:sz w:val="16"/>
          <w:szCs w:val="16"/>
        </w:rPr>
        <w:t>(Jennifer Shutt, Jennifer ShuttOn the C-SPAN Networks:Jennifer Shutt is a Reporter for Budget and Appropriations in the CQ Roll Call with 19 videos in the C-SPAN Video Library; the first appearance was a 2016 Call-In. The year with the most videos was 2018 with nine videos. Most appearances with Bill Scanlan (6), Stephanie Kaye (4), Steve Scully (3). Most common tags: Federal Budget, FY2018, FY2020,  “Fly me to the moon … before China does”, KAB)</w:t>
      </w:r>
    </w:p>
    <w:p w:rsidR="00E22785" w:rsidRDefault="00E22785" w:rsidP="00E22785">
      <w:pPr>
        <w:rPr>
          <w:sz w:val="4"/>
          <w:szCs w:val="4"/>
        </w:rPr>
      </w:pPr>
    </w:p>
    <w:p w:rsidR="00E22785" w:rsidRDefault="00E22785" w:rsidP="00E22785">
      <w:pPr>
        <w:rPr>
          <w:sz w:val="4"/>
          <w:szCs w:val="4"/>
        </w:rPr>
      </w:pPr>
      <w:r w:rsidRPr="00DC49F1">
        <w:rPr>
          <w:sz w:val="16"/>
          <w:szCs w:val="16"/>
        </w:rPr>
        <w:t xml:space="preserve"> new space race is on, and this time it’s the U.S. versus China rather than the former Soviet Union. In the coming years, NASA and the China National Space Administration separately plan to send a series of missions to the moon with the goal of having a strong presence on its south pole — heightening the likelihood of tension and conflict. In the coming years, NASA and the China National Space Administration separately plan to send a series of missions to the moon with the goal of having a strong presence on its south pole — heightening the likelihood of tension and conflict. “Water ice represents life support,” NASA Administrator Jim Bridenstine said in March. “It’s air to breathe. It’s water to drink. But it’s hydrogen and oxygen, which is rocket fuel and it’s available in hundreds of millions of tons at the poles of the moon.” Several other countries, including Russia, are interested in lunar exploration, research and the south pole. But the U.S. has a history of working with European countries, Japan and Russia on other space missions, including the International Space Station. Not China: An amendment in the annual NASA funding bill named for former Virginia Republican Rep. Frank R.</w:t>
      </w:r>
      <w:r w:rsidRPr="00B7523B">
        <w:t xml:space="preserve"> </w:t>
      </w:r>
      <w:r w:rsidRPr="00B7523B">
        <w:rPr>
          <w:b/>
          <w:bCs/>
          <w:u w:val="single"/>
        </w:rPr>
        <w:t>Wolf prevents the agency from working with China on any space programs</w:t>
      </w:r>
      <w:r w:rsidRPr="00DC49F1">
        <w:rPr>
          <w:sz w:val="16"/>
          <w:szCs w:val="16"/>
        </w:rPr>
        <w:t>, unless it receives FBI certification that there’s no national security threat. Clearly, U.S. policymakers have decided that China represents the more pressing challenge to American interests, at least when it comes to space policy.</w:t>
      </w:r>
      <w:r w:rsidRPr="00B7523B">
        <w:rPr>
          <w:sz w:val="12"/>
          <w:szCs w:val="12"/>
        </w:rPr>
        <w:t xml:space="preserve"> “</w:t>
      </w:r>
      <w:r w:rsidRPr="00B7523B">
        <w:rPr>
          <w:b/>
          <w:bCs/>
          <w:u w:val="single"/>
        </w:rPr>
        <w:t>We’re in a space race today, just as we were in the 1960s and the stakes are even higher</w:t>
      </w:r>
      <w:r w:rsidRPr="00B7523B">
        <w:rPr>
          <w:sz w:val="12"/>
          <w:szCs w:val="12"/>
        </w:rPr>
        <w:t>,”</w:t>
      </w:r>
      <w:r w:rsidRPr="00DC49F1">
        <w:rPr>
          <w:sz w:val="16"/>
          <w:szCs w:val="16"/>
        </w:rPr>
        <w:t xml:space="preserve"> Vice President Mike Pence said in March during a meeting of the National Space Council. “Last December, China became the first nation to land on the far side of the moon and revealed their ambition to seize the lunar strategic high ground and become the world’s preeminent space-faring nation.” Several elements of NASA’s Artemis mission to the moon — named for the twin sister of Apollo and the goddess of the moon in Greek mythology — are already underway. The agency has received billions in funding to develop the Space Launch System, the largest rocket ever built that will take humans back to the moon and eventually Mars; the Orion capsule, where astronauts will stay during the trip; and the Gateway, the first interplanetary spaceship that is designed to orbit the moon and serve as a relay to the surface. But whether the agency will get the additional funding it needs to send Americans back to the moon in 2024 has become a political debate with Democrats questioning the Trump administration’s new timetable. NASA originally asked Congress for $21 billion in funding for all of its programs for fiscal 2020. But at that time — on March 11 — the plan was to go back to the moon in 2028. Just over two weeks later, Pence announced that should happen in the next five years, instead. The new timetable puts the return just inside the end of a potential second term for President Donald Trump, which could boost his eventual GOP successor, whether that’s Pence or someone else. The next day, Bridenstine sat in front of the House Commerce-Justice-Science Appropriations Subcommittee — the panel in charge of NASA funding, which is led by New York Democrat José E. Serrano. “As you well know, 75 percent of our profession is perception, and the perception by many is that it is being accelerated so that they can come in and excite the country a few months before November,” Serrano said. NASA later asked Congress for an additional $1.6 billion to boost its lunar-specific programs during fiscal 2020. None of that money was included in the House’s NASA funding bill, in part because the budget amendment was sent just three days before the committee released its bill. The GOP-controlled Senate Appropriations Committee hasn’t yet released its NASA spending bill. Some members of that panel are equally skeptical of the timeline change. “I would just say that our policy decisions here need to be driven by the science, not by political calendars,” Maryland Democrat Chris Van Hollen said. Physical, legal hurdlesHow quickly a return mission to the moon happens could have some influence on which nations have access to the water ice as well as which countries develop systems needed for humans to survive on the much longer trip to Mars. But first come, first served isn’t exactly the legal precedent in space, which is still governed by the clunkily named “Treaty on Principles Governing the Activities of States in the Exploration and Use of Outer Space, Including the Moon and Other Celestial Bodies.” The Outer Space Treaty, as it’s mostly referred to, was ratified by more than 60 countries, including the United States, China and the former Soviet Union. In addition to establishing that no nation could put nuclear weapons in outer space, Article II states: “Outer space, including the moon and other celestial bodies, is not subject to national Abiding by that treaty means that no country can claim the moon, even if solely for scientific purposes.appropriation by claim of sovereignty, by means of use or occupation, or by any other means.” Joanne Irene Gabrynowicz, former editor-in-chief of the Journal of Space Law, said the 1967 agreement is “one of the most important treaties of the 20th century.” But that treaty was written more than 50 years ago when geopolitics, technology and understanding of space were vastly different than they are today. It hasn’t been put to the test, and withdrawal is always an option for the U.S., China or other signatories. There is a separate agreement dedicated to the moon, but that was never ratified by the U.S. or China. The so-called Agreement Governing the Activities of States on the Moon and Other Celestial Bodies — or simply, the “Moon Agreement” — declared that “natural resources are the common heritage of mankind” and called for the creation of an “international regime” to “govern the exploitation” of the moon’s resources “when such exploitation is about to become feasible.” The Senate ultimately decided not to ratify the treaty due to concerns it would bind when and how companies could operate in outer space. It’s unlikely that the U.S. would sign on to a treaty with similar language today, considering that in 2015 Congress passed and former President Barack Obama signed a law  that recognizes private property rights once a resource is extracted from the moon. So for now, it appears the space race is on track to continue, with the Trump administration adamant the U.S. space program not share in the spotlight on the moon, or eventually on Mars. “The United States must remain first in space … not just to propel our economy and secure our nation, but above all because the rules and values of space, like every great frontier,  will be written by those who have the courage to get there first and the commitment to stay,” Pence said in March when announcing the faster timetable for lunar missions. China, for its part, has also indicated it sees the somewhat inevitable </w:t>
      </w:r>
      <w:r w:rsidRPr="00B7523B">
        <w:rPr>
          <w:sz w:val="4"/>
          <w:szCs w:val="4"/>
        </w:rPr>
        <w:t>dispute over territory on the moon in a manner similar to how it views disagreements over islands and regions of the South China Sea claimed by more than one country. In 2017, the commander of China’s lunar exploration program, Ye Peijian said, “The universe is an ocean, the moon is the Diaoyu Islands, Mars is Huangyan Island. If we don’t go there now, even though we’re capable of doing so, then we will be blamed by our descendants. If others go there, then they will take over, and you won’t be able to go even if you want to. This is reason enough.”</w:t>
      </w:r>
    </w:p>
    <w:p w:rsidR="00D43FED" w:rsidRDefault="00D43FED" w:rsidP="00D43FED">
      <w:pPr>
        <w:pStyle w:val="Heading4"/>
      </w:pPr>
      <w:r>
        <w:t>A space war has already started not doing the aff won’t cause it – No inherency</w:t>
      </w:r>
    </w:p>
    <w:p w:rsidR="00D43FED" w:rsidRPr="00896550" w:rsidRDefault="00D43FED" w:rsidP="00D43FED">
      <w:r w:rsidRPr="00896550">
        <w:rPr>
          <w:rStyle w:val="Style13ptBold"/>
        </w:rPr>
        <w:t xml:space="preserve">Robitzski </w:t>
      </w:r>
      <w:r w:rsidRPr="00896550">
        <w:t>6/26</w:t>
      </w:r>
      <w:r w:rsidRPr="00896550">
        <w:rPr>
          <w:rStyle w:val="Style13ptBold"/>
        </w:rPr>
        <w:t>/19</w:t>
      </w:r>
      <w:r>
        <w:rPr>
          <w:rStyle w:val="Style13ptBold"/>
        </w:rPr>
        <w:t xml:space="preserve"> </w:t>
      </w:r>
      <w:r w:rsidRPr="00896550">
        <w:t>(Dan Robitzski,</w:t>
      </w:r>
      <w:r>
        <w:t xml:space="preserve"> </w:t>
      </w:r>
      <w:r w:rsidRPr="00896550">
        <w:t>is a scientist-turned-journalist who covers all sorts of science and tech news.</w:t>
      </w:r>
      <w:r>
        <w:t xml:space="preserve"> “</w:t>
      </w:r>
      <w:r w:rsidRPr="00896550">
        <w:t>HAS A SPACE WAR BETWEEN US, CHINA, RUSSIA ALREADY STARTED</w:t>
      </w:r>
      <w:r>
        <w:t>,”</w:t>
      </w:r>
      <w:r w:rsidRPr="00896550">
        <w:t xml:space="preserve"> https://futurism.com/the-byte/space-war-usa-china-russia)//OK</w:t>
      </w:r>
    </w:p>
    <w:p w:rsidR="00D43FED" w:rsidRPr="002B7F54" w:rsidRDefault="00D43FED" w:rsidP="00D43FED">
      <w:pPr>
        <w:rPr>
          <w:u w:val="single"/>
        </w:rPr>
      </w:pPr>
      <w:r w:rsidRPr="002B7F54">
        <w:rPr>
          <w:u w:val="single"/>
        </w:rPr>
        <w:t xml:space="preserve">Star War-America, Russia, China, and now India, all have the capability to fight a war in outer space </w:t>
      </w:r>
      <w:r w:rsidRPr="002B7F54">
        <w:rPr>
          <w:rStyle w:val="Emphasis"/>
        </w:rPr>
        <w:t>and may have already started to do so</w:t>
      </w:r>
      <w:r w:rsidRPr="002B7F54">
        <w:rPr>
          <w:u w:val="single"/>
        </w:rPr>
        <w:t>.</w:t>
      </w:r>
    </w:p>
    <w:p w:rsidR="00D43FED" w:rsidRDefault="00D43FED" w:rsidP="00D43FED">
      <w:r>
        <w:t>While there’s been no declaration of World War III or anything of the like, major spacefaring nations have all been increasingly aggressive with military and surveillance operations in space, according to MIT Technology Review. These strategic moves toe the line of what could be considered aggression or an act of war.</w:t>
      </w:r>
    </w:p>
    <w:p w:rsidR="00D43FED" w:rsidRPr="002B7F54" w:rsidRDefault="00D43FED" w:rsidP="00D43FED">
      <w:pPr>
        <w:rPr>
          <w:u w:val="single"/>
        </w:rPr>
      </w:pPr>
      <w:r>
        <w:t>“Low-Level”-</w:t>
      </w:r>
      <w:r w:rsidRPr="002B7F54">
        <w:rPr>
          <w:u w:val="single"/>
        </w:rPr>
        <w:t>MIT Tech Review describes accounts of U.S. satellites spying on other nations, Russian hackers interfering with satellite communications, and China engaging in what looked like drills for anti-satellite strikes — all occurrences that are becoming normal in an increasingly-militarized and crowded space.</w:t>
      </w:r>
    </w:p>
    <w:p w:rsidR="00D43FED" w:rsidRDefault="00D43FED" w:rsidP="00D43FED">
      <w:r>
        <w:t>“It’s happening all the time at this low level, Todd Harrison, the head of aerospace security at the think tank CSIS, told MIT Tech Review. “It’s more gray-zone aggression. Countries are pushing the limits of accepted behavior and challenging norms. They’re staying below the threshold of conflict.”</w:t>
      </w:r>
    </w:p>
    <w:p w:rsidR="00D43FED" w:rsidRPr="002B7F54" w:rsidRDefault="00D43FED" w:rsidP="00D43FED">
      <w:pPr>
        <w:rPr>
          <w:u w:val="single"/>
        </w:rPr>
      </w:pPr>
      <w:r w:rsidRPr="002B7F54">
        <w:rPr>
          <w:u w:val="single"/>
        </w:rPr>
        <w:t>Space Force- As other countries ramp up their space military capabilities, America has actually fallen behind — a fact that could change if Trump gets his desired Space Force.</w:t>
      </w:r>
    </w:p>
    <w:p w:rsidR="00D43FED" w:rsidRPr="002B7F54" w:rsidRDefault="00D43FED" w:rsidP="00D43FED">
      <w:pPr>
        <w:rPr>
          <w:u w:val="single"/>
        </w:rPr>
      </w:pPr>
      <w:r w:rsidRPr="002B7F54">
        <w:rPr>
          <w:u w:val="single"/>
        </w:rPr>
        <w:t>“Today, we are not adequately prepared for such a conflict, and our lack of preparation undermines deterrence and makes conflict in space more likely,” Harrison told MIT Tech Review.</w:t>
      </w:r>
    </w:p>
    <w:p w:rsidR="00D43FED" w:rsidRDefault="00D43FED" w:rsidP="00D43FED">
      <w:pPr>
        <w:pStyle w:val="Heading4"/>
      </w:pPr>
      <w:r>
        <w:t>Space War in status quo</w:t>
      </w:r>
    </w:p>
    <w:p w:rsidR="00D43FED" w:rsidRDefault="00D43FED" w:rsidP="00D43FED">
      <w:r w:rsidRPr="00922E9C">
        <w:t xml:space="preserve"> (Brahma Chellaney, Brahma Chellaney, Professor of Strategic Studies at the New Delhi-based Center for Policy Research and Fellow at the Robert Bosch Academy in Berlin, is the author of nine books, including</w:t>
      </w:r>
      <w:r>
        <w:t xml:space="preserve"> </w:t>
      </w:r>
      <w:r w:rsidRPr="00653401">
        <w:t>Asian Juggernaut</w:t>
      </w:r>
      <w:r w:rsidRPr="00922E9C">
        <w:t>,</w:t>
      </w:r>
      <w:r>
        <w:t xml:space="preserve"> </w:t>
      </w:r>
      <w:r w:rsidRPr="00653401">
        <w:t>Water: Asia’s New Battleground</w:t>
      </w:r>
      <w:r w:rsidRPr="00922E9C">
        <w:t>, and</w:t>
      </w:r>
      <w:r>
        <w:t xml:space="preserve"> </w:t>
      </w:r>
      <w:r w:rsidRPr="00653401">
        <w:t>Water, Peace, and War: Confronting the Global Water Crisis.</w:t>
      </w:r>
      <w:r>
        <w:t xml:space="preserve"> “</w:t>
      </w:r>
      <w:r w:rsidRPr="00922E9C">
        <w:t>From Moon Walk to Space Wars</w:t>
      </w:r>
      <w:r>
        <w:t>,” Project Syndicate )//OK</w:t>
      </w:r>
    </w:p>
    <w:p w:rsidR="00D43FED" w:rsidRDefault="00D43FED" w:rsidP="00D43FED">
      <w:r>
        <w:t>From Moon Walk to Space Wars</w:t>
      </w:r>
    </w:p>
    <w:p w:rsidR="00D43FED" w:rsidRDefault="00D43FED" w:rsidP="00D43FED">
      <w:r>
        <w:t>Jul 18, 2019 BRAHMA CHELLANEY</w:t>
      </w:r>
    </w:p>
    <w:p w:rsidR="00D43FED" w:rsidRPr="002B7F54" w:rsidRDefault="00D43FED" w:rsidP="00D43FED">
      <w:pPr>
        <w:rPr>
          <w:u w:val="single"/>
        </w:rPr>
      </w:pPr>
      <w:r w:rsidRPr="002B7F54">
        <w:rPr>
          <w:u w:val="single"/>
        </w:rPr>
        <w:t>It is easy to get caught up in escalating strategic competition and conflict on Earth. But, 50 years after the Apollo 11 mission reached the Moon, guaranteeing the freedom to navigate the stars has become no less essential to global peace and security than safeguarding the freedom to navigate the seas.</w:t>
      </w:r>
    </w:p>
    <w:p w:rsidR="00D43FED" w:rsidRDefault="00D43FED" w:rsidP="00D43FED">
      <w:r>
        <w:t>NEW DELHI – Fifty years after astronauts first walked on the Moon, space wars have gone from Hollywood fantasy to looming threat. Not content with possessing enough nuclear weapons to wipe out all life on Earth many times over, major powers are rapidly militarizing space. Given the world’s increasing reliance on space-based assets, the risks are enormous.</w:t>
      </w:r>
    </w:p>
    <w:p w:rsidR="00D43FED" w:rsidRPr="002B7F54" w:rsidRDefault="00D43FED" w:rsidP="00D43FED">
      <w:pPr>
        <w:rPr>
          <w:u w:val="single"/>
        </w:rPr>
      </w:pPr>
      <w:r w:rsidRPr="002B7F54">
        <w:rPr>
          <w:u w:val="single"/>
        </w:rPr>
        <w:t>RICHARD N. HAASS warns that the stability underpinning the region's development can no longer be taken for granted.</w:t>
      </w:r>
    </w:p>
    <w:p w:rsidR="00D43FED" w:rsidRDefault="00D43FED" w:rsidP="00D43FED">
      <w:r>
        <w:t>As with the Cold War-era Space Race between the United States and the Soviet Union, the new global space race has an important symbolic dimension. And, given the lunar landing’s role in establishing US dominance in space, the Moon is a natural starting point for many of the countries now jostling for position there.</w:t>
      </w:r>
    </w:p>
    <w:p w:rsidR="00D43FED" w:rsidRPr="002B7F54" w:rsidRDefault="00D43FED" w:rsidP="00D43FED">
      <w:pPr>
        <w:rPr>
          <w:u w:val="single"/>
        </w:rPr>
      </w:pPr>
      <w:r w:rsidRPr="002B7F54">
        <w:rPr>
          <w:u w:val="single"/>
        </w:rPr>
        <w:t>In January, China became the first country to land an unmanned robotic spacecraft on the far side of the Moon. India – which in 2014 became the first Asian country to reach Mars, three years after China’s own failed attempt to leave Earth’s orbit – is scheduled to launch an unmanned mission to the Moon’s unchartered south pole on July 22, a week after the first planned launch was called off at the last minute due to a helium fuel leak. Japan and even smaller countries like South Korea and Israel are also pursuing lunar missions.</w:t>
      </w:r>
    </w:p>
    <w:p w:rsidR="00D43FED" w:rsidRPr="002B7F54" w:rsidRDefault="00D43FED" w:rsidP="00D43FED">
      <w:pPr>
        <w:rPr>
          <w:u w:val="single"/>
        </w:rPr>
      </w:pPr>
      <w:r w:rsidRPr="002B7F54">
        <w:rPr>
          <w:u w:val="single"/>
        </w:rPr>
        <w:t>But the US will not surrender its position easily. US President Donald Trump’s administration has vowed to “return American astronauts to the Moon within the next five years.” As US Vice President Mike Pence put it, “just as the United States was the first nation to reach the Moon in the 20th century,” it will be the first “to return astronauts to the Moon in the 21stcentury.”</w:t>
      </w:r>
    </w:p>
    <w:p w:rsidR="00D43FED" w:rsidRDefault="00D43FED" w:rsidP="00D43FED">
      <w:r>
        <w:t>This escalating space race is not just about bragging rights; countries are also making rapid progress on developing their military space capabilities. Some, like systems that can shoot down incoming ballistic missiles, are defensive. But others, such as anti-satellite (ASAT) weapons technologies that can target space assets, are offensive.</w:t>
      </w:r>
    </w:p>
    <w:p w:rsidR="00D43FED" w:rsidRPr="002B7F54" w:rsidRDefault="00D43FED" w:rsidP="00D43FED">
      <w:pPr>
        <w:rPr>
          <w:u w:val="single"/>
        </w:rPr>
      </w:pPr>
      <w:r w:rsidRPr="002B7F54">
        <w:rPr>
          <w:u w:val="single"/>
        </w:rPr>
        <w:t>The ability to take advantage of such systems, while denying them to adversaries, is becoming central to military strategies. That is why Trump directed the US Department of Defense to establish the Space Force, an independent military branch that will undertake space-related missions and operations.</w:t>
      </w:r>
    </w:p>
    <w:p w:rsidR="00D43FED" w:rsidRDefault="00D43FED" w:rsidP="00D43FED">
      <w:r>
        <w:t>The US hopes that such a force can protect its “margin of dominance” in space. Before Patrick M. Shanahan resigned as acting defense secretary last month, he said that that margin is “quickly shrinking,” as newer powers become adept at militarizing commercial space technologies, including those first developed as part of civilian prestige projects. The most notable such powers are Russia and China.</w:t>
      </w:r>
    </w:p>
    <w:p w:rsidR="00D43FED" w:rsidRDefault="00D43FED" w:rsidP="00D43FED">
      <w:r>
        <w:t>China, which established an independent space force in 2016, is aiming for global leadership in space. And both China and Russia have demonstrated offensive space capabilities in the form of “experimental” satellites that can potentially aid military operations. According to a US Air Force report, the purpose of these countries’ orbiting offensive capabilities is to hold US space assets hostage in the event of conflict.</w:t>
      </w:r>
    </w:p>
    <w:p w:rsidR="00D43FED" w:rsidRDefault="00D43FED" w:rsidP="00D43FED">
      <w:r>
        <w:t>This highlights the tremendous vulnerability of these assets, and not just those belonging to the US. The existing space infrastructure comprises at least 1,880 satellites owned or operated by 45 countries. These assets support a wide range of activities, including telecommunications, navigation, financial-transaction authentication, connectivity, remote sensing, and weather forecasting. From a security perspective, they facilitate intelligence, surveillance, early warning, arms-control verification, and missile guidance, for example.</w:t>
      </w:r>
    </w:p>
    <w:p w:rsidR="00D43FED" w:rsidRPr="002B7F54" w:rsidRDefault="00D43FED" w:rsidP="00D43FED">
      <w:pPr>
        <w:rPr>
          <w:u w:val="single"/>
        </w:rPr>
      </w:pPr>
      <w:r w:rsidRPr="002B7F54">
        <w:rPr>
          <w:u w:val="single"/>
        </w:rPr>
        <w:t>There is one more key player in this intensifying space race: India. In March, the country used a ballistic-missile interceptor to destroy one of its own satellites orbiting at nearly 30,000 kilometers (18,641 miles) per hour, making it the fourth power – after the US, Russia, and China – to shoot down an object in space. The test employed some of the same technologies the US used to shoot down an intercontinental ballistic missile in a test conducted just a couple of days before.</w:t>
      </w:r>
    </w:p>
    <w:p w:rsidR="00D43FED" w:rsidRDefault="00D43FED" w:rsidP="00D43FED">
      <w:r>
        <w:t>Unlike China’s 2007 demonstration of its ASAT capabilities – which left more than 3,000 pieces of debris in orbit – the Indian test faced no international criticism, largely because it was intended to blunt China’s edge in space-war capabilities. In fact, the head of US Strategic Command, General John E. Hyten, defended India’s test: Indians are “concerned about threats to their nation from space,” he said, and thus “feel they have to have a capability to defend themselves in space.”</w:t>
      </w:r>
    </w:p>
    <w:p w:rsidR="00D43FED" w:rsidRPr="002B7F54" w:rsidRDefault="00D43FED" w:rsidP="00D43FED">
      <w:pPr>
        <w:rPr>
          <w:u w:val="single"/>
        </w:rPr>
      </w:pPr>
      <w:r w:rsidRPr="002B7F54">
        <w:rPr>
          <w:u w:val="single"/>
        </w:rPr>
        <w:t>This sounds a lot like the justification used to build today’s enormous nuclear arsenals, and we know where that logic leads. As with nuclear deterrence, countries continue to upgrade their offensive space capabilities, until “mutually assured destruction” becomes their best hope of protecting themselves and their assets.</w:t>
      </w:r>
    </w:p>
    <w:p w:rsidR="00D43FED" w:rsidRDefault="00D43FED" w:rsidP="00D43FED">
      <w:r>
        <w:t>Before that happens, international norms and laws must be strengthened. The 1967 Outer Space Treaty bans space-based weapons of mass destruction, but not other types of weapons or ASAT tests. A new treaty is needed to outlaw all use of force in space, with clearly delineated – and reliably enforced – consequences for violations. Likewise, norms for responsible behavior in space must be established, in order to deter ASAT weapons testing or other actions that endanger space assets.</w:t>
      </w:r>
    </w:p>
    <w:p w:rsidR="00D43FED" w:rsidRPr="002B7F54" w:rsidRDefault="00D43FED" w:rsidP="00D43FED">
      <w:pPr>
        <w:rPr>
          <w:u w:val="single"/>
        </w:rPr>
      </w:pPr>
      <w:r w:rsidRPr="002B7F54">
        <w:rPr>
          <w:u w:val="single"/>
        </w:rPr>
        <w:t>It is easy to get caught up in the escalating strategic competition and conflict on Earth. Safeguarding, say, freedom of maritime navigation in places like the Persian Gulf and the South China Sea (where China continues to shift the territorial status quo unilaterally) is vitally important. But guaranteeing the freedom to navigate the stars has become no less essential to global peace and security.</w:t>
      </w:r>
    </w:p>
    <w:p w:rsidR="00D43FED" w:rsidRDefault="00D43FED" w:rsidP="00D43FED">
      <w:pPr>
        <w:pStyle w:val="Heading4"/>
      </w:pPr>
      <w:r>
        <w:t xml:space="preserve">Space race has already started - no turning back </w:t>
      </w:r>
    </w:p>
    <w:p w:rsidR="00D43FED" w:rsidRDefault="00AC77F7" w:rsidP="00D43FED">
      <w:r w:rsidRPr="00922E9C">
        <w:t xml:space="preserve"> </w:t>
      </w:r>
      <w:r w:rsidR="00D43FED" w:rsidRPr="00922E9C">
        <w:t>(Brahma Chellaney, Brahma Chellaney, Professor of Strategic Studies at the New Delhi-based Center for Policy Research and Fellow at the Robert Bosch Academy in Berlin, is the author of nine books, including</w:t>
      </w:r>
      <w:r w:rsidR="00D43FED">
        <w:t xml:space="preserve"> </w:t>
      </w:r>
      <w:r w:rsidR="00D43FED" w:rsidRPr="00653401">
        <w:t>Asian Juggernaut</w:t>
      </w:r>
      <w:r w:rsidR="00D43FED" w:rsidRPr="00922E9C">
        <w:t>,</w:t>
      </w:r>
      <w:r w:rsidR="00D43FED">
        <w:t xml:space="preserve"> </w:t>
      </w:r>
      <w:r w:rsidR="00D43FED" w:rsidRPr="00653401">
        <w:t>Water: Asia’s New Battleground</w:t>
      </w:r>
      <w:r w:rsidR="00D43FED" w:rsidRPr="00922E9C">
        <w:t>, and</w:t>
      </w:r>
      <w:r w:rsidR="00D43FED">
        <w:t xml:space="preserve"> </w:t>
      </w:r>
      <w:r w:rsidR="00D43FED" w:rsidRPr="00653401">
        <w:t>Water, Peace, and War: Confronting the Global Water Crisis.</w:t>
      </w:r>
      <w:r w:rsidR="00D43FED">
        <w:t xml:space="preserve"> “</w:t>
      </w:r>
      <w:r w:rsidR="00D43FED" w:rsidRPr="00922E9C">
        <w:t>From Moon Walk to Space Wars</w:t>
      </w:r>
      <w:r w:rsidR="00D43FED">
        <w:t>,” The strategist )//OK</w:t>
      </w:r>
    </w:p>
    <w:p w:rsidR="00D43FED" w:rsidRDefault="00D43FED" w:rsidP="00D43FED">
      <w:r>
        <w:t>From moon walk to space wars</w:t>
      </w:r>
    </w:p>
    <w:p w:rsidR="00D43FED" w:rsidRPr="002B7F54" w:rsidRDefault="00D43FED" w:rsidP="00D43FED">
      <w:pPr>
        <w:rPr>
          <w:u w:val="single"/>
        </w:rPr>
      </w:pPr>
      <w:r>
        <w:t xml:space="preserve">Fifty years after astronauts first walked on the moon, space wars have gone from Hollywood fantasy to looming threat. </w:t>
      </w:r>
      <w:r w:rsidRPr="002B7F54">
        <w:rPr>
          <w:u w:val="single"/>
        </w:rPr>
        <w:t>Not content with possessing enough nuclear weapons to wipe out all life on earth many times over, major powers are rapidly militarising space. Given the world’s increasing reliance on space-based assets, the risks are enormous.</w:t>
      </w:r>
    </w:p>
    <w:p w:rsidR="00D43FED" w:rsidRDefault="00D43FED" w:rsidP="00D43FED">
      <w:r>
        <w:t>As with the Cold War–era space race between the United States and the Soviet Union, the new global space race has an important symbolic dimension. And, given the lunar landing’s role in establishing US dominance in space, the moon is a natural starting point for many of the countries now jostling for position there.</w:t>
      </w:r>
    </w:p>
    <w:p w:rsidR="00D43FED" w:rsidRDefault="00D43FED" w:rsidP="00D43FED">
      <w:r>
        <w:t>In January, China became the first country to land an unmanned robotic spacecraft on the far side of the moon. India—which in 2014 became the first Asian country to reach Mars, three years after China’s own failed attempt to leave earth’s orbit—is scheduled to launch an unmanned mission to the moon’s uncharted south pole on 22 July, a week after the first planned launch was called off at the last minute due to a helium fuel leak. Japan, and even smaller countries like South Korea and Israel, are also pursuing lunar missions.</w:t>
      </w:r>
    </w:p>
    <w:p w:rsidR="00D43FED" w:rsidRDefault="00D43FED" w:rsidP="00D43FED">
      <w:r>
        <w:t>But the US will not surrender its position easily. US President Donald Trump’s administration has vowed to ‘return American astronauts to the Moon within the next five years’. As Vice President Mike Pence put it, ‘just as the United States was the first nation to reach the Moon in the 20th century’, it will be the first ‘to return astronauts to the Moon in the 21st century’.</w:t>
      </w:r>
    </w:p>
    <w:p w:rsidR="00D43FED" w:rsidRDefault="00D43FED" w:rsidP="00D43FED">
      <w:r w:rsidRPr="002B7F54">
        <w:rPr>
          <w:u w:val="single"/>
        </w:rPr>
        <w:t>This escalating space race is not just about bragging rights; countries are also making rapid progress on developing their military space capabilities. Some, like systems that can shoot down incoming ballistic missiles, are defensive. But others, such as anti-satellite (ASAT) weapons technologies that can target space assets, are offensive</w:t>
      </w:r>
      <w:r>
        <w:t>.</w:t>
      </w:r>
    </w:p>
    <w:p w:rsidR="00D43FED" w:rsidRPr="002B7F54" w:rsidRDefault="00D43FED" w:rsidP="00D43FED">
      <w:pPr>
        <w:rPr>
          <w:u w:val="single"/>
        </w:rPr>
      </w:pPr>
      <w:r w:rsidRPr="002B7F54">
        <w:rPr>
          <w:u w:val="single"/>
        </w:rPr>
        <w:t>The ability to take advantage of such systems, while denying them to adversaries, is becoming central to military strategies. That is why Trump directed the US Department of Defense to establish a space force, an independent military branch that will undertake space-related missions and operations.</w:t>
      </w:r>
    </w:p>
    <w:p w:rsidR="00D43FED" w:rsidRDefault="00D43FED" w:rsidP="00D43FED">
      <w:r>
        <w:t>The US hopes that such a force can protect its ‘margin of dominance’ in space. Before Patrick M. Shanahan resigned as acting defence secretary last month, he said that that margin is ‘quickly shrinking’, as newer powers become adept at militarising commercial space technologies, including those first developed as part of civilian prestige projects. The most notable such powers are Russia and China.</w:t>
      </w:r>
    </w:p>
    <w:p w:rsidR="00D43FED" w:rsidRDefault="00D43FED" w:rsidP="00D43FED">
      <w:r w:rsidRPr="002B7F54">
        <w:rPr>
          <w:u w:val="single"/>
        </w:rPr>
        <w:t>China, which established an independent space force in 2016, is aiming for global leadership in space. And both China and Russia have demonstrated offensive space capabilities in the form of ‘experimental’ satellites that can potentially aid military operations</w:t>
      </w:r>
      <w:r>
        <w:t>. According to a US Air Force report, the purpose of these countries’ orbiting offensive capabilities is to hold US space assets hostage in the event of conflict.</w:t>
      </w:r>
    </w:p>
    <w:p w:rsidR="00D43FED" w:rsidRDefault="00D43FED" w:rsidP="00D43FED">
      <w:r>
        <w:t>This highlights the tremendous vulnerability of these assets, and not just those belonging to the US. The existing space infrastructure comprises at least 1,880 satellites owned or operated by 45 countries. These assets support a wide range of activities, including telecommunications, navigation, financial-transaction authentication, connectivity, remote sensing and weather forecasting. From a security perspective, they facilitate intelligence, surveillance, early warning, arms-control verification and missile guidance, for example.</w:t>
      </w:r>
    </w:p>
    <w:p w:rsidR="00D43FED" w:rsidRDefault="00D43FED" w:rsidP="00D43FED">
      <w:r>
        <w:t>There is one more key player in this intensifying space race: India. In March, the country used a ballistic-missile interceptor to destroy one of its own satellites orbiting at nearly 30,000 kilometres per hour, making it the fourth power—after the US, Russia, and China—to shoot down an object in space. The test employed some of the same technologies the US used to shoot down an intercontinental ballistic missile in a test conducted just a couple of days before.</w:t>
      </w:r>
    </w:p>
    <w:p w:rsidR="00D43FED" w:rsidRDefault="00D43FED" w:rsidP="00D43FED">
      <w:r>
        <w:t>Unlike China’s 2007 demonstration of its ASAT capabilities—which left more than 3,000 pieces of debris in orbit—the Indian test faced no international criticism, largely because it was intended to blunt China’s edge in space-war capabilities. In fact, the head of US Strategic Command, General John E. Hyten, defended India’s test: Indians are ‘concerned about threats to their nation from space’, he said, and thus ‘feel they have to have a capability to defend themselves in space’.</w:t>
      </w:r>
    </w:p>
    <w:p w:rsidR="00D43FED" w:rsidRDefault="00D43FED" w:rsidP="00D43FED">
      <w:r>
        <w:t>This sounds a lot like the justification used to build today’s enormous nuclear arsenals, and we know where that logic leads. As with nuclear deterrence, countries continue to upgrade their offensive space capabilities, until ‘mutually assured destruction’ becomes their best hope of protecting themselves and their assets.</w:t>
      </w:r>
    </w:p>
    <w:p w:rsidR="00D43FED" w:rsidRDefault="00D43FED" w:rsidP="00D43FED">
      <w:r>
        <w:t>Before that happens, international norms and laws must be strengthened. The 1967 Outer Space Treaty bans space-based weapons of mass destruction, but not other types of weapons or ASAT tests. A new treaty is needed to outlaw all use of force in space, with clearly delineated—and reliably enforced—consequences for violations. Likewise, norms for responsible behaviour in space must be established, in order to deter ASAT weapons testing or other actions that endanger space assets.</w:t>
      </w:r>
    </w:p>
    <w:p w:rsidR="00D43FED" w:rsidRDefault="00D43FED" w:rsidP="00D43FED">
      <w:r w:rsidRPr="002B7F54">
        <w:rPr>
          <w:u w:val="single"/>
        </w:rPr>
        <w:t>It’s easy to get caught up in the escalating strategic competition and conflict on earth. Safeguarding, say, freedom of maritime navigation in places like the Persian Gulf and the South China Sea (where China continues to shift the territorial status quo unilaterally) is vitally important. But guaranteeing the freedom to navigate the stars has become no less essential to global peace and security</w:t>
      </w:r>
      <w:r>
        <w:t>.</w:t>
      </w:r>
    </w:p>
    <w:p w:rsidR="00D43FED" w:rsidRDefault="00D43FED" w:rsidP="00D43FED">
      <w:pPr>
        <w:pStyle w:val="Heading4"/>
      </w:pPr>
      <w:r>
        <w:t xml:space="preserve">Space arms race has started – space war inevitable </w:t>
      </w:r>
    </w:p>
    <w:p w:rsidR="00D43FED" w:rsidRDefault="00D43FED" w:rsidP="00D43FED">
      <w:r w:rsidRPr="00F64DDC">
        <w:rPr>
          <w:rFonts w:eastAsiaTheme="majorEastAsia" w:cstheme="majorBidi"/>
          <w:b/>
          <w:bCs/>
          <w:sz w:val="26"/>
          <w:szCs w:val="26"/>
        </w:rPr>
        <w:t>Bender</w:t>
      </w:r>
      <w:r>
        <w:rPr>
          <w:rFonts w:eastAsiaTheme="majorEastAsia" w:cstheme="majorBidi"/>
          <w:b/>
          <w:bCs/>
          <w:sz w:val="26"/>
          <w:szCs w:val="26"/>
        </w:rPr>
        <w:t xml:space="preserve"> and</w:t>
      </w:r>
      <w:r w:rsidRPr="00F64DDC">
        <w:rPr>
          <w:rFonts w:eastAsiaTheme="majorEastAsia" w:cstheme="majorBidi"/>
          <w:b/>
          <w:bCs/>
          <w:sz w:val="26"/>
          <w:szCs w:val="26"/>
        </w:rPr>
        <w:t xml:space="preserve"> Feldscher</w:t>
      </w:r>
      <w:r>
        <w:rPr>
          <w:rFonts w:eastAsiaTheme="majorEastAsia" w:cstheme="majorBidi"/>
          <w:b/>
          <w:bCs/>
          <w:sz w:val="26"/>
          <w:szCs w:val="26"/>
        </w:rPr>
        <w:t xml:space="preserve"> </w:t>
      </w:r>
      <w:r w:rsidRPr="00F64DDC">
        <w:t>04/06/</w:t>
      </w:r>
      <w:r>
        <w:rPr>
          <w:rFonts w:eastAsiaTheme="majorEastAsia" w:cstheme="majorBidi"/>
          <w:b/>
          <w:bCs/>
          <w:sz w:val="26"/>
          <w:szCs w:val="26"/>
        </w:rPr>
        <w:t>2018</w:t>
      </w:r>
      <w:r>
        <w:t xml:space="preserve"> </w:t>
      </w:r>
      <w:r w:rsidRPr="00F64DDC">
        <w:t>(Bryan Bender , is the defense editor for POLITICO Pro. He was previously a D.C.-based reporter for the Boston Globe and Jane’s Defence Weekly, where he covered U.S. military operations in the Middle East, Asia, Latin America, and the Balkans. He also writes about terrorism, the international arms trade, and government secrecy. He is author “You Are Not Forgotten, “the story of an Iraq War veteran’s search for a missing World War II fighter pilot in the South Pacific. He is currently a board member of the Military Reporters and Editors Association. And JACQUELINE FELDSCHER National Security Reporter Jacqueline Klimas Jacqueline Feldscher is a national security reporter at POLITICO. Prior to joining POLITICO, she covered defense from Capitol Hill and the Pentagon for the Washington Times and the Washington Examiner, where she was part of the team that launched the Daily on Defense newsletter. She began her journalism career at Navy Times, covering the Navy and Coast Guard. She’s an alumna of Boston University and holds a master’s in journalism from the Medill School of Journalism at Northwestern University. “Space war is coming — and the U.S. is not ready,”Politico)//OK</w:t>
      </w:r>
    </w:p>
    <w:p w:rsidR="00D43FED" w:rsidRDefault="00D43FED" w:rsidP="00D43FED">
      <w:r>
        <w:t>‘We are now approaching a point where “Star Wars” is not just a movie,’ one government adviser warns.</w:t>
      </w:r>
    </w:p>
    <w:p w:rsidR="00D43FED" w:rsidRDefault="00D43FED" w:rsidP="00D43FED">
      <w:r>
        <w:t>W</w:t>
      </w:r>
      <w:r w:rsidRPr="00602595">
        <w:rPr>
          <w:b/>
          <w:bCs/>
          <w:u w:val="single"/>
        </w:rPr>
        <w:t>ar is coming to outer space, and the Pentagon warns it is not yet ready, following years of underinvesting while the military focused on a host of threats on Earth.</w:t>
      </w:r>
    </w:p>
    <w:p w:rsidR="00D43FED" w:rsidRPr="00602595" w:rsidRDefault="00D43FED" w:rsidP="00D43FED">
      <w:pPr>
        <w:rPr>
          <w:u w:val="single"/>
        </w:rPr>
      </w:pPr>
      <w:r w:rsidRPr="00602595">
        <w:rPr>
          <w:u w:val="single"/>
        </w:rPr>
        <w:t>Russia and China are years ahead of the United States in developing the means to destroy or disable satellites that the U.S. military depends on for everything from gathering intelligence to guiding precision bombs, missiles and drones.</w:t>
      </w:r>
    </w:p>
    <w:p w:rsidR="00D43FED" w:rsidRDefault="00D43FED" w:rsidP="00D43FED">
      <w:r>
        <w:t>Now the Pentagon is trying to catch up — pouring billions more dollars into hardening its defenses against anti-satellite weapons, training troops to operate in the event their space lifeline is cut, and honing ways to retaliate against a new form of combat that experts warn could affect millions of people, cause untold collateral damage and spread to battlefields on Earth.</w:t>
      </w:r>
    </w:p>
    <w:p w:rsidR="00D43FED" w:rsidRDefault="00D43FED" w:rsidP="00D43FED">
      <w:r w:rsidRPr="00602595">
        <w:rPr>
          <w:u w:val="single"/>
        </w:rPr>
        <w:t>“We are now approaching a point where ‘Star Wars’ is not just a movie,” said Steve Isakowitz, CEO of The Aerospace Corp</w:t>
      </w:r>
      <w:r>
        <w:t>., a government-funded think tank that serves as the military’s leading adviser on space.</w:t>
      </w:r>
    </w:p>
    <w:p w:rsidR="00D43FED" w:rsidRDefault="00D43FED" w:rsidP="00D43FED">
      <w:r>
        <w:t>He said the U.S. can no longer afford to take its dominance for granted.</w:t>
      </w:r>
    </w:p>
    <w:p w:rsidR="00D43FED" w:rsidRPr="00602595" w:rsidRDefault="00D43FED" w:rsidP="00D43FED">
      <w:pPr>
        <w:rPr>
          <w:u w:val="single"/>
        </w:rPr>
      </w:pPr>
      <w:r w:rsidRPr="00602595">
        <w:rPr>
          <w:u w:val="single"/>
        </w:rPr>
        <w:t>"That supremacy in space has enabled us to have the world’s greatest war-fighting capability ... whether it is our soldiers on the field, our drones that fly overhead, our bombers that travel around the world, intelligence we collect," he told POLITICO. "More and more every day, literally, we become more dependent on it.</w:t>
      </w:r>
    </w:p>
    <w:p w:rsidR="00D43FED" w:rsidRDefault="00D43FED" w:rsidP="00D43FED">
      <w:r>
        <w:t>"And our adversaries know that," he added in an interview.</w:t>
      </w:r>
    </w:p>
    <w:p w:rsidR="00D43FED" w:rsidRDefault="00D43FED" w:rsidP="00D43FED">
      <w:r>
        <w:t>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w:t>
      </w:r>
    </w:p>
    <w:p w:rsidR="00D43FED" w:rsidRDefault="00D43FED" w:rsidP="00D43FED">
      <w:r>
        <w:t>But the worry that cooperation could turn to confrontation has been in the background for years. A 2001 report issued by then-Defense Secretary Donald Rumsfeld warned that an attack on space systems during a conflict “should not be considered an improbable act.”</w:t>
      </w:r>
    </w:p>
    <w:p w:rsidR="00D43FED" w:rsidRDefault="00D43FED" w:rsidP="00D43FED">
      <w:r>
        <w:t>“If the U.S. is to avoid a ‘Space Pearl Harbor,’ it needs to take seriously the possibility of an attack on the U.S. space system,” the report said.</w:t>
      </w:r>
    </w:p>
    <w:p w:rsidR="00D43FED" w:rsidRDefault="00D43FED" w:rsidP="00D43FED">
      <w:r>
        <w:t>Some experts speculate that military leaders never followed through on the warnings, in part because the terrorist attacks later that year drew far more attention to what resulted in two ground wars in the Middle East.</w:t>
      </w:r>
    </w:p>
    <w:p w:rsidR="00D43FED" w:rsidRDefault="00D43FED" w:rsidP="00D43FED">
      <w:r>
        <w:t>One sign of the new urgency is President Donald Trump’s recent call for establishing a “space force” — a separate military branch responsible for ensuring American supremacy in space, a role now primarily played by the Air Force.</w:t>
      </w:r>
    </w:p>
    <w:p w:rsidR="00D43FED" w:rsidRDefault="00D43FED" w:rsidP="00D43FED">
      <w:r>
        <w:t>A model of the Soviet Earth satellite Sputnik 1 is on display at the Prague Czechoslovakia exhibition on Oct. 7, 1957. The actual Sputnik 1 capsule was launched by the Soviet Union three days earlier, starting the first space race with the United States.</w:t>
      </w:r>
    </w:p>
    <w:p w:rsidR="00D43FED" w:rsidRDefault="00D43FED" w:rsidP="00D43FED">
      <w:r>
        <w:t xml:space="preserve"> “My new national strategy for space recognizes that space is a war-fighting domain, just like the land, air and sea,” Trump said last month. He added: “We have the Air Force, we’ll have the space force."</w:t>
      </w:r>
    </w:p>
    <w:p w:rsidR="00D43FED" w:rsidRPr="00602595" w:rsidRDefault="00D43FED" w:rsidP="00D43FED">
      <w:pPr>
        <w:rPr>
          <w:u w:val="single"/>
        </w:rPr>
      </w:pPr>
      <w:r>
        <w:t xml:space="preserve">Already, the Air Force, which oversees an estimated 90 percent of the military’s space operations, regularly conducts space war games, </w:t>
      </w:r>
      <w:r w:rsidRPr="00602595">
        <w:rPr>
          <w:u w:val="single"/>
        </w:rPr>
        <w:t>including one in which troops simulate how to attribute potential attacks on U.S. satellites. One that took place last year was set in 2027 and included international partners from Australia, Canada, New Zealand and the United Kingdom.</w:t>
      </w:r>
    </w:p>
    <w:p w:rsidR="00D43FED" w:rsidRPr="00602595" w:rsidRDefault="00D43FED" w:rsidP="00D43FED">
      <w:pPr>
        <w:rPr>
          <w:u w:val="single"/>
        </w:rPr>
      </w:pPr>
      <w:r w:rsidRPr="00602595">
        <w:rPr>
          <w:u w:val="single"/>
        </w:rPr>
        <w:t>Army soldiers also now regularly undergo training to operate in the field as if their GPS signals went dark.</w:t>
      </w:r>
    </w:p>
    <w:p w:rsidR="00D43FED" w:rsidRDefault="00D43FED" w:rsidP="00D43FED">
      <w:r>
        <w:t>Meanwhile, Trump's new National Security Strategy, issued late last year, designated space a “vital interest” for the first time and directed military to “advance space as a priority domain."</w:t>
      </w:r>
    </w:p>
    <w:p w:rsidR="00D43FED" w:rsidRDefault="00D43FED" w:rsidP="00D43FED">
      <w:r>
        <w:t>“Any harmful interference with or an attack upon critical components of our space architecture that directly affects this vital U.S. interest will be met with a deliberate response at a time, place, manner, and domain of our choosing,” it says.</w:t>
      </w:r>
    </w:p>
    <w:p w:rsidR="00D43FED" w:rsidRDefault="00D43FED" w:rsidP="00D43FED">
      <w:r>
        <w:t>Trump's attitude has made a big difference, Air Force Secretary Heather Wilson told POLITICO.</w:t>
      </w:r>
    </w:p>
    <w:p w:rsidR="00D43FED" w:rsidRPr="00602595" w:rsidRDefault="00D43FED" w:rsidP="00D43FED">
      <w:pPr>
        <w:rPr>
          <w:u w:val="single"/>
        </w:rPr>
      </w:pPr>
      <w:r w:rsidRPr="00602595">
        <w:rPr>
          <w:u w:val="single"/>
        </w:rPr>
        <w:t>"We have a president who has said now, publicly, that we have to expect that space will be a war-fighting domain," Wilson said in an interview. "That’s a very big deal."</w:t>
      </w:r>
    </w:p>
    <w:p w:rsidR="00D43FED" w:rsidRDefault="00D43FED" w:rsidP="00D43FED">
      <w:r>
        <w:t>The Trump administration’s latest budget request seeks $12.5 billion for military space efforts — not including secret projects. One focus will be what Wilson calls a "more dependable architecture" for the four Air Force satellites designed to provide early warning of missile launches.</w:t>
      </w:r>
    </w:p>
    <w:p w:rsidR="00D43FED" w:rsidRDefault="00D43FED" w:rsidP="00D43FED">
      <w:r>
        <w:t>Those satellites are crucial to U.S. readiness in one of the most perilous global flashpoints, the Korean Peninsula.</w:t>
      </w:r>
    </w:p>
    <w:p w:rsidR="00D43FED" w:rsidRDefault="00D43FED" w:rsidP="00D43FED">
      <w:r>
        <w:t>Secretary of the Air Force Heather Wilson speaks about the need to invest in the future of space operations at the Center for Strategic &amp;amp; International Studies in 2017.</w:t>
      </w:r>
    </w:p>
    <w:p w:rsidR="00D43FED" w:rsidRDefault="00D43FED" w:rsidP="00D43FED">
      <w:r>
        <w:t>Secretary of the Air Force Heather Wilson speaks about the need to invest in the future of space operations at the Center for Strategic &amp; International Studies in 2017. | Wayne A. Clark/U.S. Air Force</w:t>
      </w:r>
    </w:p>
    <w:p w:rsidR="00D43FED" w:rsidRDefault="00D43FED" w:rsidP="00D43FED">
      <w:r>
        <w:t>"We stare at the Earth and look for the telltale signs of a rocket launch and within seconds, detect that launch and detect where it’s heading and alert the National Command Center," she explained. "So whenever the television shows that picture of North Korea launched a missile, that arc actually comes from the Air Force."</w:t>
      </w:r>
    </w:p>
    <w:p w:rsidR="00D43FED" w:rsidRDefault="00D43FED" w:rsidP="00D43FED">
      <w:r>
        <w:t>A major focus of the new effort will also be defending the Air Force's 31 Global Positioning System satellites.</w:t>
      </w:r>
    </w:p>
    <w:p w:rsidR="00D43FED" w:rsidRDefault="00D43FED" w:rsidP="00D43FED">
      <w:r>
        <w:t>"The Air Force provides GPS for the world, for about 1 billion people every day," Wilson said. "The timing signal for the New York Stock Exchange comes from the Air Force GPS satellites. If you’ve gone to an ATM machine, that is connected to GPS satellites for the timing signal so you can’t simultaneously take money out of two ATM machines. GPS enables Uber Eats, all kinds of things."</w:t>
      </w:r>
    </w:p>
    <w:p w:rsidR="00D43FED" w:rsidRDefault="00D43FED" w:rsidP="00D43FED">
      <w:r>
        <w:t>"In this budget," she added, "we’ve proposed to upgrade GPS to what we call GPS III, which is more resistant to jamming."</w:t>
      </w:r>
    </w:p>
    <w:p w:rsidR="00D43FED" w:rsidRPr="00602595" w:rsidRDefault="00D43FED" w:rsidP="00D43FED">
      <w:pPr>
        <w:rPr>
          <w:u w:val="single"/>
        </w:rPr>
      </w:pPr>
      <w:r w:rsidRPr="00602595">
        <w:rPr>
          <w:u w:val="single"/>
        </w:rPr>
        <w:t>In some ways, GPS is already under assault. During the Iraq War, forces loyal to Saddam Hussein used electronic jammers to try to block the signal for precision-guided munitions that relied on GPS for targeting, according to Brian Weeden, director of program planning at the Secure World Foundation, which promotes sustainable and peaceful uses for space.</w:t>
      </w:r>
    </w:p>
    <w:p w:rsidR="00D43FED" w:rsidRDefault="00D43FED" w:rsidP="00D43FED">
      <w:r>
        <w:t>More recently, Russia has used GPS and satellite jammers to try to disrupt space communications in the conflict in eastern Ukraine, Weeden said. “In that sense, it’s already a part of conflict on Earth."</w:t>
      </w:r>
    </w:p>
    <w:p w:rsidR="00D43FED" w:rsidRDefault="00D43FED" w:rsidP="00D43FED">
      <w:r>
        <w:t>The Pentagon is also making new investments in technologies that allow the military to track, in real time, all space assets and ensure that the two dozen military communications satellites rely on an advanced frequency that cannot be jammed.</w:t>
      </w:r>
    </w:p>
    <w:p w:rsidR="00D43FED" w:rsidRDefault="00D43FED" w:rsidP="00D43FED">
      <w:r>
        <w:t>"We must expect that war of any kind will extend into space in any future conflict, and we have to change the way we think and prepare for that eventuality," Air Force chief of staff Gen. David Goldfein told the Air Force Association, an industry group, in February.</w:t>
      </w:r>
    </w:p>
    <w:p w:rsidR="00D43FED" w:rsidRDefault="00D43FED" w:rsidP="00D43FED">
      <w:r>
        <w:t>Some still think it's not enough. War in space "is going to happen,” said Rep. Mike Rogers, the Alabama Republican who chairs the House Armed Services Strategic Forces Subcommittee, in an interview. “It’s just a matter of whether it happens in the next couple of years or the next five or six years.”</w:t>
      </w:r>
    </w:p>
    <w:p w:rsidR="00D43FED" w:rsidRDefault="00D43FED" w:rsidP="00D43FED">
      <w:r>
        <w:t>He said he worries about whether the Air Force is making space enough of a priority. “They always say, ‘We got this, we’re planning for this in the future,’" Rogers said. "But when you ask them to prioritize space this year, they say they can’t. People have to remember when it comes to fighting a war, our eyes and ears are in space. We can’t let adversaries take our eyes and ears out.”</w:t>
      </w:r>
    </w:p>
    <w:p w:rsidR="00D43FED" w:rsidRPr="00602595" w:rsidRDefault="00D43FED" w:rsidP="00D43FED">
      <w:pPr>
        <w:rPr>
          <w:u w:val="single"/>
        </w:rPr>
      </w:pPr>
      <w:r w:rsidRPr="00602595">
        <w:rPr>
          <w:u w:val="single"/>
        </w:rPr>
        <w:t>Air Force chief of staff Gen. David Goldfein gives a talk about innovation during the Air Force Association Air Warfare Symposium in February. “We must expect that war of any kind will extend into space in any future conflict, and we have to change the way we think and prepare for that eventuality.”</w:t>
      </w:r>
    </w:p>
    <w:p w:rsidR="00D43FED" w:rsidRDefault="00D43FED" w:rsidP="00D43FED">
      <w:r>
        <w:t>Air Force chief of staff Gen. David Goldfein gives a talk about innovation during the Air Force Association Air Warfare Symposium in February. “We must expect that war of any kind will extend into space in any future conflict, and we have to change the way we think and prepare for that eventuality.” | Wayne A. Clark/U.S. Air Force</w:t>
      </w:r>
    </w:p>
    <w:p w:rsidR="00D43FED" w:rsidRDefault="00D43FED" w:rsidP="00D43FED">
      <w:r>
        <w:t>When the Pentagon talks about a space war, it doesn’t mean troops in celestial camouflage, maneuvering with jet packs and targeting the enemy with laser guns. The conflict could take many different — and largely silent — forms, ranging from jamming a GPS satellite to temporarily blinding a sensor with a laser or relying on a cyberattack to disrupt services.</w:t>
      </w:r>
    </w:p>
    <w:p w:rsidR="00D43FED" w:rsidRDefault="00D43FED" w:rsidP="00D43FED">
      <w:r>
        <w:t>Then there is the potential for an actual physical attack — with a missile or laser — to destroy space assets. Some experts worry the most about that scenario, which was exemplified by a 2008 test in which China tested an anti-satellite laser to blow up one of its own satellites.</w:t>
      </w:r>
    </w:p>
    <w:p w:rsidR="00D43FED" w:rsidRDefault="00D43FED" w:rsidP="00D43FED">
      <w:r>
        <w:t>That kind of space war would impose especially heavy costs on the U.S., because each such explosion creates debris that will linger forever — including the millions of pieces left over from that Chinese test. Even small pieces of matter traveling at 17,000 mph can do serious harm to the satellites that the United States so relies on. For example, a fleck of paint the size of a thumbnail once hit the 6-inch-thick windshield of one of NASA's space shuttles and went about 3 inches into the glass, an Air Force official said.</w:t>
      </w:r>
    </w:p>
    <w:p w:rsidR="00D43FED" w:rsidRDefault="00D43FED" w:rsidP="00D43FED">
      <w:r>
        <w:t>No way exists to clear away the lethal clouds of space junk that a shooting war would create.</w:t>
      </w:r>
    </w:p>
    <w:p w:rsidR="00D43FED" w:rsidRDefault="00D43FED" w:rsidP="00D43FED">
      <w:r>
        <w:t>“If deterrence fails, we lose,” the Air Force official said.</w:t>
      </w:r>
    </w:p>
    <w:p w:rsidR="00D43FED" w:rsidRDefault="00D43FED" w:rsidP="00D43FED">
      <w:r>
        <w:t>That means that if shots are fired in space, the United States may not respond in kind and instead might fight back through other means — like a cyberattack or political retaliation — to avoid creating more space debris, Brig. Gen. John Shaw, the director of strategic plans, programs, requirements and analysis at Air Force Space Command, told reporters. “We have to be prepared ... for war to extend into space, but we’d like not to do it."</w:t>
      </w:r>
    </w:p>
    <w:p w:rsidR="00D43FED" w:rsidRDefault="00D43FED" w:rsidP="00D43FED">
      <w:r>
        <w:t>But all the talk of an inevitable conflict raises concerns that the world may be facing the worst kind of space race — one that only heightens the chances of a conflict back on Earth.</w:t>
      </w:r>
    </w:p>
    <w:p w:rsidR="00D43FED" w:rsidRDefault="00D43FED" w:rsidP="00D43FED">
      <w:r>
        <w:t>In 1967, President Lyndon Johnson signs a proclamation declaring an international treaty barring nuclear weapons and military bases from outer space and prohibiting any nation from claiming sovereignty in space. The treaty was signed by 13 nations.</w:t>
      </w:r>
    </w:p>
    <w:p w:rsidR="00D43FED" w:rsidRDefault="00D43FED" w:rsidP="00D43FED">
      <w:r>
        <w:t>Some of the efforts underway could also violate the 1967 Outer Space Treaty, signed by the United States and most other nations.</w:t>
      </w:r>
    </w:p>
    <w:p w:rsidR="00D43FED" w:rsidRDefault="00D43FED" w:rsidP="00D43FED">
      <w:r>
        <w:t>"The Outer Space Treaty very clearly says that space is only for peaceful purposes," said James Vedda, senior policy analyst at the Center for Space Policy and Strategy at The Aerospace Corp. and a noted expert on the 1967 pact.</w:t>
      </w:r>
    </w:p>
    <w:p w:rsidR="00D43FED" w:rsidRDefault="00D43FED" w:rsidP="00D43FED">
      <w:r>
        <w:t>Cassandra Steer, acting executive director of the Center for Ethics and the Rule of Law at the University of Pennsylvania, said she has noticed "a discernible shift in international rhetoric” on the topic, as well as a lack of transparency by all the nations involved about their preparations for space conflict.</w:t>
      </w:r>
    </w:p>
    <w:p w:rsidR="00D43FED" w:rsidRPr="00602595" w:rsidRDefault="00D43FED" w:rsidP="00D43FED">
      <w:pPr>
        <w:rPr>
          <w:b/>
          <w:bCs/>
          <w:u w:val="single"/>
        </w:rPr>
      </w:pPr>
      <w:r w:rsidRPr="00602595">
        <w:rPr>
          <w:b/>
          <w:bCs/>
          <w:u w:val="single"/>
        </w:rPr>
        <w:t>The result is "a cyclical escalation which has led some commentators to describe this as a conceivable return to a Cold War-type arms race," said Steer, whose center is hosting a closed-door meeting this week of leading government and industry experts about the "weaponization of outer space."</w:t>
      </w:r>
    </w:p>
    <w:p w:rsidR="00D43FED" w:rsidRDefault="00D43FED" w:rsidP="00D43FED">
      <w:r>
        <w:t>"An armed conflict in space would be catastrophic for all players," she added, "including neutral states, commercial actors and international civil society."</w:t>
      </w:r>
    </w:p>
    <w:p w:rsidR="00D43FED" w:rsidRDefault="00D43FED" w:rsidP="00D43FED">
      <w:r>
        <w:t>Others are urging the Trump administration to think more carefully about its military space policy.</w:t>
      </w:r>
    </w:p>
    <w:p w:rsidR="00D43FED" w:rsidRDefault="00D43FED" w:rsidP="00D43FED">
      <w:r>
        <w:t>Joan Johnson-Freese, a professor of national security at the Naval War College, takes issue with the notion that space can be treated like any other battle zone.</w:t>
      </w:r>
    </w:p>
    <w:p w:rsidR="00D43FED" w:rsidRDefault="00D43FED" w:rsidP="00D43FED">
      <w:r>
        <w:t>A U.S. Air Force F-22 heads back to Joint Base Langley-Eustis in Virginia after participating in Red Flag 17-4, a realistic combat training exercise in 2017 involving air, space and cyber forces.</w:t>
      </w:r>
    </w:p>
    <w:p w:rsidR="00D43FED" w:rsidRDefault="00D43FED" w:rsidP="00D43FED">
      <w:r>
        <w:t>A U.S. Air Force F-22 heads back to Joint Base Langley-Eustis in Virginia after participating in Red Flag 17-4, a realistic combat training exercise in 2017 involving air, space and cyber forces. | Staff Sgt. Carlin Leslie/U.S. Air Force</w:t>
      </w:r>
    </w:p>
    <w:p w:rsidR="00D43FED" w:rsidRDefault="00D43FED" w:rsidP="00D43FED">
      <w:r>
        <w:t>"You can’t control all of space all the time," she said in an interview. "Just the physics of space is so different than the others. These analogies start to break down."</w:t>
      </w:r>
    </w:p>
    <w:p w:rsidR="00D43FED" w:rsidRDefault="00D43FED" w:rsidP="00D43FED">
      <w:r>
        <w:t>For example, a satellite by definition is a "sitting duck," she said. "It is the brightest thing in the sky, with a predictable orbit, with nowhere to hide."</w:t>
      </w:r>
    </w:p>
    <w:p w:rsidR="00D43FED" w:rsidRDefault="00D43FED" w:rsidP="00D43FED">
      <w:r>
        <w:t>Approaching space like other domains where conflict is inevitable, in her view, is also dangerous. "These are sensationalist views, and if you keep beating that inevitability drum long enough, you can work yourself into it," said Johnson-Freese, author of the book "Space Warfare in the 21st Century."</w:t>
      </w:r>
    </w:p>
    <w:p w:rsidR="00D43FED" w:rsidRDefault="00D43FED" w:rsidP="00D43FED">
      <w:r>
        <w:t>"We need to have a policy of strategic restraint," she advised.</w:t>
      </w:r>
    </w:p>
    <w:p w:rsidR="00D43FED" w:rsidRDefault="00D43FED" w:rsidP="00D43FED">
      <w:r>
        <w:t>Steer agreed that the biggest challenge may be developing a space defense that doesn't veer into offense.</w:t>
      </w:r>
    </w:p>
    <w:p w:rsidR="00D43FED" w:rsidRPr="00D43FED" w:rsidRDefault="00D43FED" w:rsidP="00D43FED">
      <w:r>
        <w:t>“How do we protect our space assets without creating the exact conditions for an arms race that leads to a war in space?” she asked. “Trying to dominate space the way the United States dominates other domains may be a really bad idea.”</w:t>
      </w:r>
    </w:p>
    <w:p w:rsidR="00D43FED" w:rsidRDefault="00D43FED" w:rsidP="00D43FED">
      <w:pPr>
        <w:rPr>
          <w:rFonts w:eastAsiaTheme="majorEastAsia" w:cstheme="majorBidi"/>
          <w:b/>
          <w:bCs/>
          <w:sz w:val="26"/>
          <w:szCs w:val="26"/>
        </w:rPr>
      </w:pPr>
      <w:r>
        <w:rPr>
          <w:rFonts w:eastAsiaTheme="majorEastAsia" w:cstheme="majorBidi"/>
          <w:b/>
          <w:bCs/>
          <w:sz w:val="26"/>
          <w:szCs w:val="26"/>
        </w:rPr>
        <w:t xml:space="preserve">War has already started- The best way to prevent war is to be prepared for it </w:t>
      </w:r>
    </w:p>
    <w:p w:rsidR="00D43FED" w:rsidRDefault="00D43FED" w:rsidP="00D43FED">
      <w:r w:rsidRPr="002B7F54">
        <w:rPr>
          <w:rFonts w:eastAsiaTheme="majorEastAsia" w:cstheme="majorBidi"/>
          <w:b/>
          <w:bCs/>
          <w:sz w:val="26"/>
          <w:szCs w:val="26"/>
        </w:rPr>
        <w:t>Marina Koren</w:t>
      </w:r>
      <w:r>
        <w:t xml:space="preserve"> 4/05/</w:t>
      </w:r>
      <w:r w:rsidRPr="002B7F54">
        <w:rPr>
          <w:rFonts w:eastAsiaTheme="majorEastAsia" w:cstheme="majorBidi"/>
          <w:b/>
          <w:bCs/>
          <w:sz w:val="26"/>
          <w:szCs w:val="26"/>
        </w:rPr>
        <w:t>17</w:t>
      </w:r>
    </w:p>
    <w:p w:rsidR="00D43FED" w:rsidRDefault="00D43FED" w:rsidP="00D43FED">
      <w:r w:rsidRPr="002E0AD0">
        <w:t>(Marina Koren , Marina Koren is a staff writer at</w:t>
      </w:r>
      <w:r>
        <w:t xml:space="preserve"> </w:t>
      </w:r>
      <w:r w:rsidRPr="002E0AD0">
        <w:t>The Atlantic.’ America's Space Commanders Rattle Their Lightsabers,”The Atlantic)//OK</w:t>
      </w:r>
    </w:p>
    <w:p w:rsidR="00D43FED" w:rsidRDefault="00D43FED" w:rsidP="00D43FED">
      <w:r>
        <w:t>A steady drumbeat of remarks from Pentagon officials suggest they’re worried that warfare in orbit could soon become a reality.</w:t>
      </w:r>
    </w:p>
    <w:p w:rsidR="00D43FED" w:rsidRDefault="00D43FED" w:rsidP="00D43FED">
      <w:r>
        <w:t>This week, thousands of space industry types from around the world are gathered in a resort in Colorado Springs, Colorado, for the the Space Symposium, a major annual conference. Attendees spend three days hearing from dozens of professionals in the commercial, civilian, and military space sectors, as well as leaders of space agencies from 15 countries. On Monday, some spent the day tweeting pictures of themselves grinning from inside a mockup of a Blue Origin crew capsule, which stood outside the hotel along with the company’s New Shepard rocket.</w:t>
      </w:r>
    </w:p>
    <w:p w:rsidR="00D43FED" w:rsidRPr="00602595" w:rsidRDefault="00D43FED" w:rsidP="00D43FED">
      <w:pPr>
        <w:rPr>
          <w:u w:val="single"/>
        </w:rPr>
      </w:pPr>
      <w:r w:rsidRPr="00602595">
        <w:rPr>
          <w:u w:val="single"/>
        </w:rPr>
        <w:t>On Tuesday, another set of tweets revealed a more serious side of the Space Symposium. Major General David Thompson, the vice commander of the U.S. Air Force Space Command, addressed a group of participants in a small ballroom:</w:t>
      </w:r>
    </w:p>
    <w:p w:rsidR="00D43FED" w:rsidRPr="00602595" w:rsidRDefault="00D43FED" w:rsidP="00D43FED">
      <w:pPr>
        <w:rPr>
          <w:u w:val="single"/>
        </w:rPr>
      </w:pPr>
      <w:r w:rsidRPr="00602595">
        <w:rPr>
          <w:u w:val="single"/>
        </w:rPr>
        <w:t>In no uncertain terms, space is a war fighting domain, not because we want it to be but because adversaries are threatening peaceful use</w:t>
      </w:r>
    </w:p>
    <w:p w:rsidR="00D43FED" w:rsidRDefault="00D43FED" w:rsidP="00D43FED">
      <w:r w:rsidRPr="00602595">
        <w:rPr>
          <w:b/>
          <w:bCs/>
          <w:u w:val="single"/>
        </w:rPr>
        <w:t>“Our strategic competitors are actively threatening our space capabilities and we must be ready,”</w:t>
      </w:r>
      <w:r>
        <w:t xml:space="preserve"> Thompson told the room, according to another tweet.</w:t>
      </w:r>
    </w:p>
    <w:p w:rsidR="00D43FED" w:rsidRDefault="00D43FED" w:rsidP="00D43FED">
      <w:r>
        <w:t>Like others working in the U.S. military space sector, it’s Thompson’s job to be wary of actions by other spacefaring nations, and to remind the public of the country’s readiness in the face of a potential attack. Thompson’s comments may seem particularly ominous to a public for whom star wars are machinations of George Lucas, not Vladimir Putin. But his remarks are part of a recent shift in rhetoric among current and former U.S. military leaders that suggests they are increasingly concerned—or just want the public to be increasingly concerned—about threats from other space-faring nations.</w:t>
      </w:r>
    </w:p>
    <w:p w:rsidR="00D43FED" w:rsidRDefault="00D43FED" w:rsidP="00D43FED">
      <w:r>
        <w:t>At the same conference, Mike Rogers, a Republican congressman from Alabama, said the U.S. Air Force should create a specialized, independent group to handle military operations in orbit. “We have to acknowledge that the national-security space structure is broken,” he said.</w:t>
      </w:r>
    </w:p>
    <w:p w:rsidR="00D43FED" w:rsidRDefault="00D43FED" w:rsidP="00D43FED">
      <w:r>
        <w:t xml:space="preserve">Last week, Navy Vice Admiral Charles Richard, the deputy commander of </w:t>
      </w:r>
      <w:r w:rsidRPr="00602595">
        <w:rPr>
          <w:u w:val="single"/>
        </w:rPr>
        <w:t>U.S. Strategic Command, said during a conference in Washington, D.C., that “while we’re not at war in space, I don’t think we can say we’re exactly at peace, either.”</w:t>
      </w:r>
    </w:p>
    <w:p w:rsidR="00D43FED" w:rsidRDefault="00D43FED" w:rsidP="00D43FED">
      <w:r>
        <w:t>“Major power competition is back on the table in a way that we have not seen in the world for perhaps 15 or 20 years,” he said.</w:t>
      </w:r>
    </w:p>
    <w:p w:rsidR="00D43FED" w:rsidRPr="00602595" w:rsidRDefault="00D43FED" w:rsidP="00D43FED">
      <w:pPr>
        <w:rPr>
          <w:b/>
          <w:bCs/>
          <w:u w:val="single"/>
        </w:rPr>
      </w:pPr>
      <w:r>
        <w:t>Like Thompson, Richard said the U.S. should appear prepared</w:t>
      </w:r>
      <w:r w:rsidRPr="00602595">
        <w:rPr>
          <w:b/>
          <w:bCs/>
          <w:u w:val="single"/>
        </w:rPr>
        <w:t>. “[T]he best way to prevent war is to be prepared for war, and we’re going to make sure that everyone knows we’re going to be prepared to fight and win wars in all domains, to include space,” he said.</w:t>
      </w:r>
    </w:p>
    <w:p w:rsidR="00D43FED" w:rsidRDefault="00D43FED" w:rsidP="00D43FED">
      <w:r>
        <w:t>Also last week, Air Force General William Shelton, now retired and a former commander of the U.S. Air Force Space Command, said in his written testimony to the House Armed Services Subcommittee on Strategic Forces that “the environment of space has fundamentally shifted from the ethereal sanctuary of the past to the increasingly crowded and contested environment of today.”</w:t>
      </w:r>
    </w:p>
    <w:p w:rsidR="00D43FED" w:rsidRDefault="00D43FED" w:rsidP="00D43FED">
      <w:r>
        <w:t>“Not surprisingly, nations are now actively testing methods to deny us continued use of space services during conflict,” Shelton said.</w:t>
      </w:r>
    </w:p>
    <w:p w:rsidR="00D43FED" w:rsidRDefault="00D43FED" w:rsidP="00D43FED">
      <w:r>
        <w:t>And earlier in March, General David Goldfein, the chief of staff of the U.S. Air Force, told The Washington Post in an interview that the military branch wants to maintain ensure “space superiority,” which he defined as “freedom from attack and freedom to maneuver.”</w:t>
      </w:r>
    </w:p>
    <w:p w:rsidR="00D43FED" w:rsidRDefault="00D43FED" w:rsidP="00D43FED">
      <w:r>
        <w:t>Before the Outer Space Treaty banned the placement of weapons of mass destruction in Earth’s orbit in 1967, the U.S. was testing nuclear weapons in space and the Soviet Union was trying out self-detonating spacecraft designed to target American spy satellites. Today, low-Earth orbit is a comparatively peaceful place, but there’s little stopping spacefaring nations from changing that. No comprehensive treaty on the use of space weapons exists, nor have world powers or proposed accords agreed on what, exactly, a space weapon is. Russia and China, have proposed a treaty to ban space weapons, but the U.S. has rejected it. The U.S. wants to use a set of norms created by the European Union to govern weapons in space, but Russia and China don’t. The resistance comes from each country’s desire to keep their competitors in line while also retaining the freedom to do whatever they want.</w:t>
      </w:r>
    </w:p>
    <w:p w:rsidR="00D43FED" w:rsidRDefault="00D43FED" w:rsidP="00D43FED">
      <w:r w:rsidRPr="00602595">
        <w:rPr>
          <w:u w:val="single"/>
        </w:rPr>
        <w:t>If war breaks out, it will be fought amongst the hundreds of communications, weather, navigation, and reconnaissance satellites circling Earth. Satellites can be destroyed by ground-based missiles, disabled by lasers, hacked by actors on Earth to knock out transmissions</w:t>
      </w:r>
      <w:r>
        <w:t>, or stalked and beaten up by spacecraft designed to hunt enemy hardware. There are currently about 1,400 operational satellites orbiting the planet at various altitudes, according to a database maintained by the Union of Concerned Scientists, an American nonprofit group. The U.S. dominates the field with nearly 576 satellites, compared to Russia’s 140 and China’s 181. The U.S. has an edge, but having more assets can mean more vulnerabilities.</w:t>
      </w:r>
    </w:p>
    <w:p w:rsidR="00D43FED" w:rsidRDefault="00D43FED" w:rsidP="00D43FED">
      <w:r>
        <w:t>In 1985, the U.S. became the first to destroy a satellite in orbit when it launched a missile from a fighter jet into one of its science satellites. China conducted a similar test with a weather satellite in 2007, with disastrous results. The collision generated thousands of pieces of debris in Earth’s orbit. In 2008, the U.S., shot down a military satellite as it fell back to the Earth. In 2015, Russian carried out its own anti-satellite test, joining the exclusive club of nations with the capability to blow up their own technology thousands of miles above the Earth.</w:t>
      </w:r>
    </w:p>
    <w:p w:rsidR="00D43FED" w:rsidRDefault="00D43FED" w:rsidP="00D43FED">
      <w:r w:rsidRPr="00602595">
        <w:rPr>
          <w:u w:val="single"/>
        </w:rPr>
        <w:t>U.S. officials say Russia and China have continued to test their anti-satellite capabilities. No tests have led to the kind of dangerous situation as China’s test produced in 2007, but that is little comfort to the space-security community. Shelton, the former head of the U.S. Air Force Space Command, lamented in his congressional testimony that the U.S. hasn’t done enough to defend its space systems in the last decade</w:t>
      </w:r>
      <w:r>
        <w:t>.</w:t>
      </w:r>
    </w:p>
    <w:p w:rsidR="00D43FED" w:rsidRDefault="00D43FED" w:rsidP="00D43FED">
      <w:r>
        <w:t>“Many of us remember the tag line for the 1979 movie, Alien: ‘In space, no one can hear you scream,’” he said. “From my perspective, apparently no one on Earth can hear you scream about space vulnerabilities, either.”</w:t>
      </w:r>
    </w:p>
    <w:p w:rsidR="00D43FED" w:rsidRPr="0041623E" w:rsidRDefault="00D43FED" w:rsidP="00D43FED">
      <w:pPr>
        <w:pStyle w:val="Heading4"/>
      </w:pPr>
      <w:r w:rsidRPr="0041623E">
        <w:t>War in Space has begun</w:t>
      </w:r>
    </w:p>
    <w:p w:rsidR="00D43FED" w:rsidRDefault="00D43FED" w:rsidP="00D43FED">
      <w:r w:rsidRPr="0041623E">
        <w:rPr>
          <w:rStyle w:val="Style13ptBold"/>
        </w:rPr>
        <w:t xml:space="preserve">Thompson </w:t>
      </w:r>
      <w:r w:rsidRPr="0041623E">
        <w:t>1/19</w:t>
      </w:r>
      <w:r w:rsidRPr="0041623E">
        <w:rPr>
          <w:rStyle w:val="Style13ptBold"/>
        </w:rPr>
        <w:t>/18</w:t>
      </w:r>
      <w:r>
        <w:t xml:space="preserve"> (Loren Thompson,</w:t>
      </w:r>
      <w:r w:rsidRPr="0041623E">
        <w:t xml:space="preserve"> </w:t>
      </w:r>
      <w:r>
        <w:t>I focus on the strategic, economic and business implications of defense spending as the Chief Operating Officer of the non-profit Lexington Institute and Chief Executive Officer of Source Associates. Prior to holding my present positions, I was Deputy Director of the Security Studies Program at Georgetown University and taught graduate-level courses in strategy, technology and media affairs at Georgetown. I have also taught at Harvard University's Kennedy School of Government. I hold doctoral and master’s degrees in government from Georgetown University and a bachelor of science degree in political science from Northeastern University. Disclosure: The Lexington Institute receives funding from many of the nation’s leading defense contractors, including Boeing, Lockheed Martin, Raytheon and United Technologies. .“War In Space: How The Air Force Is Preparing, And What Might Go Wrong”, Forbes )//OK</w:t>
      </w:r>
    </w:p>
    <w:p w:rsidR="00D43FED" w:rsidRPr="0041623E" w:rsidRDefault="00D43FED" w:rsidP="00D43FED">
      <w:pPr>
        <w:rPr>
          <w:u w:val="single"/>
        </w:rPr>
      </w:pPr>
      <w:r w:rsidRPr="0041623E">
        <w:rPr>
          <w:u w:val="single"/>
        </w:rPr>
        <w:t>War in space has begun. Although the details are secret and the action so far is mostly non-kinetic, U.S. rivals such as China are investing heavily in ways of degrading or destroying space-based capabilities on which America's military and civilian economy depend. A report by the Pentagon's most prestigious panel of advisers, the Defense Science Board, warned last year that electromagnetic threats to U.S. satellite communications "have rapidly escalated in the last few years," and likely will continue growing in the future.</w:t>
      </w:r>
    </w:p>
    <w:p w:rsidR="00D43FED" w:rsidRDefault="00D43FED" w:rsidP="00D43FED">
      <w:r w:rsidRPr="0041623E">
        <w:rPr>
          <w:u w:val="single"/>
        </w:rPr>
        <w:t>These threats have the potential to severely impair U.S. military performance in wartime.</w:t>
      </w:r>
      <w:r>
        <w:t xml:space="preserve"> Consider, for example, the Global Positioning System constellation of satellites which provides precise navigational information for users operating on or near the earth's surface. Without access to GPS signals, U.S. smart bombs would not work; executing complex military maneuvers would be much more challenging; and friendly-fire incidents would become more common because of the difficulty of locating forces in the fog of war.</w:t>
      </w:r>
    </w:p>
    <w:p w:rsidR="00D43FED" w:rsidRPr="0041623E" w:rsidRDefault="00D43FED" w:rsidP="00D43FED">
      <w:pPr>
        <w:rPr>
          <w:u w:val="single"/>
        </w:rPr>
      </w:pPr>
      <w:r w:rsidRPr="0041623E">
        <w:rPr>
          <w:u w:val="single"/>
        </w:rPr>
        <w:t>And that's just the beginning. Civilians depend on GPS to synchronize cellular telephone operations; track commercial aircraft and trucking fleets; support auto navigation systems; provide emergency services; perform precision agriculture; and conduct a vast array of other functions. So the growing possibility that GPS satellites might be destroyed in wartime, or their relatively weak signals degraded by jamming, or their ground control stations impaired by cyber attacks, has consequences stretching far beyond the military realm.</w:t>
      </w:r>
    </w:p>
    <w:p w:rsidR="00D43FED" w:rsidRDefault="00D43FED" w:rsidP="00D43FED">
      <w:r>
        <w:t>The Space Based Infrared System built for the Air Force by Lockheed Martin provides early warning of hostile missile launches. If it were disabled, Washington might be unaware that missiles had been launched against the U.S.</w:t>
      </w:r>
    </w:p>
    <w:p w:rsidR="00D43FED" w:rsidRDefault="00D43FED" w:rsidP="00D43FED">
      <w:r>
        <w:t>The Space Based Infrared System built for the Air Force by Lockheed Martin provides early warning of hostile missile launches. If it were disabled, Washington might be unaware that missiles had been launched against the U.S. WIKIMEDIA</w:t>
      </w:r>
    </w:p>
    <w:p w:rsidR="00D43FED" w:rsidRDefault="00D43FED" w:rsidP="00D43FED">
      <w:r>
        <w:t>Against that backdrop, the U.S. Air Force has begun a radical transformation in its approach to space. Rather than simply assuming the availability of space-based systems for providing secure communications, warning of missile launches, and navigational information, the nation's leading space service is posturing for a future in which space is a contested domain. In other words, for the first time since the Cold War ended, the Air Force is adopting a warfighting mindset in its approach to space.</w:t>
      </w:r>
    </w:p>
    <w:p w:rsidR="00D43FED" w:rsidRPr="0041623E" w:rsidRDefault="00D43FED" w:rsidP="00D43FED">
      <w:pPr>
        <w:rPr>
          <w:u w:val="single"/>
        </w:rPr>
      </w:pPr>
      <w:r w:rsidRPr="0041623E">
        <w:rPr>
          <w:u w:val="single"/>
        </w:rPr>
        <w:t>The term that dominates this shift in thinking is "resilience," meaning the design and operation of spacecraft that are less susceptible to attack. That might involve hardening, maneuver, redundancy, deception, rapid reconstitution when assets are lost, or even shooting back against attackers. Similar measures are needed to protect the ground stations that control overhead constellations. Unfortunately, few of these features were incorporated into the current generation of military satellites built after the Cold War, because threats were thought to have abated.</w:t>
      </w:r>
    </w:p>
    <w:p w:rsidR="00D43FED" w:rsidRPr="0041623E" w:rsidRDefault="00D43FED" w:rsidP="00D43FED">
      <w:pPr>
        <w:rPr>
          <w:u w:val="single"/>
        </w:rPr>
      </w:pPr>
      <w:r w:rsidRPr="0041623E">
        <w:rPr>
          <w:u w:val="single"/>
        </w:rPr>
        <w:t>Thus, one part of the Air Force's rethink of space is developing next-generation space systems that are much more resilient than those now in orbit. That will take two decades to fully implement. But the Air Force is already changing how it organizes for war in space, beginning with a new Space Enterprise Vision unveiled in 2016. Jointly formulated by Air Force Space Command and the National Reconnaissance Office -- the organization that develops spy satellites -- the vision calls for a more integrated approach to designing and operating national-security space systems.</w:t>
      </w:r>
    </w:p>
    <w:p w:rsidR="00D43FED" w:rsidRDefault="00D43FED" w:rsidP="00D43FED">
      <w:r>
        <w:t>In the early days after the Cold War ended, the various strands of national-security space were stovepiped, with little coordination between the pieces. You can see that mindset reflected when you fly over the National Reconnaissance Office before landing at Washington's Dulles Airport. Imagery and eavesdropping satellites are managed in two separate buildings that are barely connected. The Space Enterprise Vision is aimed at breaking down barriers between disciplines and design teams to fashion a more holistic approach space.</w:t>
      </w:r>
    </w:p>
    <w:p w:rsidR="00D43FED" w:rsidRDefault="00D43FED" w:rsidP="00D43FED">
      <w:r>
        <w:t>The overarching goal of the Space Enterprise Vision is to implement a more resilient space posture by 2030. To get there, the Air Force will need to rewrite its doctrine for space operations, change how it trains airmen engaged in the space enterprise, and field a series of warfighting systems that were not previously deemed to be necessary. The new systems needed would enhance awareness of what is happening in space, bolster the control of space assets, and fashion a battle management system for overseeing the conduct of war in orbit.</w:t>
      </w:r>
    </w:p>
    <w:p w:rsidR="00D43FED" w:rsidRDefault="00D43FED" w:rsidP="00D43FED">
      <w:r>
        <w:t>Most of the details concerning new orbital systems are secret. But it doesn't take much reflection to see this all could be costly and time consuming. Eventually, every one of the existing national-security space constellations may need to be rearchitected, with several new constellations added for functions like command and control. And therein lies the explanation for how things might go wrong in pursuing the vision of greater resilience in space. If all-out war occurs before the redesign is effectuated, the consequences could be catastrophic.</w:t>
      </w:r>
    </w:p>
    <w:p w:rsidR="00D43FED" w:rsidRPr="0041623E" w:rsidRDefault="00D43FED" w:rsidP="00D43FED">
      <w:pPr>
        <w:rPr>
          <w:u w:val="single"/>
        </w:rPr>
      </w:pPr>
      <w:r w:rsidRPr="0041623E">
        <w:rPr>
          <w:u w:val="single"/>
        </w:rPr>
        <w:t>This isn't just the result of great-power rivalry in space suddenly rearing its ugly head. As National Reconnaissance Office director Betty Sapp told Congress last year, Washington has been under-investing in national-security space for a long time. In a good year, military space -- not counting intelligence-community payloads -- gets about one day's worth of federal spending for the whole year. It will need a higher level of outlays to correct accumulated deficiencies, and there's no guarantee enemies won't attack before improvements are implemented.</w:t>
      </w:r>
    </w:p>
    <w:p w:rsidR="00D43FED" w:rsidRDefault="00D43FED" w:rsidP="00D43FED">
      <w:r>
        <w:t>Another thing that could go wrong is that the Air Force and NRO might pick the wrong approach to recapitalizing what they have. At the moment, the military space community seems enamored of commercial solutions to mission requirements such as small satellites that seem very unlikely to deliver the kind of functionality warfighters need. Aside from the physical laws limiting the applicability of small satellites to missions like missile warning, the one thing all commercial space systems have in common today is that they lack resilience.</w:t>
      </w:r>
    </w:p>
    <w:p w:rsidR="00D43FED" w:rsidRPr="0041623E" w:rsidRDefault="00D43FED" w:rsidP="00D43FED">
      <w:pPr>
        <w:rPr>
          <w:u w:val="single"/>
        </w:rPr>
      </w:pPr>
      <w:r w:rsidRPr="0041623E">
        <w:rPr>
          <w:u w:val="single"/>
        </w:rPr>
        <w:t>There may be many areas where commercial products and processes can speed the delivery of more robust constellations, but it would not be smart to embrace a commercial development model in the absence of any real evidence it can meet Air Force requirements for greater resilience of space assets. Commercial space is efficient and profitable precisely because it avoids features that do not add value. But the military and intelligence communities measure value differently than the private sector does.</w:t>
      </w:r>
    </w:p>
    <w:p w:rsidR="00D43FED" w:rsidRPr="005F6DA1" w:rsidRDefault="00D43FED" w:rsidP="00D43FED">
      <w:pPr>
        <w:rPr>
          <w:rStyle w:val="Style13ptBold"/>
          <w:b w:val="0"/>
          <w:sz w:val="22"/>
        </w:rPr>
      </w:pPr>
      <w:r>
        <w:t>So even as the Air Force moves out aggressively to prepare for war in space, it probably needs to adopt an evolutionary rather than revolutionary approach to designing next-gen constellations. If it attempts a wholesale redesign of satellites that function well today but lack adequate resilience, it could end up with constellations that are neither resilient nor functional. That would be a bad outcome for a country that depends more on space than any other for its security and prosperity.</w:t>
      </w:r>
    </w:p>
    <w:p w:rsidR="00D43FED" w:rsidRDefault="00D43FED" w:rsidP="00D43FED">
      <w:pPr>
        <w:rPr>
          <w:rStyle w:val="Style13ptBold"/>
        </w:rPr>
      </w:pPr>
      <w:r>
        <w:rPr>
          <w:rStyle w:val="Style13ptBold"/>
        </w:rPr>
        <w:t xml:space="preserve">Space War already started </w:t>
      </w:r>
    </w:p>
    <w:p w:rsidR="00D43FED" w:rsidRPr="005F6DA1" w:rsidRDefault="00D43FED" w:rsidP="00D43FED">
      <w:pPr>
        <w:rPr>
          <w:rStyle w:val="Style13ptBold"/>
          <w:b w:val="0"/>
          <w:sz w:val="22"/>
        </w:rPr>
      </w:pPr>
      <w:r w:rsidRPr="005F6DA1">
        <w:rPr>
          <w:rStyle w:val="Style13ptBold"/>
        </w:rPr>
        <w:t xml:space="preserve">Firth </w:t>
      </w:r>
      <w:r w:rsidRPr="005F6DA1">
        <w:t>6/26</w:t>
      </w:r>
      <w:r w:rsidRPr="005F6DA1">
        <w:rPr>
          <w:rStyle w:val="Style13ptBold"/>
        </w:rPr>
        <w:t>/19</w:t>
      </w:r>
      <w:r w:rsidRPr="005F6DA1">
        <w:t>(</w:t>
      </w:r>
      <w:r>
        <w:t>Niall Firth,    .   “How to fight a war in space (and get away with it) MIT technology review,”</w:t>
      </w:r>
      <w:r w:rsidRPr="005F6DA1">
        <w:t>)</w:t>
      </w:r>
      <w:r>
        <w:t>//OK</w:t>
      </w:r>
    </w:p>
    <w:p w:rsidR="00D43FED" w:rsidRPr="005F6DA1" w:rsidRDefault="00D43FED" w:rsidP="00D43FED">
      <w:pPr>
        <w:rPr>
          <w:b/>
          <w:bCs/>
          <w:u w:val="single"/>
        </w:rPr>
      </w:pPr>
      <w:r w:rsidRPr="005F6DA1">
        <w:rPr>
          <w:b/>
          <w:bCs/>
          <w:u w:val="single"/>
        </w:rPr>
        <w:t>Satellites are so crucial that attacking them could be seen as an act of war. The bad news is, it may have already happened.</w:t>
      </w:r>
    </w:p>
    <w:p w:rsidR="00D43FED" w:rsidRDefault="00D43FED" w:rsidP="00D43FED">
      <w:r w:rsidRPr="005F6DA1">
        <w:rPr>
          <w:u w:val="single"/>
        </w:rPr>
        <w:t>In March, India became only the fourth country in the world—after Russia, the US, and China—to successfully destroy a satellite in orbit. Mission Shakti, as it was called, was a demonstration of a direct-ascent anti-satellite weapon (ASAT)—or in plain English, a missile launched from the ground.</w:t>
      </w:r>
      <w:r>
        <w:t xml:space="preserve"> Typically, this type of ASAT has a “kill vehicle,” essentially a chunk of metal with its own guidance system, mounted on top of a ballistic missile. Shortly after the missile leaves the atmosphere, the kill vehicle detaches from it and makes small course corrections as it approaches the target. No explosives are needed; at orbital speeds, kinetic energy does the damage.</w:t>
      </w:r>
    </w:p>
    <w:p w:rsidR="00D43FED" w:rsidRPr="005F6DA1" w:rsidRDefault="00D43FED" w:rsidP="00D43FED">
      <w:pPr>
        <w:rPr>
          <w:u w:val="single"/>
        </w:rPr>
      </w:pPr>
      <w:r w:rsidRPr="005F6DA1">
        <w:rPr>
          <w:u w:val="single"/>
        </w:rPr>
        <w:t>The idea of shooting down satellites has been around as long as satellites have. The first (failed) ASAT test, by the US, was back in 1958, less than a year after the launch of Sputnik. During the Cold War, the US and the Soviets both developed sophisticated anti-satellite weaponry. The US had missiles that could be launched from fighter jets (successfully tested in 1985) as well as nuclear-tipped missiles capable of obliterating enemy satellites. China’s own first successful ASAT test was in 2007.</w:t>
      </w:r>
    </w:p>
    <w:p w:rsidR="00D43FED" w:rsidRDefault="00D43FED" w:rsidP="00D43FED">
      <w:r>
        <w:t xml:space="preserve">Despite the posturing, no nation has yet destroyed another’s satellite—mainly because most of the countries that can do it are also nuclear powers. But as satellites become more intertwined with every aspect of civilian life and military operations, the chances are increasing that someone, somewhere will decide that attacking a satellite is worth the risk—and just possibly trigger the world’s first full-blown space war. </w:t>
      </w:r>
    </w:p>
    <w:p w:rsidR="00D43FED" w:rsidRDefault="00D43FED" w:rsidP="00D43FED">
      <w:r>
        <w:t>In at least some sense, the superpowers have been conducting space war almost since the days of Sputnik, using satellites to spy on enemy movements and to coordinate their own forces. During the Cold War, the US and the Soviets used space to watch for incoming nuclear attacks and to marshal nuclear weapons. It was an era when the first move in space could only be the prelude to a nuclear attack.</w:t>
      </w:r>
    </w:p>
    <w:p w:rsidR="00D43FED" w:rsidRPr="0053598A" w:rsidRDefault="00D43FED" w:rsidP="00D43FED">
      <w:pPr>
        <w:rPr>
          <w:u w:val="single"/>
        </w:rPr>
      </w:pPr>
      <w:r>
        <w:t xml:space="preserve">Today, much more civilian infrastructure relies on GPS and satellite communications, so attacks on them could lead to chaos. The military leans more heavily on satellites too: data and video feeds for armed UAVs, such as the Reaper drones </w:t>
      </w:r>
      <w:r w:rsidRPr="0053598A">
        <w:rPr>
          <w:u w:val="single"/>
        </w:rPr>
        <w:t>that the US military has flying over Afghanistan and Iraq, are sent via satellite to their human operators. Intelligence and images are also collected by satellites and beamed to operations centers around the world. In the assessment of Chinese analysts, space is used for up to 90% of the US military’s intelligence. “When people look at war in space, they think about it happening in the future and [think] it will be cataclysmic. But it’s happening now,” says Victoria Samson, Washington office director at the Secure World Foundation.</w:t>
      </w:r>
    </w:p>
    <w:p w:rsidR="00D43FED" w:rsidRDefault="00D43FED" w:rsidP="00D43FED">
      <w:r>
        <w:t>Also stay updated on MIT Technology Review initiatives and events?YesNo</w:t>
      </w:r>
    </w:p>
    <w:p w:rsidR="00D43FED" w:rsidRDefault="00D43FED" w:rsidP="00D43FED">
      <w:r>
        <w:t>Space is so intrinsic to how advanced militaries fight on the ground that an attack on a satellite need no longer signal the opening shot in a nuclear apocalypse. As a result, “deterrence in space is less certain than it was during the Cold War,” says Todd Harrison, who heads the Aerospace Security Project at CSIS, a think tank in Washington, DC. Non-state actors, as well as more minor powers like North Korea and Iran, are also gaining access to weapons that can bloody the noses of much larger nations in space.</w:t>
      </w:r>
    </w:p>
    <w:p w:rsidR="00D43FED" w:rsidRDefault="00D43FED" w:rsidP="00D43FED">
      <w:r>
        <w:t>Spoofing: Impersonating adversaries’ satellites is usually trickier than jamming a signal, but easier than taking over the satellites—with similar effects.</w:t>
      </w:r>
    </w:p>
    <w:p w:rsidR="00D43FED" w:rsidRDefault="00D43FED" w:rsidP="00D43FED">
      <w:r>
        <w:t>That doesn’t necessarily mean blowing up satellites. Less aggressive methods typically involve cyberattacks to interfere with the data flows between satellites and the ground stations. Some hackers are thought to have done this already.</w:t>
      </w:r>
    </w:p>
    <w:p w:rsidR="00D43FED" w:rsidRDefault="00D43FED" w:rsidP="00D43FED">
      <w:r>
        <w:t>For example, in 2008, a cyberattack on a ground station in Norway let someone cause 12 minutes of interference with NASA’s Landsat satellites. Later that year, hackers gained access to NASA’s Terra Earth observation satellite and did everything but issue commands. It’s not clear if they could have done so but chose not to. Nor is it clear who was behind the attack, although some commentators at the time pointed the finger at China. Experts warn that hackers could shut off a satellite’s communications, rendering it useless. Or they could permanently damage it by burning off all its propellant or pointing its imaging sensor at the sun to burn it out.</w:t>
      </w:r>
    </w:p>
    <w:p w:rsidR="00D43FED" w:rsidRDefault="00D43FED" w:rsidP="00D43FED">
      <w:r>
        <w:t>Another common mode of attack is to jam or spoof satellite signals. There is nothing fancy about this: it’s easier than hacking, and all the gear required is commercially available.</w:t>
      </w:r>
    </w:p>
    <w:p w:rsidR="00D43FED" w:rsidRDefault="00D43FED" w:rsidP="00D43FED">
      <w:r>
        <w:t>Jammers, often mounted on the back of trucks, operate at the same frequency as GPS or other satellite communication systems to block their signals. “They basically throw a bubble around the jammer where the satellite signals don’t work,” says Brian Weeden, a space policy expert also at the Secure World Foundation. Jamming can interfere with the command signal going from the base station to the satellite, or it can mess with the signal before it reaches the end users.</w:t>
      </w:r>
    </w:p>
    <w:p w:rsidR="00D43FED" w:rsidRDefault="00D43FED" w:rsidP="00D43FED">
      <w:r>
        <w:t>Jammers: Many satellites were built without special concern for jamming, so their signals can easily be overwhelmed by malicious broadcasts.</w:t>
      </w:r>
    </w:p>
    <w:p w:rsidR="00D43FED" w:rsidRPr="0053598A" w:rsidRDefault="00D43FED" w:rsidP="00D43FED">
      <w:pPr>
        <w:rPr>
          <w:u w:val="single"/>
        </w:rPr>
      </w:pPr>
      <w:r w:rsidRPr="0053598A">
        <w:rPr>
          <w:u w:val="single"/>
        </w:rPr>
        <w:t>There are strong suspicions that Russia has been jamming GPS signals during NATO exercises in Norway and Finland, and using similar tactics in other conflicts. “Russia is absolutely attacking space systems using jammers throughout the Ukraine,” says Weeden. Jamming is hard to distinguish from unintentional interference, making attribution difficult (the US military regularly jams its own communications satellites by accident). A recent report from the US Defense Intelligence Agency (DIA) claims that China is now developing jammers that can target a wide range of frequencies, including military communication bands. North Korea is believed to have bought jammers from Russia, and insurgent groups in Iraq and Afghanistan have been known to use them too.</w:t>
      </w:r>
    </w:p>
    <w:p w:rsidR="00D43FED" w:rsidRDefault="00D43FED" w:rsidP="00D43FED">
      <w:r>
        <w:t>Spoofing, meanwhile, puts out a fake signal that tricks GPS or other satellite receivers on the ground. Again, it’s surprisingly easy. In the summer of 2013, some students at the University of Texas used a briefcase-sized device to spoof a GPS signal and cause an $80 million private yacht to veer hundreds of meters off course in the Mediterranean. Their exploit wasn’t detected (they later announced it themselves). Russia also seems to use spoofing as a way of protecting critical infrastructure—or maybe even President Vladimir Putin himself as he moves around, keeping him safe from potential drone assassinations by hiding his location.</w:t>
      </w:r>
    </w:p>
    <w:p w:rsidR="00D43FED" w:rsidRDefault="00D43FED" w:rsidP="00D43FED">
      <w:r>
        <w:t>As well as being hard to pin on anyone, jamming and spoofing can sow doubt in an enemy’s mind about whether they can trust their own equipment when needed. The processes can also be switched off at any time, which makes attribution even harder.</w:t>
      </w:r>
    </w:p>
    <w:p w:rsidR="00D43FED" w:rsidRDefault="00D43FED" w:rsidP="00D43FED">
      <w:r>
        <w:t>But sometimes, someone might want to cripple a satellite. That’s where lasers come in.</w:t>
      </w:r>
    </w:p>
    <w:p w:rsidR="00D43FED" w:rsidRDefault="00D43FED" w:rsidP="00D43FED">
      <w:r>
        <w:t>No nation can yet put lasers in space that literally shoot down satellites. Generating enough power for such lasers is hard, whether one uses electricity or chemicals.</w:t>
      </w:r>
    </w:p>
    <w:p w:rsidR="00D43FED" w:rsidRDefault="00D43FED" w:rsidP="00D43FED">
      <w:r>
        <w:t>Lasers: Blowing up a satellite with a laser is hard, but temporarily blinding its sensors is a lot easier. This may already be happening.</w:t>
      </w:r>
    </w:p>
    <w:p w:rsidR="00D43FED" w:rsidRPr="0053598A" w:rsidRDefault="00D43FED" w:rsidP="00D43FED">
      <w:pPr>
        <w:rPr>
          <w:u w:val="single"/>
        </w:rPr>
      </w:pPr>
      <w:r w:rsidRPr="0053598A">
        <w:rPr>
          <w:u w:val="single"/>
        </w:rPr>
        <w:t>However, high-powered lasers could in theory be fired from ground stations or mounted on aircraft. All the major space powers have put research funding into such weapons. There’s no evidence that anyone has yet used lasers to destroy targets in space, though aircraft-borne lasers have been tested against missiles within the atmosphere. The DIA report suggests that China will have a ground-based laser that can destroy a satellite’s optical sensors in low Earth orbit as early as next year (and that will, by the mid-2020s, be capable of damaging the structure of the satellite). Generally, the intention with lasers is not to blast a satellite out of the sky but to overwhelm its image sensor so it can’t photograph sensitive locations. The damage can be temporary, unless the laser is powerful enough to make it permanent.</w:t>
      </w:r>
    </w:p>
    <w:p w:rsidR="00D43FED" w:rsidRDefault="00D43FED" w:rsidP="00D43FED">
      <w:r w:rsidRPr="0053598A">
        <w:rPr>
          <w:u w:val="single"/>
        </w:rPr>
        <w:t xml:space="preserve">Lasers need to be aimed very precisely, and to work well they require complex adaptive optics to make up for atmospheric </w:t>
      </w:r>
      <w:r>
        <w:t>disturbances, much as some large ground-based telescopes do. Yet there is some evidence, all unconfirmed and eminently deniable, that they are already being used. In 2006, US officials claimed that China was aiming lasers at US imaging satellites passing over Chinese territory.</w:t>
      </w:r>
    </w:p>
    <w:p w:rsidR="00D43FED" w:rsidRDefault="00D43FED" w:rsidP="00D43FED">
      <w:r w:rsidRPr="0053598A">
        <w:rPr>
          <w:b/>
          <w:bCs/>
          <w:u w:val="single"/>
        </w:rPr>
        <w:t>“It’s happening all the time at this low level,”</w:t>
      </w:r>
      <w:r>
        <w:t xml:space="preserve"> says Harrison. “It’s more gray-zone aggression. Countries are pushing the limits of accepted behavior and challenging norms. They’re staying below the threshold of conflict.”</w:t>
      </w:r>
    </w:p>
    <w:p w:rsidR="00D43FED" w:rsidRDefault="00D43FED" w:rsidP="00D43FED">
      <w:r>
        <w:t>In November 2016, the Commercial Spaceflight Center at AGI, an aerospace firm, noticed something strange. Shortly after it was launched, a Chinese satellite, supposedly designed to test high-performance solar cells and new propellants, began approaching a number of other Chinese communications satellites, staying in orbit near them before moving on. It got within a few miles of one—dangerously close in space terms. It paid visits to others in 2017 and 2018. Another Chinese satellite, launched last December, released a second object once it reached geostationary orbit that seemed to be under independent control.</w:t>
      </w:r>
    </w:p>
    <w:p w:rsidR="00D43FED" w:rsidRDefault="00D43FED" w:rsidP="00D43FED">
      <w:r>
        <w:t>The suspicion is that China is practicing for something known as a co-orbital attack, in which an object is sent into orbit near a target satellite, maneuvers itself into position, and then waits for an order. Such exercises could have less aggressive purposes—inspecting other satellites or repairing or disposing of them, perhaps. But co-orbiting might also be used to jam or snoop on enemy satellites’ data, or even to attack them physically.</w:t>
      </w:r>
    </w:p>
    <w:p w:rsidR="00D43FED" w:rsidRDefault="00D43FED" w:rsidP="00D43FED">
      <w:r>
        <w:t>Russia, too, has been playing about in geostationary orbit. One of its satellites, Olymp-K, began moving about regularly, at one point getting in between two Intelsat commercial satellites. Another time, it got so close to a French-Italian military satellite that the French government called it an act of “espionage.” The US, similarly, has tested a number of small satellites that can maneuver around in space.</w:t>
      </w:r>
    </w:p>
    <w:p w:rsidR="00D43FED" w:rsidRDefault="00D43FED" w:rsidP="00D43FED">
      <w:r>
        <w:t>As the dominant player in space for decades, the US now has the most to lose. The DIA report points out that both China and Russia reorganized their militaries to give space warfare a far more central role. (President Donald Trump’s revival of the idea of a Space Force, while much ridiculed, may boost its importance in military thinking.) And there are fears among the US military that the US has lost its edge. “Russia and China are making advances in developing counterspace systems faster than we are protecting our satellites, which makes us increasingly vulnerable to attacks in space,” Harrison says.</w:t>
      </w:r>
    </w:p>
    <w:p w:rsidR="00D43FED" w:rsidRDefault="00D43FED" w:rsidP="00D43FED">
      <w:r>
        <w:t>In response, the US military is starting to make satellites tougher to find and attack. For instance, the NTS-3, a new experimental GPS satellite scheduled for launch in 2022, will have programmable, steerable antennas that can broadcast at higher power to counter jamming. It’s designed to remain accurate even if it loses its connection with ground controllers, and to detect efforts to jam its signal.</w:t>
      </w:r>
    </w:p>
    <w:p w:rsidR="00D43FED" w:rsidRDefault="00D43FED" w:rsidP="00D43FED">
      <w:r>
        <w:t>Another solution is not just to make single satellites more resilient, but to use constellations in which any one satellite is not that important. That’s the thinking behind Blackjack, a new DARPA program to create a cheap network of military communications satellites in low Earth orbit.</w:t>
      </w:r>
    </w:p>
    <w:p w:rsidR="00D43FED" w:rsidRDefault="00D43FED" w:rsidP="00D43FED">
      <w:r>
        <w:t>A conceptual illustration of Co-orbital attack</w:t>
      </w:r>
    </w:p>
    <w:p w:rsidR="00D43FED" w:rsidRDefault="00D43FED" w:rsidP="00D43FED">
      <w:r>
        <w:t>Co-orbital attack: Refueling and fixing satellites sound like good ideas. But if you can loiter close to a satellite, you can threaten it with a surprise attack.</w:t>
      </w:r>
    </w:p>
    <w:p w:rsidR="00D43FED" w:rsidRDefault="00D43FED" w:rsidP="00D43FED">
      <w:r>
        <w:t>Such constellations could also be used to control nuclear weapons, said General John Hyten, the head of US Strategic Command, at the National Space Symposium in April. Instead of relying on hardened communications links, he said, nuclear command and control needs to have “a near infinite number of pathways that go through every element of space: hardened military space, commercial space, different kinds of links … so that the adversary can never figure out how the message is getting through.”</w:t>
      </w:r>
    </w:p>
    <w:p w:rsidR="00D43FED" w:rsidRDefault="00D43FED" w:rsidP="00D43FED">
      <w:r>
        <w:t>The 1967 Outer Space Treaty prohibits weapons of mass destruction in space or on “celestial bodies” like the moon. It also forbids “military bases, installations and fortifications” on celestial bodies, though not in Earth orbit. The major spacefaring nations ratified the treaty long ago, but the ambitions of the treaty to codify peaceful uses of space seem increasingly distant, as hawkish rhetoric and actions grow more common.</w:t>
      </w:r>
    </w:p>
    <w:p w:rsidR="00D43FED" w:rsidRDefault="00D43FED" w:rsidP="00D43FED">
      <w:r>
        <w:t>The UN has tried for decades to get nations to agree not to “weaponize” space. Representatives from more than 25 countries met at a closed meeting in Geneva in March to discuss a new treaty. “The underlying difficulty in breaking the impasse is the continued distrust between major powers,” says Hitoshi Nasu, a space lawyer based at the University of Exeter in the UK, who is working with colleagues to write a guide on how international law applies to space.</w:t>
      </w:r>
    </w:p>
    <w:p w:rsidR="00D43FED" w:rsidRPr="00E22785" w:rsidRDefault="00D43FED" w:rsidP="00D43FED">
      <w:r>
        <w:t>But much as in the days of the Cold War, the only way to stop a conflict in space is to signal strongly that you are willing and able to carry one out, says Harrison: “Today, we are not adequately prepared for such a conflict, and our lack of preparation undermines deterrence and makes conflict in space more likely.”</w:t>
      </w:r>
    </w:p>
    <w:p w:rsidR="005E42E3" w:rsidRDefault="005E42E3" w:rsidP="005E42E3">
      <w:pPr>
        <w:pStyle w:val="Heading3"/>
      </w:pPr>
      <w:r>
        <w:t>Space War No Escalation</w:t>
      </w:r>
    </w:p>
    <w:p w:rsidR="005E42E3" w:rsidRPr="00FD1E97" w:rsidRDefault="005E42E3" w:rsidP="005E42E3">
      <w:pPr>
        <w:pStyle w:val="Heading4"/>
      </w:pPr>
      <w:r>
        <w:rPr>
          <w:rStyle w:val="StyleUnderline"/>
          <w:u w:val="none"/>
        </w:rPr>
        <w:t>W</w:t>
      </w:r>
      <w:r w:rsidRPr="00FD1E97">
        <w:rPr>
          <w:rStyle w:val="StyleUnderline"/>
          <w:u w:val="none"/>
        </w:rPr>
        <w:t>e have yet to see the most destructive kinetic attacks that can cause really harmful long-term damage to the space environment</w:t>
      </w:r>
    </w:p>
    <w:p w:rsidR="005E42E3" w:rsidRPr="00CD20DC" w:rsidRDefault="005E42E3" w:rsidP="005E42E3">
      <w:r>
        <w:t>Jacqueline Feldscher</w:t>
      </w:r>
      <w:r w:rsidRPr="00CD20DC">
        <w:t xml:space="preserve"> 18</w:t>
      </w:r>
      <w:r>
        <w:t xml:space="preserve"> [N</w:t>
      </w:r>
      <w:r w:rsidRPr="00CD20DC">
        <w:t>ational security reporter at POLITICO</w:t>
      </w:r>
      <w:r>
        <w:t>, Covered</w:t>
      </w:r>
      <w:r w:rsidRPr="00CD20DC">
        <w:t xml:space="preserve"> defense from Capitol Hill and the Pentagon for the Washington Times and the Washington Examiner, </w:t>
      </w:r>
      <w:r>
        <w:t>A</w:t>
      </w:r>
      <w:r w:rsidRPr="00CD20DC">
        <w:t>lumna of Boston University</w:t>
      </w:r>
      <w:r>
        <w:t xml:space="preserve">, Masters </w:t>
      </w:r>
      <w:r w:rsidRPr="00CD20DC">
        <w:t>in journalism from the Medill School of Journalism at Northwestern University</w:t>
      </w:r>
      <w:r>
        <w:t>]</w:t>
      </w:r>
      <w:r w:rsidRPr="00CD20DC">
        <w:t>, 8-3-2018, "Is the space war threat being hyped?," POLITICO, https://www.politico.com/story/2018/08/03/space-war-threat-hype-force-760781//AC</w:t>
      </w:r>
    </w:p>
    <w:p w:rsidR="005E42E3" w:rsidRDefault="005E42E3" w:rsidP="005E42E3"/>
    <w:p w:rsidR="005E42E3" w:rsidRPr="00CD20DC" w:rsidRDefault="005E42E3" w:rsidP="005E42E3">
      <w:r w:rsidRPr="00CD20DC">
        <w:t>Brian Weeden is on a mission: to get ground truth on the military threat posed by Russia and China is space, amid the cacophony of warnings from generals, lawmakers, and in the news media about a coming space war.</w:t>
      </w:r>
    </w:p>
    <w:p w:rsidR="005E42E3" w:rsidRDefault="005E42E3" w:rsidP="005E42E3">
      <w:r w:rsidRPr="00EF1FFF">
        <w:rPr>
          <w:rStyle w:val="StyleUnderline"/>
        </w:rPr>
        <w:t>As Congress and the Pentagon grapple with President Donald Trump's order to establish a stand-alone branch of the military dedicated to space, many questions remain about the true nature of that threat, says Weeden, director of program planning at the </w:t>
      </w:r>
      <w:r w:rsidRPr="00EF1FFF">
        <w:rPr>
          <w:rStyle w:val="StyleUnderline"/>
          <w:rFonts w:eastAsiaTheme="majorEastAsia"/>
        </w:rPr>
        <w:t>Secure World Foundation</w:t>
      </w:r>
      <w:r w:rsidRPr="00EF1FFF">
        <w:rPr>
          <w:rStyle w:val="StyleUnderline"/>
        </w:rPr>
        <w:t>, a nonprofit dedicated to the secure and peaceful use of space.</w:t>
      </w:r>
      <w:r w:rsidRPr="00CD20DC">
        <w:t xml:space="preserve"> The answers are critical to inform the public discourse.</w:t>
      </w:r>
    </w:p>
    <w:p w:rsidR="005E42E3" w:rsidRPr="00CD20DC" w:rsidRDefault="005E42E3" w:rsidP="005E42E3"/>
    <w:p w:rsidR="005E42E3" w:rsidRPr="00EF1FFF" w:rsidRDefault="005E42E3" w:rsidP="005E42E3">
      <w:pPr>
        <w:rPr>
          <w:rStyle w:val="StyleUnderline"/>
        </w:rPr>
      </w:pPr>
      <w:r w:rsidRPr="00EF1FFF">
        <w:rPr>
          <w:rStyle w:val="StyleUnderline"/>
        </w:rPr>
        <w:t>"A lot of what you get are public statements from military leadership or politicians, or sometimes news articles talking about something and it’s really hard to get down to details and...sort through what might be real, what might be hype," says Weeden.</w:t>
      </w:r>
    </w:p>
    <w:p w:rsidR="005E42E3" w:rsidRPr="00CD20DC" w:rsidRDefault="005E42E3" w:rsidP="005E42E3">
      <w:r w:rsidRPr="00CD20DC">
        <w:t>Weeden completed a detailed </w:t>
      </w:r>
      <w:r w:rsidRPr="00CD20DC">
        <w:rPr>
          <w:rFonts w:eastAsiaTheme="majorEastAsia"/>
        </w:rPr>
        <w:t>assessment</w:t>
      </w:r>
      <w:r w:rsidRPr="00CD20DC">
        <w:t> of "counter-space" capabilities earlier this year as part of an effort "to dig into the open source material and see what we could determine from a factual standpoint was really going on -- what types of capabilities were being developed and how might they be used in a future conflict."</w:t>
      </w:r>
    </w:p>
    <w:p w:rsidR="005E42E3" w:rsidRPr="00416A89" w:rsidRDefault="005E42E3" w:rsidP="005E42E3">
      <w:pPr>
        <w:rPr>
          <w:rStyle w:val="StyleUnderline"/>
        </w:rPr>
      </w:pPr>
      <w:r w:rsidRPr="00416A89">
        <w:rPr>
          <w:rStyle w:val="StyleUnderline"/>
        </w:rPr>
        <w:t>"There’s been increasing rhetoric...about the militarization of space and the potential for conflicts on Earth to extend into space," he adds. "That’s driven in part by reports about anti-satellite testing in Russia and China...The report really grew out of our frustration at the level of publicly available information on this topic.</w:t>
      </w:r>
    </w:p>
    <w:p w:rsidR="005E42E3" w:rsidRPr="00416A89" w:rsidRDefault="005E42E3" w:rsidP="005E42E3">
      <w:pPr>
        <w:rPr>
          <w:rStyle w:val="StyleUnderline"/>
        </w:rPr>
      </w:pPr>
    </w:p>
    <w:p w:rsidR="005E42E3" w:rsidRPr="00CD20DC" w:rsidRDefault="005E42E3" w:rsidP="005E42E3">
      <w:r w:rsidRPr="00CD20DC">
        <w:t>Weeden spoke with POLITICO about what he found, as well as his research on commercial space regulations and the implications for international law of a new space age.</w:t>
      </w:r>
    </w:p>
    <w:p w:rsidR="005E42E3" w:rsidRPr="00CD20DC" w:rsidRDefault="005E42E3" w:rsidP="005E42E3">
      <w:r w:rsidRPr="00CD20DC">
        <w:t>This transcript has been edited for length and clarity.</w:t>
      </w:r>
    </w:p>
    <w:p w:rsidR="005E42E3" w:rsidRPr="00CD20DC" w:rsidRDefault="005E42E3" w:rsidP="005E42E3">
      <w:r w:rsidRPr="00CD20DC">
        <w:t>What’s the mission of the Secure World Foundation?</w:t>
      </w:r>
    </w:p>
    <w:p w:rsidR="005E42E3" w:rsidRDefault="005E42E3" w:rsidP="005E42E3">
      <w:r w:rsidRPr="00CD20DC">
        <w:t>We are a private foundation, so something in between a think tank and a charitable organization. Our main focus is on the long-term sustainability of space and using space for benefits on Earth. That means we deal with a lot of the in space issues, like space debris, space situational awareness, conflict in space...All these issues could impact the long-term sustainability of space.</w:t>
      </w:r>
    </w:p>
    <w:p w:rsidR="005E42E3" w:rsidRPr="00CD20DC" w:rsidRDefault="005E42E3" w:rsidP="005E42E3"/>
    <w:p w:rsidR="005E42E3" w:rsidRPr="00CD20DC" w:rsidRDefault="005E42E3" w:rsidP="005E42E3">
      <w:r w:rsidRPr="00CD20DC">
        <w:t>We also have a set of programs focused on how we use space on Earth...like using space for improving disaster warning and management, managing natural resources, studying climate science and climate change.</w:t>
      </w:r>
    </w:p>
    <w:p w:rsidR="005E42E3" w:rsidRDefault="005E42E3" w:rsidP="005E42E3">
      <w:r w:rsidRPr="00CD20DC">
        <w:t>The Secure World Foundation did a </w:t>
      </w:r>
      <w:r w:rsidRPr="00CD20DC">
        <w:rPr>
          <w:rFonts w:eastAsiaTheme="majorEastAsia"/>
        </w:rPr>
        <w:t>study</w:t>
      </w:r>
      <w:r w:rsidRPr="00CD20DC">
        <w:t> in April on the military threat in space. What prompted you to do that study?</w:t>
      </w:r>
    </w:p>
    <w:p w:rsidR="005E42E3" w:rsidRPr="00CD20DC" w:rsidRDefault="005E42E3" w:rsidP="005E42E3"/>
    <w:p w:rsidR="005E42E3" w:rsidRDefault="005E42E3" w:rsidP="005E42E3">
      <w:r w:rsidRPr="00CD20DC">
        <w:t>There’s been increasing rhetoric...about the militarization of space and the potential for conflicts on Earth to extend into space. That’s driven in part by reports about anti-satellite testing in Russia and China...The report really grew out of our frustration at the level of publicly available information on this topic.</w:t>
      </w:r>
    </w:p>
    <w:p w:rsidR="005E42E3" w:rsidRPr="00CD20DC" w:rsidRDefault="005E42E3" w:rsidP="005E42E3"/>
    <w:p w:rsidR="005E42E3" w:rsidRDefault="005E42E3" w:rsidP="005E42E3">
      <w:r w:rsidRPr="00416A89">
        <w:rPr>
          <w:rStyle w:val="StyleUnderline"/>
        </w:rPr>
        <w:t>A lot of what you get are public statements from military leadership or politicians, or sometimes news articles talking about something and it’s really hard to get down to details and...sort through what might be real, what might be hype.</w:t>
      </w:r>
      <w:r w:rsidRPr="00CD20DC">
        <w:t xml:space="preserve"> Our goal was to dig into the open source material and see what we could determine from a factual standpoint was really going on -- what types of capabilities were being developed and how might they be used in a future conflict.</w:t>
      </w:r>
    </w:p>
    <w:p w:rsidR="005E42E3" w:rsidRPr="00CD20DC" w:rsidRDefault="005E42E3" w:rsidP="005E42E3"/>
    <w:p w:rsidR="005E42E3" w:rsidRPr="00CD20DC" w:rsidRDefault="005E42E3" w:rsidP="005E42E3">
      <w:r w:rsidRPr="00CD20DC">
        <w:t>Ultimately we hoped that would lead to a more informed debate about what U.S. strategy should be to address those threats.</w:t>
      </w:r>
    </w:p>
    <w:p w:rsidR="005E42E3" w:rsidRPr="00416A89" w:rsidRDefault="005E42E3" w:rsidP="005E42E3">
      <w:r w:rsidRPr="00416A89">
        <w:t>What sort of feedback have you gotten so far?</w:t>
      </w:r>
    </w:p>
    <w:p w:rsidR="005E42E3" w:rsidRPr="00416A89" w:rsidRDefault="005E42E3" w:rsidP="005E42E3">
      <w:r w:rsidRPr="00416A89">
        <w:t>A lot of the feedback has been either informal or private because a lot of the issues we talk about, people in the government research using classified materials. So it’s difficult for them to give detailed feedback.</w:t>
      </w:r>
    </w:p>
    <w:p w:rsidR="005E42E3" w:rsidRPr="00416A89" w:rsidRDefault="005E42E3" w:rsidP="005E42E3">
      <w:r w:rsidRPr="00416A89">
        <w:t>In general, the feedback we’ve gotten has been pretty positive. People have said they like the fact that this sort of stuff is being put in the public domain and encouraged us to continue.</w:t>
      </w:r>
    </w:p>
    <w:p w:rsidR="005E42E3" w:rsidRPr="00416A89" w:rsidRDefault="005E42E3" w:rsidP="005E42E3">
      <w:r w:rsidRPr="00416A89">
        <w:t>In general, it’s a little bit better. A lot of political rhetoric and news stories focus on the most extreme examples, so using kinetic weapons to blow up satellites. While there is research and development going on to develop those capabilities, what we found is there’s yet to be any publicly-known example of them being used.</w:t>
      </w:r>
    </w:p>
    <w:p w:rsidR="005E42E3" w:rsidRPr="00416A89" w:rsidRDefault="005E42E3" w:rsidP="005E42E3">
      <w:pPr>
        <w:rPr>
          <w:rStyle w:val="StyleUnderline"/>
        </w:rPr>
      </w:pPr>
      <w:r w:rsidRPr="00416A89">
        <w:t>What is being used and what seems to be of the most utility are the non-kinetic things, like jamming and cyber attacks</w:t>
      </w:r>
      <w:r w:rsidRPr="00416A89">
        <w:rPr>
          <w:rStyle w:val="StyleUnderline"/>
        </w:rPr>
        <w:t>. The good news is we have yet to see the most destructive kinetic attacks that can cause really harmful long-term damage to the space environment, but unfortunately we are seeing non-kinetic attacks being used, and that’s likely to continue.</w:t>
      </w:r>
    </w:p>
    <w:p w:rsidR="005E42E3" w:rsidRPr="00CD20DC" w:rsidRDefault="005E42E3" w:rsidP="005E42E3">
      <w:r w:rsidRPr="00CD20DC">
        <w:t>The Space Force debate is really about how should the national security space community be organized. A lot of people pushing for a Space Force or Space Corps are doing it because they’re frustrated the Air Force has not, in their minds, done enough to address these challenges.</w:t>
      </w:r>
    </w:p>
    <w:p w:rsidR="005E42E3" w:rsidRPr="00CD20DC" w:rsidRDefault="005E42E3" w:rsidP="005E42E3">
      <w:r w:rsidRPr="00CD20DC">
        <w:t xml:space="preserve">Would a reorganization and creation of a Space Force help implement those policies and strategies more effectively </w:t>
      </w:r>
    </w:p>
    <w:p w:rsidR="005E42E3" w:rsidRDefault="005E42E3" w:rsidP="005E42E3"/>
    <w:p w:rsidR="005E42E3" w:rsidRDefault="005E42E3" w:rsidP="005E42E3">
      <w:pPr>
        <w:pStyle w:val="Heading4"/>
      </w:pPr>
      <w:r>
        <w:t>A space war will not escalate – fearmongering over the threat of war in space only makes it more likely</w:t>
      </w:r>
    </w:p>
    <w:p w:rsidR="005E42E3" w:rsidRPr="00991310" w:rsidRDefault="005E42E3" w:rsidP="005E42E3">
      <w:r w:rsidRPr="00991310">
        <w:t>Joan Johnson-Freese 16</w:t>
      </w:r>
      <w:r>
        <w:t xml:space="preserve"> </w:t>
      </w:r>
      <w:r w:rsidRPr="00991310">
        <w:t>[</w:t>
      </w:r>
      <w:r>
        <w:rPr>
          <w:rFonts w:eastAsiaTheme="majorEastAsia"/>
        </w:rPr>
        <w:t>M</w:t>
      </w:r>
      <w:r w:rsidRPr="00991310">
        <w:rPr>
          <w:rFonts w:eastAsiaTheme="majorEastAsia"/>
        </w:rPr>
        <w:t>ember of the </w:t>
      </w:r>
      <w:r w:rsidRPr="00991310">
        <w:t>Breaking Defense</w:t>
      </w:r>
      <w:r w:rsidRPr="00991310">
        <w:rPr>
          <w:rFonts w:eastAsiaTheme="majorEastAsia"/>
        </w:rPr>
        <w:t> Board of Contributors, a Professor of National Security Affairs at the Naval War College and author of Space Warfare in the 21st Century: Arming the Heavens</w:t>
      </w:r>
      <w:r w:rsidRPr="00991310">
        <w:t>], 12-27-2016, "Stop The Fearmongering Over War In Space: The Sky’s Not Falling, Part 1," Breaking Defense, https://breakingdefense.com/2016/12/stop-the-fearmongering-over-war-in-space-the-skys-not-falling-part-1//AC</w:t>
      </w:r>
    </w:p>
    <w:p w:rsidR="005E42E3" w:rsidRDefault="005E42E3" w:rsidP="005E42E3"/>
    <w:p w:rsidR="005E42E3" w:rsidRPr="00FD1E97" w:rsidRDefault="005E42E3" w:rsidP="005E42E3">
      <w:pPr>
        <w:rPr>
          <w:u w:val="single"/>
        </w:rPr>
      </w:pPr>
      <w:r w:rsidRPr="00FD1E97">
        <w:rPr>
          <w:u w:val="single"/>
        </w:rPr>
        <w:t>In the last two years, we’ve seen rising hysteria over a </w:t>
      </w:r>
      <w:r w:rsidRPr="00FD1E97">
        <w:rPr>
          <w:rFonts w:eastAsiaTheme="majorEastAsia"/>
          <w:u w:val="single"/>
        </w:rPr>
        <w:t>future war in space</w:t>
      </w:r>
      <w:r w:rsidRPr="00FD1E97">
        <w:rPr>
          <w:u w:val="single"/>
        </w:rPr>
        <w:t>. Fanning the flames are not only dire assessments from the US military, but also breathless coverage from a cooperative and credulous press.</w:t>
      </w:r>
      <w:r w:rsidRPr="00991310">
        <w:t xml:space="preserve"> This reporting doesn’t only muddy public debate over whether we really need </w:t>
      </w:r>
      <w:r w:rsidRPr="00991310">
        <w:rPr>
          <w:rFonts w:eastAsiaTheme="majorEastAsia"/>
        </w:rPr>
        <w:t>expensive systems</w:t>
      </w:r>
      <w:r w:rsidRPr="00991310">
        <w:t xml:space="preserve">. It could also become a self-fulfilling prophecy. </w:t>
      </w:r>
      <w:r w:rsidRPr="00FD1E97">
        <w:rPr>
          <w:u w:val="single"/>
        </w:rPr>
        <w:t>The irony is that nothing makes the currently slim possibility of war in space more likely than fearmongering over the threat of war in space.</w:t>
      </w:r>
    </w:p>
    <w:p w:rsidR="005E42E3" w:rsidRPr="00991310" w:rsidRDefault="005E42E3" w:rsidP="005E42E3">
      <w:r w:rsidRPr="00991310">
        <w:t>Two television programs in the past two years show how egregious this fearmongering can get. In April 2015, the CBS show 60 Minutes ran a segment called “</w:t>
      </w:r>
      <w:r w:rsidRPr="00991310">
        <w:rPr>
          <w:rFonts w:eastAsiaTheme="majorEastAsia"/>
        </w:rPr>
        <w:t>The Battle Above</w:t>
      </w:r>
      <w:r w:rsidRPr="00991310">
        <w:t>.”  In an interview with </w:t>
      </w:r>
      <w:r w:rsidRPr="00991310">
        <w:rPr>
          <w:rFonts w:eastAsiaTheme="majorEastAsia"/>
        </w:rPr>
        <w:t>General John Hyten</w:t>
      </w:r>
      <w:r w:rsidRPr="00991310">
        <w:t>, the then-chief of U</w:t>
      </w:r>
      <w:r w:rsidRPr="00991310">
        <w:rPr>
          <w:rFonts w:eastAsiaTheme="majorEastAsia"/>
        </w:rPr>
        <w:t>.S. Air Force Space Command</w:t>
      </w:r>
      <w:r w:rsidRPr="00991310">
        <w:t>, it came across loud and clear that the United States was being forced to </w:t>
      </w:r>
      <w:r w:rsidRPr="00991310">
        <w:rPr>
          <w:rFonts w:eastAsiaTheme="majorEastAsia"/>
        </w:rPr>
        <w:t>prepare for a battle in space </w:t>
      </w:r>
      <w:r w:rsidRPr="00991310">
        <w:t> — specifically against </w:t>
      </w:r>
      <w:r w:rsidRPr="00991310">
        <w:rPr>
          <w:rFonts w:eastAsiaTheme="majorEastAsia"/>
        </w:rPr>
        <w:t>China</w:t>
      </w:r>
      <w:r w:rsidRPr="00991310">
        <w:t> — that it really didn’t want.</w:t>
      </w:r>
    </w:p>
    <w:p w:rsidR="005E42E3" w:rsidRPr="00991310" w:rsidRDefault="005E42E3" w:rsidP="005E42E3">
      <w:r w:rsidRPr="00991310">
        <w:t>Gen. John Hyten: It’s a competition that I wish wasn’t occurring, but it is. And if we’re threatened in space, we have the right of self-defense, and we’ll make sure we can execute that right.</w:t>
      </w:r>
    </w:p>
    <w:p w:rsidR="005E42E3" w:rsidRPr="00991310" w:rsidRDefault="005E42E3" w:rsidP="005E42E3">
      <w:r w:rsidRPr="00991310">
        <w:t>David Martin: And use force if necessary.</w:t>
      </w:r>
    </w:p>
    <w:p w:rsidR="005E42E3" w:rsidRPr="00991310" w:rsidRDefault="005E42E3" w:rsidP="005E42E3">
      <w:r w:rsidRPr="00991310">
        <w:t>Gen. John Hyten: That’s why we have a military. You know, I’m not NASA.</w:t>
      </w:r>
    </w:p>
    <w:p w:rsidR="005E42E3" w:rsidRPr="00991310" w:rsidRDefault="005E42E3" w:rsidP="005E42E3">
      <w:r w:rsidRPr="00991310">
        <w:t>It was explained by Hyten and other guests that China is building a considerable amount of hardware and accumulating significant know-how regarding space, all threatening to space assets Americans depend on every day. If viewers weren’t frightened after watching the segment, it wasn’t for lack of trying on the part of CBS.</w:t>
      </w:r>
    </w:p>
    <w:p w:rsidR="005E42E3" w:rsidRPr="00991310" w:rsidRDefault="005E42E3" w:rsidP="005E42E3">
      <w:r w:rsidRPr="00991310">
        <w:t>Using terms like “offensive counterspace” as a 1984 NewSpeak euphemism for “weapons,” it was made clear that the United States had no choice but to spend billions of dollars on offensive counterspace technology to not just thwart the Chinese threat, but control and dominate space. While it didn’t actually distort facts — just omit facts about current U.S. space capabilities — the segment was basically a cost-free commercial for the military-industrial complex.</w:t>
      </w:r>
    </w:p>
    <w:p w:rsidR="005E42E3" w:rsidRPr="00991310" w:rsidRDefault="005E42E3" w:rsidP="005E42E3"/>
    <w:p w:rsidR="005E42E3" w:rsidRPr="00991310" w:rsidRDefault="005E42E3" w:rsidP="005E42E3">
      <w:r w:rsidRPr="00991310">
        <w:t>In retrospect though, “</w:t>
      </w:r>
      <w:r w:rsidRPr="00991310">
        <w:rPr>
          <w:rFonts w:eastAsiaTheme="majorEastAsia"/>
        </w:rPr>
        <w:t>The Battle Above</w:t>
      </w:r>
      <w:r w:rsidRPr="00991310">
        <w:t>” was pretty good compared to CNN’s recent special, </w:t>
      </w:r>
      <w:r w:rsidRPr="00991310">
        <w:rPr>
          <w:rFonts w:eastAsiaTheme="majorEastAsia"/>
        </w:rPr>
        <w:t>War in Space: The Next Battlefield</w:t>
      </w:r>
      <w:r w:rsidRPr="00991310">
        <w:t>. The latter might as well have been called Sharknado in Space – because the only far-out weapons technology our potential adversaries don’t have, according to the broadcast, seems to be “sharks with frickin’ laser beams attached to their heads!”</w:t>
      </w:r>
    </w:p>
    <w:p w:rsidR="005E42E3" w:rsidRPr="00991310" w:rsidRDefault="005E42E3" w:rsidP="005E42E3">
      <w:r w:rsidRPr="00991310">
        <w:t>First, CNN needs to hire some fact checkers</w:t>
      </w:r>
      <w:r w:rsidRPr="00FD1E97">
        <w:rPr>
          <w:u w:val="single"/>
        </w:rPr>
        <w:t>. Saying “unlike its adversaries, the U.S. has not yet weaponized space” is deeply misleading, like saying “unlike his political opponents, </w:t>
      </w:r>
      <w:r w:rsidRPr="00FD1E97">
        <w:rPr>
          <w:rFonts w:eastAsiaTheme="majorEastAsia"/>
          <w:u w:val="single"/>
        </w:rPr>
        <w:t>President-Elect Donald Trump</w:t>
      </w:r>
      <w:r w:rsidRPr="00FD1E97">
        <w:rPr>
          <w:u w:val="single"/>
        </w:rPr>
        <w:t xml:space="preserve"> has not sprouted wings and flown away”: A few (admittedly alarming) weapons tests aside, no country in the world has yet weaponized space. </w:t>
      </w:r>
      <w:r w:rsidRPr="00991310">
        <w:t>Contrary to CNN, stock market transactions are not timed nor synchronized through GPS, but a closed system. Cruise missiles can find their targets even without GPS, because they have both GPS and precision inertial measurement units onboard, and IMUs don’t rely on satellite data. Oh, and the British rock group Pink Floyd holds the only claim to the Dark Side of the Moon: There is a “far side” of the Moon — the side always turned away from the Earth — but not a “dark side” — which would be a side always turned away from the Sun.</w:t>
      </w:r>
    </w:p>
    <w:p w:rsidR="005E42E3" w:rsidRPr="00FD1E97" w:rsidRDefault="005E42E3" w:rsidP="005E42E3">
      <w:pPr>
        <w:rPr>
          <w:u w:val="single"/>
        </w:rPr>
      </w:pPr>
      <w:r w:rsidRPr="00FD1E97">
        <w:rPr>
          <w:u w:val="single"/>
        </w:rPr>
        <w:t>More nefariously, the segment sensationalized nuggets of truth within a barrage of half-truths, backed by a heavy bass, dramatic soundtrack (and gravelly-voiced reporter Jim Sciutto) and accompanied by sexy and scary visuals.</w:t>
      </w:r>
    </w:p>
    <w:p w:rsidR="005E42E3" w:rsidRPr="00991310" w:rsidRDefault="005E42E3" w:rsidP="005E42E3">
      <w:r w:rsidRPr="00FD1E97">
        <w:rPr>
          <w:u w:val="single"/>
        </w:rPr>
        <w:t>Make no mistake there are dangers in space, and the United States has the most to lose if space assets are lost. The question is how best to protect them.</w:t>
      </w:r>
      <w:r w:rsidRPr="00991310">
        <w:t xml:space="preserve"> Here are a few facts CNN omitted.</w:t>
      </w:r>
    </w:p>
    <w:p w:rsidR="005E42E3" w:rsidRPr="00124124" w:rsidRDefault="005E42E3" w:rsidP="005E42E3">
      <w:pPr>
        <w:rPr>
          <w:u w:val="single"/>
        </w:rPr>
      </w:pPr>
      <w:r w:rsidRPr="00124124">
        <w:rPr>
          <w:u w:val="single"/>
        </w:rPr>
        <w:fldChar w:fldCharType="begin"/>
      </w:r>
      <w:r w:rsidRPr="00124124">
        <w:rPr>
          <w:u w:val="single"/>
        </w:rPr>
        <w:instrText xml:space="preserve"> INCLUDEPICTURE "https://breakingdefense.com/wp-content/uploads/sites/3/2011/09/nrosatlaunch.jpg" \* MERGEFORMATINET </w:instrText>
      </w:r>
      <w:r w:rsidRPr="00124124">
        <w:rPr>
          <w:u w:val="single"/>
        </w:rPr>
        <w:fldChar w:fldCharType="end"/>
      </w:r>
      <w:r w:rsidRPr="00124124">
        <w:rPr>
          <w:u w:val="single"/>
        </w:rPr>
        <w:t>The U.S. has all of the technologies described on the CNN segment and deemed potentially offensive: maneuverable satellites, nano-satellites, </w:t>
      </w:r>
      <w:r w:rsidRPr="00124124">
        <w:rPr>
          <w:rFonts w:eastAsiaTheme="majorEastAsia"/>
          <w:u w:val="single"/>
        </w:rPr>
        <w:t>lasers</w:t>
      </w:r>
      <w:r w:rsidRPr="00124124">
        <w:rPr>
          <w:u w:val="single"/>
        </w:rPr>
        <w:t>, jamming capabilities, robotic arms, ballistic missiles that can be used as anti-satellite weapons, etc. In fact, the United States is more technologically advanced than other countries in both military and </w:t>
      </w:r>
      <w:r w:rsidRPr="00124124">
        <w:rPr>
          <w:rFonts w:eastAsiaTheme="majorEastAsia"/>
          <w:u w:val="single"/>
        </w:rPr>
        <w:t>commercial</w:t>
      </w:r>
      <w:r w:rsidRPr="00124124">
        <w:rPr>
          <w:u w:val="single"/>
        </w:rPr>
        <w:t> space.</w:t>
      </w:r>
    </w:p>
    <w:p w:rsidR="005E42E3" w:rsidRPr="00124124" w:rsidRDefault="005E42E3" w:rsidP="005E42E3">
      <w:pPr>
        <w:rPr>
          <w:u w:val="single"/>
        </w:rPr>
      </w:pPr>
      <w:r w:rsidRPr="00124124">
        <w:rPr>
          <w:u w:val="single"/>
        </w:rPr>
        <w:t>That technological superiority scares other countries; just as the U.S. military space community is scared of other countries obtaining those technologies in the future. The U.S. military space budget is more than 10 times greater than that of all the countries in the world combined. That also causes other countries concern.</w:t>
      </w:r>
    </w:p>
    <w:p w:rsidR="005E42E3" w:rsidRPr="00991310" w:rsidRDefault="005E42E3" w:rsidP="005E42E3">
      <w:r w:rsidRPr="00991310">
        <w:t>More unsettling still, the United States has long been leery of treaty-based efforts to constrain a potential arms race in outer space, as supported by nearly every other country in the world for decades. Indeed, under the administration of George W. Bush, the U.S. talking points centered on the mantra “there is no arms race in outer space,” so there is no need for diplomat instruments to constrain one. Now, a decade later, the U.S. military – backed by the Intelligence Community which operates the nation’s </w:t>
      </w:r>
      <w:r w:rsidRPr="00991310">
        <w:rPr>
          <w:rFonts w:eastAsiaTheme="majorEastAsia"/>
        </w:rPr>
        <w:t>spy satellites</w:t>
      </w:r>
      <w:r w:rsidRPr="00991310">
        <w:t> – seems to be shouting to the rooftops that the United States is in danger of losing the space arms race already begun by its potential adversaries. The underlying assumption — a convenient one for advocates of more military spending — is that now there is nothing that diplomacy can do.</w:t>
      </w:r>
    </w:p>
    <w:p w:rsidR="005E42E3" w:rsidRDefault="005E42E3" w:rsidP="005E42E3">
      <w:r w:rsidRPr="00991310">
        <w:fldChar w:fldCharType="begin"/>
      </w:r>
      <w:r w:rsidRPr="00991310">
        <w:instrText xml:space="preserve"> INCLUDEPICTURE "https://breakingdefense.com/wp-content/uploads/sites/3/2016/09/Falcon-9-undergoes-static-test-300x209.jpg" \* MERGEFORMATINET </w:instrText>
      </w:r>
      <w:r w:rsidRPr="00991310">
        <w:fldChar w:fldCharType="end"/>
      </w:r>
    </w:p>
    <w:p w:rsidR="005E42E3" w:rsidRPr="00124124" w:rsidRDefault="005E42E3" w:rsidP="005E42E3">
      <w:pPr>
        <w:rPr>
          <w:u w:val="single"/>
        </w:rPr>
      </w:pPr>
      <w:r w:rsidRPr="00124124">
        <w:rPr>
          <w:u w:val="single"/>
        </w:rPr>
        <w:t>However, it must be remembered that most space-related technologies – with the exception of ballistic missiles and dedicated jammers – have both military and civil/commercial uses; both benign — indeed, helpful — and nefarious uses. For example, </w:t>
      </w:r>
      <w:r w:rsidRPr="00124124">
        <w:rPr>
          <w:rFonts w:eastAsiaTheme="majorEastAsia"/>
          <w:u w:val="single"/>
        </w:rPr>
        <w:t>giving satellites the ability to maneuver on orbit</w:t>
      </w:r>
      <w:r w:rsidRPr="00124124">
        <w:rPr>
          <w:u w:val="single"/>
        </w:rPr>
        <w:t> can allow useful inspections of ailing satellites and possibly even repairs.</w:t>
      </w:r>
    </w:p>
    <w:p w:rsidR="005E42E3" w:rsidRPr="00124124" w:rsidRDefault="005E42E3" w:rsidP="005E42E3">
      <w:pPr>
        <w:rPr>
          <w:u w:val="single"/>
        </w:rPr>
      </w:pPr>
      <w:r w:rsidRPr="00124124">
        <w:rPr>
          <w:u w:val="single"/>
        </w:rPr>
        <w:t>Further, the United States is not unable to protect its satellites, as repeated during the CNN broadcast by various interviewees and the host.</w:t>
      </w:r>
      <w:r w:rsidRPr="00991310">
        <w:t xml:space="preserve"> Many U.S. government-owned satellites, including precious spy satellites, have capabilities to maneuver. </w:t>
      </w:r>
      <w:r w:rsidRPr="00124124">
        <w:rPr>
          <w:u w:val="single"/>
        </w:rPr>
        <w:t>Many are hardened against electro-magnetic pulse, sport “shutters” to protect optical “eyes” from solar flares and lasers, and use radio frequency hopping to resist jamming.</w:t>
      </w:r>
    </w:p>
    <w:p w:rsidR="005E42E3" w:rsidRPr="00991310" w:rsidRDefault="005E42E3" w:rsidP="005E42E3">
      <w:r w:rsidRPr="00124124">
        <w:rPr>
          <w:u w:val="single"/>
        </w:rPr>
        <w:t>Offensive weapons, deployed on the ground to attack satellites, or in space, are not a silver bullet. To the contrary, U.S. deployment of such weapons may actually be detrimental to U.S. and international security in space (as we argued in a recent Atlantic Council publication, </w:t>
      </w:r>
      <w:r w:rsidRPr="00124124">
        <w:rPr>
          <w:rFonts w:eastAsiaTheme="majorEastAsia"/>
          <w:u w:val="single"/>
        </w:rPr>
        <w:t>Towards a New National Security Space Strategy</w:t>
      </w:r>
      <w:r w:rsidRPr="00124124">
        <w:rPr>
          <w:u w:val="single"/>
        </w:rPr>
        <w:t>).</w:t>
      </w:r>
      <w:r w:rsidRPr="00991310">
        <w:t xml:space="preserve"> Further, there are benefits to efforts started by the Obama Administration to find diplomatic tools to restrain and constrain dangerous military activities in space.</w:t>
      </w:r>
    </w:p>
    <w:p w:rsidR="005E42E3" w:rsidRPr="00991310" w:rsidRDefault="005E42E3" w:rsidP="005E42E3">
      <w:r w:rsidRPr="00124124">
        <w:rPr>
          <w:u w:val="single"/>
        </w:rPr>
        <w:t>These diplomatic efforts, however, would be undercut by a full-out U.S. pursuit of “space dominance.”</w:t>
      </w:r>
      <w:r w:rsidRPr="00991310">
        <w:t xml:space="preserve"> This includes dialogue with China, the lack of which</w:t>
      </w:r>
      <w:r w:rsidRPr="00991310">
        <w:rPr>
          <w:rFonts w:eastAsiaTheme="majorEastAsia"/>
        </w:rPr>
        <w:t> Gen. William Shelton</w:t>
      </w:r>
      <w:r w:rsidRPr="00991310">
        <w:t>, retired commander of Air Force Space Command, lamented in the CNN report.</w:t>
      </w:r>
    </w:p>
    <w:p w:rsidR="005E42E3" w:rsidRPr="00124124" w:rsidRDefault="005E42E3" w:rsidP="005E42E3">
      <w:pPr>
        <w:rPr>
          <w:u w:val="single"/>
        </w:rPr>
      </w:pPr>
      <w:r w:rsidRPr="00991310">
        <w:t>Given CNN’s “cast,” the spin was not surprising. Starting with </w:t>
      </w:r>
      <w:r w:rsidRPr="00991310">
        <w:rPr>
          <w:rFonts w:eastAsiaTheme="majorEastAsia"/>
        </w:rPr>
        <w:t>Ghost Fleet</w:t>
      </w:r>
      <w:r w:rsidRPr="00991310">
        <w:t xml:space="preserve"> author Peter Singer set the sensationalist tone, which never altered. </w:t>
      </w:r>
      <w:r w:rsidRPr="00124124">
        <w:rPr>
          <w:u w:val="single"/>
        </w:rPr>
        <w:t>The apocalyptic opening, inspired by Ghost Fleet, posited a scenario where all U.S. satellites are taken off-line in nearly one fell swoop. Unless we are talking about an alien invasion, that scenario is nigh on impossible. No potential adversary has such capabilities, nor will they ever likely do so. There is just too much redundancy in the system.</w:t>
      </w:r>
    </w:p>
    <w:p w:rsidR="005E42E3" w:rsidRPr="00991310" w:rsidRDefault="005E42E3" w:rsidP="005E42E3">
      <w:r w:rsidRPr="00991310">
        <w:t>General Hyten, now head of </w:t>
      </w:r>
      <w:r w:rsidRPr="00991310">
        <w:rPr>
          <w:rFonts w:eastAsiaTheme="majorEastAsia"/>
        </w:rPr>
        <w:t>U.S. Strategic Command</w:t>
      </w:r>
      <w:r w:rsidRPr="00991310">
        <w:t>, has perfected his sound bites regarding the threats. Other military officials – and of course a DoD contractor – gave what should be expected as their (worst case) perspectives. But theirs is not the only perspective. And no alternate views were offered.</w:t>
      </w:r>
    </w:p>
    <w:p w:rsidR="005E42E3" w:rsidRDefault="005E42E3" w:rsidP="005E42E3"/>
    <w:p w:rsidR="005E42E3" w:rsidRDefault="005E42E3" w:rsidP="005E42E3">
      <w:pPr>
        <w:pStyle w:val="Heading4"/>
      </w:pPr>
      <w:r>
        <w:t>The threat of a space war is not as dangerous as it is made out to be</w:t>
      </w:r>
    </w:p>
    <w:p w:rsidR="005E42E3" w:rsidRPr="00991310" w:rsidRDefault="005E42E3" w:rsidP="005E42E3">
      <w:r>
        <w:t>Eric Gomez</w:t>
      </w:r>
      <w:r w:rsidRPr="00991310">
        <w:t xml:space="preserve"> 18</w:t>
      </w:r>
      <w:r>
        <w:t xml:space="preserve"> [</w:t>
      </w:r>
      <w:r w:rsidRPr="00991310">
        <w:t>Policy analyst for defense and foreign policy studies at the Cato Institute</w:t>
      </w:r>
      <w:r>
        <w:t>]</w:t>
      </w:r>
      <w:r w:rsidRPr="00991310">
        <w:t>, 8-27-2018, "Space Force: An Unwise Solution to an Overhyped Threat – InsideSources," InsideSources, https://www.insidesources.com/space-force-an-unwise-solution-to-an-overhyped-threat//AC</w:t>
      </w:r>
    </w:p>
    <w:p w:rsidR="005E42E3" w:rsidRDefault="005E42E3" w:rsidP="005E42E3"/>
    <w:p w:rsidR="005E42E3" w:rsidRPr="004D6861" w:rsidRDefault="005E42E3" w:rsidP="005E42E3">
      <w:pPr>
        <w:rPr>
          <w:u w:val="single"/>
        </w:rPr>
      </w:pPr>
      <w:r w:rsidRPr="004D6861">
        <w:rPr>
          <w:u w:val="single"/>
        </w:rPr>
        <w:t>Good news and bad news in the Trump administration’s plan to </w:t>
      </w:r>
      <w:r w:rsidRPr="004D6861">
        <w:rPr>
          <w:rFonts w:eastAsiaTheme="majorEastAsia"/>
          <w:u w:val="single"/>
        </w:rPr>
        <w:t>establish the Space Force</w:t>
      </w:r>
      <w:r w:rsidRPr="004D6861">
        <w:rPr>
          <w:u w:val="single"/>
        </w:rPr>
        <w:t> as the sixth branch of the U.S. military. The good news is that sales of formerly-ironic </w:t>
      </w:r>
      <w:r w:rsidRPr="004D6861">
        <w:rPr>
          <w:rFonts w:eastAsiaTheme="majorEastAsia"/>
          <w:u w:val="single"/>
        </w:rPr>
        <w:t>“space shuttle door gunner” patches</w:t>
      </w:r>
      <w:r w:rsidRPr="004D6861">
        <w:rPr>
          <w:u w:val="single"/>
        </w:rPr>
        <w:t> are probably going to spike. The bad news is that the creation of a new military branch carries far more risks, costs and complications than benefits.</w:t>
      </w:r>
    </w:p>
    <w:p w:rsidR="005E42E3" w:rsidRPr="004D6861" w:rsidRDefault="005E42E3" w:rsidP="005E42E3">
      <w:pPr>
        <w:rPr>
          <w:u w:val="single"/>
        </w:rPr>
      </w:pPr>
      <w:r w:rsidRPr="00991310">
        <w:t xml:space="preserve">The value of the Space Force should be judged against the kinds of threats that it is intended to counter. </w:t>
      </w:r>
      <w:r w:rsidRPr="004D6861">
        <w:rPr>
          <w:u w:val="single"/>
        </w:rPr>
        <w:t>A substantial increase in threat could warrant the drastic step of creating a new military branch, but space is not as dangerous as Trump and his senior officials are making it out to be.</w:t>
      </w:r>
    </w:p>
    <w:p w:rsidR="005E42E3" w:rsidRPr="004D6861" w:rsidRDefault="005E42E3" w:rsidP="005E42E3">
      <w:pPr>
        <w:rPr>
          <w:u w:val="single"/>
        </w:rPr>
      </w:pPr>
      <w:r w:rsidRPr="004D6861">
        <w:rPr>
          <w:rFonts w:eastAsiaTheme="majorEastAsia"/>
          <w:u w:val="single"/>
        </w:rPr>
        <w:t>Competition with Russia and China</w:t>
      </w:r>
      <w:r w:rsidRPr="004D6861">
        <w:rPr>
          <w:u w:val="single"/>
        </w:rPr>
        <w:t> is a </w:t>
      </w:r>
      <w:r w:rsidRPr="004D6861">
        <w:rPr>
          <w:rFonts w:eastAsiaTheme="majorEastAsia"/>
          <w:u w:val="single"/>
        </w:rPr>
        <w:t>consistent theme</w:t>
      </w:r>
      <w:r w:rsidRPr="004D6861">
        <w:rPr>
          <w:u w:val="single"/>
        </w:rPr>
        <w:t> of the administration’s major </w:t>
      </w:r>
      <w:r w:rsidRPr="004D6861">
        <w:rPr>
          <w:rFonts w:eastAsiaTheme="majorEastAsia"/>
          <w:u w:val="single"/>
        </w:rPr>
        <w:t>national security documents</w:t>
      </w:r>
      <w:r w:rsidRPr="004D6861">
        <w:rPr>
          <w:u w:val="single"/>
        </w:rPr>
        <w:t xml:space="preserve">. </w:t>
      </w:r>
      <w:r w:rsidRPr="00991310">
        <w:t>Senior officials frequently cite the activities of these countries in outer space, such as China’s use of a missile to </w:t>
      </w:r>
      <w:r w:rsidRPr="00991310">
        <w:rPr>
          <w:rFonts w:eastAsiaTheme="majorEastAsia"/>
        </w:rPr>
        <w:t>destroy one of its own satellites in 2007</w:t>
      </w:r>
      <w:r w:rsidRPr="00991310">
        <w:t xml:space="preserve">. </w:t>
      </w:r>
      <w:r w:rsidRPr="004D6861">
        <w:rPr>
          <w:u w:val="single"/>
        </w:rPr>
        <w:t>American officials are especially worried about how much the military and major civilian economic sectors </w:t>
      </w:r>
      <w:r w:rsidRPr="004D6861">
        <w:rPr>
          <w:rFonts w:eastAsiaTheme="majorEastAsia"/>
          <w:u w:val="single"/>
        </w:rPr>
        <w:t>depend on satellites</w:t>
      </w:r>
      <w:r w:rsidRPr="004D6861">
        <w:rPr>
          <w:u w:val="single"/>
        </w:rPr>
        <w:t> that are vulnerable to disruption or destruction.</w:t>
      </w:r>
    </w:p>
    <w:p w:rsidR="005E42E3" w:rsidRPr="00991310" w:rsidRDefault="005E42E3" w:rsidP="005E42E3">
      <w:r w:rsidRPr="004D6861">
        <w:rPr>
          <w:u w:val="single"/>
        </w:rPr>
        <w:t>The Trump administration has hyped the threats while ignoring factors that would likely restrain Russian and Chinese behavior in space.</w:t>
      </w:r>
      <w:r w:rsidRPr="00991310">
        <w:t xml:space="preserve"> The most aggressive option available to Russia and China would be the destruction of U.S. satellites. The primary risk of such an attack would be the </w:t>
      </w:r>
      <w:r w:rsidRPr="00991310">
        <w:rPr>
          <w:rFonts w:eastAsiaTheme="majorEastAsia"/>
        </w:rPr>
        <w:t>debris created by it that could inflict collateral damage</w:t>
      </w:r>
      <w:r w:rsidRPr="00991310">
        <w:t> on Russia or Chinese satellites. In fact, China’s growing military ambitions increase its vulnerability to space debris because it must place </w:t>
      </w:r>
      <w:r w:rsidRPr="00991310">
        <w:rPr>
          <w:rFonts w:eastAsiaTheme="majorEastAsia"/>
        </w:rPr>
        <w:t>more satellites in orbit</w:t>
      </w:r>
      <w:r w:rsidRPr="00991310">
        <w:t> to facilitate military operations farther from its shores. Less destructive actions such as jamming or temporarily disabling U.S. satellites would carry lower risks, but it would also be easier for the United States to recover from such actions.</w:t>
      </w:r>
    </w:p>
    <w:p w:rsidR="00D43FED" w:rsidRDefault="00D43FED" w:rsidP="00E22785">
      <w:pPr>
        <w:rPr>
          <w:sz w:val="4"/>
          <w:szCs w:val="4"/>
        </w:rPr>
      </w:pPr>
    </w:p>
    <w:p w:rsidR="00DA7D18" w:rsidRDefault="00DA7D18" w:rsidP="00DA7D18">
      <w:pPr>
        <w:pStyle w:val="Heading4"/>
      </w:pPr>
      <w:r>
        <w:t>NO SPACE WAR/ NUCLEAR WAR/US Russian cooperation in space</w:t>
      </w:r>
    </w:p>
    <w:p w:rsidR="00DA7D18" w:rsidRDefault="00DA7D18" w:rsidP="00DA7D18">
      <w:r w:rsidRPr="00091734">
        <w:rPr>
          <w:rStyle w:val="Style13ptBold"/>
        </w:rPr>
        <w:t>Nair 11/9/18</w:t>
      </w:r>
      <w:r>
        <w:t xml:space="preserve"> (Aditya Nair,    .”how likely is war in space and what will it look like?”Abc.net.au)</w:t>
      </w:r>
    </w:p>
    <w:p w:rsidR="00DA7D18" w:rsidRPr="008D7D9B" w:rsidRDefault="00DA7D18" w:rsidP="00DA7D18">
      <w:pPr>
        <w:rPr>
          <w:u w:val="single"/>
        </w:rPr>
      </w:pPr>
      <w:r w:rsidRPr="008D7D9B">
        <w:rPr>
          <w:u w:val="single"/>
        </w:rPr>
        <w:t xml:space="preserve">War in space wouldn't look like the dogfights we see in movies. </w:t>
      </w:r>
    </w:p>
    <w:p w:rsidR="00DA7D18" w:rsidRPr="008D7D9B" w:rsidRDefault="00DA7D18" w:rsidP="00DA7D18">
      <w:pPr>
        <w:rPr>
          <w:u w:val="single"/>
        </w:rPr>
      </w:pPr>
      <w:r w:rsidRPr="008D7D9B">
        <w:rPr>
          <w:u w:val="single"/>
        </w:rPr>
        <w:t>There's been a lot of talk lately about the likelihood of countries taking to space to wage war.</w:t>
      </w:r>
    </w:p>
    <w:p w:rsidR="00DA7D18" w:rsidRDefault="00DA7D18" w:rsidP="00DA7D18">
      <w:r w:rsidRPr="002F73CF">
        <w:t>Key points:</w:t>
      </w:r>
    </w:p>
    <w:p w:rsidR="00DA7D18" w:rsidRPr="008D7D9B" w:rsidRDefault="00DA7D18" w:rsidP="00DA7D18">
      <w:pPr>
        <w:rPr>
          <w:u w:val="single"/>
        </w:rPr>
      </w:pPr>
      <w:r w:rsidRPr="008D7D9B">
        <w:rPr>
          <w:u w:val="single"/>
        </w:rPr>
        <w:t>Treaty law says space should be used for peaceful purposes</w:t>
      </w:r>
    </w:p>
    <w:p w:rsidR="00DA7D18" w:rsidRPr="00091734" w:rsidRDefault="00DA7D18" w:rsidP="00DA7D18">
      <w:pPr>
        <w:rPr>
          <w:sz w:val="16"/>
          <w:szCs w:val="16"/>
        </w:rPr>
      </w:pPr>
      <w:r w:rsidRPr="00091734">
        <w:rPr>
          <w:sz w:val="16"/>
          <w:szCs w:val="16"/>
        </w:rPr>
        <w:t>Some in the US say the country should be able to protect its valuable satellite assets</w:t>
      </w:r>
    </w:p>
    <w:p w:rsidR="00DA7D18" w:rsidRPr="00091734" w:rsidRDefault="00DA7D18" w:rsidP="00DA7D18">
      <w:pPr>
        <w:rPr>
          <w:sz w:val="16"/>
          <w:szCs w:val="16"/>
        </w:rPr>
      </w:pPr>
      <w:r w:rsidRPr="00091734">
        <w:rPr>
          <w:sz w:val="16"/>
          <w:szCs w:val="16"/>
        </w:rPr>
        <w:t>In the event of a war, countries that rely heavily on space (like Australia and the US) would be the hardest hit</w:t>
      </w:r>
    </w:p>
    <w:p w:rsidR="00DA7D18" w:rsidRPr="00091734" w:rsidRDefault="00DA7D18" w:rsidP="00DA7D18">
      <w:pPr>
        <w:rPr>
          <w:sz w:val="16"/>
          <w:szCs w:val="16"/>
        </w:rPr>
      </w:pPr>
      <w:r w:rsidRPr="00091734">
        <w:rPr>
          <w:sz w:val="16"/>
          <w:szCs w:val="16"/>
        </w:rPr>
        <w:t>When someone as powerful as US President Donald Trump announces the formation of an American space force, it's not hard to see why the military-minded have described war in space as an inevitability.</w:t>
      </w:r>
    </w:p>
    <w:p w:rsidR="00DA7D18" w:rsidRPr="00091734" w:rsidRDefault="00DA7D18" w:rsidP="00DA7D18">
      <w:pPr>
        <w:rPr>
          <w:sz w:val="16"/>
          <w:szCs w:val="16"/>
        </w:rPr>
      </w:pPr>
      <w:r w:rsidRPr="00091734">
        <w:rPr>
          <w:sz w:val="16"/>
          <w:szCs w:val="16"/>
        </w:rPr>
        <w:t>But is a real-life Star Wars really something we can expect soon?</w:t>
      </w:r>
    </w:p>
    <w:p w:rsidR="00DA7D18" w:rsidRPr="00091734" w:rsidRDefault="00DA7D18" w:rsidP="00DA7D18">
      <w:pPr>
        <w:rPr>
          <w:sz w:val="16"/>
          <w:szCs w:val="16"/>
        </w:rPr>
      </w:pPr>
      <w:r w:rsidRPr="00091734">
        <w:rPr>
          <w:sz w:val="16"/>
          <w:szCs w:val="16"/>
        </w:rPr>
        <w:t>Steven Freeland, who specialises in space law at Western Sydney University, doesn't think so.</w:t>
      </w:r>
    </w:p>
    <w:p w:rsidR="00DA7D18" w:rsidRPr="008D7D9B" w:rsidRDefault="00DA7D18" w:rsidP="00DA7D18">
      <w:pPr>
        <w:rPr>
          <w:b/>
          <w:bCs/>
          <w:u w:val="single"/>
        </w:rPr>
      </w:pPr>
      <w:r w:rsidRPr="008D7D9B">
        <w:rPr>
          <w:b/>
          <w:bCs/>
          <w:u w:val="single"/>
        </w:rPr>
        <w:t>"We've had humans utilising space for military purposes and for a whole range of other amazing things for 60 years — and we haven't had warfare in space," Mr Freeland said.</w:t>
      </w:r>
    </w:p>
    <w:p w:rsidR="00DA7D18" w:rsidRPr="008D7D9B" w:rsidRDefault="00DA7D18" w:rsidP="00DA7D18">
      <w:pPr>
        <w:rPr>
          <w:u w:val="single"/>
        </w:rPr>
      </w:pPr>
      <w:r w:rsidRPr="008D7D9B">
        <w:rPr>
          <w:u w:val="single"/>
        </w:rPr>
        <w:t>"We've got treaty law that makes it clear space is to be utilised for peaceful purposes."</w:t>
      </w:r>
    </w:p>
    <w:p w:rsidR="00DA7D18" w:rsidRPr="00091734" w:rsidRDefault="00DA7D18" w:rsidP="00DA7D18">
      <w:pPr>
        <w:rPr>
          <w:sz w:val="16"/>
          <w:szCs w:val="16"/>
        </w:rPr>
      </w:pPr>
      <w:r w:rsidRPr="00091734">
        <w:rPr>
          <w:sz w:val="16"/>
          <w:szCs w:val="16"/>
        </w:rPr>
        <w:t>According to Professor Freeland, the consequences of space warfare for countries that are reliant on satellite technology would be significant.</w:t>
      </w:r>
    </w:p>
    <w:p w:rsidR="00DA7D18" w:rsidRPr="00091734" w:rsidRDefault="00DA7D18" w:rsidP="00DA7D18">
      <w:pPr>
        <w:rPr>
          <w:sz w:val="16"/>
          <w:szCs w:val="16"/>
        </w:rPr>
      </w:pPr>
      <w:r w:rsidRPr="00091734">
        <w:rPr>
          <w:sz w:val="16"/>
          <w:szCs w:val="16"/>
        </w:rPr>
        <w:t>Even one day without access to space would be a disaster for the United States, Australia, Russia or China, he said, because they're so dependent on it.</w:t>
      </w:r>
    </w:p>
    <w:p w:rsidR="00DA7D18" w:rsidRPr="00091734" w:rsidRDefault="00DA7D18" w:rsidP="00DA7D18">
      <w:pPr>
        <w:rPr>
          <w:sz w:val="16"/>
          <w:szCs w:val="16"/>
        </w:rPr>
      </w:pPr>
      <w:r w:rsidRPr="00091734">
        <w:rPr>
          <w:sz w:val="16"/>
          <w:szCs w:val="16"/>
        </w:rPr>
        <w:t>"The more that you are dependent on something, the more vulnerable you are if that thing were to be compromised," Mr Freeland said.</w:t>
      </w:r>
    </w:p>
    <w:p w:rsidR="00DA7D18" w:rsidRPr="00091734" w:rsidRDefault="00DA7D18" w:rsidP="00DA7D18">
      <w:pPr>
        <w:rPr>
          <w:sz w:val="16"/>
          <w:szCs w:val="16"/>
        </w:rPr>
      </w:pPr>
      <w:r w:rsidRPr="00091734">
        <w:rPr>
          <w:sz w:val="16"/>
          <w:szCs w:val="16"/>
        </w:rPr>
        <w:t>Is a 'space force' really necessary?</w:t>
      </w:r>
    </w:p>
    <w:p w:rsidR="00DA7D18" w:rsidRPr="00091734" w:rsidRDefault="00DA7D18" w:rsidP="00DA7D18">
      <w:pPr>
        <w:rPr>
          <w:sz w:val="16"/>
          <w:szCs w:val="16"/>
        </w:rPr>
      </w:pPr>
      <w:r w:rsidRPr="00091734">
        <w:rPr>
          <w:sz w:val="16"/>
          <w:szCs w:val="16"/>
        </w:rPr>
        <w:t>The US has valuable assets in space, and some argue it needs a space force to protect them. (Supplied)</w:t>
      </w:r>
    </w:p>
    <w:p w:rsidR="00DA7D18" w:rsidRPr="00091734" w:rsidRDefault="00DA7D18" w:rsidP="00DA7D18">
      <w:pPr>
        <w:rPr>
          <w:sz w:val="16"/>
          <w:szCs w:val="16"/>
        </w:rPr>
      </w:pPr>
      <w:r w:rsidRPr="00091734">
        <w:rPr>
          <w:sz w:val="16"/>
          <w:szCs w:val="16"/>
        </w:rPr>
        <w:t>GPS satellites (which are owned by the US) control many things we take for granted; sewerage, traffic and aircraft navigations would collapse if these were compromised in space battle.</w:t>
      </w:r>
    </w:p>
    <w:p w:rsidR="00DA7D18" w:rsidRPr="00091734" w:rsidRDefault="00DA7D18" w:rsidP="00DA7D18">
      <w:pPr>
        <w:rPr>
          <w:sz w:val="16"/>
          <w:szCs w:val="16"/>
        </w:rPr>
      </w:pPr>
      <w:r w:rsidRPr="00091734">
        <w:rPr>
          <w:sz w:val="16"/>
          <w:szCs w:val="16"/>
        </w:rPr>
        <w:t>So is Mr Trump onto something when he says the US needs a space force?</w:t>
      </w:r>
    </w:p>
    <w:p w:rsidR="00DA7D18" w:rsidRPr="00091734" w:rsidRDefault="00DA7D18" w:rsidP="00DA7D18">
      <w:pPr>
        <w:rPr>
          <w:sz w:val="16"/>
          <w:szCs w:val="16"/>
        </w:rPr>
      </w:pPr>
      <w:r w:rsidRPr="00091734">
        <w:rPr>
          <w:sz w:val="16"/>
          <w:szCs w:val="16"/>
        </w:rPr>
        <w:t>Some in the US believe if the country's space assets are vulnerable, then it must have mechanisms in place to protect them.</w:t>
      </w:r>
    </w:p>
    <w:p w:rsidR="00DA7D18" w:rsidRPr="00091734" w:rsidRDefault="00DA7D18" w:rsidP="00DA7D18">
      <w:pPr>
        <w:rPr>
          <w:sz w:val="16"/>
          <w:szCs w:val="16"/>
        </w:rPr>
      </w:pPr>
      <w:r w:rsidRPr="00091734">
        <w:rPr>
          <w:sz w:val="16"/>
          <w:szCs w:val="16"/>
        </w:rPr>
        <w:t>"All of that sort of talk has an effect, because other countries will look at that and react to that," Mr Freeland said.</w:t>
      </w:r>
    </w:p>
    <w:p w:rsidR="00DA7D18" w:rsidRPr="00091734" w:rsidRDefault="00DA7D18" w:rsidP="00DA7D18">
      <w:pPr>
        <w:rPr>
          <w:sz w:val="16"/>
          <w:szCs w:val="16"/>
        </w:rPr>
      </w:pPr>
      <w:r w:rsidRPr="00091734">
        <w:rPr>
          <w:sz w:val="16"/>
          <w:szCs w:val="16"/>
        </w:rPr>
        <w:t>"If you have talk about domination and making sure your assets are protected against anyone else, that has dangers of ratcheting up the possibility that others will react in a similar way."</w:t>
      </w:r>
    </w:p>
    <w:p w:rsidR="00DA7D18" w:rsidRPr="008D7D9B" w:rsidRDefault="00DA7D18" w:rsidP="00DA7D18">
      <w:pPr>
        <w:rPr>
          <w:b/>
          <w:bCs/>
          <w:u w:val="single"/>
        </w:rPr>
      </w:pPr>
      <w:r w:rsidRPr="008D7D9B">
        <w:rPr>
          <w:b/>
          <w:bCs/>
          <w:u w:val="single"/>
        </w:rPr>
        <w:t>It can be likened to the Cold War concept of mutual assured destruction, where neither the US or USSR would launch a nuclear attack since doing so would all but guarantee retaliation on the same scale.</w:t>
      </w:r>
    </w:p>
    <w:p w:rsidR="00DA7D18" w:rsidRDefault="00DA7D18" w:rsidP="00DA7D18">
      <w:r w:rsidRPr="002F73CF">
        <w:t>Mr Freeland, however, is optimistic. He hopes for a realisation that when it comes to space, we are all in this together.</w:t>
      </w:r>
    </w:p>
    <w:p w:rsidR="00DA7D18" w:rsidRPr="008D7D9B" w:rsidRDefault="00DA7D18" w:rsidP="00DA7D18">
      <w:pPr>
        <w:rPr>
          <w:u w:val="single"/>
        </w:rPr>
      </w:pPr>
      <w:r w:rsidRPr="008D7D9B">
        <w:rPr>
          <w:u w:val="single"/>
        </w:rPr>
        <w:t>"Everybody is vulnerable, everybody is dependent. If we don't all play the game, nobody can play the game."</w:t>
      </w:r>
    </w:p>
    <w:p w:rsidR="00DA7D18" w:rsidRPr="008D7D9B" w:rsidRDefault="00DA7D18" w:rsidP="00DA7D18">
      <w:pPr>
        <w:rPr>
          <w:u w:val="single"/>
        </w:rPr>
      </w:pPr>
      <w:r w:rsidRPr="008D7D9B">
        <w:rPr>
          <w:u w:val="single"/>
        </w:rPr>
        <w:t>In the end, there are lines that can't be crossed — and if one country does cross the line, then everybody loses out in some way, Mr Freeland said.</w:t>
      </w:r>
    </w:p>
    <w:p w:rsidR="00DA7D18" w:rsidRPr="008D7D9B" w:rsidRDefault="00DA7D18" w:rsidP="00DA7D18">
      <w:pPr>
        <w:rPr>
          <w:u w:val="single"/>
        </w:rPr>
      </w:pPr>
      <w:r w:rsidRPr="008D7D9B">
        <w:rPr>
          <w:u w:val="single"/>
        </w:rPr>
        <w:t>What does the law say about space?</w:t>
      </w:r>
    </w:p>
    <w:p w:rsidR="00DA7D18" w:rsidRPr="00091734" w:rsidRDefault="00DA7D18" w:rsidP="00DA7D18">
      <w:pPr>
        <w:rPr>
          <w:sz w:val="16"/>
          <w:szCs w:val="16"/>
        </w:rPr>
      </w:pPr>
      <w:r w:rsidRPr="00091734">
        <w:rPr>
          <w:sz w:val="16"/>
          <w:szCs w:val="16"/>
        </w:rPr>
        <w:t>International law regarding conflict in space is murky.</w:t>
      </w:r>
    </w:p>
    <w:p w:rsidR="00DA7D18" w:rsidRPr="00091734" w:rsidRDefault="00DA7D18" w:rsidP="00DA7D18">
      <w:pPr>
        <w:rPr>
          <w:sz w:val="16"/>
          <w:szCs w:val="16"/>
        </w:rPr>
      </w:pPr>
      <w:r w:rsidRPr="00091734">
        <w:rPr>
          <w:sz w:val="16"/>
          <w:szCs w:val="16"/>
        </w:rPr>
        <w:t>Space analyst Roy Sach believes war in space can't be prevented completely.</w:t>
      </w:r>
    </w:p>
    <w:p w:rsidR="00DA7D18" w:rsidRPr="00091734" w:rsidRDefault="00DA7D18" w:rsidP="00DA7D18">
      <w:pPr>
        <w:rPr>
          <w:sz w:val="16"/>
          <w:szCs w:val="16"/>
        </w:rPr>
      </w:pPr>
      <w:r w:rsidRPr="00091734">
        <w:rPr>
          <w:sz w:val="16"/>
          <w:szCs w:val="16"/>
        </w:rPr>
        <w:t>Is war in space inevitable?</w:t>
      </w:r>
    </w:p>
    <w:p w:rsidR="00DA7D18" w:rsidRPr="00091734" w:rsidRDefault="00DA7D18" w:rsidP="00DA7D18">
      <w:pPr>
        <w:rPr>
          <w:sz w:val="16"/>
          <w:szCs w:val="16"/>
        </w:rPr>
      </w:pPr>
      <w:r w:rsidRPr="00091734">
        <w:rPr>
          <w:sz w:val="16"/>
          <w:szCs w:val="16"/>
        </w:rPr>
        <w:t>Astronaut on Mars 340x180</w:t>
      </w:r>
    </w:p>
    <w:p w:rsidR="00DA7D18" w:rsidRPr="00091734" w:rsidRDefault="00DA7D18" w:rsidP="00DA7D18">
      <w:pPr>
        <w:rPr>
          <w:sz w:val="16"/>
          <w:szCs w:val="16"/>
        </w:rPr>
      </w:pPr>
      <w:r w:rsidRPr="00091734">
        <w:rPr>
          <w:sz w:val="16"/>
          <w:szCs w:val="16"/>
        </w:rPr>
        <w:t>With the global space industry worth around $400 billion, the stakes are certainly high enough.</w:t>
      </w:r>
    </w:p>
    <w:p w:rsidR="00DA7D18" w:rsidRPr="00091734" w:rsidRDefault="00DA7D18" w:rsidP="00DA7D18">
      <w:pPr>
        <w:rPr>
          <w:sz w:val="16"/>
          <w:szCs w:val="16"/>
        </w:rPr>
      </w:pPr>
      <w:r w:rsidRPr="00091734">
        <w:rPr>
          <w:sz w:val="16"/>
          <w:szCs w:val="16"/>
        </w:rPr>
        <w:t>But he said it's not too late to raise awareness about the potential negative impacts of space warfare.</w:t>
      </w:r>
    </w:p>
    <w:p w:rsidR="00DA7D18" w:rsidRPr="00091734" w:rsidRDefault="00DA7D18" w:rsidP="00DA7D18">
      <w:pPr>
        <w:rPr>
          <w:sz w:val="16"/>
          <w:szCs w:val="16"/>
        </w:rPr>
      </w:pPr>
      <w:r w:rsidRPr="00091734">
        <w:rPr>
          <w:sz w:val="16"/>
          <w:szCs w:val="16"/>
        </w:rPr>
        <w:t>"The main safeguard is publicising the adverse consequences that would result from warfare in space — and assuring that it's well-known internationally that the nations most dependent on space would be the ones to suffer most," Mr Sach said.</w:t>
      </w:r>
    </w:p>
    <w:p w:rsidR="00DA7D18" w:rsidRPr="00091734" w:rsidRDefault="00DA7D18" w:rsidP="00DA7D18">
      <w:pPr>
        <w:rPr>
          <w:sz w:val="16"/>
          <w:szCs w:val="16"/>
        </w:rPr>
      </w:pPr>
      <w:r w:rsidRPr="00091734">
        <w:rPr>
          <w:sz w:val="16"/>
          <w:szCs w:val="16"/>
        </w:rPr>
        <w:t>The Outer Space Treaty provides the basic framework for international space law.</w:t>
      </w:r>
    </w:p>
    <w:p w:rsidR="00DA7D18" w:rsidRPr="00091734" w:rsidRDefault="00DA7D18" w:rsidP="00DA7D18">
      <w:pPr>
        <w:rPr>
          <w:sz w:val="16"/>
          <w:szCs w:val="16"/>
        </w:rPr>
      </w:pPr>
      <w:r w:rsidRPr="00091734">
        <w:rPr>
          <w:sz w:val="16"/>
          <w:szCs w:val="16"/>
        </w:rPr>
        <w:t>Some people — like Professor Freeland — believe it needs updating, to prevent a space war from breaking out.</w:t>
      </w:r>
    </w:p>
    <w:p w:rsidR="00DA7D18" w:rsidRPr="00091734" w:rsidRDefault="00DA7D18" w:rsidP="00DA7D18">
      <w:pPr>
        <w:rPr>
          <w:sz w:val="16"/>
          <w:szCs w:val="16"/>
        </w:rPr>
      </w:pPr>
      <w:r w:rsidRPr="00091734">
        <w:rPr>
          <w:sz w:val="16"/>
          <w:szCs w:val="16"/>
        </w:rPr>
        <w:t>The fundamental principles of the Outer Space Treaty are about peaceful uses for space, however these are decades old and don't go into specifics.</w:t>
      </w:r>
    </w:p>
    <w:p w:rsidR="00DA7D18" w:rsidRPr="00091734" w:rsidRDefault="00DA7D18" w:rsidP="00DA7D18">
      <w:pPr>
        <w:rPr>
          <w:sz w:val="16"/>
          <w:szCs w:val="16"/>
        </w:rPr>
      </w:pPr>
      <w:r w:rsidRPr="00091734">
        <w:rPr>
          <w:sz w:val="16"/>
          <w:szCs w:val="16"/>
        </w:rPr>
        <w:t>The Manual on International Law Applicable to Military Uses of Outer Space (MILAMOS), which Mr Freeland contributes to, is a guide to what space experts around the world think the law is.</w:t>
      </w:r>
    </w:p>
    <w:p w:rsidR="00DA7D18" w:rsidRPr="00091734" w:rsidRDefault="00DA7D18" w:rsidP="00DA7D18">
      <w:pPr>
        <w:rPr>
          <w:sz w:val="16"/>
          <w:szCs w:val="16"/>
        </w:rPr>
      </w:pPr>
      <w:r w:rsidRPr="00091734">
        <w:rPr>
          <w:sz w:val="16"/>
          <w:szCs w:val="16"/>
        </w:rPr>
        <w:t>"We need to get binding international law treaties on some of these issues complementing the existing fundamental principles. That's the ideal," he said.</w:t>
      </w:r>
    </w:p>
    <w:p w:rsidR="00DA7D18" w:rsidRPr="00091734" w:rsidRDefault="00DA7D18" w:rsidP="00DA7D18">
      <w:pPr>
        <w:rPr>
          <w:sz w:val="16"/>
          <w:szCs w:val="16"/>
        </w:rPr>
      </w:pPr>
      <w:r w:rsidRPr="00091734">
        <w:rPr>
          <w:sz w:val="16"/>
          <w:szCs w:val="16"/>
        </w:rPr>
        <w:t>The problem of space debris</w:t>
      </w:r>
    </w:p>
    <w:p w:rsidR="00DA7D18" w:rsidRPr="00091734" w:rsidRDefault="00DA7D18" w:rsidP="00DA7D18">
      <w:pPr>
        <w:rPr>
          <w:sz w:val="16"/>
          <w:szCs w:val="16"/>
        </w:rPr>
      </w:pPr>
      <w:r w:rsidRPr="00091734">
        <w:rPr>
          <w:sz w:val="16"/>
          <w:szCs w:val="16"/>
        </w:rPr>
        <w:t>War in space would look pretty different to the dogfights we see in space blockbuster films.</w:t>
      </w:r>
    </w:p>
    <w:p w:rsidR="00DA7D18" w:rsidRPr="00091734" w:rsidRDefault="00DA7D18" w:rsidP="00DA7D18">
      <w:pPr>
        <w:rPr>
          <w:sz w:val="16"/>
          <w:szCs w:val="16"/>
        </w:rPr>
      </w:pPr>
      <w:r w:rsidRPr="00091734">
        <w:rPr>
          <w:sz w:val="16"/>
          <w:szCs w:val="16"/>
        </w:rPr>
        <w:t>Countries would focus on destroying each other's assets, rather than all-out battles with lasers and explosions.</w:t>
      </w:r>
    </w:p>
    <w:p w:rsidR="00DA7D18" w:rsidRPr="00091734" w:rsidRDefault="00DA7D18" w:rsidP="00DA7D18">
      <w:pPr>
        <w:rPr>
          <w:sz w:val="16"/>
          <w:szCs w:val="16"/>
        </w:rPr>
      </w:pPr>
      <w:r w:rsidRPr="00091734">
        <w:rPr>
          <w:sz w:val="16"/>
          <w:szCs w:val="16"/>
        </w:rPr>
        <w:t>Another aspect the movies often ignore is the problem of space debris.</w:t>
      </w:r>
    </w:p>
    <w:p w:rsidR="00DA7D18" w:rsidRPr="00091734" w:rsidRDefault="00DA7D18" w:rsidP="00DA7D18">
      <w:pPr>
        <w:rPr>
          <w:sz w:val="16"/>
          <w:szCs w:val="16"/>
        </w:rPr>
      </w:pPr>
      <w:r w:rsidRPr="00091734">
        <w:rPr>
          <w:sz w:val="16"/>
          <w:szCs w:val="16"/>
        </w:rPr>
        <w:t>The only demonstrated fully effective weapons in space are nuclear weapons and kinetic weapons, both of which scatter debris on impact.</w:t>
      </w:r>
    </w:p>
    <w:p w:rsidR="00DA7D18" w:rsidRPr="00091734" w:rsidRDefault="00DA7D18" w:rsidP="00DA7D18">
      <w:pPr>
        <w:rPr>
          <w:sz w:val="16"/>
          <w:szCs w:val="16"/>
        </w:rPr>
      </w:pPr>
      <w:r w:rsidRPr="00091734">
        <w:rPr>
          <w:sz w:val="16"/>
          <w:szCs w:val="16"/>
        </w:rPr>
        <w:t>"The problem with nuclear weapons is not simply the fragmentation they can cause, but they also leave behind an electromagnetic pulse that can last weeks," Mr Sach said.</w:t>
      </w:r>
    </w:p>
    <w:p w:rsidR="00DA7D18" w:rsidRPr="00091734" w:rsidRDefault="00DA7D18" w:rsidP="00DA7D18">
      <w:pPr>
        <w:rPr>
          <w:sz w:val="16"/>
          <w:szCs w:val="16"/>
        </w:rPr>
      </w:pPr>
      <w:r w:rsidRPr="00091734">
        <w:rPr>
          <w:sz w:val="16"/>
          <w:szCs w:val="16"/>
        </w:rPr>
        <w:t>These fragments and pulses could damage orbiting satellites. Kinetic weapons are more accurate and will only target a specific satellite, however they still leave behind dangerous debris.</w:t>
      </w:r>
    </w:p>
    <w:p w:rsidR="00DA7D18" w:rsidRPr="00091734" w:rsidRDefault="00DA7D18" w:rsidP="00DA7D18">
      <w:pPr>
        <w:rPr>
          <w:sz w:val="16"/>
          <w:szCs w:val="16"/>
        </w:rPr>
      </w:pPr>
      <w:r w:rsidRPr="00091734">
        <w:rPr>
          <w:sz w:val="16"/>
          <w:szCs w:val="16"/>
        </w:rPr>
        <w:t>"The problem is that debris will reach a critical point where it becomes self-sustaining … eventually areas of space become unusable for humanity for a very long time, depending on the altitude this sort of conflict takes place," Mr Sach said.</w:t>
      </w:r>
    </w:p>
    <w:p w:rsidR="00DA7D18" w:rsidRPr="00091734" w:rsidRDefault="00DA7D18" w:rsidP="00DA7D18">
      <w:pPr>
        <w:rPr>
          <w:sz w:val="16"/>
          <w:szCs w:val="16"/>
        </w:rPr>
      </w:pPr>
      <w:r w:rsidRPr="00091734">
        <w:rPr>
          <w:sz w:val="16"/>
          <w:szCs w:val="16"/>
        </w:rPr>
        <w:t>A large amount of space debris already orbits the Earth, and there are extensive tracking projects in place to monitor it.</w:t>
      </w:r>
    </w:p>
    <w:p w:rsidR="00DA7D18" w:rsidRPr="00091734" w:rsidRDefault="00DA7D18" w:rsidP="00DA7D18">
      <w:pPr>
        <w:rPr>
          <w:sz w:val="16"/>
          <w:szCs w:val="16"/>
        </w:rPr>
      </w:pPr>
      <w:r w:rsidRPr="00091734">
        <w:rPr>
          <w:sz w:val="16"/>
          <w:szCs w:val="16"/>
        </w:rPr>
        <w:t>But there's as much propaganda regarding space debris as there is debris, according to Mr Sach.</w:t>
      </w:r>
    </w:p>
    <w:p w:rsidR="00DA7D18" w:rsidRPr="00091734" w:rsidRDefault="00DA7D18" w:rsidP="00DA7D18">
      <w:pPr>
        <w:rPr>
          <w:sz w:val="16"/>
          <w:szCs w:val="16"/>
        </w:rPr>
      </w:pPr>
      <w:r w:rsidRPr="00091734">
        <w:rPr>
          <w:sz w:val="16"/>
          <w:szCs w:val="16"/>
        </w:rPr>
        <w:t>"A lot of those tracking capabilities could also be used to track other people's satellites — it's a wonderful cover for all those sorts of activities," he said.</w:t>
      </w:r>
    </w:p>
    <w:p w:rsidR="00DA7D18" w:rsidRPr="00091734" w:rsidRDefault="00DA7D18" w:rsidP="00DA7D18">
      <w:pPr>
        <w:rPr>
          <w:sz w:val="16"/>
          <w:szCs w:val="16"/>
        </w:rPr>
      </w:pPr>
      <w:r w:rsidRPr="00091734">
        <w:rPr>
          <w:sz w:val="16"/>
          <w:szCs w:val="16"/>
        </w:rPr>
        <w:t>We can be friends in space</w:t>
      </w:r>
    </w:p>
    <w:p w:rsidR="00DA7D18" w:rsidRPr="00091734" w:rsidRDefault="00DA7D18" w:rsidP="00DA7D18">
      <w:pPr>
        <w:rPr>
          <w:sz w:val="16"/>
          <w:szCs w:val="16"/>
        </w:rPr>
      </w:pPr>
      <w:r w:rsidRPr="00091734">
        <w:rPr>
          <w:sz w:val="16"/>
          <w:szCs w:val="16"/>
        </w:rPr>
        <w:t>Expedition 50 crew ESA astronaut Thomas Pesquet, NASA astronaut Peggy Whitson, and Russian cosmonaut Oleg Novitskiy of Roscosmos</w:t>
      </w:r>
    </w:p>
    <w:p w:rsidR="00DA7D18" w:rsidRPr="00091734" w:rsidRDefault="00DA7D18" w:rsidP="00DA7D18">
      <w:pPr>
        <w:rPr>
          <w:sz w:val="16"/>
          <w:szCs w:val="16"/>
        </w:rPr>
      </w:pPr>
      <w:r w:rsidRPr="00091734">
        <w:rPr>
          <w:sz w:val="16"/>
          <w:szCs w:val="16"/>
        </w:rPr>
        <w:t>Astronauts cooperate on the International Space Station, even if their nations back on Earth aren't the best of friends. (NASA: Bill Ingalls/file photo)</w:t>
      </w:r>
    </w:p>
    <w:p w:rsidR="00DA7D18" w:rsidRPr="00091734" w:rsidRDefault="00DA7D18" w:rsidP="00DA7D18">
      <w:pPr>
        <w:rPr>
          <w:sz w:val="16"/>
          <w:szCs w:val="16"/>
        </w:rPr>
      </w:pPr>
      <w:r w:rsidRPr="00091734">
        <w:rPr>
          <w:sz w:val="16"/>
          <w:szCs w:val="16"/>
        </w:rPr>
        <w:t>Setting up international treaties to protect peace in space is a challenge, but Professor Freeland is optimistic it can be done.</w:t>
      </w:r>
    </w:p>
    <w:p w:rsidR="00DA7D18" w:rsidRPr="00091734" w:rsidRDefault="00DA7D18" w:rsidP="00DA7D18">
      <w:pPr>
        <w:rPr>
          <w:sz w:val="16"/>
          <w:szCs w:val="16"/>
        </w:rPr>
      </w:pPr>
      <w:r w:rsidRPr="00091734">
        <w:rPr>
          <w:sz w:val="16"/>
          <w:szCs w:val="16"/>
        </w:rPr>
        <w:t>To explain, he recounts a recent trip to a United Nations conference in Moscow.</w:t>
      </w:r>
    </w:p>
    <w:p w:rsidR="00DA7D18" w:rsidRPr="008D7D9B" w:rsidRDefault="00DA7D18" w:rsidP="00DA7D18">
      <w:pPr>
        <w:rPr>
          <w:b/>
          <w:bCs/>
          <w:u w:val="single"/>
        </w:rPr>
      </w:pPr>
      <w:r w:rsidRPr="008D7D9B">
        <w:rPr>
          <w:b/>
          <w:bCs/>
          <w:u w:val="single"/>
        </w:rPr>
        <w:t>"Russia and America are not the best of friends at the moment, however there was a US astronaut training at the cosmonaut centre outside Moscow, who is about to go to the International Space Station," he said.</w:t>
      </w:r>
    </w:p>
    <w:p w:rsidR="00DA7D18" w:rsidRDefault="00DA7D18" w:rsidP="00DA7D18">
      <w:pPr>
        <w:rPr>
          <w:b/>
          <w:bCs/>
          <w:u w:val="single"/>
        </w:rPr>
      </w:pPr>
      <w:r w:rsidRPr="008D7D9B">
        <w:rPr>
          <w:b/>
          <w:bCs/>
          <w:u w:val="single"/>
        </w:rPr>
        <w:t>"In space, the US and Russia and others are cooperating. It's a different context."</w:t>
      </w:r>
    </w:p>
    <w:p w:rsidR="00DA7D18" w:rsidRPr="00B7523B" w:rsidRDefault="00DA7D18" w:rsidP="00E22785">
      <w:pPr>
        <w:rPr>
          <w:sz w:val="4"/>
          <w:szCs w:val="4"/>
        </w:rPr>
      </w:pPr>
    </w:p>
    <w:p w:rsidR="00D43FED" w:rsidRDefault="00D43FED" w:rsidP="00D43FED">
      <w:pPr>
        <w:pStyle w:val="Heading3"/>
      </w:pPr>
      <w:r>
        <w:t>Espionage</w:t>
      </w:r>
    </w:p>
    <w:p w:rsidR="006F2356" w:rsidRDefault="006F2356" w:rsidP="006F2356">
      <w:pPr>
        <w:pStyle w:val="Heading4"/>
      </w:pPr>
      <w:r>
        <w:t xml:space="preserve">China wants to destroy the US through espionage </w:t>
      </w:r>
    </w:p>
    <w:p w:rsidR="00E22785" w:rsidRDefault="00E22785" w:rsidP="00E22785">
      <w:r w:rsidRPr="0028597D">
        <w:rPr>
          <w:b/>
          <w:bCs/>
          <w:sz w:val="26"/>
          <w:szCs w:val="26"/>
        </w:rPr>
        <w:t>Zhen &amp; Fledscher 19</w:t>
      </w:r>
      <w:r>
        <w:t xml:space="preserve"> </w:t>
      </w:r>
      <w:r w:rsidRPr="00561740">
        <w:rPr>
          <w:sz w:val="16"/>
          <w:szCs w:val="16"/>
        </w:rPr>
        <w:t xml:space="preserve">(Jacqueline Feldscher &amp; Liu Zhen, Zhen joined the Post in 2015 as a reporter on the China desk. She previously worked with Reuters in Beijing, Jacqueline Feldscher is an award-winning reporter in Washington, D.C., who covers national security and space for POLITICO “Are China and US racing towards inevitable military confrontation in outer space.” </w:t>
      </w:r>
      <w:r w:rsidRPr="00653401">
        <w:rPr>
          <w:sz w:val="16"/>
          <w:szCs w:val="16"/>
        </w:rPr>
        <w:t>https://www.scmp.com/news/china/military/article/3014692/are-china-and-us-racing-towards-inevitable-militaryLiu</w:t>
      </w:r>
      <w:r w:rsidRPr="00561740">
        <w:rPr>
          <w:sz w:val="16"/>
          <w:szCs w:val="16"/>
        </w:rPr>
        <w:t xml:space="preserve"> KAB )</w:t>
      </w:r>
      <w:r>
        <w:t xml:space="preserve"> </w:t>
      </w:r>
    </w:p>
    <w:p w:rsidR="00E22785" w:rsidRDefault="00E22785" w:rsidP="00E22785">
      <w:pPr>
        <w:rPr>
          <w:sz w:val="4"/>
          <w:szCs w:val="4"/>
        </w:rPr>
      </w:pPr>
      <w:r w:rsidRPr="005D7D80">
        <w:rPr>
          <w:sz w:val="12"/>
          <w:szCs w:val="12"/>
        </w:rPr>
        <w:t>This story is part of an ongoing series on US-China relations produced jointly by the South China Morning Post and POLITICO, with reporting from Asia and the United States. A top Chinese general has a warning for any US leaders planning an arms race in space: be prepared to lose. Outspending a rival power into economic exhaustion might have helped the US win the cold war, said Qiao Liang, a major general in the Chinese air force who co-wrote the book Unrestricted Warfare:</w:t>
      </w:r>
      <w:r>
        <w:t xml:space="preserve"> </w:t>
      </w:r>
      <w:r w:rsidRPr="005D7D80">
        <w:rPr>
          <w:b/>
          <w:bCs/>
          <w:u w:val="single"/>
        </w:rPr>
        <w:t>China’s Master Plan to Destroy America</w:t>
      </w:r>
      <w:r w:rsidRPr="00DC49F1">
        <w:rPr>
          <w:b/>
          <w:bCs/>
          <w:sz w:val="12"/>
          <w:szCs w:val="12"/>
          <w:u w:val="single"/>
        </w:rPr>
        <w:t>.</w:t>
      </w:r>
      <w:r w:rsidRPr="00DC49F1">
        <w:rPr>
          <w:sz w:val="12"/>
          <w:szCs w:val="12"/>
        </w:rPr>
        <w:t xml:space="preserve"> But he said it would not work against a wealthy manufacturing powerhouse like China. “China is not the Soviet Union,” Qiao said in an interview with the South China Morning Post, a news partner of POLITICO. “If the United States thinks it can also drag China into an arms race and take down China as it did with the Soviets … in the end, probably it would not be China who is down on the ground.” Qiao’s words come as both Washington and Beijing are pouring money and resources into an increasingly militarised space race that some security specialists and former US officials fetar is heightening the risk of war. The aggressive manoeuvres include US President Donald Trump’s proposal for a stand-alone Space Force – which Qiao dismissed as “an unwise move” – and efforts by both countries to develop laser and cyber weapons that could take out each other’s satellites. The rivalry is plainly on the minds of leaders at the Pentagon, which cites “space” 86 times in a new threat assessment of China’s military. It also warns that the People’s Liberation Army (PLA) is working on “enabling long-range precision strikes” and developing directed-energy weapons for use in orbit. SUBSCRIBE TO US China Trade War Get updates direct to your inbox SUBMIT By registering for these newsletters you agree to our T&amp;C and Privacy Policy Sea launch rockets China to forefront of global space race Trump, Vice-President Mike Pence and a slew of US military leaders have cited China’s military space programmes as a key rationale for proposing the Space Force, which would gather nearly all the defence department’s space-related programmes into a new military branch – similar to the one China created four years ago. Congress is considering the administration’s plan, although some defence hawks are sceptical. Pence has also expressed alarm at China’s success in landing uncrewed probes on the moon, a place US astronauts last visited in 1972. “Last December, China became the first nation to land on the far side of the moon and revealed their ambition to seize the lunar strategic high ground and become the world’s pre-eminent spacefaring nation,” Pence said at a meeting of the National Space Council in March.</w:t>
      </w:r>
      <w:r>
        <w:t xml:space="preserve"> </w:t>
      </w:r>
      <w:r w:rsidRPr="005D7D80">
        <w:rPr>
          <w:b/>
          <w:bCs/>
          <w:u w:val="single"/>
        </w:rPr>
        <w:t>China and the US are pouring money into an increasingly militarised space race that some observers fear is heightening the risk of war</w:t>
      </w:r>
      <w:r w:rsidRPr="005D7D80">
        <w:rPr>
          <w:b/>
          <w:bCs/>
          <w:sz w:val="4"/>
          <w:szCs w:val="4"/>
          <w:u w:val="single"/>
        </w:rPr>
        <w:t>.</w:t>
      </w:r>
      <w:r w:rsidRPr="005D7D80">
        <w:rPr>
          <w:sz w:val="4"/>
          <w:szCs w:val="4"/>
        </w:rPr>
        <w:t xml:space="preserve"> </w:t>
      </w:r>
      <w:r w:rsidRPr="00DC49F1">
        <w:rPr>
          <w:sz w:val="12"/>
          <w:szCs w:val="12"/>
        </w:rPr>
        <w:t>Photo: Shutterstock Share: Even more worrying, neither country seems interested in placing the issue on the diplomatic agenda to lower the tensions, some security advocates say. That is in contrast to the decades of space cooperation that have existed between the US and Russia. “One of my biggest concerns is that for all the talk about how horrible an armed conflict with China would be for everyone, all the current US policies and actions seem to be preparing for armed conflict instead of avoiding it,” said Brian Weeden, director of programme planning at the Secure World Foundation, which advocates for using space in a peaceful and sustainable way. “There is not a lot of dialogue between the US and China,” he said. But other space experts say</w:t>
      </w:r>
      <w:r w:rsidRPr="005D7D80">
        <w:rPr>
          <w:sz w:val="4"/>
          <w:szCs w:val="4"/>
        </w:rPr>
        <w:t xml:space="preserve"> </w:t>
      </w:r>
      <w:r w:rsidRPr="005D7D80">
        <w:rPr>
          <w:b/>
          <w:bCs/>
          <w:u w:val="single"/>
        </w:rPr>
        <w:t>China is a greater threat to the United States than most people realise – and even an “imminent threat”</w:t>
      </w:r>
      <w:r>
        <w:t>,</w:t>
      </w:r>
      <w:r w:rsidRPr="005D7D80">
        <w:rPr>
          <w:sz w:val="4"/>
          <w:szCs w:val="4"/>
        </w:rPr>
        <w:t xml:space="preserve"> </w:t>
      </w:r>
      <w:r w:rsidRPr="00DC49F1">
        <w:rPr>
          <w:sz w:val="16"/>
          <w:szCs w:val="16"/>
        </w:rPr>
        <w:t>according to independent analyst Namrata Goswami. “If anything, it [the threat from China] is underappreciated and underplayed in the US,” she said. “I suspect that is because the US military might not want to call attention to its own vulnerabilities regarding its space assets.” Chang’e 4 lunar probe sends first photo of far side of the moon Qiao said China was not seeking a space war but was preparing to counter any nation, including the US, that sought to pose a threat to its national security. China’s economic prowess left it well positioned to prevail in an expensive contest with the US, he said. “When the United States and the Soviet Union engaged in the cold war and the arms race, the United States was the largest manufacturing country, and the Soviet Union was not even the second,” he said. “But today it is China who is the world’s top manufacturer.” A full-size model of the core module of China’s space station goes on show at Airshow China in November. Photo: Xinhua Share: Recent reports from US spy agencies and think tanks indicate that China’s efforts are advancing quickly. Those include estimates that China will soon be able to field high-powered lasers designed to attack objects in low-Earth orbit – and evidence that its weapons can already attack targets much further from the Earth than the United States can</w:t>
      </w:r>
      <w:r w:rsidRPr="00DC49F1">
        <w:rPr>
          <w:b/>
          <w:bCs/>
          <w:sz w:val="16"/>
          <w:szCs w:val="16"/>
          <w:u w:val="single"/>
        </w:rPr>
        <w:t>.</w:t>
      </w:r>
      <w:r w:rsidRPr="005D7D80">
        <w:rPr>
          <w:b/>
          <w:bCs/>
          <w:sz w:val="4"/>
          <w:szCs w:val="4"/>
          <w:u w:val="single"/>
        </w:rPr>
        <w:t xml:space="preserve"> </w:t>
      </w:r>
      <w:r w:rsidRPr="005D7D80">
        <w:rPr>
          <w:b/>
          <w:bCs/>
          <w:u w:val="single"/>
        </w:rPr>
        <w:t>China’s reliance on space assets is also expanding: it has more than 120 intelligence, surveillance and reconnaissance satellites of its own – second only to the United States. About half of them are owned and operated by the military and could be used to track and target US forces around the world, the report warns</w:t>
      </w:r>
      <w:r w:rsidRPr="00DC49F1">
        <w:rPr>
          <w:b/>
          <w:bCs/>
          <w:sz w:val="16"/>
          <w:szCs w:val="16"/>
          <w:u w:val="single"/>
        </w:rPr>
        <w:t>.</w:t>
      </w:r>
      <w:r w:rsidRPr="00DC49F1">
        <w:rPr>
          <w:sz w:val="16"/>
          <w:szCs w:val="16"/>
        </w:rPr>
        <w:t xml:space="preserve"> Will China’s new laser satellite be ‘Death Star’ for submarines? The threat getting the most attention is the danger China’s orbiting weapons might pose to the satellites the United States relies on for communications, navigation and surveillance – for both military operations and economic well-being. China is heavily investing in so-called counterspace technology, including the development of at least three antisatellite missile systems, according to an April report from the Centre for Strategic and International Studies. It is also developing satellites that can make physical contact with other satellites in orbit, the report said. While that technology can be used for repairs in orbit, it can also be used to disable a satellite or tear off a solar array to impact a satellite’s power source. China is developing satellites that can make physical contact with other satellites in orbit. Photo: Xinhua Share: The Pentagon’s “China Military Power” report found that China is also pursuing new jamming and “directed energy” weapons that can interfere with satellites. In a conflict, that technology would probably be used to “blind and deafen the enemy”, the report said. China also reorganised the PLA in 2015 to create a Strategic Support Force, a military branch dedicated entirely to space, electronic and cyberwarfare. The new branch was designed to bring space assets from across the military under one organisation, similar to the goal of the US Space Force. The space-centric branch, which reports directly to the Central Military Commission, is focused primarily on satellite launches and intelligence, navigation and communication operations, but also conducts research and development on new counterspace capabilities, according to the US Defence Intelligence Agency report published in February. China ‘has overtaken Russia’ as a maritime power Chinese military units are also training with missiles that could damage or destroy satellites, the agency also reported in February, adding that China will probably have a ground-based laser that can blind optical sensors on satellites in low-Earth orbit by 2020. Unlike the United States or Russia, China is also believed to have the capacity to use missiles to attack satellites in the more distant geosynchronous orbit, or 35,000km (22,000 miles) above Earth. If any country were to launch a physical strike in geosynchronous orbit (GEO), the debris field would make the area, which is today used for critical missions like early missile warning and weather observations, unusable. “We have much more to lose in GEO than any other country,” said Kaitlyn Johnson, an associate fellow who specialises in space security at the Centre for Strategic and International Studies. “We wouldn’t want to have a first strike capability.” Chinese military units are training with missiles that could destroy satellites. Photo: Reuters Share: Military experts also worry that China could try to seize areas of the moon that contain strategic resources including ice that could be used for rocket fuel or life support. But they say it is much more likely China will want to use dominance in space to influence conflicts on Earth. For instance, being able to threaten the military’s GPS or communications satellites might deter the US from getting involved in a conflict in the South China Sea, Weeden said. The US Space Force is intended to close some of those gaps by grouping space assets together to build expertise and giving the new service autonomy over its budget requests. One of the biggest goals of the new branch is to speed up space acquisitions, allowing new technology to be fielded faster, and to develop a space “doctrine” that would oversee how the US fights conflicts when space platforms are at stake. China adds new satellite to rival US global positioning system The Chinese government insists that it is merely responding to aggressive US moves to dominate space militarily. Qiao called it “bullying and hegemonic” for the United States to insist that other countries cannot follow suit. “The US space troops have long existed,” he said. “They just did not become an independent force … moreover, the US possessed anti-satellite capabilities as early as the 1970s and 1980s. China only developed anti-satellite capabilities at the end of the 1990s and even in the first decade of this century.” China had little choice but to enhance its capabilities, he said. “China’s purpose to develop space capabilities, firstly, is we do not want to be blackmailed by others,” Qiao said in the interview. “Second, we hope to use space peacefully. But if others want to oppress us by occupying the heights of space and opening up a ‘fourth battlefield’, China will certainly not accept it.” Qiao Liang, a major general in the Chinese air force, says it is “bullying and hegemonic” for the United States to insist other countries cannot develop a space force. Photo: Handout Share: Still, China remained far from surpassing US dominance, he said. “We cannot overtake the US in the next decade or two, but we will narrow the gap in a comprehensive way. And it is possible we may take the lead in some individual areas.” Weeden agreed. “China is developing many of the same space capabilities the US did decades ago, while the US is focused on sustaining its capabilities and making them more resilient,” he said. “On the whole, the US is still far more capable than China is but the relative advantage is narrowing.” What is space junk and why is it a problem? The two nations have some diplomatic channels through which they could cooperate in space, including the United Nations’ Committee on the Peaceful Uses of Outer Space, of which both are members. In 2015, the Obama administration established a dialogue with China on space safety, which is quietly continuing under Trump, although Weeden said the meetings were mostly high-level talks. But the Wolf Amendment, which was first passed in a Congressional appropriations bill in 2011, forbids the US government from working with China and prohibits any bilateral cooperation between the China National Space Administration and the US National Aeronautics and Space Administration on national security grounds. And there is virtually no collaboration between the militaries of the two nations today. To open the door for conversations that could ease tensions and avoid miscommunication, the US and China must “crawl before we walk”, Audrey Schaffer, the director of space strategy and plans at the defence department, said at a March event on US-China space relations hosted by the Secure World Foundation. Some potential first steps include the two countries sharing information like their national defence strategies, providing launch notifications of space vehicles or opening routine, secure communications channels between diplomats. Each step would</w:t>
      </w:r>
      <w:r w:rsidRPr="005D7D80">
        <w:rPr>
          <w:sz w:val="4"/>
          <w:szCs w:val="4"/>
        </w:rPr>
        <w:t xml:space="preserve"> help build trust and transparency, Schaffer said, pointing to the strong relationship between the US and Russia in space as evidence that it could be done. “Even then when the relationship was just as strained, if not more so, we did manage to work bilaterally and multilaterally with the Soviets to really create mechanisms that would help reduce the risks of conflict and enhance stability,” Schaffer said. Jacqueline Feldscher reports for POLITICO from Washington. Liu Zhen reports for the South China Morning Post from Beijing</w:t>
      </w:r>
    </w:p>
    <w:p w:rsidR="00E22785" w:rsidRDefault="00E22785" w:rsidP="00E22785">
      <w:pPr>
        <w:rPr>
          <w:sz w:val="4"/>
          <w:szCs w:val="4"/>
        </w:rPr>
      </w:pPr>
    </w:p>
    <w:p w:rsidR="00D43FED" w:rsidRDefault="00D43FED" w:rsidP="00D43FED">
      <w:pPr>
        <w:pStyle w:val="Heading4"/>
      </w:pPr>
      <w:r>
        <w:t>Chinese espionage is an aggressive regime towards US special endeavors</w:t>
      </w:r>
    </w:p>
    <w:p w:rsidR="00E22785" w:rsidRDefault="00E22785" w:rsidP="00E22785">
      <w:r>
        <w:t>Stone 13 (Christopher Stone  space policy analyst and strategist near Washington, DC.  ” US cooperation with China in space: Some thoughts to consider for space advocates and policy makers”, The Space Review, 2/25/13 accessed 7/21/16 at http://www.thespacereview.com/article/2246/1; KAB)</w:t>
      </w:r>
    </w:p>
    <w:p w:rsidR="00E22785" w:rsidRDefault="00E22785" w:rsidP="00E22785">
      <w:pPr>
        <w:rPr>
          <w:b/>
          <w:bCs/>
          <w:u w:val="single"/>
        </w:rPr>
      </w:pPr>
      <w:r w:rsidRPr="00DC49F1">
        <w:rPr>
          <w:sz w:val="16"/>
          <w:szCs w:val="16"/>
        </w:rPr>
        <w:t>I want to be clear: the United States has no business cooperating with the People’s Liberation Army (PLA) to help develop its space program. We also should be wary of any agreements that involve the transfer of technology or sensitive information to Chinese institutions or companies, many of which are controlled by the government and the PLA.3 Space is the ultimate “high ground” that has provided the</w:t>
      </w:r>
      <w:r>
        <w:t xml:space="preserve"> </w:t>
      </w:r>
      <w:r w:rsidRPr="0034403F">
        <w:rPr>
          <w:b/>
          <w:bCs/>
          <w:u w:val="single"/>
        </w:rPr>
        <w:t>U.S. with countless security and economic advantages over the last 40 years. As the victor of the Cold War “space race” with the Soviet Union, the U.S. has held an enormous advantage in space technology, defense capabilities, and advanced sciences—generating entirely new sectors of our economy and creating thousands of private sector jobs</w:t>
      </w:r>
      <w:r w:rsidRPr="00DC49F1">
        <w:rPr>
          <w:b/>
          <w:bCs/>
          <w:sz w:val="12"/>
          <w:szCs w:val="12"/>
          <w:u w:val="single"/>
        </w:rPr>
        <w:t>.</w:t>
      </w:r>
      <w:r w:rsidRPr="00DC49F1">
        <w:rPr>
          <w:sz w:val="12"/>
          <w:szCs w:val="12"/>
        </w:rPr>
        <w:t xml:space="preserve"> China has developed its own space program at a surprising pace, having gone from launching their first manned spacecraft to launching components for an advanced space station in just 10 years.</w:t>
      </w:r>
      <w:r>
        <w:t xml:space="preserve"> </w:t>
      </w:r>
      <w:r w:rsidRPr="0034403F">
        <w:rPr>
          <w:b/>
          <w:bCs/>
          <w:u w:val="single"/>
        </w:rPr>
        <w:t>But the Chinese space program is being led by the People’s Liberation Army (PLA), and to state the obvious, the PLA is not our friend as evidenced by their recent military posture and aggressive espionage against U.S. agencies and firms. “4</w:t>
      </w:r>
    </w:p>
    <w:p w:rsidR="00E22785" w:rsidRDefault="00D43FED" w:rsidP="00D43FED">
      <w:pPr>
        <w:pStyle w:val="Heading4"/>
      </w:pPr>
      <w:r>
        <w:t>China is spying against the US now – US agencies are being attacked</w:t>
      </w:r>
    </w:p>
    <w:p w:rsidR="00E22785" w:rsidRPr="00CA7985" w:rsidRDefault="00E22785" w:rsidP="00E22785">
      <w:r>
        <w:t>Pentland 11 (William Pentland,</w:t>
      </w:r>
      <w:r w:rsidRPr="00CA7985">
        <w:t xml:space="preserve"> I am Vice President for Regulatory Strategy and Special Projects at Genbright LL</w:t>
      </w:r>
      <w:r>
        <w:t>, Congress Bans Scientific Collaboration with China, Cites High Espionage Risks, KQB)</w:t>
      </w:r>
    </w:p>
    <w:p w:rsidR="00E22785" w:rsidRDefault="00E22785" w:rsidP="00E22785">
      <w:pPr>
        <w:rPr>
          <w:sz w:val="16"/>
          <w:szCs w:val="16"/>
        </w:rPr>
      </w:pPr>
      <w:r w:rsidRPr="00DC49F1">
        <w:rPr>
          <w:b/>
          <w:bCs/>
          <w:u w:val="single"/>
        </w:rPr>
        <w:t>Congress Bans Scientific Collaboration with China,</w:t>
      </w:r>
      <w:r>
        <w:t xml:space="preserve"> </w:t>
      </w:r>
      <w:r w:rsidRPr="00CA7985">
        <w:rPr>
          <w:sz w:val="16"/>
          <w:szCs w:val="16"/>
        </w:rPr>
        <w:t>Cites</w:t>
      </w:r>
      <w:r>
        <w:t xml:space="preserve"> </w:t>
      </w:r>
      <w:r w:rsidRPr="00DC49F1">
        <w:rPr>
          <w:b/>
          <w:bCs/>
          <w:u w:val="single"/>
        </w:rPr>
        <w:t>High Espionage Risks</w:t>
      </w:r>
      <w:r w:rsidRPr="00CA7985">
        <w:rPr>
          <w:sz w:val="16"/>
          <w:szCs w:val="16"/>
        </w:rPr>
        <w:t xml:space="preserve"> Why Digital Literacy Is Key  A two-sentence clause included in the U.S. spending bill approved by Congress a few weeks ago threatens to reverse more than three decades of constructive U.S. engagement with the People's Republic of China. The clause prohibits the White House Office of Science and Technology Policy (OSTP) and the National Aeronautics and Space Administration (NASA) from coordinating any joint scientific activity with China. Representative Frank Wolf (R-VA), a long-time critic of the Chinese government who chairs a House spending committee that oversees several science agencies, inserted the language into the spending legislation to prevent NASA or OSTP from using federal funds "to develop, design, plan, promulgate, implement or execute a bilateral policy, program, order, or contract of any kind to participate, collaborate, or coordinate bilaterally in any way with China or any Chinese-owned company." By prohibiting the OSTP from working with China, Wolf claims the ban will bear on "the entire bilateral relationship on science and technology." "It's the whole ball of wax," said Wolf in an interview with Science Insider. Although the ban will expire at the end of the current fiscal year in October, Wolf will seek to make the prohibition on any scientific collaboration between U.S. research agencies and China permanent. "We don't want to give them the opportunity to take advantage of our technology, and we have nothing to gain from dealing with them," said Wolf. "</w:t>
      </w:r>
      <w:r w:rsidRPr="00CA7985">
        <w:rPr>
          <w:b/>
          <w:bCs/>
          <w:u w:val="single"/>
        </w:rPr>
        <w:t>China is spying against us, and every U.S. government agency has been hit by cyber-attacks. They are stealing technology from every major U.S. company. They have taken technology from NASA, and they have hit the NSF computers . . . . You name the company, and the Chinese are trying to get its secrets."</w:t>
      </w:r>
      <w:r>
        <w:t xml:space="preserve"> </w:t>
      </w:r>
      <w:r w:rsidRPr="00CA7985">
        <w:rPr>
          <w:sz w:val="16"/>
          <w:szCs w:val="16"/>
        </w:rPr>
        <w:t>Meanwhile, the Obama Administration has taken the position that the ban does not apply to any U.S. scientific interactions with China conducted as part of foreign policy. This interpretation will likely allow the President to continue current activities until the spending bill expires in October. Wolf's intense concern about the possible theft of intellectual property and sensitive military technologies resulting from joint U.S.-China research activities explain why the spending bill also prohibits NASA facilities from hosting "official Chinese visitors." While this draconian prohibition may strike some as borderline paranoid, a growing body of evidence suggests that the risks of espionage are considerably higher than most people would suspect. Wolf has learned this lesson the hard way.</w:t>
      </w:r>
    </w:p>
    <w:p w:rsidR="00E22785" w:rsidRDefault="00E22785" w:rsidP="00E22785"/>
    <w:p w:rsidR="00E22785" w:rsidRDefault="00E22785" w:rsidP="00E22785"/>
    <w:p w:rsidR="00E22785" w:rsidRDefault="00E22785" w:rsidP="00E22785"/>
    <w:p w:rsidR="00E22785" w:rsidRDefault="00E22785" w:rsidP="00E22785">
      <w:r>
        <w:t>{INSERT YOUR OWN TAGE} but hey you could say CHINA BOOTLEGS TOO MUCH</w:t>
      </w:r>
    </w:p>
    <w:p w:rsidR="00E22785" w:rsidRDefault="00E22785" w:rsidP="00E22785">
      <w:r>
        <w:t>USNIS 15 (US Naval Institute Staff, US Institute, “China’s Military Built with Cloned Weapons”,</w:t>
      </w:r>
      <w:r w:rsidRPr="00350558">
        <w:t xml:space="preserve"> </w:t>
      </w:r>
      <w:r w:rsidRPr="00653401">
        <w:t>https://news.usni.org/2015/10/27/chinas-military-built-with-cloned-weapons</w:t>
      </w:r>
      <w:r>
        <w:t>, KAB )</w:t>
      </w:r>
    </w:p>
    <w:p w:rsidR="00E22785" w:rsidRPr="00D43FED" w:rsidRDefault="00E22785" w:rsidP="00E22785">
      <w:pPr>
        <w:rPr>
          <w:sz w:val="16"/>
          <w:szCs w:val="16"/>
        </w:rPr>
      </w:pPr>
      <w:r w:rsidRPr="00ED536F">
        <w:rPr>
          <w:sz w:val="16"/>
          <w:szCs w:val="16"/>
        </w:rPr>
        <w:t>Historically, China has been a great innovator contributing inventions such as gunpowder, paper and the compass to human advancement. However, China has earned an international reputation in recent decades as being the home of a prolific copycat culture. The</w:t>
      </w:r>
      <w:r>
        <w:t xml:space="preserve"> </w:t>
      </w:r>
      <w:r w:rsidRPr="00ED536F">
        <w:rPr>
          <w:b/>
          <w:bCs/>
          <w:u w:val="single"/>
        </w:rPr>
        <w:t>Chinese have become proficient at cloning products ranging from designer handbags and the latest smartphones to movies and alcoholic beverages.</w:t>
      </w:r>
      <w:r>
        <w:t xml:space="preserve"> </w:t>
      </w:r>
      <w:r w:rsidRPr="00ED536F">
        <w:rPr>
          <w:sz w:val="16"/>
          <w:szCs w:val="16"/>
        </w:rPr>
        <w:t>Fake Apple stores, counterfeit KFC restaurants and imitation IKEA big-box outlets dot the Chinese landscape. They have even built entire replica European towns. Some Western observers believe this cultural attitude towards imitation is rooted in Confucianism where followers traditionally learned by replicating masterworks and then tried to improve upon them. Chinese reinterpretation of Nike sandals, Logo The fact that the Chinese commonly refer to today’s imitation products as “Shanzhai” indicates that they recognize the dubious nature of the current practice. The term “Shanzhai” translates to “mountain stronghold” and was originally applied to pirate factories producing counterfeit goods in remote areas beyond the reach of regulatory control.</w:t>
      </w:r>
      <w:r>
        <w:t xml:space="preserve"> </w:t>
      </w:r>
      <w:r w:rsidRPr="00ED536F">
        <w:rPr>
          <w:b/>
          <w:bCs/>
          <w:u w:val="single"/>
        </w:rPr>
        <w:t>The copycat business is no longer restricted to outlying lawless regions. It has entered the mainstream and been embraced by government officials who seem content to allow other nations to develop products and technology which they can then acquire legitimately through licensing or illegitimately through counterfeiting and espionage. This approach allows China to stay competitive on the world stage while saving them the time and money it would cost to develop their own products. An industry in which Chinese cloning has excelled to a disconcerting degree is the manufacture of weapon systems. China’s expanding military and growing assertiveness has been bolstered by weapons cloned from the arsenals of other countries. Bleeding edge U.S. aircraft including the Lockheed Martin F-35 Joint Strike Fighter and Northrop Grumman X-47B unmanned combat air vehicle (UCAV) have Chinese counterparts that are remarkably similar</w:t>
      </w:r>
      <w:r>
        <w:t xml:space="preserve">. </w:t>
      </w:r>
      <w:r w:rsidRPr="00ED536F">
        <w:rPr>
          <w:sz w:val="16"/>
          <w:szCs w:val="16"/>
        </w:rPr>
        <w:t>Some of the technology used in these designs was almost certainly acquired through a vigorous Chinese cyber spying campaign. U.S. Defense officials have stated that Chinese military hackers undertaking “technical reconnaissance” have succeeded in pilfering highly classified technical documents on a number of occasions. The sensitive technical data that is known to have been compromised is now evident in the latest versions of several Chinese weapons. Officials also suspect that China has managed to obtain valuable technical advances by making backroom deals with U.S. allies that bought American weapons. It is for this reason that the U.S. decided not to export the Lockheed Martin F-22 Raptor stealth fighter. It is not only American weapon designs and technology that have been stolen and replicated by the Chinese. Russia has at times served as China’s unwitting research and development department. After the collapse of the Soviet Union, Russia was in need of money and held a fire sale of its state of the art Sukhoi Su-27 fighter. China bought two dozen of the fighters but later negotiated for a license to assemble additional planes domestically using key components imported from Russia. Within a few years China claimed that the fighter no longer met their needs and canceled the contract. To the fury of the Russians, the Chinese soon debuted the indigenously built and equipped Shenyang J-11B fighter that looks identical to the Su-27. Russia continued to use Chinese money from arms sales to develop new technology, which China then stole. After several deals in which the Chinese quickly reversed engineered Russian weapons to produce their own versions, Russia finally wised up and began to reject Chinese requests to purchase single examples of their most advanced systems on a “trial” basis. To add salt to Russia’s wounds, China is now exporting knockoff weapons to the international market and undercutting Russia’s own arms trade in the process. But like a counterfeit Louis Vuitton handbag with a faulty zipper, Chinese clone weapons may be more style over performance. “I think the big issue with all Chinese weapons – including copies of Western equipment – is that they remain untested in combat,” Eric Wertheim author of U.S. Naval Institute’s Combat Fleets of the World and a naval analyst said. “We just don’t know how they will perform, so while they may be far less expensive than their western counterparts, many countries are understandably reluctant to take the risk of acquiring products that haven’t passed the ultimate test of combat. I expect that some of these systems are likely to perform as advertised while others may significantly underperform compared to their western counterparts.” Although Chinese clone weapons may not yet posses the quality and capabilities of the originals, several U.S. military and industry officials have expressed concern that the ongoing sophisticated cyber espionage campaign will allow China to rapidly improve their arsenal and even soon produce aircraft that will match all aspects of US fifth generation fighters like the F-22 and F-35.</w:t>
      </w:r>
    </w:p>
    <w:p w:rsidR="00D43FED" w:rsidRDefault="00D43FED" w:rsidP="00D43FED">
      <w:pPr>
        <w:pStyle w:val="Heading4"/>
      </w:pPr>
      <w:r>
        <w:t>China using espionage to infiltrate US universities now</w:t>
      </w:r>
    </w:p>
    <w:p w:rsidR="00E22785" w:rsidRPr="00515A3E" w:rsidRDefault="00E22785" w:rsidP="00E22785">
      <w:pPr>
        <w:rPr>
          <w:sz w:val="24"/>
        </w:rPr>
      </w:pPr>
      <w:r>
        <w:rPr>
          <w:sz w:val="24"/>
        </w:rPr>
        <w:t>Gertz 18 (Bill Gertz,</w:t>
      </w:r>
      <w:r w:rsidRPr="00A36263">
        <w:t xml:space="preserve"> </w:t>
      </w:r>
      <w:r w:rsidRPr="00A36263">
        <w:rPr>
          <w:sz w:val="24"/>
        </w:rPr>
        <w:t>"Bill Gertz, one of America's most accomplished and credible investigative reporters, offers a compelling analysis of our nation's intelligence problems, including their historical roots, and provides a comprehensive prescription for correcting the deficiencies and improving national security."</w:t>
      </w:r>
      <w:r>
        <w:rPr>
          <w:sz w:val="24"/>
        </w:rPr>
        <w:t>, “</w:t>
      </w:r>
      <w:r w:rsidRPr="00515A3E">
        <w:rPr>
          <w:sz w:val="24"/>
        </w:rPr>
        <w:t>Chinese President Xi Jinping</w:t>
      </w:r>
      <w:r>
        <w:rPr>
          <w:sz w:val="24"/>
        </w:rPr>
        <w:t>”,</w:t>
      </w:r>
      <w:r w:rsidRPr="00A36263">
        <w:t xml:space="preserve"> </w:t>
      </w:r>
      <w:r w:rsidRPr="00A36263">
        <w:rPr>
          <w:sz w:val="24"/>
        </w:rPr>
        <w:t>https://freebeacon.com/national-security/chinese-spies-engaged-massive-theft-u-s-technology/</w:t>
      </w:r>
      <w:r>
        <w:rPr>
          <w:sz w:val="24"/>
        </w:rPr>
        <w:t xml:space="preserve"> KAB)</w:t>
      </w:r>
      <w:r w:rsidRPr="00515A3E">
        <w:rPr>
          <w:sz w:val="24"/>
        </w:rPr>
        <w:t xml:space="preserve">  </w:t>
      </w:r>
    </w:p>
    <w:p w:rsidR="00E22785" w:rsidRPr="00D43FED" w:rsidRDefault="00E22785" w:rsidP="00E22785">
      <w:pPr>
        <w:rPr>
          <w:sz w:val="16"/>
          <w:szCs w:val="16"/>
        </w:rPr>
      </w:pPr>
      <w:r w:rsidRPr="00A36263">
        <w:rPr>
          <w:b/>
          <w:bCs/>
          <w:sz w:val="24"/>
          <w:u w:val="single"/>
        </w:rPr>
        <w:t>China is engaged in large-scale theft of American research and technology from universities, using spies, students, and researchers as collectors</w:t>
      </w:r>
      <w:r w:rsidRPr="00515A3E">
        <w:rPr>
          <w:sz w:val="24"/>
        </w:rPr>
        <w:t xml:space="preserve">, </w:t>
      </w:r>
      <w:r w:rsidRPr="00A36263">
        <w:rPr>
          <w:sz w:val="16"/>
          <w:szCs w:val="16"/>
        </w:rPr>
        <w:t>experts told Congress on Wednesday. Compounding the technology theft, the administration of President Barack Obama weakened U.S. counterintelligence efforts against foreign spies by curbing national-level counterspy efforts, a former counterintelligence official disclosed during a House hearing. Michelle Van Cleave, former national counterintelligence executive, said shortly after the creation of the office of the director of national intelligence in 2004, a national counterspy program against foreign spies was restricted during the administration of President George W. Bush. "Unfortunately, the backsliding continued under President Obama," Van Cleave told two subcommittees of the House Science, Space, and Technology Committee. Van Cleave said a directive issued by then-DNI James Clapper in 2013 and still in force reduced the national counterintelligence program authority by directing all counterspy programs to be run by individual departments or agencies. "The national head of counterintelligence was rebranded director of a security and CI center, his duties further dissipated by the fixation on leaks and insider threats driven by the grievous harm done by Snowden, Manning, et al," Van Cleave said, referring to intelligence leakers Edward Snowden, an NSA contractor, and Army Sgt. Bradley Manning  "Gone was any dedicated strategic [counterintelligence] program, while elite pockets of proactive capabilities died of neglect," she said. "Read between the lines of existing CI guidance and you will not find a whiff of a national-level effort left, other than caretaker duties such as taking inventory and writing reports." Several intelligence and security experts testified during the hearing that China poses the most significant threat of technology theft from an estimated $510 billion spent annually on U.S. research and development. "</w:t>
      </w:r>
      <w:r w:rsidRPr="00A36263">
        <w:rPr>
          <w:b/>
          <w:bCs/>
          <w:sz w:val="24"/>
          <w:u w:val="single"/>
        </w:rPr>
        <w:t>China has a government-directed, multi-faceted secret program whose primary task is technology acquisition, as well as a highly refined strategy to develop and exploit access to advantageous information through the global telecommunications infrastructure</w:t>
      </w:r>
      <w:r w:rsidRPr="00A36263">
        <w:rPr>
          <w:sz w:val="16"/>
          <w:szCs w:val="16"/>
        </w:rPr>
        <w:t>," Van Cleave said. Along with Russian intelligence agents, Chinese technology spies have developed specific lists of technology for theft. Beijing uses clandestine agents, front companies, and joint research ventures in the theft program. "</w:t>
      </w:r>
      <w:r w:rsidRPr="00A36263">
        <w:rPr>
          <w:b/>
          <w:bCs/>
          <w:sz w:val="24"/>
          <w:u w:val="single"/>
        </w:rPr>
        <w:t>Indeed, the United States is a spy's paradise</w:t>
      </w:r>
      <w:r w:rsidRPr="00A36263">
        <w:rPr>
          <w:sz w:val="16"/>
          <w:szCs w:val="16"/>
        </w:rPr>
        <w:t>," Van Cleave said. "Our free and open society is tailor-made for clandestine operations." Michael Wessel, chairman of the congressional U.S.-China Economic Security Review Commission, testified that the Chinese are focused on stealing American advanced technology related to artificial intelligence, robotics, and other cutting edge technology. Beijing has national-level programs to obtain advanced technologies with both military and commercial applications. They include acquisition of know-how related to new energy vehicles, advanced information technology, biotechnology, new materials, aerospace, ocean engineering, railway systems, robotics, power equipment, and agricultural machinery. "In the case of robotics and AI, two fields of study with the potential to fundamentally change the international economy as well as the future of war-fighting, China has released the Robotics Industry Development Plan and Next Generation Artificial Intelligence Development Plan with the goals of China assuming global leadership in the coming decades," Wessel said.</w:t>
      </w:r>
      <w:r>
        <w:rPr>
          <w:sz w:val="24"/>
        </w:rPr>
        <w:t xml:space="preserve"> </w:t>
      </w:r>
      <w:r w:rsidRPr="00A36263">
        <w:rPr>
          <w:b/>
          <w:bCs/>
          <w:sz w:val="24"/>
          <w:u w:val="single"/>
        </w:rPr>
        <w:t>China also is infiltrating American universities by funding language and cultural centers called Confucius Institutes that are being used as cover for technology theft. About 100 of the institutes are operating on American campuses and use their funding as part of "soft power" efforts in the United States. China is also using some of the 350,000 Chinese students in the United States for intelligence work.</w:t>
      </w:r>
      <w:r w:rsidRPr="00515A3E">
        <w:rPr>
          <w:sz w:val="24"/>
        </w:rPr>
        <w:t xml:space="preserve"> </w:t>
      </w:r>
      <w:r w:rsidRPr="00A36263">
        <w:rPr>
          <w:sz w:val="16"/>
          <w:szCs w:val="16"/>
        </w:rPr>
        <w:t>Chinese spies recruit students with appeals such as "can you help China?" Wessel said. Recent spy cases have included an electrical engineering professor at the University of Tennessee, John Reese Roth, who in 2008 was convicted of illegally sending defense technology through Chinese students back to China. In 2009, Ruopeng Lieu, a researcher at Duke University, passed sensitive technology data to China. The information helped Beijing create the Kuang-Chi Science Ltd, a multibillion metamaterials company engaged in wireless internet and mobile payment fields. In 2015, Chinese professors were among six defendants charged with economic espionage by the Justice Department. An indictment charged stolen American trade secrets were used to assist Chinese universities and state-run companies in China. Wessel said 20 percent of those working on advanced artificial intelligence at the Berkeley Artificial Intelligence Research Lab are Chinese nationals. Also, 30 of the 38 post-doctorial researchers at the University of Maryland's Bing Nano Research Group are from China, he said. "While we should continue to work to contribute to the world's efforts to address the most vexing problems facing the world, we must take greater steps to protect the fruits of our work," Wessel said. "Efforts to infiltrate our universities and labs and exfiltrate their work must be a greater priority." Van Cleave, the former counterintelligence official, said greater efforts are needed to stem the loss of technology to China. "Counterintelligence—identifying, assessing, and neutralizing foreign intelligence threats—has been little more than an afterthought in U.S. national security strategy, a legacy of neglect that has cost us dearly in lives lost, resources squandered, and dangers unchecked," she said. Counterspy efforts currently are divided among the FBI, CIA, and Pentagon. The division has created gaps allowing foreign spies to operate in the United States with impunity. Congress passed the Counterintelligence Enhancement Act in 2002 to fix the problems, but intelligence bureaucracies resisted the reforms and as a result counterspying has been weakened, not improved, Van Cleave said. "U.S. counterintelligence is finely tuned to work individual cases, but it is not postured globally to detect, deter, or disrupt the intelligence activities of China or any other foreign power, or to execute strategic counterintelligence operations," she said. "We know surprisingly little about adversary intelligence services relative to the harm they can do." Van Cleave urged going on the offense against foreign spies by penetrating and disrupting foreign intelligence organizations before they reach the United States. The goal is to degrade foreign spy services and their ability to conduct operations against the United States. "We can chase individual spies or technology thieves case by case, or we can target the services that send them here," Van Cleave said. "In short, we can go on offense but national leadership must be willing to direct and empower America's counterintelligence enterprise to carry out that vital mission." Joel Melstad, a spokesman for the National Counterintelligence and Security Center, did not directly address Van Cleave's criticism. But he said: "Our workforce remains strongly focused on strategic counterintelligence capabilities." Melstad said that other than the name change, counterintelligence authorities of the director of the National Counterintelligence and Security Center remain the same as those under the 2002 law. "And while we must respond to demand signals from our government partners concerning important issues like insider threats and leaks, we have not lost sight of the larger strategic CI goal," Melstad said. The hearing was a joint session of the committee's research and technology subcommittee and oversight subcommittee. Oversight subcommittee chairman Ralph Abraham (R., La.), told the hearing China is the most aggressive at stealing U.S. technology but the problem involved other foreign nations as well and the activities must be stopped."Essentially, China steals our fundamental research and quickly capitalizes by commercializing the technology," he said. Research and technology subcommittee chairman Rep. Barbara Comstock (R., Va.) said the theft of American technology is a serious problem. "It is imperative that our academic institutions not close their eyes to the very real threat posed by foreign intelligence spies," she said. "They cannot be blinded by naiveté or ignorance when distinguishing between friend and foe."</w:t>
      </w:r>
    </w:p>
    <w:p w:rsidR="00E22785" w:rsidRPr="00D43FED" w:rsidRDefault="00D43FED" w:rsidP="00D43FED">
      <w:pPr>
        <w:pStyle w:val="Heading4"/>
      </w:pPr>
      <w:r>
        <w:t>Chinese espionage is happening now</w:t>
      </w:r>
    </w:p>
    <w:p w:rsidR="00E22785" w:rsidRPr="000D6326" w:rsidRDefault="00E22785" w:rsidP="00E22785">
      <w:r>
        <w:t>Gert</w:t>
      </w:r>
      <w:r w:rsidRPr="000D6326">
        <w:rPr>
          <w:b/>
          <w:bCs/>
          <w:u w:val="single"/>
        </w:rPr>
        <w:t xml:space="preserve"> </w:t>
      </w:r>
      <w:r>
        <w:t>16 (Bill Gertz, “China Hacked F-22, F-35”, KAB)</w:t>
      </w:r>
    </w:p>
    <w:p w:rsidR="00E22785" w:rsidRPr="00A36263" w:rsidRDefault="00E22785" w:rsidP="00E22785">
      <w:pPr>
        <w:rPr>
          <w:b/>
          <w:bCs/>
          <w:u w:val="single"/>
        </w:rPr>
      </w:pPr>
      <w:r w:rsidRPr="00A36263">
        <w:rPr>
          <w:b/>
          <w:bCs/>
          <w:u w:val="single"/>
        </w:rPr>
        <w:t>A Chinese businessman pleaded guilty this week to conspiracy to hack computer networks of U.S. defense contractors and obtain sensitive data on military aircraft that was passed on to China.</w:t>
      </w:r>
    </w:p>
    <w:p w:rsidR="00E22785" w:rsidRDefault="00E22785" w:rsidP="00E22785">
      <w:r>
        <w:t>Su Bin, also known as Stephen Su and Stephen Subin, reached a plea deal in U.S. District Court in Los Angeles on Tuesday, following a 2014 criminal complaint and later indictment for illegal computer hacking and theft and transfer of export-controlled data.</w:t>
      </w:r>
    </w:p>
    <w:p w:rsidR="00E22785" w:rsidRDefault="00E22785" w:rsidP="00E22785">
      <w:r>
        <w:t>The plea deal includes an admission by Su of conspiring with two people in China from October 2008 to March 2014 who broke into U.S. computer networks at Boeing and other defense companies.</w:t>
      </w:r>
    </w:p>
    <w:p w:rsidR="00E22785" w:rsidRDefault="00E22785" w:rsidP="00E22785">
      <w:r>
        <w:t>The hackers stole large amounts of military information that was supplied to China, according to court documents and a statement by the U.S. Attorney for the Central District of California.</w:t>
      </w:r>
    </w:p>
    <w:p w:rsidR="00E22785" w:rsidRDefault="00E22785" w:rsidP="00E22785">
      <w:r>
        <w:t>Su Bin</w:t>
      </w:r>
    </w:p>
    <w:p w:rsidR="00E22785" w:rsidRDefault="00E22785" w:rsidP="00E22785">
      <w:r>
        <w:t>The case is the first successful prosecution of a Chinese hacker for stealing defense secrets. It follows the indictment of five People’s Liberation Army hackers in Pennsylvania in May 2014. The five officers remain in China.</w:t>
      </w:r>
    </w:p>
    <w:p w:rsidR="00E22785" w:rsidRDefault="00E22785" w:rsidP="00E22785">
      <w:r>
        <w:t>Su was described in court documents as a wealthy Chinese businessman who owned a Beijing aviation technology company called Lode Tech. He was a permanent resident of Canada and owned homes in that country and China.</w:t>
      </w:r>
    </w:p>
    <w:p w:rsidR="00E22785" w:rsidRPr="000D6326" w:rsidRDefault="00E22785" w:rsidP="00E22785">
      <w:pPr>
        <w:rPr>
          <w:b/>
          <w:bCs/>
          <w:u w:val="single"/>
        </w:rPr>
      </w:pPr>
      <w:r w:rsidRPr="000D6326">
        <w:rPr>
          <w:b/>
          <w:bCs/>
          <w:u w:val="single"/>
        </w:rPr>
        <w:t>According to court papers, Su worked with two Chinese hackers who "engaged in clandestine computer and network reconnaissance and intrusion operations." The two Chinese agents were not identified but were linked to "multiple organizations" in China, according to the court papers.</w:t>
      </w:r>
    </w:p>
    <w:p w:rsidR="00E22785" w:rsidRDefault="00E22785" w:rsidP="00E22785">
      <w:r>
        <w:t>Michelle Van Cleave, former national counterintelligence executive within the office of the director of national intelligence, said the Su prosecution was a success but represents "a drop in a bucket that keeps getting bigger every year."</w:t>
      </w:r>
    </w:p>
    <w:p w:rsidR="00E22785" w:rsidRDefault="00E22785" w:rsidP="00E22785">
      <w:r>
        <w:t>"The Chinese have a sophisticated network of tens of thousands human spies and computer hackers targeting American military and technological secrets," she said. "What they can’t acquire legally through trade, or creatively through mergers and acquisitions, they are prepared to steal. And it’s getting harder all the time to stop them."</w:t>
      </w:r>
    </w:p>
    <w:p w:rsidR="00E22785" w:rsidRDefault="00E22785" w:rsidP="00E22785">
      <w:r>
        <w:t>The two Chinese were listed as unindicted co-conspirators by prosecutors but were not identified by name or agency.</w:t>
      </w:r>
    </w:p>
    <w:p w:rsidR="00E22785" w:rsidRDefault="00E22785" w:rsidP="00E22785">
      <w:r>
        <w:t>The two Chinese agents emailed Su with stolen defense contractor file directories listing data from U.S. and foreign company networks that China had hacked. Su then advised the two Chinese agents on which specific technologies to target from the companies. The three obtained details on "dozens" of military projects, according to an FBI criminal complaint.</w:t>
      </w:r>
    </w:p>
    <w:p w:rsidR="00E22785" w:rsidRDefault="00E22785" w:rsidP="00E22785">
      <w:r>
        <w:t>Su also sought to sell the stolen U.S. technology obtained by the China-based hackers to state-owned companies in China.</w:t>
      </w:r>
    </w:p>
    <w:p w:rsidR="00E22785" w:rsidRDefault="00E22785" w:rsidP="00E22785">
      <w:r>
        <w:t>The operation first gained access to some 630,000 Boeing computer files on the C-17 military transport aircraft technology in early 2009. The C-17 is the U.S. military’s main cargo aircraft. The data included details on the aircraft’s onboard computer.</w:t>
      </w:r>
    </w:p>
    <w:p w:rsidR="00E22785" w:rsidRDefault="00E22785" w:rsidP="00E22785">
      <w:r>
        <w:t>Other stolen files included data on the F-22 and F-35 aircraft, the military’s most advanced radar-evading stealth fighter jets.</w:t>
      </w:r>
    </w:p>
    <w:p w:rsidR="00E22785" w:rsidRDefault="00E22785" w:rsidP="00E22785">
      <w:r>
        <w:t>The F-22 data included details of an unspecified "training component" on the stealth jet used to launch missiles.</w:t>
      </w:r>
    </w:p>
    <w:p w:rsidR="00E22785" w:rsidRDefault="00E22785" w:rsidP="00E22785">
      <w:r>
        <w:t>Other stolen data stolen by the Chinese spies included an unspecified "advanced United States military project" that the three men were attempting to steal blueprints and testing data.</w:t>
      </w:r>
    </w:p>
    <w:p w:rsidR="00E22785" w:rsidRDefault="00E22785" w:rsidP="00E22785">
      <w:r>
        <w:t>Regarding the F-35, the frontline U.S. jet fighter being developed in both Air Force, Navy, and Marine Corps variants, the Chinese obtained the "Flight Test Plan" for the jet written by a U.S. defense engineer.</w:t>
      </w:r>
    </w:p>
    <w:p w:rsidR="00E22785" w:rsidRDefault="00E22785" w:rsidP="00E22785">
      <w:r>
        <w:t>According to an FBI agent writing in the criminal complaint, Noel A. Freeman, a report by the spies stated that the stolen data would "allow us to rapidly catch up with U.S. levels" and will allow China to "stand easily on the giant’s shoulders."</w:t>
      </w:r>
    </w:p>
    <w:p w:rsidR="00E22785" w:rsidRDefault="00E22785" w:rsidP="00E22785">
      <w:r>
        <w:t>The court case provides additional clues to Chinese cyber theft of U.S. aircraft data disclosed last year in National Security Agency documents made public by former NSA contractor Edward Snowden.</w:t>
      </w:r>
    </w:p>
    <w:p w:rsidR="00E22785" w:rsidRDefault="00E22785" w:rsidP="00E22785">
      <w:r>
        <w:t>An NSA document states that China obtained more than 50 terabytes—a huge amount of data—from U.S. defense and government networks, including the F-35 radar and engine secrets. The data included numbers and types of F-35 radar modules, and detailed engine schematics for the Lockheed Martin aircraft.</w:t>
      </w:r>
    </w:p>
    <w:p w:rsidR="00E22785" w:rsidRDefault="00E22785" w:rsidP="00E22785">
      <w:r>
        <w:t>Chinese cyber spies also obtained export-restricted data through defense industrial espionage on the B-2 bomber, F-22, F-35, Space-based Laser, and other weapons.</w:t>
      </w:r>
    </w:p>
    <w:p w:rsidR="00E22785" w:rsidRDefault="00E22785" w:rsidP="00E22785">
      <w:r>
        <w:t>According to court papers in the Su case, the Chinese cyber espionage operation to obtain U.S. military technology used "hop points" for the cyber attacks in the United States, France, Japan and Hong Kong, and was funded with the Chinese equivalent of more than $500,000.</w:t>
      </w:r>
    </w:p>
    <w:p w:rsidR="00E22785" w:rsidRPr="00A36263" w:rsidRDefault="00E22785" w:rsidP="00E22785">
      <w:r>
        <w:t>Court papers did not disclose how the three cyber spies were detected. However, one court document said the case may be related to the arrest of a Boeing aerospace engineer Keith Gartenlaub, who was arrested in August 2014 on child pornography charges. A court document in the case said the Su case may be related to the Gartenlaub case because "the cases arise out of the same conspiracy, common scheme, transaction, series of transactions, or events." No details were given on the links between the two cases but the Orange County Register reported that Gartenlaub had been the target of Foreign Intelligence Surveillance Court monitoring. Prosecutors stated during a detention hearing in 2014 that they were concerned Gartenlaub would flee to China, where his wife was born and where the couple owned property and traveled frequently. Assistant Attorney General John Carlin said in a statement that Su admitted to playing an important role in the China-based conspiracy "to illegally access sensitive military data, including data relating to military aircraft that are indispensable in keeping our military personnel safe." "This plea sends a strong message that stealing from the United States and our companies has a significant cost; we can and will find these criminals and bring them to justice," Carlin said.</w:t>
      </w:r>
    </w:p>
    <w:p w:rsidR="00E22785" w:rsidRDefault="00E22785" w:rsidP="00E22785">
      <w:pPr>
        <w:pStyle w:val="Heading1"/>
      </w:pPr>
      <w:r>
        <w:t>Off Case</w:t>
      </w:r>
    </w:p>
    <w:p w:rsidR="00E22785" w:rsidRDefault="00E22785" w:rsidP="00E22785">
      <w:pPr>
        <w:pStyle w:val="Heading2"/>
      </w:pPr>
      <w:r>
        <w:t>Code of Conduct CP</w:t>
      </w:r>
    </w:p>
    <w:p w:rsidR="00BF54BF" w:rsidRDefault="00BF54BF" w:rsidP="00BF54BF">
      <w:pPr>
        <w:pStyle w:val="Heading4"/>
      </w:pPr>
      <w:r>
        <w:t xml:space="preserve">CP Text: The United States federal government should ratify a code of conduct agreement for space weapons and offer ascension to China and Russia </w:t>
      </w:r>
    </w:p>
    <w:p w:rsidR="00BF54BF" w:rsidRPr="00BF54BF" w:rsidRDefault="00BF54BF" w:rsidP="00BF54BF"/>
    <w:p w:rsidR="00E22785" w:rsidRDefault="00E22785" w:rsidP="00E22785">
      <w:pPr>
        <w:pStyle w:val="Heading4"/>
      </w:pPr>
      <w:r>
        <w:t>China and US deciding on a code of conduct would prevent development of space weapons</w:t>
      </w:r>
    </w:p>
    <w:p w:rsidR="00E22785" w:rsidRPr="00CA0AFE" w:rsidRDefault="00E22785" w:rsidP="00E22785">
      <w:pPr>
        <w:spacing w:after="0" w:line="240" w:lineRule="auto"/>
        <w:rPr>
          <w:rStyle w:val="Style13ptBold"/>
          <w:rFonts w:ascii="Times New Roman" w:eastAsia="Times New Roman" w:hAnsi="Times New Roman" w:cs="Times New Roman"/>
          <w:b w:val="0"/>
          <w:sz w:val="24"/>
        </w:rPr>
      </w:pPr>
      <w:r>
        <w:rPr>
          <w:rStyle w:val="Style13ptBold"/>
        </w:rPr>
        <w:t xml:space="preserve">Van Ness, </w:t>
      </w:r>
      <w:r>
        <w:rPr>
          <w:rStyle w:val="Style13ptBold"/>
          <w:b w:val="0"/>
        </w:rPr>
        <w:t>Peter, 20</w:t>
      </w:r>
      <w:r>
        <w:rPr>
          <w:rStyle w:val="Style13ptBold"/>
        </w:rPr>
        <w:t xml:space="preserve">10, </w:t>
      </w:r>
      <w:r w:rsidRPr="001A79E5">
        <w:rPr>
          <w:rFonts w:ascii="Arial" w:eastAsia="Times New Roman" w:hAnsi="Arial" w:cs="Arial"/>
          <w:color w:val="222222"/>
          <w:sz w:val="24"/>
          <w:shd w:val="clear" w:color="auto" w:fill="FFFFFF"/>
        </w:rPr>
        <w:t>associate professor at the Graduate School of International Studies, University of Denver</w:t>
      </w:r>
      <w:r>
        <w:rPr>
          <w:rFonts w:ascii="Arial" w:eastAsia="Times New Roman" w:hAnsi="Arial" w:cs="Arial"/>
          <w:color w:val="222222"/>
          <w:sz w:val="24"/>
          <w:shd w:val="clear" w:color="auto" w:fill="FFFFFF"/>
        </w:rPr>
        <w:t xml:space="preserve">, “The Time Has Come for a Treaty to Ban Weapons in Space”, </w:t>
      </w:r>
      <w:r w:rsidRPr="00196A3F">
        <w:rPr>
          <w:rFonts w:ascii="Arial" w:eastAsia="Times New Roman" w:hAnsi="Arial" w:cs="Arial"/>
          <w:color w:val="222222"/>
          <w:sz w:val="24"/>
          <w:shd w:val="clear" w:color="auto" w:fill="FFFFFF"/>
        </w:rPr>
        <w:t>https://www.jstor.org/stable/pdf/42704727.pdf?refreqid=excelsior%3Af8b5c121e9f7c0e49894fea7cf22b607</w:t>
      </w:r>
    </w:p>
    <w:p w:rsidR="00E22785" w:rsidRPr="00CA0AFE" w:rsidRDefault="00E22785" w:rsidP="00E22785">
      <w:pPr>
        <w:pStyle w:val="NormalWeb"/>
        <w:rPr>
          <w:rFonts w:ascii="Code2000" w:hAnsi="Code2000"/>
        </w:rPr>
      </w:pPr>
      <w:r w:rsidRPr="00CA0AFE">
        <w:rPr>
          <w:rFonts w:ascii="Code2000" w:hAnsi="Code2000"/>
        </w:rPr>
        <w:t xml:space="preserve">An </w:t>
      </w:r>
      <w:r w:rsidRPr="00CA0AFE">
        <w:rPr>
          <w:rFonts w:ascii="Code2000" w:hAnsi="Code2000"/>
          <w:u w:val="single"/>
        </w:rPr>
        <w:t>arms race in space among the major powers would be immensely dangerous</w:t>
      </w:r>
      <w:r w:rsidRPr="00CA0AFE">
        <w:rPr>
          <w:rFonts w:ascii="Code2000" w:hAnsi="Code2000"/>
        </w:rPr>
        <w:t xml:space="preserve">, destabilizing, and expensive. Russia, which has a long history in space technology dating back to Sputnik in 1957, does not today have the resources or the politi- cal will to sustain such a race. But China does. </w:t>
      </w:r>
      <w:r w:rsidRPr="00CA0AFE">
        <w:rPr>
          <w:rFonts w:ascii="Code2000" w:hAnsi="Code2000"/>
          <w:u w:val="single"/>
        </w:rPr>
        <w:t xml:space="preserve">This is principally an issue between the United States and China. Some analysts say that it is too late to conclude a treaty to ban weapons in space, but others argue that if a treaty cannot be negotiated, then perhaps a code of conduct might work. It is in the interests of both the United States and the People's Republic of China - and the world, for that matter - that the weaponization of space be stopped. </w:t>
      </w:r>
      <w:r w:rsidRPr="00CA0AFE">
        <w:rPr>
          <w:rFonts w:ascii="Code2000" w:hAnsi="Code2000"/>
        </w:rPr>
        <w:t xml:space="preserve">On June 28, </w:t>
      </w:r>
      <w:r w:rsidRPr="00CA0AFE">
        <w:rPr>
          <w:rFonts w:ascii="Code2000" w:hAnsi="Code2000"/>
          <w:u w:val="single"/>
        </w:rPr>
        <w:t xml:space="preserve">President Obama announced a New National Space Policy with a central goal "to promote peaceful cooperation and collaboration in space/' and he invited arms- control proposals to help make that happen.1 We must take advantage of this opportunity. The objective of this commentary is to identify com ground in the debate about weapons in space, and to sug the basis for an agreement between the United States an People's Republic of China about their relations in space. try to show that no country would benefit from an arms ra space; it would not serve any country's national interests an arms race would be strategically destabilizing and eco cally costly almost beyond belief. </w:t>
      </w:r>
      <w:r w:rsidRPr="00CA0AFE">
        <w:rPr>
          <w:rFonts w:ascii="Code2000" w:hAnsi="Code2000"/>
        </w:rPr>
        <w:t xml:space="preserve">Moreover, it would pote endanger the security, not just of the major participants, all nations. Since the United States and the PRC are the most likely participants in an arms race in space, the commentary will focus on analyzing their positions with respect to weapons in space. "What is a space weapon?" In the relevant literature, there is much debate about which particular weapons should be banned. But there is no agreement. Some American analysts argue that space has already been weaponized, dating back even to the German rocket attacks on Britain during World War II. For them, intercontinental ballistic missiles (ICBMs) and the existing anti-satellite (ASAT) weapons are space weapons. On the Chinese side, there is a preoccupation with U.S. plans for missile defense, nominally "defensive" weapons, that might compromise China's basic nuclear deterrent. Of paramount con- cern for China are U.S. designs for space-based weapons that could attack Chinese ICBMs in their so-called boost phase, when they are especially vulnerable to interception by an opponent power. Meanwhile, both countries continue to plan to fight a war in space if a military conflict between the two powers ever does break out.2 </w:t>
      </w:r>
    </w:p>
    <w:p w:rsidR="00E22785" w:rsidRPr="00196A3F" w:rsidRDefault="00E22785" w:rsidP="00E22785">
      <w:pPr>
        <w:pStyle w:val="Heading4"/>
        <w:rPr>
          <w:rStyle w:val="Style13ptBold"/>
          <w:b/>
          <w:bCs w:val="0"/>
        </w:rPr>
      </w:pPr>
      <w:r>
        <w:rPr>
          <w:rStyle w:val="Style13ptBold"/>
          <w:b/>
          <w:bCs w:val="0"/>
        </w:rPr>
        <w:t>A code of conduct would encourage other countries to join</w:t>
      </w:r>
    </w:p>
    <w:p w:rsidR="00E22785" w:rsidRPr="00196A3F" w:rsidRDefault="00E22785" w:rsidP="00E22785">
      <w:pPr>
        <w:spacing w:after="0" w:line="240" w:lineRule="auto"/>
        <w:rPr>
          <w:rStyle w:val="Style13ptBold"/>
          <w:rFonts w:ascii="Times New Roman" w:eastAsia="Times New Roman" w:hAnsi="Times New Roman" w:cs="Times New Roman"/>
          <w:b w:val="0"/>
          <w:sz w:val="24"/>
        </w:rPr>
      </w:pPr>
      <w:r>
        <w:rPr>
          <w:rStyle w:val="Style13ptBold"/>
        </w:rPr>
        <w:t xml:space="preserve">Van Ness, </w:t>
      </w:r>
      <w:r>
        <w:rPr>
          <w:rStyle w:val="Style13ptBold"/>
          <w:b w:val="0"/>
        </w:rPr>
        <w:t>Peter, 20</w:t>
      </w:r>
      <w:r>
        <w:rPr>
          <w:rStyle w:val="Style13ptBold"/>
        </w:rPr>
        <w:t xml:space="preserve">10, </w:t>
      </w:r>
      <w:r w:rsidRPr="001A79E5">
        <w:rPr>
          <w:rFonts w:ascii="Arial" w:eastAsia="Times New Roman" w:hAnsi="Arial" w:cs="Arial"/>
          <w:color w:val="222222"/>
          <w:sz w:val="24"/>
          <w:shd w:val="clear" w:color="auto" w:fill="FFFFFF"/>
        </w:rPr>
        <w:t>associate professor at the Graduate School of International Studies, University of Denver</w:t>
      </w:r>
      <w:r>
        <w:rPr>
          <w:rFonts w:ascii="Arial" w:eastAsia="Times New Roman" w:hAnsi="Arial" w:cs="Arial"/>
          <w:color w:val="222222"/>
          <w:sz w:val="24"/>
          <w:shd w:val="clear" w:color="auto" w:fill="FFFFFF"/>
        </w:rPr>
        <w:t xml:space="preserve">, “The Time Has Come for a Treaty to Ban Weapons in Space”, </w:t>
      </w:r>
      <w:r w:rsidRPr="00196A3F">
        <w:rPr>
          <w:rFonts w:ascii="Arial" w:eastAsia="Times New Roman" w:hAnsi="Arial" w:cs="Arial"/>
          <w:color w:val="222222"/>
          <w:sz w:val="24"/>
          <w:shd w:val="clear" w:color="auto" w:fill="FFFFFF"/>
        </w:rPr>
        <w:t>https://www.jstor.org/stable/pdf/42704727.pdf?refreqid=excelsior%3Af8b5c121e9f7c0e49894fea7cf22b607</w:t>
      </w:r>
    </w:p>
    <w:p w:rsidR="00E22785" w:rsidRDefault="00E22785" w:rsidP="00E22785">
      <w:pPr>
        <w:pStyle w:val="NormalWeb"/>
        <w:rPr>
          <w:rStyle w:val="StyleUnderline"/>
        </w:rPr>
      </w:pPr>
      <w:r>
        <w:rPr>
          <w:rFonts w:ascii="Code2000" w:hAnsi="Code2000"/>
          <w:sz w:val="20"/>
          <w:szCs w:val="20"/>
        </w:rPr>
        <w:t xml:space="preserve">We should begin, at the unofficial level, bringing together specialists on the many dimensions of this problem, especially people who are committed to finding a way to avoid an arms race in space. I think it should be a joint U.S.-China group of experts that would include others who may have good ideas. It should not be an official-level negotiating group - at least not </w:t>
      </w:r>
      <w:r>
        <w:rPr>
          <w:rFonts w:ascii="Code2000" w:hAnsi="Code2000"/>
          <w:sz w:val="18"/>
          <w:szCs w:val="18"/>
        </w:rPr>
        <w:t xml:space="preserve">yet - but rather a Track II meeting of people who have the skills </w:t>
      </w:r>
      <w:r>
        <w:rPr>
          <w:rFonts w:ascii="Code2000" w:hAnsi="Code2000"/>
          <w:sz w:val="20"/>
          <w:szCs w:val="20"/>
        </w:rPr>
        <w:t xml:space="preserve">and experience to work together to design an agreement that just might work. The Russians need not be included at the out- </w:t>
      </w:r>
      <w:r>
        <w:rPr>
          <w:rFonts w:ascii="Code2000" w:hAnsi="Code2000"/>
          <w:sz w:val="18"/>
          <w:szCs w:val="18"/>
        </w:rPr>
        <w:t xml:space="preserve">set, because they have neither the political will nor the resources to engage in an arms race in space. But as an important spacefar- </w:t>
      </w:r>
      <w:r>
        <w:rPr>
          <w:rFonts w:ascii="Code2000" w:hAnsi="Code2000"/>
          <w:sz w:val="20"/>
          <w:szCs w:val="20"/>
        </w:rPr>
        <w:t xml:space="preserve">ing nation Russia would obviously want to participate in any </w:t>
      </w:r>
      <w:r>
        <w:rPr>
          <w:rFonts w:ascii="Code2000" w:hAnsi="Code2000"/>
          <w:sz w:val="18"/>
          <w:szCs w:val="18"/>
        </w:rPr>
        <w:t>future treaty</w:t>
      </w:r>
      <w:r w:rsidRPr="00196A3F">
        <w:rPr>
          <w:rStyle w:val="StyleUnderline"/>
        </w:rPr>
        <w:t xml:space="preserve">. If China and the United States, the two countries most in contention about weapons in space, can reach agree- ment for a ban, I think it would be easier to include Russia and other countries in a subsequent treaty or code of conduct. In conclusion, Australia and all countries have a stake in helping China and the United States find agreement to avoid an arms race in space. Australia is particularly fortunate to have good relations with both countries and many opportunities to debate, discuss, and possibly help design agreements of mutual benefit. </w:t>
      </w:r>
    </w:p>
    <w:p w:rsidR="00E22785" w:rsidRDefault="00BF54BF" w:rsidP="00B023D0">
      <w:pPr>
        <w:pStyle w:val="Heading4"/>
        <w:rPr>
          <w:rStyle w:val="StyleUnderline"/>
          <w:u w:val="none"/>
        </w:rPr>
      </w:pPr>
      <w:r>
        <w:rPr>
          <w:rStyle w:val="StyleUnderline"/>
          <w:u w:val="none"/>
        </w:rPr>
        <w:t>Code of conduct necessary to stop space arms race – China and Russia say yes</w:t>
      </w:r>
    </w:p>
    <w:p w:rsidR="00E22785" w:rsidRPr="00CA0AFE" w:rsidRDefault="00E22785" w:rsidP="00E22785">
      <w:pPr>
        <w:rPr>
          <w:rStyle w:val="Style13ptBold"/>
          <w:b w:val="0"/>
          <w:sz w:val="22"/>
        </w:rPr>
      </w:pPr>
      <w:r>
        <w:rPr>
          <w:b/>
          <w:bCs/>
        </w:rPr>
        <w:t xml:space="preserve">Krepon, </w:t>
      </w:r>
      <w:r>
        <w:t>Michael, 02/10/20</w:t>
      </w:r>
      <w:r>
        <w:rPr>
          <w:b/>
          <w:bCs/>
        </w:rPr>
        <w:t>16</w:t>
      </w:r>
      <w:r>
        <w:t xml:space="preserve">, </w:t>
      </w:r>
      <w:r w:rsidRPr="00CA0AFE">
        <w:t>co-founder of the Stimson Center in Washington, DC.</w:t>
      </w:r>
      <w:r>
        <w:t xml:space="preserve">, World Economic Forum, ”Why We Need a Code of Conduct for Outer Space” </w:t>
      </w:r>
      <w:r w:rsidRPr="00CA0AFE">
        <w:t>https://www.weforum.org/agenda/2016/02/why-we-need-a-code-of-conduct-for-outer-space/</w:t>
      </w:r>
    </w:p>
    <w:p w:rsidR="00E22785" w:rsidRPr="00CA0AFE" w:rsidRDefault="00E22785" w:rsidP="00E22785">
      <w:pPr>
        <w:pStyle w:val="NormalWeb"/>
        <w:rPr>
          <w:rFonts w:ascii="Helvetica Neue" w:hAnsi="Helvetica Neue"/>
          <w:color w:val="141414"/>
        </w:rPr>
      </w:pPr>
      <w:r w:rsidRPr="00CA0AFE">
        <w:rPr>
          <w:rFonts w:ascii="Helvetica Neue" w:hAnsi="Helvetica Neue"/>
          <w:color w:val="141414"/>
        </w:rPr>
        <w:t xml:space="preserve">With China, Russia, and the United States fine-tuning anti-satellite (ASAT) warfare capabilities, the </w:t>
      </w:r>
      <w:r w:rsidRPr="00CA0AFE">
        <w:rPr>
          <w:rStyle w:val="StyleUnderline"/>
          <w:sz w:val="24"/>
        </w:rPr>
        <w:t>third round of competition to “seize the high ground” of space is well underway.</w:t>
      </w:r>
      <w:r w:rsidRPr="00CA0AFE">
        <w:rPr>
          <w:rFonts w:ascii="Helvetica Neue" w:hAnsi="Helvetica Neue"/>
          <w:color w:val="141414"/>
        </w:rPr>
        <w:t xml:space="preserve"> This round is distinctive, because it has three contestants, whereas the first and second rounds, which occurred during the Cold War, had only two. But, like its predecessors, </w:t>
      </w:r>
      <w:r w:rsidRPr="00CA0AFE">
        <w:rPr>
          <w:rStyle w:val="StyleUnderline"/>
          <w:sz w:val="24"/>
        </w:rPr>
        <w:t>today’s space race poses the risks of quick escalation and intensification of conflict among major powers. A set of common-sense rules could help defuse and prevent conflict in space</w:t>
      </w:r>
      <w:r w:rsidRPr="00CA0AFE">
        <w:rPr>
          <w:rFonts w:ascii="Helvetica Neue" w:hAnsi="Helvetica Neue"/>
          <w:color w:val="141414"/>
        </w:rPr>
        <w:t>. Unfortunately, Russia and China seem uninterested in negotiating a code of conduct for responsible space-faring countries. The first space race began in 1957, when the Soviet Union launched Sputnik, the first artificial Earth satellite. US President Dwight Eisenhower’s administration opted to leave Sputnik and its successors alone, recognizing that the US could outpace Soviet space programs and had more to gain from not destroying them.</w:t>
      </w:r>
      <w:r w:rsidRPr="00CA0AFE">
        <w:t xml:space="preserve"> </w:t>
      </w:r>
      <w:r w:rsidRPr="00CA0AFE">
        <w:rPr>
          <w:rFonts w:ascii="Helvetica Neue" w:hAnsi="Helvetica Neue"/>
          <w:color w:val="141414"/>
        </w:rPr>
        <w:t>Eisenhower’s successor, John F. Kennedy, arrived at the same conclusion. But he went a step further, joining with the Soviet Union to champion a United Nations resolution on cooperation in space. Kennedy’s eyes had been opened by a July 1962 US atmospheric nuclear test that inadvertently destroyed at least six satellites, including some belonging to the USSR. A few months later, the Cuban missile crisis spurred agreement on a</w:t>
      </w:r>
      <w:r w:rsidRPr="00CA0AFE">
        <w:rPr>
          <w:rStyle w:val="apple-converted-space"/>
          <w:rFonts w:ascii="Helvetica Neue" w:eastAsiaTheme="majorEastAsia" w:hAnsi="Helvetica Neue"/>
          <w:color w:val="141414"/>
        </w:rPr>
        <w:t xml:space="preserve"> </w:t>
      </w:r>
      <w:r w:rsidRPr="00653401">
        <w:rPr>
          <w:rFonts w:ascii="Helvetica Neue" w:eastAsiaTheme="majorEastAsia" w:hAnsi="Helvetica Neue"/>
        </w:rPr>
        <w:t>ban on atmospheric testing</w:t>
      </w:r>
      <w:r w:rsidRPr="00CA0AFE">
        <w:rPr>
          <w:rFonts w:ascii="Helvetica Neue" w:hAnsi="Helvetica Neue"/>
          <w:color w:val="141414"/>
        </w:rPr>
        <w:t>. In 1967, US President Lyndon Johnson and Soviet leader Leonid Brezhnev turned UN resolutions into the</w:t>
      </w:r>
      <w:r w:rsidRPr="00CA0AFE">
        <w:rPr>
          <w:rStyle w:val="apple-converted-space"/>
          <w:rFonts w:ascii="Helvetica Neue" w:eastAsiaTheme="majorEastAsia" w:hAnsi="Helvetica Neue"/>
          <w:color w:val="141414"/>
        </w:rPr>
        <w:t xml:space="preserve"> </w:t>
      </w:r>
      <w:r w:rsidRPr="00653401">
        <w:rPr>
          <w:rFonts w:ascii="Helvetica Neue" w:eastAsiaTheme="majorEastAsia" w:hAnsi="Helvetica Neue"/>
        </w:rPr>
        <w:t>Outer Space Treaty</w:t>
      </w:r>
      <w:r w:rsidRPr="00CA0AFE">
        <w:rPr>
          <w:rFonts w:ascii="Helvetica Neue" w:hAnsi="Helvetica Neue"/>
          <w:color w:val="141414"/>
        </w:rPr>
        <w:t>, which marked the end of the first military space competition. The second round of competition emerged in the mid-1970s. Brezhnev’s Soviet Union tested a new type of ASAT weapon, and President Gerald Ford’s administration decided to respond in kind. Under President Jimmy Carter, the US tried diplomacy to limit ASAT programs, but the superpowers couldn’t begin to agree on how to define a space weapon. Then, in 1983, President Ronald Reagan’s administration launched its Strategic Defense Initiative, which ratcheted up the competition. The second wave of competition ebbed in 1987, when Reagan and Mikhail Gorbachev agreed to a</w:t>
      </w:r>
      <w:r w:rsidRPr="00CA0AFE">
        <w:rPr>
          <w:rStyle w:val="apple-converted-space"/>
          <w:rFonts w:ascii="Helvetica Neue" w:eastAsiaTheme="majorEastAsia" w:hAnsi="Helvetica Neue"/>
          <w:color w:val="141414"/>
        </w:rPr>
        <w:t xml:space="preserve"> </w:t>
      </w:r>
      <w:r w:rsidRPr="00653401">
        <w:rPr>
          <w:rFonts w:ascii="Helvetica Neue" w:eastAsiaTheme="majorEastAsia" w:hAnsi="Helvetica Neue"/>
        </w:rPr>
        <w:t>treaty</w:t>
      </w:r>
      <w:r w:rsidRPr="00CA0AFE">
        <w:rPr>
          <w:rStyle w:val="apple-converted-space"/>
          <w:rFonts w:ascii="Helvetica Neue" w:eastAsiaTheme="majorEastAsia" w:hAnsi="Helvetica Neue"/>
          <w:color w:val="141414"/>
        </w:rPr>
        <w:t xml:space="preserve"> </w:t>
      </w:r>
      <w:r w:rsidRPr="00CA0AFE">
        <w:rPr>
          <w:rFonts w:ascii="Helvetica Neue" w:hAnsi="Helvetica Neue"/>
          <w:color w:val="141414"/>
        </w:rPr>
        <w:t>eliminating intermediate-range missiles, and ended when the Soviet Union dissolved. The latest round of military competition in space began in 2001, when the US, under President George W. Bush, withdrew from the</w:t>
      </w:r>
      <w:r w:rsidRPr="00CA0AFE">
        <w:rPr>
          <w:rStyle w:val="apple-converted-space"/>
          <w:rFonts w:ascii="Helvetica Neue" w:eastAsiaTheme="majorEastAsia" w:hAnsi="Helvetica Neue"/>
          <w:color w:val="141414"/>
        </w:rPr>
        <w:t xml:space="preserve"> </w:t>
      </w:r>
      <w:r w:rsidRPr="00653401">
        <w:rPr>
          <w:rFonts w:ascii="Helvetica Neue" w:eastAsiaTheme="majorEastAsia" w:hAnsi="Helvetica Neue"/>
        </w:rPr>
        <w:t>Anti-Ballistic Missile Treaty</w:t>
      </w:r>
      <w:r w:rsidRPr="00CA0AFE">
        <w:rPr>
          <w:rFonts w:ascii="Helvetica Neue" w:hAnsi="Helvetica Neue"/>
          <w:color w:val="141414"/>
        </w:rPr>
        <w:t xml:space="preserve">and demonstrated advanced space-enabled military targeting in its war in Iraq. At that time, Russia was in no position to compete. But the Kremlin gradually boosted investment in “counter-space” capabilities. </w:t>
      </w:r>
      <w:r w:rsidRPr="00CA0AFE">
        <w:rPr>
          <w:rStyle w:val="StyleUnderline"/>
          <w:sz w:val="24"/>
        </w:rPr>
        <w:t>China did the same, demonstrating a new “hit-to-kill” ASAT weapon system in 2007. China’s test, like the US atmospheric nuclear test in 1962, was highly damaging to the space environment, creating a vast, indiscriminate, and lethal debris field. In 2008, the US used a specially adapted sea-based interceptor missile to shoot down a malfunctioning US intelligence satellite just before its reentry into the atmosphere. The US now uses an unmanned miniature version of the space shuttle to practice “proximity operations”: approaching other satellites without harming them. Russia has launched three satellites for proximity operations. Chinese ASAT tests have succeeded to the point that they are now designed to miss their targets.</w:t>
      </w:r>
      <w:r w:rsidRPr="00CA0AFE">
        <w:rPr>
          <w:rFonts w:ascii="Helvetica Neue" w:hAnsi="Helvetica Neue"/>
          <w:color w:val="141414"/>
        </w:rPr>
        <w:t xml:space="preserve"> The third round of military competition in space remains less intense than the first two, but it is gathering momentum. </w:t>
      </w:r>
      <w:r w:rsidRPr="00CA0AFE">
        <w:rPr>
          <w:rStyle w:val="StyleUnderline"/>
          <w:sz w:val="24"/>
        </w:rPr>
        <w:t>The question is how to defuse it. Russia and China support an international treaty to prevent the weaponization of space. But their proposal has significant drawbacks, including the same old difficulty of agreeing on what constitutes a space weapon. Most space-related capabilities, like lasers and proximity operations, have both peaceful and military applications. Monitoring and verifying compliance is another challenge. And even if provisions could be agreed, ratifying and implementing a treaty could take decades, as with the</w:t>
      </w:r>
      <w:r w:rsidRPr="00CA0AFE">
        <w:rPr>
          <w:rStyle w:val="StyleUnderline"/>
          <w:rFonts w:eastAsiaTheme="majorEastAsia"/>
          <w:sz w:val="24"/>
        </w:rPr>
        <w:t xml:space="preserve"> Comprehensive Nuclear-Test-Ban Treaty</w:t>
      </w:r>
      <w:r w:rsidRPr="00CA0AFE">
        <w:rPr>
          <w:rStyle w:val="StyleUnderline"/>
          <w:sz w:val="24"/>
        </w:rPr>
        <w:t xml:space="preserve">. </w:t>
      </w:r>
      <w:r w:rsidRPr="00CA0AFE">
        <w:rPr>
          <w:rStyle w:val="StyleUnderline"/>
          <w:b/>
          <w:bCs/>
          <w:sz w:val="24"/>
        </w:rPr>
        <w:t>A simpler</w:t>
      </w:r>
      <w:r w:rsidRPr="00CA0AFE">
        <w:rPr>
          <w:rStyle w:val="StyleUnderline"/>
          <w:sz w:val="24"/>
        </w:rPr>
        <w:t xml:space="preserve"> – though by no means easy – </w:t>
      </w:r>
      <w:r w:rsidRPr="00CA0AFE">
        <w:rPr>
          <w:rStyle w:val="StyleUnderline"/>
          <w:b/>
          <w:bCs/>
          <w:sz w:val="24"/>
        </w:rPr>
        <w:t>approach would be to agree on a code of conduct for space</w:t>
      </w:r>
      <w:r w:rsidRPr="00CA0AFE">
        <w:rPr>
          <w:rStyle w:val="StyleUnderline"/>
          <w:sz w:val="24"/>
        </w:rPr>
        <w:t>.</w:t>
      </w:r>
      <w:r w:rsidRPr="00CA0AFE">
        <w:rPr>
          <w:rFonts w:ascii="Helvetica Neue" w:hAnsi="Helvetica Neue"/>
          <w:color w:val="141414"/>
        </w:rPr>
        <w:t xml:space="preserve"> The good news is that the framework for such an international code – conceptualized by the Stimson Center (which I co-founded) in 2002 – already exists, drafted in detail by the European Union. The bad news is that China and Russia, along with many developing countries, have voiced strong objections. Developing countries disapprove of the EU’s attempt to avoid a UN-based drafting process. And they have balked at the draft code’s affirmation of a national and collective right to self-defense – a right enshrined in the UN Charter. </w:t>
      </w:r>
      <w:r w:rsidRPr="00CA0AFE">
        <w:rPr>
          <w:rStyle w:val="StyleUnderline"/>
          <w:sz w:val="24"/>
        </w:rPr>
        <w:t>China and Russia would like to limit the code to civilian and commercial space activities – even though military space programs are the crux of the problem and the main impetus for developing a code in the first place. The draft treaty supported by Russia and China would constrain only weapons in space, not their ground-based ASAT programs.</w:t>
      </w:r>
      <w:r w:rsidRPr="00CA0AFE">
        <w:rPr>
          <w:rFonts w:ascii="Helvetica Neue" w:hAnsi="Helvetica Neue"/>
          <w:color w:val="141414"/>
        </w:rPr>
        <w:t xml:space="preserve"> Russia and China are clearly not ready to curtail their ASAT capabilities; and the US is ramping up its own. Transparency and confidence-building measures can help. So can guidelines for the sustainable use of outer space, which may emerge from the UN’s Committee on the Peaceful Uses of Outer Space. But the third round of space competition will not end until all major powers are ready to endorse a code of conduct for responsible behavior.</w:t>
      </w:r>
    </w:p>
    <w:p w:rsidR="00E22785" w:rsidRDefault="00E22785" w:rsidP="00E22785">
      <w:pPr>
        <w:pStyle w:val="Heading2"/>
      </w:pPr>
      <w:r>
        <w:t>Wolf Amendment CP</w:t>
      </w:r>
    </w:p>
    <w:p w:rsidR="00E22785" w:rsidRDefault="00E22785" w:rsidP="00E22785">
      <w:pPr>
        <w:pStyle w:val="Heading4"/>
        <w:rPr>
          <w:rStyle w:val="StyleUnderline"/>
          <w:bCs/>
          <w:sz w:val="26"/>
          <w:u w:val="none"/>
        </w:rPr>
      </w:pPr>
      <w:r>
        <w:t xml:space="preserve">CP Text: The United States federal government should repeal the Wolf Amendment </w:t>
      </w:r>
      <w:r w:rsidRPr="00055D80">
        <w:rPr>
          <w:rStyle w:val="StyleUnderline"/>
          <w:sz w:val="26"/>
          <w:u w:val="none"/>
        </w:rPr>
        <w:t>to restore US-Sino relations</w:t>
      </w:r>
      <w:r>
        <w:rPr>
          <w:rStyle w:val="StyleUnderline"/>
          <w:sz w:val="26"/>
          <w:u w:val="none"/>
        </w:rPr>
        <w:t xml:space="preserve">. </w:t>
      </w:r>
    </w:p>
    <w:p w:rsidR="00E22785" w:rsidRPr="00055D80" w:rsidRDefault="00E22785" w:rsidP="00E22785">
      <w:pPr>
        <w:pStyle w:val="Heading4"/>
        <w:rPr>
          <w:rStyle w:val="StyleUnderline"/>
          <w:sz w:val="26"/>
          <w:u w:val="none"/>
        </w:rPr>
      </w:pPr>
      <w:r>
        <w:rPr>
          <w:rStyle w:val="StyleUnderline"/>
          <w:sz w:val="26"/>
          <w:u w:val="none"/>
        </w:rPr>
        <w:t xml:space="preserve">It promotes civil space cooperation and prevents the threat of catastrophic collisions. </w:t>
      </w:r>
    </w:p>
    <w:p w:rsidR="00E22785" w:rsidRPr="00055D80" w:rsidRDefault="00E22785" w:rsidP="00E22785">
      <w:pPr>
        <w:shd w:val="clear" w:color="auto" w:fill="FFFFFF" w:themeFill="background1"/>
        <w:rPr>
          <w:b/>
          <w:bCs/>
          <w:sz w:val="26"/>
        </w:rPr>
      </w:pPr>
      <w:r>
        <w:rPr>
          <w:rStyle w:val="Style13ptBold"/>
        </w:rPr>
        <w:t>Anzaldua and Dunlop 15</w:t>
      </w:r>
      <w:r>
        <w:t xml:space="preserve"> – (</w:t>
      </w:r>
      <w:r w:rsidRPr="00055D80">
        <w:t>member of the National Space Society Board of Directors; Chair of the National Space Society International Committee</w:t>
      </w:r>
      <w:r w:rsidRPr="00055D80">
        <w:rPr>
          <w:rStyle w:val="Style13ptBold"/>
        </w:rPr>
        <w:t xml:space="preserve"> </w:t>
      </w:r>
      <w:r w:rsidRPr="00055D80">
        <w:t xml:space="preserve">Al and Dave, The Space Review, November 9, “Overcoming non-technical challenges to cleaning up orbital debris,” </w:t>
      </w:r>
      <w:r w:rsidRPr="00653401">
        <w:t>http://www.thespacereview.com/ article/2863/1</w:t>
      </w:r>
      <w:r w:rsidRPr="00055D80">
        <w:t>, JGS)</w:t>
      </w:r>
    </w:p>
    <w:p w:rsidR="00E22785" w:rsidRDefault="00E22785" w:rsidP="00E22785">
      <w:pPr>
        <w:shd w:val="clear" w:color="auto" w:fill="FFFFFF" w:themeFill="background1"/>
      </w:pPr>
      <w:r>
        <w:rPr>
          <w:rStyle w:val="StyleUnderline"/>
        </w:rPr>
        <w:t>There is nothing for the US</w:t>
      </w:r>
      <w:r>
        <w:t xml:space="preserve"> and other countries </w:t>
      </w:r>
      <w:r>
        <w:rPr>
          <w:rStyle w:val="StyleUnderline"/>
        </w:rPr>
        <w:t xml:space="preserve">to lose and much to gain by </w:t>
      </w:r>
      <w:r>
        <w:t xml:space="preserve">reaching out to Russia to clean up orbital </w:t>
      </w:r>
      <w:r w:rsidRPr="00B77B93">
        <w:t xml:space="preserve">debris. The same goes for </w:t>
      </w:r>
      <w:r w:rsidRPr="00B77B93">
        <w:rPr>
          <w:rStyle w:val="StyleUnderline"/>
        </w:rPr>
        <w:t>reaching out to China, which has recently signed agreements with Russia regarding cooperation in space</w:t>
      </w:r>
      <w:r w:rsidRPr="00B77B93">
        <w:t xml:space="preserve"> (Song 2015)</w:t>
      </w:r>
      <w:r w:rsidRPr="00B77B93">
        <w:rPr>
          <w:rStyle w:val="StyleUnderline"/>
        </w:rPr>
        <w:t xml:space="preserve">. </w:t>
      </w:r>
      <w:r w:rsidRPr="00B77B93">
        <w:t xml:space="preserve">Although </w:t>
      </w:r>
      <w:r w:rsidRPr="00B77B93">
        <w:rPr>
          <w:rStyle w:val="Emphasis"/>
        </w:rPr>
        <w:t>the 2011 Wolf amendment effectively bars NASA from engaging in bilateral space agreements with China</w:t>
      </w:r>
      <w:r w:rsidRPr="00B77B93">
        <w:t xml:space="preserve">, </w:t>
      </w:r>
      <w:r w:rsidRPr="00B77B93">
        <w:rPr>
          <w:rStyle w:val="StyleUnderline"/>
        </w:rPr>
        <w:t>there is</w:t>
      </w:r>
      <w:r w:rsidRPr="00B77B93">
        <w:t xml:space="preserve"> growing </w:t>
      </w:r>
      <w:r w:rsidRPr="00B77B93">
        <w:rPr>
          <w:rStyle w:val="StyleUnderline"/>
        </w:rPr>
        <w:t>debate over whether that legislation is counterproductive and should</w:t>
      </w:r>
      <w:r w:rsidRPr="00B77B93">
        <w:t xml:space="preserve"> therefore </w:t>
      </w:r>
      <w:r w:rsidRPr="00B77B93">
        <w:rPr>
          <w:rStyle w:val="StyleUnderline"/>
        </w:rPr>
        <w:t>be overturned</w:t>
      </w:r>
      <w:r w:rsidRPr="00B77B93">
        <w:t xml:space="preserve"> (David 2015). For dealing with either country, provisions of the International Traffic in Arms Regulations (ITAR) may also need also to be addressed. </w:t>
      </w:r>
      <w:r w:rsidRPr="00B77B93">
        <w:rPr>
          <w:rStyle w:val="StyleUnderline"/>
        </w:rPr>
        <w:t>Continuing to exclude China from civil space cooperation will not prevent it from developing its own capabilities</w:t>
      </w:r>
      <w:r w:rsidRPr="00B77B93">
        <w:t xml:space="preserve"> (Weeden 2015). </w:t>
      </w:r>
      <w:r w:rsidRPr="00B77B93">
        <w:rPr>
          <w:rStyle w:val="StyleUnderline"/>
        </w:rPr>
        <w:t>Space weather</w:t>
      </w:r>
      <w:r w:rsidRPr="00B77B93">
        <w:rPr>
          <w:b/>
          <w:bCs/>
        </w:rPr>
        <w:t xml:space="preserve">, </w:t>
      </w:r>
      <w:r w:rsidRPr="00B77B93">
        <w:rPr>
          <w:b/>
          <w:bCs/>
          <w:u w:val="single"/>
        </w:rPr>
        <w:t>scientific research, exploration, disaster response, and global environmental</w:t>
      </w:r>
      <w:r w:rsidRPr="00B77B93">
        <w:rPr>
          <w:u w:val="single"/>
        </w:rPr>
        <w:t xml:space="preserve"> </w:t>
      </w:r>
      <w:r w:rsidRPr="00B77B93">
        <w:rPr>
          <w:rStyle w:val="StyleUnderline"/>
        </w:rPr>
        <w:t xml:space="preserve">monitoring are areas where the US and China could collaborate with each other and other interested countries in a way that would lower tensions while achieving positive gains </w:t>
      </w:r>
      <w:r w:rsidRPr="00B77B93">
        <w:t xml:space="preserve">(Weeden 2015). </w:t>
      </w:r>
      <w:r w:rsidRPr="00B77B93">
        <w:rPr>
          <w:rStyle w:val="Emphasis"/>
        </w:rPr>
        <w:t>No country alone can affordably clean up enough debris to remove the threat of catastrophic collisions</w:t>
      </w:r>
      <w:r w:rsidRPr="00B77B93">
        <w:t xml:space="preserve">, </w:t>
      </w:r>
      <w:r w:rsidRPr="00B77B93">
        <w:rPr>
          <w:rStyle w:val="StyleUnderline"/>
        </w:rPr>
        <w:t>and both Russia and China are key players in cleaning up orbital debris. We</w:t>
      </w:r>
      <w:r w:rsidRPr="00B77B93">
        <w:t xml:space="preserve"> therefore </w:t>
      </w:r>
      <w:r w:rsidRPr="00B77B93">
        <w:rPr>
          <w:rStyle w:val="StyleUnderline"/>
        </w:rPr>
        <w:t>recommend</w:t>
      </w:r>
      <w:r w:rsidRPr="00B77B93">
        <w:t xml:space="preserve"> that </w:t>
      </w:r>
      <w:r w:rsidRPr="00B77B93">
        <w:rPr>
          <w:rStyle w:val="StyleUnderline"/>
        </w:rPr>
        <w:t>the U</w:t>
      </w:r>
      <w:r w:rsidRPr="00B77B93">
        <w:t xml:space="preserve">nited </w:t>
      </w:r>
      <w:r w:rsidRPr="00B77B93">
        <w:rPr>
          <w:rStyle w:val="StyleUnderline"/>
        </w:rPr>
        <w:t>S</w:t>
      </w:r>
      <w:r w:rsidRPr="00B77B93">
        <w:t xml:space="preserve">tates </w:t>
      </w:r>
      <w:r w:rsidRPr="00B77B93">
        <w:rPr>
          <w:rStyle w:val="StyleUnderline"/>
        </w:rPr>
        <w:t>actively seek to include</w:t>
      </w:r>
      <w:r w:rsidRPr="00B77B93">
        <w:t xml:space="preserve"> both </w:t>
      </w:r>
      <w:r w:rsidRPr="00B77B93">
        <w:rPr>
          <w:rStyle w:val="StyleUnderline"/>
        </w:rPr>
        <w:t>countries in its international</w:t>
      </w:r>
      <w:r w:rsidRPr="00B77B93">
        <w:t xml:space="preserve">, public-private </w:t>
      </w:r>
      <w:r w:rsidRPr="00B77B93">
        <w:rPr>
          <w:rStyle w:val="StyleUnderline"/>
        </w:rPr>
        <w:t>efforts to clean up orbital debris. To facilitate cooperation with China, we</w:t>
      </w:r>
      <w:r w:rsidRPr="00B77B93">
        <w:t xml:space="preserve"> also </w:t>
      </w:r>
      <w:r w:rsidRPr="00B77B93">
        <w:rPr>
          <w:rStyle w:val="StyleUnderline"/>
        </w:rPr>
        <w:t>recommend</w:t>
      </w:r>
      <w:r w:rsidRPr="00B77B93">
        <w:t xml:space="preserve"> that </w:t>
      </w:r>
      <w:r w:rsidRPr="00B77B93">
        <w:rPr>
          <w:rStyle w:val="StyleUnderline"/>
        </w:rPr>
        <w:t>the US Congress repeal the</w:t>
      </w:r>
      <w:r w:rsidRPr="00B77B93">
        <w:t xml:space="preserve"> 2011 </w:t>
      </w:r>
      <w:r w:rsidRPr="00B77B93">
        <w:rPr>
          <w:rStyle w:val="StyleUnderline"/>
        </w:rPr>
        <w:t>Wolf amendment, which bars the use of federal funds by NASA to conduct bilateral science exchanges with China.</w:t>
      </w:r>
      <w:r w:rsidRPr="00B77B93">
        <w:t xml:space="preserve"> Instead, </w:t>
      </w:r>
      <w:r w:rsidRPr="00B77B93">
        <w:rPr>
          <w:rStyle w:val="StyleUnderline"/>
        </w:rPr>
        <w:t>Congress might consider the option of limiting science exchanges to areas of overwhelming common interest</w:t>
      </w:r>
      <w:r w:rsidRPr="00B77B93">
        <w:t>, such as orbital debris, planetary defense, and space weather.</w:t>
      </w:r>
    </w:p>
    <w:p w:rsidR="00E22785" w:rsidRDefault="00E22785" w:rsidP="00E22785">
      <w:pPr>
        <w:shd w:val="clear" w:color="auto" w:fill="FFFFFF" w:themeFill="background1"/>
      </w:pPr>
    </w:p>
    <w:p w:rsidR="00E22785" w:rsidRDefault="00E22785" w:rsidP="00E22785">
      <w:pPr>
        <w:pStyle w:val="Heading4"/>
        <w:shd w:val="clear" w:color="auto" w:fill="FFFFFF" w:themeFill="background1"/>
        <w:rPr>
          <w:rFonts w:cs="Times New Roman"/>
          <w:b w:val="0"/>
        </w:rPr>
      </w:pPr>
      <w:r>
        <w:rPr>
          <w:rFonts w:cs="Times New Roman"/>
        </w:rPr>
        <w:t>China agrees to the plan and it solves SCS disputes and cyber hacking.</w:t>
      </w:r>
    </w:p>
    <w:p w:rsidR="00E22785" w:rsidRPr="006C46C6" w:rsidRDefault="00E22785" w:rsidP="00E22785">
      <w:pPr>
        <w:shd w:val="clear" w:color="auto" w:fill="FFFFFF" w:themeFill="background1"/>
        <w:rPr>
          <w:b/>
          <w:bCs/>
          <w:sz w:val="26"/>
        </w:rPr>
      </w:pPr>
      <w:r>
        <w:rPr>
          <w:rStyle w:val="Style13ptBold"/>
        </w:rPr>
        <w:t>Berger 15</w:t>
      </w:r>
      <w:r>
        <w:t xml:space="preserve"> – Senior Space Editor</w:t>
      </w:r>
      <w:r>
        <w:rPr>
          <w:rStyle w:val="Style13ptBold"/>
        </w:rPr>
        <w:t xml:space="preserve"> </w:t>
      </w:r>
      <w:r>
        <w:t>Eric, Houston Chronicle, August 4, “NASA, China taking first step,” http://www.pressreader.com/usa/houston-chronicle/20150804/281663958723301/TextView</w:t>
      </w:r>
    </w:p>
    <w:p w:rsidR="00E22785" w:rsidRDefault="00E22785" w:rsidP="00E22785">
      <w:pPr>
        <w:shd w:val="clear" w:color="auto" w:fill="FFFFFF" w:themeFill="background1"/>
        <w:rPr>
          <w:rStyle w:val="Emphasis"/>
        </w:rPr>
      </w:pPr>
      <w:r>
        <w:rPr>
          <w:rStyle w:val="StyleUnderline"/>
        </w:rPr>
        <w:t>Congress’ prohibition was crafted in 2011 as an amendment</w:t>
      </w:r>
      <w:r>
        <w:t xml:space="preserve"> by then U.S. Rep. Frank Wolf </w:t>
      </w:r>
      <w:r>
        <w:rPr>
          <w:rStyle w:val="StyleUnderline"/>
        </w:rPr>
        <w:t>to block any scientific activity between the U</w:t>
      </w:r>
      <w:r>
        <w:t xml:space="preserve">nited </w:t>
      </w:r>
      <w:r>
        <w:rPr>
          <w:rStyle w:val="StyleUnderline"/>
        </w:rPr>
        <w:t>S</w:t>
      </w:r>
      <w:r>
        <w:t xml:space="preserve">tates </w:t>
      </w:r>
      <w:r>
        <w:rPr>
          <w:rStyle w:val="StyleUnderline"/>
        </w:rPr>
        <w:t>and China that involves NASA.</w:t>
      </w:r>
      <w:r>
        <w:t xml:space="preserve"> He was concerned about the Chinese stealing U.S. spaceflight secrets, and about the country’s human Rights record. Manber said the deal is purely commercial, and was negotiated with NASA’s blessing. Indeed, NASA administrator Charles Bolden has chafed at the Wolf amendment restrictions, arguing that his space agency should be allowed to at least communicate with Chinese space officials. “It won’t happen under my watch, but some future NASA administrator will be sitting down and having a conversation with his or her Chinese counterpart,” Bolden said in an earlier interview. It’s unclear whether Republicans in Congress will attempt to block the NanoRacks deal. U.S. Rep. John Culberson, a Houston Republican who assumed Wolf ’s chairmanship of the House budget committee that oversees NASA, said he wanted to study it in more detail. However, one space policy expert familiar with the deal, Scott Pace of George Washington University, said he believes this agreement was crafted in such a way as to create minimal controversy. “It’s hard to predict what Congress will do, but given this is a commercial arrangement with a U.S. company, complies with the Wolf amendment, and does</w:t>
      </w:r>
      <w:r>
        <w:t> </w:t>
      </w:r>
      <w:r>
        <w:t xml:space="preserve"> not involve the transfer of sensitive technology, I don’t believe there will be any formal objections,” Pace said. Symbolically, flying Chinese research could signal the beginning of a potential relationship between the two countries in space, said Leroy Chiao, a former NASA astronaut and commander of the space station. “I think </w:t>
      </w:r>
      <w:r w:rsidRPr="006C46C6">
        <w:rPr>
          <w:rStyle w:val="StyleUnderline"/>
        </w:rPr>
        <w:t>it is of critical importance that the U.S. bring China into future space exploration plans</w:t>
      </w:r>
      <w:r>
        <w:t>,” Chiao said. “The ISS would be a great place to start.” Worked with Soviets this isn’t Manber’s first venture into international space politics. In 1989, while working at the U.S. Department of Commerce, he helped negotiate a deal between an American company and the Soviet Union to fly the first U.S. research project on Russia’s Mir space station. Later, in the early 1990s, he facilitated contracts between NASA and Russia’s space program that led to the development of the International Space Station. “At times commercial companies can play a role in opening the door,” he said. “Through this agreement China can contribute in a meaningful way to space research without transferring technology secrets.” The Chinese researcher, Deng, reportedly has no connections to the country’s ruling communist party. His research group publishes its work in Western journals, to share it with the global academic community. His space station work will be made available this way, Manber said. The research concerns the effects of space radiation on DNA, and the rate at which human</w:t>
      </w:r>
      <w:r>
        <w:t> </w:t>
      </w:r>
      <w:r>
        <w:t xml:space="preserve">DNA mutates in the space environment. If the speed at which it changes is too great, it may imperil astronauts on long duration missions beyond low-Earth orbit. </w:t>
      </w:r>
      <w:r w:rsidRPr="006C46C6">
        <w:t xml:space="preserve">Although </w:t>
      </w:r>
      <w:r w:rsidRPr="006C46C6">
        <w:rPr>
          <w:rStyle w:val="StyleUnderline"/>
        </w:rPr>
        <w:t>Chinese officials have expressed a desire to work with NASA</w:t>
      </w:r>
      <w:r w:rsidRPr="006C46C6">
        <w:t>, they appear set to make a go of it in space with or without the United States. Along with Russia, China is currently the only other country in the world capable of launching astronauts into space, and has Plans to build its own space station. China has also talked to Russia about flying one of its taikonauts to the Russian side of the International Space Station. Additionally, the country has signaled its intent to explore the moon, landing its Yutu rover there in late 2013, and has discussed human lunar expeditions with potential partners in Europ</w:t>
      </w:r>
      <w:r>
        <w:t>e</w:t>
      </w:r>
      <w:r w:rsidRPr="006C46C6">
        <w:t xml:space="preserve"> and elsewhere. To the moon again Chiao, the former NASA astronaut, said </w:t>
      </w:r>
      <w:r w:rsidRPr="006C46C6">
        <w:rPr>
          <w:rStyle w:val="StyleUnderline"/>
        </w:rPr>
        <w:t>the U.S. space agency should be a party to</w:t>
      </w:r>
      <w:r w:rsidRPr="006C46C6">
        <w:t xml:space="preserve"> those </w:t>
      </w:r>
      <w:r w:rsidRPr="006C46C6">
        <w:rPr>
          <w:rStyle w:val="StyleUnderline"/>
        </w:rPr>
        <w:t>discussions.</w:t>
      </w:r>
      <w:r w:rsidRPr="006C46C6">
        <w:t xml:space="preserve"> “</w:t>
      </w:r>
      <w:r w:rsidRPr="006C46C6">
        <w:rPr>
          <w:rStyle w:val="StyleUnderline"/>
        </w:rPr>
        <w:t>China is going forward, with or without us</w:t>
      </w:r>
      <w:r w:rsidRPr="006C46C6">
        <w:t xml:space="preserve">,” he said. “They will go to the moon. </w:t>
      </w:r>
      <w:r w:rsidRPr="006C46C6">
        <w:rPr>
          <w:rStyle w:val="StyleUnderline"/>
        </w:rPr>
        <w:t>The U</w:t>
      </w:r>
      <w:r w:rsidRPr="006C46C6">
        <w:t xml:space="preserve">nited </w:t>
      </w:r>
      <w:r w:rsidRPr="006C46C6">
        <w:rPr>
          <w:rStyle w:val="StyleUnderline"/>
        </w:rPr>
        <w:t>S</w:t>
      </w:r>
      <w:r w:rsidRPr="006C46C6">
        <w:t xml:space="preserve">tates </w:t>
      </w:r>
      <w:r w:rsidRPr="006C46C6">
        <w:rPr>
          <w:b/>
          <w:bCs/>
          <w:u w:val="single"/>
        </w:rPr>
        <w:t xml:space="preserve">is the natural leader of the international coalition to explore space, since we have the experience and resources to be the leader. But we </w:t>
      </w:r>
      <w:r w:rsidRPr="006C46C6">
        <w:rPr>
          <w:rStyle w:val="StyleUnderline"/>
        </w:rPr>
        <w:t>cannot ignore China.</w:t>
      </w:r>
      <w:r w:rsidRPr="006C46C6">
        <w:t xml:space="preserve"> Otherwise, we’ll be left with maybe flying a few formation flights of Orion with a small boulder around the moon, while China lands on the moon.” </w:t>
      </w:r>
      <w:r w:rsidRPr="006C46C6">
        <w:rPr>
          <w:rStyle w:val="StyleUnderline"/>
        </w:rPr>
        <w:t>Much as the NASA-Russia bond in space</w:t>
      </w:r>
      <w:r w:rsidRPr="006C46C6">
        <w:t xml:space="preserve"> has </w:t>
      </w:r>
      <w:r w:rsidRPr="006C46C6">
        <w:rPr>
          <w:rStyle w:val="StyleUnderline"/>
        </w:rPr>
        <w:t xml:space="preserve">helped the two countries </w:t>
      </w:r>
      <w:r w:rsidRPr="006C46C6">
        <w:rPr>
          <w:rStyle w:val="Emphasis"/>
        </w:rPr>
        <w:t>weather geopolitical tensions</w:t>
      </w:r>
      <w:r w:rsidRPr="006C46C6">
        <w:t xml:space="preserve"> such as the Ukraine invasion, </w:t>
      </w:r>
      <w:r w:rsidRPr="006C46C6">
        <w:rPr>
          <w:rStyle w:val="Emphasis"/>
        </w:rPr>
        <w:t>U.S.-China space cooperation could ameliorate political tensions between the countries over hacking and the South China Sea.</w:t>
      </w:r>
    </w:p>
    <w:p w:rsidR="00E22785" w:rsidRPr="002B6874" w:rsidRDefault="00E22785" w:rsidP="00E22785">
      <w:pPr>
        <w:shd w:val="clear" w:color="auto" w:fill="FFFFFF" w:themeFill="background1"/>
        <w:rPr>
          <w:b/>
          <w:iCs/>
          <w:u w:val="single"/>
        </w:rPr>
      </w:pPr>
    </w:p>
    <w:p w:rsidR="00E22785" w:rsidRDefault="00E22785" w:rsidP="00E22785">
      <w:pPr>
        <w:pStyle w:val="Heading4"/>
        <w:shd w:val="clear" w:color="auto" w:fill="FFFFFF" w:themeFill="background1"/>
        <w:rPr>
          <w:rFonts w:cs="Times New Roman"/>
          <w:b w:val="0"/>
        </w:rPr>
      </w:pPr>
      <w:r>
        <w:rPr>
          <w:rFonts w:cs="Times New Roman"/>
        </w:rPr>
        <w:t>Space Cooperation is key – U.S. and China can expand bilateral scientific programs and space programs.</w:t>
      </w:r>
    </w:p>
    <w:p w:rsidR="00E22785" w:rsidRPr="002B6874" w:rsidRDefault="00E22785" w:rsidP="00E22785">
      <w:pPr>
        <w:shd w:val="clear" w:color="auto" w:fill="FFFFFF" w:themeFill="background1"/>
        <w:rPr>
          <w:b/>
          <w:bCs/>
          <w:sz w:val="26"/>
        </w:rPr>
      </w:pPr>
      <w:r>
        <w:rPr>
          <w:rStyle w:val="Style13ptBold"/>
        </w:rPr>
        <w:t>Tiezzi 14</w:t>
      </w:r>
      <w:r>
        <w:t xml:space="preserve"> – Editor and China foreign relations correspondent, former research associate @ the U.S.-China Policy Foundation, MA from Harvard University</w:t>
      </w:r>
      <w:r>
        <w:rPr>
          <w:rStyle w:val="Style13ptBold"/>
        </w:rPr>
        <w:t xml:space="preserve"> </w:t>
      </w:r>
      <w:r>
        <w:t>Shannon, The Diplomat, June 5, “Report: To Reach Mars, NASA Must Work With China,” http://thediplomat.com/2014/06/report-to-reach-mars-nasa-must-work-with-china/</w:t>
      </w:r>
    </w:p>
    <w:p w:rsidR="00E22785" w:rsidRDefault="00E22785" w:rsidP="00E22785">
      <w:pPr>
        <w:shd w:val="clear" w:color="auto" w:fill="FFFFFF" w:themeFill="background1"/>
        <w:rPr>
          <w:sz w:val="14"/>
        </w:rPr>
      </w:pPr>
      <w:r w:rsidRPr="002B6874">
        <w:rPr>
          <w:rStyle w:val="StyleUnderline"/>
        </w:rPr>
        <w:t>The U.S. space program should seek to expand its cooperation with China</w:t>
      </w:r>
      <w:r w:rsidRPr="002B6874">
        <w:rPr>
          <w:sz w:val="14"/>
        </w:rPr>
        <w:t xml:space="preserve">, a new report has found. </w:t>
      </w:r>
      <w:r w:rsidRPr="002B6874">
        <w:rPr>
          <w:rStyle w:val="StyleUnderline"/>
        </w:rPr>
        <w:t>The report</w:t>
      </w:r>
      <w:r w:rsidRPr="002B6874">
        <w:rPr>
          <w:sz w:val="14"/>
        </w:rPr>
        <w:t xml:space="preserve"> by the National Research Council, titled “Pathways to Exploration – Rationales and Approaches for a U.S. Program of Human Space Exploration,” </w:t>
      </w:r>
      <w:r w:rsidRPr="002B6874">
        <w:rPr>
          <w:rStyle w:val="StyleUnderline"/>
        </w:rPr>
        <w:t>laid out recommendations for the future</w:t>
      </w:r>
      <w:r w:rsidRPr="002B6874">
        <w:rPr>
          <w:sz w:val="14"/>
        </w:rPr>
        <w:t xml:space="preserve"> </w:t>
      </w:r>
      <w:r w:rsidRPr="002B6874">
        <w:rPr>
          <w:rStyle w:val="StyleUnderline"/>
        </w:rPr>
        <w:t>of</w:t>
      </w:r>
      <w:r w:rsidRPr="002B6874">
        <w:rPr>
          <w:sz w:val="14"/>
        </w:rPr>
        <w:t xml:space="preserve"> U.S. space agency </w:t>
      </w:r>
      <w:r w:rsidRPr="002B6874">
        <w:rPr>
          <w:rStyle w:val="StyleUnderline"/>
        </w:rPr>
        <w:t>NASA</w:t>
      </w:r>
      <w:r w:rsidRPr="002B6874">
        <w:rPr>
          <w:sz w:val="14"/>
        </w:rPr>
        <w:t xml:space="preserve">. Congress ordered the report in 2010; the results of the four-year investigation were released Wednesday. </w:t>
      </w:r>
      <w:r w:rsidRPr="002B6874">
        <w:rPr>
          <w:rStyle w:val="Emphasis"/>
        </w:rPr>
        <w:t>NASA is banned from cooperating with China on projects under a 2011 appropriations law</w:t>
      </w:r>
      <w:r w:rsidRPr="002B6874">
        <w:rPr>
          <w:sz w:val="14"/>
        </w:rPr>
        <w:t xml:space="preserve"> that states: 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 The ban reflects congressional unease about high-tech cooperation with China in any field. There are also restrictions limiting the extent of mil-to-mil cooperation with China as well as a ban on certain high-tech exports. Frank Wolf, the Representative behind the anti-China clause, explained his reasoning. “We don’t want to give them the opportunity to take advantage of our technology, and we have nothing to gain from dealing with them,” he said back in 2011. He also cited moral concerns over working with the Chinese government: “Would you have a bilateral program with Stalin?” Scientists, however, have been far less supportive of the ban. Last October, when it came to light that </w:t>
      </w:r>
      <w:r w:rsidRPr="002B6874">
        <w:rPr>
          <w:rStyle w:val="StyleUnderline"/>
        </w:rPr>
        <w:t>Chinese scientists had been banned from attending a NASA conference</w:t>
      </w:r>
      <w:r w:rsidRPr="002B6874">
        <w:rPr>
          <w:sz w:val="14"/>
        </w:rPr>
        <w:t xml:space="preserve">, the news sparked outrage and boycotts among American scientists. Geoff Marcy, a U.S. scientist considered to have been on the short-list for the 2013 Nobel Prize in physics, called the ban “completely shameful and unethical.” NASA eventually backtracked and re-invited the Chinese scientists, in part after Rep. Wolf said that NASA was not prohibited by law from interacting with individual Chinese citizens. Though Wolf argued the law had been misinterpreted, he stood firm behind the blanket ban on cooperation between NASA and Chinese government entities. However, the </w:t>
      </w:r>
      <w:r w:rsidRPr="002B6874">
        <w:rPr>
          <w:rStyle w:val="StyleUnderline"/>
        </w:rPr>
        <w:t>backlash over the conference drew new attention to the ban</w:t>
      </w:r>
      <w:r w:rsidRPr="002B6874">
        <w:rPr>
          <w:sz w:val="14"/>
        </w:rPr>
        <w:t xml:space="preserve">, with many speaking out against it. Since then, there have been signs </w:t>
      </w:r>
      <w:r w:rsidRPr="002B6874">
        <w:rPr>
          <w:rStyle w:val="StyleUnderline"/>
        </w:rPr>
        <w:t>NASA is seeking a change.</w:t>
      </w:r>
      <w:r w:rsidRPr="002B6874">
        <w:rPr>
          <w:sz w:val="14"/>
        </w:rPr>
        <w:t xml:space="preserve"> And such a change may be possible: with Rep. Wolf announcing he will not seek reelection this year, the ban on NASA-China cooperation will lose its strongest supporter. In January, officials from China’s National Space Administration were included in an international meeting hosted by the U.S. State Department. Because funding was provided by State, not NASA, it did not violate the 2011 law. The meeting was a rare opportunity for U.S. and Chinese officials to talk about potential space cooperation. Still, NASA Administrator Charles Bolden cautioned against too much optimism: “</w:t>
      </w:r>
      <w:r w:rsidRPr="002B6874">
        <w:rPr>
          <w:rStyle w:val="Emphasis"/>
        </w:rPr>
        <w:t>Human spaceflight is not something that’s going to happen with</w:t>
      </w:r>
      <w:r w:rsidRPr="002B6874">
        <w:rPr>
          <w:sz w:val="14"/>
        </w:rPr>
        <w:t xml:space="preserve"> [</w:t>
      </w:r>
      <w:r w:rsidRPr="002B6874">
        <w:rPr>
          <w:rStyle w:val="Emphasis"/>
        </w:rPr>
        <w:t>the</w:t>
      </w:r>
      <w:r w:rsidRPr="002B6874">
        <w:rPr>
          <w:sz w:val="14"/>
        </w:rPr>
        <w:t xml:space="preserve">] </w:t>
      </w:r>
      <w:r w:rsidRPr="002B6874">
        <w:rPr>
          <w:rStyle w:val="Emphasis"/>
        </w:rPr>
        <w:t>U.S.</w:t>
      </w:r>
      <w:r w:rsidRPr="002B6874">
        <w:rPr>
          <w:sz w:val="14"/>
        </w:rPr>
        <w:t xml:space="preserve"> [</w:t>
      </w:r>
      <w:r w:rsidRPr="002B6874">
        <w:rPr>
          <w:rStyle w:val="Emphasis"/>
        </w:rPr>
        <w:t>and</w:t>
      </w:r>
      <w:r w:rsidRPr="002B6874">
        <w:rPr>
          <w:sz w:val="14"/>
        </w:rPr>
        <w:t xml:space="preserve">] </w:t>
      </w:r>
      <w:r w:rsidRPr="002B6874">
        <w:rPr>
          <w:rStyle w:val="Emphasis"/>
        </w:rPr>
        <w:t>China</w:t>
      </w:r>
      <w:r w:rsidRPr="002B6874">
        <w:rPr>
          <w:sz w:val="14"/>
        </w:rPr>
        <w:t xml:space="preserve"> in the foreseeable future, </w:t>
      </w:r>
      <w:r w:rsidRPr="002B6874">
        <w:rPr>
          <w:rStyle w:val="Emphasis"/>
        </w:rPr>
        <w:t>because we are forbidden from doing that by law</w:t>
      </w:r>
      <w:r w:rsidRPr="002B6874">
        <w:rPr>
          <w:sz w:val="14"/>
        </w:rPr>
        <w:t xml:space="preserve">,” he reminded reporters. Now, </w:t>
      </w:r>
      <w:r w:rsidRPr="002B6874">
        <w:rPr>
          <w:rStyle w:val="StyleUnderline"/>
        </w:rPr>
        <w:t>the</w:t>
      </w:r>
      <w:r w:rsidRPr="002B6874">
        <w:rPr>
          <w:sz w:val="14"/>
        </w:rPr>
        <w:t xml:space="preserve"> NRC’s </w:t>
      </w:r>
      <w:r w:rsidRPr="002B6874">
        <w:rPr>
          <w:rStyle w:val="StyleUnderline"/>
        </w:rPr>
        <w:t>report</w:t>
      </w:r>
      <w:r w:rsidRPr="002B6874">
        <w:rPr>
          <w:sz w:val="14"/>
        </w:rPr>
        <w:t xml:space="preserve"> officially </w:t>
      </w:r>
      <w:r w:rsidRPr="002B6874">
        <w:rPr>
          <w:rStyle w:val="StyleUnderline"/>
        </w:rPr>
        <w:t>calls for a reexamination of the 2011 ban.</w:t>
      </w:r>
      <w:r w:rsidRPr="002B6874">
        <w:rPr>
          <w:sz w:val="14"/>
        </w:rPr>
        <w:t xml:space="preserve"> “</w:t>
      </w:r>
      <w:r w:rsidRPr="002B6874">
        <w:rPr>
          <w:rStyle w:val="StyleUnderline"/>
        </w:rPr>
        <w:t>This policy</w:t>
      </w:r>
      <w:r w:rsidRPr="002B6874">
        <w:rPr>
          <w:sz w:val="14"/>
        </w:rPr>
        <w:t xml:space="preserve">, while driven by congressional sentiment, </w:t>
      </w:r>
      <w:r w:rsidRPr="002B6874">
        <w:rPr>
          <w:rStyle w:val="StyleUnderline"/>
        </w:rPr>
        <w:t>denies the U.S. partnership with a nation that will</w:t>
      </w:r>
      <w:r w:rsidRPr="002B6874">
        <w:rPr>
          <w:sz w:val="14"/>
        </w:rPr>
        <w:t xml:space="preserve"> probably </w:t>
      </w:r>
      <w:r w:rsidRPr="002B6874">
        <w:rPr>
          <w:rStyle w:val="StyleUnderline"/>
        </w:rPr>
        <w:t>be capable of making truly significant contributions to international collaborative missions</w:t>
      </w:r>
      <w:r w:rsidRPr="002B6874">
        <w:rPr>
          <w:sz w:val="14"/>
        </w:rPr>
        <w:t>,” the report said. “</w:t>
      </w:r>
      <w:r w:rsidRPr="002B6874">
        <w:rPr>
          <w:rStyle w:val="StyleUnderline"/>
        </w:rPr>
        <w:t>Given the rapid development of China’s capabilities in space, it is in the best interests of the U</w:t>
      </w:r>
      <w:r w:rsidRPr="002B6874">
        <w:rPr>
          <w:sz w:val="14"/>
        </w:rPr>
        <w:t xml:space="preserve">nited </w:t>
      </w:r>
      <w:r w:rsidRPr="002B6874">
        <w:rPr>
          <w:rStyle w:val="StyleUnderline"/>
        </w:rPr>
        <w:t>S</w:t>
      </w:r>
      <w:r w:rsidRPr="002B6874">
        <w:rPr>
          <w:sz w:val="14"/>
        </w:rPr>
        <w:t xml:space="preserve">tates </w:t>
      </w:r>
      <w:r w:rsidRPr="002B6874">
        <w:rPr>
          <w:rStyle w:val="StyleUnderline"/>
        </w:rPr>
        <w:t>to be open to its inclusion in future international partnerships</w:t>
      </w:r>
      <w:r w:rsidRPr="002B6874">
        <w:rPr>
          <w:sz w:val="14"/>
        </w:rPr>
        <w:t xml:space="preserve">,” it continued. The report also recommended that </w:t>
      </w:r>
      <w:r w:rsidRPr="002B6874">
        <w:rPr>
          <w:rStyle w:val="StyleUnderline"/>
        </w:rPr>
        <w:t>NASA turn its focus to sending a</w:t>
      </w:r>
      <w:r w:rsidRPr="002B6874">
        <w:rPr>
          <w:sz w:val="14"/>
        </w:rPr>
        <w:t xml:space="preserve"> human </w:t>
      </w:r>
      <w:r w:rsidRPr="002B6874">
        <w:rPr>
          <w:strike/>
          <w:sz w:val="14"/>
        </w:rPr>
        <w:t>manned</w:t>
      </w:r>
      <w:r w:rsidRPr="002B6874">
        <w:rPr>
          <w:sz w:val="14"/>
        </w:rPr>
        <w:t xml:space="preserve"> </w:t>
      </w:r>
      <w:r w:rsidRPr="002B6874">
        <w:rPr>
          <w:rStyle w:val="StyleUnderline"/>
        </w:rPr>
        <w:t>mission to Mars</w:t>
      </w:r>
      <w:r w:rsidRPr="002B6874">
        <w:rPr>
          <w:sz w:val="14"/>
        </w:rPr>
        <w:t xml:space="preserve">, calling the red planet “the horizon goal for human space exploration.” Yet the NRC cautioned that </w:t>
      </w:r>
      <w:r w:rsidRPr="002B6874">
        <w:rPr>
          <w:rStyle w:val="Emphasis"/>
        </w:rPr>
        <w:t>this goal could not be reached without more extensive international cooperation.</w:t>
      </w:r>
      <w:r w:rsidRPr="002B6874">
        <w:rPr>
          <w:sz w:val="14"/>
        </w:rPr>
        <w:t xml:space="preserve"> “</w:t>
      </w:r>
      <w:r w:rsidRPr="002B6874">
        <w:rPr>
          <w:rStyle w:val="StyleUnderline"/>
        </w:rPr>
        <w:t>We’re</w:t>
      </w:r>
      <w:r w:rsidRPr="002B6874">
        <w:rPr>
          <w:sz w:val="14"/>
        </w:rPr>
        <w:t xml:space="preserve"> really </w:t>
      </w:r>
      <w:r w:rsidRPr="002B6874">
        <w:rPr>
          <w:rStyle w:val="StyleUnderline"/>
        </w:rPr>
        <w:t>talking about international collaboration of a different scale than what has been conducted in the past</w:t>
      </w:r>
      <w:r w:rsidRPr="002B6874">
        <w:rPr>
          <w:sz w:val="14"/>
        </w:rPr>
        <w:t xml:space="preserve">,” Jonathan Lunine, co-chair of the NRC panel, told reporters. Even while the NRC highlighted the need for international efforts, Russia is drastically scaling back its space cooperation with the U.S. in response to Western sanctions stemming from the Ukraine crisis. Russia has announced that it will withdraw from the International Space Station in 2020, and will cease selling the RD-180 engine that currently powers the U.S. Atlas 5 rocket. </w:t>
      </w:r>
      <w:r w:rsidRPr="002B6874">
        <w:rPr>
          <w:rStyle w:val="StyleUnderline"/>
        </w:rPr>
        <w:t>With Russia withdrawing</w:t>
      </w:r>
      <w:r w:rsidRPr="002B6874">
        <w:rPr>
          <w:sz w:val="14"/>
        </w:rPr>
        <w:t xml:space="preserve"> (at least temporarily) </w:t>
      </w:r>
      <w:r w:rsidRPr="002B6874">
        <w:rPr>
          <w:rStyle w:val="StyleUnderline"/>
        </w:rPr>
        <w:t xml:space="preserve">from space cooperation with the U.S., </w:t>
      </w:r>
      <w:r w:rsidRPr="002B6874">
        <w:rPr>
          <w:rStyle w:val="Emphasis"/>
        </w:rPr>
        <w:t>cooperation with China becomes all the more vital.</w:t>
      </w:r>
      <w:r w:rsidRPr="002B6874">
        <w:rPr>
          <w:sz w:val="14"/>
        </w:rPr>
        <w:t xml:space="preserve"> “</w:t>
      </w:r>
      <w:r w:rsidRPr="002B6874">
        <w:rPr>
          <w:rStyle w:val="Emphasis"/>
        </w:rPr>
        <w:t>Current federal law preventing NASA from participating in bilateral activities with the Chinese</w:t>
      </w:r>
      <w:r w:rsidRPr="002B6874">
        <w:rPr>
          <w:sz w:val="14"/>
        </w:rPr>
        <w:t xml:space="preserve"> … </w:t>
      </w:r>
      <w:r w:rsidRPr="002B6874">
        <w:rPr>
          <w:rStyle w:val="Emphasis"/>
        </w:rPr>
        <w:t>reduces substantially the</w:t>
      </w:r>
      <w:r w:rsidRPr="002B6874">
        <w:rPr>
          <w:sz w:val="14"/>
        </w:rPr>
        <w:t xml:space="preserve"> potential </w:t>
      </w:r>
      <w:r w:rsidRPr="002B6874">
        <w:rPr>
          <w:rStyle w:val="Emphasis"/>
        </w:rPr>
        <w:t>international capability</w:t>
      </w:r>
      <w:r w:rsidRPr="002B6874">
        <w:rPr>
          <w:sz w:val="14"/>
        </w:rPr>
        <w:t xml:space="preserve"> that might be </w:t>
      </w:r>
      <w:r w:rsidRPr="002B6874">
        <w:rPr>
          <w:rStyle w:val="Emphasis"/>
        </w:rPr>
        <w:t>pooled to reach Mars</w:t>
      </w:r>
      <w:r w:rsidRPr="002B6874">
        <w:rPr>
          <w:sz w:val="14"/>
        </w:rPr>
        <w:t>,”</w:t>
      </w:r>
      <w:r>
        <w:rPr>
          <w:sz w:val="14"/>
        </w:rPr>
        <w:t xml:space="preserve"> the report found.</w:t>
      </w:r>
    </w:p>
    <w:p w:rsidR="00E22785" w:rsidRDefault="00E22785" w:rsidP="00E22785">
      <w:pPr>
        <w:pStyle w:val="Heading2"/>
      </w:pPr>
      <w:r>
        <w:t>End Trade War CP</w:t>
      </w:r>
    </w:p>
    <w:p w:rsidR="00E22785" w:rsidRDefault="00E22785" w:rsidP="00AC77F7">
      <w:pPr>
        <w:pStyle w:val="Heading4"/>
      </w:pPr>
      <w:r w:rsidRPr="006C46C6">
        <w:t xml:space="preserve">CP Text: The United States federal government should settle an agreement with the People’s Republic of China to end their trade war. </w:t>
      </w:r>
      <w:r>
        <w:t xml:space="preserve">                                                                    </w:t>
      </w:r>
    </w:p>
    <w:p w:rsidR="00AC77F7" w:rsidRDefault="00E22785" w:rsidP="00AC77F7">
      <w:pPr>
        <w:pStyle w:val="Heading4"/>
      </w:pPr>
      <w:r w:rsidRPr="00E22785">
        <w:t>The U.S.-China trade war is economically damaging for both countries</w:t>
      </w:r>
      <w:r w:rsidR="00AC77F7">
        <w:t xml:space="preserve"> – we</w:t>
      </w:r>
      <w:r w:rsidRPr="00E22785">
        <w:t xml:space="preserve"> </w:t>
      </w:r>
      <w:r w:rsidR="00AC77F7">
        <w:t>m</w:t>
      </w:r>
      <w:r w:rsidRPr="00E22785">
        <w:t xml:space="preserve">ust end it before it is too late.                                                                                                                                                       </w:t>
      </w:r>
    </w:p>
    <w:p w:rsidR="00E22785" w:rsidRPr="006C46C6" w:rsidRDefault="00E22785" w:rsidP="00E22785">
      <w:pPr>
        <w:shd w:val="clear" w:color="auto" w:fill="FFFFFF" w:themeFill="background1"/>
        <w:rPr>
          <w:b/>
          <w:bCs/>
          <w:sz w:val="24"/>
        </w:rPr>
      </w:pPr>
      <w:r w:rsidRPr="00B77B93">
        <w:rPr>
          <w:b/>
          <w:bCs/>
          <w:sz w:val="24"/>
        </w:rPr>
        <w:t>Hufbauer 19</w:t>
      </w:r>
      <w:r>
        <w:rPr>
          <w:b/>
          <w:bCs/>
        </w:rPr>
        <w:t xml:space="preserve">, </w:t>
      </w:r>
      <w:r>
        <w:t>(</w:t>
      </w:r>
      <w:r w:rsidRPr="00B77B93">
        <w:t xml:space="preserve">Gary Clyde </w:t>
      </w:r>
      <w:r w:rsidRPr="00B77B93">
        <w:rPr>
          <w:rFonts w:asciiTheme="minorHAnsi" w:hAnsiTheme="minorHAnsi" w:cstheme="minorHAnsi"/>
        </w:rPr>
        <w:t xml:space="preserve">Hufbauer </w:t>
      </w:r>
      <w:r w:rsidRPr="00B77B93">
        <w:rPr>
          <w:rFonts w:asciiTheme="minorHAnsi" w:hAnsiTheme="minorHAnsi" w:cstheme="minorHAnsi"/>
          <w:bdr w:val="none" w:sz="0" w:space="0" w:color="auto" w:frame="1"/>
          <w:shd w:val="clear" w:color="auto" w:fill="FFFFFF"/>
        </w:rPr>
        <w:t>is an economist and senior fellow at the Peterson Institute for International Economics,</w:t>
      </w:r>
      <w:r w:rsidRPr="00B77B93">
        <w:rPr>
          <w:rFonts w:ascii="Source Sans Pro" w:hAnsi="Source Sans Pro"/>
          <w:i/>
          <w:iCs/>
          <w:sz w:val="30"/>
          <w:szCs w:val="30"/>
          <w:bdr w:val="none" w:sz="0" w:space="0" w:color="auto" w:frame="1"/>
          <w:shd w:val="clear" w:color="auto" w:fill="FFFFFF"/>
        </w:rPr>
        <w:t xml:space="preserve"> </w:t>
      </w:r>
      <w:r w:rsidRPr="00B77B93">
        <w:rPr>
          <w:rFonts w:asciiTheme="minorHAnsi" w:hAnsiTheme="minorHAnsi" w:cstheme="minorHAnsi"/>
          <w:bdr w:val="none" w:sz="0" w:space="0" w:color="auto" w:frame="1"/>
          <w:shd w:val="clear" w:color="auto" w:fill="FFFFFF"/>
        </w:rPr>
        <w:t xml:space="preserve">“Trump must call off escalating US-China trade war before it's too late”, published on 05/30/19, </w:t>
      </w:r>
      <w:r w:rsidRPr="00653401">
        <w:t>https://www.foxbusiness.com/business-leaders/trump-us-china-tariffs-trade-war</w:t>
      </w:r>
      <w:r w:rsidRPr="00B77B93">
        <w:t>, JGS)</w:t>
      </w:r>
    </w:p>
    <w:p w:rsidR="00E22785" w:rsidRDefault="00E22785" w:rsidP="00E22785">
      <w:pPr>
        <w:shd w:val="clear" w:color="auto" w:fill="FFFFFF" w:themeFill="background1"/>
        <w:rPr>
          <w:b/>
          <w:bCs/>
          <w:u w:val="single"/>
        </w:rPr>
      </w:pPr>
      <w:r>
        <w:t xml:space="preserve">The Trump administration’s impulse to wage trade wars with major economic powers -- steel, aluminum, autos with Europe and Japan, and essentially every product under the sun with China Opens a New Window.  -- are dimming the prospect of what promised to be a lengthy American economic renaissance. Financial markets don’t like tariffs and they hate trade wars. </w:t>
      </w:r>
      <w:r w:rsidRPr="00B77B93">
        <w:rPr>
          <w:b/>
          <w:bCs/>
          <w:u w:val="single"/>
        </w:rPr>
        <w:t>Increasing tariffs on China is a terrible remedy for correcting Beijing’s misbehavior on intellectual property rights, hidden subsidies and state-owned enterprises</w:t>
      </w:r>
      <w:r w:rsidRPr="00B77B93">
        <w:t xml:space="preserve"> (SOEs). </w:t>
      </w:r>
      <w:r w:rsidRPr="00B77B93">
        <w:rPr>
          <w:b/>
          <w:bCs/>
          <w:u w:val="single"/>
        </w:rPr>
        <w:t>Tariffs catch American consumers in the crossfire by raising prices.</w:t>
      </w:r>
      <w:r w:rsidRPr="00B77B93">
        <w:t xml:space="preserve"> They</w:t>
      </w:r>
      <w:r>
        <w:t xml:space="preserve"> badly erode business confidence and threaten to undo all the good from tax reform for employment and the economy. </w:t>
      </w:r>
      <w:r w:rsidRPr="00624D7D">
        <w:t xml:space="preserve">The truth is that </w:t>
      </w:r>
      <w:r w:rsidRPr="00B77B93">
        <w:rPr>
          <w:b/>
          <w:bCs/>
          <w:u w:val="single"/>
        </w:rPr>
        <w:t>Chinese-American trade is a pillar of the international economic landscape, facilitating high growth for both superpowers and benefiting the rest of the world.</w:t>
      </w:r>
      <w:r w:rsidRPr="00624D7D">
        <w:t xml:space="preserve"> We need a comprehensive agreement with China that addresses rightful U.S. concerns, not a trade war.</w:t>
      </w:r>
      <w:r>
        <w:t xml:space="preserve"> It’s clear the president wants to deal roughly with China but consider the cost. Contrary to Trump’s statements that China pays the tariffs, American consumers bear the brunt. One estimate by academics from Yale, UCLA, UC Berkeley, and Columbia calculate that tariffs already added $69 billion in annual costs for Americans consumers, before the latest escalation. The National Bureau of Economic Research says that </w:t>
      </w:r>
      <w:r w:rsidRPr="00B77B93">
        <w:rPr>
          <w:b/>
          <w:bCs/>
          <w:u w:val="single"/>
        </w:rPr>
        <w:t>an all-out trade war could eventually cost more than $300 billion</w:t>
      </w:r>
      <w:r>
        <w:t xml:space="preserve">. Estimates indicate that the average American household will pay at least $500 extra this year because of tariffs already imposed. Escalation to an all-out trade war will raise that tab to $2,200. </w:t>
      </w:r>
      <w:r w:rsidRPr="00B77B93">
        <w:rPr>
          <w:b/>
          <w:bCs/>
          <w:u w:val="single"/>
        </w:rPr>
        <w:t>Jobs will be hit hard, too, with upwards of 455,000 jobs put at risk because of this costly conflict.</w:t>
      </w:r>
      <w:r>
        <w:t xml:space="preserve"> In the end, </w:t>
      </w:r>
      <w:r w:rsidRPr="00B77B93">
        <w:rPr>
          <w:b/>
          <w:bCs/>
          <w:u w:val="single"/>
        </w:rPr>
        <w:t xml:space="preserve">tariffs hit consumers hardest and compel American firms to pull back on expansion and innovation. China’s retaliatory tariffs will also negatively affect America’s energy exports to China. </w:t>
      </w:r>
      <w:r>
        <w:t xml:space="preserve">The Energy Information Administration reported that U.S. oil exports ultimately plummeted in 2018 since China’s importers essentially shunned American energy producers. The retaliatory tariffs will also jeopardize American investment in liquefied natural gas (LNG) and consequently restrict America’s contribution to the growing LNG market. The damage to farm exports is well known and at best the administration can offer temporary relief through stockpiling programs. To be sure, the U.S. must have a strategy for China. But China does not pose an “existential threat” to America. If it did, an approach much stronger than tariffs would be warranted. Making China an enemy is a sure way to isolate America from much of Asia and Africa, as well as parts of Latin America and Europe. That’s not a prescription for ensuring that the United States remains the indispensable global power. The solutions? </w:t>
      </w:r>
      <w:r w:rsidRPr="00B77B93">
        <w:rPr>
          <w:b/>
          <w:bCs/>
          <w:u w:val="single"/>
        </w:rPr>
        <w:t xml:space="preserve">America’s best answer to Chinese competition is a strong U.S. economy that promotes innovation. </w:t>
      </w:r>
      <w:r>
        <w:t xml:space="preserve">We were headed in that direction through meaningful tax reform. Specific reprisals to answer Chinese trade and investment misbehavior are the right response, not broad protectionist tariffs. </w:t>
      </w:r>
      <w:r w:rsidRPr="00B77B93">
        <w:rPr>
          <w:b/>
          <w:bCs/>
          <w:u w:val="single"/>
        </w:rPr>
        <w:t>We can afford no further escalation of the tariff war with China. Instead of a fresh tariff volley, President Trump should encourage free and fair trade with China through a comprehensive agreement.</w:t>
      </w:r>
      <w:r>
        <w:t xml:space="preserve"> If China does not fulfill its side of the new bargain, President Trump can target offending Chinese companies – private or state-owned – with specific reprisals rather than renewing all-out tariffs that injure American firms and workers. In the coming days, the president has a significant opportunity to calm American markets and ensure that the U.S. economy continues to prosper. He can call off an escalating trade war that inflates consumer prices and endangers job gains. </w:t>
      </w:r>
      <w:r w:rsidRPr="00B77B93">
        <w:rPr>
          <w:b/>
          <w:bCs/>
          <w:u w:val="single"/>
        </w:rPr>
        <w:t>Free and fair trade with China, not more tariffs, is the real path to prosperity.</w:t>
      </w:r>
    </w:p>
    <w:p w:rsidR="00AC77F7" w:rsidRDefault="00E22785" w:rsidP="00AC77F7">
      <w:pPr>
        <w:pStyle w:val="Heading4"/>
      </w:pPr>
      <w:r w:rsidRPr="00AC77F7">
        <w:t>The U.S.-China trade war is not benefiting the U.S. and it is a poor strategy</w:t>
      </w:r>
      <w:r w:rsidR="00AC77F7">
        <w:t xml:space="preserve"> – e</w:t>
      </w:r>
      <w:r w:rsidRPr="00AC77F7">
        <w:t xml:space="preserve">nding </w:t>
      </w:r>
      <w:r w:rsidR="00AC77F7">
        <w:t>it</w:t>
      </w:r>
      <w:r w:rsidRPr="00AC77F7">
        <w:t xml:space="preserve"> would stabilize U.S.-China relations</w:t>
      </w:r>
      <w:r>
        <w:t xml:space="preserve">.                                                                                             </w:t>
      </w:r>
    </w:p>
    <w:p w:rsidR="00E22785" w:rsidRPr="00E31ECD" w:rsidRDefault="00E22785" w:rsidP="00E22785">
      <w:pPr>
        <w:shd w:val="clear" w:color="auto" w:fill="FFFFFF" w:themeFill="background1"/>
        <w:rPr>
          <w:b/>
          <w:bCs/>
          <w:sz w:val="26"/>
          <w:szCs w:val="26"/>
        </w:rPr>
      </w:pPr>
      <w:r>
        <w:rPr>
          <w:b/>
          <w:bCs/>
          <w:sz w:val="26"/>
          <w:szCs w:val="26"/>
        </w:rPr>
        <w:t xml:space="preserve">Dollar 19, </w:t>
      </w:r>
      <w:r>
        <w:t>(David Dollar is a S</w:t>
      </w:r>
      <w:r w:rsidRPr="00E31ECD">
        <w:t>enior Fellow - Foreign Policy, Global Economy and Development, John L. Thornton China Center</w:t>
      </w:r>
      <w:r>
        <w:t>, “</w:t>
      </w:r>
      <w:r w:rsidRPr="00E31ECD">
        <w:t>It’s time to give up on the failed trade war strategy with China</w:t>
      </w:r>
      <w:r>
        <w:t>”, published on 06/24/19,</w:t>
      </w:r>
      <w:r w:rsidRPr="00E31ECD">
        <w:t xml:space="preserve"> </w:t>
      </w:r>
      <w:r w:rsidRPr="00653401">
        <w:t>https://www.brookings.edu/blog/order-from-chaos/2019/06/24/its-time-to-give-up-on-the-failed-trade-war-strategy-with-china/</w:t>
      </w:r>
      <w:r w:rsidRPr="00E31ECD">
        <w:t xml:space="preserve">, </w:t>
      </w:r>
      <w:r>
        <w:t>JGS)</w:t>
      </w:r>
    </w:p>
    <w:p w:rsidR="00E22785" w:rsidRPr="00E22785" w:rsidRDefault="00E22785" w:rsidP="00E22785">
      <w:pPr>
        <w:shd w:val="clear" w:color="auto" w:fill="FFFFFF" w:themeFill="background1"/>
        <w:rPr>
          <w:b/>
          <w:bCs/>
          <w:u w:val="single"/>
        </w:rPr>
      </w:pPr>
      <w:r w:rsidRPr="00642D77">
        <w:t xml:space="preserve">It’s impossible to know how long the U.S.-China trade war may drag on, but let’s assume that we could still be in its early days. And already, we can see patterns in the data that reveal why the U.S. strategy is a poor one. The U.S. has imposed 25% tariffs on $250 billion of products from China and is threatening 25% tariffs on the remainder of our imports from China—an additional $300 billion. The objective for the Trump administration is to reduce the U.S. trade deficit, bring manufacturing jobs back from China to the U.S., and put an end to unfair Chinese trade practices including forced technology transfer, intellectual property theft, and subsidies to state enterprises. </w:t>
      </w:r>
      <w:r w:rsidRPr="00642D77">
        <w:rPr>
          <w:b/>
          <w:bCs/>
          <w:u w:val="single"/>
        </w:rPr>
        <w:t>With the growing U.S. protection aimed at China, U.S. imports from China are declining</w:t>
      </w:r>
      <w:r w:rsidRPr="00642D77">
        <w:t xml:space="preserve">. </w:t>
      </w:r>
      <w:r w:rsidRPr="00E31ECD">
        <w:rPr>
          <w:b/>
          <w:bCs/>
          <w:u w:val="single"/>
        </w:rPr>
        <w:t>In the most recent data, from January through April, the U.S. imported $20.6 billion less from China than in the same period of 2018</w:t>
      </w:r>
      <w:r w:rsidRPr="00642D77">
        <w:t xml:space="preserve"> (see chart). But imports from other partners have gone up. Increased imports from Mexico, South Korea, and Taiwan partly reflect shifts in global value chains. China is at both the middle and end of many value chains. If final assembly shifts to Mexico (or Vietnam, or Bangladesh), then the U.S. tariffs can be avoided. China is still providing much of the value added; its exports to countries other than the U.S. are rising. Foxconn, the Taiwanese company that assembles phones for Apple, has said that it could service the U.S. market from non-Chinese plants that it already has. Meanwhile, it will still continue to produce in China, for the Chinese, European, and other non-U.S. markets. Note that imports from Europe are up as well. This probably does not reflect reshuffling of value chains to Europe. Rather, it reflects the fact that a country that imposes protection can expect its currency to appreciate so that it imports more from any partners not hit by the protection. Excluding OPEC, total U.S. imports have increased, not decreased during this experiment with protection. What about trade balances? </w:t>
      </w:r>
      <w:r w:rsidRPr="00642D77">
        <w:rPr>
          <w:b/>
          <w:bCs/>
          <w:u w:val="single"/>
        </w:rPr>
        <w:t>The U.S. deficit with China decreased by $11.7 billion in the first four months of the year.</w:t>
      </w:r>
      <w:r w:rsidRPr="00642D77">
        <w:t xml:space="preserve"> But the U.S. deficit with just about everyone else went up. And the total U.S. deficit, ignoring OPEC, went up as well. This accords with theory and history. The protection aimed at China is not likely to improve the overall U.S. trade deficit because value chains relocate to other partners and the U.S. dollar appreciates. This is similar to the results from protection in the 1930s and the 1980s; </w:t>
      </w:r>
      <w:r w:rsidRPr="00E31ECD">
        <w:rPr>
          <w:b/>
          <w:bCs/>
          <w:u w:val="single"/>
        </w:rPr>
        <w:t>U.S. imports from targeted partners went down, but so did U.S. exports, and there was no improvement in the U.S. trade balance.</w:t>
      </w:r>
      <w:r w:rsidRPr="00642D77">
        <w:t xml:space="preserve"> The U.S. is likely to see some improvement in the trade balance because of falling imports from OPEC countries, arising from increasing oil and gas production at home. But this has nothing to do with the trade war with China. The evidence to date is consistent with the view that </w:t>
      </w:r>
      <w:r w:rsidRPr="00642D77">
        <w:rPr>
          <w:b/>
          <w:bCs/>
          <w:u w:val="single"/>
        </w:rPr>
        <w:t>the trade war with China is not likely to reduce the U.S. trade deficit or bring manufacturing jobs back home</w:t>
      </w:r>
      <w:r w:rsidRPr="00642D77">
        <w:t xml:space="preserve">. But what of the argument that this is a tactic meant to change China’s unfair trade practices? The problem with this approach is that changing China’s behavior requires cooperation with partners like the European Union and Japan. But none of our partners agrees with this tactic. While U.S.-China trade declines, their trade with China is increasing. China has reduced tariffs and trade barriers overall to encourage this trade, but U.S. firms are largely shut out because of the reciprocal tariffs in place. The U.S. could have brought a joint case at the WTO, with the EU and Japan, on technology transfer and IPR issues. And/or it could have stayed in the Trans-Pacific Partnership and built a community of like-minded economies. Instead </w:t>
      </w:r>
      <w:r w:rsidRPr="00E31ECD">
        <w:rPr>
          <w:b/>
          <w:bCs/>
          <w:u w:val="single"/>
        </w:rPr>
        <w:t>we chose a bilateral trade war with China, and that seems to be failing in terms of all of the stated objectives.</w:t>
      </w:r>
    </w:p>
    <w:p w:rsidR="00E22785" w:rsidRDefault="00E22785" w:rsidP="00E22785">
      <w:pPr>
        <w:pStyle w:val="Heading2"/>
      </w:pPr>
      <w:r>
        <w:t>6 Party Talks CP</w:t>
      </w:r>
    </w:p>
    <w:p w:rsidR="00AC77F7" w:rsidRDefault="00E22785" w:rsidP="00AC77F7">
      <w:pPr>
        <w:pStyle w:val="Heading4"/>
      </w:pPr>
      <w:r w:rsidRPr="006C46C6">
        <w:t xml:space="preserve">CP text: The United States federal government should re-engage in the six-party talks with North Korea, China, Japan, South Korea, and Russia in order to </w:t>
      </w:r>
      <w:r>
        <w:t xml:space="preserve">stop </w:t>
      </w:r>
      <w:r w:rsidRPr="006C46C6">
        <w:t>North Korea nuclear proliferation.</w:t>
      </w:r>
    </w:p>
    <w:p w:rsidR="00AC77F7" w:rsidRPr="00AC77F7" w:rsidRDefault="00AC77F7" w:rsidP="00AC77F7"/>
    <w:p w:rsidR="00A6079E" w:rsidRDefault="00E22785" w:rsidP="00A6079E">
      <w:pPr>
        <w:pStyle w:val="Heading4"/>
      </w:pPr>
      <w:r w:rsidRPr="00AC77F7">
        <w:t>Restarting the six-party talks is important for ensuring no nuclear proliferation from North Korea</w:t>
      </w:r>
    </w:p>
    <w:p w:rsidR="00E22785" w:rsidRPr="00B76B82" w:rsidRDefault="00E22785" w:rsidP="00E22785">
      <w:pPr>
        <w:rPr>
          <w:sz w:val="20"/>
          <w:szCs w:val="20"/>
        </w:rPr>
      </w:pPr>
      <w:r>
        <w:rPr>
          <w:b/>
          <w:bCs/>
        </w:rPr>
        <w:t>Campbell 17</w:t>
      </w:r>
      <w:r>
        <w:t>, (</w:t>
      </w:r>
      <w:r>
        <w:rPr>
          <w:sz w:val="20"/>
          <w:szCs w:val="20"/>
        </w:rPr>
        <w:t xml:space="preserve">Kurt Campbell </w:t>
      </w:r>
      <w:r w:rsidRPr="00B76B82">
        <w:rPr>
          <w:sz w:val="20"/>
          <w:szCs w:val="20"/>
        </w:rPr>
        <w:t>is chairman of The Asia Group and a former US assistant secretary of state</w:t>
      </w:r>
      <w:r>
        <w:rPr>
          <w:sz w:val="20"/>
          <w:szCs w:val="20"/>
        </w:rPr>
        <w:t>, “</w:t>
      </w:r>
      <w:r w:rsidRPr="00B76B82">
        <w:rPr>
          <w:sz w:val="20"/>
          <w:szCs w:val="20"/>
        </w:rPr>
        <w:t>Restarting six-party talks is the best way to fix North Korea</w:t>
      </w:r>
      <w:r>
        <w:rPr>
          <w:sz w:val="20"/>
          <w:szCs w:val="20"/>
        </w:rPr>
        <w:t xml:space="preserve">”, published on 07/07/17, </w:t>
      </w:r>
      <w:r w:rsidRPr="00653401">
        <w:rPr>
          <w:sz w:val="20"/>
          <w:szCs w:val="20"/>
        </w:rPr>
        <w:t>https://www.ft.com/content/562c871c-6329-11e7-8814-0ac7eb84e5f1</w:t>
      </w:r>
      <w:r w:rsidRPr="00FC766D">
        <w:rPr>
          <w:sz w:val="20"/>
          <w:szCs w:val="20"/>
        </w:rPr>
        <w:t>, JGS)</w:t>
      </w:r>
    </w:p>
    <w:p w:rsidR="00E22785" w:rsidRDefault="00E22785" w:rsidP="00E22785">
      <w:pPr>
        <w:rPr>
          <w:sz w:val="20"/>
          <w:szCs w:val="20"/>
        </w:rPr>
      </w:pPr>
      <w:r w:rsidRPr="005B2D4B">
        <w:rPr>
          <w:sz w:val="20"/>
          <w:szCs w:val="20"/>
        </w:rPr>
        <w:t>The pervasive sense of crisis that engulfs the Korean peninsula defies immediate solutions. It is increasingly apparent that the much-hyped “plan” that President Donald Trump tweeted for solving the North Korean conundrum either does not exist or is too difficult to realise. After cycling through the usual suspects in the wanting arsenal of policy tools, including enhanced threats against Pyongyang, misplaced hope that China will carry the burden of policing Kim Jong Un’s provocations, and warnings of tougher sanctions against North Korean and Chinese commercial entities, it is clear that none has delivered on Mr Trump’s Twitter promises to fix the problem. In fact, it is becoming awkwardly clear among Mr Trump’s still-forming foreign policy team that Korea is indeed the land of lousy options. With ominous indications that North Korea has gained an inter-continental ballistic missile capability, and reports that its scientists and engineers are working on a miniaturised nuclear weapon capable of being mated to this long-range missile, it is clear that the peninsula has reached a dangerous stage of unpredictability. So where should the US and its partners in north-east Asia go from here? There is a temptation in Washington to double-down on pressure towards North Korea but, if anything, Mr Kim has demonstrated an uncanny ability to win these who-will-blink-first stand-offs. And, while Mr Trump and US commanders have warned of new military plans, Pyongyang knows well — as does the rest of north-east Asia — that any kind of military action could escalate and claim millions of lives. The approach of “strategic patience”, whereby the region simply waits for a collapse of the regime in North Korea, or a recalibration of its aims, is equally problematic. All that past waiting around is what brought us Pyongyang’s worrisome new capabilities. In this context, rather than succumbing to the temptation of further brinkmanship, the administration should instead take a page from the Republican past</w:t>
      </w:r>
      <w:r w:rsidRPr="00CE0E3D">
        <w:rPr>
          <w:b/>
          <w:bCs/>
          <w:u w:val="single"/>
        </w:rPr>
        <w:t>: a return to the six-party talks, which were started in 2003 to establish a framework for engagement between North Korea, the US, China, South Korea, Japan and Russia. While unsuccessful in curbing Pyongyang’s inexorable drive towards a nuclear capability, this approach is worth trying again for several reasons</w:t>
      </w:r>
      <w:r>
        <w:t xml:space="preserve">. </w:t>
      </w:r>
      <w:r w:rsidRPr="005B2D4B">
        <w:rPr>
          <w:sz w:val="20"/>
          <w:szCs w:val="20"/>
        </w:rPr>
        <w:t>First, high-level negotiations appear to be what Pyongyang has been after for years. Sitting down to talk to an adversary should never be seen as a reward but simply a mechanism to address a thorny problem. Second</w:t>
      </w:r>
      <w:r>
        <w:t xml:space="preserve">, </w:t>
      </w:r>
      <w:r w:rsidRPr="00CE0E3D">
        <w:rPr>
          <w:b/>
          <w:bCs/>
          <w:u w:val="single"/>
        </w:rPr>
        <w:t>the six-party framework allows for the interests of the surrounding states to be fully accounted for.</w:t>
      </w:r>
      <w:r>
        <w:t xml:space="preserve"> </w:t>
      </w:r>
      <w:r w:rsidRPr="000333C5">
        <w:rPr>
          <w:b/>
          <w:bCs/>
          <w:u w:val="single"/>
        </w:rPr>
        <w:t xml:space="preserve">South Korea cares deeply about developments on the peninsula and wants to ensure that outside powers do not dominate its destiny; Japan worries about the accounting of past abductions of its citizens by North Korean agents; Russia, which had an ideological connection to Pyongyang during the communist period, simply wants a seat at the Asia-Pacific table; and China seeks to maintain stability along its borders, especially during this sensitive period in the lead-up to its party congress. America’s traditional calculus has been more complex, beginning with its desire to restrain nuclear proliferation and maintain peace and stability in the region. </w:t>
      </w:r>
      <w:r w:rsidRPr="005B2D4B">
        <w:rPr>
          <w:sz w:val="20"/>
          <w:szCs w:val="20"/>
        </w:rPr>
        <w:t>This has been further compelled by a strong bipartisan consensus over the decades to sustain US leadership in what is arguably the cockpit of the global economy: north-east Asia. Yet, coupled with the threat of North Korea, the other concern pervading Asia’s councils of power is that the US under the current administration rejects precisely this kind of leadership role, and instead perceives Asia more as an anchor that has dragged America down through unbalanced trade agreements and open-ended defence commitments.</w:t>
      </w:r>
      <w:r>
        <w:t xml:space="preserve"> </w:t>
      </w:r>
      <w:r w:rsidRPr="005B2D4B">
        <w:rPr>
          <w:b/>
          <w:bCs/>
          <w:u w:val="single"/>
        </w:rPr>
        <w:t>The North Korean problem is made that much worse by concerns that the US is retreating from its self-chosen global responsibilities in Asia.</w:t>
      </w:r>
      <w:r>
        <w:t xml:space="preserve"> </w:t>
      </w:r>
      <w:r w:rsidRPr="002C7B86">
        <w:rPr>
          <w:b/>
          <w:bCs/>
          <w:u w:val="single"/>
        </w:rPr>
        <w:t>A signal that Washington would be prepared to return to the negotiating table with North Korea would send a welcome message across the region.</w:t>
      </w:r>
      <w:r>
        <w:t xml:space="preserve"> </w:t>
      </w:r>
      <w:r w:rsidRPr="005B2D4B">
        <w:rPr>
          <w:sz w:val="20"/>
          <w:szCs w:val="20"/>
        </w:rPr>
        <w:t>This would not be an easy sell inside the administration. Negotiations would probably be extraordinarily difficult and drawn out, with even the pre-conditions for beginning talks a likely source of internal dispute. It is also true that the world has changed enormously since 2003. China is more powerful and will be determined to play a more central role in any negotiations over North Korea’s future. At the same time, structured interactions between the US and China could provide a degree of predictability. Entering such discussions would require a demonstration of patience by the administration, and a clear recognition that there was never any secret plan for how to solve North Korea. It would also require the Trump team to fill out its remaining foreign policy appointments, as one of the major concerns in Tokyo, Seoul and Beijing is that there is no one to talk to on critical issues beneath the cabinet level. Finally,</w:t>
      </w:r>
      <w:r>
        <w:t xml:space="preserve"> </w:t>
      </w:r>
      <w:r w:rsidRPr="005B2D4B">
        <w:rPr>
          <w:b/>
          <w:bCs/>
          <w:u w:val="single"/>
        </w:rPr>
        <w:t>a return to six-party talks would allow the president to build on a US foreign policy tradition</w:t>
      </w:r>
      <w:r>
        <w:t xml:space="preserve"> </w:t>
      </w:r>
      <w:r w:rsidRPr="005B2D4B">
        <w:rPr>
          <w:sz w:val="20"/>
          <w:szCs w:val="20"/>
        </w:rPr>
        <w:t>and avoid what appears as an almost vengeful determination to roll back many or all of the Obama administration’s policies</w:t>
      </w:r>
      <w:r>
        <w:t xml:space="preserve">. </w:t>
      </w:r>
      <w:r w:rsidRPr="005B2D4B">
        <w:rPr>
          <w:b/>
          <w:bCs/>
          <w:u w:val="single"/>
        </w:rPr>
        <w:t>During the process of diplomacy, the objectives of each participating nation will evolve. The US and its allies must remain firm on the non-nuclear status of North Korea as an objective, but there could be way stations on the path to achieving that.</w:t>
      </w:r>
      <w:r>
        <w:t xml:space="preserve"> </w:t>
      </w:r>
      <w:r w:rsidRPr="005B2D4B">
        <w:rPr>
          <w:sz w:val="20"/>
          <w:szCs w:val="20"/>
        </w:rPr>
        <w:t>Ultimately, we will never know until we sit down and talk with our partners and Pyongyang about the future of the Korean peninsula.</w:t>
      </w:r>
    </w:p>
    <w:p w:rsidR="00AC77F7" w:rsidRDefault="00E22785" w:rsidP="00AC77F7">
      <w:pPr>
        <w:pStyle w:val="Heading4"/>
      </w:pPr>
      <w:r>
        <w:t xml:space="preserve">Resuming these negotiations improves international relations, prevents war, and stabilizes U.S.-China relations                                                                                                           </w:t>
      </w:r>
    </w:p>
    <w:p w:rsidR="00E22785" w:rsidRPr="000333C5" w:rsidRDefault="00E22785" w:rsidP="00E22785">
      <w:pPr>
        <w:rPr>
          <w:b/>
          <w:bCs/>
          <w:sz w:val="26"/>
          <w:szCs w:val="26"/>
        </w:rPr>
      </w:pPr>
      <w:r>
        <w:rPr>
          <w:b/>
          <w:bCs/>
        </w:rPr>
        <w:t xml:space="preserve">Roland 13, </w:t>
      </w:r>
      <w:r>
        <w:t>(</w:t>
      </w:r>
      <w:r w:rsidRPr="000333C5">
        <w:rPr>
          <w:sz w:val="20"/>
          <w:szCs w:val="20"/>
        </w:rPr>
        <w:t>Gérard Roland, E. Morris Cox professor of economics and professor of political science</w:t>
      </w:r>
      <w:r>
        <w:rPr>
          <w:sz w:val="20"/>
          <w:szCs w:val="20"/>
        </w:rPr>
        <w:t>, “</w:t>
      </w:r>
      <w:r w:rsidRPr="000333C5">
        <w:rPr>
          <w:sz w:val="20"/>
          <w:szCs w:val="20"/>
        </w:rPr>
        <w:t>Resume the six-party talks on Korea</w:t>
      </w:r>
      <w:r>
        <w:rPr>
          <w:sz w:val="20"/>
          <w:szCs w:val="20"/>
        </w:rPr>
        <w:t xml:space="preserve">”, published on 04/09/13, </w:t>
      </w:r>
      <w:r w:rsidRPr="00653401">
        <w:rPr>
          <w:sz w:val="20"/>
          <w:szCs w:val="20"/>
        </w:rPr>
        <w:t>https://blogs.berkeley.edu/2013/04/09/resume-the-six-party-talks-on-korea/</w:t>
      </w:r>
      <w:r w:rsidRPr="000333C5">
        <w:rPr>
          <w:sz w:val="20"/>
          <w:szCs w:val="20"/>
        </w:rPr>
        <w:t>, JGS</w:t>
      </w:r>
      <w:r>
        <w:rPr>
          <w:sz w:val="20"/>
          <w:szCs w:val="20"/>
        </w:rPr>
        <w:t>)</w:t>
      </w:r>
    </w:p>
    <w:p w:rsidR="00E22785" w:rsidRPr="00E22785" w:rsidRDefault="00E22785" w:rsidP="00E22785">
      <w:r w:rsidRPr="000333C5">
        <w:t>The six-party talks need to resume immediately and without conditions.</w:t>
      </w:r>
      <w:r>
        <w:t xml:space="preserve"> </w:t>
      </w:r>
      <w:r w:rsidRPr="000333C5">
        <w:rPr>
          <w:b/>
          <w:bCs/>
          <w:u w:val="single"/>
        </w:rPr>
        <w:t xml:space="preserve">The escalating tension in the Korean peninsula has raised the fear of war in North East Asia. The bellicose rhetoric on the North Korean side, Kim Jong Un’s “authorization” to the North Korean army of a preemptive nuclear strike on U.S. territory raise the fear that the new and inexperienced leader of North Korea may do the unthinkable. </w:t>
      </w:r>
      <w:r w:rsidRPr="000333C5">
        <w:t>On the North Korean side, the strong sanctions following the nuclear test in February and the launch of joint South Korean-American military exercises are seen as proof of an imminent military invasion of North Korea.</w:t>
      </w:r>
      <w:r>
        <w:t xml:space="preserve"> </w:t>
      </w:r>
      <w:r w:rsidRPr="000333C5">
        <w:t xml:space="preserve">In reality, none of these military attacks are likely. The North Korean regime has in the past used extremely bellicose rhetoric and threats of nuclear attacks to try to bully the international community into keeping its regime alive via economic aid. The problem is that the tension is currently so strong that any incident between North and South Korea — like the sinking of the South Korean Cheonan ship in March 2010 or the shelling of the Yeonpyeong island in November 2010 —  could easily degenerate into an outright war. </w:t>
      </w:r>
      <w:r w:rsidRPr="000333C5">
        <w:rPr>
          <w:b/>
          <w:bCs/>
          <w:u w:val="single"/>
        </w:rPr>
        <w:t xml:space="preserve">The U.S. would be involved and China would possibly also get drawn in. </w:t>
      </w:r>
      <w:r w:rsidRPr="000333C5">
        <w:t>Who knows how it would end?</w:t>
      </w:r>
      <w:r>
        <w:t xml:space="preserve"> </w:t>
      </w:r>
      <w:r w:rsidRPr="000333C5">
        <w:t xml:space="preserve">While a war on the Korean peninsula is still highly unlikely, it has become more likely than in the past. </w:t>
      </w:r>
      <w:r w:rsidRPr="000333C5">
        <w:rPr>
          <w:b/>
          <w:bCs/>
          <w:u w:val="single"/>
        </w:rPr>
        <w:t>A war should be avoided at all costs and a healthy dose of calm must be restored. None of the sides has an interest in war, but it may still happen because all diplomatic channels have been closed. The obvious solution is to resume the six-party talks immediately and unconditionally.</w:t>
      </w:r>
      <w:r w:rsidRPr="000333C5">
        <w:t xml:space="preserve"> The six-party talks, regrouping the two Koreas, the U.S., China, Japan and Russia had as objective to negotiate a halt to the North Korean nuclear program. Such an agreement was reached in 2005, but it later faltered as North Korea continued its nuclear program. </w:t>
      </w:r>
      <w:r w:rsidRPr="000333C5">
        <w:rPr>
          <w:b/>
          <w:bCs/>
          <w:u w:val="single"/>
        </w:rPr>
        <w:t>The six-party talk is the only real diplomatic initiative that can contribute to reduce tension in North East Asia. Since the six-party talks were abandoned, tension in the North Korean peninsula has continued unabatedly with no solution in sight.</w:t>
      </w:r>
      <w:r w:rsidRPr="000333C5">
        <w:t xml:space="preserve"> The current tensions are probably at their highest point since the end of the Korean war in 1953, 60 years ago. We should not be any under illusion that the North Korean regime has at any time the willingness to definitely abandon its nuclear program. It would, however, be counterproductive to set any conditions to the resuming of the six-party talks.  </w:t>
      </w:r>
      <w:r w:rsidRPr="000333C5">
        <w:rPr>
          <w:b/>
          <w:bCs/>
          <w:u w:val="single"/>
        </w:rPr>
        <w:t>Resuming these negotiations</w:t>
      </w:r>
      <w:r w:rsidRPr="000333C5">
        <w:t xml:space="preserve">, if only </w:t>
      </w:r>
      <w:r w:rsidRPr="000333C5">
        <w:rPr>
          <w:b/>
          <w:bCs/>
          <w:u w:val="single"/>
        </w:rPr>
        <w:t>to calm the current tension and to eliminate the danger of uncontrolled spiral of tension, would be a huge benefit. The resuming of the six-party talks can also contribute to slow down the North Korean nuclear program. There is, in fact, no real downside to resuming these negotiations as quickly as possible and without negotiations.</w:t>
      </w:r>
      <w:r w:rsidRPr="000333C5">
        <w:t xml:space="preserve"> The North Korean side may claim this as a “victory,” but this would be purely for internal consumption. Whoever takes the initiative in resuming the six-party talks will show definite signs of international leadership. Nobody has shown such a leadership so far, and certainly not the White House, unfortunately. </w:t>
      </w:r>
      <w:r w:rsidRPr="000333C5">
        <w:rPr>
          <w:b/>
          <w:bCs/>
          <w:u w:val="single"/>
        </w:rPr>
        <w:t>Talking to the North Koreans is important to reduce the tensions, even if we should be under no illusion as to their objectives.</w:t>
      </w:r>
      <w:r w:rsidRPr="000333C5">
        <w:t xml:space="preserve"> One thing the international community should remain very firm on is to keep the current sanctions and not to be bullied into economic aid that would keep the regime alive, and promise future international tension. Here, it is very important that </w:t>
      </w:r>
      <w:r w:rsidRPr="00E22785">
        <w:t>China takes its responsibilities and be firmer in condemning North Korea’s nuclear ambitions. The North Korean regime is not able to feed its people. Blackmailing the international community to obtain economic aid has been the repeated strategy of the North Korean leaders.  The nuclear program is the regime’s only ticket to survival. It is possible to be firm on sanctions while keeping diplomatic channels open. Talking to one’s enemies helps reduce tensions that could get out of control.</w:t>
      </w:r>
    </w:p>
    <w:p w:rsidR="00E22785" w:rsidRPr="00E22785" w:rsidRDefault="00E22785" w:rsidP="00E22785"/>
    <w:p w:rsidR="00E22785" w:rsidRDefault="00E22785" w:rsidP="00E22785">
      <w:pPr>
        <w:spacing w:after="0" w:line="240" w:lineRule="auto"/>
        <w:rPr>
          <w:rFonts w:ascii="Times New Roman" w:hAnsi="Times New Roman"/>
          <w:sz w:val="24"/>
        </w:rPr>
      </w:pPr>
    </w:p>
    <w:p w:rsidR="00E22785" w:rsidRPr="004A6B61" w:rsidRDefault="00E22785" w:rsidP="00E22785">
      <w:pPr>
        <w:spacing w:after="240" w:line="240" w:lineRule="auto"/>
        <w:textAlignment w:val="baseline"/>
      </w:pPr>
    </w:p>
    <w:p w:rsidR="00E22785" w:rsidRPr="00E22785" w:rsidRDefault="00E22785" w:rsidP="00E22785"/>
    <w:sectPr w:rsidR="00E22785" w:rsidRPr="00E2278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ode2000">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BF78D3"/>
    <w:multiLevelType w:val="hybridMultilevel"/>
    <w:tmpl w:val="85FA7244"/>
    <w:lvl w:ilvl="0" w:tplc="5BF64A44">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A6D82"/>
    <w:rsid w:val="000029E3"/>
    <w:rsid w:val="000029E8"/>
    <w:rsid w:val="00004225"/>
    <w:rsid w:val="000066CA"/>
    <w:rsid w:val="00007264"/>
    <w:rsid w:val="000076A9"/>
    <w:rsid w:val="00014FAD"/>
    <w:rsid w:val="00015D2A"/>
    <w:rsid w:val="00016C24"/>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7C0F"/>
    <w:rsid w:val="003624A6"/>
    <w:rsid w:val="0036309C"/>
    <w:rsid w:val="00364ADF"/>
    <w:rsid w:val="00365C8D"/>
    <w:rsid w:val="003666CA"/>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630B"/>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2E3"/>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401"/>
    <w:rsid w:val="00654695"/>
    <w:rsid w:val="0065500A"/>
    <w:rsid w:val="00655217"/>
    <w:rsid w:val="0065727C"/>
    <w:rsid w:val="00661DB1"/>
    <w:rsid w:val="00674A78"/>
    <w:rsid w:val="00696A16"/>
    <w:rsid w:val="006A4840"/>
    <w:rsid w:val="006A52A0"/>
    <w:rsid w:val="006A7E1D"/>
    <w:rsid w:val="006C3A56"/>
    <w:rsid w:val="006D13F4"/>
    <w:rsid w:val="006D6AED"/>
    <w:rsid w:val="006E6D0B"/>
    <w:rsid w:val="006F126E"/>
    <w:rsid w:val="006F2356"/>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6D82"/>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3F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79E"/>
    <w:rsid w:val="00A60FBC"/>
    <w:rsid w:val="00A62E6B"/>
    <w:rsid w:val="00A65C0B"/>
    <w:rsid w:val="00A776BA"/>
    <w:rsid w:val="00A81FD2"/>
    <w:rsid w:val="00A8441A"/>
    <w:rsid w:val="00A8674A"/>
    <w:rsid w:val="00A96E24"/>
    <w:rsid w:val="00AA6F6E"/>
    <w:rsid w:val="00AB122B"/>
    <w:rsid w:val="00AB21B0"/>
    <w:rsid w:val="00AB48D3"/>
    <w:rsid w:val="00AC77F7"/>
    <w:rsid w:val="00AE0243"/>
    <w:rsid w:val="00AE1BAD"/>
    <w:rsid w:val="00AE2124"/>
    <w:rsid w:val="00AE24BC"/>
    <w:rsid w:val="00AE3E3F"/>
    <w:rsid w:val="00AF2516"/>
    <w:rsid w:val="00AF4760"/>
    <w:rsid w:val="00AF55D4"/>
    <w:rsid w:val="00B023D0"/>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54BF"/>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4CE8"/>
    <w:rsid w:val="00D15E30"/>
    <w:rsid w:val="00D16129"/>
    <w:rsid w:val="00D25DBD"/>
    <w:rsid w:val="00D26929"/>
    <w:rsid w:val="00D30CBD"/>
    <w:rsid w:val="00D30D9E"/>
    <w:rsid w:val="00D33908"/>
    <w:rsid w:val="00D354F2"/>
    <w:rsid w:val="00D36C30"/>
    <w:rsid w:val="00D37C90"/>
    <w:rsid w:val="00D43A8C"/>
    <w:rsid w:val="00D43FED"/>
    <w:rsid w:val="00D53072"/>
    <w:rsid w:val="00D61A4E"/>
    <w:rsid w:val="00D634EA"/>
    <w:rsid w:val="00D713A1"/>
    <w:rsid w:val="00D77956"/>
    <w:rsid w:val="00D80F0C"/>
    <w:rsid w:val="00D92077"/>
    <w:rsid w:val="00D951E2"/>
    <w:rsid w:val="00D9565A"/>
    <w:rsid w:val="00DA7D1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78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20B1"/>
    <w:rsid w:val="00FD451D"/>
    <w:rsid w:val="00FD5B22"/>
    <w:rsid w:val="00FE1B01"/>
    <w:rsid w:val="00FF60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6C915"/>
  <w14:defaultImageDpi w14:val="300"/>
  <w15:docId w15:val="{15D0E475-31CF-7646-A222-E17262D1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D20B1"/>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D20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20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20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D20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20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0B1"/>
  </w:style>
  <w:style w:type="character" w:customStyle="1" w:styleId="Heading1Char">
    <w:name w:val="Heading 1 Char"/>
    <w:aliases w:val="Pocket Char"/>
    <w:basedOn w:val="DefaultParagraphFont"/>
    <w:link w:val="Heading1"/>
    <w:rsid w:val="00FD20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20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20B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D20B1"/>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FD20B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FD20B1"/>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FD20B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D20B1"/>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FD20B1"/>
    <w:rPr>
      <w:color w:val="auto"/>
      <w:u w:val="none"/>
    </w:rPr>
  </w:style>
  <w:style w:type="paragraph" w:styleId="DocumentMap">
    <w:name w:val="Document Map"/>
    <w:basedOn w:val="Normal"/>
    <w:link w:val="DocumentMapChar"/>
    <w:uiPriority w:val="99"/>
    <w:semiHidden/>
    <w:unhideWhenUsed/>
    <w:rsid w:val="00A62E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62E6B"/>
    <w:rPr>
      <w:rFonts w:ascii="Lucida Grande" w:hAnsi="Lucida Grande" w:cs="Lucida Grande"/>
    </w:rPr>
  </w:style>
  <w:style w:type="paragraph" w:styleId="NormalWeb">
    <w:name w:val="Normal (Web)"/>
    <w:basedOn w:val="Normal"/>
    <w:uiPriority w:val="99"/>
    <w:unhideWhenUsed/>
    <w:rsid w:val="00E2278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E22785"/>
  </w:style>
  <w:style w:type="character" w:customStyle="1" w:styleId="pull-quote">
    <w:name w:val="pull-quote"/>
    <w:basedOn w:val="DefaultParagraphFont"/>
    <w:rsid w:val="00E22785"/>
  </w:style>
  <w:style w:type="paragraph" w:customStyle="1" w:styleId="a1dbe">
    <w:name w:val="a1dbe"/>
    <w:basedOn w:val="Normal"/>
    <w:rsid w:val="00E22785"/>
    <w:pPr>
      <w:spacing w:before="100" w:beforeAutospacing="1" w:after="100" w:afterAutospacing="1" w:line="240" w:lineRule="auto"/>
    </w:pPr>
    <w:rPr>
      <w:rFonts w:ascii="Times New Roman" w:eastAsia="Times New Roman" w:hAnsi="Times New Roman" w:cs="Times New Roman"/>
      <w:sz w:val="24"/>
    </w:rPr>
  </w:style>
  <w:style w:type="paragraph" w:customStyle="1" w:styleId="generic-articlebody">
    <w:name w:val="generic-article__body"/>
    <w:basedOn w:val="Normal"/>
    <w:rsid w:val="00E22785"/>
    <w:pPr>
      <w:spacing w:before="100" w:beforeAutospacing="1" w:after="100" w:afterAutospacing="1" w:line="240" w:lineRule="auto"/>
    </w:pPr>
    <w:rPr>
      <w:rFonts w:ascii="Times New Roman" w:eastAsia="Times New Roman" w:hAnsi="Times New Roman" w:cs="Times New Roman"/>
      <w:sz w:val="24"/>
    </w:rPr>
  </w:style>
  <w:style w:type="character" w:customStyle="1" w:styleId="text">
    <w:name w:val="text"/>
    <w:basedOn w:val="DefaultParagraphFont"/>
    <w:rsid w:val="00E22785"/>
  </w:style>
  <w:style w:type="character" w:customStyle="1" w:styleId="generic-articlebody1">
    <w:name w:val="generic-article__body1"/>
    <w:basedOn w:val="DefaultParagraphFont"/>
    <w:rsid w:val="00E22785"/>
  </w:style>
  <w:style w:type="paragraph" w:customStyle="1" w:styleId="textbold">
    <w:name w:val="text bold"/>
    <w:basedOn w:val="Normal"/>
    <w:link w:val="Emphasis"/>
    <w:uiPriority w:val="7"/>
    <w:qFormat/>
    <w:rsid w:val="00E22785"/>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table" w:styleId="TableGrid">
    <w:name w:val="Table Grid"/>
    <w:basedOn w:val="TableNormal"/>
    <w:uiPriority w:val="39"/>
    <w:rsid w:val="00E22785"/>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2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7367742">
      <w:bodyDiv w:val="1"/>
      <w:marLeft w:val="0"/>
      <w:marRight w:val="0"/>
      <w:marTop w:val="0"/>
      <w:marBottom w:val="0"/>
      <w:divBdr>
        <w:top w:val="none" w:sz="0" w:space="0" w:color="auto"/>
        <w:left w:val="none" w:sz="0" w:space="0" w:color="auto"/>
        <w:bottom w:val="none" w:sz="0" w:space="0" w:color="auto"/>
        <w:right w:val="none" w:sz="0" w:space="0" w:color="auto"/>
      </w:divBdr>
      <w:divsChild>
        <w:div w:id="1848858682">
          <w:marLeft w:val="0"/>
          <w:marRight w:val="0"/>
          <w:marTop w:val="0"/>
          <w:marBottom w:val="0"/>
          <w:divBdr>
            <w:top w:val="none" w:sz="0" w:space="0" w:color="auto"/>
            <w:left w:val="none" w:sz="0" w:space="0" w:color="auto"/>
            <w:bottom w:val="none" w:sz="0" w:space="0" w:color="auto"/>
            <w:right w:val="none" w:sz="0" w:space="0" w:color="auto"/>
          </w:divBdr>
          <w:divsChild>
            <w:div w:id="277878393">
              <w:marLeft w:val="0"/>
              <w:marRight w:val="0"/>
              <w:marTop w:val="0"/>
              <w:marBottom w:val="0"/>
              <w:divBdr>
                <w:top w:val="none" w:sz="0" w:space="0" w:color="auto"/>
                <w:left w:val="none" w:sz="0" w:space="0" w:color="auto"/>
                <w:bottom w:val="none" w:sz="0" w:space="0" w:color="auto"/>
                <w:right w:val="none" w:sz="0" w:space="0" w:color="auto"/>
              </w:divBdr>
            </w:div>
            <w:div w:id="814950717">
              <w:marLeft w:val="0"/>
              <w:marRight w:val="0"/>
              <w:marTop w:val="0"/>
              <w:marBottom w:val="0"/>
              <w:divBdr>
                <w:top w:val="none" w:sz="0" w:space="0" w:color="auto"/>
                <w:left w:val="none" w:sz="0" w:space="0" w:color="auto"/>
                <w:bottom w:val="none" w:sz="0" w:space="0" w:color="auto"/>
                <w:right w:val="none" w:sz="0" w:space="0" w:color="auto"/>
              </w:divBdr>
            </w:div>
            <w:div w:id="508562781">
              <w:marLeft w:val="0"/>
              <w:marRight w:val="0"/>
              <w:marTop w:val="0"/>
              <w:marBottom w:val="0"/>
              <w:divBdr>
                <w:top w:val="none" w:sz="0" w:space="0" w:color="auto"/>
                <w:left w:val="none" w:sz="0" w:space="0" w:color="auto"/>
                <w:bottom w:val="none" w:sz="0" w:space="0" w:color="auto"/>
                <w:right w:val="none" w:sz="0" w:space="0" w:color="auto"/>
              </w:divBdr>
            </w:div>
            <w:div w:id="1173226958">
              <w:marLeft w:val="0"/>
              <w:marRight w:val="0"/>
              <w:marTop w:val="0"/>
              <w:marBottom w:val="0"/>
              <w:divBdr>
                <w:top w:val="none" w:sz="0" w:space="0" w:color="auto"/>
                <w:left w:val="none" w:sz="0" w:space="0" w:color="auto"/>
                <w:bottom w:val="none" w:sz="0" w:space="0" w:color="auto"/>
                <w:right w:val="none" w:sz="0" w:space="0" w:color="auto"/>
              </w:divBdr>
            </w:div>
            <w:div w:id="1241327566">
              <w:marLeft w:val="0"/>
              <w:marRight w:val="0"/>
              <w:marTop w:val="0"/>
              <w:marBottom w:val="0"/>
              <w:divBdr>
                <w:top w:val="none" w:sz="0" w:space="0" w:color="auto"/>
                <w:left w:val="none" w:sz="0" w:space="0" w:color="auto"/>
                <w:bottom w:val="none" w:sz="0" w:space="0" w:color="auto"/>
                <w:right w:val="none" w:sz="0" w:space="0" w:color="auto"/>
              </w:divBdr>
            </w:div>
            <w:div w:id="376904366">
              <w:marLeft w:val="0"/>
              <w:marRight w:val="0"/>
              <w:marTop w:val="0"/>
              <w:marBottom w:val="0"/>
              <w:divBdr>
                <w:top w:val="none" w:sz="0" w:space="0" w:color="auto"/>
                <w:left w:val="none" w:sz="0" w:space="0" w:color="auto"/>
                <w:bottom w:val="none" w:sz="0" w:space="0" w:color="auto"/>
                <w:right w:val="none" w:sz="0" w:space="0" w:color="auto"/>
              </w:divBdr>
            </w:div>
            <w:div w:id="615259125">
              <w:marLeft w:val="0"/>
              <w:marRight w:val="0"/>
              <w:marTop w:val="0"/>
              <w:marBottom w:val="0"/>
              <w:divBdr>
                <w:top w:val="none" w:sz="0" w:space="0" w:color="auto"/>
                <w:left w:val="none" w:sz="0" w:space="0" w:color="auto"/>
                <w:bottom w:val="none" w:sz="0" w:space="0" w:color="auto"/>
                <w:right w:val="none" w:sz="0" w:space="0" w:color="auto"/>
              </w:divBdr>
            </w:div>
            <w:div w:id="625696182">
              <w:marLeft w:val="0"/>
              <w:marRight w:val="0"/>
              <w:marTop w:val="0"/>
              <w:marBottom w:val="0"/>
              <w:divBdr>
                <w:top w:val="none" w:sz="0" w:space="0" w:color="auto"/>
                <w:left w:val="none" w:sz="0" w:space="0" w:color="auto"/>
                <w:bottom w:val="none" w:sz="0" w:space="0" w:color="auto"/>
                <w:right w:val="none" w:sz="0" w:space="0" w:color="auto"/>
              </w:divBdr>
            </w:div>
            <w:div w:id="1102845014">
              <w:marLeft w:val="0"/>
              <w:marRight w:val="0"/>
              <w:marTop w:val="0"/>
              <w:marBottom w:val="0"/>
              <w:divBdr>
                <w:top w:val="none" w:sz="0" w:space="0" w:color="auto"/>
                <w:left w:val="none" w:sz="0" w:space="0" w:color="auto"/>
                <w:bottom w:val="none" w:sz="0" w:space="0" w:color="auto"/>
                <w:right w:val="none" w:sz="0" w:space="0" w:color="auto"/>
              </w:divBdr>
            </w:div>
            <w:div w:id="1047224564">
              <w:marLeft w:val="0"/>
              <w:marRight w:val="0"/>
              <w:marTop w:val="0"/>
              <w:marBottom w:val="0"/>
              <w:divBdr>
                <w:top w:val="none" w:sz="0" w:space="0" w:color="auto"/>
                <w:left w:val="none" w:sz="0" w:space="0" w:color="auto"/>
                <w:bottom w:val="none" w:sz="0" w:space="0" w:color="auto"/>
                <w:right w:val="none" w:sz="0" w:space="0" w:color="auto"/>
              </w:divBdr>
            </w:div>
            <w:div w:id="485315925">
              <w:marLeft w:val="0"/>
              <w:marRight w:val="0"/>
              <w:marTop w:val="0"/>
              <w:marBottom w:val="0"/>
              <w:divBdr>
                <w:top w:val="none" w:sz="0" w:space="0" w:color="auto"/>
                <w:left w:val="none" w:sz="0" w:space="0" w:color="auto"/>
                <w:bottom w:val="none" w:sz="0" w:space="0" w:color="auto"/>
                <w:right w:val="none" w:sz="0" w:space="0" w:color="auto"/>
              </w:divBdr>
            </w:div>
            <w:div w:id="915436959">
              <w:marLeft w:val="0"/>
              <w:marRight w:val="0"/>
              <w:marTop w:val="0"/>
              <w:marBottom w:val="0"/>
              <w:divBdr>
                <w:top w:val="none" w:sz="0" w:space="0" w:color="auto"/>
                <w:left w:val="none" w:sz="0" w:space="0" w:color="auto"/>
                <w:bottom w:val="none" w:sz="0" w:space="0" w:color="auto"/>
                <w:right w:val="none" w:sz="0" w:space="0" w:color="auto"/>
              </w:divBdr>
            </w:div>
            <w:div w:id="2120221004">
              <w:marLeft w:val="0"/>
              <w:marRight w:val="0"/>
              <w:marTop w:val="0"/>
              <w:marBottom w:val="0"/>
              <w:divBdr>
                <w:top w:val="none" w:sz="0" w:space="0" w:color="auto"/>
                <w:left w:val="none" w:sz="0" w:space="0" w:color="auto"/>
                <w:bottom w:val="none" w:sz="0" w:space="0" w:color="auto"/>
                <w:right w:val="none" w:sz="0" w:space="0" w:color="auto"/>
              </w:divBdr>
            </w:div>
            <w:div w:id="1355114956">
              <w:marLeft w:val="0"/>
              <w:marRight w:val="0"/>
              <w:marTop w:val="0"/>
              <w:marBottom w:val="0"/>
              <w:divBdr>
                <w:top w:val="none" w:sz="0" w:space="0" w:color="auto"/>
                <w:left w:val="none" w:sz="0" w:space="0" w:color="auto"/>
                <w:bottom w:val="none" w:sz="0" w:space="0" w:color="auto"/>
                <w:right w:val="none" w:sz="0" w:space="0" w:color="auto"/>
              </w:divBdr>
            </w:div>
            <w:div w:id="1452551120">
              <w:marLeft w:val="0"/>
              <w:marRight w:val="0"/>
              <w:marTop w:val="0"/>
              <w:marBottom w:val="0"/>
              <w:divBdr>
                <w:top w:val="none" w:sz="0" w:space="0" w:color="auto"/>
                <w:left w:val="none" w:sz="0" w:space="0" w:color="auto"/>
                <w:bottom w:val="none" w:sz="0" w:space="0" w:color="auto"/>
                <w:right w:val="none" w:sz="0" w:space="0" w:color="auto"/>
              </w:divBdr>
            </w:div>
            <w:div w:id="1365404737">
              <w:marLeft w:val="0"/>
              <w:marRight w:val="0"/>
              <w:marTop w:val="0"/>
              <w:marBottom w:val="0"/>
              <w:divBdr>
                <w:top w:val="none" w:sz="0" w:space="0" w:color="auto"/>
                <w:left w:val="none" w:sz="0" w:space="0" w:color="auto"/>
                <w:bottom w:val="none" w:sz="0" w:space="0" w:color="auto"/>
                <w:right w:val="none" w:sz="0" w:space="0" w:color="auto"/>
              </w:divBdr>
            </w:div>
            <w:div w:id="701248777">
              <w:marLeft w:val="0"/>
              <w:marRight w:val="0"/>
              <w:marTop w:val="0"/>
              <w:marBottom w:val="0"/>
              <w:divBdr>
                <w:top w:val="none" w:sz="0" w:space="0" w:color="auto"/>
                <w:left w:val="none" w:sz="0" w:space="0" w:color="auto"/>
                <w:bottom w:val="none" w:sz="0" w:space="0" w:color="auto"/>
                <w:right w:val="none" w:sz="0" w:space="0" w:color="auto"/>
              </w:divBdr>
            </w:div>
            <w:div w:id="595136511">
              <w:marLeft w:val="0"/>
              <w:marRight w:val="0"/>
              <w:marTop w:val="0"/>
              <w:marBottom w:val="0"/>
              <w:divBdr>
                <w:top w:val="none" w:sz="0" w:space="0" w:color="auto"/>
                <w:left w:val="none" w:sz="0" w:space="0" w:color="auto"/>
                <w:bottom w:val="none" w:sz="0" w:space="0" w:color="auto"/>
                <w:right w:val="none" w:sz="0" w:space="0" w:color="auto"/>
              </w:divBdr>
            </w:div>
            <w:div w:id="1185293207">
              <w:marLeft w:val="0"/>
              <w:marRight w:val="0"/>
              <w:marTop w:val="0"/>
              <w:marBottom w:val="0"/>
              <w:divBdr>
                <w:top w:val="none" w:sz="0" w:space="0" w:color="auto"/>
                <w:left w:val="none" w:sz="0" w:space="0" w:color="auto"/>
                <w:bottom w:val="none" w:sz="0" w:space="0" w:color="auto"/>
                <w:right w:val="none" w:sz="0" w:space="0" w:color="auto"/>
              </w:divBdr>
            </w:div>
            <w:div w:id="1875146767">
              <w:marLeft w:val="0"/>
              <w:marRight w:val="0"/>
              <w:marTop w:val="0"/>
              <w:marBottom w:val="0"/>
              <w:divBdr>
                <w:top w:val="none" w:sz="0" w:space="0" w:color="auto"/>
                <w:left w:val="none" w:sz="0" w:space="0" w:color="auto"/>
                <w:bottom w:val="none" w:sz="0" w:space="0" w:color="auto"/>
                <w:right w:val="none" w:sz="0" w:space="0" w:color="auto"/>
              </w:divBdr>
            </w:div>
            <w:div w:id="103157478">
              <w:marLeft w:val="0"/>
              <w:marRight w:val="0"/>
              <w:marTop w:val="0"/>
              <w:marBottom w:val="0"/>
              <w:divBdr>
                <w:top w:val="none" w:sz="0" w:space="0" w:color="auto"/>
                <w:left w:val="none" w:sz="0" w:space="0" w:color="auto"/>
                <w:bottom w:val="none" w:sz="0" w:space="0" w:color="auto"/>
                <w:right w:val="none" w:sz="0" w:space="0" w:color="auto"/>
              </w:divBdr>
            </w:div>
            <w:div w:id="491406863">
              <w:marLeft w:val="0"/>
              <w:marRight w:val="0"/>
              <w:marTop w:val="0"/>
              <w:marBottom w:val="0"/>
              <w:divBdr>
                <w:top w:val="none" w:sz="0" w:space="0" w:color="auto"/>
                <w:left w:val="none" w:sz="0" w:space="0" w:color="auto"/>
                <w:bottom w:val="none" w:sz="0" w:space="0" w:color="auto"/>
                <w:right w:val="none" w:sz="0" w:space="0" w:color="auto"/>
              </w:divBdr>
            </w:div>
            <w:div w:id="1342312536">
              <w:marLeft w:val="0"/>
              <w:marRight w:val="0"/>
              <w:marTop w:val="0"/>
              <w:marBottom w:val="0"/>
              <w:divBdr>
                <w:top w:val="none" w:sz="0" w:space="0" w:color="auto"/>
                <w:left w:val="none" w:sz="0" w:space="0" w:color="auto"/>
                <w:bottom w:val="none" w:sz="0" w:space="0" w:color="auto"/>
                <w:right w:val="none" w:sz="0" w:space="0" w:color="auto"/>
              </w:divBdr>
            </w:div>
            <w:div w:id="305016627">
              <w:marLeft w:val="0"/>
              <w:marRight w:val="0"/>
              <w:marTop w:val="0"/>
              <w:marBottom w:val="0"/>
              <w:divBdr>
                <w:top w:val="none" w:sz="0" w:space="0" w:color="auto"/>
                <w:left w:val="none" w:sz="0" w:space="0" w:color="auto"/>
                <w:bottom w:val="none" w:sz="0" w:space="0" w:color="auto"/>
                <w:right w:val="none" w:sz="0" w:space="0" w:color="auto"/>
              </w:divBdr>
            </w:div>
            <w:div w:id="1534028317">
              <w:marLeft w:val="0"/>
              <w:marRight w:val="0"/>
              <w:marTop w:val="0"/>
              <w:marBottom w:val="0"/>
              <w:divBdr>
                <w:top w:val="none" w:sz="0" w:space="0" w:color="auto"/>
                <w:left w:val="none" w:sz="0" w:space="0" w:color="auto"/>
                <w:bottom w:val="none" w:sz="0" w:space="0" w:color="auto"/>
                <w:right w:val="none" w:sz="0" w:space="0" w:color="auto"/>
              </w:divBdr>
            </w:div>
            <w:div w:id="191117342">
              <w:marLeft w:val="0"/>
              <w:marRight w:val="0"/>
              <w:marTop w:val="0"/>
              <w:marBottom w:val="0"/>
              <w:divBdr>
                <w:top w:val="none" w:sz="0" w:space="0" w:color="auto"/>
                <w:left w:val="none" w:sz="0" w:space="0" w:color="auto"/>
                <w:bottom w:val="none" w:sz="0" w:space="0" w:color="auto"/>
                <w:right w:val="none" w:sz="0" w:space="0" w:color="auto"/>
              </w:divBdr>
            </w:div>
            <w:div w:id="1566837555">
              <w:marLeft w:val="0"/>
              <w:marRight w:val="0"/>
              <w:marTop w:val="0"/>
              <w:marBottom w:val="0"/>
              <w:divBdr>
                <w:top w:val="none" w:sz="0" w:space="0" w:color="auto"/>
                <w:left w:val="none" w:sz="0" w:space="0" w:color="auto"/>
                <w:bottom w:val="none" w:sz="0" w:space="0" w:color="auto"/>
                <w:right w:val="none" w:sz="0" w:space="0" w:color="auto"/>
              </w:divBdr>
            </w:div>
            <w:div w:id="550961205">
              <w:marLeft w:val="0"/>
              <w:marRight w:val="0"/>
              <w:marTop w:val="0"/>
              <w:marBottom w:val="0"/>
              <w:divBdr>
                <w:top w:val="none" w:sz="0" w:space="0" w:color="auto"/>
                <w:left w:val="none" w:sz="0" w:space="0" w:color="auto"/>
                <w:bottom w:val="none" w:sz="0" w:space="0" w:color="auto"/>
                <w:right w:val="none" w:sz="0" w:space="0" w:color="auto"/>
              </w:divBdr>
            </w:div>
            <w:div w:id="1969703057">
              <w:marLeft w:val="0"/>
              <w:marRight w:val="0"/>
              <w:marTop w:val="0"/>
              <w:marBottom w:val="0"/>
              <w:divBdr>
                <w:top w:val="none" w:sz="0" w:space="0" w:color="auto"/>
                <w:left w:val="none" w:sz="0" w:space="0" w:color="auto"/>
                <w:bottom w:val="none" w:sz="0" w:space="0" w:color="auto"/>
                <w:right w:val="none" w:sz="0" w:space="0" w:color="auto"/>
              </w:divBdr>
            </w:div>
            <w:div w:id="283315416">
              <w:marLeft w:val="0"/>
              <w:marRight w:val="0"/>
              <w:marTop w:val="0"/>
              <w:marBottom w:val="0"/>
              <w:divBdr>
                <w:top w:val="none" w:sz="0" w:space="0" w:color="auto"/>
                <w:left w:val="none" w:sz="0" w:space="0" w:color="auto"/>
                <w:bottom w:val="none" w:sz="0" w:space="0" w:color="auto"/>
                <w:right w:val="none" w:sz="0" w:space="0" w:color="auto"/>
              </w:divBdr>
            </w:div>
            <w:div w:id="1458139110">
              <w:marLeft w:val="0"/>
              <w:marRight w:val="0"/>
              <w:marTop w:val="0"/>
              <w:marBottom w:val="0"/>
              <w:divBdr>
                <w:top w:val="none" w:sz="0" w:space="0" w:color="auto"/>
                <w:left w:val="none" w:sz="0" w:space="0" w:color="auto"/>
                <w:bottom w:val="none" w:sz="0" w:space="0" w:color="auto"/>
                <w:right w:val="none" w:sz="0" w:space="0" w:color="auto"/>
              </w:divBdr>
            </w:div>
            <w:div w:id="2135632400">
              <w:marLeft w:val="0"/>
              <w:marRight w:val="0"/>
              <w:marTop w:val="0"/>
              <w:marBottom w:val="0"/>
              <w:divBdr>
                <w:top w:val="none" w:sz="0" w:space="0" w:color="auto"/>
                <w:left w:val="none" w:sz="0" w:space="0" w:color="auto"/>
                <w:bottom w:val="none" w:sz="0" w:space="0" w:color="auto"/>
                <w:right w:val="none" w:sz="0" w:space="0" w:color="auto"/>
              </w:divBdr>
            </w:div>
            <w:div w:id="873342976">
              <w:marLeft w:val="0"/>
              <w:marRight w:val="0"/>
              <w:marTop w:val="0"/>
              <w:marBottom w:val="0"/>
              <w:divBdr>
                <w:top w:val="none" w:sz="0" w:space="0" w:color="auto"/>
                <w:left w:val="none" w:sz="0" w:space="0" w:color="auto"/>
                <w:bottom w:val="none" w:sz="0" w:space="0" w:color="auto"/>
                <w:right w:val="none" w:sz="0" w:space="0" w:color="auto"/>
              </w:divBdr>
            </w:div>
            <w:div w:id="200284990">
              <w:marLeft w:val="0"/>
              <w:marRight w:val="0"/>
              <w:marTop w:val="0"/>
              <w:marBottom w:val="0"/>
              <w:divBdr>
                <w:top w:val="none" w:sz="0" w:space="0" w:color="auto"/>
                <w:left w:val="none" w:sz="0" w:space="0" w:color="auto"/>
                <w:bottom w:val="none" w:sz="0" w:space="0" w:color="auto"/>
                <w:right w:val="none" w:sz="0" w:space="0" w:color="auto"/>
              </w:divBdr>
            </w:div>
            <w:div w:id="802892985">
              <w:marLeft w:val="0"/>
              <w:marRight w:val="0"/>
              <w:marTop w:val="0"/>
              <w:marBottom w:val="0"/>
              <w:divBdr>
                <w:top w:val="none" w:sz="0" w:space="0" w:color="auto"/>
                <w:left w:val="none" w:sz="0" w:space="0" w:color="auto"/>
                <w:bottom w:val="none" w:sz="0" w:space="0" w:color="auto"/>
                <w:right w:val="none" w:sz="0" w:space="0" w:color="auto"/>
              </w:divBdr>
            </w:div>
            <w:div w:id="1562399175">
              <w:marLeft w:val="0"/>
              <w:marRight w:val="0"/>
              <w:marTop w:val="0"/>
              <w:marBottom w:val="0"/>
              <w:divBdr>
                <w:top w:val="none" w:sz="0" w:space="0" w:color="auto"/>
                <w:left w:val="none" w:sz="0" w:space="0" w:color="auto"/>
                <w:bottom w:val="none" w:sz="0" w:space="0" w:color="auto"/>
                <w:right w:val="none" w:sz="0" w:space="0" w:color="auto"/>
              </w:divBdr>
            </w:div>
            <w:div w:id="1612205783">
              <w:marLeft w:val="0"/>
              <w:marRight w:val="0"/>
              <w:marTop w:val="0"/>
              <w:marBottom w:val="0"/>
              <w:divBdr>
                <w:top w:val="none" w:sz="0" w:space="0" w:color="auto"/>
                <w:left w:val="none" w:sz="0" w:space="0" w:color="auto"/>
                <w:bottom w:val="none" w:sz="0" w:space="0" w:color="auto"/>
                <w:right w:val="none" w:sz="0" w:space="0" w:color="auto"/>
              </w:divBdr>
            </w:div>
            <w:div w:id="1038047109">
              <w:marLeft w:val="0"/>
              <w:marRight w:val="0"/>
              <w:marTop w:val="0"/>
              <w:marBottom w:val="0"/>
              <w:divBdr>
                <w:top w:val="none" w:sz="0" w:space="0" w:color="auto"/>
                <w:left w:val="none" w:sz="0" w:space="0" w:color="auto"/>
                <w:bottom w:val="none" w:sz="0" w:space="0" w:color="auto"/>
                <w:right w:val="none" w:sz="0" w:space="0" w:color="auto"/>
              </w:divBdr>
            </w:div>
            <w:div w:id="506865484">
              <w:marLeft w:val="0"/>
              <w:marRight w:val="0"/>
              <w:marTop w:val="0"/>
              <w:marBottom w:val="0"/>
              <w:divBdr>
                <w:top w:val="none" w:sz="0" w:space="0" w:color="auto"/>
                <w:left w:val="none" w:sz="0" w:space="0" w:color="auto"/>
                <w:bottom w:val="none" w:sz="0" w:space="0" w:color="auto"/>
                <w:right w:val="none" w:sz="0" w:space="0" w:color="auto"/>
              </w:divBdr>
            </w:div>
            <w:div w:id="617444634">
              <w:marLeft w:val="0"/>
              <w:marRight w:val="0"/>
              <w:marTop w:val="0"/>
              <w:marBottom w:val="0"/>
              <w:divBdr>
                <w:top w:val="none" w:sz="0" w:space="0" w:color="auto"/>
                <w:left w:val="none" w:sz="0" w:space="0" w:color="auto"/>
                <w:bottom w:val="none" w:sz="0" w:space="0" w:color="auto"/>
                <w:right w:val="none" w:sz="0" w:space="0" w:color="auto"/>
              </w:divBdr>
            </w:div>
            <w:div w:id="436994712">
              <w:marLeft w:val="0"/>
              <w:marRight w:val="0"/>
              <w:marTop w:val="0"/>
              <w:marBottom w:val="0"/>
              <w:divBdr>
                <w:top w:val="none" w:sz="0" w:space="0" w:color="auto"/>
                <w:left w:val="none" w:sz="0" w:space="0" w:color="auto"/>
                <w:bottom w:val="none" w:sz="0" w:space="0" w:color="auto"/>
                <w:right w:val="none" w:sz="0" w:space="0" w:color="auto"/>
              </w:divBdr>
            </w:div>
            <w:div w:id="2061634617">
              <w:marLeft w:val="0"/>
              <w:marRight w:val="0"/>
              <w:marTop w:val="0"/>
              <w:marBottom w:val="0"/>
              <w:divBdr>
                <w:top w:val="none" w:sz="0" w:space="0" w:color="auto"/>
                <w:left w:val="none" w:sz="0" w:space="0" w:color="auto"/>
                <w:bottom w:val="none" w:sz="0" w:space="0" w:color="auto"/>
                <w:right w:val="none" w:sz="0" w:space="0" w:color="auto"/>
              </w:divBdr>
            </w:div>
            <w:div w:id="1624995072">
              <w:marLeft w:val="0"/>
              <w:marRight w:val="0"/>
              <w:marTop w:val="0"/>
              <w:marBottom w:val="0"/>
              <w:divBdr>
                <w:top w:val="none" w:sz="0" w:space="0" w:color="auto"/>
                <w:left w:val="none" w:sz="0" w:space="0" w:color="auto"/>
                <w:bottom w:val="none" w:sz="0" w:space="0" w:color="auto"/>
                <w:right w:val="none" w:sz="0" w:space="0" w:color="auto"/>
              </w:divBdr>
            </w:div>
            <w:div w:id="859396355">
              <w:marLeft w:val="0"/>
              <w:marRight w:val="0"/>
              <w:marTop w:val="0"/>
              <w:marBottom w:val="0"/>
              <w:divBdr>
                <w:top w:val="none" w:sz="0" w:space="0" w:color="auto"/>
                <w:left w:val="none" w:sz="0" w:space="0" w:color="auto"/>
                <w:bottom w:val="none" w:sz="0" w:space="0" w:color="auto"/>
                <w:right w:val="none" w:sz="0" w:space="0" w:color="auto"/>
              </w:divBdr>
            </w:div>
            <w:div w:id="1996496803">
              <w:marLeft w:val="0"/>
              <w:marRight w:val="0"/>
              <w:marTop w:val="0"/>
              <w:marBottom w:val="0"/>
              <w:divBdr>
                <w:top w:val="none" w:sz="0" w:space="0" w:color="auto"/>
                <w:left w:val="none" w:sz="0" w:space="0" w:color="auto"/>
                <w:bottom w:val="none" w:sz="0" w:space="0" w:color="auto"/>
                <w:right w:val="none" w:sz="0" w:space="0" w:color="auto"/>
              </w:divBdr>
            </w:div>
            <w:div w:id="1241448875">
              <w:marLeft w:val="0"/>
              <w:marRight w:val="0"/>
              <w:marTop w:val="0"/>
              <w:marBottom w:val="0"/>
              <w:divBdr>
                <w:top w:val="none" w:sz="0" w:space="0" w:color="auto"/>
                <w:left w:val="none" w:sz="0" w:space="0" w:color="auto"/>
                <w:bottom w:val="none" w:sz="0" w:space="0" w:color="auto"/>
                <w:right w:val="none" w:sz="0" w:space="0" w:color="auto"/>
              </w:divBdr>
            </w:div>
            <w:div w:id="326787158">
              <w:marLeft w:val="0"/>
              <w:marRight w:val="0"/>
              <w:marTop w:val="0"/>
              <w:marBottom w:val="0"/>
              <w:divBdr>
                <w:top w:val="none" w:sz="0" w:space="0" w:color="auto"/>
                <w:left w:val="none" w:sz="0" w:space="0" w:color="auto"/>
                <w:bottom w:val="none" w:sz="0" w:space="0" w:color="auto"/>
                <w:right w:val="none" w:sz="0" w:space="0" w:color="auto"/>
              </w:divBdr>
            </w:div>
            <w:div w:id="1756322191">
              <w:marLeft w:val="0"/>
              <w:marRight w:val="0"/>
              <w:marTop w:val="0"/>
              <w:marBottom w:val="0"/>
              <w:divBdr>
                <w:top w:val="none" w:sz="0" w:space="0" w:color="auto"/>
                <w:left w:val="none" w:sz="0" w:space="0" w:color="auto"/>
                <w:bottom w:val="none" w:sz="0" w:space="0" w:color="auto"/>
                <w:right w:val="none" w:sz="0" w:space="0" w:color="auto"/>
              </w:divBdr>
            </w:div>
            <w:div w:id="1640646967">
              <w:marLeft w:val="0"/>
              <w:marRight w:val="0"/>
              <w:marTop w:val="0"/>
              <w:marBottom w:val="0"/>
              <w:divBdr>
                <w:top w:val="none" w:sz="0" w:space="0" w:color="auto"/>
                <w:left w:val="none" w:sz="0" w:space="0" w:color="auto"/>
                <w:bottom w:val="none" w:sz="0" w:space="0" w:color="auto"/>
                <w:right w:val="none" w:sz="0" w:space="0" w:color="auto"/>
              </w:divBdr>
            </w:div>
            <w:div w:id="1933195189">
              <w:marLeft w:val="0"/>
              <w:marRight w:val="0"/>
              <w:marTop w:val="0"/>
              <w:marBottom w:val="0"/>
              <w:divBdr>
                <w:top w:val="none" w:sz="0" w:space="0" w:color="auto"/>
                <w:left w:val="none" w:sz="0" w:space="0" w:color="auto"/>
                <w:bottom w:val="none" w:sz="0" w:space="0" w:color="auto"/>
                <w:right w:val="none" w:sz="0" w:space="0" w:color="auto"/>
              </w:divBdr>
            </w:div>
            <w:div w:id="639651193">
              <w:marLeft w:val="0"/>
              <w:marRight w:val="0"/>
              <w:marTop w:val="0"/>
              <w:marBottom w:val="0"/>
              <w:divBdr>
                <w:top w:val="none" w:sz="0" w:space="0" w:color="auto"/>
                <w:left w:val="none" w:sz="0" w:space="0" w:color="auto"/>
                <w:bottom w:val="none" w:sz="0" w:space="0" w:color="auto"/>
                <w:right w:val="none" w:sz="0" w:space="0" w:color="auto"/>
              </w:divBdr>
            </w:div>
            <w:div w:id="997730091">
              <w:marLeft w:val="0"/>
              <w:marRight w:val="0"/>
              <w:marTop w:val="0"/>
              <w:marBottom w:val="0"/>
              <w:divBdr>
                <w:top w:val="none" w:sz="0" w:space="0" w:color="auto"/>
                <w:left w:val="none" w:sz="0" w:space="0" w:color="auto"/>
                <w:bottom w:val="none" w:sz="0" w:space="0" w:color="auto"/>
                <w:right w:val="none" w:sz="0" w:space="0" w:color="auto"/>
              </w:divBdr>
            </w:div>
            <w:div w:id="556360613">
              <w:marLeft w:val="0"/>
              <w:marRight w:val="0"/>
              <w:marTop w:val="0"/>
              <w:marBottom w:val="0"/>
              <w:divBdr>
                <w:top w:val="none" w:sz="0" w:space="0" w:color="auto"/>
                <w:left w:val="none" w:sz="0" w:space="0" w:color="auto"/>
                <w:bottom w:val="none" w:sz="0" w:space="0" w:color="auto"/>
                <w:right w:val="none" w:sz="0" w:space="0" w:color="auto"/>
              </w:divBdr>
            </w:div>
            <w:div w:id="1135103038">
              <w:marLeft w:val="0"/>
              <w:marRight w:val="0"/>
              <w:marTop w:val="0"/>
              <w:marBottom w:val="0"/>
              <w:divBdr>
                <w:top w:val="none" w:sz="0" w:space="0" w:color="auto"/>
                <w:left w:val="none" w:sz="0" w:space="0" w:color="auto"/>
                <w:bottom w:val="none" w:sz="0" w:space="0" w:color="auto"/>
                <w:right w:val="none" w:sz="0" w:space="0" w:color="auto"/>
              </w:divBdr>
            </w:div>
            <w:div w:id="1919708014">
              <w:marLeft w:val="0"/>
              <w:marRight w:val="0"/>
              <w:marTop w:val="0"/>
              <w:marBottom w:val="0"/>
              <w:divBdr>
                <w:top w:val="none" w:sz="0" w:space="0" w:color="auto"/>
                <w:left w:val="none" w:sz="0" w:space="0" w:color="auto"/>
                <w:bottom w:val="none" w:sz="0" w:space="0" w:color="auto"/>
                <w:right w:val="none" w:sz="0" w:space="0" w:color="auto"/>
              </w:divBdr>
            </w:div>
            <w:div w:id="326442799">
              <w:marLeft w:val="0"/>
              <w:marRight w:val="0"/>
              <w:marTop w:val="0"/>
              <w:marBottom w:val="0"/>
              <w:divBdr>
                <w:top w:val="none" w:sz="0" w:space="0" w:color="auto"/>
                <w:left w:val="none" w:sz="0" w:space="0" w:color="auto"/>
                <w:bottom w:val="none" w:sz="0" w:space="0" w:color="auto"/>
                <w:right w:val="none" w:sz="0" w:space="0" w:color="auto"/>
              </w:divBdr>
            </w:div>
          </w:divsChild>
        </w:div>
        <w:div w:id="1008216362">
          <w:marLeft w:val="0"/>
          <w:marRight w:val="0"/>
          <w:marTop w:val="0"/>
          <w:marBottom w:val="0"/>
          <w:divBdr>
            <w:top w:val="none" w:sz="0" w:space="0" w:color="auto"/>
            <w:left w:val="none" w:sz="0" w:space="0" w:color="auto"/>
            <w:bottom w:val="none" w:sz="0" w:space="0" w:color="auto"/>
            <w:right w:val="none" w:sz="0" w:space="0" w:color="auto"/>
          </w:divBdr>
          <w:divsChild>
            <w:div w:id="1214346808">
              <w:marLeft w:val="0"/>
              <w:marRight w:val="0"/>
              <w:marTop w:val="0"/>
              <w:marBottom w:val="0"/>
              <w:divBdr>
                <w:top w:val="none" w:sz="0" w:space="0" w:color="auto"/>
                <w:left w:val="none" w:sz="0" w:space="0" w:color="auto"/>
                <w:bottom w:val="none" w:sz="0" w:space="0" w:color="auto"/>
                <w:right w:val="none" w:sz="0" w:space="0" w:color="auto"/>
              </w:divBdr>
            </w:div>
            <w:div w:id="1657950271">
              <w:marLeft w:val="0"/>
              <w:marRight w:val="0"/>
              <w:marTop w:val="0"/>
              <w:marBottom w:val="0"/>
              <w:divBdr>
                <w:top w:val="none" w:sz="0" w:space="0" w:color="auto"/>
                <w:left w:val="none" w:sz="0" w:space="0" w:color="auto"/>
                <w:bottom w:val="none" w:sz="0" w:space="0" w:color="auto"/>
                <w:right w:val="none" w:sz="0" w:space="0" w:color="auto"/>
              </w:divBdr>
            </w:div>
            <w:div w:id="555704135">
              <w:marLeft w:val="0"/>
              <w:marRight w:val="0"/>
              <w:marTop w:val="0"/>
              <w:marBottom w:val="0"/>
              <w:divBdr>
                <w:top w:val="none" w:sz="0" w:space="0" w:color="auto"/>
                <w:left w:val="none" w:sz="0" w:space="0" w:color="auto"/>
                <w:bottom w:val="none" w:sz="0" w:space="0" w:color="auto"/>
                <w:right w:val="none" w:sz="0" w:space="0" w:color="auto"/>
              </w:divBdr>
            </w:div>
            <w:div w:id="1306665909">
              <w:marLeft w:val="0"/>
              <w:marRight w:val="0"/>
              <w:marTop w:val="0"/>
              <w:marBottom w:val="0"/>
              <w:divBdr>
                <w:top w:val="none" w:sz="0" w:space="0" w:color="auto"/>
                <w:left w:val="none" w:sz="0" w:space="0" w:color="auto"/>
                <w:bottom w:val="none" w:sz="0" w:space="0" w:color="auto"/>
                <w:right w:val="none" w:sz="0" w:space="0" w:color="auto"/>
              </w:divBdr>
            </w:div>
            <w:div w:id="2064213333">
              <w:marLeft w:val="0"/>
              <w:marRight w:val="0"/>
              <w:marTop w:val="0"/>
              <w:marBottom w:val="0"/>
              <w:divBdr>
                <w:top w:val="none" w:sz="0" w:space="0" w:color="auto"/>
                <w:left w:val="none" w:sz="0" w:space="0" w:color="auto"/>
                <w:bottom w:val="none" w:sz="0" w:space="0" w:color="auto"/>
                <w:right w:val="none" w:sz="0" w:space="0" w:color="auto"/>
              </w:divBdr>
            </w:div>
            <w:div w:id="304897468">
              <w:marLeft w:val="0"/>
              <w:marRight w:val="0"/>
              <w:marTop w:val="0"/>
              <w:marBottom w:val="0"/>
              <w:divBdr>
                <w:top w:val="none" w:sz="0" w:space="0" w:color="auto"/>
                <w:left w:val="none" w:sz="0" w:space="0" w:color="auto"/>
                <w:bottom w:val="none" w:sz="0" w:space="0" w:color="auto"/>
                <w:right w:val="none" w:sz="0" w:space="0" w:color="auto"/>
              </w:divBdr>
            </w:div>
            <w:div w:id="394470759">
              <w:marLeft w:val="0"/>
              <w:marRight w:val="0"/>
              <w:marTop w:val="0"/>
              <w:marBottom w:val="0"/>
              <w:divBdr>
                <w:top w:val="none" w:sz="0" w:space="0" w:color="auto"/>
                <w:left w:val="none" w:sz="0" w:space="0" w:color="auto"/>
                <w:bottom w:val="none" w:sz="0" w:space="0" w:color="auto"/>
                <w:right w:val="none" w:sz="0" w:space="0" w:color="auto"/>
              </w:divBdr>
            </w:div>
            <w:div w:id="2083209212">
              <w:marLeft w:val="0"/>
              <w:marRight w:val="0"/>
              <w:marTop w:val="0"/>
              <w:marBottom w:val="0"/>
              <w:divBdr>
                <w:top w:val="none" w:sz="0" w:space="0" w:color="auto"/>
                <w:left w:val="none" w:sz="0" w:space="0" w:color="auto"/>
                <w:bottom w:val="none" w:sz="0" w:space="0" w:color="auto"/>
                <w:right w:val="none" w:sz="0" w:space="0" w:color="auto"/>
              </w:divBdr>
            </w:div>
            <w:div w:id="1191259179">
              <w:marLeft w:val="0"/>
              <w:marRight w:val="0"/>
              <w:marTop w:val="0"/>
              <w:marBottom w:val="0"/>
              <w:divBdr>
                <w:top w:val="none" w:sz="0" w:space="0" w:color="auto"/>
                <w:left w:val="none" w:sz="0" w:space="0" w:color="auto"/>
                <w:bottom w:val="none" w:sz="0" w:space="0" w:color="auto"/>
                <w:right w:val="none" w:sz="0" w:space="0" w:color="auto"/>
              </w:divBdr>
            </w:div>
            <w:div w:id="1911116245">
              <w:marLeft w:val="0"/>
              <w:marRight w:val="0"/>
              <w:marTop w:val="0"/>
              <w:marBottom w:val="0"/>
              <w:divBdr>
                <w:top w:val="none" w:sz="0" w:space="0" w:color="auto"/>
                <w:left w:val="none" w:sz="0" w:space="0" w:color="auto"/>
                <w:bottom w:val="none" w:sz="0" w:space="0" w:color="auto"/>
                <w:right w:val="none" w:sz="0" w:space="0" w:color="auto"/>
              </w:divBdr>
            </w:div>
            <w:div w:id="1870289158">
              <w:marLeft w:val="0"/>
              <w:marRight w:val="0"/>
              <w:marTop w:val="0"/>
              <w:marBottom w:val="0"/>
              <w:divBdr>
                <w:top w:val="none" w:sz="0" w:space="0" w:color="auto"/>
                <w:left w:val="none" w:sz="0" w:space="0" w:color="auto"/>
                <w:bottom w:val="none" w:sz="0" w:space="0" w:color="auto"/>
                <w:right w:val="none" w:sz="0" w:space="0" w:color="auto"/>
              </w:divBdr>
            </w:div>
            <w:div w:id="1614703437">
              <w:marLeft w:val="0"/>
              <w:marRight w:val="0"/>
              <w:marTop w:val="0"/>
              <w:marBottom w:val="0"/>
              <w:divBdr>
                <w:top w:val="none" w:sz="0" w:space="0" w:color="auto"/>
                <w:left w:val="none" w:sz="0" w:space="0" w:color="auto"/>
                <w:bottom w:val="none" w:sz="0" w:space="0" w:color="auto"/>
                <w:right w:val="none" w:sz="0" w:space="0" w:color="auto"/>
              </w:divBdr>
            </w:div>
            <w:div w:id="189489360">
              <w:marLeft w:val="0"/>
              <w:marRight w:val="0"/>
              <w:marTop w:val="0"/>
              <w:marBottom w:val="0"/>
              <w:divBdr>
                <w:top w:val="none" w:sz="0" w:space="0" w:color="auto"/>
                <w:left w:val="none" w:sz="0" w:space="0" w:color="auto"/>
                <w:bottom w:val="none" w:sz="0" w:space="0" w:color="auto"/>
                <w:right w:val="none" w:sz="0" w:space="0" w:color="auto"/>
              </w:divBdr>
            </w:div>
            <w:div w:id="556281082">
              <w:marLeft w:val="0"/>
              <w:marRight w:val="0"/>
              <w:marTop w:val="0"/>
              <w:marBottom w:val="0"/>
              <w:divBdr>
                <w:top w:val="none" w:sz="0" w:space="0" w:color="auto"/>
                <w:left w:val="none" w:sz="0" w:space="0" w:color="auto"/>
                <w:bottom w:val="none" w:sz="0" w:space="0" w:color="auto"/>
                <w:right w:val="none" w:sz="0" w:space="0" w:color="auto"/>
              </w:divBdr>
            </w:div>
            <w:div w:id="36905011">
              <w:marLeft w:val="0"/>
              <w:marRight w:val="0"/>
              <w:marTop w:val="0"/>
              <w:marBottom w:val="0"/>
              <w:divBdr>
                <w:top w:val="none" w:sz="0" w:space="0" w:color="auto"/>
                <w:left w:val="none" w:sz="0" w:space="0" w:color="auto"/>
                <w:bottom w:val="none" w:sz="0" w:space="0" w:color="auto"/>
                <w:right w:val="none" w:sz="0" w:space="0" w:color="auto"/>
              </w:divBdr>
            </w:div>
            <w:div w:id="1458253957">
              <w:marLeft w:val="0"/>
              <w:marRight w:val="0"/>
              <w:marTop w:val="0"/>
              <w:marBottom w:val="0"/>
              <w:divBdr>
                <w:top w:val="none" w:sz="0" w:space="0" w:color="auto"/>
                <w:left w:val="none" w:sz="0" w:space="0" w:color="auto"/>
                <w:bottom w:val="none" w:sz="0" w:space="0" w:color="auto"/>
                <w:right w:val="none" w:sz="0" w:space="0" w:color="auto"/>
              </w:divBdr>
            </w:div>
            <w:div w:id="2142460890">
              <w:marLeft w:val="0"/>
              <w:marRight w:val="0"/>
              <w:marTop w:val="0"/>
              <w:marBottom w:val="0"/>
              <w:divBdr>
                <w:top w:val="none" w:sz="0" w:space="0" w:color="auto"/>
                <w:left w:val="none" w:sz="0" w:space="0" w:color="auto"/>
                <w:bottom w:val="none" w:sz="0" w:space="0" w:color="auto"/>
                <w:right w:val="none" w:sz="0" w:space="0" w:color="auto"/>
              </w:divBdr>
            </w:div>
            <w:div w:id="1855071674">
              <w:marLeft w:val="0"/>
              <w:marRight w:val="0"/>
              <w:marTop w:val="0"/>
              <w:marBottom w:val="0"/>
              <w:divBdr>
                <w:top w:val="none" w:sz="0" w:space="0" w:color="auto"/>
                <w:left w:val="none" w:sz="0" w:space="0" w:color="auto"/>
                <w:bottom w:val="none" w:sz="0" w:space="0" w:color="auto"/>
                <w:right w:val="none" w:sz="0" w:space="0" w:color="auto"/>
              </w:divBdr>
            </w:div>
            <w:div w:id="1588072502">
              <w:marLeft w:val="0"/>
              <w:marRight w:val="0"/>
              <w:marTop w:val="0"/>
              <w:marBottom w:val="0"/>
              <w:divBdr>
                <w:top w:val="none" w:sz="0" w:space="0" w:color="auto"/>
                <w:left w:val="none" w:sz="0" w:space="0" w:color="auto"/>
                <w:bottom w:val="none" w:sz="0" w:space="0" w:color="auto"/>
                <w:right w:val="none" w:sz="0" w:space="0" w:color="auto"/>
              </w:divBdr>
            </w:div>
            <w:div w:id="1648972439">
              <w:marLeft w:val="0"/>
              <w:marRight w:val="0"/>
              <w:marTop w:val="0"/>
              <w:marBottom w:val="0"/>
              <w:divBdr>
                <w:top w:val="none" w:sz="0" w:space="0" w:color="auto"/>
                <w:left w:val="none" w:sz="0" w:space="0" w:color="auto"/>
                <w:bottom w:val="none" w:sz="0" w:space="0" w:color="auto"/>
                <w:right w:val="none" w:sz="0" w:space="0" w:color="auto"/>
              </w:divBdr>
            </w:div>
            <w:div w:id="316960476">
              <w:marLeft w:val="0"/>
              <w:marRight w:val="0"/>
              <w:marTop w:val="0"/>
              <w:marBottom w:val="0"/>
              <w:divBdr>
                <w:top w:val="none" w:sz="0" w:space="0" w:color="auto"/>
                <w:left w:val="none" w:sz="0" w:space="0" w:color="auto"/>
                <w:bottom w:val="none" w:sz="0" w:space="0" w:color="auto"/>
                <w:right w:val="none" w:sz="0" w:space="0" w:color="auto"/>
              </w:divBdr>
            </w:div>
            <w:div w:id="157382334">
              <w:marLeft w:val="0"/>
              <w:marRight w:val="0"/>
              <w:marTop w:val="0"/>
              <w:marBottom w:val="0"/>
              <w:divBdr>
                <w:top w:val="none" w:sz="0" w:space="0" w:color="auto"/>
                <w:left w:val="none" w:sz="0" w:space="0" w:color="auto"/>
                <w:bottom w:val="none" w:sz="0" w:space="0" w:color="auto"/>
                <w:right w:val="none" w:sz="0" w:space="0" w:color="auto"/>
              </w:divBdr>
            </w:div>
            <w:div w:id="2077505821">
              <w:marLeft w:val="0"/>
              <w:marRight w:val="0"/>
              <w:marTop w:val="0"/>
              <w:marBottom w:val="0"/>
              <w:divBdr>
                <w:top w:val="none" w:sz="0" w:space="0" w:color="auto"/>
                <w:left w:val="none" w:sz="0" w:space="0" w:color="auto"/>
                <w:bottom w:val="none" w:sz="0" w:space="0" w:color="auto"/>
                <w:right w:val="none" w:sz="0" w:space="0" w:color="auto"/>
              </w:divBdr>
            </w:div>
            <w:div w:id="543098298">
              <w:marLeft w:val="0"/>
              <w:marRight w:val="0"/>
              <w:marTop w:val="0"/>
              <w:marBottom w:val="0"/>
              <w:divBdr>
                <w:top w:val="none" w:sz="0" w:space="0" w:color="auto"/>
                <w:left w:val="none" w:sz="0" w:space="0" w:color="auto"/>
                <w:bottom w:val="none" w:sz="0" w:space="0" w:color="auto"/>
                <w:right w:val="none" w:sz="0" w:space="0" w:color="auto"/>
              </w:divBdr>
            </w:div>
            <w:div w:id="782069372">
              <w:marLeft w:val="0"/>
              <w:marRight w:val="0"/>
              <w:marTop w:val="0"/>
              <w:marBottom w:val="0"/>
              <w:divBdr>
                <w:top w:val="none" w:sz="0" w:space="0" w:color="auto"/>
                <w:left w:val="none" w:sz="0" w:space="0" w:color="auto"/>
                <w:bottom w:val="none" w:sz="0" w:space="0" w:color="auto"/>
                <w:right w:val="none" w:sz="0" w:space="0" w:color="auto"/>
              </w:divBdr>
            </w:div>
            <w:div w:id="701201821">
              <w:marLeft w:val="0"/>
              <w:marRight w:val="0"/>
              <w:marTop w:val="0"/>
              <w:marBottom w:val="0"/>
              <w:divBdr>
                <w:top w:val="none" w:sz="0" w:space="0" w:color="auto"/>
                <w:left w:val="none" w:sz="0" w:space="0" w:color="auto"/>
                <w:bottom w:val="none" w:sz="0" w:space="0" w:color="auto"/>
                <w:right w:val="none" w:sz="0" w:space="0" w:color="auto"/>
              </w:divBdr>
            </w:div>
            <w:div w:id="198861942">
              <w:marLeft w:val="0"/>
              <w:marRight w:val="0"/>
              <w:marTop w:val="0"/>
              <w:marBottom w:val="0"/>
              <w:divBdr>
                <w:top w:val="none" w:sz="0" w:space="0" w:color="auto"/>
                <w:left w:val="none" w:sz="0" w:space="0" w:color="auto"/>
                <w:bottom w:val="none" w:sz="0" w:space="0" w:color="auto"/>
                <w:right w:val="none" w:sz="0" w:space="0" w:color="auto"/>
              </w:divBdr>
            </w:div>
            <w:div w:id="526992652">
              <w:marLeft w:val="0"/>
              <w:marRight w:val="0"/>
              <w:marTop w:val="0"/>
              <w:marBottom w:val="0"/>
              <w:divBdr>
                <w:top w:val="none" w:sz="0" w:space="0" w:color="auto"/>
                <w:left w:val="none" w:sz="0" w:space="0" w:color="auto"/>
                <w:bottom w:val="none" w:sz="0" w:space="0" w:color="auto"/>
                <w:right w:val="none" w:sz="0" w:space="0" w:color="auto"/>
              </w:divBdr>
            </w:div>
            <w:div w:id="2007049650">
              <w:marLeft w:val="0"/>
              <w:marRight w:val="0"/>
              <w:marTop w:val="0"/>
              <w:marBottom w:val="0"/>
              <w:divBdr>
                <w:top w:val="none" w:sz="0" w:space="0" w:color="auto"/>
                <w:left w:val="none" w:sz="0" w:space="0" w:color="auto"/>
                <w:bottom w:val="none" w:sz="0" w:space="0" w:color="auto"/>
                <w:right w:val="none" w:sz="0" w:space="0" w:color="auto"/>
              </w:divBdr>
            </w:div>
            <w:div w:id="993528962">
              <w:marLeft w:val="0"/>
              <w:marRight w:val="0"/>
              <w:marTop w:val="0"/>
              <w:marBottom w:val="0"/>
              <w:divBdr>
                <w:top w:val="none" w:sz="0" w:space="0" w:color="auto"/>
                <w:left w:val="none" w:sz="0" w:space="0" w:color="auto"/>
                <w:bottom w:val="none" w:sz="0" w:space="0" w:color="auto"/>
                <w:right w:val="none" w:sz="0" w:space="0" w:color="auto"/>
              </w:divBdr>
            </w:div>
            <w:div w:id="1849639927">
              <w:marLeft w:val="0"/>
              <w:marRight w:val="0"/>
              <w:marTop w:val="0"/>
              <w:marBottom w:val="0"/>
              <w:divBdr>
                <w:top w:val="none" w:sz="0" w:space="0" w:color="auto"/>
                <w:left w:val="none" w:sz="0" w:space="0" w:color="auto"/>
                <w:bottom w:val="none" w:sz="0" w:space="0" w:color="auto"/>
                <w:right w:val="none" w:sz="0" w:space="0" w:color="auto"/>
              </w:divBdr>
            </w:div>
            <w:div w:id="1731073720">
              <w:marLeft w:val="0"/>
              <w:marRight w:val="0"/>
              <w:marTop w:val="0"/>
              <w:marBottom w:val="0"/>
              <w:divBdr>
                <w:top w:val="none" w:sz="0" w:space="0" w:color="auto"/>
                <w:left w:val="none" w:sz="0" w:space="0" w:color="auto"/>
                <w:bottom w:val="none" w:sz="0" w:space="0" w:color="auto"/>
                <w:right w:val="none" w:sz="0" w:space="0" w:color="auto"/>
              </w:divBdr>
            </w:div>
            <w:div w:id="675697000">
              <w:marLeft w:val="0"/>
              <w:marRight w:val="0"/>
              <w:marTop w:val="0"/>
              <w:marBottom w:val="0"/>
              <w:divBdr>
                <w:top w:val="none" w:sz="0" w:space="0" w:color="auto"/>
                <w:left w:val="none" w:sz="0" w:space="0" w:color="auto"/>
                <w:bottom w:val="none" w:sz="0" w:space="0" w:color="auto"/>
                <w:right w:val="none" w:sz="0" w:space="0" w:color="auto"/>
              </w:divBdr>
            </w:div>
            <w:div w:id="281233832">
              <w:marLeft w:val="0"/>
              <w:marRight w:val="0"/>
              <w:marTop w:val="0"/>
              <w:marBottom w:val="0"/>
              <w:divBdr>
                <w:top w:val="none" w:sz="0" w:space="0" w:color="auto"/>
                <w:left w:val="none" w:sz="0" w:space="0" w:color="auto"/>
                <w:bottom w:val="none" w:sz="0" w:space="0" w:color="auto"/>
                <w:right w:val="none" w:sz="0" w:space="0" w:color="auto"/>
              </w:divBdr>
            </w:div>
            <w:div w:id="1353725750">
              <w:marLeft w:val="0"/>
              <w:marRight w:val="0"/>
              <w:marTop w:val="0"/>
              <w:marBottom w:val="0"/>
              <w:divBdr>
                <w:top w:val="none" w:sz="0" w:space="0" w:color="auto"/>
                <w:left w:val="none" w:sz="0" w:space="0" w:color="auto"/>
                <w:bottom w:val="none" w:sz="0" w:space="0" w:color="auto"/>
                <w:right w:val="none" w:sz="0" w:space="0" w:color="auto"/>
              </w:divBdr>
            </w:div>
            <w:div w:id="946078474">
              <w:marLeft w:val="0"/>
              <w:marRight w:val="0"/>
              <w:marTop w:val="0"/>
              <w:marBottom w:val="0"/>
              <w:divBdr>
                <w:top w:val="none" w:sz="0" w:space="0" w:color="auto"/>
                <w:left w:val="none" w:sz="0" w:space="0" w:color="auto"/>
                <w:bottom w:val="none" w:sz="0" w:space="0" w:color="auto"/>
                <w:right w:val="none" w:sz="0" w:space="0" w:color="auto"/>
              </w:divBdr>
            </w:div>
            <w:div w:id="428893811">
              <w:marLeft w:val="0"/>
              <w:marRight w:val="0"/>
              <w:marTop w:val="0"/>
              <w:marBottom w:val="0"/>
              <w:divBdr>
                <w:top w:val="none" w:sz="0" w:space="0" w:color="auto"/>
                <w:left w:val="none" w:sz="0" w:space="0" w:color="auto"/>
                <w:bottom w:val="none" w:sz="0" w:space="0" w:color="auto"/>
                <w:right w:val="none" w:sz="0" w:space="0" w:color="auto"/>
              </w:divBdr>
            </w:div>
            <w:div w:id="1917082044">
              <w:marLeft w:val="0"/>
              <w:marRight w:val="0"/>
              <w:marTop w:val="0"/>
              <w:marBottom w:val="0"/>
              <w:divBdr>
                <w:top w:val="none" w:sz="0" w:space="0" w:color="auto"/>
                <w:left w:val="none" w:sz="0" w:space="0" w:color="auto"/>
                <w:bottom w:val="none" w:sz="0" w:space="0" w:color="auto"/>
                <w:right w:val="none" w:sz="0" w:space="0" w:color="auto"/>
              </w:divBdr>
            </w:div>
            <w:div w:id="601186130">
              <w:marLeft w:val="0"/>
              <w:marRight w:val="0"/>
              <w:marTop w:val="0"/>
              <w:marBottom w:val="0"/>
              <w:divBdr>
                <w:top w:val="none" w:sz="0" w:space="0" w:color="auto"/>
                <w:left w:val="none" w:sz="0" w:space="0" w:color="auto"/>
                <w:bottom w:val="none" w:sz="0" w:space="0" w:color="auto"/>
                <w:right w:val="none" w:sz="0" w:space="0" w:color="auto"/>
              </w:divBdr>
            </w:div>
            <w:div w:id="1955165218">
              <w:marLeft w:val="0"/>
              <w:marRight w:val="0"/>
              <w:marTop w:val="0"/>
              <w:marBottom w:val="0"/>
              <w:divBdr>
                <w:top w:val="none" w:sz="0" w:space="0" w:color="auto"/>
                <w:left w:val="none" w:sz="0" w:space="0" w:color="auto"/>
                <w:bottom w:val="none" w:sz="0" w:space="0" w:color="auto"/>
                <w:right w:val="none" w:sz="0" w:space="0" w:color="auto"/>
              </w:divBdr>
            </w:div>
            <w:div w:id="1523862806">
              <w:marLeft w:val="0"/>
              <w:marRight w:val="0"/>
              <w:marTop w:val="0"/>
              <w:marBottom w:val="0"/>
              <w:divBdr>
                <w:top w:val="none" w:sz="0" w:space="0" w:color="auto"/>
                <w:left w:val="none" w:sz="0" w:space="0" w:color="auto"/>
                <w:bottom w:val="none" w:sz="0" w:space="0" w:color="auto"/>
                <w:right w:val="none" w:sz="0" w:space="0" w:color="auto"/>
              </w:divBdr>
            </w:div>
            <w:div w:id="1456826728">
              <w:marLeft w:val="0"/>
              <w:marRight w:val="0"/>
              <w:marTop w:val="0"/>
              <w:marBottom w:val="0"/>
              <w:divBdr>
                <w:top w:val="none" w:sz="0" w:space="0" w:color="auto"/>
                <w:left w:val="none" w:sz="0" w:space="0" w:color="auto"/>
                <w:bottom w:val="none" w:sz="0" w:space="0" w:color="auto"/>
                <w:right w:val="none" w:sz="0" w:space="0" w:color="auto"/>
              </w:divBdr>
            </w:div>
            <w:div w:id="1743213823">
              <w:marLeft w:val="0"/>
              <w:marRight w:val="0"/>
              <w:marTop w:val="0"/>
              <w:marBottom w:val="0"/>
              <w:divBdr>
                <w:top w:val="none" w:sz="0" w:space="0" w:color="auto"/>
                <w:left w:val="none" w:sz="0" w:space="0" w:color="auto"/>
                <w:bottom w:val="none" w:sz="0" w:space="0" w:color="auto"/>
                <w:right w:val="none" w:sz="0" w:space="0" w:color="auto"/>
              </w:divBdr>
            </w:div>
            <w:div w:id="1648439112">
              <w:marLeft w:val="0"/>
              <w:marRight w:val="0"/>
              <w:marTop w:val="0"/>
              <w:marBottom w:val="0"/>
              <w:divBdr>
                <w:top w:val="none" w:sz="0" w:space="0" w:color="auto"/>
                <w:left w:val="none" w:sz="0" w:space="0" w:color="auto"/>
                <w:bottom w:val="none" w:sz="0" w:space="0" w:color="auto"/>
                <w:right w:val="none" w:sz="0" w:space="0" w:color="auto"/>
              </w:divBdr>
            </w:div>
            <w:div w:id="1684437905">
              <w:marLeft w:val="0"/>
              <w:marRight w:val="0"/>
              <w:marTop w:val="0"/>
              <w:marBottom w:val="0"/>
              <w:divBdr>
                <w:top w:val="none" w:sz="0" w:space="0" w:color="auto"/>
                <w:left w:val="none" w:sz="0" w:space="0" w:color="auto"/>
                <w:bottom w:val="none" w:sz="0" w:space="0" w:color="auto"/>
                <w:right w:val="none" w:sz="0" w:space="0" w:color="auto"/>
              </w:divBdr>
            </w:div>
            <w:div w:id="63188162">
              <w:marLeft w:val="0"/>
              <w:marRight w:val="0"/>
              <w:marTop w:val="0"/>
              <w:marBottom w:val="0"/>
              <w:divBdr>
                <w:top w:val="none" w:sz="0" w:space="0" w:color="auto"/>
                <w:left w:val="none" w:sz="0" w:space="0" w:color="auto"/>
                <w:bottom w:val="none" w:sz="0" w:space="0" w:color="auto"/>
                <w:right w:val="none" w:sz="0" w:space="0" w:color="auto"/>
              </w:divBdr>
            </w:div>
            <w:div w:id="436608143">
              <w:marLeft w:val="0"/>
              <w:marRight w:val="0"/>
              <w:marTop w:val="0"/>
              <w:marBottom w:val="0"/>
              <w:divBdr>
                <w:top w:val="none" w:sz="0" w:space="0" w:color="auto"/>
                <w:left w:val="none" w:sz="0" w:space="0" w:color="auto"/>
                <w:bottom w:val="none" w:sz="0" w:space="0" w:color="auto"/>
                <w:right w:val="none" w:sz="0" w:space="0" w:color="auto"/>
              </w:divBdr>
            </w:div>
            <w:div w:id="473377120">
              <w:marLeft w:val="0"/>
              <w:marRight w:val="0"/>
              <w:marTop w:val="0"/>
              <w:marBottom w:val="0"/>
              <w:divBdr>
                <w:top w:val="none" w:sz="0" w:space="0" w:color="auto"/>
                <w:left w:val="none" w:sz="0" w:space="0" w:color="auto"/>
                <w:bottom w:val="none" w:sz="0" w:space="0" w:color="auto"/>
                <w:right w:val="none" w:sz="0" w:space="0" w:color="auto"/>
              </w:divBdr>
            </w:div>
            <w:div w:id="1848208754">
              <w:marLeft w:val="0"/>
              <w:marRight w:val="0"/>
              <w:marTop w:val="0"/>
              <w:marBottom w:val="0"/>
              <w:divBdr>
                <w:top w:val="none" w:sz="0" w:space="0" w:color="auto"/>
                <w:left w:val="none" w:sz="0" w:space="0" w:color="auto"/>
                <w:bottom w:val="none" w:sz="0" w:space="0" w:color="auto"/>
                <w:right w:val="none" w:sz="0" w:space="0" w:color="auto"/>
              </w:divBdr>
            </w:div>
            <w:div w:id="1733382874">
              <w:marLeft w:val="0"/>
              <w:marRight w:val="0"/>
              <w:marTop w:val="0"/>
              <w:marBottom w:val="0"/>
              <w:divBdr>
                <w:top w:val="none" w:sz="0" w:space="0" w:color="auto"/>
                <w:left w:val="none" w:sz="0" w:space="0" w:color="auto"/>
                <w:bottom w:val="none" w:sz="0" w:space="0" w:color="auto"/>
                <w:right w:val="none" w:sz="0" w:space="0" w:color="auto"/>
              </w:divBdr>
            </w:div>
            <w:div w:id="237446306">
              <w:marLeft w:val="0"/>
              <w:marRight w:val="0"/>
              <w:marTop w:val="0"/>
              <w:marBottom w:val="0"/>
              <w:divBdr>
                <w:top w:val="none" w:sz="0" w:space="0" w:color="auto"/>
                <w:left w:val="none" w:sz="0" w:space="0" w:color="auto"/>
                <w:bottom w:val="none" w:sz="0" w:space="0" w:color="auto"/>
                <w:right w:val="none" w:sz="0" w:space="0" w:color="auto"/>
              </w:divBdr>
            </w:div>
            <w:div w:id="1905945794">
              <w:marLeft w:val="0"/>
              <w:marRight w:val="0"/>
              <w:marTop w:val="0"/>
              <w:marBottom w:val="0"/>
              <w:divBdr>
                <w:top w:val="none" w:sz="0" w:space="0" w:color="auto"/>
                <w:left w:val="none" w:sz="0" w:space="0" w:color="auto"/>
                <w:bottom w:val="none" w:sz="0" w:space="0" w:color="auto"/>
                <w:right w:val="none" w:sz="0" w:space="0" w:color="auto"/>
              </w:divBdr>
            </w:div>
            <w:div w:id="1683436052">
              <w:marLeft w:val="0"/>
              <w:marRight w:val="0"/>
              <w:marTop w:val="0"/>
              <w:marBottom w:val="0"/>
              <w:divBdr>
                <w:top w:val="none" w:sz="0" w:space="0" w:color="auto"/>
                <w:left w:val="none" w:sz="0" w:space="0" w:color="auto"/>
                <w:bottom w:val="none" w:sz="0" w:space="0" w:color="auto"/>
                <w:right w:val="none" w:sz="0" w:space="0" w:color="auto"/>
              </w:divBdr>
            </w:div>
            <w:div w:id="1082721642">
              <w:marLeft w:val="0"/>
              <w:marRight w:val="0"/>
              <w:marTop w:val="0"/>
              <w:marBottom w:val="0"/>
              <w:divBdr>
                <w:top w:val="none" w:sz="0" w:space="0" w:color="auto"/>
                <w:left w:val="none" w:sz="0" w:space="0" w:color="auto"/>
                <w:bottom w:val="none" w:sz="0" w:space="0" w:color="auto"/>
                <w:right w:val="none" w:sz="0" w:space="0" w:color="auto"/>
              </w:divBdr>
            </w:div>
            <w:div w:id="1121649259">
              <w:marLeft w:val="0"/>
              <w:marRight w:val="0"/>
              <w:marTop w:val="0"/>
              <w:marBottom w:val="0"/>
              <w:divBdr>
                <w:top w:val="none" w:sz="0" w:space="0" w:color="auto"/>
                <w:left w:val="none" w:sz="0" w:space="0" w:color="auto"/>
                <w:bottom w:val="none" w:sz="0" w:space="0" w:color="auto"/>
                <w:right w:val="none" w:sz="0" w:space="0" w:color="auto"/>
              </w:divBdr>
            </w:div>
            <w:div w:id="976447732">
              <w:marLeft w:val="0"/>
              <w:marRight w:val="0"/>
              <w:marTop w:val="0"/>
              <w:marBottom w:val="0"/>
              <w:divBdr>
                <w:top w:val="none" w:sz="0" w:space="0" w:color="auto"/>
                <w:left w:val="none" w:sz="0" w:space="0" w:color="auto"/>
                <w:bottom w:val="none" w:sz="0" w:space="0" w:color="auto"/>
                <w:right w:val="none" w:sz="0" w:space="0" w:color="auto"/>
              </w:divBdr>
            </w:div>
            <w:div w:id="20460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ookings.edu/center/center-for-east-asia-policy-studies/" TargetMode="External"/><Relationship Id="rId18" Type="http://schemas.openxmlformats.org/officeDocument/2006/relationships/hyperlink" Target="https://www.armscontrol.org/factsheets/northkoreaprofile"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brookings.edu/program/foreign-policy/" TargetMode="External"/><Relationship Id="rId17" Type="http://schemas.openxmlformats.org/officeDocument/2006/relationships/hyperlink" Target="https://globalnews.ca/news/3657356/reality-check-nuclear-war-unlikely/" TargetMode="External"/><Relationship Id="rId2" Type="http://schemas.openxmlformats.org/officeDocument/2006/relationships/customXml" Target="../customXml/item2.xml"/><Relationship Id="rId16" Type="http://schemas.openxmlformats.org/officeDocument/2006/relationships/hyperlink" Target="https://www.washingtonpost.com/news/monkey-cage/wp/2018/01/03/why-nuclear-war-with-north-korea-is-less-likely-than-you-think/?utm_term=.23978bce70c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acs.ccny.cuny.edu/2011conference/Papers2011.htm" TargetMode="External"/><Relationship Id="rId5" Type="http://schemas.openxmlformats.org/officeDocument/2006/relationships/numbering" Target="numbering.xml"/><Relationship Id="rId15" Type="http://schemas.openxmlformats.org/officeDocument/2006/relationships/hyperlink" Target="https://www.washingtonpost.com/news/monkey-cage/wp/2018/0%201/11/should-you-worry-about-a-u-s-war-with-north-korea-not-really/" TargetMode="External"/><Relationship Id="rId10" Type="http://schemas.openxmlformats.org/officeDocument/2006/relationships/hyperlink" Target="https://www.asiatimes.com/2019/05/opinion/will-us-go-to-war-with-china-to-defend-taiwan//AC" TargetMode="External"/><Relationship Id="rId19" Type="http://schemas.openxmlformats.org/officeDocument/2006/relationships/hyperlink" Target="https://www.washingtonpost.com/news/monkey-cage/wp/2018/0%201/11/should-you-worry-about-a-u-s-war-with-north-korea-not-really/" TargetMode="External"/><Relationship Id="rId4" Type="http://schemas.openxmlformats.org/officeDocument/2006/relationships/customXml" Target="../customXml/item4.xml"/><Relationship Id="rId9" Type="http://schemas.openxmlformats.org/officeDocument/2006/relationships/hyperlink" Target="https://www.ft.com/content/a850fa46-e1c7-11e8-8e70-5e22a430c1ad//AC" TargetMode="External"/><Relationship Id="rId14" Type="http://schemas.openxmlformats.org/officeDocument/2006/relationships/hyperlink" Target="https://www.brookings.edu/center/john-l-thornton-china-cen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er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846E9A7-3294-433F-B898-B8147FAD0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TotalTime>
  <Pages>1</Pages>
  <Words>90830</Words>
  <Characters>517737</Characters>
  <Application>Microsoft Office Word</Application>
  <DocSecurity>0</DocSecurity>
  <Lines>4314</Lines>
  <Paragraphs>1214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Berman, Paul Schiff</cp:lastModifiedBy>
  <cp:revision>15</cp:revision>
  <dcterms:created xsi:type="dcterms:W3CDTF">2019-07-20T20:24:00Z</dcterms:created>
  <dcterms:modified xsi:type="dcterms:W3CDTF">2019-07-23T20:06:00Z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