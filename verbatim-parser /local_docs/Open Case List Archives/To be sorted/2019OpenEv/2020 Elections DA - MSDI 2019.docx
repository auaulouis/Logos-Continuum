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B34C5B" w14:textId="77777777" w:rsidR="003C75D9" w:rsidRDefault="003C75D9" w:rsidP="003C75D9">
      <w:pPr>
        <w:pStyle w:val="Heading1"/>
      </w:pPr>
      <w:r>
        <w:t>2020 Election DA</w:t>
      </w:r>
    </w:p>
    <w:p w14:paraId="70853AFD" w14:textId="00B26CE4" w:rsidR="003C75D9" w:rsidRDefault="006A431A" w:rsidP="003C75D9">
      <w:pPr>
        <w:pStyle w:val="Heading3"/>
      </w:pPr>
      <w:r>
        <w:t>1NC</w:t>
      </w:r>
    </w:p>
    <w:p w14:paraId="4234E662" w14:textId="39EFBD70" w:rsidR="003C75D9" w:rsidRDefault="003C75D9" w:rsidP="003C75D9">
      <w:pPr>
        <w:pStyle w:val="Heading4"/>
      </w:pPr>
      <w:r>
        <w:t>Dems win now</w:t>
      </w:r>
      <w:r w:rsidR="001D57AB">
        <w:t>---</w:t>
      </w:r>
      <w:r>
        <w:t xml:space="preserve">restrictions </w:t>
      </w:r>
      <w:r w:rsidR="007A6575">
        <w:t xml:space="preserve">on arms sales </w:t>
      </w:r>
      <w:r>
        <w:t xml:space="preserve">turn </w:t>
      </w:r>
      <w:r>
        <w:rPr>
          <w:u w:val="single"/>
        </w:rPr>
        <w:t>political blame</w:t>
      </w:r>
      <w:r>
        <w:t xml:space="preserve"> against Democrats and </w:t>
      </w:r>
      <w:r>
        <w:rPr>
          <w:u w:val="single"/>
        </w:rPr>
        <w:t>ensure</w:t>
      </w:r>
      <w:r>
        <w:t xml:space="preserve"> a loss in 2020</w:t>
      </w:r>
    </w:p>
    <w:p w14:paraId="43D7E7F3" w14:textId="3B541096" w:rsidR="006518E4" w:rsidRDefault="006518E4" w:rsidP="003C75D9">
      <w:r>
        <w:t xml:space="preserve">Aaron </w:t>
      </w:r>
      <w:r w:rsidRPr="006518E4">
        <w:rPr>
          <w:rStyle w:val="Style13ptBold"/>
        </w:rPr>
        <w:t xml:space="preserve">Blake, </w:t>
      </w:r>
      <w:r w:rsidR="00986913">
        <w:rPr>
          <w:rStyle w:val="Style13ptBold"/>
        </w:rPr>
        <w:t>20</w:t>
      </w:r>
      <w:r w:rsidRPr="006518E4">
        <w:rPr>
          <w:rStyle w:val="Style13ptBold"/>
        </w:rPr>
        <w:t>18</w:t>
      </w:r>
      <w:r>
        <w:t xml:space="preserve">, 11-4-2018, </w:t>
      </w:r>
      <w:r w:rsidRPr="00FD27EF">
        <w:t>senior political reporter</w:t>
      </w:r>
      <w:r>
        <w:t>, "</w:t>
      </w:r>
      <w:r w:rsidRPr="006518E4">
        <w:t xml:space="preserve"> </w:t>
      </w:r>
      <w:r w:rsidRPr="00FD27EF">
        <w:t>Could Losing The House Actually Help Trump In 2020</w:t>
      </w:r>
      <w:r>
        <w:t>", [https://www.washingtonpost.com/politics/2018/11/04/could-losing-house-actually-help-trump/?noredirec</w:t>
      </w:r>
      <w:bookmarkStart w:id="0" w:name="_GoBack"/>
      <w:bookmarkEnd w:id="0"/>
      <w:r>
        <w:t>t=on&amp;amp;utm_term=.b3aed7d1985b], AVD</w:t>
      </w:r>
    </w:p>
    <w:p w14:paraId="2E71D439" w14:textId="2D991386" w:rsidR="003C75D9" w:rsidRDefault="003C75D9" w:rsidP="003C75D9">
      <w:pPr>
        <w:rPr>
          <w:sz w:val="16"/>
        </w:rPr>
      </w:pPr>
      <w:r w:rsidRPr="00831C91">
        <w:rPr>
          <w:sz w:val="16"/>
        </w:rPr>
        <w:t>We’re now three days from the 2018 election — an election in which Republicans appear likely to lose the House. The funny thing is that President Trump se</w:t>
      </w:r>
      <w:r w:rsidRPr="000B3B2D">
        <w:rPr>
          <w:sz w:val="16"/>
        </w:rPr>
        <w:t xml:space="preserve">ems at peace with that. His late strategy seems to be all about motivating the base for key red-state Senate races. He is focused on that even though that rhetoric seems less helpful — and possibly even harmful — in the more endangered chamber, the House. “It could happen,” Trump said Friday about losing the House. “And you know what you do? My whole life, you know what I say? ‘Don’t worry about it, I’ll just figure it out.’ Does that make sense? I’ll figure it out.” An election analyst might say he is conceding the House. A conspiracy theorist might say he sees benefit — personally, at least — in losing the House. </w:t>
      </w:r>
      <w:r w:rsidRPr="000B3B2D">
        <w:rPr>
          <w:rStyle w:val="Emphasis"/>
        </w:rPr>
        <w:t>There are very obvious downsides to Republicans' losing the House for Trump</w:t>
      </w:r>
      <w:r w:rsidRPr="000B3B2D">
        <w:rPr>
          <w:sz w:val="16"/>
        </w:rPr>
        <w:t xml:space="preserve">. Chief among them is that Democrats could leverage their newfound subpoena power to investigate his administration. They could possibly even obtain those tax returns that Trump clearly does not want us to see and expose what the New York Times has said are fraudulent tax schemes. He would also be losing the ability to pass legislation without Democratic votes, a setup that gave him a signature tax-cut bill and at least a shot at other victories — a chance that could vanish the moment Democrats control the agenda in half of Congress. But </w:t>
      </w:r>
      <w:r w:rsidRPr="000B3B2D">
        <w:rPr>
          <w:rStyle w:val="StyleUnderline"/>
        </w:rPr>
        <w:t>if you are looking at this</w:t>
      </w:r>
      <w:r w:rsidRPr="000B3B2D">
        <w:rPr>
          <w:sz w:val="16"/>
        </w:rPr>
        <w:t xml:space="preserve"> purely </w:t>
      </w:r>
      <w:r w:rsidRPr="000B3B2D">
        <w:rPr>
          <w:rStyle w:val="StyleUnderline"/>
        </w:rPr>
        <w:t>from the vantage point of Trump’s self-interest</w:t>
      </w:r>
      <w:r w:rsidRPr="000B3B2D">
        <w:rPr>
          <w:sz w:val="16"/>
        </w:rPr>
        <w:t xml:space="preserve"> — </w:t>
      </w:r>
      <w:r w:rsidRPr="000B3B2D">
        <w:rPr>
          <w:rStyle w:val="StyleUnderline"/>
        </w:rPr>
        <w:t>particularly as it</w:t>
      </w:r>
      <w:r w:rsidRPr="000B3B2D">
        <w:rPr>
          <w:sz w:val="16"/>
        </w:rPr>
        <w:t xml:space="preserve"> </w:t>
      </w:r>
      <w:r w:rsidRPr="000B3B2D">
        <w:rPr>
          <w:rStyle w:val="Emphasis"/>
        </w:rPr>
        <w:t>relates to winning reelection in 2020</w:t>
      </w:r>
      <w:r w:rsidRPr="00831C91">
        <w:rPr>
          <w:sz w:val="16"/>
        </w:rPr>
        <w:t xml:space="preserve"> — there is a compelling case to be made </w:t>
      </w:r>
      <w:r w:rsidRPr="00FD27EF">
        <w:rPr>
          <w:rStyle w:val="StyleUnderline"/>
        </w:rPr>
        <w:t xml:space="preserve">that </w:t>
      </w:r>
      <w:r w:rsidRPr="009E29FA">
        <w:rPr>
          <w:rStyle w:val="StyleUnderline"/>
          <w:highlight w:val="cyan"/>
        </w:rPr>
        <w:t>a Dem</w:t>
      </w:r>
      <w:r w:rsidRPr="000D1880">
        <w:rPr>
          <w:rStyle w:val="StyleUnderline"/>
        </w:rPr>
        <w:t>ocratic</w:t>
      </w:r>
      <w:r w:rsidRPr="009E29FA">
        <w:rPr>
          <w:rStyle w:val="StyleUnderline"/>
          <w:highlight w:val="cyan"/>
        </w:rPr>
        <w:t xml:space="preserve"> House might be a good</w:t>
      </w:r>
      <w:r w:rsidRPr="00FD27EF">
        <w:rPr>
          <w:rStyle w:val="StyleUnderline"/>
        </w:rPr>
        <w:t xml:space="preserve"> </w:t>
      </w:r>
      <w:r w:rsidRPr="009E29FA">
        <w:rPr>
          <w:rStyle w:val="StyleUnderline"/>
          <w:highlight w:val="cyan"/>
        </w:rPr>
        <w:t>thing</w:t>
      </w:r>
      <w:r w:rsidRPr="00FD27EF">
        <w:rPr>
          <w:rStyle w:val="StyleUnderline"/>
        </w:rPr>
        <w:t xml:space="preserve"> for the president.</w:t>
      </w:r>
      <w:r>
        <w:rPr>
          <w:rStyle w:val="StyleUnderline"/>
        </w:rPr>
        <w:t xml:space="preserve"> </w:t>
      </w:r>
      <w:r w:rsidRPr="00FD27EF">
        <w:rPr>
          <w:rStyle w:val="StyleUnderline"/>
        </w:rPr>
        <w:t>The first reason is that</w:t>
      </w:r>
      <w:r w:rsidRPr="00831C91">
        <w:rPr>
          <w:sz w:val="16"/>
        </w:rPr>
        <w:t xml:space="preserve"> </w:t>
      </w:r>
      <w:r w:rsidRPr="00FD27EF">
        <w:rPr>
          <w:rStyle w:val="StyleUnderline"/>
        </w:rPr>
        <w:t>voters seem to like divided government</w:t>
      </w:r>
      <w:r w:rsidRPr="00831C91">
        <w:rPr>
          <w:sz w:val="16"/>
        </w:rPr>
        <w:t xml:space="preserve">. </w:t>
      </w:r>
      <w:r w:rsidRPr="00FD27EF">
        <w:rPr>
          <w:rStyle w:val="StyleUnderline"/>
        </w:rPr>
        <w:t>Of the last six presidents to win</w:t>
      </w:r>
      <w:r w:rsidRPr="00831C91">
        <w:rPr>
          <w:sz w:val="16"/>
        </w:rPr>
        <w:t xml:space="preserve"> </w:t>
      </w:r>
      <w:r w:rsidRPr="00FD27EF">
        <w:rPr>
          <w:rStyle w:val="StyleUnderline"/>
        </w:rPr>
        <w:t>reelection</w:t>
      </w:r>
      <w:r w:rsidRPr="00831C91">
        <w:rPr>
          <w:sz w:val="16"/>
        </w:rPr>
        <w:t xml:space="preserve"> since World War II, </w:t>
      </w:r>
      <w:r w:rsidRPr="00FD27EF">
        <w:rPr>
          <w:rStyle w:val="StyleUnderline"/>
        </w:rPr>
        <w:t>only one had complete control of Congress</w:t>
      </w:r>
      <w:r w:rsidRPr="00831C91">
        <w:rPr>
          <w:sz w:val="16"/>
        </w:rPr>
        <w:t xml:space="preserve"> — George W. Bush in 2004. In 1996, 1988, 1980, 1972, 1968 and 1956, one party controlled all of Congress, but voters picked the other party for the White House. </w:t>
      </w:r>
      <w:r w:rsidRPr="00FD27EF">
        <w:rPr>
          <w:rStyle w:val="StyleUnderline"/>
        </w:rPr>
        <w:t>The second is that</w:t>
      </w:r>
      <w:r w:rsidRPr="00831C91">
        <w:rPr>
          <w:sz w:val="16"/>
        </w:rPr>
        <w:t xml:space="preserve"> </w:t>
      </w:r>
      <w:r w:rsidRPr="009E29FA">
        <w:rPr>
          <w:rStyle w:val="StyleUnderline"/>
          <w:highlight w:val="cyan"/>
        </w:rPr>
        <w:t>it gives Trump a boogeyman</w:t>
      </w:r>
      <w:r w:rsidRPr="00831C91">
        <w:rPr>
          <w:sz w:val="16"/>
        </w:rPr>
        <w:t xml:space="preserve"> — </w:t>
      </w:r>
      <w:r w:rsidRPr="00FD27EF">
        <w:rPr>
          <w:rStyle w:val="StyleUnderline"/>
        </w:rPr>
        <w:t xml:space="preserve">or, more apt, </w:t>
      </w:r>
      <w:r w:rsidRPr="00EE21CB">
        <w:rPr>
          <w:rStyle w:val="StyleUnderline"/>
        </w:rPr>
        <w:t xml:space="preserve">a </w:t>
      </w:r>
      <w:proofErr w:type="spellStart"/>
      <w:r w:rsidRPr="00EE21CB">
        <w:rPr>
          <w:rStyle w:val="StyleUnderline"/>
        </w:rPr>
        <w:t>boogeywoman</w:t>
      </w:r>
      <w:proofErr w:type="spellEnd"/>
      <w:r w:rsidRPr="00EE21CB">
        <w:rPr>
          <w:rStyle w:val="StyleUnderline"/>
        </w:rPr>
        <w:t>. It’s</w:t>
      </w:r>
      <w:r w:rsidRPr="00FD27EF">
        <w:rPr>
          <w:rStyle w:val="StyleUnderline"/>
        </w:rPr>
        <w:t xml:space="preserve"> one thing to campaign against</w:t>
      </w:r>
      <w:r w:rsidRPr="00831C91">
        <w:rPr>
          <w:sz w:val="16"/>
        </w:rPr>
        <w:t xml:space="preserve"> House Minority Leader Nancy </w:t>
      </w:r>
      <w:r w:rsidRPr="00FD27EF">
        <w:rPr>
          <w:rStyle w:val="StyleUnderline"/>
        </w:rPr>
        <w:t>Pelosi</w:t>
      </w:r>
      <w:r w:rsidRPr="00831C91">
        <w:rPr>
          <w:sz w:val="16"/>
        </w:rPr>
        <w:t xml:space="preserve"> (Calif.) </w:t>
      </w:r>
      <w:r w:rsidRPr="00FD27EF">
        <w:rPr>
          <w:rStyle w:val="StyleUnderline"/>
        </w:rPr>
        <w:t>by warning that she could become speaker</w:t>
      </w:r>
      <w:r w:rsidRPr="00831C91">
        <w:rPr>
          <w:sz w:val="16"/>
        </w:rPr>
        <w:t xml:space="preserve">; </w:t>
      </w:r>
      <w:r w:rsidRPr="00FD27EF">
        <w:rPr>
          <w:rStyle w:val="StyleUnderline"/>
        </w:rPr>
        <w:t>it’s another to do so if she is speaker</w:t>
      </w:r>
      <w:r w:rsidRPr="00831C91">
        <w:rPr>
          <w:sz w:val="16"/>
        </w:rPr>
        <w:t xml:space="preserve">. </w:t>
      </w:r>
      <w:r w:rsidRPr="005961C9">
        <w:rPr>
          <w:rStyle w:val="StyleUnderline"/>
        </w:rPr>
        <w:t xml:space="preserve">If </w:t>
      </w:r>
      <w:r w:rsidRPr="005961C9">
        <w:rPr>
          <w:rStyle w:val="Emphasis"/>
        </w:rPr>
        <w:t>Democrats</w:t>
      </w:r>
      <w:r w:rsidRPr="00FD27EF">
        <w:rPr>
          <w:rStyle w:val="Emphasis"/>
        </w:rPr>
        <w:t xml:space="preserve"> win the House, </w:t>
      </w:r>
      <w:r w:rsidRPr="009E29FA">
        <w:rPr>
          <w:rStyle w:val="Emphasis"/>
          <w:highlight w:val="cyan"/>
        </w:rPr>
        <w:t xml:space="preserve">Trump will have a ready-made foil for his </w:t>
      </w:r>
      <w:r w:rsidRPr="000D1880">
        <w:rPr>
          <w:rStyle w:val="Emphasis"/>
        </w:rPr>
        <w:t xml:space="preserve">2020 reelection </w:t>
      </w:r>
      <w:r w:rsidRPr="009E29FA">
        <w:rPr>
          <w:rStyle w:val="Emphasis"/>
          <w:highlight w:val="cyan"/>
        </w:rPr>
        <w:t>campaign</w:t>
      </w:r>
      <w:r w:rsidRPr="00831C91">
        <w:rPr>
          <w:sz w:val="16"/>
        </w:rPr>
        <w:t xml:space="preserve">, </w:t>
      </w:r>
      <w:r w:rsidRPr="005961C9">
        <w:rPr>
          <w:rStyle w:val="StyleUnderline"/>
        </w:rPr>
        <w:t>even if his Democratic opponent is not such a lightning rod.</w:t>
      </w:r>
      <w:r>
        <w:rPr>
          <w:rStyle w:val="StyleUnderline"/>
        </w:rPr>
        <w:t xml:space="preserve"> </w:t>
      </w:r>
      <w:r w:rsidRPr="009E29FA">
        <w:rPr>
          <w:rStyle w:val="StyleUnderline"/>
          <w:highlight w:val="cyan"/>
        </w:rPr>
        <w:t>Trump</w:t>
      </w:r>
      <w:r w:rsidRPr="005961C9">
        <w:rPr>
          <w:rStyle w:val="StyleUnderline"/>
        </w:rPr>
        <w:t xml:space="preserve"> </w:t>
      </w:r>
      <w:r w:rsidRPr="009E29FA">
        <w:rPr>
          <w:rStyle w:val="StyleUnderline"/>
          <w:highlight w:val="cyan"/>
        </w:rPr>
        <w:t>could</w:t>
      </w:r>
      <w:r w:rsidRPr="00831C91">
        <w:rPr>
          <w:sz w:val="16"/>
        </w:rPr>
        <w:t xml:space="preserve"> also </w:t>
      </w:r>
      <w:r w:rsidRPr="009E29FA">
        <w:rPr>
          <w:rStyle w:val="StyleUnderline"/>
          <w:highlight w:val="cyan"/>
        </w:rPr>
        <w:t>blame the</w:t>
      </w:r>
      <w:r w:rsidRPr="00831C91">
        <w:rPr>
          <w:sz w:val="16"/>
        </w:rPr>
        <w:t xml:space="preserve"> Democratic </w:t>
      </w:r>
      <w:r w:rsidRPr="009E29FA">
        <w:rPr>
          <w:rStyle w:val="StyleUnderline"/>
          <w:highlight w:val="cyan"/>
        </w:rPr>
        <w:t>House</w:t>
      </w:r>
      <w:r w:rsidRPr="009E29FA">
        <w:rPr>
          <w:sz w:val="16"/>
          <w:highlight w:val="cyan"/>
        </w:rPr>
        <w:t xml:space="preserve"> </w:t>
      </w:r>
      <w:r w:rsidRPr="009E29FA">
        <w:rPr>
          <w:rStyle w:val="StyleUnderline"/>
          <w:highlight w:val="cyan"/>
        </w:rPr>
        <w:t>for</w:t>
      </w:r>
      <w:r w:rsidRPr="005961C9">
        <w:rPr>
          <w:rStyle w:val="StyleUnderline"/>
        </w:rPr>
        <w:t xml:space="preserve"> </w:t>
      </w:r>
      <w:r w:rsidRPr="009E29FA">
        <w:rPr>
          <w:rStyle w:val="StyleUnderline"/>
          <w:highlight w:val="cyan"/>
        </w:rPr>
        <w:t>his</w:t>
      </w:r>
      <w:r w:rsidRPr="00831C91">
        <w:rPr>
          <w:sz w:val="16"/>
        </w:rPr>
        <w:t xml:space="preserve"> continued </w:t>
      </w:r>
      <w:r w:rsidRPr="009E29FA">
        <w:rPr>
          <w:rStyle w:val="StyleUnderline"/>
          <w:highlight w:val="cyan"/>
        </w:rPr>
        <w:t>failures to live up to his</w:t>
      </w:r>
      <w:r w:rsidRPr="00831C91">
        <w:rPr>
          <w:sz w:val="16"/>
        </w:rPr>
        <w:t xml:space="preserve"> many, many </w:t>
      </w:r>
      <w:r w:rsidRPr="009E29FA">
        <w:rPr>
          <w:rStyle w:val="StyleUnderline"/>
          <w:highlight w:val="cyan"/>
        </w:rPr>
        <w:t>promises</w:t>
      </w:r>
      <w:r w:rsidRPr="00831C91">
        <w:rPr>
          <w:sz w:val="16"/>
        </w:rPr>
        <w:t>. (He has already done this to some degree, even though Democrats have no control over any branch of government.) Trump has fulfilled some promises, but key ones and far-</w:t>
      </w:r>
      <w:r w:rsidRPr="00D41F1C">
        <w:rPr>
          <w:sz w:val="16"/>
        </w:rPr>
        <w:t xml:space="preserve">fetched ones such as the border wall (not to mention making Mexico pay for it) remain improbable even if Republicans keep control of the House and Senate. </w:t>
      </w:r>
      <w:r w:rsidRPr="00D41F1C">
        <w:rPr>
          <w:rStyle w:val="StyleUnderline"/>
        </w:rPr>
        <w:t>If you are going to have gridlock, you might as well have someone on which to blame it who is not in your own party.</w:t>
      </w:r>
      <w:r>
        <w:rPr>
          <w:rStyle w:val="StyleUnderline"/>
        </w:rPr>
        <w:t xml:space="preserve"> </w:t>
      </w:r>
      <w:r w:rsidRPr="00831C91">
        <w:rPr>
          <w:sz w:val="16"/>
        </w:rPr>
        <w:t xml:space="preserve">And, finally, even that </w:t>
      </w:r>
      <w:r w:rsidRPr="000B3B2D">
        <w:rPr>
          <w:rStyle w:val="StyleUnderline"/>
        </w:rPr>
        <w:t>subpoena power could pose</w:t>
      </w:r>
      <w:r w:rsidRPr="000B3B2D">
        <w:rPr>
          <w:sz w:val="16"/>
        </w:rPr>
        <w:t xml:space="preserve"> some </w:t>
      </w:r>
      <w:r w:rsidRPr="000B3B2D">
        <w:rPr>
          <w:rStyle w:val="StyleUnderline"/>
        </w:rPr>
        <w:t>tough choices</w:t>
      </w:r>
      <w:r w:rsidRPr="005961C9">
        <w:rPr>
          <w:rStyle w:val="StyleUnderline"/>
        </w:rPr>
        <w:t xml:space="preserve"> for Democrats</w:t>
      </w:r>
      <w:r w:rsidRPr="00831C91">
        <w:rPr>
          <w:sz w:val="16"/>
        </w:rPr>
        <w:t xml:space="preserve">. </w:t>
      </w:r>
      <w:r w:rsidRPr="000B3B2D">
        <w:rPr>
          <w:rStyle w:val="StyleUnderline"/>
        </w:rPr>
        <w:t>There will be</w:t>
      </w:r>
      <w:r w:rsidRPr="009E29FA">
        <w:rPr>
          <w:rStyle w:val="StyleUnderline"/>
          <w:highlight w:val="cyan"/>
        </w:rPr>
        <w:t xml:space="preserve"> pressure </w:t>
      </w:r>
      <w:r w:rsidRPr="000B3B2D">
        <w:rPr>
          <w:rStyle w:val="StyleUnderline"/>
        </w:rPr>
        <w:t xml:space="preserve">from the party’s base </w:t>
      </w:r>
      <w:r w:rsidRPr="009E29FA">
        <w:rPr>
          <w:rStyle w:val="StyleUnderline"/>
          <w:highlight w:val="cyan"/>
        </w:rPr>
        <w:t>to go after Trump hard</w:t>
      </w:r>
      <w:r w:rsidRPr="005961C9">
        <w:rPr>
          <w:rStyle w:val="StyleUnderline"/>
        </w:rPr>
        <w:t xml:space="preserve"> and</w:t>
      </w:r>
      <w:r w:rsidRPr="00831C91">
        <w:rPr>
          <w:sz w:val="16"/>
        </w:rPr>
        <w:t xml:space="preserve"> even </w:t>
      </w:r>
      <w:r w:rsidRPr="005961C9">
        <w:rPr>
          <w:rStyle w:val="StyleUnderline"/>
        </w:rPr>
        <w:t>impeach him</w:t>
      </w:r>
      <w:r w:rsidRPr="00831C91">
        <w:rPr>
          <w:sz w:val="16"/>
        </w:rPr>
        <w:t xml:space="preserve">, </w:t>
      </w:r>
      <w:r w:rsidRPr="000B3B2D">
        <w:rPr>
          <w:rStyle w:val="StyleUnderline"/>
        </w:rPr>
        <w:t>but we’ve seen how that</w:t>
      </w:r>
      <w:r w:rsidRPr="00831C91">
        <w:rPr>
          <w:rStyle w:val="StyleUnderline"/>
        </w:rPr>
        <w:t xml:space="preserve"> </w:t>
      </w:r>
      <w:r w:rsidRPr="009E29FA">
        <w:rPr>
          <w:rStyle w:val="Emphasis"/>
          <w:szCs w:val="26"/>
          <w:highlight w:val="cyan"/>
        </w:rPr>
        <w:t>can lead to overreach</w:t>
      </w:r>
      <w:r w:rsidRPr="00831C91">
        <w:rPr>
          <w:sz w:val="16"/>
        </w:rPr>
        <w:t xml:space="preserve"> — </w:t>
      </w:r>
      <w:r w:rsidRPr="005961C9">
        <w:rPr>
          <w:rStyle w:val="StyleUnderline"/>
        </w:rPr>
        <w:t>most notably</w:t>
      </w:r>
      <w:r w:rsidRPr="000B3B2D">
        <w:rPr>
          <w:sz w:val="16"/>
        </w:rPr>
        <w:t xml:space="preserve">, </w:t>
      </w:r>
      <w:r w:rsidRPr="000B3B2D">
        <w:rPr>
          <w:rStyle w:val="StyleUnderline"/>
        </w:rPr>
        <w:t>when Republicans impeached</w:t>
      </w:r>
      <w:r w:rsidRPr="000B3B2D">
        <w:rPr>
          <w:sz w:val="16"/>
        </w:rPr>
        <w:t xml:space="preserve"> Bill </w:t>
      </w:r>
      <w:r w:rsidRPr="000B3B2D">
        <w:rPr>
          <w:rStyle w:val="StyleUnderline"/>
        </w:rPr>
        <w:t>Clinton</w:t>
      </w:r>
      <w:r w:rsidRPr="000B3B2D">
        <w:rPr>
          <w:sz w:val="16"/>
        </w:rPr>
        <w:t xml:space="preserve"> in the late 1990s. And </w:t>
      </w:r>
      <w:r w:rsidRPr="000B3B2D">
        <w:rPr>
          <w:rStyle w:val="StyleUnderline"/>
        </w:rPr>
        <w:t>Democratic leaders have already telegraphed a wariness about that</w:t>
      </w:r>
      <w:r w:rsidRPr="000B3B2D">
        <w:rPr>
          <w:sz w:val="16"/>
        </w:rPr>
        <w:t xml:space="preserve">. </w:t>
      </w:r>
      <w:r w:rsidRPr="000B3B2D">
        <w:rPr>
          <w:rStyle w:val="StyleUnderline"/>
        </w:rPr>
        <w:t>What happens when</w:t>
      </w:r>
      <w:r w:rsidRPr="000B3B2D">
        <w:rPr>
          <w:sz w:val="16"/>
        </w:rPr>
        <w:t xml:space="preserve"> they actually have power and the </w:t>
      </w:r>
      <w:r w:rsidRPr="000B3B2D">
        <w:rPr>
          <w:rStyle w:val="StyleUnderline"/>
        </w:rPr>
        <w:t>base wants them to go further than</w:t>
      </w:r>
      <w:r w:rsidRPr="005961C9">
        <w:rPr>
          <w:rStyle w:val="StyleUnderline"/>
        </w:rPr>
        <w:t xml:space="preserve"> they think is prudent</w:t>
      </w:r>
      <w:r w:rsidRPr="00831C91">
        <w:rPr>
          <w:sz w:val="16"/>
        </w:rPr>
        <w:t xml:space="preserve">? That doesn’t mean they will go too far, but there’s a clear tension. This is all speculative, yes. It is just as probable that Trump is campaigning so much for Senate candidates because he and the people around him recognize he is much better as a base motivator than a swing-voter winner. You get more bang for your buck as president campaigning in one of 35 Senate races than in one of 435 House races. But it is also true that Trump’s closing message is of much more questionable utility when it comes to saving the House, and he does not seem to care much about that, even though it would ostensibly be a major setback for his agenda. This is also a president who has generally looked out for himself rather than his recently adopted political party, and it is not unreasonable to ask whether he truly cares about the fate of that party — especially if its </w:t>
      </w:r>
      <w:r w:rsidRPr="009E29FA">
        <w:rPr>
          <w:rStyle w:val="Emphasis"/>
          <w:highlight w:val="cyan"/>
        </w:rPr>
        <w:t>setback could be his own personal gain</w:t>
      </w:r>
      <w:r w:rsidRPr="00831C91">
        <w:rPr>
          <w:sz w:val="16"/>
        </w:rPr>
        <w:t>.</w:t>
      </w:r>
    </w:p>
    <w:p w14:paraId="532CC8D2" w14:textId="77777777" w:rsidR="002D1897" w:rsidRDefault="002D1897" w:rsidP="002D1897">
      <w:pPr>
        <w:pStyle w:val="Heading4"/>
      </w:pPr>
      <w:r>
        <w:t xml:space="preserve">Trump 2020 victory locks in catastrophic climate change </w:t>
      </w:r>
    </w:p>
    <w:p w14:paraId="7820FCF9" w14:textId="3D434ED3" w:rsidR="002D1897" w:rsidRDefault="002D1897" w:rsidP="002D1897">
      <w:r w:rsidRPr="002107DA">
        <w:t xml:space="preserve">PAUL </w:t>
      </w:r>
      <w:r w:rsidRPr="002107DA">
        <w:rPr>
          <w:rStyle w:val="Style13ptBold"/>
        </w:rPr>
        <w:t>STARR</w:t>
      </w:r>
      <w:r w:rsidRPr="002107DA">
        <w:t xml:space="preserve"> is a professor of sociology and public affairs at Princeton and a winner of the Pulitzer Prize for General Nonfiction. He is the author of Entrenchment: Wealth, Power, and the Constitution of Democratic Societies.</w:t>
      </w:r>
      <w:r>
        <w:t xml:space="preserve"> May </w:t>
      </w:r>
      <w:r w:rsidRPr="002107DA">
        <w:rPr>
          <w:rStyle w:val="Style13ptBold"/>
        </w:rPr>
        <w:t>2019</w:t>
      </w:r>
      <w:r>
        <w:t xml:space="preserve">, </w:t>
      </w:r>
      <w:r w:rsidRPr="002107DA">
        <w:t>Trump’s Second Term," Atlantic, https://www.theatlantic.com/magazine/archive/2019/05/trump-2020-second-term/585994</w:t>
      </w:r>
    </w:p>
    <w:p w14:paraId="648EBE70" w14:textId="4BB79F0F" w:rsidR="002D1897" w:rsidRPr="007A6575" w:rsidRDefault="002D1897" w:rsidP="003C75D9">
      <w:pPr>
        <w:rPr>
          <w:u w:val="single"/>
        </w:rPr>
      </w:pPr>
      <w:r>
        <w:t xml:space="preserve">Of all the questions that will be answered by the 2020 election, one matters above the others: </w:t>
      </w:r>
      <w:r w:rsidRPr="006722A1">
        <w:rPr>
          <w:rStyle w:val="StyleUnderline"/>
        </w:rPr>
        <w:t xml:space="preserve">Is </w:t>
      </w:r>
      <w:proofErr w:type="spellStart"/>
      <w:r w:rsidRPr="006722A1">
        <w:rPr>
          <w:rStyle w:val="StyleUnderline"/>
        </w:rPr>
        <w:t>Trumpism</w:t>
      </w:r>
      <w:proofErr w:type="spellEnd"/>
      <w:r w:rsidRPr="006722A1">
        <w:rPr>
          <w:rStyle w:val="StyleUnderline"/>
        </w:rPr>
        <w:t xml:space="preserve"> a temporary aberration or a long-term phenomenon</w:t>
      </w:r>
      <w:r>
        <w:t xml:space="preserve">? Put another way: </w:t>
      </w:r>
      <w:r w:rsidRPr="006722A1">
        <w:rPr>
          <w:rStyle w:val="StyleUnderline"/>
        </w:rPr>
        <w:t xml:space="preserve">Will the changes brought about by Donald Trump and today’s Republican Party fade away, or will they </w:t>
      </w:r>
      <w:r w:rsidRPr="006722A1">
        <w:rPr>
          <w:rStyle w:val="Emphasis"/>
        </w:rPr>
        <w:t>become entrenched</w:t>
      </w:r>
      <w:r w:rsidRPr="006722A1">
        <w:rPr>
          <w:rStyle w:val="StyleUnderline"/>
        </w:rPr>
        <w:t>?</w:t>
      </w:r>
      <w:r w:rsidR="007A6575">
        <w:rPr>
          <w:rStyle w:val="StyleUnderline"/>
        </w:rPr>
        <w:t xml:space="preserve"> </w:t>
      </w:r>
      <w:r>
        <w:t>Trump’s reelection seems implausible to many people, as implausible as his election did before November 2016. But despite the scandals and chaos of his presidency, and despite his party’s midterm losses, he approaches 2020 with two factors in his favor. One is incumbency: Since 1980, voters have only once denied an incumbent a second term. The other is a relatively strong economy (at least as of now). Alan Abramowitz, a political scientist at Emory University who weights both of those factors heavily in his election-forecasting model, gives Trump close to an even chance of reelection, based on a projected 2 percent GDP growth rate for the first half of 2020.</w:t>
      </w:r>
      <w:r w:rsidR="007A6575">
        <w:t xml:space="preserve"> </w:t>
      </w:r>
      <w:r w:rsidRPr="006722A1">
        <w:rPr>
          <w:rStyle w:val="StyleUnderline"/>
        </w:rPr>
        <w:t>So far, much of the concern about the long-term effects of Trump’s presidency has centered on his antidemocratic tendencies</w:t>
      </w:r>
      <w:r>
        <w:t xml:space="preserve">. </w:t>
      </w:r>
      <w:r w:rsidRPr="006722A1">
        <w:rPr>
          <w:rStyle w:val="StyleUnderline"/>
        </w:rPr>
        <w:t>But even if we take those off the table—even if we assume that Trump continues to be hemmed in by other parts of the government and by outside institutions, and that he governs no more effectively than he has until now</w:t>
      </w:r>
      <w:r>
        <w:t>—</w:t>
      </w:r>
      <w:r w:rsidRPr="006722A1">
        <w:rPr>
          <w:rStyle w:val="Emphasis"/>
        </w:rPr>
        <w:t>the impact of a second term would be more lasting than that of the first.</w:t>
      </w:r>
      <w:r w:rsidR="007A6575">
        <w:rPr>
          <w:rStyle w:val="Emphasis"/>
        </w:rPr>
        <w:t xml:space="preserve"> </w:t>
      </w:r>
      <w:r w:rsidRPr="006722A1">
        <w:rPr>
          <w:rStyle w:val="StyleUnderline"/>
        </w:rPr>
        <w:t>In normal politics</w:t>
      </w:r>
      <w:r>
        <w:t>, the policies adopted by a president and Congress may zig one way, and those of the next president and Congress may zag the other. The contending parties take our system’s rules as a given, and fight over what they understand to be reversible policies and power arrangements. But some situations are not like that; a zig one way makes it hard to zag back.</w:t>
      </w:r>
      <w:r w:rsidR="007A6575">
        <w:t xml:space="preserve"> </w:t>
      </w:r>
      <w:r>
        <w:t xml:space="preserve">This is one of those moments. </w:t>
      </w:r>
      <w:r w:rsidRPr="009E29FA">
        <w:rPr>
          <w:rStyle w:val="StyleUnderline"/>
          <w:highlight w:val="cyan"/>
        </w:rPr>
        <w:t>After four years as president, Trump</w:t>
      </w:r>
      <w:r w:rsidRPr="006722A1">
        <w:rPr>
          <w:rStyle w:val="StyleUnderline"/>
        </w:rPr>
        <w:t xml:space="preserve"> will have made at least two Supreme Court appointments, signed into law tax cuts, and rolled back federal regulation of the environment and the economy</w:t>
      </w:r>
      <w:r>
        <w:t xml:space="preserve">. </w:t>
      </w:r>
      <w:r w:rsidRPr="006722A1">
        <w:rPr>
          <w:rStyle w:val="StyleUnderline"/>
        </w:rPr>
        <w:t xml:space="preserve">Whatever you think of these </w:t>
      </w:r>
      <w:r w:rsidRPr="009E29FA">
        <w:rPr>
          <w:rStyle w:val="StyleUnderline"/>
          <w:highlight w:val="cyan"/>
        </w:rPr>
        <w:t>actions</w:t>
      </w:r>
      <w:r w:rsidRPr="006722A1">
        <w:rPr>
          <w:rStyle w:val="StyleUnderline"/>
        </w:rPr>
        <w:t xml:space="preserve">, </w:t>
      </w:r>
      <w:r w:rsidRPr="006722A1">
        <w:rPr>
          <w:rStyle w:val="Emphasis"/>
        </w:rPr>
        <w:t xml:space="preserve">many of them </w:t>
      </w:r>
      <w:r w:rsidRPr="009E29FA">
        <w:rPr>
          <w:rStyle w:val="Emphasis"/>
          <w:highlight w:val="cyan"/>
        </w:rPr>
        <w:t>can</w:t>
      </w:r>
      <w:r w:rsidRPr="006722A1">
        <w:rPr>
          <w:rStyle w:val="Emphasis"/>
        </w:rPr>
        <w:t xml:space="preserve"> probably </w:t>
      </w:r>
      <w:r w:rsidRPr="009E29FA">
        <w:rPr>
          <w:rStyle w:val="Emphasis"/>
          <w:highlight w:val="cyan"/>
        </w:rPr>
        <w:t>be offset or</w:t>
      </w:r>
      <w:r w:rsidRPr="006722A1">
        <w:rPr>
          <w:rStyle w:val="Emphasis"/>
        </w:rPr>
        <w:t xml:space="preserve"> entirely </w:t>
      </w:r>
      <w:r w:rsidRPr="009E29FA">
        <w:rPr>
          <w:rStyle w:val="Emphasis"/>
          <w:highlight w:val="cyan"/>
        </w:rPr>
        <w:t>undone</w:t>
      </w:r>
      <w:r w:rsidRPr="006722A1">
        <w:rPr>
          <w:rStyle w:val="Emphasis"/>
        </w:rPr>
        <w:t xml:space="preserve"> in the future</w:t>
      </w:r>
      <w:r w:rsidRPr="006722A1">
        <w:rPr>
          <w:rStyle w:val="StyleUnderline"/>
        </w:rPr>
        <w:t xml:space="preserve">. The effects of </w:t>
      </w:r>
      <w:r w:rsidRPr="009E29FA">
        <w:rPr>
          <w:rStyle w:val="StyleUnderline"/>
          <w:highlight w:val="cyan"/>
        </w:rPr>
        <w:t xml:space="preserve">a </w:t>
      </w:r>
      <w:r w:rsidRPr="009E29FA">
        <w:rPr>
          <w:rStyle w:val="Emphasis"/>
          <w:highlight w:val="cyan"/>
        </w:rPr>
        <w:t>full eight years of Trump will be</w:t>
      </w:r>
      <w:r w:rsidRPr="006722A1">
        <w:rPr>
          <w:rStyle w:val="Emphasis"/>
        </w:rPr>
        <w:t xml:space="preserve"> much more difficult, if not </w:t>
      </w:r>
      <w:r w:rsidRPr="009E29FA">
        <w:rPr>
          <w:rStyle w:val="Emphasis"/>
          <w:highlight w:val="cyan"/>
        </w:rPr>
        <w:t>impossible</w:t>
      </w:r>
      <w:r w:rsidRPr="006722A1">
        <w:rPr>
          <w:rStyle w:val="Emphasis"/>
        </w:rPr>
        <w:t xml:space="preserve">, </w:t>
      </w:r>
      <w:r w:rsidRPr="009E29FA">
        <w:rPr>
          <w:rStyle w:val="Emphasis"/>
          <w:highlight w:val="cyan"/>
        </w:rPr>
        <w:t>to undo.</w:t>
      </w:r>
      <w:r w:rsidR="007A6575">
        <w:rPr>
          <w:rStyle w:val="Emphasis"/>
        </w:rPr>
        <w:t xml:space="preserve"> </w:t>
      </w:r>
      <w:r w:rsidRPr="006722A1">
        <w:rPr>
          <w:rStyle w:val="StyleUnderline"/>
        </w:rPr>
        <w:t>Three areas—climate change, the risk of a renewed global arms race, and control of the Supreme Court</w:t>
      </w:r>
      <w:r>
        <w:t>—</w:t>
      </w:r>
      <w:r w:rsidRPr="006722A1">
        <w:rPr>
          <w:rStyle w:val="StyleUnderline"/>
        </w:rPr>
        <w:t>illustrate the historic significance of the 2020 election</w:t>
      </w:r>
      <w:r>
        <w:t xml:space="preserve">. </w:t>
      </w:r>
      <w:r w:rsidRPr="006722A1">
        <w:rPr>
          <w:rStyle w:val="Emphasis"/>
        </w:rPr>
        <w:t>The first two problems will become much harder to address as time goes on</w:t>
      </w:r>
      <w:r>
        <w:t>. The third one stands to remake our constitutional democracy and undermine the capacity for future change.</w:t>
      </w:r>
      <w:r w:rsidR="007A6575">
        <w:t xml:space="preserve"> </w:t>
      </w:r>
      <w:r>
        <w:t xml:space="preserve">In short, </w:t>
      </w:r>
      <w:r w:rsidRPr="006722A1">
        <w:rPr>
          <w:rStyle w:val="StyleUnderline"/>
        </w:rPr>
        <w:t xml:space="preserve">the biggest difference between electing Trump in 2016 and reelecting Trump in 2020 would be irreversibility. </w:t>
      </w:r>
      <w:r w:rsidRPr="009E29FA">
        <w:rPr>
          <w:rStyle w:val="StyleUnderline"/>
          <w:highlight w:val="cyan"/>
        </w:rPr>
        <w:t>Climate policy is</w:t>
      </w:r>
      <w:r w:rsidRPr="006722A1">
        <w:rPr>
          <w:rStyle w:val="StyleUnderline"/>
        </w:rPr>
        <w:t xml:space="preserve"> now </w:t>
      </w:r>
      <w:r w:rsidRPr="009E29FA">
        <w:rPr>
          <w:rStyle w:val="StyleUnderline"/>
          <w:highlight w:val="cyan"/>
        </w:rPr>
        <w:t xml:space="preserve">the </w:t>
      </w:r>
      <w:r w:rsidRPr="009E29FA">
        <w:rPr>
          <w:rStyle w:val="Emphasis"/>
          <w:highlight w:val="cyan"/>
        </w:rPr>
        <w:t>most obvious example</w:t>
      </w:r>
      <w:r w:rsidRPr="006722A1">
        <w:rPr>
          <w:rStyle w:val="StyleUnderline"/>
        </w:rPr>
        <w:t>. For a long time, even many of the people who acknowledged the reality of climate change thought of it as a slow process that did not demand immediate action.</w:t>
      </w:r>
      <w:r>
        <w:t xml:space="preserve"> But today</w:t>
      </w:r>
      <w:r w:rsidRPr="006722A1">
        <w:rPr>
          <w:rStyle w:val="StyleUnderline"/>
        </w:rPr>
        <w:t xml:space="preserve">, amid extreme weather events and worsening scientific forecasts, </w:t>
      </w:r>
      <w:r w:rsidRPr="009E29FA">
        <w:rPr>
          <w:rStyle w:val="Emphasis"/>
          <w:highlight w:val="cyan"/>
        </w:rPr>
        <w:t>the costs of our delay are</w:t>
      </w:r>
      <w:r w:rsidRPr="006722A1">
        <w:rPr>
          <w:rStyle w:val="Emphasis"/>
        </w:rPr>
        <w:t xml:space="preserve"> clearly </w:t>
      </w:r>
      <w:r w:rsidRPr="009E29FA">
        <w:rPr>
          <w:rStyle w:val="Emphasis"/>
          <w:highlight w:val="cyan"/>
        </w:rPr>
        <w:t>mounting</w:t>
      </w:r>
      <w:r w:rsidRPr="006722A1">
        <w:rPr>
          <w:rStyle w:val="Emphasis"/>
        </w:rPr>
        <w:t>, as are the associated dangers.</w:t>
      </w:r>
      <w:r>
        <w:t xml:space="preserve"> </w:t>
      </w:r>
      <w:r w:rsidRPr="009E29FA">
        <w:rPr>
          <w:highlight w:val="cyan"/>
        </w:rPr>
        <w:t>T</w:t>
      </w:r>
      <w:r w:rsidRPr="009E29FA">
        <w:rPr>
          <w:rStyle w:val="StyleUnderline"/>
          <w:highlight w:val="cyan"/>
        </w:rPr>
        <w:t>o have a chance at keeping global warming below 1.5 degrees Celsius</w:t>
      </w:r>
      <w:r w:rsidRPr="006722A1">
        <w:rPr>
          <w:rStyle w:val="StyleUnderline"/>
        </w:rPr>
        <w:t xml:space="preserve">—the objective of the Paris climate agreement—the Intergovernmental Panel on Climate Change says that </w:t>
      </w:r>
      <w:r w:rsidRPr="009E29FA">
        <w:rPr>
          <w:rStyle w:val="StyleUnderline"/>
          <w:highlight w:val="cyan"/>
        </w:rPr>
        <w:t>by 2030,</w:t>
      </w:r>
      <w:r w:rsidRPr="006722A1">
        <w:rPr>
          <w:rStyle w:val="StyleUnderline"/>
        </w:rPr>
        <w:t xml:space="preserve"> </w:t>
      </w:r>
      <w:r w:rsidRPr="009E29FA">
        <w:rPr>
          <w:rStyle w:val="Emphasis"/>
          <w:highlight w:val="cyan"/>
        </w:rPr>
        <w:t>CO2 emissions must drop some 45 percent</w:t>
      </w:r>
      <w:r w:rsidRPr="006722A1">
        <w:rPr>
          <w:rStyle w:val="Emphasis"/>
        </w:rPr>
        <w:t xml:space="preserve"> from 2010 levels. Instead of declining, however, they are rising</w:t>
      </w:r>
      <w:r w:rsidRPr="006722A1">
        <w:rPr>
          <w:rStyle w:val="StyleUnderline"/>
        </w:rPr>
        <w:t>.</w:t>
      </w:r>
      <w:r w:rsidR="007A6575">
        <w:rPr>
          <w:rStyle w:val="StyleUnderline"/>
        </w:rPr>
        <w:t xml:space="preserve"> </w:t>
      </w:r>
      <w:r w:rsidRPr="006722A1">
        <w:rPr>
          <w:rStyle w:val="StyleUnderline"/>
        </w:rPr>
        <w:t xml:space="preserve">In his first term, </w:t>
      </w:r>
      <w:r w:rsidRPr="009E29FA">
        <w:rPr>
          <w:rStyle w:val="StyleUnderline"/>
          <w:highlight w:val="cyan"/>
        </w:rPr>
        <w:t>Trump</w:t>
      </w:r>
      <w:r w:rsidRPr="006722A1">
        <w:rPr>
          <w:rStyle w:val="StyleUnderline"/>
        </w:rPr>
        <w:t xml:space="preserve"> </w:t>
      </w:r>
      <w:r w:rsidRPr="009E29FA">
        <w:rPr>
          <w:rStyle w:val="StyleUnderline"/>
          <w:highlight w:val="cyan"/>
        </w:rPr>
        <w:t>has</w:t>
      </w:r>
      <w:r w:rsidRPr="006722A1">
        <w:rPr>
          <w:rStyle w:val="StyleUnderline"/>
        </w:rPr>
        <w:t xml:space="preserve"> announced </w:t>
      </w:r>
      <w:r w:rsidRPr="009E29FA">
        <w:rPr>
          <w:rStyle w:val="StyleUnderline"/>
          <w:highlight w:val="cyan"/>
        </w:rPr>
        <w:t>plans to cancel</w:t>
      </w:r>
      <w:r w:rsidRPr="006722A1">
        <w:rPr>
          <w:rStyle w:val="StyleUnderline"/>
        </w:rPr>
        <w:t xml:space="preserve"> existing </w:t>
      </w:r>
      <w:r w:rsidRPr="009E29FA">
        <w:rPr>
          <w:rStyle w:val="StyleUnderline"/>
          <w:highlight w:val="cyan"/>
        </w:rPr>
        <w:t>climate reforms</w:t>
      </w:r>
      <w:r w:rsidRPr="006722A1">
        <w:rPr>
          <w:rStyle w:val="StyleUnderline"/>
        </w:rPr>
        <w:t xml:space="preserve">, such as higher fuel-efficiency standards and limits on emissions from new coal-fired power plants, </w:t>
      </w:r>
      <w:r w:rsidRPr="009E29FA">
        <w:rPr>
          <w:rStyle w:val="StyleUnderline"/>
          <w:highlight w:val="cyan"/>
        </w:rPr>
        <w:t>and</w:t>
      </w:r>
      <w:r w:rsidRPr="006722A1">
        <w:rPr>
          <w:rStyle w:val="StyleUnderline"/>
        </w:rPr>
        <w:t xml:space="preserve"> he has pledged to </w:t>
      </w:r>
      <w:r w:rsidRPr="009E29FA">
        <w:rPr>
          <w:rStyle w:val="StyleUnderline"/>
          <w:highlight w:val="cyan"/>
        </w:rPr>
        <w:t>pull</w:t>
      </w:r>
      <w:r w:rsidRPr="006722A1">
        <w:rPr>
          <w:rStyle w:val="StyleUnderline"/>
        </w:rPr>
        <w:t xml:space="preserve"> the United States </w:t>
      </w:r>
      <w:r w:rsidRPr="009E29FA">
        <w:rPr>
          <w:rStyle w:val="StyleUnderline"/>
          <w:highlight w:val="cyan"/>
        </w:rPr>
        <w:t>out of the Paris Agreement</w:t>
      </w:r>
      <w:r w:rsidRPr="006722A1">
        <w:rPr>
          <w:rStyle w:val="StyleUnderline"/>
        </w:rPr>
        <w:t>.</w:t>
      </w:r>
      <w:r>
        <w:t xml:space="preserve"> </w:t>
      </w:r>
      <w:r w:rsidRPr="006722A1">
        <w:rPr>
          <w:rStyle w:val="Emphasis"/>
        </w:rPr>
        <w:t xml:space="preserve">His </w:t>
      </w:r>
      <w:r w:rsidRPr="009E29FA">
        <w:rPr>
          <w:rStyle w:val="Emphasis"/>
          <w:highlight w:val="cyan"/>
        </w:rPr>
        <w:t>reelection</w:t>
      </w:r>
      <w:r w:rsidRPr="006722A1">
        <w:rPr>
          <w:rStyle w:val="Emphasis"/>
        </w:rPr>
        <w:t xml:space="preserve"> </w:t>
      </w:r>
      <w:r w:rsidRPr="009E29FA">
        <w:rPr>
          <w:rStyle w:val="Emphasis"/>
          <w:highlight w:val="cyan"/>
        </w:rPr>
        <w:t>would put off</w:t>
      </w:r>
      <w:r w:rsidRPr="006722A1">
        <w:rPr>
          <w:rStyle w:val="Emphasis"/>
        </w:rPr>
        <w:t xml:space="preserve"> a national commitment to </w:t>
      </w:r>
      <w:proofErr w:type="spellStart"/>
      <w:r w:rsidRPr="009E29FA">
        <w:rPr>
          <w:rStyle w:val="Emphasis"/>
          <w:highlight w:val="cyan"/>
        </w:rPr>
        <w:t>decarbonization</w:t>
      </w:r>
      <w:proofErr w:type="spellEnd"/>
      <w:r w:rsidRPr="006722A1">
        <w:rPr>
          <w:rStyle w:val="Emphasis"/>
        </w:rPr>
        <w:t xml:space="preserve"> </w:t>
      </w:r>
      <w:r w:rsidRPr="009E29FA">
        <w:rPr>
          <w:rStyle w:val="Emphasis"/>
          <w:highlight w:val="cyan"/>
        </w:rPr>
        <w:t>until</w:t>
      </w:r>
      <w:r w:rsidRPr="006722A1">
        <w:rPr>
          <w:rStyle w:val="Emphasis"/>
        </w:rPr>
        <w:t xml:space="preserve"> at least </w:t>
      </w:r>
      <w:r w:rsidRPr="009E29FA">
        <w:rPr>
          <w:rStyle w:val="Emphasis"/>
          <w:highlight w:val="cyan"/>
        </w:rPr>
        <w:t>the second half of the 2020s,</w:t>
      </w:r>
      <w:r w:rsidRPr="006722A1">
        <w:rPr>
          <w:rStyle w:val="Emphasis"/>
        </w:rPr>
        <w:t xml:space="preserve"> </w:t>
      </w:r>
      <w:r w:rsidRPr="006722A1">
        <w:rPr>
          <w:rStyle w:val="StyleUnderline"/>
        </w:rPr>
        <w:t xml:space="preserve">while </w:t>
      </w:r>
      <w:r w:rsidRPr="009E29FA">
        <w:rPr>
          <w:rStyle w:val="StyleUnderline"/>
          <w:highlight w:val="cyan"/>
        </w:rPr>
        <w:t>encouraging other countries to do nothing as well</w:t>
      </w:r>
      <w:r w:rsidRPr="009E29FA">
        <w:rPr>
          <w:highlight w:val="cyan"/>
        </w:rPr>
        <w:t>.</w:t>
      </w:r>
      <w:r>
        <w:t xml:space="preserve"> And change that is delayed becomes more economically and politically difficult. According to the Global Carbon Project, </w:t>
      </w:r>
      <w:r w:rsidRPr="001370C5">
        <w:rPr>
          <w:rStyle w:val="StyleUnderline"/>
        </w:rPr>
        <w:t xml:space="preserve">if </w:t>
      </w:r>
      <w:proofErr w:type="spellStart"/>
      <w:r w:rsidRPr="001370C5">
        <w:rPr>
          <w:rStyle w:val="StyleUnderline"/>
        </w:rPr>
        <w:t>decarbonization</w:t>
      </w:r>
      <w:proofErr w:type="spellEnd"/>
      <w:r w:rsidRPr="001370C5">
        <w:rPr>
          <w:rStyle w:val="StyleUnderline"/>
        </w:rPr>
        <w:t xml:space="preserve"> had begun globally in 2000, an emissions reduction of about 2 percent a year would have been sufficient to stay below 2 degrees Celsius of warming</w:t>
      </w:r>
      <w:r>
        <w:t xml:space="preserve">. </w:t>
      </w:r>
      <w:r w:rsidRPr="001370C5">
        <w:rPr>
          <w:rStyle w:val="Emphasis"/>
        </w:rPr>
        <w:t>Now it will need to be approximately 5 percent a ye</w:t>
      </w:r>
      <w:r>
        <w:t xml:space="preserve">ar. </w:t>
      </w:r>
      <w:r w:rsidRPr="009E29FA">
        <w:rPr>
          <w:rStyle w:val="StyleUnderline"/>
          <w:highlight w:val="cyan"/>
        </w:rPr>
        <w:t>If we wait</w:t>
      </w:r>
      <w:r w:rsidRPr="001370C5">
        <w:rPr>
          <w:rStyle w:val="StyleUnderline"/>
        </w:rPr>
        <w:t xml:space="preserve"> another decade, </w:t>
      </w:r>
      <w:r w:rsidRPr="00773C5F">
        <w:rPr>
          <w:rStyle w:val="StyleUnderline"/>
        </w:rPr>
        <w:t>it will be about 9 percent</w:t>
      </w:r>
      <w:r w:rsidRPr="001370C5">
        <w:rPr>
          <w:rStyle w:val="StyleUnderline"/>
        </w:rPr>
        <w:t xml:space="preserve">. In the United States, </w:t>
      </w:r>
      <w:r w:rsidRPr="009E29FA">
        <w:rPr>
          <w:rStyle w:val="StyleUnderline"/>
          <w:highlight w:val="cyan"/>
        </w:rPr>
        <w:t>the economic disruption and popular resistance</w:t>
      </w:r>
      <w:r w:rsidRPr="001370C5">
        <w:rPr>
          <w:rStyle w:val="StyleUnderline"/>
        </w:rPr>
        <w:t xml:space="preserve"> sure to arise from such an abrupt transition </w:t>
      </w:r>
      <w:r w:rsidRPr="009E29FA">
        <w:rPr>
          <w:rStyle w:val="StyleUnderline"/>
          <w:highlight w:val="cyan"/>
        </w:rPr>
        <w:t>may be more than our political system can bear</w:t>
      </w:r>
      <w:r w:rsidRPr="001370C5">
        <w:rPr>
          <w:rStyle w:val="StyleUnderline"/>
        </w:rPr>
        <w:t xml:space="preserve">. No one knows, moreover, </w:t>
      </w:r>
      <w:r w:rsidRPr="001370C5">
        <w:rPr>
          <w:rStyle w:val="Emphasis"/>
        </w:rPr>
        <w:t xml:space="preserve">when </w:t>
      </w:r>
      <w:r w:rsidRPr="009E29FA">
        <w:rPr>
          <w:rStyle w:val="Emphasis"/>
          <w:highlight w:val="cyan"/>
        </w:rPr>
        <w:t>the world might hit irreversible</w:t>
      </w:r>
      <w:r w:rsidRPr="001370C5">
        <w:rPr>
          <w:rStyle w:val="Emphasis"/>
        </w:rPr>
        <w:t xml:space="preserve"> </w:t>
      </w:r>
      <w:r w:rsidRPr="009E29FA">
        <w:rPr>
          <w:rStyle w:val="Emphasis"/>
          <w:highlight w:val="cyan"/>
        </w:rPr>
        <w:t>tipping points</w:t>
      </w:r>
      <w:r w:rsidRPr="001370C5">
        <w:rPr>
          <w:rStyle w:val="Emphasis"/>
        </w:rPr>
        <w:t xml:space="preserve"> such as the collapse </w:t>
      </w:r>
      <w:r w:rsidRPr="001370C5">
        <w:rPr>
          <w:rStyle w:val="StyleUnderline"/>
        </w:rPr>
        <w:t xml:space="preserve">of the West Antarctic Ice Sheet, which would likely </w:t>
      </w:r>
      <w:r w:rsidRPr="001370C5">
        <w:rPr>
          <w:rStyle w:val="Emphasis"/>
        </w:rPr>
        <w:t>doom us to a catastrophic sea-level rise</w:t>
      </w:r>
      <w:r w:rsidRPr="001370C5">
        <w:rPr>
          <w:rStyle w:val="StyleUnderline"/>
        </w:rPr>
        <w:t>.</w:t>
      </w:r>
    </w:p>
    <w:p w14:paraId="079A56F2" w14:textId="77777777" w:rsidR="000F0291" w:rsidRDefault="000F0291" w:rsidP="003C75D9">
      <w:pPr>
        <w:rPr>
          <w:sz w:val="16"/>
        </w:rPr>
      </w:pPr>
    </w:p>
    <w:p w14:paraId="47C85D6B" w14:textId="77777777" w:rsidR="00980754" w:rsidRDefault="00980754" w:rsidP="003C75D9">
      <w:pPr>
        <w:rPr>
          <w:sz w:val="16"/>
        </w:rPr>
      </w:pPr>
    </w:p>
    <w:p w14:paraId="603DC9A0" w14:textId="77777777" w:rsidR="003C75D9" w:rsidRDefault="003C75D9" w:rsidP="003C75D9">
      <w:pPr>
        <w:pStyle w:val="Heading2"/>
      </w:pPr>
      <w:r>
        <w:t>UQ</w:t>
      </w:r>
    </w:p>
    <w:p w14:paraId="3D6CD97D" w14:textId="0558E439" w:rsidR="003C75D9" w:rsidRDefault="006A431A" w:rsidP="003C75D9">
      <w:pPr>
        <w:pStyle w:val="Heading3"/>
      </w:pPr>
      <w:bookmarkStart w:id="1" w:name="_Hlk536864531"/>
      <w:r>
        <w:t>2NC</w:t>
      </w:r>
      <w:r w:rsidR="001D57AB">
        <w:t>---</w:t>
      </w:r>
      <w:r w:rsidR="003C75D9">
        <w:t>UQ</w:t>
      </w:r>
    </w:p>
    <w:p w14:paraId="13E06C80" w14:textId="68986468" w:rsidR="003C75D9" w:rsidRDefault="0086091E" w:rsidP="003C75D9">
      <w:pPr>
        <w:pStyle w:val="Heading4"/>
      </w:pPr>
      <w:r>
        <w:t>D</w:t>
      </w:r>
      <w:r w:rsidR="003C75D9">
        <w:t>eck is stacked against Trump but there is still is a chance---that’s Blake</w:t>
      </w:r>
    </w:p>
    <w:p w14:paraId="23AF270B" w14:textId="491C6952" w:rsidR="003C75D9" w:rsidRDefault="003C75D9" w:rsidP="003C75D9"/>
    <w:p w14:paraId="67742CD6" w14:textId="77777777" w:rsidR="00D73C12" w:rsidRDefault="00D73C12" w:rsidP="00D73C12">
      <w:pPr>
        <w:pStyle w:val="Heading4"/>
        <w:rPr>
          <w:shd w:val="clear" w:color="auto" w:fill="FFFFFF"/>
        </w:rPr>
      </w:pPr>
      <w:r>
        <w:rPr>
          <w:shd w:val="clear" w:color="auto" w:fill="FFFFFF"/>
        </w:rPr>
        <w:t>Dems will win now – polls, battleground state data, and approval ratings prove.</w:t>
      </w:r>
    </w:p>
    <w:p w14:paraId="6EE90B05" w14:textId="77777777" w:rsidR="00D73C12" w:rsidRPr="009E5AC8" w:rsidRDefault="00D73C12" w:rsidP="00D73C12">
      <w:r w:rsidRPr="009E5AC8">
        <w:t xml:space="preserve">Dylan </w:t>
      </w:r>
      <w:r w:rsidRPr="009E5AC8">
        <w:rPr>
          <w:rStyle w:val="Style13ptBold"/>
        </w:rPr>
        <w:t>Scott Jun 17, 2019</w:t>
      </w:r>
      <w:r w:rsidRPr="009E5AC8">
        <w:t>, 1:40pm EDT The many 2020 polls are telling a pretty clear story</w:t>
      </w:r>
      <w:r>
        <w:t xml:space="preserve"> </w:t>
      </w:r>
      <w:r w:rsidRPr="009E5AC8">
        <w:t>The state of the 2020 presidential election polling, explained.</w:t>
      </w:r>
      <w:r>
        <w:t xml:space="preserve"> </w:t>
      </w:r>
      <w:hyperlink r:id="rId6" w:history="1">
        <w:r w:rsidRPr="009E5AC8">
          <w:rPr>
            <w:rStyle w:val="Hyperlink"/>
          </w:rPr>
          <w:t>https://www.vox.com/policy-and-politics/2019/6/17/18681965/2020-presidential-election-polls-trump-biden-warren</w:t>
        </w:r>
      </w:hyperlink>
    </w:p>
    <w:p w14:paraId="7D58B3A0" w14:textId="77777777" w:rsidR="00D73C12" w:rsidRPr="009E5AC8" w:rsidRDefault="00D73C12" w:rsidP="00D73C12">
      <w:pPr>
        <w:rPr>
          <w:rStyle w:val="StyleUnderline"/>
        </w:rPr>
      </w:pPr>
      <w:r w:rsidRPr="00F811CE">
        <w:t>Now to the president. As</w:t>
      </w:r>
      <w:r>
        <w:t xml:space="preserve"> </w:t>
      </w:r>
      <w:hyperlink r:id="rId7" w:history="1">
        <w:proofErr w:type="spellStart"/>
        <w:r w:rsidRPr="00F811CE">
          <w:rPr>
            <w:rStyle w:val="Hyperlink"/>
          </w:rPr>
          <w:t>Vox’s</w:t>
        </w:r>
        <w:proofErr w:type="spellEnd"/>
        <w:r w:rsidRPr="00F811CE">
          <w:rPr>
            <w:rStyle w:val="Hyperlink"/>
          </w:rPr>
          <w:t xml:space="preserve"> Matt </w:t>
        </w:r>
        <w:proofErr w:type="spellStart"/>
        <w:r w:rsidRPr="00F811CE">
          <w:rPr>
            <w:rStyle w:val="Hyperlink"/>
          </w:rPr>
          <w:t>Yglesias</w:t>
        </w:r>
        <w:proofErr w:type="spellEnd"/>
        <w:r w:rsidRPr="00F811CE">
          <w:rPr>
            <w:rStyle w:val="Hyperlink"/>
          </w:rPr>
          <w:t xml:space="preserve"> covered last week</w:t>
        </w:r>
      </w:hyperlink>
      <w:r w:rsidRPr="00F811CE">
        <w:t xml:space="preserve">, </w:t>
      </w:r>
      <w:r w:rsidRPr="009E29FA">
        <w:rPr>
          <w:rStyle w:val="StyleUnderline"/>
          <w:highlight w:val="cyan"/>
        </w:rPr>
        <w:t>Trump’s reelection odds certainly appear bleak</w:t>
      </w:r>
      <w:r w:rsidRPr="00F811CE">
        <w:t xml:space="preserve"> based on hypothetical head-to-head matchups with the top 2020 Democratic candidates:</w:t>
      </w:r>
      <w:r>
        <w:t xml:space="preserve"> </w:t>
      </w:r>
      <w:r w:rsidRPr="00F811CE">
        <w:t xml:space="preserve">If you look at Donald Trump’s polling lately, it sure looks like </w:t>
      </w:r>
      <w:r w:rsidRPr="009E29FA">
        <w:rPr>
          <w:rStyle w:val="StyleUnderline"/>
          <w:highlight w:val="cyan"/>
        </w:rPr>
        <w:t>he’s in trouble for reelection</w:t>
      </w:r>
      <w:r w:rsidRPr="00F811CE">
        <w:t>.</w:t>
      </w:r>
      <w:r>
        <w:t xml:space="preserve"> </w:t>
      </w:r>
      <w:r w:rsidRPr="00F811CE">
        <w:t>A</w:t>
      </w:r>
      <w:r>
        <w:t xml:space="preserve"> </w:t>
      </w:r>
      <w:hyperlink r:id="rId8" w:history="1">
        <w:r w:rsidRPr="00F811CE">
          <w:rPr>
            <w:rStyle w:val="Hyperlink"/>
          </w:rPr>
          <w:t>June 11 Quinnipiac poll</w:t>
        </w:r>
      </w:hyperlink>
      <w:r>
        <w:t xml:space="preserve"> </w:t>
      </w:r>
      <w:r w:rsidRPr="00F811CE">
        <w:t xml:space="preserve">showed Trump losing 40-53 to Joe Biden. He’s also down 51-42 to Bernie Sanders, 41-49 to Kamala Harris, 42-49 to Elizabeth Warren, 42-47 to Pete </w:t>
      </w:r>
      <w:proofErr w:type="spellStart"/>
      <w:r w:rsidRPr="00F811CE">
        <w:t>Buttigieg</w:t>
      </w:r>
      <w:proofErr w:type="spellEnd"/>
      <w:r w:rsidRPr="00F811CE">
        <w:t>, and 42-47 to Cory Booker.</w:t>
      </w:r>
      <w:r>
        <w:t xml:space="preserve"> </w:t>
      </w:r>
      <w:r w:rsidRPr="009E29FA">
        <w:rPr>
          <w:rStyle w:val="StyleUnderline"/>
          <w:highlight w:val="cyan"/>
        </w:rPr>
        <w:t>All plausible contenders at this moment can take heart in the fact that just 40 to 42 percent of the population feels like voting for Trump’s reelection</w:t>
      </w:r>
      <w:r w:rsidRPr="00F811CE">
        <w:t xml:space="preserve">. </w:t>
      </w:r>
      <w:r w:rsidRPr="009E29FA">
        <w:rPr>
          <w:rStyle w:val="StyleUnderline"/>
          <w:highlight w:val="cyan"/>
        </w:rPr>
        <w:t>The public is mostly saying they want to vote for any Democrat,</w:t>
      </w:r>
      <w:r w:rsidRPr="00F811CE">
        <w:t xml:space="preserve"> and the strongest pattern so far indicates better-known Democrats do better than the more obscure ones.</w:t>
      </w:r>
      <w:r>
        <w:t xml:space="preserve"> </w:t>
      </w:r>
      <w:r w:rsidRPr="00F811CE">
        <w:t>None of this means that Trump is a sure bet to lose the election in 2020 — public opinion can change fast and there’s nothing particularly predictive about polling this far out — but it’s a pretty clear snapshot of public opinion right now.</w:t>
      </w:r>
      <w:r>
        <w:t xml:space="preserve"> </w:t>
      </w:r>
      <w:r w:rsidRPr="00F811CE">
        <w:t>The Trump 2020 campaign’s own internal polling also keeps leaking to political reporters and it also doesn’t look good:</w:t>
      </w:r>
      <w:r>
        <w:t xml:space="preserve"> </w:t>
      </w:r>
      <w:r w:rsidRPr="00F811CE">
        <w:t>ABC News says that it has the data from Trump's first internal reelection campaign poll. It found:</w:t>
      </w:r>
      <w:r>
        <w:t xml:space="preserve"> </w:t>
      </w:r>
      <w:r w:rsidRPr="00F811CE">
        <w:t>Biden leading Trump by 16 in Pennsylvania</w:t>
      </w:r>
      <w:r>
        <w:t xml:space="preserve"> </w:t>
      </w:r>
      <w:r w:rsidRPr="00F811CE">
        <w:t>Biden leading Trump by 10 in Wisconsin</w:t>
      </w:r>
      <w:r>
        <w:t xml:space="preserve"> </w:t>
      </w:r>
      <w:r w:rsidRPr="00F811CE">
        <w:t>Biden leading Trump by 7 in Florida</w:t>
      </w:r>
      <w:r>
        <w:t xml:space="preserve"> </w:t>
      </w:r>
      <w:r w:rsidRPr="00F811CE">
        <w:t>Trump leading Biden by 2 in Texas</w:t>
      </w:r>
      <w:hyperlink r:id="rId9" w:tgtFrame="_blank" w:tooltip="https://abcnews.go.com/Politics/president-trumps-internal-polling-data-march-showed-joe/story?id=63718268" w:history="1">
        <w:r w:rsidRPr="00F811CE">
          <w:rPr>
            <w:rStyle w:val="Hyperlink"/>
          </w:rPr>
          <w:t>https://abcnews.go.com/Politics/president-trumps-internal-polling-data-march-showed-joe/story?id=63718268</w:t>
        </w:r>
        <w:r>
          <w:rPr>
            <w:rStyle w:val="Hyperlink"/>
          </w:rPr>
          <w:t xml:space="preserve"> </w:t>
        </w:r>
        <w:r w:rsidRPr="00F811CE">
          <w:rPr>
            <w:rStyle w:val="Hyperlink"/>
          </w:rPr>
          <w:t>…</w:t>
        </w:r>
      </w:hyperlink>
      <w:r>
        <w:t xml:space="preserve"> </w:t>
      </w:r>
      <w:r w:rsidRPr="00F811CE">
        <w:t>(The Trump campaign has said those numbers are out of date, and Trump has disavowed them on Twitter, with news emerging that</w:t>
      </w:r>
      <w:r>
        <w:t xml:space="preserve"> </w:t>
      </w:r>
      <w:hyperlink r:id="rId10" w:history="1">
        <w:r w:rsidRPr="00F811CE">
          <w:rPr>
            <w:rStyle w:val="Hyperlink"/>
          </w:rPr>
          <w:t>he has fired several of his pollsters</w:t>
        </w:r>
      </w:hyperlink>
      <w:r>
        <w:t xml:space="preserve"> </w:t>
      </w:r>
      <w:r w:rsidRPr="00F811CE">
        <w:t>over the leaks.)</w:t>
      </w:r>
      <w:r>
        <w:t xml:space="preserve"> </w:t>
      </w:r>
      <w:r w:rsidRPr="00F811CE">
        <w:t>Now you, as a wise and seasoned monitor of campaign polls, might think it is ridiculous to be polling November 2020 general election matchups in June 2019 before the first Democratic primary debates and you, dear reader, would be right to think that. But some of the other indicators for Trump’s reelection are equally dismal.</w:t>
      </w:r>
      <w:r>
        <w:t xml:space="preserve"> </w:t>
      </w:r>
      <w:r w:rsidRPr="009E29FA">
        <w:rPr>
          <w:rStyle w:val="StyleUnderline"/>
          <w:highlight w:val="cyan"/>
        </w:rPr>
        <w:t xml:space="preserve">Trump is still </w:t>
      </w:r>
      <w:hyperlink r:id="rId11" w:history="1">
        <w:r w:rsidRPr="009E29FA">
          <w:rPr>
            <w:rStyle w:val="StyleUnderline"/>
            <w:highlight w:val="cyan"/>
          </w:rPr>
          <w:t>really unpopular</w:t>
        </w:r>
      </w:hyperlink>
      <w:r w:rsidRPr="00F811CE">
        <w:t xml:space="preserve">. He’s generally quite unpopular </w:t>
      </w:r>
      <w:r w:rsidRPr="009E29FA">
        <w:rPr>
          <w:rStyle w:val="StyleUnderline"/>
          <w:highlight w:val="cyan"/>
        </w:rPr>
        <w:t>in the most important electoral battleground states</w:t>
      </w:r>
      <w:r w:rsidRPr="00F811CE">
        <w:t xml:space="preserve"> too. Here are the raw numbers for Trump in the states that are expected to be competitive in the 2020 election, according to</w:t>
      </w:r>
      <w:r>
        <w:t xml:space="preserve"> </w:t>
      </w:r>
      <w:hyperlink r:id="rId12" w:history="1">
        <w:r w:rsidRPr="00F811CE">
          <w:rPr>
            <w:rStyle w:val="Hyperlink"/>
          </w:rPr>
          <w:t>the latest Morning Consult data</w:t>
        </w:r>
      </w:hyperlink>
      <w:r w:rsidRPr="00F811CE">
        <w:t>:</w:t>
      </w:r>
      <w:r>
        <w:t xml:space="preserve"> </w:t>
      </w:r>
      <w:r w:rsidRPr="00F811CE">
        <w:t>New Hampshire: 39 percent approval, 58 percent disapproval</w:t>
      </w:r>
      <w:r>
        <w:t xml:space="preserve"> </w:t>
      </w:r>
      <w:r w:rsidRPr="00F811CE">
        <w:t>Wisconsin: 42 percent approval, 55 percent disapproval</w:t>
      </w:r>
      <w:r>
        <w:t xml:space="preserve"> </w:t>
      </w:r>
      <w:r w:rsidRPr="00F811CE">
        <w:t>Michigan: 42 percent approval, 54 percent disapproval</w:t>
      </w:r>
      <w:r>
        <w:t xml:space="preserve"> </w:t>
      </w:r>
      <w:r w:rsidRPr="00F811CE">
        <w:t>Iowa: 42 percent approval, 54 percent disapproval</w:t>
      </w:r>
      <w:r>
        <w:t xml:space="preserve"> </w:t>
      </w:r>
      <w:r w:rsidRPr="00F811CE">
        <w:t>Arizona: 45 percent approval, 51 percent disapproval</w:t>
      </w:r>
      <w:r>
        <w:t xml:space="preserve"> </w:t>
      </w:r>
      <w:r w:rsidRPr="00F811CE">
        <w:t>Pennsylvania 45 percent approval, 52 percent disapproval</w:t>
      </w:r>
      <w:r>
        <w:t xml:space="preserve"> </w:t>
      </w:r>
      <w:r w:rsidRPr="00F811CE">
        <w:t>Ohio: 46 percent approval, 50 percent disapproval</w:t>
      </w:r>
      <w:r>
        <w:t xml:space="preserve"> </w:t>
      </w:r>
      <w:r w:rsidRPr="00F811CE">
        <w:t>North Carolina: 46 percent approval, 50 percent disapproval</w:t>
      </w:r>
      <w:r>
        <w:t xml:space="preserve"> </w:t>
      </w:r>
      <w:r w:rsidRPr="00F811CE">
        <w:t>Florida: 48 percent approval, 48 percent disapproval</w:t>
      </w:r>
      <w:r>
        <w:t xml:space="preserve"> </w:t>
      </w:r>
      <w:r w:rsidRPr="00F811CE">
        <w:t>Indiana: 49 percent approval, 46 percent disapproval</w:t>
      </w:r>
      <w:r>
        <w:t xml:space="preserve"> </w:t>
      </w:r>
      <w:r w:rsidRPr="00F811CE">
        <w:t>It’s a grim picture. Wisconsin and Michigan were critical Midwestern pieces of Trump’s Electoral College puzzle, and he is now deeply unpopular in both states. Pennsylvania was maybe his most surprising win in 2016, and now he is 7 points underwater there. Perhaps Trump can take solace in his even job approval rating in Florida, but that is the only swing state where the president looks as strong as he did on Election Day 2016. Everywhere else, his support has deteriorated.</w:t>
      </w:r>
      <w:r>
        <w:t xml:space="preserve"> </w:t>
      </w:r>
      <w:r w:rsidRPr="00F811CE">
        <w:t>Maybe the most striking finding is in Iowa, where Trump beat Hillary Clinton by nearly 10 points. Iowans disapprove of his job performance by a 12-point margin now, in a farming state that’s been hit hard by Trump’s trade war. That would suggest the president’s cult of personality will not totally inoculate him from the unpopular parts of his policy agenda.</w:t>
      </w:r>
      <w:r>
        <w:t xml:space="preserve"> </w:t>
      </w:r>
      <w:r w:rsidRPr="00F811CE">
        <w:t xml:space="preserve">We still have a year and a half to go before the 2020 election. </w:t>
      </w:r>
      <w:r w:rsidRPr="009E29FA">
        <w:rPr>
          <w:rStyle w:val="StyleUnderline"/>
          <w:highlight w:val="cyan"/>
        </w:rPr>
        <w:t>These approval numbers</w:t>
      </w:r>
      <w:r w:rsidRPr="00F811CE">
        <w:t xml:space="preserve"> aren’t the same as a head-to-head matchup with a specific Democratic candidate (though those have not been very encouraging for Trump either). But they do </w:t>
      </w:r>
      <w:r w:rsidRPr="009E29FA">
        <w:rPr>
          <w:rStyle w:val="StyleUnderline"/>
          <w:highlight w:val="cyan"/>
        </w:rPr>
        <w:t>indicate the unusual weakness of the president heading into his reelection campaign.</w:t>
      </w:r>
    </w:p>
    <w:p w14:paraId="4EF00838" w14:textId="77777777" w:rsidR="00D73C12" w:rsidRDefault="00D73C12" w:rsidP="00D73C12">
      <w:pPr>
        <w:pStyle w:val="Heading4"/>
      </w:pPr>
      <w:r>
        <w:t>Dems will win – polls, battleground state data, and electoral vote projections</w:t>
      </w:r>
    </w:p>
    <w:p w14:paraId="6978395D" w14:textId="77777777" w:rsidR="00D73C12" w:rsidRPr="009E5AC8" w:rsidRDefault="009E29FA" w:rsidP="00D73C12">
      <w:hyperlink r:id="rId13" w:history="1">
        <w:r w:rsidR="00D73C12" w:rsidRPr="009E5AC8">
          <w:rPr>
            <w:rStyle w:val="Style13ptBold"/>
          </w:rPr>
          <w:t>John Harwood</w:t>
        </w:r>
      </w:hyperlink>
      <w:r w:rsidR="00D73C12" w:rsidRPr="009E5AC8">
        <w:rPr>
          <w:rStyle w:val="Style13ptBold"/>
        </w:rPr>
        <w:t xml:space="preserve"> June 18 2019 </w:t>
      </w:r>
      <w:r w:rsidR="00D73C12" w:rsidRPr="009E5AC8">
        <w:t>Trump is Wall Street’s favorite to win in 2020, but his reelection prospects look bad in state polls</w:t>
      </w:r>
      <w:r w:rsidR="00D73C12">
        <w:t xml:space="preserve"> </w:t>
      </w:r>
      <w:r w:rsidR="00D73C12" w:rsidRPr="009E5AC8">
        <w:t>PUBLISHED TUE, JUN 18 2019</w:t>
      </w:r>
      <w:r w:rsidR="00D73C12">
        <w:t xml:space="preserve"> </w:t>
      </w:r>
      <w:r w:rsidR="00D73C12" w:rsidRPr="009E5AC8">
        <w:t>5:01 PM EDTUPDATED TUE, JUN 18 2019</w:t>
      </w:r>
      <w:r w:rsidR="00D73C12">
        <w:t xml:space="preserve"> </w:t>
      </w:r>
      <w:r w:rsidR="00D73C12" w:rsidRPr="009E5AC8">
        <w:t>6:54 PM EDT</w:t>
      </w:r>
      <w:r w:rsidR="00D73C12">
        <w:t xml:space="preserve"> </w:t>
      </w:r>
      <w:hyperlink r:id="rId14" w:history="1">
        <w:r w:rsidR="00D73C12" w:rsidRPr="009E5AC8">
          <w:rPr>
            <w:rStyle w:val="Hyperlink"/>
          </w:rPr>
          <w:t>https://www.cnbc.com/2019/06/18/trump-reelection-chances-look-bad-in-state-polls.html</w:t>
        </w:r>
      </w:hyperlink>
    </w:p>
    <w:p w14:paraId="443D89A4" w14:textId="77777777" w:rsidR="00D73C12" w:rsidRDefault="00D73C12" w:rsidP="00D73C12">
      <w:r w:rsidRPr="009E5AC8">
        <w:t xml:space="preserve">But </w:t>
      </w:r>
      <w:r w:rsidRPr="009E29FA">
        <w:rPr>
          <w:rStyle w:val="StyleUnderline"/>
          <w:highlight w:val="cyan"/>
        </w:rPr>
        <w:t>a look at state-by-state data clarifies the scale of Trump’s challenge</w:t>
      </w:r>
      <w:r w:rsidRPr="009E5AC8">
        <w:t>. As the</w:t>
      </w:r>
      <w:r>
        <w:t xml:space="preserve"> </w:t>
      </w:r>
      <w:hyperlink r:id="rId15" w:history="1">
        <w:r w:rsidRPr="009E5AC8">
          <w:rPr>
            <w:rStyle w:val="Hyperlink"/>
          </w:rPr>
          <w:t>president tries to rally supporters at a 2020 kickoff rally in Orlando on Tuesday</w:t>
        </w:r>
      </w:hyperlink>
      <w:r w:rsidRPr="009E5AC8">
        <w:t xml:space="preserve">, </w:t>
      </w:r>
      <w:r w:rsidRPr="009E29FA">
        <w:rPr>
          <w:rStyle w:val="StyleUnderline"/>
          <w:highlight w:val="cyan"/>
        </w:rPr>
        <w:t>he is fighting from behind</w:t>
      </w:r>
      <w:r w:rsidRPr="009E5AC8">
        <w:t>.</w:t>
      </w:r>
      <w:r>
        <w:t xml:space="preserve"> </w:t>
      </w:r>
      <w:r w:rsidRPr="009E5AC8">
        <w:t>A new Quinnipiac University poll of Florida showed the president trailing former Vice President Joe Biden by nine percentage points, 50%-41%, in their potential matchup for that state’s 29 electoral votes. Trump also trailed other possible Democratic nominees, including Bernie Sanders and Elizabeth Warren.</w:t>
      </w:r>
      <w:r>
        <w:t xml:space="preserve"> </w:t>
      </w:r>
      <w:r w:rsidRPr="009E5AC8">
        <w:t>Last week, a veteran Michigan pollster showed Trump trailing Biden by 11 points for that state’s 16 electoral votes. Before that, statewide polls in North Carolina and Texas showed Biden ahead by 12 and four percentage points, respectively.</w:t>
      </w:r>
      <w:r>
        <w:t xml:space="preserve"> </w:t>
      </w:r>
      <w:r w:rsidRPr="009E5AC8">
        <w:t>Trump carried all those states in 2016, and could do it again in 2020. Polls four years ago showed Trump way behind Hillary Clinton. Sixteen months of campaigning remain.</w:t>
      </w:r>
      <w:r>
        <w:t xml:space="preserve"> </w:t>
      </w:r>
      <w:r w:rsidRPr="009E5AC8">
        <w:t xml:space="preserve">But </w:t>
      </w:r>
      <w:r w:rsidRPr="009E29FA">
        <w:rPr>
          <w:rStyle w:val="StyleUnderline"/>
          <w:highlight w:val="cyan"/>
        </w:rPr>
        <w:t>the data show that Trump will have to climb out of the deep hole he has dug for himself</w:t>
      </w:r>
      <w:r w:rsidRPr="009E5AC8">
        <w:t xml:space="preserve"> in nearly two and one-half years in office. Americans know him much better than they did in 2015 – and not in a good way.</w:t>
      </w:r>
      <w:r>
        <w:t xml:space="preserve"> </w:t>
      </w:r>
      <w:r w:rsidRPr="009E29FA">
        <w:rPr>
          <w:rStyle w:val="StyleUnderline"/>
          <w:highlight w:val="cyan"/>
        </w:rPr>
        <w:t>Despite a strong economy</w:t>
      </w:r>
      <w:r w:rsidRPr="009E5AC8">
        <w:t xml:space="preserve">, this week’s NBC News/Wall Street Journal national survey shows that </w:t>
      </w:r>
      <w:r w:rsidRPr="009E29FA">
        <w:rPr>
          <w:rStyle w:val="StyleUnderline"/>
          <w:highlight w:val="cyan"/>
        </w:rPr>
        <w:t>62% of Americans report themselves uncomfortable or with reservations about a second Trump term</w:t>
      </w:r>
      <w:r w:rsidRPr="009E5AC8">
        <w:t xml:space="preserve">; 52% called themselves “very uncomfortable.” </w:t>
      </w:r>
      <w:r w:rsidRPr="009E29FA">
        <w:rPr>
          <w:rStyle w:val="StyleUnderline"/>
          <w:highlight w:val="cyan"/>
        </w:rPr>
        <w:t>A Fox News poll showed every major Democratic candidate ahead of Trump</w:t>
      </w:r>
      <w:r w:rsidRPr="009E5AC8">
        <w:t xml:space="preserve"> – Biden by 10 percentage points.</w:t>
      </w:r>
      <w:r>
        <w:t xml:space="preserve"> </w:t>
      </w:r>
      <w:r w:rsidRPr="009E5AC8">
        <w:t>Of course, results in battleground states determine the Electoral College winner. That’s how Trump, while losing the popular vote to Clinton, reached the Oval Office in the first place.</w:t>
      </w:r>
      <w:r>
        <w:t xml:space="preserve"> </w:t>
      </w:r>
      <w:r w:rsidRPr="009E5AC8">
        <w:t xml:space="preserve">Yet </w:t>
      </w:r>
      <w:r w:rsidRPr="009E29FA">
        <w:rPr>
          <w:rStyle w:val="StyleUnderline"/>
          <w:highlight w:val="cyan"/>
        </w:rPr>
        <w:t>key battlegrounds have grown increasingly unhappy with him</w:t>
      </w:r>
      <w:r w:rsidRPr="009E5AC8">
        <w:t>. This far from Election Day, with the Democratic nominee still unknown, the best measurement comes from his approval ratings in those places.</w:t>
      </w:r>
      <w:r>
        <w:t xml:space="preserve"> </w:t>
      </w:r>
      <w:r w:rsidRPr="009E5AC8">
        <w:t>The polling firm Morning Consult continually measures state-level presidential approval. Its latest calculations show that Trump’s net approval has declined in all 50 of them.</w:t>
      </w:r>
      <w:r>
        <w:t xml:space="preserve"> </w:t>
      </w:r>
      <w:r w:rsidRPr="009E5AC8">
        <w:t>That poses particular problems in the three battleground states where his narrow 2016 victories moved him past the 270 electoral votes needed to win: Michigan (16), Wisconsin (10) and Pennsylvania (20).</w:t>
      </w:r>
      <w:r>
        <w:t xml:space="preserve"> </w:t>
      </w:r>
      <w:r w:rsidRPr="009E5AC8">
        <w:t>In Michigan, the firm shows Trump with approval of 42%, disapproval of 54%. That net-negative of 12 percentage points is 20 points worse than in January 2017.</w:t>
      </w:r>
      <w:r>
        <w:t xml:space="preserve"> </w:t>
      </w:r>
      <w:r w:rsidRPr="009E5AC8">
        <w:t>In Wisconsin, his net-disapproval stands at 13 percentage points – 19 points worse than the start of his term. In Pennsylvania, he’s underwater by 7 points, an erosion of 17 points since the start of his presidency.</w:t>
      </w:r>
      <w:r>
        <w:t xml:space="preserve"> </w:t>
      </w:r>
      <w:r w:rsidRPr="009E5AC8">
        <w:t xml:space="preserve">Indeed, Trump currently faces net-negative job approval rating in 27 states with 328 electoral votes. Add Florida, where he breaks even on job approval but trails in the Quinnipiac Poll, and </w:t>
      </w:r>
      <w:r w:rsidRPr="009E29FA">
        <w:rPr>
          <w:rStyle w:val="StyleUnderline"/>
          <w:highlight w:val="cyan"/>
        </w:rPr>
        <w:t>the eventual Democratic nominee would hold a strong chance of winning 358 electoral votes</w:t>
      </w:r>
      <w:r w:rsidRPr="009E5AC8">
        <w:t>.</w:t>
      </w:r>
      <w:r>
        <w:t xml:space="preserve"> </w:t>
      </w:r>
      <w:r w:rsidRPr="009E5AC8">
        <w:t>At this point, there’s little reason to expect such a lopsided result. No Democrat can count on winning Arizona (where Trump’s net-disapproval is 6 percentage points), Ohio (-4 points), North Carolina (-4) or even Iowa (-12).</w:t>
      </w:r>
      <w:r>
        <w:t xml:space="preserve"> </w:t>
      </w:r>
      <w:r w:rsidRPr="009E5AC8">
        <w:t xml:space="preserve">But </w:t>
      </w:r>
      <w:r w:rsidRPr="009E29FA">
        <w:rPr>
          <w:rStyle w:val="StyleUnderline"/>
          <w:highlight w:val="cyan"/>
        </w:rPr>
        <w:t>winning will require Trump to make up ground across the electoral map at a time when signs point to slowing economic growth</w:t>
      </w:r>
      <w:r w:rsidRPr="009E5AC8">
        <w:rPr>
          <w:rStyle w:val="StyleUnderline"/>
        </w:rPr>
        <w:t xml:space="preserve"> </w:t>
      </w:r>
      <w:r w:rsidRPr="009E5AC8">
        <w:t>and, in personal terms, the public views him negatively.</w:t>
      </w:r>
    </w:p>
    <w:p w14:paraId="70968459" w14:textId="77777777" w:rsidR="00D73C12" w:rsidRDefault="00D73C12" w:rsidP="00D73C12">
      <w:pPr>
        <w:pStyle w:val="Heading4"/>
        <w:rPr>
          <w:shd w:val="clear" w:color="auto" w:fill="FFFFFF"/>
        </w:rPr>
      </w:pPr>
      <w:r>
        <w:rPr>
          <w:shd w:val="clear" w:color="auto" w:fill="FFFFFF"/>
        </w:rPr>
        <w:t xml:space="preserve">Dems will win – Trump trails all </w:t>
      </w:r>
      <w:proofErr w:type="spellStart"/>
      <w:r>
        <w:rPr>
          <w:shd w:val="clear" w:color="auto" w:fill="FFFFFF"/>
        </w:rPr>
        <w:t>dem</w:t>
      </w:r>
      <w:proofErr w:type="spellEnd"/>
      <w:r>
        <w:rPr>
          <w:shd w:val="clear" w:color="auto" w:fill="FFFFFF"/>
        </w:rPr>
        <w:t xml:space="preserve"> rivals</w:t>
      </w:r>
    </w:p>
    <w:p w14:paraId="59603E18" w14:textId="77777777" w:rsidR="00D73C12" w:rsidRPr="009E5AC8" w:rsidRDefault="009E29FA" w:rsidP="00D73C12">
      <w:hyperlink r:id="rId16" w:history="1">
        <w:r w:rsidR="00D73C12" w:rsidRPr="009E5AC8">
          <w:rPr>
            <w:rStyle w:val="Hyperlink"/>
          </w:rPr>
          <w:t xml:space="preserve">SHIRA </w:t>
        </w:r>
        <w:r w:rsidR="00D73C12" w:rsidRPr="009E5AC8">
          <w:rPr>
            <w:rStyle w:val="Style13ptBold"/>
          </w:rPr>
          <w:t>TARLO</w:t>
        </w:r>
      </w:hyperlink>
      <w:r w:rsidR="00D73C12">
        <w:t xml:space="preserve"> </w:t>
      </w:r>
      <w:r w:rsidR="00D73C12" w:rsidRPr="009E5AC8">
        <w:rPr>
          <w:rStyle w:val="Style13ptBold"/>
        </w:rPr>
        <w:t>JUNE 25, 2019</w:t>
      </w:r>
      <w:r w:rsidR="00D73C12" w:rsidRPr="009E5AC8">
        <w:t xml:space="preserve"> 8:04PM (UTC)</w:t>
      </w:r>
      <w:r w:rsidR="00D73C12">
        <w:t xml:space="preserve"> </w:t>
      </w:r>
      <w:r w:rsidR="00D73C12" w:rsidRPr="009E5AC8">
        <w:t>President Trump trails all Democratic rivals in new head to head matchups of 2020 race</w:t>
      </w:r>
      <w:r w:rsidR="00D73C12">
        <w:t xml:space="preserve"> </w:t>
      </w:r>
      <w:hyperlink r:id="rId17" w:history="1">
        <w:r w:rsidR="00D73C12" w:rsidRPr="009E5AC8">
          <w:rPr>
            <w:rStyle w:val="Hyperlink"/>
          </w:rPr>
          <w:t>https://www.salon.com/2019/06/25/president-trump-trails-all-democratic-rivals-in-new-head-to-head-matchups-of-2020-race/</w:t>
        </w:r>
      </w:hyperlink>
    </w:p>
    <w:p w14:paraId="07D61ECA" w14:textId="237DACE0" w:rsidR="00D73C12" w:rsidRPr="00ED79D5" w:rsidRDefault="00D73C12" w:rsidP="00ED79D5">
      <w:pPr>
        <w:rPr>
          <w:u w:val="single"/>
        </w:rPr>
      </w:pPr>
      <w:r w:rsidRPr="009E5AC8">
        <w:t xml:space="preserve">President Donald </w:t>
      </w:r>
      <w:r w:rsidRPr="009E29FA">
        <w:rPr>
          <w:rStyle w:val="StyleUnderline"/>
          <w:highlight w:val="cyan"/>
        </w:rPr>
        <w:t>Trump trails all of his Democratic rivals in hypothetical matchups of</w:t>
      </w:r>
      <w:r w:rsidRPr="009E5AC8">
        <w:rPr>
          <w:rStyle w:val="StyleUnderline"/>
        </w:rPr>
        <w:t xml:space="preserve"> </w:t>
      </w:r>
      <w:r w:rsidRPr="009E5AC8">
        <w:t xml:space="preserve">the </w:t>
      </w:r>
      <w:r w:rsidRPr="009E29FA">
        <w:rPr>
          <w:rStyle w:val="StyleUnderline"/>
          <w:highlight w:val="cyan"/>
        </w:rPr>
        <w:t>2020</w:t>
      </w:r>
      <w:r w:rsidRPr="009E5AC8">
        <w:t xml:space="preserve"> presidential race, according to the result of a new poll released Tuesday.</w:t>
      </w:r>
      <w:r>
        <w:t xml:space="preserve"> </w:t>
      </w:r>
      <w:hyperlink r:id="rId18" w:history="1">
        <w:r w:rsidRPr="009E5AC8">
          <w:rPr>
            <w:rStyle w:val="Hyperlink"/>
          </w:rPr>
          <w:t>The survey, conducted by Emerson Polling</w:t>
        </w:r>
      </w:hyperlink>
      <w:r w:rsidRPr="009E5AC8">
        <w:t>, found that the president lags behind former vice president Joe Biden and Sen. Bernie Sanders, I-Vt., by 10 points nationally — 45 percent to 55 percent. He also trails Sen. Elizabeth Warren by six points — 47 percent to 53 percent —and Sen. Kamala Harris, D-Calif., and</w:t>
      </w:r>
      <w:r>
        <w:t xml:space="preserve"> </w:t>
      </w:r>
      <w:r w:rsidRPr="009E5AC8">
        <w:t xml:space="preserve">South Bend, Ind. Mayor Pete </w:t>
      </w:r>
      <w:proofErr w:type="spellStart"/>
      <w:r w:rsidRPr="009E5AC8">
        <w:t>Buttigieg</w:t>
      </w:r>
      <w:proofErr w:type="spellEnd"/>
      <w:r w:rsidRPr="009E5AC8">
        <w:t xml:space="preserve"> by four points — 48 percent to 52 percent.</w:t>
      </w:r>
      <w:r>
        <w:t xml:space="preserve"> </w:t>
      </w:r>
      <w:r w:rsidRPr="009E5AC8">
        <w:t>In regards to the crowded Democratic primary field, Spencer Kimball, director of the Emerson Poll, pointed out: "Similar to our other polls, Biden and Sanders voters are the most loyal with 50 percent to 55 percent saying they are set on their candidates."</w:t>
      </w:r>
      <w:r>
        <w:t xml:space="preserve"> </w:t>
      </w:r>
      <w:r w:rsidRPr="009E5AC8">
        <w:t xml:space="preserve">"Comparatively, 33 percent of Warren, 18 percent of Harris and 17 percent of </w:t>
      </w:r>
      <w:proofErr w:type="spellStart"/>
      <w:r w:rsidRPr="009E5AC8">
        <w:t>Buttigieg</w:t>
      </w:r>
      <w:proofErr w:type="spellEnd"/>
      <w:r w:rsidRPr="009E5AC8">
        <w:t xml:space="preserve"> voters say they will stick with their current choices," he added. "This suggests that about 30 percent of the Democratic electorate are spoken for and another 30 percent leaning toward the top two candidates as of now leaves a narrow lane for another candidate to grab a plurality of the vote."</w:t>
      </w:r>
      <w:r>
        <w:t xml:space="preserve"> </w:t>
      </w:r>
      <w:r w:rsidRPr="009E29FA">
        <w:rPr>
          <w:rStyle w:val="StyleUnderline"/>
          <w:highlight w:val="cyan"/>
        </w:rPr>
        <w:t>The survey also showed that Trump maintains a steady approval rating of 43 percent, while his disapproval rating has dropping one point since last month to 48 percent.</w:t>
      </w:r>
      <w:r w:rsidRPr="009E5AC8">
        <w:rPr>
          <w:rStyle w:val="StyleUnderline"/>
        </w:rPr>
        <w:t xml:space="preserve"> </w:t>
      </w:r>
    </w:p>
    <w:p w14:paraId="3C67E66D" w14:textId="77777777" w:rsidR="00D73C12" w:rsidRDefault="00D73C12" w:rsidP="00D73C12">
      <w:pPr>
        <w:pStyle w:val="Heading4"/>
        <w:rPr>
          <w:shd w:val="clear" w:color="auto" w:fill="FFFFFF"/>
        </w:rPr>
      </w:pPr>
      <w:r>
        <w:rPr>
          <w:shd w:val="clear" w:color="auto" w:fill="FFFFFF"/>
        </w:rPr>
        <w:t>Dems will win – Trump is underwater in battleground states and internal polling is terrible.</w:t>
      </w:r>
    </w:p>
    <w:p w14:paraId="78FFC287" w14:textId="77777777" w:rsidR="00D73C12" w:rsidRPr="009E5AC8" w:rsidRDefault="00D73C12" w:rsidP="00D73C12">
      <w:r w:rsidRPr="009E5AC8">
        <w:t xml:space="preserve">Dylan </w:t>
      </w:r>
      <w:r w:rsidRPr="009E5AC8">
        <w:rPr>
          <w:rStyle w:val="Style13ptBold"/>
        </w:rPr>
        <w:t>Scott Jun 17, 2019</w:t>
      </w:r>
      <w:r w:rsidRPr="009E5AC8">
        <w:t>, 1:40pm EDT The many 2020 polls are telling a pretty clear story</w:t>
      </w:r>
      <w:r>
        <w:t xml:space="preserve"> </w:t>
      </w:r>
      <w:r w:rsidRPr="009E5AC8">
        <w:t>The state of the 2020 presidential election polling, explained.</w:t>
      </w:r>
      <w:r>
        <w:t xml:space="preserve"> </w:t>
      </w:r>
      <w:hyperlink r:id="rId19" w:history="1">
        <w:r w:rsidRPr="009E5AC8">
          <w:rPr>
            <w:rStyle w:val="Hyperlink"/>
          </w:rPr>
          <w:t>https://www.vox.com/policy-and-politics/2019/6/17/18681965/2020-presidential-election-polls-trump-biden-warren</w:t>
        </w:r>
      </w:hyperlink>
    </w:p>
    <w:p w14:paraId="06D6BA92" w14:textId="77777777" w:rsidR="00D73C12" w:rsidRPr="009E5AC8" w:rsidRDefault="00D73C12" w:rsidP="00D73C12">
      <w:pPr>
        <w:rPr>
          <w:rStyle w:val="StyleUnderline"/>
        </w:rPr>
      </w:pPr>
      <w:r w:rsidRPr="009E5AC8">
        <w:t>Meanwhile, </w:t>
      </w:r>
      <w:hyperlink r:id="rId20" w:history="1">
        <w:r w:rsidRPr="009E29FA">
          <w:rPr>
            <w:rStyle w:val="StyleUnderline"/>
            <w:highlight w:val="cyan"/>
          </w:rPr>
          <w:t>the polling for Trump</w:t>
        </w:r>
      </w:hyperlink>
      <w:r w:rsidRPr="009E29FA">
        <w:rPr>
          <w:rStyle w:val="StyleUnderline"/>
          <w:highlight w:val="cyan"/>
        </w:rPr>
        <w:t> continues to look bad</w:t>
      </w:r>
      <w:r w:rsidRPr="009E5AC8">
        <w:t xml:space="preserve">. It’s too early to draw any conclusions about Trump’s reelection bid just yet, but </w:t>
      </w:r>
      <w:r w:rsidRPr="009E29FA">
        <w:rPr>
          <w:rStyle w:val="StyleUnderline"/>
          <w:highlight w:val="cyan"/>
        </w:rPr>
        <w:t>he’s underwater in the key battleground states</w:t>
      </w:r>
      <w:r w:rsidRPr="009E5AC8">
        <w:t xml:space="preserve"> that were key to his victory last time. </w:t>
      </w:r>
      <w:r w:rsidRPr="009E29FA">
        <w:rPr>
          <w:rStyle w:val="StyleUnderline"/>
          <w:highlight w:val="cyan"/>
        </w:rPr>
        <w:t>His approval rating is still low. His internal polling keeps leaking and keeps looking terrible</w:t>
      </w:r>
      <w:r w:rsidRPr="009E5AC8">
        <w:t xml:space="preserve">. And while head-to-head polling is of limited value this early in the game, </w:t>
      </w:r>
      <w:r w:rsidRPr="009E29FA">
        <w:rPr>
          <w:rStyle w:val="StyleUnderline"/>
          <w:highlight w:val="cyan"/>
        </w:rPr>
        <w:t>he appears to be losing to every Democratic candidate in a potential 2020 matchup.</w:t>
      </w:r>
    </w:p>
    <w:p w14:paraId="244F54B9" w14:textId="7A7E3229" w:rsidR="008241DC" w:rsidRDefault="008241DC" w:rsidP="008241DC">
      <w:pPr>
        <w:pStyle w:val="Heading4"/>
      </w:pPr>
      <w:r>
        <w:t>Trump can’t win – he only has his base now, and that is not enough.</w:t>
      </w:r>
    </w:p>
    <w:p w14:paraId="12721600" w14:textId="77777777" w:rsidR="008241DC" w:rsidRPr="00EC29A0" w:rsidRDefault="009E29FA" w:rsidP="008241DC">
      <w:hyperlink r:id="rId21" w:history="1">
        <w:r w:rsidR="008241DC" w:rsidRPr="00EC29A0">
          <w:rPr>
            <w:rStyle w:val="Hyperlink"/>
          </w:rPr>
          <w:t xml:space="preserve">Mary </w:t>
        </w:r>
        <w:r w:rsidR="008241DC" w:rsidRPr="00EC29A0">
          <w:rPr>
            <w:rStyle w:val="Style13ptBold"/>
          </w:rPr>
          <w:t>Papenfuss</w:t>
        </w:r>
      </w:hyperlink>
      <w:r w:rsidR="008241DC" w:rsidRPr="00EC29A0">
        <w:t xml:space="preserve"> Chris Wallace: No Way Trump Will Win In 2020 With Just His Base </w:t>
      </w:r>
      <w:r w:rsidR="008241DC" w:rsidRPr="00EC29A0">
        <w:rPr>
          <w:rStyle w:val="Style13ptBold"/>
        </w:rPr>
        <w:t>03/15/2019</w:t>
      </w:r>
      <w:r w:rsidR="008241DC" w:rsidRPr="00EC29A0">
        <w:t xml:space="preserve"> 11:38 pm ET</w:t>
      </w:r>
      <w:r w:rsidR="008241DC">
        <w:t xml:space="preserve"> </w:t>
      </w:r>
      <w:r w:rsidR="008241DC" w:rsidRPr="00EC29A0">
        <w:t>https://www.huffpost.com/entry/chris-wallace-trump-2020-shepard-smith_n_5c8c5c54e4b0db7da9f3758f</w:t>
      </w:r>
    </w:p>
    <w:p w14:paraId="683A0A12" w14:textId="6E53E9F7" w:rsidR="005810FF" w:rsidRPr="008C34DE" w:rsidRDefault="009E29FA" w:rsidP="003C75D9">
      <w:hyperlink r:id="rId22" w:tgtFrame="_blank" w:history="1">
        <w:r w:rsidR="008241DC" w:rsidRPr="00EC29A0">
          <w:rPr>
            <w:rStyle w:val="Hyperlink"/>
          </w:rPr>
          <w:t>Fox News</w:t>
        </w:r>
      </w:hyperlink>
      <w:r w:rsidR="008241DC" w:rsidRPr="00EC29A0">
        <w:t xml:space="preserve"> host </w:t>
      </w:r>
      <w:hyperlink r:id="rId23" w:tgtFrame="_blank" w:history="1">
        <w:r w:rsidR="008241DC" w:rsidRPr="00EC29A0">
          <w:rPr>
            <w:rStyle w:val="Hyperlink"/>
          </w:rPr>
          <w:t>Chris Wallace</w:t>
        </w:r>
      </w:hyperlink>
      <w:r w:rsidR="008241DC" w:rsidRPr="00EC29A0">
        <w:t xml:space="preserve"> told colleague </w:t>
      </w:r>
      <w:hyperlink r:id="rId24" w:tgtFrame="_blank" w:history="1">
        <w:r w:rsidR="008241DC" w:rsidRPr="00EC29A0">
          <w:rPr>
            <w:rStyle w:val="Hyperlink"/>
          </w:rPr>
          <w:t>Shepard Smith</w:t>
        </w:r>
      </w:hyperlink>
      <w:r w:rsidR="008241DC">
        <w:t xml:space="preserve"> </w:t>
      </w:r>
      <w:r w:rsidR="008241DC" w:rsidRPr="00EC29A0">
        <w:t xml:space="preserve">on Friday that </w:t>
      </w:r>
      <w:r w:rsidR="008241DC" w:rsidRPr="009E29FA">
        <w:rPr>
          <w:rStyle w:val="StyleUnderline"/>
          <w:highlight w:val="cyan"/>
        </w:rPr>
        <w:t xml:space="preserve">there’s no way </w:t>
      </w:r>
      <w:hyperlink r:id="rId25" w:tgtFrame="_blank" w:history="1">
        <w:r w:rsidR="008241DC" w:rsidRPr="009E29FA">
          <w:rPr>
            <w:rStyle w:val="StyleUnderline"/>
            <w:highlight w:val="cyan"/>
          </w:rPr>
          <w:t>Donald Trump</w:t>
        </w:r>
      </w:hyperlink>
      <w:r w:rsidR="008241DC" w:rsidRPr="009E29FA">
        <w:rPr>
          <w:rStyle w:val="StyleUnderline"/>
          <w:highlight w:val="cyan"/>
        </w:rPr>
        <w:t xml:space="preserve"> can win a second term with just his base</w:t>
      </w:r>
      <w:r w:rsidR="008241DC" w:rsidRPr="00EC29A0">
        <w:t xml:space="preserve"> — and the president doesn’t seem to care about anyone else now.</w:t>
      </w:r>
      <w:r w:rsidR="008241DC">
        <w:t xml:space="preserve"> </w:t>
      </w:r>
      <w:r w:rsidR="008241DC" w:rsidRPr="00EC29A0">
        <w:t>Smith asked if Trump is simply going to “stay with the base, placate the base and forget everybody else and just figure out a way come 2020?”</w:t>
      </w:r>
      <w:r w:rsidR="008241DC">
        <w:t xml:space="preserve"> </w:t>
      </w:r>
      <w:r w:rsidR="008241DC" w:rsidRPr="00EC29A0">
        <w:t>“You can’t do it,” Wallace responded, “because there’s just not enough votes in the base.” E</w:t>
      </w:r>
      <w:r w:rsidR="008241DC" w:rsidRPr="009E29FA">
        <w:rPr>
          <w:rStyle w:val="StyleUnderline"/>
          <w:highlight w:val="cyan"/>
        </w:rPr>
        <w:t>ven with polling that indicates as much as 40 percent of eligible voters may be “ever-</w:t>
      </w:r>
      <w:proofErr w:type="spellStart"/>
      <w:r w:rsidR="008241DC" w:rsidRPr="009E29FA">
        <w:rPr>
          <w:rStyle w:val="StyleUnderline"/>
          <w:highlight w:val="cyan"/>
        </w:rPr>
        <w:t>Trumpers</w:t>
      </w:r>
      <w:proofErr w:type="spellEnd"/>
      <w:r w:rsidR="008241DC" w:rsidRPr="00EC29A0">
        <w:t xml:space="preserve">,” </w:t>
      </w:r>
      <w:r w:rsidR="008241DC" w:rsidRPr="009E29FA">
        <w:rPr>
          <w:rStyle w:val="StyleUnderline"/>
          <w:highlight w:val="cyan"/>
        </w:rPr>
        <w:t>that’s “not enough to win an election</w:t>
      </w:r>
      <w:r w:rsidR="008241DC" w:rsidRPr="00EC29A0">
        <w:t>,” Wallace emphasized. “So he’s going to have to expand his base.”</w:t>
      </w:r>
      <w:r w:rsidR="008241DC">
        <w:t xml:space="preserve"> </w:t>
      </w:r>
      <w:r w:rsidR="008241DC" w:rsidRPr="00EC29A0">
        <w:t xml:space="preserve">While his backers love his </w:t>
      </w:r>
      <w:hyperlink r:id="rId26" w:tgtFrame="_blank" w:history="1">
        <w:r w:rsidR="008241DC" w:rsidRPr="00EC29A0">
          <w:rPr>
            <w:rStyle w:val="Hyperlink"/>
          </w:rPr>
          <w:t>border wall</w:t>
        </w:r>
      </w:hyperlink>
      <w:r w:rsidR="008241DC" w:rsidRPr="00EC29A0">
        <w:t>, it’s not popular with the majority of Americans, Wallace noted</w:t>
      </w:r>
      <w:r w:rsidR="008241DC" w:rsidRPr="009E29FA">
        <w:rPr>
          <w:rStyle w:val="StyleUnderline"/>
          <w:highlight w:val="cyan"/>
        </w:rPr>
        <w:t>. He’s going to need the “independents ... suburban Republicans, suburban women</w:t>
      </w:r>
      <w:r w:rsidR="008241DC" w:rsidRPr="00EC29A0">
        <w:t>,” Wallace added.</w:t>
      </w:r>
      <w:r w:rsidR="008241DC">
        <w:t xml:space="preserve"> </w:t>
      </w:r>
      <w:r w:rsidR="008241DC" w:rsidRPr="00EC29A0">
        <w:t xml:space="preserve">He suspects Trump hopes the Democrats will nominate someone “so far to the left ... that it’s going to make it easier for him; he doesn’t have to pivot as far to the center” to pick up some </w:t>
      </w:r>
      <w:r w:rsidR="006C6F67">
        <w:t>of that support, Wallace added.</w:t>
      </w:r>
    </w:p>
    <w:p w14:paraId="1179A1D9" w14:textId="77777777" w:rsidR="003C75D9" w:rsidRPr="009914A2" w:rsidRDefault="003C75D9" w:rsidP="003C75D9">
      <w:pPr>
        <w:pStyle w:val="Heading4"/>
        <w:rPr>
          <w:rFonts w:cs="Arial"/>
        </w:rPr>
      </w:pPr>
      <w:bookmarkStart w:id="2" w:name="_Hlk534623418"/>
      <w:r w:rsidRPr="009914A2">
        <w:rPr>
          <w:rFonts w:cs="Arial"/>
        </w:rPr>
        <w:t>Trump loses 2020 now---suburban voters collapse the coalition he needs for an electoral college victory</w:t>
      </w:r>
    </w:p>
    <w:p w14:paraId="0242B4F0" w14:textId="77777777" w:rsidR="003C75D9" w:rsidRPr="00B642C7" w:rsidRDefault="003C75D9" w:rsidP="003C75D9">
      <w:r>
        <w:t xml:space="preserve">Tim </w:t>
      </w:r>
      <w:r w:rsidRPr="005146D4">
        <w:rPr>
          <w:rStyle w:val="Style13ptBold"/>
        </w:rPr>
        <w:t>Mullaney, 18</w:t>
      </w:r>
      <w:r>
        <w:t>, 11-7-2018, "How Trump lost (and why it will get worse)", [https://www.marketwatch.com/story/how-trump-lost-and-why-it-will-get-worse-2018-11-07], AVD</w:t>
      </w:r>
    </w:p>
    <w:p w14:paraId="54240A04" w14:textId="77777777" w:rsidR="003C75D9" w:rsidRPr="009914A2" w:rsidRDefault="003C75D9" w:rsidP="003C75D9">
      <w:pPr>
        <w:rPr>
          <w:sz w:val="14"/>
        </w:rPr>
      </w:pPr>
      <w:r w:rsidRPr="009914A2">
        <w:rPr>
          <w:sz w:val="14"/>
        </w:rPr>
        <w:t xml:space="preserve">Worse, </w:t>
      </w:r>
      <w:r w:rsidRPr="009E29FA">
        <w:rPr>
          <w:rStyle w:val="StyleUnderline"/>
          <w:highlight w:val="cyan"/>
        </w:rPr>
        <w:t>the</w:t>
      </w:r>
      <w:r w:rsidRPr="009914A2">
        <w:rPr>
          <w:sz w:val="14"/>
        </w:rPr>
        <w:t xml:space="preserve"> cobbled-together </w:t>
      </w:r>
      <w:r w:rsidRPr="009E29FA">
        <w:rPr>
          <w:rStyle w:val="StyleUnderline"/>
          <w:highlight w:val="cyan"/>
        </w:rPr>
        <w:t>coalition</w:t>
      </w:r>
      <w:r w:rsidRPr="009E29FA">
        <w:rPr>
          <w:sz w:val="14"/>
          <w:highlight w:val="cyan"/>
        </w:rPr>
        <w:t xml:space="preserve"> </w:t>
      </w:r>
      <w:r w:rsidRPr="009914A2">
        <w:rPr>
          <w:sz w:val="14"/>
        </w:rPr>
        <w:t xml:space="preserve">of states </w:t>
      </w:r>
      <w:r w:rsidRPr="009E29FA">
        <w:rPr>
          <w:rStyle w:val="StyleUnderline"/>
          <w:highlight w:val="cyan"/>
        </w:rPr>
        <w:t xml:space="preserve">that let Trump </w:t>
      </w:r>
      <w:r w:rsidRPr="009914A2">
        <w:rPr>
          <w:rStyle w:val="StyleUnderline"/>
        </w:rPr>
        <w:t>squeak to his</w:t>
      </w:r>
      <w:r w:rsidRPr="009914A2">
        <w:rPr>
          <w:sz w:val="14"/>
        </w:rPr>
        <w:t xml:space="preserve"> Electoral College </w:t>
      </w:r>
      <w:r w:rsidRPr="009E29FA">
        <w:rPr>
          <w:rStyle w:val="StyleUnderline"/>
          <w:highlight w:val="cyan"/>
        </w:rPr>
        <w:t>win</w:t>
      </w:r>
      <w:r w:rsidRPr="009914A2">
        <w:rPr>
          <w:sz w:val="14"/>
        </w:rPr>
        <w:t xml:space="preserve"> disappeared — and </w:t>
      </w:r>
      <w:r w:rsidRPr="009E29FA">
        <w:rPr>
          <w:rStyle w:val="StyleUnderline"/>
          <w:highlight w:val="cyan"/>
        </w:rPr>
        <w:t xml:space="preserve">showed </w:t>
      </w:r>
      <w:r w:rsidRPr="009E29FA">
        <w:rPr>
          <w:rStyle w:val="Emphasis"/>
          <w:highlight w:val="cyan"/>
        </w:rPr>
        <w:t>signs of collapsing</w:t>
      </w:r>
      <w:r w:rsidRPr="009E29FA">
        <w:rPr>
          <w:sz w:val="14"/>
          <w:highlight w:val="cyan"/>
        </w:rPr>
        <w:t xml:space="preserve"> </w:t>
      </w:r>
      <w:r w:rsidRPr="009914A2">
        <w:rPr>
          <w:sz w:val="14"/>
        </w:rPr>
        <w:t xml:space="preserve">altogether </w:t>
      </w:r>
      <w:r w:rsidRPr="009E29FA">
        <w:rPr>
          <w:rStyle w:val="Emphasis"/>
          <w:highlight w:val="cyan"/>
        </w:rPr>
        <w:t>by 2020</w:t>
      </w:r>
      <w:r w:rsidRPr="009914A2">
        <w:rPr>
          <w:sz w:val="14"/>
        </w:rPr>
        <w:t xml:space="preserve">. This is not what you’ll hear from a president who routinely, and falsely, claims his Electoral College win was historically large. </w:t>
      </w:r>
      <w:r w:rsidRPr="009914A2">
        <w:rPr>
          <w:rStyle w:val="StyleUnderline"/>
        </w:rPr>
        <w:t>He won</w:t>
      </w:r>
      <w:r w:rsidRPr="009914A2">
        <w:rPr>
          <w:sz w:val="14"/>
        </w:rPr>
        <w:t xml:space="preserve"> 306 electoral votes in 2016 </w:t>
      </w:r>
      <w:r w:rsidRPr="009914A2">
        <w:rPr>
          <w:rStyle w:val="StyleUnderline"/>
        </w:rPr>
        <w:t xml:space="preserve">by winning stunning, </w:t>
      </w:r>
      <w:r w:rsidRPr="009E29FA">
        <w:rPr>
          <w:rStyle w:val="Emphasis"/>
          <w:highlight w:val="cyan"/>
        </w:rPr>
        <w:t>narrow</w:t>
      </w:r>
      <w:r w:rsidRPr="009E29FA">
        <w:rPr>
          <w:rStyle w:val="StyleUnderline"/>
          <w:highlight w:val="cyan"/>
        </w:rPr>
        <w:t xml:space="preserve"> victories in </w:t>
      </w:r>
      <w:r w:rsidRPr="009E29FA">
        <w:rPr>
          <w:rStyle w:val="Emphasis"/>
          <w:highlight w:val="cyan"/>
        </w:rPr>
        <w:t>Wisconsin, Michigan and Pennsylvania</w:t>
      </w:r>
      <w:r w:rsidRPr="009914A2">
        <w:rPr>
          <w:sz w:val="14"/>
        </w:rPr>
        <w:t xml:space="preserve">, with a total of 36 electoral votes. That’s exactly the 36 votes he won over and above the 270 he needed to win. </w:t>
      </w:r>
      <w:r w:rsidRPr="009E29FA">
        <w:rPr>
          <w:rStyle w:val="Emphasis"/>
          <w:highlight w:val="cyan"/>
        </w:rPr>
        <w:t>All three</w:t>
      </w:r>
      <w:r w:rsidRPr="009E29FA">
        <w:rPr>
          <w:rStyle w:val="StyleUnderline"/>
          <w:highlight w:val="cyan"/>
        </w:rPr>
        <w:t xml:space="preserve"> </w:t>
      </w:r>
      <w:r w:rsidRPr="009914A2">
        <w:rPr>
          <w:rStyle w:val="StyleUnderline"/>
        </w:rPr>
        <w:t xml:space="preserve">states </w:t>
      </w:r>
      <w:r w:rsidRPr="009E29FA">
        <w:rPr>
          <w:rStyle w:val="StyleUnderline"/>
          <w:highlight w:val="cyan"/>
        </w:rPr>
        <w:t>elected</w:t>
      </w:r>
      <w:r w:rsidRPr="009914A2">
        <w:rPr>
          <w:rStyle w:val="StyleUnderline"/>
        </w:rPr>
        <w:t xml:space="preserve"> </w:t>
      </w:r>
      <w:r w:rsidRPr="009E29FA">
        <w:rPr>
          <w:rStyle w:val="Emphasis"/>
          <w:highlight w:val="cyan"/>
        </w:rPr>
        <w:t>Dem</w:t>
      </w:r>
      <w:r w:rsidRPr="009914A2">
        <w:rPr>
          <w:rStyle w:val="StyleUnderline"/>
        </w:rPr>
        <w:t xml:space="preserve">ocratic </w:t>
      </w:r>
      <w:r w:rsidRPr="009E29FA">
        <w:rPr>
          <w:rStyle w:val="Emphasis"/>
          <w:highlight w:val="cyan"/>
        </w:rPr>
        <w:t>governors</w:t>
      </w:r>
      <w:r w:rsidRPr="009914A2">
        <w:rPr>
          <w:rStyle w:val="StyleUnderline"/>
        </w:rPr>
        <w:t xml:space="preserve"> Tuesday</w:t>
      </w:r>
      <w:r w:rsidRPr="009914A2">
        <w:rPr>
          <w:sz w:val="14"/>
        </w:rPr>
        <w:t xml:space="preserve">, two of them handily. (Tony Evers squeaked to a win over Republican incumbent Scott Walker in Wisconsin, as expected). </w:t>
      </w:r>
      <w:r w:rsidRPr="009914A2">
        <w:rPr>
          <w:rStyle w:val="Emphasis"/>
        </w:rPr>
        <w:t>All three</w:t>
      </w:r>
      <w:r w:rsidRPr="009914A2">
        <w:rPr>
          <w:rStyle w:val="StyleUnderline"/>
        </w:rPr>
        <w:t xml:space="preserve"> re-elected </w:t>
      </w:r>
      <w:r w:rsidRPr="009914A2">
        <w:rPr>
          <w:rStyle w:val="Emphasis"/>
        </w:rPr>
        <w:t>Dem</w:t>
      </w:r>
      <w:r w:rsidRPr="009914A2">
        <w:rPr>
          <w:rStyle w:val="StyleUnderline"/>
        </w:rPr>
        <w:t xml:space="preserve">ocratic </w:t>
      </w:r>
      <w:r w:rsidRPr="009E29FA">
        <w:rPr>
          <w:rStyle w:val="Emphasis"/>
          <w:highlight w:val="cyan"/>
        </w:rPr>
        <w:t>senators</w:t>
      </w:r>
      <w:r w:rsidRPr="009914A2">
        <w:rPr>
          <w:sz w:val="14"/>
        </w:rPr>
        <w:t xml:space="preserve">. Ohio, an industrial state that Trump won big, easily re-elected a Democratic senator and elected a GOP governor, in a mild upset, who’s much closer, ideologically and temperamentally, to outgoing Gov. John Kasich, who openly loathes Trump. Pennsylvania flipped three suburban House seats to Democrats. And Iowa, which swung hard to Trump on the backs of older voters in 2016 after supporting Democrats for president every election since 1984 except one, turned out two GOP House incumbents. The only Iowa Republican in the next House will be Steve King, the noted bigot and ogler of European neo-Nazi parties. All that leaves Trump six votes short of a coalition even if he hangs on to Ohio. He’s down to 246 if he doesn’t. And it gets worse. </w:t>
      </w:r>
      <w:r w:rsidRPr="009914A2">
        <w:rPr>
          <w:rStyle w:val="StyleUnderline"/>
        </w:rPr>
        <w:t xml:space="preserve">Trump’s political challenge has always been that he’s attempting to build a coalition all but </w:t>
      </w:r>
      <w:r w:rsidRPr="009914A2">
        <w:rPr>
          <w:rStyle w:val="Emphasis"/>
        </w:rPr>
        <w:t>exclusively of yesterday’s men</w:t>
      </w:r>
      <w:r w:rsidRPr="009914A2">
        <w:rPr>
          <w:rStyle w:val="StyleUnderline"/>
        </w:rPr>
        <w:t xml:space="preserve">. </w:t>
      </w:r>
      <w:r w:rsidRPr="009914A2">
        <w:rPr>
          <w:sz w:val="14"/>
        </w:rPr>
        <w:t xml:space="preserve">(Yes, I do mean men). And that only got worse yesterday. </w:t>
      </w:r>
      <w:r w:rsidRPr="009E29FA">
        <w:rPr>
          <w:rStyle w:val="StyleUnderline"/>
          <w:highlight w:val="cyan"/>
        </w:rPr>
        <w:t xml:space="preserve">In </w:t>
      </w:r>
      <w:r w:rsidRPr="009E29FA">
        <w:rPr>
          <w:rStyle w:val="Emphasis"/>
          <w:highlight w:val="cyan"/>
        </w:rPr>
        <w:t>state after state</w:t>
      </w:r>
      <w:r w:rsidRPr="009914A2">
        <w:rPr>
          <w:rStyle w:val="StyleUnderline"/>
        </w:rPr>
        <w:t xml:space="preserve">, </w:t>
      </w:r>
      <w:r w:rsidRPr="009E29FA">
        <w:rPr>
          <w:rStyle w:val="StyleUnderline"/>
          <w:highlight w:val="cyan"/>
        </w:rPr>
        <w:t xml:space="preserve">Republicans </w:t>
      </w:r>
      <w:r w:rsidRPr="009914A2">
        <w:rPr>
          <w:rStyle w:val="StyleUnderline"/>
        </w:rPr>
        <w:t xml:space="preserve">did even </w:t>
      </w:r>
      <w:r w:rsidRPr="009E29FA">
        <w:rPr>
          <w:rStyle w:val="StyleUnderline"/>
          <w:highlight w:val="cyan"/>
        </w:rPr>
        <w:t xml:space="preserve">worse than </w:t>
      </w:r>
      <w:r w:rsidRPr="009914A2">
        <w:rPr>
          <w:rStyle w:val="StyleUnderline"/>
        </w:rPr>
        <w:t xml:space="preserve">Trump did in </w:t>
      </w:r>
      <w:r w:rsidRPr="009E29FA">
        <w:rPr>
          <w:rStyle w:val="StyleUnderline"/>
          <w:highlight w:val="cyan"/>
        </w:rPr>
        <w:t xml:space="preserve">2016 in the </w:t>
      </w:r>
      <w:r w:rsidRPr="009E29FA">
        <w:rPr>
          <w:rStyle w:val="Emphasis"/>
          <w:highlight w:val="cyan"/>
        </w:rPr>
        <w:t>suburbs</w:t>
      </w:r>
      <w:r w:rsidRPr="009914A2">
        <w:rPr>
          <w:sz w:val="14"/>
        </w:rPr>
        <w:t xml:space="preserve">, and made up part of the difference by doing even better in rural areas and some exurbs. </w:t>
      </w:r>
      <w:r w:rsidRPr="009914A2">
        <w:rPr>
          <w:rStyle w:val="StyleUnderline"/>
        </w:rPr>
        <w:t xml:space="preserve">Problem is, </w:t>
      </w:r>
      <w:r w:rsidRPr="009914A2">
        <w:rPr>
          <w:rStyle w:val="Emphasis"/>
        </w:rPr>
        <w:t xml:space="preserve">suburbs are </w:t>
      </w:r>
      <w:r w:rsidRPr="009E29FA">
        <w:rPr>
          <w:rStyle w:val="Emphasis"/>
          <w:highlight w:val="cyan"/>
        </w:rPr>
        <w:t>where population</w:t>
      </w:r>
      <w:r w:rsidRPr="009914A2">
        <w:rPr>
          <w:sz w:val="14"/>
        </w:rPr>
        <w:t xml:space="preserve">, wealth and power </w:t>
      </w:r>
      <w:r w:rsidRPr="009E29FA">
        <w:rPr>
          <w:rStyle w:val="Emphasis"/>
          <w:highlight w:val="cyan"/>
        </w:rPr>
        <w:t>are growing</w:t>
      </w:r>
      <w:r w:rsidRPr="009E29FA">
        <w:rPr>
          <w:sz w:val="14"/>
          <w:highlight w:val="cyan"/>
        </w:rPr>
        <w:t xml:space="preserve"> </w:t>
      </w:r>
      <w:r w:rsidRPr="009914A2">
        <w:rPr>
          <w:sz w:val="14"/>
        </w:rPr>
        <w:t xml:space="preserve">in America. </w:t>
      </w:r>
      <w:r w:rsidRPr="009914A2">
        <w:rPr>
          <w:rStyle w:val="StyleUnderline"/>
        </w:rPr>
        <w:t xml:space="preserve">And with Trump likely to spend the next two years acting just as </w:t>
      </w:r>
      <w:r w:rsidRPr="009914A2">
        <w:rPr>
          <w:rStyle w:val="Emphasis"/>
        </w:rPr>
        <w:t>divisively</w:t>
      </w:r>
      <w:r w:rsidRPr="009914A2">
        <w:rPr>
          <w:rStyle w:val="StyleUnderline"/>
        </w:rPr>
        <w:t xml:space="preserve"> as in the last two, </w:t>
      </w:r>
      <w:r w:rsidRPr="009E29FA">
        <w:rPr>
          <w:rStyle w:val="Emphasis"/>
          <w:highlight w:val="cyan"/>
        </w:rPr>
        <w:t>he’s not likely to get</w:t>
      </w:r>
      <w:r w:rsidRPr="009E29FA">
        <w:rPr>
          <w:rStyle w:val="StyleUnderline"/>
          <w:highlight w:val="cyan"/>
        </w:rPr>
        <w:t xml:space="preserve"> </w:t>
      </w:r>
      <w:r w:rsidRPr="009914A2">
        <w:rPr>
          <w:rStyle w:val="StyleUnderline"/>
        </w:rPr>
        <w:t xml:space="preserve">a lot </w:t>
      </w:r>
      <w:r w:rsidRPr="009E29FA">
        <w:rPr>
          <w:rStyle w:val="Emphasis"/>
          <w:highlight w:val="cyan"/>
        </w:rPr>
        <w:t>more popular</w:t>
      </w:r>
      <w:r w:rsidRPr="009E29FA">
        <w:rPr>
          <w:rStyle w:val="StyleUnderline"/>
          <w:highlight w:val="cyan"/>
        </w:rPr>
        <w:t xml:space="preserve"> with </w:t>
      </w:r>
      <w:r w:rsidRPr="009914A2">
        <w:rPr>
          <w:rStyle w:val="StyleUnderline"/>
        </w:rPr>
        <w:t xml:space="preserve">the </w:t>
      </w:r>
      <w:r w:rsidRPr="009E29FA">
        <w:rPr>
          <w:rStyle w:val="StyleUnderline"/>
          <w:highlight w:val="cyan"/>
        </w:rPr>
        <w:t>educated folks</w:t>
      </w:r>
      <w:r w:rsidRPr="009914A2">
        <w:rPr>
          <w:sz w:val="14"/>
        </w:rPr>
        <w:t xml:space="preserve">, especially white women, among whom he got clobbered Tuesday. Dismiss, if you want, all the suburban House seats lost in California, New Jersey and New York as coming from states Trump won’t contest in 2020 anyway, But </w:t>
      </w:r>
      <w:r w:rsidRPr="009914A2">
        <w:rPr>
          <w:rStyle w:val="StyleUnderline"/>
        </w:rPr>
        <w:t xml:space="preserve">Republicans should be </w:t>
      </w:r>
      <w:r w:rsidRPr="009914A2">
        <w:rPr>
          <w:rStyle w:val="Emphasis"/>
        </w:rPr>
        <w:t>super-afraid</w:t>
      </w:r>
      <w:r w:rsidRPr="009914A2">
        <w:rPr>
          <w:rStyle w:val="StyleUnderline"/>
        </w:rPr>
        <w:t xml:space="preserve"> of the three seats they lost in Virginia</w:t>
      </w:r>
      <w:r w:rsidRPr="009914A2">
        <w:rPr>
          <w:sz w:val="14"/>
        </w:rPr>
        <w:t xml:space="preserve"> — not just the one in Washington’s suburbs they knew they would lose, but the one in a military district including Virginia Beach and the one around Richmond where only four years ago ex-House Minority Leader Eric Cantor lost a primary challenge from his right. </w:t>
      </w:r>
      <w:r w:rsidRPr="009E29FA">
        <w:rPr>
          <w:rStyle w:val="StyleUnderline"/>
          <w:highlight w:val="cyan"/>
        </w:rPr>
        <w:t>Those have been core GOP areas — but</w:t>
      </w:r>
      <w:r w:rsidRPr="009E29FA">
        <w:rPr>
          <w:sz w:val="14"/>
          <w:highlight w:val="cyan"/>
        </w:rPr>
        <w:t xml:space="preserve"> </w:t>
      </w:r>
      <w:r w:rsidRPr="009914A2">
        <w:rPr>
          <w:sz w:val="14"/>
        </w:rPr>
        <w:t xml:space="preserve">the logic of </w:t>
      </w:r>
      <w:r w:rsidRPr="009E29FA">
        <w:rPr>
          <w:rStyle w:val="StyleUnderline"/>
          <w:highlight w:val="cyan"/>
        </w:rPr>
        <w:t>suburbanization</w:t>
      </w:r>
      <w:r w:rsidRPr="009914A2">
        <w:rPr>
          <w:sz w:val="14"/>
        </w:rPr>
        <w:t xml:space="preserve">, complete with a rising percentage of the female white college graduates who disapprove of Trump by wide margins, and especially of immigrants, </w:t>
      </w:r>
      <w:r w:rsidRPr="009E29FA">
        <w:rPr>
          <w:rStyle w:val="StyleUnderline"/>
          <w:highlight w:val="cyan"/>
        </w:rPr>
        <w:t xml:space="preserve">means they are getting </w:t>
      </w:r>
      <w:r w:rsidRPr="009914A2">
        <w:rPr>
          <w:rStyle w:val="StyleUnderline"/>
        </w:rPr>
        <w:t>more</w:t>
      </w:r>
      <w:r w:rsidRPr="009914A2">
        <w:rPr>
          <w:sz w:val="14"/>
        </w:rPr>
        <w:t xml:space="preserve"> important and more </w:t>
      </w:r>
      <w:r w:rsidRPr="009E29FA">
        <w:rPr>
          <w:rStyle w:val="StyleUnderline"/>
          <w:highlight w:val="cyan"/>
        </w:rPr>
        <w:t>dangerous</w:t>
      </w:r>
      <w:r w:rsidRPr="009914A2">
        <w:rPr>
          <w:rStyle w:val="StyleUnderline"/>
        </w:rPr>
        <w:t xml:space="preserve"> to the GOP</w:t>
      </w:r>
      <w:r w:rsidRPr="009914A2">
        <w:rPr>
          <w:sz w:val="14"/>
        </w:rPr>
        <w:t xml:space="preserve">. And </w:t>
      </w:r>
      <w:r w:rsidRPr="009914A2">
        <w:rPr>
          <w:rStyle w:val="StyleUnderline"/>
        </w:rPr>
        <w:t>Trump should be terrified that Democrat Stacey Abrams won 56% of Gwinnett County</w:t>
      </w:r>
      <w:r w:rsidRPr="009914A2">
        <w:rPr>
          <w:sz w:val="14"/>
        </w:rPr>
        <w:t xml:space="preserve">, with 920,000 people </w:t>
      </w:r>
      <w:r w:rsidRPr="009914A2">
        <w:rPr>
          <w:rStyle w:val="StyleUnderline"/>
        </w:rPr>
        <w:t>the largest suburban county in Georgia</w:t>
      </w:r>
      <w:r w:rsidRPr="009914A2">
        <w:rPr>
          <w:sz w:val="14"/>
        </w:rPr>
        <w:t xml:space="preserve">, in the state’s still-undecided governor’s race. Gwinnett rarely if ever voted Democratic for president before Hillary Clinton, who won 51%, and has grown by 115,000 people since 2010. Nearby Cobb </w:t>
      </w:r>
      <w:proofErr w:type="spellStart"/>
      <w:r w:rsidRPr="009914A2">
        <w:rPr>
          <w:sz w:val="14"/>
        </w:rPr>
        <w:t>County,with</w:t>
      </w:r>
      <w:proofErr w:type="spellEnd"/>
      <w:r w:rsidRPr="009914A2">
        <w:rPr>
          <w:sz w:val="14"/>
        </w:rPr>
        <w:t xml:space="preserve"> 755,000 people and Newt Gingrich’s old geographic base, gave Abrams almost 54%. The area appears to have split its two House seats, both now represented by Republicans, though both races are very close. Demographically, the districts won’t be close for long. </w:t>
      </w:r>
      <w:r w:rsidRPr="009E29FA">
        <w:rPr>
          <w:rStyle w:val="Emphasis"/>
          <w:highlight w:val="cyan"/>
        </w:rPr>
        <w:t>The president should be petrified</w:t>
      </w:r>
      <w:r w:rsidRPr="009E29FA">
        <w:rPr>
          <w:rStyle w:val="StyleUnderline"/>
          <w:highlight w:val="cyan"/>
        </w:rPr>
        <w:t xml:space="preserve"> that </w:t>
      </w:r>
      <w:proofErr w:type="spellStart"/>
      <w:r w:rsidRPr="009914A2">
        <w:rPr>
          <w:rStyle w:val="StyleUnderline"/>
        </w:rPr>
        <w:t>Beto</w:t>
      </w:r>
      <w:proofErr w:type="spellEnd"/>
      <w:r w:rsidRPr="009914A2">
        <w:rPr>
          <w:rStyle w:val="StyleUnderline"/>
        </w:rPr>
        <w:t xml:space="preserve"> O’Rourke’s unsuccessful Senate bid in </w:t>
      </w:r>
      <w:r w:rsidRPr="009E29FA">
        <w:rPr>
          <w:rStyle w:val="StyleUnderline"/>
          <w:highlight w:val="cyan"/>
        </w:rPr>
        <w:t xml:space="preserve">Texas delivered enough turnout to topple veteran </w:t>
      </w:r>
      <w:r w:rsidRPr="009914A2">
        <w:rPr>
          <w:rStyle w:val="StyleUnderline"/>
        </w:rPr>
        <w:t xml:space="preserve">House </w:t>
      </w:r>
      <w:r w:rsidRPr="009E29FA">
        <w:rPr>
          <w:rStyle w:val="StyleUnderline"/>
          <w:highlight w:val="cyan"/>
        </w:rPr>
        <w:t>Republicans in suburban Houston and Dallas</w:t>
      </w:r>
      <w:r w:rsidRPr="009914A2">
        <w:rPr>
          <w:sz w:val="14"/>
        </w:rPr>
        <w:t xml:space="preserve">. Trump won Texas by nine points. Last night, Sen. Ted Cruz won re-election by two and a half. </w:t>
      </w:r>
      <w:r w:rsidRPr="009914A2">
        <w:rPr>
          <w:rStyle w:val="StyleUnderline"/>
        </w:rPr>
        <w:t>Arguing with demographic change is like arguing with gravity</w:t>
      </w:r>
      <w:r w:rsidRPr="009914A2">
        <w:rPr>
          <w:sz w:val="14"/>
        </w:rPr>
        <w:t xml:space="preserve">. Even for a president who disputes climate change, another inconvenient bit of science, it </w:t>
      </w:r>
      <w:proofErr w:type="spellStart"/>
      <w:r w:rsidRPr="009914A2">
        <w:rPr>
          <w:sz w:val="14"/>
        </w:rPr>
        <w:t>ain’t</w:t>
      </w:r>
      <w:proofErr w:type="spellEnd"/>
      <w:r w:rsidRPr="009914A2">
        <w:rPr>
          <w:sz w:val="14"/>
        </w:rPr>
        <w:t xml:space="preserve"> </w:t>
      </w:r>
      <w:proofErr w:type="spellStart"/>
      <w:r w:rsidRPr="009914A2">
        <w:rPr>
          <w:sz w:val="14"/>
        </w:rPr>
        <w:t>gonna</w:t>
      </w:r>
      <w:proofErr w:type="spellEnd"/>
      <w:r w:rsidRPr="009914A2">
        <w:rPr>
          <w:sz w:val="14"/>
        </w:rPr>
        <w:t xml:space="preserve"> work. </w:t>
      </w:r>
      <w:r w:rsidRPr="009914A2">
        <w:rPr>
          <w:rStyle w:val="StyleUnderline"/>
        </w:rPr>
        <w:t>Trump is incapable of recognizing that he needs to stop alienating the suburbs</w:t>
      </w:r>
      <w:r w:rsidRPr="009914A2">
        <w:rPr>
          <w:sz w:val="14"/>
        </w:rPr>
        <w:t xml:space="preserve"> — by demonizing immigrants, trying to cut health insurance, disrespecting women and redistributing income to the rich. </w:t>
      </w:r>
      <w:r w:rsidRPr="009E29FA">
        <w:rPr>
          <w:rStyle w:val="Emphasis"/>
          <w:highlight w:val="cyan"/>
        </w:rPr>
        <w:t>Chances are outstanding</w:t>
      </w:r>
      <w:r w:rsidRPr="009914A2">
        <w:rPr>
          <w:rStyle w:val="StyleUnderline"/>
        </w:rPr>
        <w:t xml:space="preserve"> he will keep doing exactly what lost his party the House. And </w:t>
      </w:r>
      <w:r w:rsidRPr="009E29FA">
        <w:rPr>
          <w:rStyle w:val="Emphasis"/>
          <w:highlight w:val="cyan"/>
        </w:rPr>
        <w:t>Trump will lose in 2020</w:t>
      </w:r>
      <w:r w:rsidRPr="009E29FA">
        <w:rPr>
          <w:sz w:val="14"/>
          <w:highlight w:val="cyan"/>
        </w:rPr>
        <w:t>.</w:t>
      </w:r>
    </w:p>
    <w:bookmarkEnd w:id="2"/>
    <w:p w14:paraId="05A12974" w14:textId="77777777" w:rsidR="003C75D9" w:rsidRPr="00CD06AE" w:rsidRDefault="003C75D9" w:rsidP="003C75D9">
      <w:pPr>
        <w:rPr>
          <w:sz w:val="16"/>
        </w:rPr>
      </w:pPr>
    </w:p>
    <w:bookmarkEnd w:id="1"/>
    <w:p w14:paraId="7BCD4799" w14:textId="0DE4009B" w:rsidR="003C75D9" w:rsidRDefault="0088584D" w:rsidP="004D6E5E">
      <w:pPr>
        <w:pStyle w:val="Heading3"/>
        <w:ind w:firstLine="720"/>
      </w:pPr>
      <w:r>
        <w:t>A2</w:t>
      </w:r>
      <w:r w:rsidR="00F023F7">
        <w:t>: Incumbent</w:t>
      </w:r>
    </w:p>
    <w:p w14:paraId="6EA7098A" w14:textId="77777777" w:rsidR="00F023F7" w:rsidRDefault="00F023F7" w:rsidP="00F023F7">
      <w:pPr>
        <w:pStyle w:val="Heading4"/>
      </w:pPr>
      <w:r>
        <w:t>Trump will lose despite being the incumbent</w:t>
      </w:r>
    </w:p>
    <w:p w14:paraId="1925D3CB" w14:textId="77777777" w:rsidR="00F023F7" w:rsidRDefault="00F023F7" w:rsidP="00F023F7">
      <w:r>
        <w:t xml:space="preserve">Jonah </w:t>
      </w:r>
      <w:r w:rsidRPr="00C921DA">
        <w:rPr>
          <w:rStyle w:val="Style13ptBold"/>
        </w:rPr>
        <w:t>Goldberg, 18</w:t>
      </w:r>
      <w:r>
        <w:t>, 12-14-2018, "Maybe Trump can't win in 2020, but Democrats can lose", [https://www.chicagotribune.com/news/opinion/commentary/ct-perspec-goldberg-trump-win-2020-democrats-lose-1216-20181214-story.html], AVD</w:t>
      </w:r>
    </w:p>
    <w:p w14:paraId="5B3AD282" w14:textId="24E5474D" w:rsidR="00F023F7" w:rsidRDefault="00F023F7" w:rsidP="00F023F7">
      <w:pPr>
        <w:rPr>
          <w:sz w:val="16"/>
        </w:rPr>
      </w:pPr>
      <w:r w:rsidRPr="00206BE4">
        <w:rPr>
          <w:rStyle w:val="StyleUnderline"/>
        </w:rPr>
        <w:t xml:space="preserve">Donald </w:t>
      </w:r>
      <w:r w:rsidRPr="009E29FA">
        <w:rPr>
          <w:rStyle w:val="Emphasis"/>
          <w:highlight w:val="cyan"/>
        </w:rPr>
        <w:t>Trump</w:t>
      </w:r>
      <w:r w:rsidRPr="00CF2B2D">
        <w:rPr>
          <w:rStyle w:val="Emphasis"/>
        </w:rPr>
        <w:t xml:space="preserve"> probably </w:t>
      </w:r>
      <w:r w:rsidRPr="009E29FA">
        <w:rPr>
          <w:rStyle w:val="Emphasis"/>
          <w:highlight w:val="cyan"/>
        </w:rPr>
        <w:t>can’t</w:t>
      </w:r>
      <w:r w:rsidRPr="00CF2B2D">
        <w:rPr>
          <w:rStyle w:val="Emphasis"/>
        </w:rPr>
        <w:t xml:space="preserve"> </w:t>
      </w:r>
      <w:r w:rsidRPr="009E29FA">
        <w:rPr>
          <w:rStyle w:val="Emphasis"/>
          <w:highlight w:val="cyan"/>
        </w:rPr>
        <w:t>win</w:t>
      </w:r>
      <w:r w:rsidRPr="00206BE4">
        <w:rPr>
          <w:rStyle w:val="StyleUnderline"/>
        </w:rPr>
        <w:t xml:space="preserve"> the 2020 presidential election, </w:t>
      </w:r>
      <w:r w:rsidRPr="009E29FA">
        <w:rPr>
          <w:rStyle w:val="Emphasis"/>
          <w:highlight w:val="cyan"/>
        </w:rPr>
        <w:t>but</w:t>
      </w:r>
      <w:r w:rsidRPr="00CF2B2D">
        <w:rPr>
          <w:rStyle w:val="Emphasis"/>
        </w:rPr>
        <w:t xml:space="preserve"> the </w:t>
      </w:r>
      <w:r w:rsidRPr="009E29FA">
        <w:rPr>
          <w:rStyle w:val="Emphasis"/>
          <w:highlight w:val="cyan"/>
        </w:rPr>
        <w:t>Dem</w:t>
      </w:r>
      <w:r w:rsidRPr="00CF2B2D">
        <w:rPr>
          <w:rStyle w:val="Emphasis"/>
        </w:rPr>
        <w:t>ocrat</w:t>
      </w:r>
      <w:r w:rsidRPr="009E29FA">
        <w:rPr>
          <w:rStyle w:val="Emphasis"/>
          <w:highlight w:val="cyan"/>
        </w:rPr>
        <w:t>s</w:t>
      </w:r>
      <w:r w:rsidRPr="00CF2B2D">
        <w:rPr>
          <w:rStyle w:val="Emphasis"/>
        </w:rPr>
        <w:t xml:space="preserve"> </w:t>
      </w:r>
      <w:r w:rsidRPr="009E29FA">
        <w:rPr>
          <w:rStyle w:val="Emphasis"/>
          <w:highlight w:val="cyan"/>
        </w:rPr>
        <w:t>can lose</w:t>
      </w:r>
      <w:r w:rsidRPr="00206BE4">
        <w:rPr>
          <w:rStyle w:val="StyleUnderline"/>
        </w:rPr>
        <w:t xml:space="preserve"> it.</w:t>
      </w:r>
      <w:r>
        <w:rPr>
          <w:rStyle w:val="StyleUnderline"/>
        </w:rPr>
        <w:t xml:space="preserve"> </w:t>
      </w:r>
      <w:r w:rsidRPr="00206BE4">
        <w:rPr>
          <w:sz w:val="16"/>
        </w:rPr>
        <w:t xml:space="preserve">What I mean is that in a contest </w:t>
      </w:r>
      <w:r w:rsidRPr="00C921DA">
        <w:rPr>
          <w:rStyle w:val="StyleUnderline"/>
        </w:rPr>
        <w:t xml:space="preserve">between Trump and a generic Democrat, </w:t>
      </w:r>
      <w:r w:rsidRPr="009E29FA">
        <w:rPr>
          <w:rStyle w:val="StyleUnderline"/>
          <w:highlight w:val="cyan"/>
        </w:rPr>
        <w:t>Trump would almost surely lose if the current political climate holds through 2020</w:t>
      </w:r>
      <w:r w:rsidRPr="00206BE4">
        <w:rPr>
          <w:sz w:val="16"/>
        </w:rPr>
        <w:t xml:space="preserve">. According to a Fox News poll released Wednesday, 38 percent of respondents said they would “definitely” or “probably” vote for Trump, while 55 percent said they would “definitely” or “probably” vote for someone else. Trump’s boosters are often quick to dismiss the polls, claiming they were wrong in 2016, when everyone said he had no chance of winning. The problem with this defense is that the national polls were actually pretty accurate in 2016. If you average out the 13 final national polls of 2016, they showed Hillary Clinton ahead by 3.1 percentage points. She won the popular vote — the only thing national polls measure — by 2.1 percentage points. Trump carried the Electoral College because he won Pennsylvania and Wisconsin by 0.7 points each and Michigan by 0.2 points. A mere 78,000 votes carried the day. Most presidents work assiduously to build on the coalition that brought them to power. President </w:t>
      </w:r>
      <w:r w:rsidRPr="00807ACA">
        <w:rPr>
          <w:rStyle w:val="StyleUnderline"/>
        </w:rPr>
        <w:t>Trump has done almost the opposite, catering to his base while doing almost everything he can to alienate suburban Republicans and independents, which is why the GOP got shellacked in the midterms.</w:t>
      </w:r>
      <w:r>
        <w:rPr>
          <w:rStyle w:val="StyleUnderline"/>
        </w:rPr>
        <w:t xml:space="preserve"> </w:t>
      </w:r>
      <w:r w:rsidRPr="00206BE4">
        <w:rPr>
          <w:sz w:val="16"/>
        </w:rPr>
        <w:t xml:space="preserve">So </w:t>
      </w:r>
      <w:r w:rsidRPr="009E29FA">
        <w:rPr>
          <w:rStyle w:val="StyleUnderline"/>
          <w:highlight w:val="cyan"/>
        </w:rPr>
        <w:t>if Trump runs</w:t>
      </w:r>
      <w:r w:rsidRPr="00206BE4">
        <w:rPr>
          <w:sz w:val="16"/>
        </w:rPr>
        <w:t xml:space="preserve"> — which is probably a bigger “if” than many people think — </w:t>
      </w:r>
      <w:r w:rsidRPr="009E29FA">
        <w:rPr>
          <w:rStyle w:val="StyleUnderline"/>
          <w:highlight w:val="cyan"/>
        </w:rPr>
        <w:t>the cards are stacked against him.</w:t>
      </w:r>
      <w:r w:rsidRPr="00807ACA">
        <w:rPr>
          <w:rStyle w:val="StyleUnderline"/>
        </w:rPr>
        <w:t xml:space="preserve"> Fortunately for him, the Democrats will not nominate someone named Generic Democrat.</w:t>
      </w:r>
      <w:r>
        <w:rPr>
          <w:rStyle w:val="StyleUnderline"/>
        </w:rPr>
        <w:t xml:space="preserve"> </w:t>
      </w:r>
      <w:r w:rsidRPr="00206BE4">
        <w:rPr>
          <w:sz w:val="16"/>
        </w:rPr>
        <w:t xml:space="preserve">Instead, the Democrats are poised to re-create the same dynamic that got Trump the GOP nomination in the first place. While it’s technically true that Trump beat 16 opponents, as he likes to say, the truth is a bit more complicated. Trump never won a majority of votes in the primaries. He benefited from a collective-action problem in which various candidates defeated each other while a sticky plurality of voters stuck with Trump. </w:t>
      </w:r>
      <w:r w:rsidRPr="00206BE4">
        <w:rPr>
          <w:rStyle w:val="StyleUnderline"/>
        </w:rPr>
        <w:t>If the field had been narrower, with only two or three contenders other than Trump, his base of support might not have been enough. But with each additional player, the number of votes he needed to win shrank.</w:t>
      </w:r>
      <w:r>
        <w:rPr>
          <w:rStyle w:val="StyleUnderline"/>
        </w:rPr>
        <w:t xml:space="preserve"> </w:t>
      </w:r>
      <w:r w:rsidRPr="00206BE4">
        <w:rPr>
          <w:sz w:val="16"/>
        </w:rPr>
        <w:t xml:space="preserve">Right now, it’s almost easier to list the number of prominent Democrats who aren’t thinking of running. No one knows for sure, but estimates on the number of potential Democratic candidates range from 20 to 40. In that kind of field, the ability to attract a small but passionate cadre of supporters will be more important than arguments about electability. Thus, there will be an enormous incentive to replicate the Trump model of taking unorthodox positions, stated as boldly as possible, in order to win over the most passionate ideologues and activists. Moreover, the mood among Democrats is more than a little analogous to the mood among Republicans in 2016. Hillary Clinton was a uniquely disliked and feared figure among conservatives. The argument that America would be “over” if she won found purchase among millions of Republican voters. One need only listen to a few minutes of discussion on CNN or MSNBC, or to read the op-ed pages on almost any given day, to see that a similar attitude is widespread among Democrats. If you can’t imagine chants of “Lock him up!” at the Democratic convention in 2020, you haven’t been paying attention. Thus, the odds that the Democrats will elect their own Trump are very high. Of course, the one thing Trump fans and foes alike can agree on is that Trump is a unique political personality. But a Democratic candidate could substitute policy outlandishness for personal outlandishness quite easily. Many in the Democratic base could easily rally to someone promising to abolish ICE, deliver “Medicare-for-all,” repeal the Second Amendment, whatever. </w:t>
      </w:r>
      <w:r w:rsidRPr="009E29FA">
        <w:rPr>
          <w:rStyle w:val="StyleUnderline"/>
          <w:highlight w:val="cyan"/>
        </w:rPr>
        <w:t>That would give Trump the ability to</w:t>
      </w:r>
      <w:r w:rsidRPr="00206BE4">
        <w:rPr>
          <w:rStyle w:val="StyleUnderline"/>
        </w:rPr>
        <w:t xml:space="preserve"> </w:t>
      </w:r>
      <w:r w:rsidRPr="009E29FA">
        <w:rPr>
          <w:rStyle w:val="StyleUnderline"/>
          <w:highlight w:val="cyan"/>
        </w:rPr>
        <w:t>persuade</w:t>
      </w:r>
      <w:r w:rsidRPr="00206BE4">
        <w:rPr>
          <w:rStyle w:val="StyleUnderline"/>
        </w:rPr>
        <w:t xml:space="preserve"> many otherwise hostile voters to cast ballots </w:t>
      </w:r>
      <w:r w:rsidRPr="009E29FA">
        <w:rPr>
          <w:rStyle w:val="StyleUnderline"/>
          <w:highlight w:val="cyan"/>
        </w:rPr>
        <w:t>against the Democrats rather than for the incumbent</w:t>
      </w:r>
      <w:r w:rsidRPr="00206BE4">
        <w:rPr>
          <w:rStyle w:val="StyleUnderline"/>
        </w:rPr>
        <w:t>.</w:t>
      </w:r>
      <w:r>
        <w:rPr>
          <w:rStyle w:val="StyleUnderline"/>
        </w:rPr>
        <w:t xml:space="preserve"> </w:t>
      </w:r>
      <w:r w:rsidRPr="00206BE4">
        <w:rPr>
          <w:sz w:val="16"/>
        </w:rPr>
        <w:t>He can’t win, but they can still lose.</w:t>
      </w:r>
    </w:p>
    <w:p w14:paraId="0AED211A" w14:textId="48A1DB2A" w:rsidR="002E780C" w:rsidRDefault="002E780C" w:rsidP="002E780C">
      <w:pPr>
        <w:pStyle w:val="Heading3"/>
      </w:pPr>
      <w:r>
        <w:t>A2 Thumpers</w:t>
      </w:r>
      <w:r w:rsidR="0088584D">
        <w:t xml:space="preserve"> - general</w:t>
      </w:r>
    </w:p>
    <w:p w14:paraId="5344508E" w14:textId="77777777" w:rsidR="002E780C" w:rsidRPr="00C76725" w:rsidRDefault="002E780C" w:rsidP="002E780C">
      <w:pPr>
        <w:pStyle w:val="Heading4"/>
      </w:pPr>
      <w:r>
        <w:t xml:space="preserve">No thumpers---Trump </w:t>
      </w:r>
      <w:r w:rsidRPr="00C76725">
        <w:rPr>
          <w:u w:val="single"/>
        </w:rPr>
        <w:t>MUST</w:t>
      </w:r>
      <w:r>
        <w:t xml:space="preserve"> shift the narrative to get re-elected---but there’s zero chance he does that in the status quo.</w:t>
      </w:r>
    </w:p>
    <w:p w14:paraId="7ED341FB" w14:textId="77777777" w:rsidR="002E780C" w:rsidRPr="00C76725" w:rsidRDefault="002E780C" w:rsidP="002E780C">
      <w:pPr>
        <w:rPr>
          <w:sz w:val="16"/>
        </w:rPr>
      </w:pPr>
      <w:proofErr w:type="spellStart"/>
      <w:r w:rsidRPr="00C76725">
        <w:rPr>
          <w:rStyle w:val="Style13ptBold"/>
        </w:rPr>
        <w:t>Yglesias</w:t>
      </w:r>
      <w:proofErr w:type="spellEnd"/>
      <w:r w:rsidRPr="00C76725">
        <w:rPr>
          <w:rStyle w:val="Style13ptBold"/>
        </w:rPr>
        <w:t xml:space="preserve"> 18</w:t>
      </w:r>
      <w:r w:rsidRPr="00C76725">
        <w:rPr>
          <w:sz w:val="16"/>
        </w:rPr>
        <w:t xml:space="preserve"> (Matthew </w:t>
      </w:r>
      <w:proofErr w:type="spellStart"/>
      <w:r w:rsidRPr="00C76725">
        <w:rPr>
          <w:sz w:val="16"/>
        </w:rPr>
        <w:t>Yglesias</w:t>
      </w:r>
      <w:proofErr w:type="spellEnd"/>
      <w:r w:rsidRPr="00C76725">
        <w:rPr>
          <w:sz w:val="16"/>
        </w:rPr>
        <w:t>, 11-14-2018, "What the 2018 results tell us about 2020," Vox, https://www.vox.com/policy-and-politics/2018/11/14/18095028/2018-results-2020-map</w:t>
      </w:r>
      <w:r>
        <w:rPr>
          <w:sz w:val="16"/>
        </w:rPr>
        <w:t>)</w:t>
      </w:r>
    </w:p>
    <w:p w14:paraId="099737B1" w14:textId="77777777" w:rsidR="002E780C" w:rsidRDefault="002E780C" w:rsidP="002E780C">
      <w:pPr>
        <w:rPr>
          <w:rStyle w:val="StyleUnderline"/>
        </w:rPr>
      </w:pPr>
      <w:r w:rsidRPr="00C76725">
        <w:rPr>
          <w:sz w:val="16"/>
        </w:rPr>
        <w:t xml:space="preserve">That’s frustrating to Democrats, who feel in their bones that his numbers should be in the cellar. But it really ought to scare Republicans, because </w:t>
      </w:r>
      <w:r w:rsidRPr="009E29FA">
        <w:rPr>
          <w:rStyle w:val="Emphasis"/>
          <w:highlight w:val="cyan"/>
        </w:rPr>
        <w:t>his holding pattern</w:t>
      </w:r>
      <w:r w:rsidRPr="009E29FA">
        <w:rPr>
          <w:rStyle w:val="StyleUnderline"/>
          <w:highlight w:val="cyan"/>
        </w:rPr>
        <w:t xml:space="preserve"> in the </w:t>
      </w:r>
      <w:r w:rsidRPr="009E29FA">
        <w:rPr>
          <w:rStyle w:val="Emphasis"/>
          <w:highlight w:val="cyan"/>
        </w:rPr>
        <w:t>low 40s</w:t>
      </w:r>
      <w:r w:rsidRPr="009E29FA">
        <w:rPr>
          <w:rStyle w:val="StyleUnderline"/>
          <w:highlight w:val="cyan"/>
        </w:rPr>
        <w:t xml:space="preserve"> puts them on track to </w:t>
      </w:r>
      <w:r w:rsidRPr="009E29FA">
        <w:rPr>
          <w:rStyle w:val="Emphasis"/>
          <w:highlight w:val="cyan"/>
        </w:rPr>
        <w:t>lose in 2020</w:t>
      </w:r>
      <w:r w:rsidRPr="00C76725">
        <w:rPr>
          <w:rStyle w:val="StyleUnderline"/>
        </w:rPr>
        <w:t>.</w:t>
      </w:r>
      <w:r>
        <w:rPr>
          <w:rStyle w:val="StyleUnderline"/>
        </w:rPr>
        <w:t xml:space="preserve"> </w:t>
      </w:r>
      <w:r w:rsidRPr="00C76725">
        <w:rPr>
          <w:sz w:val="16"/>
        </w:rPr>
        <w:t xml:space="preserve">More than anything else, that is the lesson of the midterms. </w:t>
      </w:r>
      <w:r w:rsidRPr="00C76725">
        <w:rPr>
          <w:rStyle w:val="StyleUnderline"/>
        </w:rPr>
        <w:t xml:space="preserve">Trump’s numbers were never great during the 2016 election, but ever </w:t>
      </w:r>
      <w:r w:rsidRPr="009E29FA">
        <w:rPr>
          <w:rStyle w:val="Emphasis"/>
          <w:highlight w:val="cyan"/>
        </w:rPr>
        <w:t>since April 2017</w:t>
      </w:r>
      <w:r w:rsidRPr="00C76725">
        <w:rPr>
          <w:rStyle w:val="StyleUnderline"/>
        </w:rPr>
        <w:t xml:space="preserve"> or so, </w:t>
      </w:r>
      <w:r w:rsidRPr="009E29FA">
        <w:rPr>
          <w:rStyle w:val="Emphasis"/>
          <w:highlight w:val="cyan"/>
        </w:rPr>
        <w:t>his numbers have been in clear loser territory</w:t>
      </w:r>
      <w:r w:rsidRPr="00C76725">
        <w:rPr>
          <w:rStyle w:val="StyleUnderline"/>
        </w:rPr>
        <w:t>.</w:t>
      </w:r>
      <w:r>
        <w:rPr>
          <w:rStyle w:val="StyleUnderline"/>
        </w:rPr>
        <w:t xml:space="preserve"> </w:t>
      </w:r>
      <w:r w:rsidRPr="00C76725">
        <w:rPr>
          <w:rStyle w:val="StyleUnderline"/>
        </w:rPr>
        <w:t>What happened last week is just what losing looks like,</w:t>
      </w:r>
      <w:r w:rsidRPr="00C76725">
        <w:rPr>
          <w:sz w:val="16"/>
        </w:rPr>
        <w:t xml:space="preserve"> </w:t>
      </w:r>
      <w:r w:rsidRPr="00C76725">
        <w:rPr>
          <w:rStyle w:val="StyleUnderline"/>
        </w:rPr>
        <w:t>with Democrats beating Republicans badly enough that the geographical details didn’t matter very much</w:t>
      </w:r>
      <w:r w:rsidRPr="00C76725">
        <w:rPr>
          <w:sz w:val="16"/>
        </w:rPr>
        <w:t xml:space="preserve">. </w:t>
      </w:r>
      <w:r w:rsidRPr="009E29FA">
        <w:rPr>
          <w:rStyle w:val="StyleUnderline"/>
          <w:highlight w:val="cyan"/>
        </w:rPr>
        <w:t xml:space="preserve">Two years is plenty of time for </w:t>
      </w:r>
      <w:r w:rsidRPr="009E29FA">
        <w:rPr>
          <w:rStyle w:val="Emphasis"/>
          <w:highlight w:val="cyan"/>
        </w:rPr>
        <w:t>Trump to turn</w:t>
      </w:r>
      <w:r w:rsidRPr="009E29FA">
        <w:rPr>
          <w:rStyle w:val="StyleUnderline"/>
          <w:highlight w:val="cyan"/>
        </w:rPr>
        <w:t xml:space="preserve"> that </w:t>
      </w:r>
      <w:r w:rsidRPr="009E29FA">
        <w:rPr>
          <w:rStyle w:val="Emphasis"/>
          <w:highlight w:val="cyan"/>
        </w:rPr>
        <w:t>around</w:t>
      </w:r>
      <w:r w:rsidRPr="009E29FA">
        <w:rPr>
          <w:rStyle w:val="StyleUnderline"/>
          <w:highlight w:val="cyan"/>
        </w:rPr>
        <w:t xml:space="preserve"> and </w:t>
      </w:r>
      <w:r w:rsidRPr="009E29FA">
        <w:rPr>
          <w:rStyle w:val="Emphasis"/>
          <w:highlight w:val="cyan"/>
        </w:rPr>
        <w:t>become more popular</w:t>
      </w:r>
      <w:r w:rsidRPr="00C76725">
        <w:rPr>
          <w:sz w:val="16"/>
        </w:rPr>
        <w:t>.</w:t>
      </w:r>
      <w:r w:rsidRPr="00C76725">
        <w:rPr>
          <w:rStyle w:val="StyleUnderline"/>
        </w:rPr>
        <w:t xml:space="preserve"> </w:t>
      </w:r>
      <w:r w:rsidRPr="009E29FA">
        <w:rPr>
          <w:rStyle w:val="StyleUnderline"/>
          <w:highlight w:val="cyan"/>
        </w:rPr>
        <w:t>But</w:t>
      </w:r>
      <w:r w:rsidRPr="00C76725">
        <w:rPr>
          <w:sz w:val="16"/>
        </w:rPr>
        <w:t xml:space="preserve"> </w:t>
      </w:r>
      <w:r w:rsidRPr="009E29FA">
        <w:rPr>
          <w:rStyle w:val="StyleUnderline"/>
          <w:highlight w:val="cyan"/>
        </w:rPr>
        <w:t>if he</w:t>
      </w:r>
      <w:r w:rsidRPr="00C76725">
        <w:rPr>
          <w:rStyle w:val="StyleUnderline"/>
        </w:rPr>
        <w:t xml:space="preserve"> </w:t>
      </w:r>
      <w:r w:rsidRPr="009E29FA">
        <w:rPr>
          <w:rStyle w:val="StyleUnderline"/>
          <w:highlight w:val="cyan"/>
        </w:rPr>
        <w:t>wants to get reelected</w:t>
      </w:r>
      <w:r w:rsidRPr="00C76725">
        <w:rPr>
          <w:rStyle w:val="StyleUnderline"/>
        </w:rPr>
        <w:t xml:space="preserve">, </w:t>
      </w:r>
      <w:r w:rsidRPr="009E29FA">
        <w:rPr>
          <w:rStyle w:val="StyleUnderline"/>
          <w:highlight w:val="cyan"/>
        </w:rPr>
        <w:t xml:space="preserve">he does need to </w:t>
      </w:r>
      <w:r w:rsidRPr="009E29FA">
        <w:rPr>
          <w:rStyle w:val="Emphasis"/>
          <w:highlight w:val="cyan"/>
        </w:rPr>
        <w:t>actually do something</w:t>
      </w:r>
      <w:r w:rsidRPr="00C76725">
        <w:rPr>
          <w:rStyle w:val="StyleUnderline"/>
        </w:rPr>
        <w:t xml:space="preserve"> to become more popular</w:t>
      </w:r>
      <w:r w:rsidRPr="00C76725">
        <w:rPr>
          <w:sz w:val="16"/>
        </w:rPr>
        <w:t xml:space="preserve"> — </w:t>
      </w:r>
      <w:r w:rsidRPr="009E29FA">
        <w:rPr>
          <w:rStyle w:val="StyleUnderline"/>
          <w:highlight w:val="cyan"/>
        </w:rPr>
        <w:t>and so far,</w:t>
      </w:r>
      <w:r w:rsidRPr="00C76725">
        <w:rPr>
          <w:rStyle w:val="StyleUnderline"/>
        </w:rPr>
        <w:t xml:space="preserve"> at least, </w:t>
      </w:r>
      <w:r w:rsidRPr="009E29FA">
        <w:rPr>
          <w:rStyle w:val="Emphasis"/>
          <w:highlight w:val="cyan"/>
        </w:rPr>
        <w:t>he’s shown no</w:t>
      </w:r>
      <w:r w:rsidRPr="00C76725">
        <w:rPr>
          <w:rStyle w:val="Emphasis"/>
        </w:rPr>
        <w:t xml:space="preserve"> real </w:t>
      </w:r>
      <w:r w:rsidRPr="009E29FA">
        <w:rPr>
          <w:rStyle w:val="Emphasis"/>
          <w:highlight w:val="cyan"/>
        </w:rPr>
        <w:t>capacity</w:t>
      </w:r>
      <w:r w:rsidRPr="009E29FA">
        <w:rPr>
          <w:rStyle w:val="StyleUnderline"/>
          <w:highlight w:val="cyan"/>
        </w:rPr>
        <w:t xml:space="preserve"> for </w:t>
      </w:r>
      <w:r w:rsidRPr="009E29FA">
        <w:rPr>
          <w:rStyle w:val="Emphasis"/>
          <w:highlight w:val="cyan"/>
        </w:rPr>
        <w:t>growth</w:t>
      </w:r>
      <w:r w:rsidRPr="009E29FA">
        <w:rPr>
          <w:rStyle w:val="StyleUnderline"/>
          <w:highlight w:val="cyan"/>
        </w:rPr>
        <w:t xml:space="preserve"> and </w:t>
      </w:r>
      <w:r w:rsidRPr="009E29FA">
        <w:rPr>
          <w:rStyle w:val="Emphasis"/>
          <w:highlight w:val="cyan"/>
        </w:rPr>
        <w:t>change</w:t>
      </w:r>
      <w:r w:rsidRPr="00C76725">
        <w:rPr>
          <w:rStyle w:val="StyleUnderline"/>
        </w:rPr>
        <w:t>.</w:t>
      </w:r>
    </w:p>
    <w:p w14:paraId="2E782C32" w14:textId="77777777" w:rsidR="002E780C" w:rsidRDefault="002E780C" w:rsidP="00F023F7">
      <w:pPr>
        <w:rPr>
          <w:sz w:val="16"/>
        </w:rPr>
      </w:pPr>
    </w:p>
    <w:p w14:paraId="50B3BC3A" w14:textId="22416A88" w:rsidR="00760E63" w:rsidRDefault="0088584D" w:rsidP="00760E63">
      <w:pPr>
        <w:pStyle w:val="Heading3"/>
      </w:pPr>
      <w:r>
        <w:t>A2</w:t>
      </w:r>
      <w:r w:rsidR="00760E63">
        <w:t>: Thumper---Econ</w:t>
      </w:r>
    </w:p>
    <w:p w14:paraId="1A48EF6A" w14:textId="77777777" w:rsidR="00760E63" w:rsidRPr="005146D4" w:rsidRDefault="00760E63" w:rsidP="00760E63">
      <w:pPr>
        <w:pStyle w:val="Heading4"/>
      </w:pPr>
      <w:bookmarkStart w:id="3" w:name="_Hlk534623370"/>
      <w:r w:rsidRPr="002965BF">
        <w:t>Trump is unique</w:t>
      </w:r>
      <w:r>
        <w:t>---</w:t>
      </w:r>
      <w:r w:rsidRPr="002965BF">
        <w:t>the economy is less important and won’t decide the election.</w:t>
      </w:r>
    </w:p>
    <w:p w14:paraId="7B157006" w14:textId="77777777" w:rsidR="00760E63" w:rsidRPr="00215FA8" w:rsidRDefault="00760E63" w:rsidP="00760E63">
      <w:r>
        <w:t xml:space="preserve">Alex </w:t>
      </w:r>
      <w:r w:rsidRPr="005146D4">
        <w:rPr>
          <w:rStyle w:val="Style13ptBold"/>
        </w:rPr>
        <w:t>Shephard, 18</w:t>
      </w:r>
      <w:r>
        <w:t>, 12-7-2018, "Trump’s Reelection Doesn’t Hinge on a Recession", [https://newrepublic.com/article/152582/trumps-reelection-doesnt-hinge-recession], AVD</w:t>
      </w:r>
    </w:p>
    <w:p w14:paraId="00779111" w14:textId="77777777" w:rsidR="00760E63" w:rsidRPr="00215FA8" w:rsidRDefault="00760E63" w:rsidP="00760E63">
      <w:pPr>
        <w:rPr>
          <w:sz w:val="16"/>
        </w:rPr>
      </w:pPr>
      <w:r w:rsidRPr="00215FA8">
        <w:rPr>
          <w:sz w:val="16"/>
        </w:rPr>
        <w:t xml:space="preserve">President Donald Trump’s advisers are rattled. Not because the second year of his presidency is about to end with little to show for itself. Or because the Mueller investigation is </w:t>
      </w:r>
      <w:hyperlink r:id="rId27" w:tgtFrame="_blank" w:history="1">
        <w:r w:rsidRPr="00215FA8">
          <w:rPr>
            <w:rStyle w:val="Hyperlink"/>
            <w:sz w:val="16"/>
          </w:rPr>
          <w:t>intensifying</w:t>
        </w:r>
      </w:hyperlink>
      <w:r w:rsidRPr="00215FA8">
        <w:rPr>
          <w:sz w:val="16"/>
        </w:rPr>
        <w:t xml:space="preserve"> and continues to ensnare people close to the president. Or because Trump is historically unpopular, with an approval rating that has </w:t>
      </w:r>
      <w:hyperlink r:id="rId28" w:tgtFrame="_blank" w:history="1">
        <w:r w:rsidRPr="00215FA8">
          <w:rPr>
            <w:rStyle w:val="Hyperlink"/>
            <w:sz w:val="16"/>
          </w:rPr>
          <w:t>never even hit 50 percent</w:t>
        </w:r>
      </w:hyperlink>
      <w:r w:rsidRPr="00215FA8">
        <w:rPr>
          <w:sz w:val="16"/>
        </w:rPr>
        <w:t xml:space="preserve">. Or even because the Republican Party was just handed </w:t>
      </w:r>
      <w:hyperlink r:id="rId29" w:tgtFrame="_blank" w:history="1">
        <w:r w:rsidRPr="00215FA8">
          <w:rPr>
            <w:rStyle w:val="Hyperlink"/>
            <w:sz w:val="16"/>
          </w:rPr>
          <w:t>a historic defeat</w:t>
        </w:r>
      </w:hyperlink>
      <w:r w:rsidRPr="00215FA8">
        <w:rPr>
          <w:sz w:val="16"/>
        </w:rPr>
        <w:t xml:space="preserve"> in the midterm elections. On Friday, </w:t>
      </w:r>
      <w:r w:rsidRPr="00215FA8">
        <w:rPr>
          <w:rStyle w:val="StyleUnderline"/>
        </w:rPr>
        <w:t>Politico</w:t>
      </w:r>
      <w:r>
        <w:rPr>
          <w:rStyle w:val="StyleUnderline"/>
        </w:rPr>
        <w:t xml:space="preserve"> </w:t>
      </w:r>
      <w:hyperlink r:id="rId30" w:tgtFrame="_blank" w:history="1">
        <w:r w:rsidRPr="00215FA8">
          <w:rPr>
            <w:rStyle w:val="StyleUnderline"/>
          </w:rPr>
          <w:t>reported</w:t>
        </w:r>
      </w:hyperlink>
      <w:r w:rsidRPr="00215FA8">
        <w:rPr>
          <w:sz w:val="16"/>
        </w:rPr>
        <w:t xml:space="preserve"> that “Trump’s economic officials are reassuring investors about recent white-knuckle stock market volatility, while </w:t>
      </w:r>
      <w:r w:rsidRPr="00215FA8">
        <w:rPr>
          <w:rStyle w:val="StyleUnderline"/>
        </w:rPr>
        <w:t>Trump’s</w:t>
      </w:r>
      <w:r w:rsidRPr="00215FA8">
        <w:rPr>
          <w:sz w:val="16"/>
        </w:rPr>
        <w:t xml:space="preserve"> political advisers are increasingly alarmed that the economy could present a stiff 2020 campaign headwind…. allies acknowledge that his </w:t>
      </w:r>
      <w:r w:rsidRPr="00215FA8">
        <w:rPr>
          <w:rStyle w:val="StyleUnderline"/>
        </w:rPr>
        <w:t xml:space="preserve">reelection prospects hinge in large part on </w:t>
      </w:r>
      <w:r w:rsidRPr="009E29FA">
        <w:rPr>
          <w:rStyle w:val="StyleUnderline"/>
          <w:highlight w:val="cyan"/>
        </w:rPr>
        <w:t>how Americans judge</w:t>
      </w:r>
      <w:r w:rsidRPr="00215FA8">
        <w:rPr>
          <w:rStyle w:val="StyleUnderline"/>
        </w:rPr>
        <w:t xml:space="preserve"> their </w:t>
      </w:r>
      <w:r w:rsidRPr="009E29FA">
        <w:rPr>
          <w:rStyle w:val="StyleUnderline"/>
          <w:highlight w:val="cyan"/>
        </w:rPr>
        <w:t>economic prospects at the</w:t>
      </w:r>
      <w:r w:rsidRPr="00215FA8">
        <w:rPr>
          <w:rStyle w:val="StyleUnderline"/>
        </w:rPr>
        <w:t xml:space="preserve"> time </w:t>
      </w:r>
      <w:r w:rsidRPr="009E29FA">
        <w:rPr>
          <w:rStyle w:val="StyleUnderline"/>
          <w:highlight w:val="cyan"/>
        </w:rPr>
        <w:t>of the</w:t>
      </w:r>
      <w:r w:rsidRPr="00215FA8">
        <w:rPr>
          <w:rStyle w:val="StyleUnderline"/>
        </w:rPr>
        <w:t xml:space="preserve"> next </w:t>
      </w:r>
      <w:r w:rsidRPr="009E29FA">
        <w:rPr>
          <w:rStyle w:val="StyleUnderline"/>
          <w:highlight w:val="cyan"/>
        </w:rPr>
        <w:t>election</w:t>
      </w:r>
      <w:r w:rsidRPr="00215FA8">
        <w:rPr>
          <w:rStyle w:val="StyleUnderline"/>
        </w:rPr>
        <w:t>.”</w:t>
      </w:r>
      <w:r>
        <w:rPr>
          <w:rStyle w:val="StyleUnderline"/>
        </w:rPr>
        <w:t xml:space="preserve"> </w:t>
      </w:r>
      <w:r w:rsidRPr="00215FA8">
        <w:rPr>
          <w:rStyle w:val="StyleUnderline"/>
        </w:rPr>
        <w:t xml:space="preserve">This </w:t>
      </w:r>
      <w:r w:rsidRPr="009E29FA">
        <w:rPr>
          <w:rStyle w:val="StyleUnderline"/>
          <w:highlight w:val="cyan"/>
        </w:rPr>
        <w:t xml:space="preserve">has been the </w:t>
      </w:r>
      <w:r w:rsidRPr="009E29FA">
        <w:rPr>
          <w:rStyle w:val="Emphasis"/>
          <w:highlight w:val="cyan"/>
        </w:rPr>
        <w:t>conventional wisdom</w:t>
      </w:r>
      <w:r w:rsidRPr="00215FA8">
        <w:rPr>
          <w:sz w:val="16"/>
        </w:rPr>
        <w:t xml:space="preserve"> in American politics </w:t>
      </w:r>
      <w:r w:rsidRPr="00215FA8">
        <w:rPr>
          <w:rStyle w:val="StyleUnderline"/>
        </w:rPr>
        <w:t>for some time</w:t>
      </w:r>
      <w:r w:rsidRPr="00215FA8">
        <w:rPr>
          <w:sz w:val="16"/>
        </w:rPr>
        <w:t>: that citizens cast their votes based on their economic well-being. There’s a reason why</w:t>
      </w:r>
      <w:r>
        <w:rPr>
          <w:rStyle w:val="StyleUnderline"/>
        </w:rPr>
        <w:t xml:space="preserve"> </w:t>
      </w:r>
      <w:hyperlink r:id="rId31" w:tgtFrame="_blank" w:history="1">
        <w:r w:rsidRPr="00215FA8">
          <w:rPr>
            <w:rStyle w:val="StyleUnderline"/>
          </w:rPr>
          <w:t>“It’s the economy, stupid”</w:t>
        </w:r>
      </w:hyperlink>
      <w:r w:rsidRPr="00215FA8">
        <w:rPr>
          <w:sz w:val="16"/>
        </w:rPr>
        <w:t xml:space="preserve"> </w:t>
      </w:r>
      <w:r w:rsidRPr="00215FA8">
        <w:rPr>
          <w:rStyle w:val="StyleUnderline"/>
        </w:rPr>
        <w:t xml:space="preserve">is one of Washington’s most persistent </w:t>
      </w:r>
      <w:proofErr w:type="spellStart"/>
      <w:r w:rsidRPr="00215FA8">
        <w:rPr>
          <w:rStyle w:val="StyleUnderline"/>
        </w:rPr>
        <w:t>cliches</w:t>
      </w:r>
      <w:proofErr w:type="spellEnd"/>
      <w:r w:rsidRPr="00215FA8">
        <w:rPr>
          <w:rStyle w:val="StyleUnderline"/>
        </w:rPr>
        <w:t>.</w:t>
      </w:r>
      <w:r>
        <w:rPr>
          <w:rStyle w:val="StyleUnderline"/>
        </w:rPr>
        <w:t xml:space="preserve"> </w:t>
      </w:r>
      <w:r w:rsidRPr="00215FA8">
        <w:rPr>
          <w:sz w:val="16"/>
        </w:rPr>
        <w:t xml:space="preserve">But </w:t>
      </w:r>
      <w:r w:rsidRPr="009E29FA">
        <w:rPr>
          <w:rStyle w:val="StyleUnderline"/>
          <w:highlight w:val="cyan"/>
        </w:rPr>
        <w:t xml:space="preserve">Trump has </w:t>
      </w:r>
      <w:r w:rsidRPr="009E29FA">
        <w:rPr>
          <w:rStyle w:val="Emphasis"/>
          <w:highlight w:val="cyan"/>
        </w:rPr>
        <w:t>defied</w:t>
      </w:r>
      <w:r w:rsidRPr="009E29FA">
        <w:rPr>
          <w:rStyle w:val="StyleUnderline"/>
          <w:highlight w:val="cyan"/>
        </w:rPr>
        <w:t xml:space="preserve"> all sorts of </w:t>
      </w:r>
      <w:r w:rsidRPr="009E29FA">
        <w:rPr>
          <w:rStyle w:val="Emphasis"/>
          <w:highlight w:val="cyan"/>
        </w:rPr>
        <w:t>conventional</w:t>
      </w:r>
      <w:r w:rsidRPr="00215FA8">
        <w:rPr>
          <w:rStyle w:val="Emphasis"/>
        </w:rPr>
        <w:t xml:space="preserve"> </w:t>
      </w:r>
      <w:r w:rsidRPr="009E29FA">
        <w:rPr>
          <w:rStyle w:val="Emphasis"/>
          <w:highlight w:val="cyan"/>
        </w:rPr>
        <w:t>wisdom</w:t>
      </w:r>
      <w:r w:rsidRPr="00215FA8">
        <w:rPr>
          <w:rStyle w:val="StyleUnderline"/>
        </w:rPr>
        <w:t xml:space="preserve"> to date.</w:t>
      </w:r>
      <w:r w:rsidRPr="00215FA8">
        <w:rPr>
          <w:sz w:val="16"/>
        </w:rPr>
        <w:t xml:space="preserve"> For starters, he defeated the nominee of the party that oversaw America’s recovery from the Great Recession; by the 2016 election, the economy had been expanding for seven straight years. That trend has continued under Trump—the economy was even </w:t>
      </w:r>
      <w:hyperlink r:id="rId32" w:tgtFrame="_blank" w:history="1">
        <w:r w:rsidRPr="00215FA8">
          <w:rPr>
            <w:rStyle w:val="Hyperlink"/>
            <w:sz w:val="16"/>
          </w:rPr>
          <w:t>historically great</w:t>
        </w:r>
      </w:hyperlink>
      <w:r w:rsidRPr="00215FA8">
        <w:rPr>
          <w:sz w:val="16"/>
        </w:rPr>
        <w:t xml:space="preserve"> last year—and yet, his approval rating has been </w:t>
      </w:r>
      <w:hyperlink r:id="rId33" w:tgtFrame="_blank" w:history="1">
        <w:r w:rsidRPr="00215FA8">
          <w:rPr>
            <w:rStyle w:val="Hyperlink"/>
            <w:sz w:val="16"/>
          </w:rPr>
          <w:t>mired in the low-40s</w:t>
        </w:r>
      </w:hyperlink>
      <w:r w:rsidRPr="00215FA8">
        <w:rPr>
          <w:sz w:val="16"/>
        </w:rPr>
        <w:t xml:space="preserve">. </w:t>
      </w:r>
      <w:r w:rsidRPr="009E29FA">
        <w:rPr>
          <w:rStyle w:val="StyleUnderline"/>
          <w:highlight w:val="cyan"/>
        </w:rPr>
        <w:t>A recession</w:t>
      </w:r>
      <w:r w:rsidRPr="00215FA8">
        <w:rPr>
          <w:rStyle w:val="StyleUnderline"/>
        </w:rPr>
        <w:t xml:space="preserve"> almost certainly </w:t>
      </w:r>
      <w:r w:rsidRPr="009E29FA">
        <w:rPr>
          <w:rStyle w:val="StyleUnderline"/>
          <w:highlight w:val="cyan"/>
        </w:rPr>
        <w:t>wouldn’t</w:t>
      </w:r>
      <w:r w:rsidRPr="00215FA8">
        <w:rPr>
          <w:rStyle w:val="StyleUnderline"/>
        </w:rPr>
        <w:t xml:space="preserve"> </w:t>
      </w:r>
      <w:r w:rsidRPr="009E29FA">
        <w:rPr>
          <w:rStyle w:val="StyleUnderline"/>
          <w:highlight w:val="cyan"/>
        </w:rPr>
        <w:t>help</w:t>
      </w:r>
      <w:r w:rsidRPr="00215FA8">
        <w:rPr>
          <w:rStyle w:val="StyleUnderline"/>
        </w:rPr>
        <w:t xml:space="preserve"> Trump’s reelection chances, </w:t>
      </w:r>
      <w:r w:rsidRPr="009E29FA">
        <w:rPr>
          <w:rStyle w:val="StyleUnderline"/>
          <w:highlight w:val="cyan"/>
        </w:rPr>
        <w:t>but</w:t>
      </w:r>
      <w:r w:rsidRPr="00215FA8">
        <w:rPr>
          <w:rStyle w:val="StyleUnderline"/>
        </w:rPr>
        <w:t xml:space="preserve"> </w:t>
      </w:r>
      <w:r w:rsidRPr="009E29FA">
        <w:rPr>
          <w:rStyle w:val="Emphasis"/>
          <w:highlight w:val="cyan"/>
        </w:rPr>
        <w:t>it seems like an overreaction</w:t>
      </w:r>
      <w:r w:rsidRPr="009E29FA">
        <w:rPr>
          <w:rStyle w:val="StyleUnderline"/>
          <w:highlight w:val="cyan"/>
        </w:rPr>
        <w:t xml:space="preserve"> to pin his</w:t>
      </w:r>
      <w:r w:rsidRPr="00215FA8">
        <w:rPr>
          <w:rStyle w:val="StyleUnderline"/>
        </w:rPr>
        <w:t xml:space="preserve"> political </w:t>
      </w:r>
      <w:r w:rsidRPr="009E29FA">
        <w:rPr>
          <w:rStyle w:val="StyleUnderline"/>
          <w:highlight w:val="cyan"/>
        </w:rPr>
        <w:t>future on</w:t>
      </w:r>
      <w:r w:rsidRPr="00215FA8">
        <w:rPr>
          <w:rStyle w:val="StyleUnderline"/>
        </w:rPr>
        <w:t xml:space="preserve"> </w:t>
      </w:r>
      <w:r w:rsidRPr="009E29FA">
        <w:rPr>
          <w:rStyle w:val="StyleUnderline"/>
          <w:highlight w:val="cyan"/>
        </w:rPr>
        <w:t>whether</w:t>
      </w:r>
      <w:r w:rsidRPr="00215FA8">
        <w:rPr>
          <w:rStyle w:val="StyleUnderline"/>
        </w:rPr>
        <w:t xml:space="preserve"> or not </w:t>
      </w:r>
      <w:r w:rsidRPr="009E29FA">
        <w:rPr>
          <w:rStyle w:val="StyleUnderline"/>
          <w:highlight w:val="cyan"/>
        </w:rPr>
        <w:t>one occurs</w:t>
      </w:r>
      <w:r w:rsidRPr="00215FA8">
        <w:rPr>
          <w:rStyle w:val="StyleUnderline"/>
        </w:rPr>
        <w:t xml:space="preserve"> in the next eighteen months.</w:t>
      </w:r>
      <w:r>
        <w:rPr>
          <w:rStyle w:val="StyleUnderline"/>
        </w:rPr>
        <w:t xml:space="preserve"> </w:t>
      </w:r>
      <w:r w:rsidRPr="00215FA8">
        <w:rPr>
          <w:sz w:val="16"/>
        </w:rPr>
        <w:t xml:space="preserve">There’s limited evidence that a recession would doom Trump. A sitting president hasn’t run for reelection in the midst of a recession since Jimmy Carter in 1980, as CNBC’s John Harwood </w:t>
      </w:r>
      <w:hyperlink r:id="rId34" w:tgtFrame="_blank" w:history="1">
        <w:r w:rsidRPr="00215FA8">
          <w:rPr>
            <w:rStyle w:val="Hyperlink"/>
            <w:sz w:val="16"/>
          </w:rPr>
          <w:t>pointed out</w:t>
        </w:r>
      </w:hyperlink>
      <w:r w:rsidRPr="00215FA8">
        <w:rPr>
          <w:sz w:val="16"/>
        </w:rPr>
        <w:t xml:space="preserve"> on Thursday. Carter, of course, lost in historic fashion, with Ronald Reagan taking 44 of 50 states in the Electoral College. </w:t>
      </w:r>
      <w:r w:rsidRPr="00215FA8">
        <w:rPr>
          <w:rStyle w:val="StyleUnderline"/>
        </w:rPr>
        <w:t xml:space="preserve">Other </w:t>
      </w:r>
      <w:r w:rsidRPr="009E29FA">
        <w:rPr>
          <w:rStyle w:val="StyleUnderline"/>
          <w:highlight w:val="cyan"/>
        </w:rPr>
        <w:t>recent</w:t>
      </w:r>
      <w:r w:rsidRPr="00215FA8">
        <w:rPr>
          <w:rStyle w:val="StyleUnderline"/>
        </w:rPr>
        <w:t xml:space="preserve"> </w:t>
      </w:r>
      <w:r w:rsidRPr="009E29FA">
        <w:rPr>
          <w:rStyle w:val="StyleUnderline"/>
          <w:highlight w:val="cyan"/>
        </w:rPr>
        <w:t>presidents who saw recessions</w:t>
      </w:r>
      <w:r w:rsidRPr="00215FA8">
        <w:rPr>
          <w:sz w:val="16"/>
        </w:rPr>
        <w:t xml:space="preserve"> in their first term—Eisenhower, Nixon, Reagan, George W. Bush—</w:t>
      </w:r>
      <w:r w:rsidRPr="009E29FA">
        <w:rPr>
          <w:rStyle w:val="StyleUnderline"/>
          <w:highlight w:val="cyan"/>
        </w:rPr>
        <w:t>survived</w:t>
      </w:r>
      <w:r w:rsidRPr="00215FA8">
        <w:rPr>
          <w:sz w:val="16"/>
        </w:rPr>
        <w:t xml:space="preserve">, though those recessions had all ended by election day, Harwood noted. But there is reason to fear a recession. The economic recovery has been unusually long—the </w:t>
      </w:r>
      <w:hyperlink r:id="rId35" w:tgtFrame="_blank" w:history="1">
        <w:r w:rsidRPr="00215FA8">
          <w:rPr>
            <w:rStyle w:val="Hyperlink"/>
            <w:sz w:val="16"/>
          </w:rPr>
          <w:t>second-longest expansion</w:t>
        </w:r>
      </w:hyperlink>
      <w:r w:rsidRPr="00215FA8">
        <w:rPr>
          <w:sz w:val="16"/>
        </w:rPr>
        <w:t xml:space="preserve"> in U.S. history, after 1991-2001. Last year’s enormous corporate tax cuts provided a shot in the arm for the economy, but its effects are wearing off as warning signs mount. “A strong dollar, weaker growth abroad, mounting corporate debt, a slowdown in housing and the ongoing havoc that tariffs are wreaking on global supply chains are each taking a toll,” </w:t>
      </w:r>
      <w:hyperlink r:id="rId36" w:tgtFrame="_blank" w:history="1">
        <w:r w:rsidRPr="00215FA8">
          <w:rPr>
            <w:rStyle w:val="Hyperlink"/>
            <w:sz w:val="16"/>
          </w:rPr>
          <w:t xml:space="preserve">wrote Diane </w:t>
        </w:r>
        <w:proofErr w:type="spellStart"/>
        <w:r w:rsidRPr="00215FA8">
          <w:rPr>
            <w:rStyle w:val="Hyperlink"/>
            <w:sz w:val="16"/>
          </w:rPr>
          <w:t>Swonk</w:t>
        </w:r>
        <w:proofErr w:type="spellEnd"/>
      </w:hyperlink>
      <w:r w:rsidRPr="00215FA8">
        <w:rPr>
          <w:sz w:val="16"/>
        </w:rPr>
        <w:t xml:space="preserve">, chief economist for Grant Thornton LLP. “No one knows for sure which straw will break the camel’s back, only that they are piling up.” </w:t>
      </w:r>
      <w:r w:rsidRPr="00215FA8">
        <w:rPr>
          <w:rStyle w:val="StyleUnderline"/>
        </w:rPr>
        <w:t>Trump would certainly own any recession that occurred in the next few years</w:t>
      </w:r>
      <w:r w:rsidRPr="00215FA8">
        <w:rPr>
          <w:sz w:val="16"/>
        </w:rPr>
        <w:t xml:space="preserve">. His economic protectionism has </w:t>
      </w:r>
      <w:hyperlink r:id="rId37" w:tgtFrame="_blank" w:history="1">
        <w:r w:rsidRPr="00215FA8">
          <w:rPr>
            <w:rStyle w:val="Hyperlink"/>
            <w:sz w:val="16"/>
          </w:rPr>
          <w:t>spooked global markets</w:t>
        </w:r>
      </w:hyperlink>
      <w:r w:rsidRPr="00215FA8">
        <w:rPr>
          <w:sz w:val="16"/>
        </w:rPr>
        <w:t xml:space="preserve"> and damaged relationships with key allies and trading partners. The administration’s </w:t>
      </w:r>
      <w:hyperlink r:id="rId38" w:tgtFrame="_blank" w:history="1">
        <w:r w:rsidRPr="00215FA8">
          <w:rPr>
            <w:rStyle w:val="Hyperlink"/>
            <w:sz w:val="16"/>
          </w:rPr>
          <w:t>weak-dollar policies</w:t>
        </w:r>
      </w:hyperlink>
      <w:r w:rsidRPr="00215FA8">
        <w:rPr>
          <w:sz w:val="16"/>
        </w:rPr>
        <w:t xml:space="preserve"> and financial regulatory rollbacks would also be </w:t>
      </w:r>
      <w:hyperlink r:id="rId39" w:tgtFrame="_blank" w:history="1">
        <w:r w:rsidRPr="00215FA8">
          <w:rPr>
            <w:rStyle w:val="Hyperlink"/>
            <w:sz w:val="16"/>
          </w:rPr>
          <w:t>blamed</w:t>
        </w:r>
      </w:hyperlink>
      <w:r w:rsidRPr="00215FA8">
        <w:rPr>
          <w:sz w:val="16"/>
        </w:rPr>
        <w:t xml:space="preserve"> for making any economic slowdown worse. </w:t>
      </w:r>
      <w:r w:rsidRPr="00215FA8">
        <w:rPr>
          <w:rStyle w:val="StyleUnderline"/>
        </w:rPr>
        <w:t xml:space="preserve">But </w:t>
      </w:r>
      <w:r w:rsidRPr="009E29FA">
        <w:rPr>
          <w:rStyle w:val="Emphasis"/>
          <w:highlight w:val="cyan"/>
        </w:rPr>
        <w:t>being responsible</w:t>
      </w:r>
      <w:r w:rsidRPr="00215FA8">
        <w:rPr>
          <w:sz w:val="16"/>
        </w:rPr>
        <w:t xml:space="preserve"> for something </w:t>
      </w:r>
      <w:r w:rsidRPr="009E29FA">
        <w:rPr>
          <w:rStyle w:val="StyleUnderline"/>
          <w:highlight w:val="cyan"/>
        </w:rPr>
        <w:t xml:space="preserve">and </w:t>
      </w:r>
      <w:r w:rsidRPr="009E29FA">
        <w:rPr>
          <w:rStyle w:val="Emphasis"/>
          <w:highlight w:val="cyan"/>
        </w:rPr>
        <w:t>being punished</w:t>
      </w:r>
      <w:r w:rsidRPr="00215FA8">
        <w:rPr>
          <w:rStyle w:val="Emphasis"/>
        </w:rPr>
        <w:t xml:space="preserve"> for it </w:t>
      </w:r>
      <w:r w:rsidRPr="009E29FA">
        <w:rPr>
          <w:rStyle w:val="Emphasis"/>
          <w:highlight w:val="cyan"/>
        </w:rPr>
        <w:t>politically</w:t>
      </w:r>
      <w:r w:rsidRPr="009E29FA">
        <w:rPr>
          <w:rStyle w:val="StyleUnderline"/>
          <w:highlight w:val="cyan"/>
        </w:rPr>
        <w:t xml:space="preserve"> are</w:t>
      </w:r>
      <w:r w:rsidRPr="00215FA8">
        <w:rPr>
          <w:rStyle w:val="StyleUnderline"/>
        </w:rPr>
        <w:t xml:space="preserve"> </w:t>
      </w:r>
      <w:r w:rsidRPr="00215FA8">
        <w:rPr>
          <w:rStyle w:val="Emphasis"/>
        </w:rPr>
        <w:t xml:space="preserve">two </w:t>
      </w:r>
      <w:r w:rsidRPr="009E29FA">
        <w:rPr>
          <w:rStyle w:val="Emphasis"/>
          <w:highlight w:val="cyan"/>
        </w:rPr>
        <w:t>different</w:t>
      </w:r>
      <w:r w:rsidRPr="00215FA8">
        <w:rPr>
          <w:rStyle w:val="Emphasis"/>
        </w:rPr>
        <w:t xml:space="preserve"> things.</w:t>
      </w:r>
      <w:r>
        <w:rPr>
          <w:rStyle w:val="Emphasis"/>
        </w:rPr>
        <w:t xml:space="preserve"> </w:t>
      </w:r>
      <w:r w:rsidRPr="00215FA8">
        <w:rPr>
          <w:sz w:val="16"/>
        </w:rPr>
        <w:t xml:space="preserve">The </w:t>
      </w:r>
      <w:hyperlink r:id="rId40" w:tgtFrame="_blank" w:history="1">
        <w:r w:rsidRPr="009E29FA">
          <w:rPr>
            <w:rStyle w:val="StyleUnderline"/>
            <w:highlight w:val="cyan"/>
          </w:rPr>
          <w:t>economic indicators</w:t>
        </w:r>
      </w:hyperlink>
      <w:r>
        <w:rPr>
          <w:rStyle w:val="StyleUnderline"/>
        </w:rPr>
        <w:t xml:space="preserve"> </w:t>
      </w:r>
      <w:r w:rsidRPr="00215FA8">
        <w:rPr>
          <w:rStyle w:val="StyleUnderline"/>
        </w:rPr>
        <w:t xml:space="preserve">heading </w:t>
      </w:r>
      <w:r w:rsidRPr="009E29FA">
        <w:rPr>
          <w:rStyle w:val="StyleUnderline"/>
          <w:highlight w:val="cyan"/>
        </w:rPr>
        <w:t>in</w:t>
      </w:r>
      <w:r w:rsidRPr="00215FA8">
        <w:rPr>
          <w:rStyle w:val="StyleUnderline"/>
        </w:rPr>
        <w:t xml:space="preserve">to the </w:t>
      </w:r>
      <w:r w:rsidRPr="009E29FA">
        <w:rPr>
          <w:rStyle w:val="StyleUnderline"/>
          <w:highlight w:val="cyan"/>
        </w:rPr>
        <w:t>2016</w:t>
      </w:r>
      <w:r w:rsidRPr="00215FA8">
        <w:rPr>
          <w:sz w:val="16"/>
        </w:rPr>
        <w:t xml:space="preserve"> election </w:t>
      </w:r>
      <w:r w:rsidRPr="009E29FA">
        <w:rPr>
          <w:rStyle w:val="StyleUnderline"/>
          <w:highlight w:val="cyan"/>
        </w:rPr>
        <w:t xml:space="preserve">suggested </w:t>
      </w:r>
      <w:r w:rsidRPr="00215FA8">
        <w:rPr>
          <w:rStyle w:val="StyleUnderline"/>
        </w:rPr>
        <w:t xml:space="preserve">that </w:t>
      </w:r>
      <w:r w:rsidRPr="009E29FA">
        <w:rPr>
          <w:rStyle w:val="StyleUnderline"/>
          <w:highlight w:val="cyan"/>
        </w:rPr>
        <w:t>Trump should lose</w:t>
      </w:r>
      <w:r w:rsidRPr="009E29FA">
        <w:rPr>
          <w:sz w:val="16"/>
          <w:highlight w:val="cyan"/>
        </w:rPr>
        <w:t>.</w:t>
      </w:r>
      <w:r w:rsidRPr="00215FA8">
        <w:rPr>
          <w:sz w:val="16"/>
        </w:rPr>
        <w:t xml:space="preserve"> The economy, taken broadly, was doing quite well under Democratic leadership and Hillary Clinton had pledged to largely continue President Barack Obama’s economic policies. Polls suggested that the majority of people felt good about the economy and their place in it. But Trump, who consistently painted a bleak and inaccurate picture of the economy under Obama, prevailed nevertheless. Of course, Trump won partly by appealing to people who had been left behind by the economic recovery. As the economy has continued to grow, though, Trump’s approval rating has </w:t>
      </w:r>
      <w:hyperlink r:id="rId41" w:tgtFrame="_blank" w:history="1">
        <w:r w:rsidRPr="00215FA8">
          <w:rPr>
            <w:rStyle w:val="Hyperlink"/>
            <w:sz w:val="16"/>
          </w:rPr>
          <w:t>remained in the low 40s</w:t>
        </w:r>
      </w:hyperlink>
      <w:r w:rsidRPr="00215FA8">
        <w:rPr>
          <w:sz w:val="16"/>
        </w:rPr>
        <w:t xml:space="preserve">. A Quinnipiac poll released late last month revealed that 53 percent of voters approved of Trump’s handling of the economy, but only 41 percent approved of Trump overall. The last few years have revealed that </w:t>
      </w:r>
      <w:r w:rsidRPr="009E29FA">
        <w:rPr>
          <w:rStyle w:val="StyleUnderline"/>
          <w:highlight w:val="cyan"/>
        </w:rPr>
        <w:t xml:space="preserve">there are </w:t>
      </w:r>
      <w:r w:rsidRPr="009E29FA">
        <w:rPr>
          <w:rStyle w:val="Emphasis"/>
          <w:highlight w:val="cyan"/>
        </w:rPr>
        <w:t>partisan correlations</w:t>
      </w:r>
      <w:r w:rsidRPr="009E29FA">
        <w:rPr>
          <w:rStyle w:val="StyleUnderline"/>
          <w:highlight w:val="cyan"/>
        </w:rPr>
        <w:t xml:space="preserve"> on </w:t>
      </w:r>
      <w:r w:rsidRPr="009E29FA">
        <w:rPr>
          <w:rStyle w:val="Emphasis"/>
          <w:highlight w:val="cyan"/>
        </w:rPr>
        <w:t>economic polling</w:t>
      </w:r>
      <w:r w:rsidRPr="00215FA8">
        <w:rPr>
          <w:sz w:val="16"/>
        </w:rPr>
        <w:t>—</w:t>
      </w:r>
      <w:r w:rsidRPr="00215FA8">
        <w:rPr>
          <w:rStyle w:val="StyleUnderline"/>
        </w:rPr>
        <w:t>Republicans tend to think the economy is doing well when a Republican is in office, and vice versa</w:t>
      </w:r>
      <w:r w:rsidRPr="00215FA8">
        <w:rPr>
          <w:sz w:val="16"/>
        </w:rPr>
        <w:t xml:space="preserve">—but these are still staggering numbers, given the aggregate economic numbers. A recession, Politico reported, “could be the biggest threat to Trump’s chances at winning a second term, according to interviews with eight current and former senior administration officials and close White House advisers.” What should really trouble those officials and advisers, though, is that Trump hasn’t seen any political benefit for the performance of the economy so far. </w:t>
      </w:r>
      <w:r w:rsidRPr="009E29FA">
        <w:rPr>
          <w:rStyle w:val="StyleUnderline"/>
          <w:highlight w:val="cyan"/>
        </w:rPr>
        <w:t>The real problem</w:t>
      </w:r>
      <w:r w:rsidRPr="00215FA8">
        <w:rPr>
          <w:rStyle w:val="StyleUnderline"/>
        </w:rPr>
        <w:t xml:space="preserve"> facing Trump ahead of 2020 isn’t the economy, stupid. </w:t>
      </w:r>
      <w:r w:rsidRPr="009E29FA">
        <w:rPr>
          <w:rStyle w:val="Emphasis"/>
          <w:highlight w:val="cyan"/>
        </w:rPr>
        <w:t xml:space="preserve">It’s that a </w:t>
      </w:r>
      <w:r w:rsidRPr="00215FA8">
        <w:rPr>
          <w:rStyle w:val="Emphasis"/>
        </w:rPr>
        <w:t xml:space="preserve">clear </w:t>
      </w:r>
      <w:r w:rsidRPr="009E29FA">
        <w:rPr>
          <w:rStyle w:val="Emphasis"/>
          <w:highlight w:val="cyan"/>
        </w:rPr>
        <w:t>majority dislikes him</w:t>
      </w:r>
      <w:r w:rsidRPr="00215FA8">
        <w:rPr>
          <w:rStyle w:val="StyleUnderline"/>
        </w:rPr>
        <w:t xml:space="preserve">, </w:t>
      </w:r>
      <w:r w:rsidRPr="00215FA8">
        <w:rPr>
          <w:sz w:val="16"/>
        </w:rPr>
        <w:t>no matter what.</w:t>
      </w:r>
    </w:p>
    <w:bookmarkEnd w:id="3"/>
    <w:p w14:paraId="0604E876" w14:textId="77777777" w:rsidR="00760E63" w:rsidRDefault="00760E63" w:rsidP="00760E63"/>
    <w:p w14:paraId="05569B96" w14:textId="77777777" w:rsidR="00760E63" w:rsidRDefault="00760E63" w:rsidP="00760E63">
      <w:pPr>
        <w:rPr>
          <w:rFonts w:asciiTheme="minorHAnsi" w:hAnsiTheme="minorHAnsi"/>
        </w:rPr>
      </w:pPr>
    </w:p>
    <w:p w14:paraId="669B889D" w14:textId="5990AAA2" w:rsidR="00760E63" w:rsidRDefault="0088584D" w:rsidP="00760E63">
      <w:pPr>
        <w:pStyle w:val="Heading3"/>
      </w:pPr>
      <w:r>
        <w:t>A2</w:t>
      </w:r>
      <w:r w:rsidR="00760E63">
        <w:t>: Thumper---Healthcare</w:t>
      </w:r>
    </w:p>
    <w:p w14:paraId="77D4D5A9" w14:textId="77777777" w:rsidR="00760E63" w:rsidRDefault="00760E63" w:rsidP="00760E63">
      <w:pPr>
        <w:pStyle w:val="Heading4"/>
      </w:pPr>
      <w:bookmarkStart w:id="4" w:name="_Hlk525910727"/>
      <w:r>
        <w:t xml:space="preserve">Voters on healthcare already had a year to make up their mind and have done so---there’s still independents undecided that go dem now, but post plan love restrictions enough to swing </w:t>
      </w:r>
    </w:p>
    <w:bookmarkEnd w:id="4"/>
    <w:p w14:paraId="3B15AEFA" w14:textId="77777777" w:rsidR="00760E63" w:rsidRPr="00212790" w:rsidRDefault="00760E63" w:rsidP="00760E63"/>
    <w:p w14:paraId="49E68CF4" w14:textId="6463976C" w:rsidR="00760E63" w:rsidRDefault="0088584D" w:rsidP="00760E63">
      <w:pPr>
        <w:pStyle w:val="Heading3"/>
      </w:pPr>
      <w:bookmarkStart w:id="5" w:name="_Hlk536864532"/>
      <w:r>
        <w:t>A2</w:t>
      </w:r>
      <w:r w:rsidR="00760E63">
        <w:t>: Too Early/Other Issues</w:t>
      </w:r>
    </w:p>
    <w:p w14:paraId="2CBA4834" w14:textId="77777777" w:rsidR="00760E63" w:rsidRDefault="00760E63" w:rsidP="002914AA">
      <w:pPr>
        <w:pStyle w:val="Heading4"/>
      </w:pPr>
      <w:r>
        <w:t xml:space="preserve">Begs the question of the link---the plan </w:t>
      </w:r>
      <w:r>
        <w:rPr>
          <w:u w:val="single"/>
        </w:rPr>
        <w:t>frames</w:t>
      </w:r>
      <w:r>
        <w:t xml:space="preserve"> the election going into 2020. </w:t>
      </w:r>
    </w:p>
    <w:p w14:paraId="0170CB63" w14:textId="0BB4535C" w:rsidR="00760E63" w:rsidRDefault="00760E63" w:rsidP="00760E63"/>
    <w:p w14:paraId="5F3735EF" w14:textId="23935E82" w:rsidR="00760E63" w:rsidRPr="006B2B39" w:rsidRDefault="00760E63" w:rsidP="00760E63">
      <w:pPr>
        <w:pStyle w:val="Heading4"/>
      </w:pPr>
      <w:bookmarkStart w:id="6" w:name="_Hlk534623262"/>
      <w:r>
        <w:t xml:space="preserve">Not too early---the campaign has </w:t>
      </w:r>
      <w:r w:rsidRPr="006B2B39">
        <w:rPr>
          <w:i/>
          <w:u w:val="single"/>
        </w:rPr>
        <w:t>already begun</w:t>
      </w:r>
      <w:r>
        <w:t xml:space="preserve">---and a divided congress means no thumpers. </w:t>
      </w:r>
    </w:p>
    <w:p w14:paraId="641CE8AA" w14:textId="77777777" w:rsidR="00760E63" w:rsidRPr="00052011" w:rsidRDefault="00760E63" w:rsidP="00760E63">
      <w:r>
        <w:t xml:space="preserve">Eliana </w:t>
      </w:r>
      <w:r w:rsidRPr="00A60CC4">
        <w:rPr>
          <w:rStyle w:val="Style13ptBold"/>
        </w:rPr>
        <w:t>Johnson</w:t>
      </w:r>
      <w:r>
        <w:t xml:space="preserve">, Alex </w:t>
      </w:r>
      <w:proofErr w:type="spellStart"/>
      <w:r w:rsidRPr="00A60CC4">
        <w:rPr>
          <w:rStyle w:val="Style13ptBold"/>
        </w:rPr>
        <w:t>Isenstadt</w:t>
      </w:r>
      <w:proofErr w:type="spellEnd"/>
      <w:r>
        <w:t xml:space="preserve"> and Alex </w:t>
      </w:r>
      <w:r w:rsidRPr="00A60CC4">
        <w:rPr>
          <w:rStyle w:val="Style13ptBold"/>
        </w:rPr>
        <w:t>Thompson</w:t>
      </w:r>
      <w:r>
        <w:t xml:space="preserve">, </w:t>
      </w:r>
      <w:r w:rsidRPr="00A60CC4">
        <w:rPr>
          <w:rStyle w:val="Style13ptBold"/>
        </w:rPr>
        <w:t>18</w:t>
      </w:r>
      <w:r>
        <w:t>, 11-7-2018, "Trump turns his attention to his own political survival", [https://www.politico.com/story/2018/11/07/trump-2020-elections-campaign-968942], AVD</w:t>
      </w:r>
    </w:p>
    <w:p w14:paraId="4416BB11" w14:textId="77777777" w:rsidR="00760E63" w:rsidRDefault="00760E63" w:rsidP="00760E63">
      <w:pPr>
        <w:rPr>
          <w:sz w:val="16"/>
        </w:rPr>
      </w:pPr>
      <w:r w:rsidRPr="006B2B39">
        <w:rPr>
          <w:sz w:val="16"/>
        </w:rPr>
        <w:t xml:space="preserve">Starting Wednesday, </w:t>
      </w:r>
      <w:r w:rsidRPr="009E29FA">
        <w:rPr>
          <w:rStyle w:val="StyleUnderline"/>
          <w:highlight w:val="cyan"/>
        </w:rPr>
        <w:t>Trump</w:t>
      </w:r>
      <w:r w:rsidRPr="006B2B39">
        <w:rPr>
          <w:sz w:val="16"/>
        </w:rPr>
        <w:t xml:space="preserve"> — </w:t>
      </w:r>
      <w:r w:rsidRPr="006B2B39">
        <w:rPr>
          <w:rStyle w:val="StyleUnderline"/>
        </w:rPr>
        <w:t xml:space="preserve">who </w:t>
      </w:r>
      <w:r w:rsidRPr="00287012">
        <w:rPr>
          <w:rStyle w:val="StyleUnderline"/>
        </w:rPr>
        <w:t>has already spent the past several weeks firing up crowds</w:t>
      </w:r>
      <w:r w:rsidRPr="00287012">
        <w:rPr>
          <w:sz w:val="16"/>
        </w:rPr>
        <w:t xml:space="preserve"> of supporters</w:t>
      </w:r>
      <w:r w:rsidRPr="006B2B39">
        <w:rPr>
          <w:sz w:val="16"/>
        </w:rPr>
        <w:t xml:space="preserve"> — </w:t>
      </w:r>
      <w:r w:rsidRPr="009E29FA">
        <w:rPr>
          <w:rStyle w:val="StyleUnderline"/>
          <w:highlight w:val="cyan"/>
        </w:rPr>
        <w:t>will</w:t>
      </w:r>
      <w:r w:rsidRPr="006B2B39">
        <w:rPr>
          <w:rStyle w:val="StyleUnderline"/>
        </w:rPr>
        <w:t xml:space="preserve"> </w:t>
      </w:r>
      <w:r w:rsidRPr="009E29FA">
        <w:rPr>
          <w:rStyle w:val="StyleUnderline"/>
          <w:highlight w:val="cyan"/>
        </w:rPr>
        <w:t xml:space="preserve">turn his </w:t>
      </w:r>
      <w:r w:rsidRPr="009E29FA">
        <w:rPr>
          <w:rStyle w:val="Emphasis"/>
          <w:highlight w:val="cyan"/>
        </w:rPr>
        <w:t>full attention</w:t>
      </w:r>
      <w:r w:rsidRPr="009E29FA">
        <w:rPr>
          <w:rStyle w:val="StyleUnderline"/>
          <w:highlight w:val="cyan"/>
        </w:rPr>
        <w:t xml:space="preserve"> to</w:t>
      </w:r>
      <w:r w:rsidRPr="006B2B39">
        <w:rPr>
          <w:rStyle w:val="StyleUnderline"/>
        </w:rPr>
        <w:t xml:space="preserve"> his own </w:t>
      </w:r>
      <w:r w:rsidRPr="009E29FA">
        <w:rPr>
          <w:rStyle w:val="Emphasis"/>
          <w:highlight w:val="cyan"/>
        </w:rPr>
        <w:t>2020</w:t>
      </w:r>
      <w:r w:rsidRPr="006B2B39">
        <w:rPr>
          <w:rStyle w:val="Emphasis"/>
        </w:rPr>
        <w:t xml:space="preserve"> reelection</w:t>
      </w:r>
      <w:r w:rsidRPr="006B2B39">
        <w:rPr>
          <w:rStyle w:val="StyleUnderline"/>
        </w:rPr>
        <w:t xml:space="preserve"> campaign</w:t>
      </w:r>
      <w:r w:rsidRPr="006B2B39">
        <w:rPr>
          <w:sz w:val="16"/>
        </w:rPr>
        <w:t xml:space="preserve">, </w:t>
      </w:r>
      <w:r w:rsidRPr="009E29FA">
        <w:rPr>
          <w:rStyle w:val="StyleUnderline"/>
          <w:highlight w:val="cyan"/>
        </w:rPr>
        <w:t xml:space="preserve">which </w:t>
      </w:r>
      <w:r w:rsidRPr="0043068C">
        <w:rPr>
          <w:rStyle w:val="StyleUnderline"/>
        </w:rPr>
        <w:t xml:space="preserve">aides and associates say </w:t>
      </w:r>
      <w:r w:rsidRPr="009E29FA">
        <w:rPr>
          <w:rStyle w:val="StyleUnderline"/>
          <w:highlight w:val="cyan"/>
        </w:rPr>
        <w:t xml:space="preserve">will be </w:t>
      </w:r>
      <w:r w:rsidRPr="00C77E4B">
        <w:rPr>
          <w:rStyle w:val="Emphasis"/>
        </w:rPr>
        <w:t xml:space="preserve">close to </w:t>
      </w:r>
      <w:r w:rsidRPr="009E29FA">
        <w:rPr>
          <w:rStyle w:val="Emphasis"/>
          <w:highlight w:val="cyan"/>
        </w:rPr>
        <w:t>all-consuming</w:t>
      </w:r>
      <w:r w:rsidRPr="006B2B39">
        <w:rPr>
          <w:rStyle w:val="StyleUnderline"/>
        </w:rPr>
        <w:t xml:space="preserve"> over the next two years.</w:t>
      </w:r>
      <w:r>
        <w:rPr>
          <w:rStyle w:val="StyleUnderline"/>
        </w:rPr>
        <w:t xml:space="preserve"> </w:t>
      </w:r>
      <w:r w:rsidRPr="006B2B39">
        <w:rPr>
          <w:sz w:val="16"/>
        </w:rPr>
        <w:t>“</w:t>
      </w:r>
      <w:r w:rsidRPr="009E29FA">
        <w:rPr>
          <w:rStyle w:val="Emphasis"/>
          <w:highlight w:val="cyan"/>
        </w:rPr>
        <w:t>The reelect begins today</w:t>
      </w:r>
      <w:r w:rsidRPr="006B2B39">
        <w:rPr>
          <w:sz w:val="16"/>
        </w:rPr>
        <w:t xml:space="preserve">,” said Brian Walsh, President of the pro-Trump America First Action super PAC: "It’s all in and all on the line.” </w:t>
      </w:r>
      <w:r w:rsidRPr="009E29FA">
        <w:rPr>
          <w:rStyle w:val="StyleUnderline"/>
          <w:highlight w:val="cyan"/>
        </w:rPr>
        <w:t xml:space="preserve">With </w:t>
      </w:r>
      <w:r w:rsidRPr="009E29FA">
        <w:rPr>
          <w:rStyle w:val="Emphasis"/>
          <w:highlight w:val="cyan"/>
        </w:rPr>
        <w:t>divided government</w:t>
      </w:r>
      <w:r w:rsidRPr="009E29FA">
        <w:rPr>
          <w:rStyle w:val="StyleUnderline"/>
          <w:highlight w:val="cyan"/>
        </w:rPr>
        <w:t xml:space="preserve"> making</w:t>
      </w:r>
      <w:r w:rsidRPr="006B2B39">
        <w:rPr>
          <w:rStyle w:val="StyleUnderline"/>
        </w:rPr>
        <w:t xml:space="preserve"> further </w:t>
      </w:r>
      <w:r w:rsidRPr="009E29FA">
        <w:rPr>
          <w:rStyle w:val="Emphasis"/>
          <w:highlight w:val="cyan"/>
        </w:rPr>
        <w:t>legislative accomplishments</w:t>
      </w:r>
      <w:r w:rsidRPr="006B2B39">
        <w:rPr>
          <w:rStyle w:val="StyleUnderline"/>
        </w:rPr>
        <w:t xml:space="preserve"> almost </w:t>
      </w:r>
      <w:r w:rsidRPr="009E29FA">
        <w:rPr>
          <w:rStyle w:val="Emphasis"/>
          <w:highlight w:val="cyan"/>
        </w:rPr>
        <w:t>impossible</w:t>
      </w:r>
      <w:r w:rsidRPr="006B2B39">
        <w:rPr>
          <w:sz w:val="16"/>
        </w:rPr>
        <w:t xml:space="preserve">, </w:t>
      </w:r>
      <w:r w:rsidRPr="006B2B39">
        <w:rPr>
          <w:rStyle w:val="StyleUnderline"/>
        </w:rPr>
        <w:t>they predict Trump will leverage the full power</w:t>
      </w:r>
      <w:r w:rsidRPr="006B2B39">
        <w:rPr>
          <w:sz w:val="16"/>
        </w:rPr>
        <w:t xml:space="preserve"> and pomp </w:t>
      </w:r>
      <w:r w:rsidRPr="006B2B39">
        <w:rPr>
          <w:rStyle w:val="StyleUnderline"/>
        </w:rPr>
        <w:t>of the White House</w:t>
      </w:r>
      <w:r w:rsidRPr="006B2B39">
        <w:rPr>
          <w:sz w:val="16"/>
        </w:rPr>
        <w:t xml:space="preserve"> behind his own political survival. And while Tuesday’s results may have been bruising, </w:t>
      </w:r>
      <w:r w:rsidRPr="006B2B39">
        <w:rPr>
          <w:rStyle w:val="StyleUnderline"/>
        </w:rPr>
        <w:t>in historical terms they are far from a reelection death sentence:</w:t>
      </w:r>
      <w:r w:rsidRPr="006B2B39">
        <w:rPr>
          <w:sz w:val="16"/>
        </w:rPr>
        <w:t xml:space="preserve"> </w:t>
      </w:r>
      <w:r w:rsidRPr="006B2B39">
        <w:rPr>
          <w:rStyle w:val="StyleUnderline"/>
        </w:rPr>
        <w:t>Both</w:t>
      </w:r>
      <w:r w:rsidRPr="006B2B39">
        <w:rPr>
          <w:sz w:val="16"/>
        </w:rPr>
        <w:t xml:space="preserve"> Presidents Bill </w:t>
      </w:r>
      <w:r w:rsidRPr="006B2B39">
        <w:rPr>
          <w:rStyle w:val="StyleUnderline"/>
        </w:rPr>
        <w:t>Clinton and</w:t>
      </w:r>
      <w:r w:rsidRPr="006B2B39">
        <w:rPr>
          <w:sz w:val="16"/>
        </w:rPr>
        <w:t xml:space="preserve"> Barack </w:t>
      </w:r>
      <w:r w:rsidRPr="006B2B39">
        <w:rPr>
          <w:rStyle w:val="StyleUnderline"/>
        </w:rPr>
        <w:t>Obama rebounded from even worse midterm results in their first terms to be comfortably reelected two years later.</w:t>
      </w:r>
      <w:r>
        <w:rPr>
          <w:rStyle w:val="StyleUnderline"/>
        </w:rPr>
        <w:t xml:space="preserve"> </w:t>
      </w:r>
      <w:r w:rsidRPr="009E29FA">
        <w:rPr>
          <w:rStyle w:val="StyleUnderline"/>
          <w:highlight w:val="cyan"/>
        </w:rPr>
        <w:t xml:space="preserve">Trump’s 2020 effort is </w:t>
      </w:r>
      <w:r w:rsidRPr="009E29FA">
        <w:rPr>
          <w:rStyle w:val="Emphasis"/>
          <w:highlight w:val="cyan"/>
        </w:rPr>
        <w:t xml:space="preserve">poised to swing into gear </w:t>
      </w:r>
      <w:r w:rsidRPr="0043068C">
        <w:rPr>
          <w:rStyle w:val="Emphasis"/>
        </w:rPr>
        <w:t xml:space="preserve">almost </w:t>
      </w:r>
      <w:r w:rsidRPr="009E29FA">
        <w:rPr>
          <w:rStyle w:val="Emphasis"/>
          <w:highlight w:val="cyan"/>
        </w:rPr>
        <w:t>immediately</w:t>
      </w:r>
      <w:r w:rsidRPr="006B2B39">
        <w:rPr>
          <w:rStyle w:val="StyleUnderline"/>
        </w:rPr>
        <w:t xml:space="preserve">, </w:t>
      </w:r>
      <w:r w:rsidRPr="006B2B39">
        <w:rPr>
          <w:sz w:val="16"/>
        </w:rPr>
        <w:t xml:space="preserve">with the RNC redirecting its infrastructure to assist the Trump reelect and its political director Chris </w:t>
      </w:r>
      <w:proofErr w:type="spellStart"/>
      <w:r w:rsidRPr="006B2B39">
        <w:rPr>
          <w:sz w:val="16"/>
        </w:rPr>
        <w:t>Carr</w:t>
      </w:r>
      <w:proofErr w:type="spellEnd"/>
      <w:r w:rsidRPr="006B2B39">
        <w:rPr>
          <w:sz w:val="16"/>
        </w:rPr>
        <w:t xml:space="preserve">. </w:t>
      </w:r>
      <w:r w:rsidRPr="00287012">
        <w:rPr>
          <w:sz w:val="16"/>
        </w:rPr>
        <w:t xml:space="preserve">RNC officials say that </w:t>
      </w:r>
      <w:r w:rsidRPr="00287012">
        <w:rPr>
          <w:rStyle w:val="StyleUnderline"/>
        </w:rPr>
        <w:t>a massive midterm mobilization effort</w:t>
      </w:r>
      <w:r w:rsidRPr="00287012">
        <w:rPr>
          <w:sz w:val="16"/>
        </w:rPr>
        <w:t xml:space="preserve"> — in which the party invested over $275 million in its field, digital and data programs, and recruited hundreds of field staffers — </w:t>
      </w:r>
      <w:r w:rsidRPr="00287012">
        <w:rPr>
          <w:rStyle w:val="StyleUnderline"/>
        </w:rPr>
        <w:t>was a dress rehearsal for the 2020 campaign</w:t>
      </w:r>
      <w:r w:rsidRPr="00287012">
        <w:rPr>
          <w:sz w:val="16"/>
        </w:rPr>
        <w:t xml:space="preserve">. </w:t>
      </w:r>
      <w:r w:rsidRPr="0043068C">
        <w:rPr>
          <w:sz w:val="16"/>
        </w:rPr>
        <w:t xml:space="preserve">Once </w:t>
      </w:r>
      <w:r w:rsidRPr="0043068C">
        <w:rPr>
          <w:rStyle w:val="StyleUnderline"/>
        </w:rPr>
        <w:t>the Trump campaign</w:t>
      </w:r>
      <w:r w:rsidRPr="0043068C">
        <w:rPr>
          <w:sz w:val="16"/>
        </w:rPr>
        <w:t xml:space="preserve">, overseen by </w:t>
      </w:r>
      <w:proofErr w:type="spellStart"/>
      <w:r w:rsidRPr="0043068C">
        <w:rPr>
          <w:sz w:val="16"/>
        </w:rPr>
        <w:t>Parscale</w:t>
      </w:r>
      <w:proofErr w:type="spellEnd"/>
      <w:r w:rsidRPr="0043068C">
        <w:rPr>
          <w:sz w:val="16"/>
        </w:rPr>
        <w:t xml:space="preserve">, melds </w:t>
      </w:r>
      <w:r w:rsidRPr="0043068C">
        <w:rPr>
          <w:rStyle w:val="StyleUnderline"/>
        </w:rPr>
        <w:t>with RNC</w:t>
      </w:r>
      <w:r w:rsidRPr="0043068C">
        <w:rPr>
          <w:sz w:val="16"/>
        </w:rPr>
        <w:t xml:space="preserve">, the result </w:t>
      </w:r>
      <w:r w:rsidRPr="0043068C">
        <w:rPr>
          <w:rStyle w:val="StyleUnderline"/>
        </w:rPr>
        <w:t>will be a nearly $400 million behemoth focused on the next election</w:t>
      </w:r>
      <w:r w:rsidRPr="0043068C">
        <w:rPr>
          <w:sz w:val="16"/>
        </w:rPr>
        <w:t xml:space="preserve"> 726 days from Wednesday.</w:t>
      </w:r>
    </w:p>
    <w:p w14:paraId="371357F0" w14:textId="4C70B6CC" w:rsidR="00760E63" w:rsidRPr="00E0238C" w:rsidRDefault="00760E63" w:rsidP="00760E63">
      <w:pPr>
        <w:pStyle w:val="Heading4"/>
      </w:pPr>
      <w:r>
        <w:t xml:space="preserve">You’re wrong---support and fundraising. </w:t>
      </w:r>
    </w:p>
    <w:p w14:paraId="7C216714" w14:textId="77777777" w:rsidR="00760E63" w:rsidRPr="00A60CC4" w:rsidRDefault="00760E63" w:rsidP="00760E63">
      <w:r w:rsidRPr="00A60CC4">
        <w:t xml:space="preserve">Mark </w:t>
      </w:r>
      <w:proofErr w:type="spellStart"/>
      <w:r w:rsidRPr="00A60CC4">
        <w:rPr>
          <w:rStyle w:val="Style13ptBold"/>
        </w:rPr>
        <w:t>Gongloff</w:t>
      </w:r>
      <w:proofErr w:type="spellEnd"/>
      <w:r w:rsidRPr="00A60CC4">
        <w:rPr>
          <w:rStyle w:val="Style13ptBold"/>
        </w:rPr>
        <w:t>, 18</w:t>
      </w:r>
      <w:r w:rsidRPr="00A60CC4">
        <w:t>, 11-14-2018, editor with Bloomberg Opinion. He previously was a managing editor of Fortune.com, ran the Huffington Post's business and technology coverage, and was a columnist, reporter and editor for the Wall Street Journal, "Sorry, But It’s Time to Start Thinking About 2020", [https://www.bloomberg.com/opinion/articles/2018-11-14/2020-election-time-to-start-thinking-about-it-already], AVD</w:t>
      </w:r>
    </w:p>
    <w:p w14:paraId="46E53C96" w14:textId="512F3C2F" w:rsidR="00760E63" w:rsidRDefault="00760E63" w:rsidP="00760E63">
      <w:pPr>
        <w:rPr>
          <w:sz w:val="16"/>
        </w:rPr>
      </w:pPr>
      <w:r w:rsidRPr="00FF4EDA">
        <w:rPr>
          <w:sz w:val="16"/>
        </w:rPr>
        <w:t xml:space="preserve">On this day four years ago, roughly two years before the 2016 presidential election, Rand Paul narrowly (and briefly) led a crowded field for the Republican presidential nomination. Donald Trump didn’t even show up in early polls. Thus </w:t>
      </w:r>
      <w:r w:rsidRPr="009E29FA">
        <w:rPr>
          <w:rStyle w:val="StyleUnderline"/>
          <w:highlight w:val="cyan"/>
        </w:rPr>
        <w:t xml:space="preserve">it might seem ridiculous to think </w:t>
      </w:r>
      <w:r w:rsidRPr="00FF4EDA">
        <w:rPr>
          <w:rStyle w:val="StyleUnderline"/>
        </w:rPr>
        <w:t xml:space="preserve">now </w:t>
      </w:r>
      <w:r w:rsidRPr="009E29FA">
        <w:rPr>
          <w:rStyle w:val="StyleUnderline"/>
          <w:highlight w:val="cyan"/>
        </w:rPr>
        <w:t>about</w:t>
      </w:r>
      <w:r w:rsidRPr="00FF4EDA">
        <w:rPr>
          <w:rStyle w:val="StyleUnderline"/>
        </w:rPr>
        <w:t xml:space="preserve"> the crowded race to be the Democrat facing</w:t>
      </w:r>
      <w:r w:rsidRPr="00FF4EDA">
        <w:rPr>
          <w:sz w:val="16"/>
        </w:rPr>
        <w:t xml:space="preserve"> President Donald </w:t>
      </w:r>
      <w:r w:rsidRPr="00FF4EDA">
        <w:rPr>
          <w:rStyle w:val="StyleUnderline"/>
        </w:rPr>
        <w:t>Trump</w:t>
      </w:r>
      <w:r w:rsidRPr="00FF4EDA">
        <w:rPr>
          <w:sz w:val="16"/>
        </w:rPr>
        <w:t xml:space="preserve"> (or his replacement) </w:t>
      </w:r>
      <w:r w:rsidRPr="00FF4EDA">
        <w:rPr>
          <w:rStyle w:val="StyleUnderline"/>
        </w:rPr>
        <w:t xml:space="preserve">in </w:t>
      </w:r>
      <w:r w:rsidRPr="009E29FA">
        <w:rPr>
          <w:rStyle w:val="StyleUnderline"/>
          <w:highlight w:val="cyan"/>
        </w:rPr>
        <w:t>2020</w:t>
      </w:r>
      <w:r w:rsidRPr="00FF4EDA">
        <w:rPr>
          <w:sz w:val="16"/>
        </w:rPr>
        <w:t xml:space="preserve">. </w:t>
      </w:r>
      <w:r w:rsidRPr="009E29FA">
        <w:rPr>
          <w:rStyle w:val="Emphasis"/>
          <w:sz w:val="28"/>
          <w:highlight w:val="cyan"/>
        </w:rPr>
        <w:t>But you’re wrong about that</w:t>
      </w:r>
      <w:r w:rsidRPr="00FF4EDA">
        <w:rPr>
          <w:sz w:val="16"/>
        </w:rPr>
        <w:t xml:space="preserve">, observes Jonathan Bernstein. </w:t>
      </w:r>
      <w:r w:rsidRPr="009E29FA">
        <w:rPr>
          <w:rStyle w:val="Emphasis"/>
          <w:highlight w:val="cyan"/>
        </w:rPr>
        <w:t xml:space="preserve">Now is </w:t>
      </w:r>
      <w:r w:rsidRPr="00FF4EDA">
        <w:rPr>
          <w:rStyle w:val="Emphasis"/>
        </w:rPr>
        <w:t>the time</w:t>
      </w:r>
      <w:r w:rsidRPr="00FF4EDA">
        <w:rPr>
          <w:rStyle w:val="StyleUnderline"/>
        </w:rPr>
        <w:t xml:space="preserve"> </w:t>
      </w:r>
      <w:r w:rsidRPr="009E29FA">
        <w:rPr>
          <w:rStyle w:val="StyleUnderline"/>
          <w:highlight w:val="cyan"/>
        </w:rPr>
        <w:t>when</w:t>
      </w:r>
      <w:r w:rsidRPr="00FF4EDA">
        <w:rPr>
          <w:rStyle w:val="StyleUnderline"/>
        </w:rPr>
        <w:t xml:space="preserve"> </w:t>
      </w:r>
      <w:hyperlink r:id="rId42" w:tgtFrame="_blank" w:history="1">
        <w:r w:rsidRPr="009E29FA">
          <w:rPr>
            <w:rStyle w:val="StyleUnderline"/>
            <w:highlight w:val="cyan"/>
          </w:rPr>
          <w:t xml:space="preserve">candidates are </w:t>
        </w:r>
        <w:r w:rsidRPr="009E29FA">
          <w:rPr>
            <w:rStyle w:val="Emphasis"/>
            <w:highlight w:val="cyan"/>
          </w:rPr>
          <w:t>scrambling to lock in support</w:t>
        </w:r>
      </w:hyperlink>
      <w:r w:rsidRPr="00FF4EDA">
        <w:rPr>
          <w:sz w:val="16"/>
        </w:rPr>
        <w:t xml:space="preserve"> </w:t>
      </w:r>
      <w:r w:rsidRPr="009E29FA">
        <w:rPr>
          <w:rStyle w:val="StyleUnderline"/>
          <w:highlight w:val="cyan"/>
        </w:rPr>
        <w:t>and</w:t>
      </w:r>
      <w:r w:rsidRPr="00FF4EDA">
        <w:rPr>
          <w:sz w:val="16"/>
        </w:rPr>
        <w:t xml:space="preserve">, </w:t>
      </w:r>
      <w:r w:rsidRPr="00FF4EDA">
        <w:rPr>
          <w:rStyle w:val="StyleUnderline"/>
        </w:rPr>
        <w:t>more importantly</w:t>
      </w:r>
      <w:r w:rsidRPr="00FF4EDA">
        <w:rPr>
          <w:sz w:val="16"/>
        </w:rPr>
        <w:t xml:space="preserve">, </w:t>
      </w:r>
      <w:r w:rsidRPr="009E29FA">
        <w:rPr>
          <w:rStyle w:val="Emphasis"/>
          <w:highlight w:val="cyan"/>
        </w:rPr>
        <w:t>cash</w:t>
      </w:r>
      <w:r w:rsidRPr="009E29FA">
        <w:rPr>
          <w:rStyle w:val="StyleUnderline"/>
          <w:highlight w:val="cyan"/>
        </w:rPr>
        <w:t xml:space="preserve"> for the grueling slog ahead</w:t>
      </w:r>
      <w:r w:rsidRPr="00FF4EDA">
        <w:rPr>
          <w:rStyle w:val="StyleUnderline"/>
        </w:rPr>
        <w:t xml:space="preserve">. </w:t>
      </w:r>
      <w:r w:rsidRPr="007D5907">
        <w:rPr>
          <w:rStyle w:val="StyleUnderline"/>
        </w:rPr>
        <w:t>And</w:t>
      </w:r>
      <w:r w:rsidRPr="007D5907">
        <w:rPr>
          <w:sz w:val="16"/>
        </w:rPr>
        <w:t xml:space="preserve"> </w:t>
      </w:r>
      <w:r w:rsidRPr="007D5907">
        <w:rPr>
          <w:rStyle w:val="StyleUnderline"/>
        </w:rPr>
        <w:t>it’s the time when party influencers start separating the lightweights from the serious candidates</w:t>
      </w:r>
      <w:r w:rsidRPr="007D5907">
        <w:rPr>
          <w:sz w:val="16"/>
        </w:rPr>
        <w:t>. In that latter group, Jonathan thinks, using</w:t>
      </w:r>
      <w:r w:rsidRPr="00FF4EDA">
        <w:rPr>
          <w:sz w:val="16"/>
        </w:rPr>
        <w:t xml:space="preserve"> history as a guide, are </w:t>
      </w:r>
      <w:hyperlink r:id="rId43" w:tgtFrame="_blank" w:history="1">
        <w:r w:rsidRPr="00FF4EDA">
          <w:rPr>
            <w:rStyle w:val="Hyperlink"/>
            <w:sz w:val="16"/>
          </w:rPr>
          <w:t>the many senators and governors running</w:t>
        </w:r>
      </w:hyperlink>
      <w:r w:rsidRPr="00FF4EDA">
        <w:rPr>
          <w:sz w:val="16"/>
        </w:rPr>
        <w:t xml:space="preserve">. Then again, history was no real guide in 2016. </w:t>
      </w:r>
      <w:bookmarkEnd w:id="6"/>
    </w:p>
    <w:p w14:paraId="6352225A" w14:textId="77777777" w:rsidR="00760E63" w:rsidRDefault="00760E63" w:rsidP="00760E63">
      <w:pPr>
        <w:pStyle w:val="Heading4"/>
      </w:pPr>
      <w:r>
        <w:t xml:space="preserve">That’s key---early campaigning has a statistically </w:t>
      </w:r>
      <w:r w:rsidRPr="004B62A7">
        <w:rPr>
          <w:u w:val="single"/>
        </w:rPr>
        <w:t>significant effect</w:t>
      </w:r>
      <w:r>
        <w:t xml:space="preserve"> on final results.</w:t>
      </w:r>
    </w:p>
    <w:p w14:paraId="60FCCB0F" w14:textId="77777777" w:rsidR="00760E63" w:rsidRPr="004B62A7" w:rsidRDefault="00760E63" w:rsidP="00760E63">
      <w:pPr>
        <w:rPr>
          <w:sz w:val="16"/>
        </w:rPr>
      </w:pPr>
      <w:proofErr w:type="spellStart"/>
      <w:r w:rsidRPr="004B62A7">
        <w:rPr>
          <w:rStyle w:val="Style13ptBold"/>
        </w:rPr>
        <w:t>Fridkin</w:t>
      </w:r>
      <w:proofErr w:type="spellEnd"/>
      <w:r w:rsidRPr="004B62A7">
        <w:rPr>
          <w:rStyle w:val="Style13ptBold"/>
        </w:rPr>
        <w:t xml:space="preserve"> et al 17</w:t>
      </w:r>
      <w:r w:rsidRPr="004B62A7">
        <w:rPr>
          <w:rStyle w:val="Style13ptBold"/>
          <w:sz w:val="16"/>
        </w:rPr>
        <w:t xml:space="preserve"> </w:t>
      </w:r>
      <w:r w:rsidRPr="004B62A7">
        <w:rPr>
          <w:sz w:val="16"/>
        </w:rPr>
        <w:t xml:space="preserve">--- Kim </w:t>
      </w:r>
      <w:proofErr w:type="spellStart"/>
      <w:r w:rsidRPr="004B62A7">
        <w:rPr>
          <w:sz w:val="16"/>
        </w:rPr>
        <w:t>Fridkin</w:t>
      </w:r>
      <w:proofErr w:type="spellEnd"/>
      <w:r w:rsidRPr="004B62A7">
        <w:rPr>
          <w:sz w:val="16"/>
        </w:rPr>
        <w:t xml:space="preserve">, professor in the School of Politics and Global Studies at ASU; Patrick Kenney, dean of the College of Liberal Arts and Sciences and a professor at ASU; Amanda </w:t>
      </w:r>
      <w:proofErr w:type="spellStart"/>
      <w:r w:rsidRPr="004B62A7">
        <w:rPr>
          <w:sz w:val="16"/>
        </w:rPr>
        <w:t>Wintersieck</w:t>
      </w:r>
      <w:proofErr w:type="spellEnd"/>
      <w:r w:rsidRPr="004B62A7">
        <w:rPr>
          <w:sz w:val="16"/>
        </w:rPr>
        <w:t>, assistant professor of Political Science at the University of Tennessee-Chattanooga; Jill Carle, research scientist at Gibson Consulting Group (“The Upside of the Long Campaign: How Presidential Elections Engage the Electorate”, January 2017, American Politics Research, Volume: 45 issue: 2, page(s): 186-223</w:t>
      </w:r>
      <w:r>
        <w:rPr>
          <w:sz w:val="16"/>
        </w:rPr>
        <w:t>)</w:t>
      </w:r>
    </w:p>
    <w:p w14:paraId="5D06DBA9" w14:textId="77777777" w:rsidR="00760E63" w:rsidRPr="00EC2ABA" w:rsidRDefault="00760E63" w:rsidP="00760E63">
      <w:pPr>
        <w:rPr>
          <w:rStyle w:val="StyleUnderline"/>
        </w:rPr>
      </w:pPr>
      <w:r w:rsidRPr="00EC2ABA">
        <w:rPr>
          <w:sz w:val="16"/>
        </w:rPr>
        <w:t xml:space="preserve">In this article, </w:t>
      </w:r>
      <w:r w:rsidRPr="009E29FA">
        <w:rPr>
          <w:rStyle w:val="StyleUnderline"/>
          <w:highlight w:val="cyan"/>
        </w:rPr>
        <w:t xml:space="preserve">we take </w:t>
      </w:r>
      <w:r w:rsidRPr="009E29FA">
        <w:rPr>
          <w:rStyle w:val="Emphasis"/>
          <w:highlight w:val="cyan"/>
        </w:rPr>
        <w:t>a long view</w:t>
      </w:r>
      <w:r w:rsidRPr="009E29FA">
        <w:rPr>
          <w:rStyle w:val="StyleUnderline"/>
          <w:highlight w:val="cyan"/>
        </w:rPr>
        <w:t xml:space="preserve"> of the</w:t>
      </w:r>
      <w:r w:rsidRPr="004B62A7">
        <w:rPr>
          <w:rStyle w:val="StyleUnderline"/>
        </w:rPr>
        <w:t xml:space="preserve"> mobilizing effects of the </w:t>
      </w:r>
      <w:r w:rsidRPr="009E29FA">
        <w:rPr>
          <w:rStyle w:val="StyleUnderline"/>
          <w:highlight w:val="cyan"/>
        </w:rPr>
        <w:t>presidential</w:t>
      </w:r>
      <w:r w:rsidRPr="004B62A7">
        <w:rPr>
          <w:rStyle w:val="StyleUnderline"/>
        </w:rPr>
        <w:t xml:space="preserve"> </w:t>
      </w:r>
      <w:r w:rsidRPr="009E29FA">
        <w:rPr>
          <w:rStyle w:val="StyleUnderline"/>
          <w:highlight w:val="cyan"/>
        </w:rPr>
        <w:t>campaign season</w:t>
      </w:r>
      <w:r w:rsidRPr="00EC2ABA">
        <w:rPr>
          <w:sz w:val="16"/>
        </w:rPr>
        <w:t xml:space="preserve">. We demonstrate that feelings about the candidates and campaign communications early in the primary season, as well as late in the general election campaign, mobilize citizens during the fall campaign. </w:t>
      </w:r>
      <w:r w:rsidRPr="007D5907">
        <w:rPr>
          <w:rStyle w:val="StyleUnderline"/>
        </w:rPr>
        <w:t xml:space="preserve">These findings emerge from a six-wave panel of potential voters during </w:t>
      </w:r>
      <w:r w:rsidRPr="007D5907">
        <w:rPr>
          <w:sz w:val="16"/>
        </w:rPr>
        <w:t xml:space="preserve">the </w:t>
      </w:r>
      <w:r w:rsidRPr="007D5907">
        <w:rPr>
          <w:rStyle w:val="StyleUnderline"/>
        </w:rPr>
        <w:t>2008</w:t>
      </w:r>
      <w:r w:rsidRPr="007D5907">
        <w:rPr>
          <w:sz w:val="16"/>
        </w:rPr>
        <w:t xml:space="preserve"> presidential campaign </w:t>
      </w:r>
      <w:r w:rsidRPr="007D5907">
        <w:rPr>
          <w:rStyle w:val="StyleUnderline"/>
        </w:rPr>
        <w:t xml:space="preserve">involving more than </w:t>
      </w:r>
      <w:r w:rsidRPr="007D5907">
        <w:rPr>
          <w:rStyle w:val="Emphasis"/>
        </w:rPr>
        <w:t>10,000 respondents</w:t>
      </w:r>
      <w:r w:rsidRPr="007D5907">
        <w:rPr>
          <w:rStyle w:val="StyleUnderline"/>
        </w:rPr>
        <w:t>.</w:t>
      </w:r>
      <w:r w:rsidRPr="00EC2ABA">
        <w:rPr>
          <w:sz w:val="16"/>
        </w:rPr>
        <w:t xml:space="preserve"> </w:t>
      </w:r>
      <w:r w:rsidRPr="009E29FA">
        <w:rPr>
          <w:rStyle w:val="Emphasis"/>
          <w:highlight w:val="cyan"/>
        </w:rPr>
        <w:t>This is an ideal dataset</w:t>
      </w:r>
      <w:r w:rsidRPr="00EC2ABA">
        <w:rPr>
          <w:sz w:val="16"/>
        </w:rPr>
        <w:t xml:space="preserve"> to explore individual-level variation across the length of the campaign. We know that </w:t>
      </w:r>
      <w:r w:rsidRPr="009E29FA">
        <w:rPr>
          <w:rStyle w:val="StyleUnderline"/>
          <w:highlight w:val="cyan"/>
        </w:rPr>
        <w:t>campaigns</w:t>
      </w:r>
      <w:r w:rsidRPr="0077482C">
        <w:rPr>
          <w:rStyle w:val="StyleUnderline"/>
        </w:rPr>
        <w:t xml:space="preserve"> and candidates </w:t>
      </w:r>
      <w:r w:rsidRPr="00EC2ABA">
        <w:rPr>
          <w:sz w:val="16"/>
        </w:rPr>
        <w:t xml:space="preserve">are able to activate potential voters by </w:t>
      </w:r>
      <w:r w:rsidRPr="009E29FA">
        <w:rPr>
          <w:rStyle w:val="StyleUnderline"/>
          <w:highlight w:val="cyan"/>
        </w:rPr>
        <w:t>reaching out to</w:t>
      </w:r>
      <w:r w:rsidRPr="00EC2ABA">
        <w:rPr>
          <w:sz w:val="16"/>
        </w:rPr>
        <w:t xml:space="preserve"> them directly (e.g., </w:t>
      </w:r>
      <w:hyperlink r:id="rId44" w:history="1">
        <w:r w:rsidRPr="00EC2ABA">
          <w:rPr>
            <w:rStyle w:val="Hyperlink"/>
            <w:sz w:val="16"/>
          </w:rPr>
          <w:t>Gerber &amp; Green, 2000</w:t>
        </w:r>
      </w:hyperlink>
      <w:r w:rsidRPr="00EC2ABA">
        <w:rPr>
          <w:sz w:val="16"/>
        </w:rPr>
        <w:t xml:space="preserve">; </w:t>
      </w:r>
      <w:hyperlink r:id="rId45" w:history="1">
        <w:r w:rsidRPr="00EC2ABA">
          <w:rPr>
            <w:rStyle w:val="Hyperlink"/>
            <w:sz w:val="16"/>
          </w:rPr>
          <w:t>Nickerson &amp; Rogers, 2014</w:t>
        </w:r>
      </w:hyperlink>
      <w:r w:rsidRPr="00EC2ABA">
        <w:rPr>
          <w:sz w:val="16"/>
        </w:rPr>
        <w:t xml:space="preserve">). However, we build on these findings by demonstrating that </w:t>
      </w:r>
      <w:r w:rsidRPr="009E29FA">
        <w:rPr>
          <w:rStyle w:val="StyleUnderline"/>
          <w:highlight w:val="cyan"/>
        </w:rPr>
        <w:t>individuals</w:t>
      </w:r>
      <w:r w:rsidRPr="00EC2ABA">
        <w:rPr>
          <w:sz w:val="16"/>
        </w:rPr>
        <w:t>, who are contacted by campaigns during the primaries</w:t>
      </w:r>
      <w:r w:rsidRPr="0077482C">
        <w:rPr>
          <w:rStyle w:val="StyleUnderline"/>
        </w:rPr>
        <w:t xml:space="preserve">, </w:t>
      </w:r>
      <w:r w:rsidRPr="009E29FA">
        <w:rPr>
          <w:rStyle w:val="Emphasis"/>
          <w:highlight w:val="cyan"/>
        </w:rPr>
        <w:t>months prior</w:t>
      </w:r>
      <w:r w:rsidRPr="009E29FA">
        <w:rPr>
          <w:rStyle w:val="StyleUnderline"/>
          <w:highlight w:val="cyan"/>
        </w:rPr>
        <w:t xml:space="preserve"> </w:t>
      </w:r>
      <w:r w:rsidRPr="007D5907">
        <w:rPr>
          <w:rStyle w:val="StyleUnderline"/>
        </w:rPr>
        <w:t xml:space="preserve">to the </w:t>
      </w:r>
      <w:r w:rsidRPr="007D5907">
        <w:rPr>
          <w:rStyle w:val="Emphasis"/>
        </w:rPr>
        <w:t>beginning of the general election</w:t>
      </w:r>
      <w:r w:rsidRPr="0077482C">
        <w:rPr>
          <w:rStyle w:val="StyleUnderline"/>
        </w:rPr>
        <w:t xml:space="preserve"> campaign</w:t>
      </w:r>
      <w:r w:rsidRPr="00EC2ABA">
        <w:rPr>
          <w:sz w:val="16"/>
        </w:rPr>
        <w:t xml:space="preserve">, </w:t>
      </w:r>
      <w:r w:rsidRPr="009E29FA">
        <w:rPr>
          <w:rStyle w:val="StyleUnderline"/>
          <w:highlight w:val="cyan"/>
        </w:rPr>
        <w:t xml:space="preserve">are </w:t>
      </w:r>
      <w:r w:rsidRPr="009E29FA">
        <w:rPr>
          <w:rStyle w:val="Emphasis"/>
          <w:highlight w:val="cyan"/>
        </w:rPr>
        <w:t>significantly more likely</w:t>
      </w:r>
      <w:r w:rsidRPr="009E29FA">
        <w:rPr>
          <w:rStyle w:val="StyleUnderline"/>
          <w:highlight w:val="cyan"/>
        </w:rPr>
        <w:t xml:space="preserve"> to </w:t>
      </w:r>
      <w:r w:rsidRPr="009E29FA">
        <w:rPr>
          <w:rStyle w:val="Emphasis"/>
          <w:highlight w:val="cyan"/>
        </w:rPr>
        <w:t>participate</w:t>
      </w:r>
      <w:r w:rsidRPr="009E29FA">
        <w:rPr>
          <w:rStyle w:val="StyleUnderline"/>
          <w:highlight w:val="cyan"/>
        </w:rPr>
        <w:t xml:space="preserve"> in the </w:t>
      </w:r>
      <w:r w:rsidRPr="009E29FA">
        <w:rPr>
          <w:rStyle w:val="Emphasis"/>
          <w:highlight w:val="cyan"/>
        </w:rPr>
        <w:t>fall</w:t>
      </w:r>
      <w:r w:rsidRPr="0077482C">
        <w:rPr>
          <w:rStyle w:val="Emphasis"/>
        </w:rPr>
        <w:t xml:space="preserve"> general election</w:t>
      </w:r>
      <w:r w:rsidRPr="00EC2ABA">
        <w:rPr>
          <w:sz w:val="16"/>
        </w:rPr>
        <w:t xml:space="preserve">. This finding is new and drives home the importance of asking voters directly to participate in the campaign process, </w:t>
      </w:r>
      <w:r w:rsidRPr="0077482C">
        <w:rPr>
          <w:rStyle w:val="Emphasis"/>
        </w:rPr>
        <w:t>irrespective of the propinquity of Election Day</w:t>
      </w:r>
      <w:r w:rsidRPr="00EC2ABA">
        <w:rPr>
          <w:sz w:val="16"/>
        </w:rPr>
        <w:t xml:space="preserve">. </w:t>
      </w:r>
      <w:r w:rsidRPr="00EC2ABA">
        <w:rPr>
          <w:rStyle w:val="StyleUnderline"/>
        </w:rPr>
        <w:t xml:space="preserve">Furthermore, scholars have determined </w:t>
      </w:r>
      <w:r w:rsidRPr="00EC2ABA">
        <w:rPr>
          <w:rStyle w:val="Emphasis"/>
        </w:rPr>
        <w:t>citizens’ exposure to campaigns</w:t>
      </w:r>
      <w:r w:rsidRPr="00EC2ABA">
        <w:rPr>
          <w:sz w:val="16"/>
        </w:rPr>
        <w:t xml:space="preserve">, and candidate information </w:t>
      </w:r>
      <w:r w:rsidRPr="00EC2ABA">
        <w:rPr>
          <w:rStyle w:val="StyleUnderline"/>
        </w:rPr>
        <w:t>leads to higher levels of engagement</w:t>
      </w:r>
      <w:r w:rsidRPr="00EC2ABA">
        <w:rPr>
          <w:sz w:val="16"/>
        </w:rPr>
        <w:t xml:space="preserve"> by potential voters (e.g., </w:t>
      </w:r>
      <w:hyperlink r:id="rId46" w:history="1">
        <w:r w:rsidRPr="00EC2ABA">
          <w:rPr>
            <w:rStyle w:val="Hyperlink"/>
            <w:sz w:val="16"/>
          </w:rPr>
          <w:t>Kahn &amp; Kenney, 1999</w:t>
        </w:r>
      </w:hyperlink>
      <w:r w:rsidRPr="00EC2ABA">
        <w:rPr>
          <w:sz w:val="16"/>
        </w:rPr>
        <w:t xml:space="preserve">). These findings, however, come exclusively from general election campaigns. Again, we demonstrate that the importance of examining the entire campaign by showing </w:t>
      </w:r>
      <w:r w:rsidRPr="00EC2ABA">
        <w:rPr>
          <w:rStyle w:val="StyleUnderline"/>
        </w:rPr>
        <w:t xml:space="preserve">exposure to </w:t>
      </w:r>
      <w:r w:rsidRPr="009E29FA">
        <w:rPr>
          <w:rStyle w:val="StyleUnderline"/>
          <w:highlight w:val="cyan"/>
        </w:rPr>
        <w:t xml:space="preserve">advertisements </w:t>
      </w:r>
      <w:r w:rsidRPr="009E29FA">
        <w:rPr>
          <w:rStyle w:val="Emphasis"/>
          <w:highlight w:val="cyan"/>
        </w:rPr>
        <w:t>during the primaries</w:t>
      </w:r>
      <w:r w:rsidRPr="009E29FA">
        <w:rPr>
          <w:rStyle w:val="StyleUnderline"/>
          <w:highlight w:val="cyan"/>
        </w:rPr>
        <w:t xml:space="preserve"> translate</w:t>
      </w:r>
      <w:r w:rsidRPr="00EC2ABA">
        <w:rPr>
          <w:rStyle w:val="StyleUnderline"/>
        </w:rPr>
        <w:t xml:space="preserve">s </w:t>
      </w:r>
      <w:r w:rsidRPr="009E29FA">
        <w:rPr>
          <w:rStyle w:val="StyleUnderline"/>
          <w:highlight w:val="cyan"/>
        </w:rPr>
        <w:t xml:space="preserve">to </w:t>
      </w:r>
      <w:r w:rsidRPr="009E29FA">
        <w:rPr>
          <w:rStyle w:val="Emphasis"/>
          <w:highlight w:val="cyan"/>
        </w:rPr>
        <w:t>higher</w:t>
      </w:r>
      <w:r w:rsidRPr="00EC2ABA">
        <w:rPr>
          <w:rStyle w:val="Emphasis"/>
        </w:rPr>
        <w:t xml:space="preserve"> levels of voter </w:t>
      </w:r>
      <w:r w:rsidRPr="009E29FA">
        <w:rPr>
          <w:rStyle w:val="Emphasis"/>
          <w:highlight w:val="cyan"/>
        </w:rPr>
        <w:t>engagement</w:t>
      </w:r>
      <w:r w:rsidRPr="009E29FA">
        <w:rPr>
          <w:rStyle w:val="StyleUnderline"/>
          <w:highlight w:val="cyan"/>
        </w:rPr>
        <w:t xml:space="preserve"> in the </w:t>
      </w:r>
      <w:r w:rsidRPr="009E29FA">
        <w:rPr>
          <w:rStyle w:val="Emphasis"/>
          <w:highlight w:val="cyan"/>
        </w:rPr>
        <w:t>fall</w:t>
      </w:r>
      <w:r w:rsidRPr="00EC2ABA">
        <w:rPr>
          <w:rStyle w:val="StyleUnderline"/>
        </w:rPr>
        <w:t xml:space="preserve"> campaign</w:t>
      </w:r>
      <w:r w:rsidRPr="00EC2ABA">
        <w:rPr>
          <w:sz w:val="16"/>
        </w:rPr>
        <w:t xml:space="preserve">. Exposure to primary campaign messages, measured as early as March, is linked in significant ways to the likelihood of engagement in the general election. </w:t>
      </w:r>
      <w:r w:rsidRPr="00EC2ABA">
        <w:rPr>
          <w:rStyle w:val="StyleUnderline"/>
        </w:rPr>
        <w:t>This relationship holds true even controlling for exposure to political advertisements during the fall campaign.</w:t>
      </w:r>
    </w:p>
    <w:p w14:paraId="6B25BABC" w14:textId="531BC359" w:rsidR="00760E63" w:rsidRPr="00AD5AB9" w:rsidRDefault="00760E63" w:rsidP="00760E63">
      <w:pPr>
        <w:pStyle w:val="Heading4"/>
      </w:pPr>
      <w:r>
        <w:t xml:space="preserve">Political science research proves---voter preferences are </w:t>
      </w:r>
      <w:r w:rsidRPr="00C4537B">
        <w:rPr>
          <w:u w:val="single"/>
        </w:rPr>
        <w:t>shaped early</w:t>
      </w:r>
      <w:r>
        <w:t xml:space="preserve">, but </w:t>
      </w:r>
      <w:r w:rsidRPr="00C4537B">
        <w:rPr>
          <w:u w:val="single"/>
        </w:rPr>
        <w:t>aren’t static</w:t>
      </w:r>
      <w:r>
        <w:t>.</w:t>
      </w:r>
    </w:p>
    <w:p w14:paraId="21799E0F" w14:textId="77777777" w:rsidR="00760E63" w:rsidRPr="00287012" w:rsidRDefault="00760E63" w:rsidP="00760E63">
      <w:r w:rsidRPr="00287012">
        <w:t xml:space="preserve">William </w:t>
      </w:r>
      <w:r w:rsidRPr="00287012">
        <w:rPr>
          <w:rStyle w:val="Style13ptBold"/>
        </w:rPr>
        <w:t>Jennings 16</w:t>
      </w:r>
      <w:r w:rsidRPr="00287012">
        <w:t xml:space="preserve">. PhD, Senior Lecturer in Politics and International Relations at the University of Southampton; and Christopher </w:t>
      </w:r>
      <w:proofErr w:type="spellStart"/>
      <w:r w:rsidRPr="00287012">
        <w:t>Wlezien</w:t>
      </w:r>
      <w:proofErr w:type="spellEnd"/>
      <w:r w:rsidRPr="00287012">
        <w:t>, professor at University of Texas-Austin; American Journal of Political Science, “The Timeline of Elections: A Comparative Perspective”, January 2016, p. 219-233</w:t>
      </w:r>
    </w:p>
    <w:p w14:paraId="51B15E52" w14:textId="77777777" w:rsidR="00760E63" w:rsidRDefault="00760E63" w:rsidP="00760E63">
      <w:pPr>
        <w:rPr>
          <w:sz w:val="12"/>
        </w:rPr>
      </w:pPr>
      <w:r w:rsidRPr="009D1CFD">
        <w:rPr>
          <w:sz w:val="12"/>
        </w:rPr>
        <w:t xml:space="preserve">Discussion and </w:t>
      </w:r>
      <w:r w:rsidRPr="00AD5AB9">
        <w:rPr>
          <w:rStyle w:val="Emphasis"/>
        </w:rPr>
        <w:t>Conclusion</w:t>
      </w:r>
      <w:r w:rsidRPr="009D1CFD">
        <w:rPr>
          <w:sz w:val="12"/>
        </w:rPr>
        <w:t xml:space="preserve"> </w:t>
      </w:r>
      <w:r w:rsidRPr="00AD5AB9">
        <w:rPr>
          <w:rStyle w:val="IntenseEmphasis"/>
        </w:rPr>
        <w:t>Voter preferences evolve in a systematic way over the election timeline</w:t>
      </w:r>
      <w:r w:rsidRPr="009D1CFD">
        <w:rPr>
          <w:sz w:val="12"/>
        </w:rPr>
        <w:t xml:space="preserve"> in a wide range of representative democracies. There is structure to preferences well in advance of elections, indeed, years before citizens actually vote. That is, </w:t>
      </w:r>
      <w:r w:rsidRPr="009E29FA">
        <w:rPr>
          <w:rStyle w:val="IntenseEmphasis"/>
          <w:highlight w:val="cyan"/>
        </w:rPr>
        <w:t xml:space="preserve">very </w:t>
      </w:r>
      <w:r w:rsidRPr="009E29FA">
        <w:rPr>
          <w:rStyle w:val="Emphasis"/>
          <w:highlight w:val="cyan"/>
        </w:rPr>
        <w:t>early polls</w:t>
      </w:r>
      <w:r w:rsidRPr="009E29FA">
        <w:rPr>
          <w:rStyle w:val="IntenseEmphasis"/>
          <w:highlight w:val="cyan"/>
        </w:rPr>
        <w:t xml:space="preserve"> </w:t>
      </w:r>
      <w:r w:rsidRPr="009E29FA">
        <w:rPr>
          <w:rStyle w:val="Emphasis"/>
          <w:highlight w:val="cyan"/>
        </w:rPr>
        <w:t>predict the vote</w:t>
      </w:r>
      <w:r w:rsidRPr="009D1CFD">
        <w:rPr>
          <w:sz w:val="12"/>
        </w:rPr>
        <w:t xml:space="preserve">, at least </w:t>
      </w:r>
      <w:r w:rsidRPr="00A63A25">
        <w:rPr>
          <w:rStyle w:val="IntenseEmphasis"/>
        </w:rPr>
        <w:t>to some extent</w:t>
      </w:r>
      <w:r w:rsidRPr="009D1CFD">
        <w:rPr>
          <w:sz w:val="12"/>
        </w:rPr>
        <w:t xml:space="preserve">. This largely reflects differences in the equilibrium support of parties and candidates. </w:t>
      </w:r>
      <w:r w:rsidRPr="00A63A25">
        <w:rPr>
          <w:rStyle w:val="IntenseEmphasis"/>
        </w:rPr>
        <w:t>Polls do become increasingly</w:t>
      </w:r>
      <w:r w:rsidRPr="00AD5AB9">
        <w:rPr>
          <w:rStyle w:val="IntenseEmphasis"/>
        </w:rPr>
        <w:t xml:space="preserve"> informative over time</w:t>
      </w:r>
      <w:r w:rsidRPr="009D1CFD">
        <w:rPr>
          <w:sz w:val="12"/>
        </w:rPr>
        <w:t xml:space="preserve">, however, </w:t>
      </w:r>
      <w:r w:rsidRPr="00A63A25">
        <w:rPr>
          <w:rStyle w:val="IntenseEmphasis"/>
        </w:rPr>
        <w:t>pointing to real evolution</w:t>
      </w:r>
      <w:r w:rsidRPr="00AD5AB9">
        <w:rPr>
          <w:rStyle w:val="IntenseEmphasis"/>
        </w:rPr>
        <w:t xml:space="preserve"> of preferences</w:t>
      </w:r>
      <w:r w:rsidRPr="009D1CFD">
        <w:rPr>
          <w:sz w:val="12"/>
        </w:rPr>
        <w:t xml:space="preserve">. That this pattern holds across countries is important and points towards 35 a general tendency in the formation of electoral preferences. But the pattern is not precisely the same in all countries. Political institutions structure the evolution of voters’ preferences.23 Government institutions are important. Preferences come into focus later in presidential elections than in parliamentary ones. A year out from Election Day, parliamentary elections are more predictable from the polls than are the outcomes of presidential races. This presumably reflects the greater uncertainties involved in the assessment of presidential candidates and also the time it takes for voters to directly factor in their dispositions toward the political parties (Erikson and </w:t>
      </w:r>
      <w:proofErr w:type="spellStart"/>
      <w:r w:rsidRPr="009D1CFD">
        <w:rPr>
          <w:sz w:val="12"/>
        </w:rPr>
        <w:t>Wlezien</w:t>
      </w:r>
      <w:proofErr w:type="spellEnd"/>
      <w:r w:rsidRPr="009D1CFD">
        <w:rPr>
          <w:sz w:val="12"/>
        </w:rPr>
        <w:t xml:space="preserve"> 2012). In parliamentary systems, by contrast, parties matter more early on. This is important because partisan dispositions, while not fixed, are more durable than those toward candidates. That preferences are in place much later in presidential systems thus comes as little surprise. That there is no real difference between legislative elections in presidential and parliamentary systems may surprise, however. It implies that parties do not matter consistently more to voters in the latter. Electoral institutions also are important. Preferences in legislative elections come into focus more quickly and completely in proportional systems. We find limited evidence of general differences across systems—that proportional representation per se is what matters. We find stronger evidence that the party-centricity of the systems matters most of all. Although closely related to proportionality, there is significant variation in party-centricity within both proportional and plurality systems, and this variation is of consequence for the formation of electoral preferences. The number of parties, meanwhile, appears to have little effect. We have only scratched the surface of the variation in context. To begin with, political institutions differ in ways that we have not considered. Perhaps more importantly, there are other differences in context that we have not even begun to explore. Some of the differences relate to countries themselves. For instance, following Converse (1969), there is reason to think that the age of democracy is important to the formation and evolution of preferences. Other differences relate not to political institutions or the countries themselves, but to characteristics of political parties. There are numerous possibilities here, most notable of which may be whether parties are in government or opposition, as is suggested by the literature on economic voting (e.g. Fiorina 1981; </w:t>
      </w:r>
      <w:proofErr w:type="spellStart"/>
      <w:r w:rsidRPr="009D1CFD">
        <w:rPr>
          <w:sz w:val="12"/>
        </w:rPr>
        <w:t>Duch</w:t>
      </w:r>
      <w:proofErr w:type="spellEnd"/>
      <w:r w:rsidRPr="009D1CFD">
        <w:rPr>
          <w:sz w:val="12"/>
        </w:rPr>
        <w:t xml:space="preserve"> and Stevenson 2008). Another is whether parties are catch-all or niche. The age and size of parties also could matter. Clearly, much research remains to be done, and our methodology can guide the way. That said, we have learned something about the general pattern relating preferences and the vote over the election timeline and the structuring influences of political institutions. We have shown that </w:t>
      </w:r>
      <w:r w:rsidRPr="009E29FA">
        <w:rPr>
          <w:rStyle w:val="IntenseEmphasis"/>
          <w:highlight w:val="cyan"/>
        </w:rPr>
        <w:t xml:space="preserve">preferences are often in place </w:t>
      </w:r>
      <w:r w:rsidRPr="009E29FA">
        <w:rPr>
          <w:rStyle w:val="Emphasis"/>
          <w:highlight w:val="cyan"/>
        </w:rPr>
        <w:t>far in advance</w:t>
      </w:r>
      <w:r w:rsidRPr="009E29FA">
        <w:rPr>
          <w:rStyle w:val="IntenseEmphasis"/>
          <w:highlight w:val="cyan"/>
        </w:rPr>
        <w:t xml:space="preserve"> of Election Day and</w:t>
      </w:r>
      <w:r w:rsidRPr="00AD5AB9">
        <w:rPr>
          <w:rStyle w:val="IntenseEmphasis"/>
        </w:rPr>
        <w:t xml:space="preserve"> that they </w:t>
      </w:r>
      <w:r w:rsidRPr="009E29FA">
        <w:rPr>
          <w:rStyle w:val="IntenseEmphasis"/>
          <w:highlight w:val="cyan"/>
        </w:rPr>
        <w:t xml:space="preserve">evolve </w:t>
      </w:r>
      <w:r w:rsidRPr="009E29FA">
        <w:rPr>
          <w:rStyle w:val="Emphasis"/>
          <w:highlight w:val="cyan"/>
        </w:rPr>
        <w:t>slowly</w:t>
      </w:r>
      <w:r w:rsidRPr="009D1CFD">
        <w:rPr>
          <w:sz w:val="12"/>
        </w:rPr>
        <w:t xml:space="preserve"> </w:t>
      </w:r>
      <w:r w:rsidRPr="00AD5AB9">
        <w:rPr>
          <w:rStyle w:val="IntenseEmphasis"/>
        </w:rPr>
        <w:t>over time</w:t>
      </w:r>
      <w:r w:rsidRPr="009D1CFD">
        <w:rPr>
          <w:sz w:val="12"/>
        </w:rPr>
        <w:t xml:space="preserve">. Indeed, </w:t>
      </w:r>
      <w:r w:rsidRPr="009E29FA">
        <w:rPr>
          <w:rStyle w:val="IntenseEmphasis"/>
          <w:highlight w:val="cyan"/>
        </w:rPr>
        <w:t xml:space="preserve">the </w:t>
      </w:r>
      <w:r w:rsidRPr="00A63A25">
        <w:rPr>
          <w:rStyle w:val="IntenseEmphasis"/>
        </w:rPr>
        <w:t>final</w:t>
      </w:r>
      <w:r w:rsidRPr="00AD5AB9">
        <w:rPr>
          <w:rStyle w:val="IntenseEmphasis"/>
        </w:rPr>
        <w:t xml:space="preserve"> </w:t>
      </w:r>
      <w:r w:rsidRPr="009E29FA">
        <w:rPr>
          <w:rStyle w:val="IntenseEmphasis"/>
          <w:highlight w:val="cyan"/>
        </w:rPr>
        <w:t>outcome is fairly clear</w:t>
      </w:r>
      <w:r w:rsidRPr="00AD5AB9">
        <w:rPr>
          <w:rStyle w:val="IntenseEmphasis"/>
        </w:rPr>
        <w:t xml:space="preserve"> in the polls </w:t>
      </w:r>
      <w:r w:rsidRPr="009E29FA">
        <w:rPr>
          <w:rStyle w:val="IntenseEmphasis"/>
          <w:highlight w:val="cyan"/>
        </w:rPr>
        <w:t>before the</w:t>
      </w:r>
      <w:r w:rsidRPr="00AD5AB9">
        <w:rPr>
          <w:rStyle w:val="IntenseEmphasis"/>
        </w:rPr>
        <w:t xml:space="preserve"> election </w:t>
      </w:r>
      <w:r w:rsidRPr="009E29FA">
        <w:rPr>
          <w:rStyle w:val="IntenseEmphasis"/>
          <w:highlight w:val="cyan"/>
        </w:rPr>
        <w:t>campaign really begins</w:t>
      </w:r>
      <w:r w:rsidRPr="00AD5AB9">
        <w:rPr>
          <w:rStyle w:val="IntenseEmphasis"/>
        </w:rPr>
        <w:t xml:space="preserve">. This is </w:t>
      </w:r>
      <w:r w:rsidRPr="009E29FA">
        <w:rPr>
          <w:rStyle w:val="IntenseEmphasis"/>
          <w:highlight w:val="cyan"/>
        </w:rPr>
        <w:t>not to say that the campaign</w:t>
      </w:r>
      <w:r w:rsidRPr="00AD5AB9">
        <w:rPr>
          <w:rStyle w:val="IntenseEmphasis"/>
        </w:rPr>
        <w:t xml:space="preserve"> </w:t>
      </w:r>
      <w:r w:rsidRPr="009E29FA">
        <w:rPr>
          <w:rStyle w:val="IntenseEmphasis"/>
          <w:highlight w:val="cyan"/>
        </w:rPr>
        <w:t>does not matter</w:t>
      </w:r>
      <w:r w:rsidRPr="00AD5AB9">
        <w:rPr>
          <w:rStyle w:val="IntenseEmphasis"/>
        </w:rPr>
        <w:t xml:space="preserve">, </w:t>
      </w:r>
      <w:r w:rsidRPr="009D1CFD">
        <w:rPr>
          <w:sz w:val="12"/>
        </w:rPr>
        <w:t xml:space="preserve">as </w:t>
      </w:r>
      <w:r w:rsidRPr="00AD5AB9">
        <w:rPr>
          <w:rStyle w:val="IntenseEmphasis"/>
        </w:rPr>
        <w:t>it d</w:t>
      </w:r>
      <w:r w:rsidRPr="009D1CFD">
        <w:rPr>
          <w:sz w:val="12"/>
        </w:rPr>
        <w:t xml:space="preserve">oes, particularly in 37 certain types of countries and elections where candidates are central. </w:t>
      </w:r>
      <w:r w:rsidRPr="00AD5AB9">
        <w:rPr>
          <w:rStyle w:val="IntenseEmphasis"/>
        </w:rPr>
        <w:t>Even there</w:t>
      </w:r>
      <w:r w:rsidRPr="009D1CFD">
        <w:rPr>
          <w:sz w:val="12"/>
        </w:rPr>
        <w:t xml:space="preserve">, however, </w:t>
      </w:r>
      <w:r w:rsidRPr="00AD5AB9">
        <w:rPr>
          <w:rStyle w:val="IntenseEmphasis"/>
        </w:rPr>
        <w:t xml:space="preserve">it is clear that </w:t>
      </w:r>
      <w:r w:rsidRPr="009E29FA">
        <w:rPr>
          <w:rStyle w:val="IntenseEmphasis"/>
          <w:highlight w:val="cyan"/>
        </w:rPr>
        <w:t xml:space="preserve">the “long campaign” </w:t>
      </w:r>
      <w:r w:rsidRPr="009E29FA">
        <w:rPr>
          <w:rStyle w:val="Emphasis"/>
          <w:highlight w:val="cyan"/>
        </w:rPr>
        <w:t>between elections</w:t>
      </w:r>
      <w:r w:rsidRPr="009E29FA">
        <w:rPr>
          <w:rStyle w:val="IntenseEmphasis"/>
          <w:highlight w:val="cyan"/>
        </w:rPr>
        <w:t xml:space="preserve"> matters </w:t>
      </w:r>
      <w:r w:rsidRPr="009E29FA">
        <w:rPr>
          <w:rStyle w:val="Emphasis"/>
          <w:highlight w:val="cyan"/>
        </w:rPr>
        <w:t>most</w:t>
      </w:r>
      <w:r w:rsidRPr="00AD5AB9">
        <w:rPr>
          <w:rStyle w:val="IntenseEmphasis"/>
        </w:rPr>
        <w:t xml:space="preserve"> of all</w:t>
      </w:r>
      <w:r w:rsidRPr="009D1CFD">
        <w:rPr>
          <w:sz w:val="12"/>
        </w:rPr>
        <w:t xml:space="preserve">. </w:t>
      </w:r>
    </w:p>
    <w:p w14:paraId="1C7C4476" w14:textId="77777777" w:rsidR="00760E63" w:rsidRDefault="00760E63" w:rsidP="00760E63">
      <w:pPr>
        <w:pStyle w:val="Heading4"/>
      </w:pPr>
      <w:bookmarkStart w:id="7" w:name="_Hlk534623248"/>
      <w:r>
        <w:t>This election is unique---the race starts early.</w:t>
      </w:r>
    </w:p>
    <w:p w14:paraId="665B2015" w14:textId="77777777" w:rsidR="00760E63" w:rsidRPr="00676118" w:rsidRDefault="00760E63" w:rsidP="00760E63">
      <w:r w:rsidRPr="00676118">
        <w:t xml:space="preserve">John </w:t>
      </w:r>
      <w:proofErr w:type="spellStart"/>
      <w:r w:rsidRPr="00676118">
        <w:rPr>
          <w:rStyle w:val="Style13ptBold"/>
        </w:rPr>
        <w:t>Whitesides</w:t>
      </w:r>
      <w:proofErr w:type="spellEnd"/>
      <w:r w:rsidRPr="00676118">
        <w:rPr>
          <w:rStyle w:val="Style13ptBold"/>
        </w:rPr>
        <w:t>, 18</w:t>
      </w:r>
      <w:r w:rsidRPr="00676118">
        <w:t>, 11-7-2018, political white house correspondent, "Next up? Starting gun sounds on 2020 White House race", [https://www.reuters.com/article/us-usa-election-2020/next-up-starting-gun-sounds-on-2020-white-house-race-idUSKCN</w:t>
      </w:r>
      <w:r>
        <w:t>1NC</w:t>
      </w:r>
      <w:r w:rsidRPr="00676118">
        <w:t>0KN], AVD</w:t>
      </w:r>
    </w:p>
    <w:p w14:paraId="50EAAED4" w14:textId="77777777" w:rsidR="00760E63" w:rsidRPr="00352669" w:rsidRDefault="00760E63" w:rsidP="00760E63">
      <w:pPr>
        <w:rPr>
          <w:sz w:val="16"/>
        </w:rPr>
      </w:pPr>
      <w:r w:rsidRPr="009E29FA">
        <w:rPr>
          <w:rStyle w:val="Emphasis"/>
          <w:highlight w:val="cyan"/>
        </w:rPr>
        <w:t>The race starts early</w:t>
      </w:r>
      <w:r w:rsidRPr="00352669">
        <w:t xml:space="preserve"> </w:t>
      </w:r>
      <w:r w:rsidRPr="009E29FA">
        <w:rPr>
          <w:rStyle w:val="StyleUnderline"/>
          <w:highlight w:val="cyan"/>
        </w:rPr>
        <w:t xml:space="preserve">With </w:t>
      </w:r>
      <w:r w:rsidRPr="00352669">
        <w:rPr>
          <w:rStyle w:val="StyleUnderline"/>
        </w:rPr>
        <w:t xml:space="preserve">such </w:t>
      </w:r>
      <w:r w:rsidRPr="009E29FA">
        <w:rPr>
          <w:rStyle w:val="StyleUnderline"/>
          <w:highlight w:val="cyan"/>
        </w:rPr>
        <w:t>a sprawling field</w:t>
      </w:r>
      <w:r w:rsidRPr="00352669">
        <w:rPr>
          <w:sz w:val="16"/>
        </w:rPr>
        <w:t xml:space="preserve">, </w:t>
      </w:r>
      <w:r w:rsidRPr="009E29FA">
        <w:rPr>
          <w:rStyle w:val="StyleUnderline"/>
          <w:highlight w:val="cyan"/>
        </w:rPr>
        <w:t xml:space="preserve">many candidates </w:t>
      </w:r>
      <w:r w:rsidRPr="009E29FA">
        <w:rPr>
          <w:rStyle w:val="Emphasis"/>
          <w:highlight w:val="cyan"/>
        </w:rPr>
        <w:t>are expected to jump in earl</w:t>
      </w:r>
      <w:r w:rsidRPr="00352669">
        <w:rPr>
          <w:rStyle w:val="Emphasis"/>
        </w:rPr>
        <w:t>y</w:t>
      </w:r>
      <w:r w:rsidRPr="00352669">
        <w:rPr>
          <w:sz w:val="16"/>
        </w:rPr>
        <w:t xml:space="preserve">. Only one Democrat, little known U.S. Representative John Delaney of Maryland, has formally announced a bid so far. </w:t>
      </w:r>
      <w:r w:rsidRPr="009E29FA">
        <w:rPr>
          <w:rStyle w:val="Emphasis"/>
          <w:highlight w:val="cyan"/>
        </w:rPr>
        <w:t>Trump</w:t>
      </w:r>
      <w:r w:rsidRPr="00352669">
        <w:rPr>
          <w:sz w:val="16"/>
        </w:rPr>
        <w:t xml:space="preserve">, </w:t>
      </w:r>
      <w:r w:rsidRPr="009E29FA">
        <w:rPr>
          <w:rStyle w:val="StyleUnderline"/>
          <w:highlight w:val="cyan"/>
        </w:rPr>
        <w:t>who filed for re-election the day he was inaugurated</w:t>
      </w:r>
      <w:r w:rsidRPr="009E29FA">
        <w:rPr>
          <w:rStyle w:val="Emphasis"/>
          <w:highlight w:val="cyan"/>
        </w:rPr>
        <w:t>, is primed for the fight</w:t>
      </w:r>
      <w:r w:rsidRPr="00352669">
        <w:rPr>
          <w:sz w:val="16"/>
        </w:rPr>
        <w:t xml:space="preserve">. </w:t>
      </w:r>
      <w:r w:rsidRPr="00352669">
        <w:rPr>
          <w:rStyle w:val="StyleUnderline"/>
        </w:rPr>
        <w:t>He has taken to</w:t>
      </w:r>
      <w:r w:rsidRPr="00352669">
        <w:rPr>
          <w:sz w:val="16"/>
        </w:rPr>
        <w:t xml:space="preserve"> belittling potential Democratic rivals during his </w:t>
      </w:r>
      <w:r w:rsidRPr="009E29FA">
        <w:rPr>
          <w:rStyle w:val="StyleUnderline"/>
          <w:highlight w:val="cyan"/>
        </w:rPr>
        <w:t>frequent political rallies</w:t>
      </w:r>
      <w:r w:rsidRPr="00352669">
        <w:rPr>
          <w:rStyle w:val="StyleUnderline"/>
        </w:rPr>
        <w:t xml:space="preserve"> to support Republican candidates,</w:t>
      </w:r>
      <w:r w:rsidRPr="00352669">
        <w:rPr>
          <w:sz w:val="16"/>
        </w:rPr>
        <w:t xml:space="preserve"> </w:t>
      </w:r>
      <w:r w:rsidRPr="009E29FA">
        <w:rPr>
          <w:rStyle w:val="StyleUnderline"/>
          <w:highlight w:val="cyan"/>
        </w:rPr>
        <w:t>and</w:t>
      </w:r>
      <w:r w:rsidRPr="009E29FA">
        <w:rPr>
          <w:sz w:val="16"/>
          <w:highlight w:val="cyan"/>
        </w:rPr>
        <w:t xml:space="preserve"> </w:t>
      </w:r>
      <w:r w:rsidRPr="009E29FA">
        <w:rPr>
          <w:rStyle w:val="StyleUnderline"/>
          <w:highlight w:val="cyan"/>
        </w:rPr>
        <w:t xml:space="preserve">has been building </w:t>
      </w:r>
      <w:r w:rsidRPr="009E29FA">
        <w:rPr>
          <w:rStyle w:val="Emphasis"/>
          <w:highlight w:val="cyan"/>
        </w:rPr>
        <w:t>his</w:t>
      </w:r>
      <w:r w:rsidRPr="00352669">
        <w:rPr>
          <w:rStyle w:val="Emphasis"/>
        </w:rPr>
        <w:t xml:space="preserve"> </w:t>
      </w:r>
      <w:r w:rsidRPr="009E29FA">
        <w:rPr>
          <w:rStyle w:val="Emphasis"/>
          <w:highlight w:val="cyan"/>
        </w:rPr>
        <w:t>supporter lists</w:t>
      </w:r>
      <w:r w:rsidRPr="00352669">
        <w:rPr>
          <w:rStyle w:val="StyleUnderline"/>
        </w:rPr>
        <w:t xml:space="preserve"> for nearly </w:t>
      </w:r>
      <w:r w:rsidRPr="00352669">
        <w:rPr>
          <w:rStyle w:val="Emphasis"/>
        </w:rPr>
        <w:t>two years.</w:t>
      </w:r>
      <w:r>
        <w:rPr>
          <w:rStyle w:val="Emphasis"/>
        </w:rPr>
        <w:t xml:space="preserve"> </w:t>
      </w:r>
      <w:r w:rsidRPr="009E29FA">
        <w:rPr>
          <w:rStyle w:val="StyleUnderline"/>
          <w:highlight w:val="cyan"/>
        </w:rPr>
        <w:t>He</w:t>
      </w:r>
      <w:r w:rsidRPr="00352669">
        <w:rPr>
          <w:rStyle w:val="StyleUnderline"/>
        </w:rPr>
        <w:t xml:space="preserve"> already has a campaign slogan, </w:t>
      </w:r>
      <w:r w:rsidRPr="00352669">
        <w:rPr>
          <w:sz w:val="16"/>
        </w:rPr>
        <w:t xml:space="preserve">“Keep America Great” - following “Make America Great Again” in 2016 - </w:t>
      </w:r>
      <w:r w:rsidRPr="00352669">
        <w:rPr>
          <w:rStyle w:val="StyleUnderline"/>
        </w:rPr>
        <w:t xml:space="preserve">and </w:t>
      </w:r>
      <w:r w:rsidRPr="009E29FA">
        <w:rPr>
          <w:rStyle w:val="StyleUnderline"/>
          <w:highlight w:val="cyan"/>
        </w:rPr>
        <w:t>has raised $106 million for re-election</w:t>
      </w:r>
      <w:r w:rsidRPr="00352669">
        <w:rPr>
          <w:rStyle w:val="StyleUnderline"/>
        </w:rPr>
        <w:t>, financial reports show.</w:t>
      </w:r>
      <w:r>
        <w:rPr>
          <w:rStyle w:val="StyleUnderline"/>
        </w:rPr>
        <w:t xml:space="preserve"> </w:t>
      </w:r>
      <w:r w:rsidRPr="00352669">
        <w:rPr>
          <w:rStyle w:val="StyleUnderline"/>
        </w:rPr>
        <w:t>He is unlikely to face a serious Republican primary challenge</w:t>
      </w:r>
      <w:r w:rsidRPr="00352669">
        <w:rPr>
          <w:sz w:val="16"/>
        </w:rPr>
        <w:t xml:space="preserve">, and any longshot bid would be a largely symbolic one from the party’s narrow anti-Trump wing, led by Ohio Governor John Kasich, who lost to Trump in 2016, and Arizona Senator Jeff Flake. Both are frequent Trump critics who are leaving office. “I would seriously doubt” there will be a challenge to Trump, Senate Republican leader Mitch McConnell said, adding Republicans feel good about their political standing. “From a right of center point of view, it doesn’t get any better than this Congress. And I think the president has many things to feel good about,” McConnell said. Democrats have no illusions about the race. Trump has repeatedly shown his ability to dominate opponents and turn controversies into rallying cries for his base. The 2020 campaign will be Trump’s first time on a ballot since his shocking 2016 upset of Clinton, when he used his fame as a businessman and former reality TV star with no experience in elected office to cast himself as the change candidate who would smash the status quo. This time, Democrats say they must be the agents of change. “If we are in a race where voters are deciding between Trump and someone who is defending the Obama years, we’ll be in trouble,” </w:t>
      </w:r>
      <w:proofErr w:type="spellStart"/>
      <w:r w:rsidRPr="00352669">
        <w:rPr>
          <w:sz w:val="16"/>
        </w:rPr>
        <w:t>Tanden</w:t>
      </w:r>
      <w:proofErr w:type="spellEnd"/>
      <w:r w:rsidRPr="00352669">
        <w:rPr>
          <w:sz w:val="16"/>
        </w:rPr>
        <w:t xml:space="preserve"> said.</w:t>
      </w:r>
    </w:p>
    <w:p w14:paraId="5641D5C1" w14:textId="77777777" w:rsidR="00760E63" w:rsidRPr="00C76725" w:rsidRDefault="00760E63" w:rsidP="00760E63">
      <w:pPr>
        <w:pStyle w:val="Heading4"/>
      </w:pPr>
      <w:r>
        <w:t xml:space="preserve">No thumpers---Trump </w:t>
      </w:r>
      <w:r w:rsidRPr="00C76725">
        <w:rPr>
          <w:u w:val="single"/>
        </w:rPr>
        <w:t>MUST</w:t>
      </w:r>
      <w:r>
        <w:t xml:space="preserve"> shift the narrative to get re-elected---but there’s zero chance he does that in the status quo.</w:t>
      </w:r>
    </w:p>
    <w:p w14:paraId="36B225AE" w14:textId="77777777" w:rsidR="00760E63" w:rsidRPr="00676118" w:rsidRDefault="00760E63" w:rsidP="00760E63">
      <w:r w:rsidRPr="00676118">
        <w:t xml:space="preserve">Matthew </w:t>
      </w:r>
      <w:proofErr w:type="spellStart"/>
      <w:r w:rsidRPr="00676118">
        <w:rPr>
          <w:rStyle w:val="Style13ptBold"/>
        </w:rPr>
        <w:t>Yglesias</w:t>
      </w:r>
      <w:proofErr w:type="spellEnd"/>
      <w:r w:rsidRPr="00676118">
        <w:rPr>
          <w:rStyle w:val="Style13ptBold"/>
        </w:rPr>
        <w:t>, 18</w:t>
      </w:r>
      <w:r w:rsidRPr="00676118">
        <w:t>, 11-14-2018, "What the 2018 results tell us about 2020", [https://www.vox.com/policy-and-politics/2018/11/14/18095028/2018-results-2020-map], AVD</w:t>
      </w:r>
    </w:p>
    <w:p w14:paraId="6B5C5282" w14:textId="77777777" w:rsidR="00760E63" w:rsidRDefault="00760E63" w:rsidP="00760E63">
      <w:pPr>
        <w:rPr>
          <w:rStyle w:val="StyleUnderline"/>
        </w:rPr>
      </w:pPr>
      <w:r w:rsidRPr="00C76725">
        <w:rPr>
          <w:sz w:val="16"/>
        </w:rPr>
        <w:t xml:space="preserve">That’s frustrating to Democrats, who feel in their bones that his numbers should be in the cellar. But it really ought to scare Republicans, because </w:t>
      </w:r>
      <w:r w:rsidRPr="009E29FA">
        <w:rPr>
          <w:rStyle w:val="Emphasis"/>
          <w:highlight w:val="cyan"/>
        </w:rPr>
        <w:t>his holding pattern</w:t>
      </w:r>
      <w:r w:rsidRPr="009E29FA">
        <w:rPr>
          <w:rStyle w:val="StyleUnderline"/>
          <w:highlight w:val="cyan"/>
        </w:rPr>
        <w:t xml:space="preserve"> in the </w:t>
      </w:r>
      <w:r w:rsidRPr="009E29FA">
        <w:rPr>
          <w:rStyle w:val="Emphasis"/>
          <w:highlight w:val="cyan"/>
        </w:rPr>
        <w:t>low 40s</w:t>
      </w:r>
      <w:r w:rsidRPr="009E29FA">
        <w:rPr>
          <w:rStyle w:val="StyleUnderline"/>
          <w:highlight w:val="cyan"/>
        </w:rPr>
        <w:t xml:space="preserve"> puts them on track to </w:t>
      </w:r>
      <w:r w:rsidRPr="009E29FA">
        <w:rPr>
          <w:rStyle w:val="Emphasis"/>
          <w:highlight w:val="cyan"/>
        </w:rPr>
        <w:t>lose in 2020</w:t>
      </w:r>
      <w:r w:rsidRPr="00C76725">
        <w:rPr>
          <w:rStyle w:val="StyleUnderline"/>
        </w:rPr>
        <w:t>.</w:t>
      </w:r>
      <w:r>
        <w:rPr>
          <w:rStyle w:val="StyleUnderline"/>
        </w:rPr>
        <w:t xml:space="preserve"> </w:t>
      </w:r>
      <w:r w:rsidRPr="00C76725">
        <w:rPr>
          <w:sz w:val="16"/>
        </w:rPr>
        <w:t xml:space="preserve">More than anything else, that is the lesson of the midterms. </w:t>
      </w:r>
      <w:r w:rsidRPr="00C76725">
        <w:rPr>
          <w:rStyle w:val="StyleUnderline"/>
        </w:rPr>
        <w:t xml:space="preserve">Trump’s numbers were never great during the 2016 election, but ever </w:t>
      </w:r>
      <w:r w:rsidRPr="009E29FA">
        <w:rPr>
          <w:rStyle w:val="Emphasis"/>
          <w:highlight w:val="cyan"/>
        </w:rPr>
        <w:t>since April 2017</w:t>
      </w:r>
      <w:r w:rsidRPr="00C76725">
        <w:rPr>
          <w:rStyle w:val="StyleUnderline"/>
        </w:rPr>
        <w:t xml:space="preserve"> or so, </w:t>
      </w:r>
      <w:r w:rsidRPr="009E29FA">
        <w:rPr>
          <w:rStyle w:val="Emphasis"/>
          <w:highlight w:val="cyan"/>
        </w:rPr>
        <w:t>his numbers have been in clear loser territory</w:t>
      </w:r>
      <w:r w:rsidRPr="00C76725">
        <w:rPr>
          <w:rStyle w:val="StyleUnderline"/>
        </w:rPr>
        <w:t>.</w:t>
      </w:r>
      <w:r>
        <w:rPr>
          <w:rStyle w:val="StyleUnderline"/>
        </w:rPr>
        <w:t xml:space="preserve"> </w:t>
      </w:r>
      <w:r w:rsidRPr="00C76725">
        <w:rPr>
          <w:rStyle w:val="StyleUnderline"/>
        </w:rPr>
        <w:t>What happened last week is just what losing looks like,</w:t>
      </w:r>
      <w:r w:rsidRPr="00C76725">
        <w:rPr>
          <w:sz w:val="16"/>
        </w:rPr>
        <w:t xml:space="preserve"> </w:t>
      </w:r>
      <w:r w:rsidRPr="00C76725">
        <w:rPr>
          <w:rStyle w:val="StyleUnderline"/>
        </w:rPr>
        <w:t>with Democrats beating Republicans badly enough that the geographical details didn’t matter very much</w:t>
      </w:r>
      <w:r w:rsidRPr="00C76725">
        <w:rPr>
          <w:sz w:val="16"/>
        </w:rPr>
        <w:t xml:space="preserve">. </w:t>
      </w:r>
      <w:r w:rsidRPr="009E29FA">
        <w:rPr>
          <w:rStyle w:val="StyleUnderline"/>
          <w:highlight w:val="cyan"/>
        </w:rPr>
        <w:t xml:space="preserve">Two years is plenty of time for </w:t>
      </w:r>
      <w:r w:rsidRPr="009E29FA">
        <w:rPr>
          <w:rStyle w:val="Emphasis"/>
          <w:highlight w:val="cyan"/>
        </w:rPr>
        <w:t>Trump to turn</w:t>
      </w:r>
      <w:r w:rsidRPr="009E29FA">
        <w:rPr>
          <w:rStyle w:val="StyleUnderline"/>
          <w:highlight w:val="cyan"/>
        </w:rPr>
        <w:t xml:space="preserve"> that </w:t>
      </w:r>
      <w:r w:rsidRPr="009E29FA">
        <w:rPr>
          <w:rStyle w:val="Emphasis"/>
          <w:highlight w:val="cyan"/>
        </w:rPr>
        <w:t>around</w:t>
      </w:r>
      <w:r w:rsidRPr="009E29FA">
        <w:rPr>
          <w:rStyle w:val="StyleUnderline"/>
          <w:highlight w:val="cyan"/>
        </w:rPr>
        <w:t xml:space="preserve"> and </w:t>
      </w:r>
      <w:r w:rsidRPr="009E29FA">
        <w:rPr>
          <w:rStyle w:val="Emphasis"/>
          <w:highlight w:val="cyan"/>
        </w:rPr>
        <w:t>become more popular</w:t>
      </w:r>
      <w:r w:rsidRPr="00C76725">
        <w:rPr>
          <w:sz w:val="16"/>
        </w:rPr>
        <w:t>.</w:t>
      </w:r>
      <w:r w:rsidRPr="00C76725">
        <w:rPr>
          <w:rStyle w:val="StyleUnderline"/>
        </w:rPr>
        <w:t xml:space="preserve"> </w:t>
      </w:r>
      <w:r w:rsidRPr="009E29FA">
        <w:rPr>
          <w:rStyle w:val="StyleUnderline"/>
          <w:highlight w:val="cyan"/>
        </w:rPr>
        <w:t>But</w:t>
      </w:r>
      <w:r w:rsidRPr="00C76725">
        <w:rPr>
          <w:sz w:val="16"/>
        </w:rPr>
        <w:t xml:space="preserve"> </w:t>
      </w:r>
      <w:r w:rsidRPr="009E29FA">
        <w:rPr>
          <w:rStyle w:val="StyleUnderline"/>
          <w:highlight w:val="cyan"/>
        </w:rPr>
        <w:t>if he</w:t>
      </w:r>
      <w:r w:rsidRPr="00C76725">
        <w:rPr>
          <w:rStyle w:val="StyleUnderline"/>
        </w:rPr>
        <w:t xml:space="preserve"> </w:t>
      </w:r>
      <w:r w:rsidRPr="009E29FA">
        <w:rPr>
          <w:rStyle w:val="StyleUnderline"/>
          <w:highlight w:val="cyan"/>
        </w:rPr>
        <w:t>wants to get reelected</w:t>
      </w:r>
      <w:r w:rsidRPr="00C76725">
        <w:rPr>
          <w:rStyle w:val="StyleUnderline"/>
        </w:rPr>
        <w:t xml:space="preserve">, </w:t>
      </w:r>
      <w:r w:rsidRPr="009E29FA">
        <w:rPr>
          <w:rStyle w:val="StyleUnderline"/>
          <w:highlight w:val="cyan"/>
        </w:rPr>
        <w:t xml:space="preserve">he does need to </w:t>
      </w:r>
      <w:r w:rsidRPr="009E29FA">
        <w:rPr>
          <w:rStyle w:val="Emphasis"/>
          <w:highlight w:val="cyan"/>
        </w:rPr>
        <w:t>actually do something</w:t>
      </w:r>
      <w:r w:rsidRPr="00C76725">
        <w:rPr>
          <w:rStyle w:val="StyleUnderline"/>
        </w:rPr>
        <w:t xml:space="preserve"> to become more popular</w:t>
      </w:r>
      <w:r w:rsidRPr="00C76725">
        <w:rPr>
          <w:sz w:val="16"/>
        </w:rPr>
        <w:t xml:space="preserve"> — </w:t>
      </w:r>
      <w:r w:rsidRPr="009E29FA">
        <w:rPr>
          <w:rStyle w:val="StyleUnderline"/>
          <w:highlight w:val="cyan"/>
        </w:rPr>
        <w:t>and so far,</w:t>
      </w:r>
      <w:r w:rsidRPr="00C76725">
        <w:rPr>
          <w:rStyle w:val="StyleUnderline"/>
        </w:rPr>
        <w:t xml:space="preserve"> at least, </w:t>
      </w:r>
      <w:r w:rsidRPr="009E29FA">
        <w:rPr>
          <w:rStyle w:val="Emphasis"/>
          <w:highlight w:val="cyan"/>
        </w:rPr>
        <w:t>he’s shown no</w:t>
      </w:r>
      <w:r w:rsidRPr="00C76725">
        <w:rPr>
          <w:rStyle w:val="Emphasis"/>
        </w:rPr>
        <w:t xml:space="preserve"> real </w:t>
      </w:r>
      <w:r w:rsidRPr="009E29FA">
        <w:rPr>
          <w:rStyle w:val="Emphasis"/>
          <w:highlight w:val="cyan"/>
        </w:rPr>
        <w:t>capacity</w:t>
      </w:r>
      <w:r w:rsidRPr="009E29FA">
        <w:rPr>
          <w:rStyle w:val="StyleUnderline"/>
          <w:highlight w:val="cyan"/>
        </w:rPr>
        <w:t xml:space="preserve"> for </w:t>
      </w:r>
      <w:r w:rsidRPr="009E29FA">
        <w:rPr>
          <w:rStyle w:val="Emphasis"/>
          <w:highlight w:val="cyan"/>
        </w:rPr>
        <w:t>growth</w:t>
      </w:r>
      <w:r w:rsidRPr="009E29FA">
        <w:rPr>
          <w:rStyle w:val="StyleUnderline"/>
          <w:highlight w:val="cyan"/>
        </w:rPr>
        <w:t xml:space="preserve"> and </w:t>
      </w:r>
      <w:r w:rsidRPr="009E29FA">
        <w:rPr>
          <w:rStyle w:val="Emphasis"/>
          <w:highlight w:val="cyan"/>
        </w:rPr>
        <w:t>change</w:t>
      </w:r>
      <w:r w:rsidRPr="00C76725">
        <w:rPr>
          <w:rStyle w:val="StyleUnderline"/>
        </w:rPr>
        <w:t>.</w:t>
      </w:r>
    </w:p>
    <w:p w14:paraId="4FD63E4F" w14:textId="77777777" w:rsidR="00760E63" w:rsidRDefault="00760E63" w:rsidP="00760E63">
      <w:pPr>
        <w:pStyle w:val="Heading4"/>
      </w:pPr>
      <w:r>
        <w:t>The 2020 campaign is beginning historically early---action now matters.</w:t>
      </w:r>
    </w:p>
    <w:p w14:paraId="69214AEB" w14:textId="77777777" w:rsidR="00760E63" w:rsidRPr="00676118" w:rsidRDefault="00760E63" w:rsidP="00760E63">
      <w:r w:rsidRPr="00676118">
        <w:t xml:space="preserve">Associated Press, </w:t>
      </w:r>
      <w:r w:rsidRPr="00676118">
        <w:rPr>
          <w:rStyle w:val="Style13ptBold"/>
        </w:rPr>
        <w:t>AP, 18</w:t>
      </w:r>
      <w:r w:rsidRPr="00676118">
        <w:t>, 11-12-2018, "Why wait? Democrats are already openly flirting with 2020 campaigns", [https://q13fox.com/2018/11/12/why-wait-democrats-are-already-openly-flirting-with-2020-campaigns/], AVD</w:t>
      </w:r>
    </w:p>
    <w:p w14:paraId="3D43FAA1" w14:textId="0F147822" w:rsidR="00760E63" w:rsidRDefault="00760E63" w:rsidP="00760E63">
      <w:pPr>
        <w:rPr>
          <w:rStyle w:val="StyleUnderline"/>
        </w:rPr>
      </w:pPr>
      <w:r w:rsidRPr="00C4537B">
        <w:rPr>
          <w:rStyle w:val="StyleUnderline"/>
        </w:rPr>
        <w:t>Motivated by an urgency to unseat</w:t>
      </w:r>
      <w:r w:rsidRPr="00C4537B">
        <w:rPr>
          <w:sz w:val="16"/>
        </w:rPr>
        <w:t xml:space="preserve"> President Donald </w:t>
      </w:r>
      <w:r w:rsidRPr="00C4537B">
        <w:rPr>
          <w:rStyle w:val="StyleUnderline"/>
        </w:rPr>
        <w:t>Trump</w:t>
      </w:r>
      <w:r w:rsidRPr="00C4537B">
        <w:rPr>
          <w:sz w:val="16"/>
        </w:rPr>
        <w:t xml:space="preserve"> and the prospect of a historically large primary field, </w:t>
      </w:r>
      <w:r w:rsidRPr="00C4537B">
        <w:rPr>
          <w:rStyle w:val="StyleUnderline"/>
        </w:rPr>
        <w:t>Democrats see little incentive to delay or downplay their 2020 presidential hopes</w:t>
      </w:r>
      <w:r w:rsidRPr="00C4537B">
        <w:rPr>
          <w:sz w:val="16"/>
        </w:rPr>
        <w:t>. Their more transparent approach is upending one of Washington's favorite "will they or won't they" parlor games and pushed the campaign calendar up earlier than ever before. "</w:t>
      </w:r>
      <w:r w:rsidRPr="009E29FA">
        <w:rPr>
          <w:rStyle w:val="Emphasis"/>
          <w:highlight w:val="cyan"/>
        </w:rPr>
        <w:t>No one is waiting for anyone</w:t>
      </w:r>
      <w:r w:rsidRPr="00C4537B">
        <w:rPr>
          <w:rStyle w:val="StyleUnderline"/>
        </w:rPr>
        <w:t xml:space="preserve"> in the race to run for president</w:t>
      </w:r>
      <w:r w:rsidRPr="00C4537B">
        <w:rPr>
          <w:sz w:val="16"/>
        </w:rPr>
        <w:t>," said Jim Messina, who managed President Barack Obama's 2012 campaign. "</w:t>
      </w:r>
      <w:r w:rsidRPr="009E29FA">
        <w:rPr>
          <w:rStyle w:val="StyleUnderline"/>
          <w:highlight w:val="cyan"/>
        </w:rPr>
        <w:t xml:space="preserve">Those days are </w:t>
      </w:r>
      <w:r w:rsidRPr="009E29FA">
        <w:rPr>
          <w:rStyle w:val="Emphasis"/>
          <w:highlight w:val="cyan"/>
        </w:rPr>
        <w:t>long</w:t>
      </w:r>
      <w:r w:rsidRPr="00C4537B">
        <w:rPr>
          <w:rStyle w:val="StyleUnderline"/>
        </w:rPr>
        <w:t xml:space="preserve">, long </w:t>
      </w:r>
      <w:r w:rsidRPr="009E29FA">
        <w:rPr>
          <w:rStyle w:val="Emphasis"/>
          <w:highlight w:val="cyan"/>
        </w:rPr>
        <w:t>over</w:t>
      </w:r>
      <w:r w:rsidRPr="00C4537B">
        <w:rPr>
          <w:rStyle w:val="StyleUnderline"/>
        </w:rPr>
        <w:t>."</w:t>
      </w:r>
      <w:r w:rsidRPr="00C4537B">
        <w:rPr>
          <w:sz w:val="16"/>
        </w:rPr>
        <w:t xml:space="preserve"> </w:t>
      </w:r>
      <w:r w:rsidRPr="009E29FA">
        <w:rPr>
          <w:rStyle w:val="StyleUnderline"/>
          <w:highlight w:val="cyan"/>
        </w:rPr>
        <w:t>Running for president used to involve</w:t>
      </w:r>
      <w:r w:rsidRPr="00C4537B">
        <w:rPr>
          <w:rStyle w:val="StyleUnderline"/>
        </w:rPr>
        <w:t xml:space="preserve"> a familiar routine, with potential candidates </w:t>
      </w:r>
      <w:r w:rsidRPr="009E29FA">
        <w:rPr>
          <w:rStyle w:val="StyleUnderline"/>
          <w:highlight w:val="cyan"/>
        </w:rPr>
        <w:t>spending months</w:t>
      </w:r>
      <w:r w:rsidRPr="00C4537B">
        <w:rPr>
          <w:rStyle w:val="StyleUnderline"/>
        </w:rPr>
        <w:t xml:space="preserve"> publicly </w:t>
      </w:r>
      <w:r w:rsidRPr="009E29FA">
        <w:rPr>
          <w:rStyle w:val="StyleUnderline"/>
          <w:highlight w:val="cyan"/>
        </w:rPr>
        <w:t>demurring about</w:t>
      </w:r>
      <w:r w:rsidRPr="00C4537B">
        <w:rPr>
          <w:rStyle w:val="StyleUnderline"/>
        </w:rPr>
        <w:t xml:space="preserve"> their </w:t>
      </w:r>
      <w:r w:rsidRPr="009E29FA">
        <w:rPr>
          <w:rStyle w:val="StyleUnderline"/>
          <w:highlight w:val="cyan"/>
        </w:rPr>
        <w:t>ambitions</w:t>
      </w:r>
      <w:r w:rsidRPr="00C4537B">
        <w:rPr>
          <w:sz w:val="16"/>
        </w:rPr>
        <w:t xml:space="preserve"> and professing to be content in their current roles. Advisers labored to keep meetings with donors and potential staff under wraps ahead of formal, carefully choreographed campaign announcements. </w:t>
      </w:r>
      <w:r w:rsidRPr="009E29FA">
        <w:rPr>
          <w:rStyle w:val="StyleUnderline"/>
          <w:highlight w:val="cyan"/>
        </w:rPr>
        <w:t>This time around</w:t>
      </w:r>
      <w:r w:rsidRPr="009E29FA">
        <w:rPr>
          <w:sz w:val="16"/>
          <w:highlight w:val="cyan"/>
        </w:rPr>
        <w:t>,</w:t>
      </w:r>
      <w:r w:rsidRPr="00C4537B">
        <w:rPr>
          <w:sz w:val="16"/>
        </w:rPr>
        <w:t xml:space="preserve"> many </w:t>
      </w:r>
      <w:r w:rsidRPr="009E29FA">
        <w:rPr>
          <w:rStyle w:val="StyleUnderline"/>
          <w:highlight w:val="cyan"/>
        </w:rPr>
        <w:t>Democrats</w:t>
      </w:r>
      <w:r w:rsidRPr="00C4537B">
        <w:rPr>
          <w:rStyle w:val="StyleUnderline"/>
        </w:rPr>
        <w:t xml:space="preserve"> believe </w:t>
      </w:r>
      <w:r w:rsidRPr="009E29FA">
        <w:rPr>
          <w:rStyle w:val="StyleUnderline"/>
          <w:highlight w:val="cyan"/>
        </w:rPr>
        <w:t xml:space="preserve">it would be too risky to </w:t>
      </w:r>
      <w:r w:rsidRPr="009E29FA">
        <w:rPr>
          <w:rStyle w:val="Emphasis"/>
          <w:highlight w:val="cyan"/>
        </w:rPr>
        <w:t>wait much longer</w:t>
      </w:r>
      <w:r w:rsidRPr="00C4537B">
        <w:rPr>
          <w:sz w:val="16"/>
        </w:rPr>
        <w:t xml:space="preserve"> before making their intentions known, particularly those with lower national profiles who could quickly be overshadowed by a field that could have more than two dozen candidates. There are practicalities to consider, given the limited supply of money and top-flight staff available to run a campaign. But </w:t>
      </w:r>
      <w:r w:rsidRPr="009E29FA">
        <w:rPr>
          <w:rStyle w:val="StyleUnderline"/>
          <w:highlight w:val="cyan"/>
        </w:rPr>
        <w:t>another driving factor</w:t>
      </w:r>
      <w:r w:rsidRPr="00C4537B">
        <w:rPr>
          <w:rStyle w:val="StyleUnderline"/>
        </w:rPr>
        <w:t xml:space="preserve"> is more </w:t>
      </w:r>
      <w:r w:rsidRPr="009E29FA">
        <w:rPr>
          <w:rStyle w:val="StyleUnderline"/>
          <w:highlight w:val="cyan"/>
        </w:rPr>
        <w:t>visceral</w:t>
      </w:r>
      <w:r w:rsidRPr="00C4537B">
        <w:rPr>
          <w:sz w:val="16"/>
        </w:rPr>
        <w:t xml:space="preserve">: </w:t>
      </w:r>
      <w:r w:rsidRPr="009E29FA">
        <w:rPr>
          <w:rStyle w:val="StyleUnderline"/>
          <w:highlight w:val="cyan"/>
        </w:rPr>
        <w:t xml:space="preserve">Democrats are </w:t>
      </w:r>
      <w:r w:rsidRPr="009E29FA">
        <w:rPr>
          <w:rStyle w:val="Emphasis"/>
          <w:highlight w:val="cyan"/>
        </w:rPr>
        <w:t>simply eager to take on the president.</w:t>
      </w:r>
      <w:r>
        <w:rPr>
          <w:rStyle w:val="Emphasis"/>
        </w:rPr>
        <w:t xml:space="preserve"> </w:t>
      </w:r>
      <w:r w:rsidRPr="00C4537B">
        <w:rPr>
          <w:sz w:val="16"/>
        </w:rPr>
        <w:t>"</w:t>
      </w:r>
      <w:r w:rsidRPr="009E29FA">
        <w:rPr>
          <w:rStyle w:val="Emphasis"/>
          <w:highlight w:val="cyan"/>
        </w:rPr>
        <w:t>This is starting very fast,</w:t>
      </w:r>
      <w:r w:rsidRPr="00C4537B">
        <w:rPr>
          <w:sz w:val="16"/>
        </w:rPr>
        <w:t xml:space="preserve">" said former Iowa Democratic Party Chairwoman Sue </w:t>
      </w:r>
      <w:proofErr w:type="spellStart"/>
      <w:r w:rsidRPr="00C4537B">
        <w:rPr>
          <w:sz w:val="16"/>
        </w:rPr>
        <w:t>Dvorsky</w:t>
      </w:r>
      <w:proofErr w:type="spellEnd"/>
      <w:r w:rsidRPr="00C4537B">
        <w:rPr>
          <w:sz w:val="16"/>
        </w:rPr>
        <w:t xml:space="preserve">. She said that </w:t>
      </w:r>
      <w:r w:rsidRPr="009E29FA">
        <w:rPr>
          <w:rStyle w:val="StyleUnderline"/>
          <w:highlight w:val="cyan"/>
        </w:rPr>
        <w:t>given</w:t>
      </w:r>
      <w:r w:rsidRPr="00C4537B">
        <w:rPr>
          <w:rStyle w:val="StyleUnderline"/>
        </w:rPr>
        <w:t xml:space="preserve"> the imperative to beat </w:t>
      </w:r>
      <w:r w:rsidRPr="009E29FA">
        <w:rPr>
          <w:rStyle w:val="StyleUnderline"/>
          <w:highlight w:val="cyan"/>
        </w:rPr>
        <w:t>Trump</w:t>
      </w:r>
      <w:r w:rsidRPr="00C4537B">
        <w:rPr>
          <w:rStyle w:val="StyleUnderline"/>
        </w:rPr>
        <w:t xml:space="preserve">, </w:t>
      </w:r>
      <w:r w:rsidRPr="009E29FA">
        <w:rPr>
          <w:rStyle w:val="StyleUnderline"/>
          <w:highlight w:val="cyan"/>
        </w:rPr>
        <w:t>"</w:t>
      </w:r>
      <w:r w:rsidRPr="009E29FA">
        <w:rPr>
          <w:rStyle w:val="Emphasis"/>
          <w:highlight w:val="cyan"/>
        </w:rPr>
        <w:t>it</w:t>
      </w:r>
      <w:r w:rsidRPr="009E29FA">
        <w:rPr>
          <w:rStyle w:val="StyleUnderline"/>
          <w:highlight w:val="cyan"/>
        </w:rPr>
        <w:t xml:space="preserve"> </w:t>
      </w:r>
      <w:r w:rsidRPr="00C4537B">
        <w:rPr>
          <w:rStyle w:val="StyleUnderline"/>
        </w:rPr>
        <w:t xml:space="preserve">kind of </w:t>
      </w:r>
      <w:r w:rsidRPr="009E29FA">
        <w:rPr>
          <w:rStyle w:val="Emphasis"/>
          <w:highlight w:val="cyan"/>
        </w:rPr>
        <w:t>needs to</w:t>
      </w:r>
      <w:r w:rsidRPr="00C4537B">
        <w:rPr>
          <w:rStyle w:val="StyleUnderline"/>
        </w:rPr>
        <w:t>."</w:t>
      </w:r>
    </w:p>
    <w:p w14:paraId="46152FB5" w14:textId="110A0870" w:rsidR="0088584D" w:rsidRDefault="0088584D" w:rsidP="0088584D">
      <w:pPr>
        <w:pStyle w:val="Heading3"/>
      </w:pPr>
      <w:r>
        <w:t>A2: Russia Hack</w:t>
      </w:r>
    </w:p>
    <w:p w14:paraId="35D41895" w14:textId="77777777" w:rsidR="0088584D" w:rsidRPr="002E3EA3" w:rsidRDefault="0088584D" w:rsidP="0088584D">
      <w:pPr>
        <w:pStyle w:val="Heading4"/>
        <w:rPr>
          <w:rFonts w:cs="Arial"/>
        </w:rPr>
      </w:pPr>
      <w:r w:rsidRPr="002E3EA3">
        <w:rPr>
          <w:rFonts w:cs="Arial"/>
        </w:rPr>
        <w:t>No impact—states are switching to paper</w:t>
      </w:r>
    </w:p>
    <w:p w14:paraId="24BFE033" w14:textId="77777777" w:rsidR="0088584D" w:rsidRPr="002E3EA3" w:rsidRDefault="0088584D" w:rsidP="0088584D">
      <w:r w:rsidRPr="002E3EA3">
        <w:rPr>
          <w:rStyle w:val="Style13ptBold"/>
        </w:rPr>
        <w:t>Weise 9/19</w:t>
      </w:r>
      <w:r w:rsidRPr="002E3EA3">
        <w:rPr>
          <w:sz w:val="16"/>
        </w:rPr>
        <w:t xml:space="preserve"> </w:t>
      </w:r>
      <w:r w:rsidRPr="002E3EA3">
        <w:t xml:space="preserve">(September 19th, 2017, Elizabeth Weise covers computer security, technology and Silicon Valley out of USA TODAY's San Francisco bureau. “Paper ballots are back in vogue thanks to Russian hacking fears,” USA Today. </w:t>
      </w:r>
      <w:hyperlink r:id="rId47" w:history="1">
        <w:r w:rsidRPr="002E3EA3">
          <w:rPr>
            <w:rStyle w:val="Hyperlink"/>
          </w:rPr>
          <w:t>https://www.usatoday.com/story/tech/news/2017/09/19/russia-hacking-election-fears-prompts-states-to-switch-to-paper-ballots/666020001/</w:t>
        </w:r>
      </w:hyperlink>
      <w:r w:rsidRPr="002E3EA3">
        <w:t>)</w:t>
      </w:r>
      <w:r>
        <w:t>, AVD</w:t>
      </w:r>
    </w:p>
    <w:p w14:paraId="1E225B04" w14:textId="4883DD15" w:rsidR="0088584D" w:rsidRPr="007A6575" w:rsidRDefault="0088584D" w:rsidP="0088584D">
      <w:pPr>
        <w:rPr>
          <w:sz w:val="16"/>
        </w:rPr>
      </w:pPr>
      <w:r w:rsidRPr="002E3EA3">
        <w:rPr>
          <w:sz w:val="16"/>
        </w:rPr>
        <w:t xml:space="preserve">According to the FBI, as many as 39 states had their election systems scanned or targeted by Russia. </w:t>
      </w:r>
      <w:r w:rsidRPr="009E29FA">
        <w:rPr>
          <w:rStyle w:val="StyleUnderline"/>
          <w:highlight w:val="cyan"/>
        </w:rPr>
        <w:t>There's no ev</w:t>
      </w:r>
      <w:r w:rsidRPr="002E3EA3">
        <w:rPr>
          <w:rStyle w:val="StyleUnderline"/>
        </w:rPr>
        <w:t xml:space="preserve">idence </w:t>
      </w:r>
      <w:r w:rsidRPr="009E29FA">
        <w:rPr>
          <w:rStyle w:val="StyleUnderline"/>
          <w:highlight w:val="cyan"/>
        </w:rPr>
        <w:t>of votes changed</w:t>
      </w:r>
      <w:r w:rsidRPr="002E3EA3">
        <w:rPr>
          <w:sz w:val="16"/>
        </w:rPr>
        <w:t xml:space="preserve">. But given the stakes, some state agencies that run elections are trying to curb any further interference prior to mid-term elections in November. </w:t>
      </w:r>
      <w:r w:rsidRPr="002E3EA3">
        <w:rPr>
          <w:rStyle w:val="StyleUnderline"/>
        </w:rPr>
        <w:t>Their tool of choice: Ensuring systems can't be hacked, and if they are, making those breaches immediately obvious</w:t>
      </w:r>
      <w:r w:rsidRPr="002E3EA3">
        <w:rPr>
          <w:sz w:val="16"/>
        </w:rPr>
        <w:t xml:space="preserve">. To do this, </w:t>
      </w:r>
      <w:r w:rsidRPr="002E3EA3">
        <w:rPr>
          <w:rStyle w:val="StyleUnderline"/>
        </w:rPr>
        <w:t xml:space="preserve">some are taking the unusual move of rewinding the technological dial, debating measures that would </w:t>
      </w:r>
      <w:r w:rsidRPr="009E29FA">
        <w:rPr>
          <w:rStyle w:val="StyleUnderline"/>
          <w:highlight w:val="cyan"/>
        </w:rPr>
        <w:t>add paper ballots</w:t>
      </w:r>
      <w:r w:rsidRPr="002E3EA3">
        <w:rPr>
          <w:sz w:val="16"/>
        </w:rPr>
        <w:t xml:space="preserve"> — similar to how many Americans voted before electronic voting started to become widespread in the 1980s. A week ago </w:t>
      </w:r>
      <w:r w:rsidRPr="00426B57">
        <w:rPr>
          <w:rStyle w:val="StyleUnderline"/>
        </w:rPr>
        <w:t>Virginia announced it would no longer use touch-screen-only voting machines</w:t>
      </w:r>
      <w:r w:rsidRPr="00426B57">
        <w:rPr>
          <w:sz w:val="16"/>
        </w:rPr>
        <w:t xml:space="preserve"> after a hack-a-thon in Las Vegas showed how easily they could be breached. </w:t>
      </w:r>
      <w:r w:rsidRPr="00426B57">
        <w:rPr>
          <w:rStyle w:val="StyleUnderline"/>
        </w:rPr>
        <w:t>States with electronic-only voting machin</w:t>
      </w:r>
      <w:r w:rsidRPr="002E3EA3">
        <w:rPr>
          <w:rStyle w:val="StyleUnderline"/>
        </w:rPr>
        <w:t xml:space="preserve">es want to </w:t>
      </w:r>
      <w:r w:rsidRPr="009E29FA">
        <w:rPr>
          <w:rStyle w:val="StyleUnderline"/>
          <w:highlight w:val="cyan"/>
        </w:rPr>
        <w:t>add a paper back-up that</w:t>
      </w:r>
      <w:r w:rsidRPr="002E3EA3">
        <w:rPr>
          <w:rStyle w:val="StyleUnderline"/>
        </w:rPr>
        <w:t xml:space="preserve"> would </w:t>
      </w:r>
      <w:r w:rsidRPr="009E29FA">
        <w:rPr>
          <w:rStyle w:val="StyleUnderline"/>
          <w:highlight w:val="cyan"/>
        </w:rPr>
        <w:t>mandate</w:t>
      </w:r>
      <w:r w:rsidRPr="002E3EA3">
        <w:rPr>
          <w:rStyle w:val="StyleUnderline"/>
        </w:rPr>
        <w:t xml:space="preserve">, for every electronic ballot cast, creation of </w:t>
      </w:r>
      <w:r w:rsidRPr="009E29FA">
        <w:rPr>
          <w:rStyle w:val="StyleUnderline"/>
          <w:highlight w:val="cyan"/>
        </w:rPr>
        <w:t>a paper version that could be counted, and</w:t>
      </w:r>
      <w:r w:rsidRPr="002E3EA3">
        <w:rPr>
          <w:rStyle w:val="StyleUnderline"/>
        </w:rPr>
        <w:t xml:space="preserve"> presumably, </w:t>
      </w:r>
      <w:r w:rsidRPr="009E29FA">
        <w:rPr>
          <w:rStyle w:val="StyleUnderline"/>
          <w:highlight w:val="cyan"/>
        </w:rPr>
        <w:t>not</w:t>
      </w:r>
      <w:r w:rsidRPr="002E3EA3">
        <w:rPr>
          <w:rStyle w:val="StyleUnderline"/>
        </w:rPr>
        <w:t xml:space="preserve"> easily </w:t>
      </w:r>
      <w:r w:rsidRPr="009E29FA">
        <w:rPr>
          <w:rStyle w:val="StyleUnderline"/>
          <w:highlight w:val="cyan"/>
        </w:rPr>
        <w:t>altered</w:t>
      </w:r>
      <w:r w:rsidRPr="002E3EA3">
        <w:rPr>
          <w:rStyle w:val="StyleUnderline"/>
        </w:rPr>
        <w:t xml:space="preserve">. </w:t>
      </w:r>
      <w:r w:rsidRPr="00426B57">
        <w:rPr>
          <w:rStyle w:val="StyleUnderline"/>
        </w:rPr>
        <w:t>Rhode Island is set to vote on a measure Tuesday that would require an audit of voters' paper ballots after each election. Georgia is fighting a suit by voters that</w:t>
      </w:r>
      <w:r w:rsidRPr="00426B57">
        <w:rPr>
          <w:sz w:val="16"/>
        </w:rPr>
        <w:t xml:space="preserve">, among other claims, </w:t>
      </w:r>
      <w:r w:rsidRPr="00426B57">
        <w:rPr>
          <w:rStyle w:val="StyleUnderline"/>
        </w:rPr>
        <w:t>alleges the state needs to switch to a paper-ballots-based voting system</w:t>
      </w:r>
      <w:r w:rsidRPr="00426B57">
        <w:rPr>
          <w:sz w:val="16"/>
        </w:rPr>
        <w:t xml:space="preserve"> because it now uses touch-screen voting machines that do not meet the requirements of state law due to their age and vulnerability to hacking. The U.S. voting machine industry is dominated by three privately-held companies, Election Systems &amp; Software in Omaha, Neb., Dominion Voting Systems in Toronto and </w:t>
      </w:r>
      <w:proofErr w:type="spellStart"/>
      <w:r w:rsidRPr="00426B57">
        <w:rPr>
          <w:sz w:val="16"/>
        </w:rPr>
        <w:t>HartInterCivic</w:t>
      </w:r>
      <w:proofErr w:type="spellEnd"/>
      <w:r w:rsidRPr="00426B57">
        <w:rPr>
          <w:sz w:val="16"/>
        </w:rPr>
        <w:t xml:space="preserve"> in Austin, Texas. A wholesale refitting of the nation's voting machine infrastructure would represent a sizable sales opportunity for them. But there's little money in the system to make that happen, say experts. Too often voting officials lack the resources necessary to protect and upgrade election infrastructures, said Lawrence </w:t>
      </w:r>
      <w:proofErr w:type="spellStart"/>
      <w:r w:rsidRPr="00426B57">
        <w:rPr>
          <w:sz w:val="16"/>
        </w:rPr>
        <w:t>Norden</w:t>
      </w:r>
      <w:proofErr w:type="spellEnd"/>
      <w:r w:rsidRPr="00426B57">
        <w:rPr>
          <w:sz w:val="16"/>
        </w:rPr>
        <w:t xml:space="preserve">, at the Brennan Center for Justice at the New York University School of Law and author of a report in June called Securing Elections from Foreign Interference. “The federal government says it’s up to the states to fund it, the states often put it down to the counties and the counties say they have no money. So we need some shared responsibility for funding elections and making sure they’re free and fair," he said. Even so, </w:t>
      </w:r>
      <w:r w:rsidRPr="00426B57">
        <w:rPr>
          <w:rStyle w:val="StyleUnderline"/>
        </w:rPr>
        <w:t>some states are moving to overhaul their voting apparatus to be more secure</w:t>
      </w:r>
      <w:r w:rsidRPr="00426B57">
        <w:rPr>
          <w:sz w:val="16"/>
        </w:rPr>
        <w:t xml:space="preserve">. Last week, </w:t>
      </w:r>
      <w:r w:rsidRPr="00426B57">
        <w:rPr>
          <w:rStyle w:val="StyleUnderline"/>
        </w:rPr>
        <w:t xml:space="preserve">Virginia’s Board of Elections voted to replace touch-screen-only voting machines used in 22 localities in the state to those that have paper back-ups. </w:t>
      </w:r>
      <w:r w:rsidRPr="00426B57">
        <w:rPr>
          <w:sz w:val="16"/>
        </w:rPr>
        <w:t xml:space="preserve">They did this after hackers at </w:t>
      </w:r>
      <w:proofErr w:type="spellStart"/>
      <w:r w:rsidRPr="00426B57">
        <w:rPr>
          <w:sz w:val="16"/>
        </w:rPr>
        <w:t>DefCon</w:t>
      </w:r>
      <w:proofErr w:type="spellEnd"/>
      <w:r w:rsidRPr="00426B57">
        <w:rPr>
          <w:sz w:val="16"/>
        </w:rPr>
        <w:t>, a computer security conference, demonstrated in July that they could easily break into them. Touch-screen voting machines are considered insecure</w:t>
      </w:r>
      <w:r w:rsidRPr="002E3EA3">
        <w:rPr>
          <w:sz w:val="16"/>
        </w:rPr>
        <w:t xml:space="preserve"> because they don’t produce a paper copy of the vote and therefore can’t be rigorously audited. Voting integrity activists aren't advocating returning to a totally paper-based voting system, but instead requiring that voting machines produce a paper record that can be used to check the reported electronic totals. “</w:t>
      </w:r>
      <w:r w:rsidRPr="002E3EA3">
        <w:rPr>
          <w:rStyle w:val="StyleUnderline"/>
        </w:rPr>
        <w:t>The step we took</w:t>
      </w:r>
      <w:r w:rsidRPr="002E3EA3">
        <w:rPr>
          <w:sz w:val="16"/>
        </w:rPr>
        <w:t xml:space="preserve"> today to decertify paperless voting systems </w:t>
      </w:r>
      <w:r w:rsidRPr="002E3EA3">
        <w:rPr>
          <w:rStyle w:val="StyleUnderline"/>
        </w:rPr>
        <w:t xml:space="preserve">is necessary </w:t>
      </w:r>
      <w:r w:rsidRPr="009E29FA">
        <w:rPr>
          <w:rStyle w:val="StyleUnderline"/>
          <w:highlight w:val="cyan"/>
        </w:rPr>
        <w:t>to ensure the integrity of</w:t>
      </w:r>
      <w:r w:rsidRPr="002E3EA3">
        <w:rPr>
          <w:rStyle w:val="StyleUnderline"/>
        </w:rPr>
        <w:t xml:space="preserve"> Virginia’s </w:t>
      </w:r>
      <w:r w:rsidRPr="009E29FA">
        <w:rPr>
          <w:rStyle w:val="StyleUnderline"/>
          <w:highlight w:val="cyan"/>
        </w:rPr>
        <w:t>elections</w:t>
      </w:r>
      <w:r w:rsidRPr="002E3EA3">
        <w:rPr>
          <w:sz w:val="16"/>
        </w:rPr>
        <w:t>,” said James Alcorn, chair of the State Board of Elections, in a statement.</w:t>
      </w:r>
    </w:p>
    <w:p w14:paraId="270A59D5" w14:textId="77777777" w:rsidR="0088584D" w:rsidRDefault="0088584D" w:rsidP="0088584D">
      <w:pPr>
        <w:pStyle w:val="Heading4"/>
      </w:pPr>
      <w:r>
        <w:t>Election hacking is not a threat- Reforms have been made since 2016 and the threat is way overhyped</w:t>
      </w:r>
    </w:p>
    <w:p w14:paraId="53250EC1" w14:textId="77777777" w:rsidR="0088584D" w:rsidRPr="0080487F" w:rsidRDefault="0088584D" w:rsidP="0088584D">
      <w:r w:rsidRPr="0080487F">
        <w:t xml:space="preserve">Brennan </w:t>
      </w:r>
      <w:r w:rsidRPr="0080487F">
        <w:rPr>
          <w:rStyle w:val="Style13ptBold"/>
        </w:rPr>
        <w:t>Weiss</w:t>
      </w:r>
      <w:r w:rsidRPr="0080487F">
        <w:t xml:space="preserve"> 6-17-20</w:t>
      </w:r>
      <w:r w:rsidRPr="0080487F">
        <w:rPr>
          <w:rStyle w:val="Style13ptBold"/>
        </w:rPr>
        <w:t>18</w:t>
      </w:r>
      <w:r w:rsidRPr="0080487F">
        <w:t>. ("US intelligence officials say Russia will be back to try to undermine the 2018 elections. But here's why Americans shouldn't be so worried.." Business Insider. Web. 6-17-2018. accessed 8-26-2018. &lt; https://www.businessinsider.com/protecting-midterm-elections-from-russia-us-election-security-2018-6 &gt;. MJD)</w:t>
      </w:r>
    </w:p>
    <w:p w14:paraId="4FB3DBCD" w14:textId="77777777" w:rsidR="0088584D" w:rsidRPr="00853F64" w:rsidRDefault="0088584D" w:rsidP="0088584D">
      <w:pPr>
        <w:rPr>
          <w:rStyle w:val="StyleUnderline"/>
        </w:rPr>
      </w:pPr>
      <w:r w:rsidRPr="00853F64">
        <w:rPr>
          <w:sz w:val="16"/>
        </w:rPr>
        <w:t xml:space="preserve">On June 23, 2016, unidentified hackers made their way into the statewide voter-registration system in Illinois. They remained undetected in the system for three weeks until they appeared to intentionally overload the voter-registration website with a massive amount of traffic. It was only then that IT staff at the Illinois State Board of Elections (SBE) noticed that something was wrong. On July 13, state technicians took the website offline to investigate the attack. For about a week, people in Illinois weren't able to register online to vote, although they could still do so by contacting their local election officials directly. The IT experts doggedly scoured their online system for any trace of who might have been behind the breach. They changed the system's code to eliminate the technical vulnerabilities that opened the door to the hackers in the first place. Having kicked out the hackers from their election system, Illinois officials were back in control. But the attacks on the voter-registration website continued unabated. Monitoring of hacker activity revealed that IP addresses linked to the SBE were being targeted five times per second, 24 hours a day. Then, on August 12, seven weeks after the initial breach, the attacks abruptly stopped. The Illinois SBE was no longer under assault. Illinois SBE officials didn't learn who was behind the attack until about a year later, when officials from the Department of Homeland Security </w:t>
      </w:r>
      <w:hyperlink r:id="rId48" w:tgtFrame="_blank" w:history="1">
        <w:proofErr w:type="spellStart"/>
        <w:r w:rsidRPr="00853F64">
          <w:rPr>
            <w:rStyle w:val="Hyperlink"/>
            <w:sz w:val="16"/>
          </w:rPr>
          <w:t>testified</w:t>
        </w:r>
      </w:hyperlink>
      <w:r w:rsidRPr="00853F64">
        <w:rPr>
          <w:sz w:val="16"/>
        </w:rPr>
        <w:t>before</w:t>
      </w:r>
      <w:proofErr w:type="spellEnd"/>
      <w:r w:rsidRPr="00853F64">
        <w:rPr>
          <w:sz w:val="16"/>
        </w:rPr>
        <w:t xml:space="preserve"> the Senate Intelligence Committee that Russia was behind the targeting of election systems in 21 states, including Illinois. That hackers linked to the Kremlin were responsible for the breach didn't come as a surprise. Matt Dietrich, an SBE spokesman, told Business Insider that the Board assumed Russia was the culprit because Moscow had also been implicated in the hacking of the Democratic National Committee, which occurred around the same time in June and July 2016. "But that was more or less immaterial to us," Dietrich recalled. "Our concern was just that it happened. How do we not let it happen again?" </w:t>
      </w:r>
      <w:r w:rsidRPr="009E29FA">
        <w:rPr>
          <w:rStyle w:val="Emphasis"/>
          <w:highlight w:val="cyan"/>
        </w:rPr>
        <w:t>After the attack, the SBE strengthened its relationship with DHS, implementing weekly cyber-hygiene tests</w:t>
      </w:r>
      <w:r w:rsidRPr="00853F64">
        <w:rPr>
          <w:rStyle w:val="Emphasis"/>
        </w:rPr>
        <w:t xml:space="preserve"> in October 2016 </w:t>
      </w:r>
      <w:r w:rsidRPr="009E29FA">
        <w:rPr>
          <w:rStyle w:val="Emphasis"/>
          <w:highlight w:val="cyan"/>
        </w:rPr>
        <w:t>to scan for vulnerabilities</w:t>
      </w:r>
      <w:r w:rsidRPr="00853F64">
        <w:rPr>
          <w:rStyle w:val="Emphasis"/>
        </w:rPr>
        <w:t xml:space="preserve"> in the state's election infrastructure.</w:t>
      </w:r>
      <w:r w:rsidRPr="00853F64">
        <w:rPr>
          <w:sz w:val="16"/>
        </w:rPr>
        <w:t xml:space="preserve"> </w:t>
      </w:r>
      <w:r w:rsidRPr="00853F64">
        <w:rPr>
          <w:rStyle w:val="StyleUnderline"/>
        </w:rPr>
        <w:t>Those weekly tests still take place today along with continuous monitoring of network activity on state computers, as well as regular cybersecurity awareness training for state employees provided by the Illinois Department of Innovation and Technology</w:t>
      </w:r>
      <w:r w:rsidRPr="009E29FA">
        <w:rPr>
          <w:rStyle w:val="StyleUnderline"/>
          <w:highlight w:val="cyan"/>
        </w:rPr>
        <w:t>.</w:t>
      </w:r>
      <w:r w:rsidRPr="009E29FA">
        <w:rPr>
          <w:sz w:val="16"/>
          <w:highlight w:val="cyan"/>
        </w:rPr>
        <w:t xml:space="preserve"> </w:t>
      </w:r>
      <w:r w:rsidRPr="009E29FA">
        <w:rPr>
          <w:rStyle w:val="Emphasis"/>
          <w:highlight w:val="cyan"/>
        </w:rPr>
        <w:t>Illinois is one of 32 states that have requested and received ongoing cyber hygiene scans</w:t>
      </w:r>
      <w:r w:rsidRPr="00853F64">
        <w:rPr>
          <w:rStyle w:val="Emphasis"/>
        </w:rPr>
        <w:t>, according to an official from the National Protection and Programs Directorate at DHS</w:t>
      </w:r>
      <w:r w:rsidRPr="00853F64">
        <w:rPr>
          <w:sz w:val="16"/>
        </w:rPr>
        <w:t xml:space="preserve">. </w:t>
      </w:r>
      <w:r w:rsidRPr="00853F64">
        <w:rPr>
          <w:rStyle w:val="Emphasis"/>
        </w:rPr>
        <w:t>The state is also scheduled to undergo a full-scale risk and vulnerability assessment from DHS to make sure the state's election systems are prepared for the 2018 midterms</w:t>
      </w:r>
      <w:r w:rsidRPr="00853F64">
        <w:rPr>
          <w:sz w:val="16"/>
        </w:rPr>
        <w:t>. "</w:t>
      </w:r>
      <w:r w:rsidRPr="00853F64">
        <w:rPr>
          <w:rStyle w:val="StyleUnderline"/>
        </w:rPr>
        <w:t>It was just human error and some programming that allowed our breach to happen," Dietrich said. "But we fixed that, and now we think that we've enhanced our system to guard against something like that from ever happening again</w:t>
      </w:r>
      <w:r w:rsidRPr="00853F64">
        <w:rPr>
          <w:sz w:val="16"/>
        </w:rPr>
        <w:t xml:space="preserve">. But you just don't know." After the US intelligence community's </w:t>
      </w:r>
      <w:hyperlink r:id="rId49" w:tgtFrame="_blank" w:history="1">
        <w:r w:rsidRPr="00853F64">
          <w:rPr>
            <w:rStyle w:val="Hyperlink"/>
            <w:sz w:val="16"/>
          </w:rPr>
          <w:t>assessment</w:t>
        </w:r>
      </w:hyperlink>
      <w:r w:rsidRPr="00853F64">
        <w:rPr>
          <w:sz w:val="16"/>
        </w:rPr>
        <w:t xml:space="preserve"> found that the Russian government tried to interfere in the 2016 US presidential election — representing "Moscow's longstanding desire to undermine the US-led liberal democratic order" — panic set in around the country. Election officials complained they lacked the resources to adequately address cyber threats. Lawmakers warned of an </w:t>
      </w:r>
      <w:hyperlink r:id="rId50" w:tgtFrame="_blank" w:history="1">
        <w:r w:rsidRPr="00853F64">
          <w:rPr>
            <w:rStyle w:val="Hyperlink"/>
            <w:sz w:val="16"/>
          </w:rPr>
          <w:t>impending breakdown</w:t>
        </w:r>
      </w:hyperlink>
      <w:r w:rsidRPr="00853F64">
        <w:rPr>
          <w:sz w:val="16"/>
        </w:rPr>
        <w:t xml:space="preserve"> in American democracy. And President Donald Trump hardly made things better by </w:t>
      </w:r>
      <w:hyperlink r:id="rId51" w:tgtFrame="_blank" w:history="1">
        <w:r w:rsidRPr="00853F64">
          <w:rPr>
            <w:rStyle w:val="Hyperlink"/>
            <w:sz w:val="16"/>
          </w:rPr>
          <w:t>wavering</w:t>
        </w:r>
      </w:hyperlink>
      <w:r w:rsidRPr="00853F64">
        <w:rPr>
          <w:sz w:val="16"/>
        </w:rPr>
        <w:t xml:space="preserve">, on more than one occasion, when asked whether he believed claims of Russian interference. Americans also started questioning their own election-day votes. When DHS </w:t>
      </w:r>
      <w:hyperlink r:id="rId52" w:tgtFrame="_blank" w:history="1">
        <w:r w:rsidRPr="00853F64">
          <w:rPr>
            <w:rStyle w:val="Hyperlink"/>
            <w:sz w:val="16"/>
          </w:rPr>
          <w:t>announced</w:t>
        </w:r>
      </w:hyperlink>
      <w:r w:rsidRPr="00853F64">
        <w:rPr>
          <w:sz w:val="16"/>
        </w:rPr>
        <w:t xml:space="preserve"> in September 2017 that it had contacted officials in 21 states targeted by Russian government hackers, many voters misinterpreted that assessment to mean that the Russians had changed actual votes. That never happened, as Brent Davis, the director of operations at the Illinois SBE, </w:t>
      </w:r>
      <w:hyperlink r:id="rId53" w:tgtFrame="_blank" w:history="1">
        <w:r w:rsidRPr="00853F64">
          <w:rPr>
            <w:rStyle w:val="Hyperlink"/>
            <w:sz w:val="16"/>
          </w:rPr>
          <w:t>explained</w:t>
        </w:r>
      </w:hyperlink>
      <w:r w:rsidRPr="00853F64">
        <w:rPr>
          <w:sz w:val="16"/>
        </w:rPr>
        <w:t xml:space="preserve"> last year during a panel discussion about his state's 2016 voter-registration breach. "I'm not trying to say it's not a big deal because it is a big deal for a lot of reasons," Davis said. "But it is completely unrelated to voting on election day or voting early or by mail or the tabulation of those ballots." </w:t>
      </w:r>
      <w:r w:rsidRPr="009E29FA">
        <w:rPr>
          <w:rStyle w:val="StyleUnderline"/>
          <w:highlight w:val="cyan"/>
        </w:rPr>
        <w:t>Election officials have described Russia's cyberattacks</w:t>
      </w:r>
      <w:r w:rsidRPr="00853F64">
        <w:rPr>
          <w:rStyle w:val="StyleUnderline"/>
        </w:rPr>
        <w:t xml:space="preserve"> against state voting databases </w:t>
      </w:r>
      <w:r w:rsidRPr="009E29FA">
        <w:rPr>
          <w:rStyle w:val="StyleUnderline"/>
          <w:highlight w:val="cyan"/>
        </w:rPr>
        <w:t>as a "rattling of doorknobs</w:t>
      </w:r>
      <w:r w:rsidRPr="00853F64">
        <w:rPr>
          <w:rStyle w:val="StyleUnderline"/>
        </w:rPr>
        <w:t>." "It's really reconnaissance by a bad guy to try and figure out how they could break into your computer,"</w:t>
      </w:r>
      <w:r w:rsidRPr="00853F64">
        <w:rPr>
          <w:sz w:val="16"/>
        </w:rPr>
        <w:t xml:space="preserve"> Trevor Timmons, a spokesman for the Colorado secretary of state's office, </w:t>
      </w:r>
      <w:hyperlink r:id="rId54" w:tgtFrame="_blank" w:history="1">
        <w:r w:rsidRPr="00853F64">
          <w:rPr>
            <w:rStyle w:val="Hyperlink"/>
            <w:sz w:val="16"/>
          </w:rPr>
          <w:t>told The Associated Press</w:t>
        </w:r>
      </w:hyperlink>
      <w:r w:rsidRPr="00853F64">
        <w:rPr>
          <w:sz w:val="16"/>
        </w:rPr>
        <w:t xml:space="preserve"> last year after Colorado was informed it was one of the states targeted by the Russians. "</w:t>
      </w:r>
      <w:r w:rsidRPr="009E29FA">
        <w:rPr>
          <w:rStyle w:val="Emphasis"/>
          <w:highlight w:val="cyan"/>
        </w:rPr>
        <w:t>It's not an attack. I wouldn't call it a probe. It's not a breach. It's not a penetration."</w:t>
      </w:r>
      <w:r w:rsidRPr="00853F64">
        <w:rPr>
          <w:sz w:val="16"/>
        </w:rPr>
        <w:t xml:space="preserve"> In fact</w:t>
      </w:r>
      <w:r w:rsidRPr="00853F64">
        <w:rPr>
          <w:rStyle w:val="StyleUnderline"/>
        </w:rPr>
        <w:t>, the Illinois breach appears to have been Russia's only successful attack against a state's election system in 2016</w:t>
      </w:r>
      <w:r w:rsidRPr="00853F64">
        <w:rPr>
          <w:sz w:val="16"/>
        </w:rPr>
        <w:t xml:space="preserve">. DHS officials </w:t>
      </w:r>
      <w:hyperlink r:id="rId55" w:tgtFrame="_blank" w:history="1">
        <w:r w:rsidRPr="00853F64">
          <w:rPr>
            <w:rStyle w:val="Hyperlink"/>
            <w:sz w:val="16"/>
          </w:rPr>
          <w:t>previously confirmed</w:t>
        </w:r>
      </w:hyperlink>
      <w:r w:rsidRPr="00853F64">
        <w:rPr>
          <w:sz w:val="16"/>
        </w:rPr>
        <w:t xml:space="preserve"> in testimony to Congress that "a small number of networks were successfully compromised." But when Business Insider followed up on the admission, DHS officials would not provide details about any other potential successful breaches. Nevertheless, US officials have said repeatedly that Russia's interference affected no votes during the 2016 election, despite the </w:t>
      </w:r>
      <w:hyperlink r:id="rId56" w:tgtFrame="_blank" w:history="1">
        <w:r w:rsidRPr="00853F64">
          <w:rPr>
            <w:rStyle w:val="Hyperlink"/>
            <w:sz w:val="16"/>
          </w:rPr>
          <w:t>Senate Intelligence Committee's finding</w:t>
        </w:r>
      </w:hyperlink>
      <w:r w:rsidRPr="00853F64">
        <w:rPr>
          <w:sz w:val="16"/>
        </w:rPr>
        <w:t xml:space="preserve"> that Russia-linked hackers had access to "alter or delete voter registration data" in a small number of states before the election. But </w:t>
      </w:r>
      <w:r w:rsidRPr="009E29FA">
        <w:rPr>
          <w:rStyle w:val="StyleUnderline"/>
          <w:highlight w:val="cyan"/>
        </w:rPr>
        <w:t>state and local election officials aren't</w:t>
      </w:r>
      <w:r w:rsidRPr="00853F64">
        <w:rPr>
          <w:rStyle w:val="StyleUnderline"/>
        </w:rPr>
        <w:t xml:space="preserve"> necessarily </w:t>
      </w:r>
      <w:r w:rsidRPr="009E29FA">
        <w:rPr>
          <w:rStyle w:val="StyleUnderline"/>
          <w:highlight w:val="cyan"/>
        </w:rPr>
        <w:t>worried about foreign hackers changing votes. In many cases, hackers don't even have the capabilities to probe actual voting machines on election day, and the highly decentralized nature of the US election system</w:t>
      </w:r>
      <w:r w:rsidRPr="00853F64">
        <w:rPr>
          <w:rStyle w:val="StyleUnderline"/>
        </w:rPr>
        <w:t xml:space="preserve"> — where counties and states are the ones running elections — would make it difficult for hackers to alter votes on a massive scale.</w:t>
      </w:r>
      <w:r w:rsidRPr="00853F64">
        <w:rPr>
          <w:sz w:val="16"/>
        </w:rPr>
        <w:t xml:space="preserve"> "</w:t>
      </w:r>
      <w:r w:rsidRPr="009E29FA">
        <w:rPr>
          <w:rStyle w:val="Emphasis"/>
          <w:highlight w:val="cyan"/>
        </w:rPr>
        <w:t>Our systems are better defended than other places are, and it gives us strength</w:t>
      </w:r>
      <w:r w:rsidRPr="00853F64">
        <w:rPr>
          <w:rStyle w:val="Emphasis"/>
        </w:rPr>
        <w:t>,"</w:t>
      </w:r>
      <w:r w:rsidRPr="00853F64">
        <w:rPr>
          <w:sz w:val="16"/>
        </w:rPr>
        <w:t xml:space="preserve"> said Bob </w:t>
      </w:r>
      <w:proofErr w:type="spellStart"/>
      <w:r w:rsidRPr="00853F64">
        <w:rPr>
          <w:sz w:val="16"/>
        </w:rPr>
        <w:t>Kolasky</w:t>
      </w:r>
      <w:proofErr w:type="spellEnd"/>
      <w:r w:rsidRPr="00853F64">
        <w:rPr>
          <w:sz w:val="16"/>
        </w:rPr>
        <w:t>, the deputy assistant secretary for Infrastructure Protection at DHS. "</w:t>
      </w:r>
      <w:r w:rsidRPr="009E29FA">
        <w:rPr>
          <w:rStyle w:val="StyleUnderline"/>
          <w:highlight w:val="cyan"/>
        </w:rPr>
        <w:t>It's extremely difficult to have a massive impact on the voting process without that being observed.</w:t>
      </w:r>
      <w:r w:rsidRPr="00853F64">
        <w:rPr>
          <w:rStyle w:val="StyleUnderline"/>
        </w:rPr>
        <w:t xml:space="preserve"> And we do feel like with voting machines, there is perhaps a lower vulnerability."</w:t>
      </w:r>
      <w:r w:rsidRPr="00853F64">
        <w:rPr>
          <w:sz w:val="16"/>
        </w:rPr>
        <w:t xml:space="preserve"> The fear, therefore, lies in a bad actor's ability to undermine faith in the legitimacy of the election process itself. Election officials say this can be done by the mere appearance that election systems are vulnerable to hackers. Russia, or anyone else seeking to sow discord, doesn't actually have to change any votes to upend an election. Planting that seed of doubt was part of Russia's goal, US intelligence officials have concluded — hacking was just one part of their campaign to scare Americans into thinking their elections could be compromised. Using social media to spread partisan bias and fake news were part of their tactics, too. "I don't believe hackers can get to the heart of the matter — to the votes," said Noah </w:t>
      </w:r>
      <w:proofErr w:type="spellStart"/>
      <w:r w:rsidRPr="00853F64">
        <w:rPr>
          <w:sz w:val="16"/>
        </w:rPr>
        <w:t>Praetz</w:t>
      </w:r>
      <w:proofErr w:type="spellEnd"/>
      <w:r w:rsidRPr="00853F64">
        <w:rPr>
          <w:sz w:val="16"/>
        </w:rPr>
        <w:t xml:space="preserve">, the director of elections in Cook County, Illinois, the US's third-most-populous county. "But they can </w:t>
      </w:r>
      <w:proofErr w:type="spellStart"/>
      <w:r w:rsidRPr="00853F64">
        <w:rPr>
          <w:sz w:val="16"/>
        </w:rPr>
        <w:t>sow</w:t>
      </w:r>
      <w:proofErr w:type="spellEnd"/>
      <w:r w:rsidRPr="00853F64">
        <w:rPr>
          <w:sz w:val="16"/>
        </w:rPr>
        <w:t xml:space="preserve"> enough distrust" that people could lose faith in the democratic process. David Becker, the founder of the Center for Election Innovation and Research, told Business Insider he thinks this is what Russia was trying to do in Illinois. "If you look at how the Illinois data breach occurred, the hackers very slowly accessed a very small number of records for a couple weeks and they weren't noticed," Becker said. "Then all of a sudden they started accessing a massive amount of records and that was noticed since it sucked up all the bandwidth." "If the hackers were sitting inside a system and not being noticed, why would you do something to get noticed?" he added. "The answer's obvious: Because you want to get noticed. You want Americans to doubt their own functioning democracy. That's the goal of the Russians and others who are seeking to interfere. And we have to be careful not to help them." 'After 2020, we still have to be vigilant' In rare bipartisan fashion, Congress approved </w:t>
      </w:r>
      <w:hyperlink r:id="rId57" w:tgtFrame="_blank" w:history="1">
        <w:r w:rsidRPr="00853F64">
          <w:rPr>
            <w:rStyle w:val="Hyperlink"/>
            <w:sz w:val="16"/>
          </w:rPr>
          <w:t>$380 million</w:t>
        </w:r>
      </w:hyperlink>
      <w:r w:rsidRPr="00853F64">
        <w:rPr>
          <w:sz w:val="16"/>
        </w:rPr>
        <w:t xml:space="preserve"> in election-security funding in March, the largest distribution of such funds since the passing of the Help America Vote Act in 2002, which provided $4 billion to the Election Assistance Commission to divvy up among states. The funding will help states replace </w:t>
      </w:r>
      <w:hyperlink r:id="rId58" w:tgtFrame="_blank" w:history="1">
        <w:r w:rsidRPr="00853F64">
          <w:rPr>
            <w:rStyle w:val="Hyperlink"/>
            <w:sz w:val="16"/>
          </w:rPr>
          <w:t>outdated voting machines</w:t>
        </w:r>
      </w:hyperlink>
      <w:r w:rsidRPr="00853F64">
        <w:rPr>
          <w:sz w:val="16"/>
        </w:rPr>
        <w:t xml:space="preserve">, implement postelection audits, and provide election officials with cybersecurity-awareness training, among other improvements in election security. "In this challenging political time, this has to be seen as a win and a recognition that [election security] is an important responsibility," Adam </w:t>
      </w:r>
      <w:proofErr w:type="spellStart"/>
      <w:r w:rsidRPr="00853F64">
        <w:rPr>
          <w:sz w:val="16"/>
        </w:rPr>
        <w:t>Ambrogi</w:t>
      </w:r>
      <w:proofErr w:type="spellEnd"/>
      <w:r w:rsidRPr="00853F64">
        <w:rPr>
          <w:sz w:val="16"/>
        </w:rPr>
        <w:t xml:space="preserve">, the director of the Elections Program at the Democracy Fund, </w:t>
      </w:r>
      <w:hyperlink r:id="rId59" w:tgtFrame="_blank" w:history="1">
        <w:r w:rsidRPr="00853F64">
          <w:rPr>
            <w:rStyle w:val="Hyperlink"/>
            <w:sz w:val="16"/>
          </w:rPr>
          <w:t>previously told</w:t>
        </w:r>
      </w:hyperlink>
      <w:r w:rsidRPr="00853F64">
        <w:rPr>
          <w:sz w:val="16"/>
        </w:rPr>
        <w:t xml:space="preserve"> Business Insider. But Congress has yet to pass any singular legislation in response to Russia's 2016 election meddling</w:t>
      </w:r>
      <w:r w:rsidRPr="00853F64">
        <w:rPr>
          <w:rStyle w:val="StyleUnderline"/>
        </w:rPr>
        <w:t>. This has created the false perception that nothing has been done to shore up weaknesses in state election infrastructures and that state officials are balking at the notion that election security is an urgent matter, Becker told Business Insider. "</w:t>
      </w:r>
      <w:r w:rsidRPr="00853F64">
        <w:rPr>
          <w:rStyle w:val="Emphasis"/>
        </w:rPr>
        <w:t>That is absolutely not the case</w:t>
      </w:r>
      <w:r w:rsidRPr="00853F64">
        <w:rPr>
          <w:rStyle w:val="StyleUnderline"/>
        </w:rPr>
        <w:t>," he said. "It can be both true that the threat is real and we have to be extremely vigilant and that the actors charged with that vigilance are acting responsibly.</w:t>
      </w:r>
      <w:r w:rsidRPr="00853F64">
        <w:rPr>
          <w:sz w:val="16"/>
        </w:rPr>
        <w:t xml:space="preserve"> And I think both of those things are true." </w:t>
      </w:r>
      <w:r w:rsidRPr="00853F64">
        <w:rPr>
          <w:rStyle w:val="StyleUnderline"/>
        </w:rPr>
        <w:t>There is a lot of evidence supporting Becker's claim.</w:t>
      </w:r>
      <w:r w:rsidRPr="00853F64">
        <w:rPr>
          <w:sz w:val="16"/>
        </w:rPr>
        <w:t xml:space="preserve"> Before Virginia's gubernatorial election last November, election officials there </w:t>
      </w:r>
      <w:hyperlink r:id="rId60" w:tgtFrame="_blank" w:history="1">
        <w:r w:rsidRPr="00853F64">
          <w:rPr>
            <w:rStyle w:val="Hyperlink"/>
            <w:sz w:val="16"/>
          </w:rPr>
          <w:t>ordered</w:t>
        </w:r>
      </w:hyperlink>
      <w:r w:rsidRPr="00853F64">
        <w:rPr>
          <w:sz w:val="16"/>
        </w:rPr>
        <w:t xml:space="preserve"> all towns, cities, and counties to use paper ballots. In February, Pennsylvania Gov. Tom Wolf said all new voting machines purchased in the state must include a paper trail. And in the Georgia House, lawmakers were considering a bill that would replace electronic touchscreen voting with a paper-based system. </w:t>
      </w:r>
      <w:r w:rsidRPr="00853F64">
        <w:rPr>
          <w:rStyle w:val="StyleUnderline"/>
        </w:rPr>
        <w:t>After the 2017 elections in Colorado, state officials conducted a first-in-the-nation election audit — or what's sometimes called a "risk-limiting audit" — to verify the results, which they plan to use for future elections</w:t>
      </w:r>
      <w:r w:rsidRPr="00853F64">
        <w:rPr>
          <w:sz w:val="16"/>
        </w:rPr>
        <w:t xml:space="preserve">. Rhode Island, Virginia, Iowa, Washington, and Mississippi have also passed legislation requiring some variation of risk-limiting audits or an enhanced recording of votes, according to data collected by the </w:t>
      </w:r>
      <w:hyperlink r:id="rId61" w:tgtFrame="_blank" w:history="1">
        <w:r w:rsidRPr="00853F64">
          <w:rPr>
            <w:rStyle w:val="Hyperlink"/>
            <w:sz w:val="16"/>
          </w:rPr>
          <w:t>National Conference of State Legislatures</w:t>
        </w:r>
      </w:hyperlink>
      <w:r w:rsidRPr="00853F64">
        <w:rPr>
          <w:sz w:val="16"/>
        </w:rPr>
        <w:t xml:space="preserve">. Other states, including Nevada, Minnesota, and Utah, have appropriated funds for updating voting equipment. Federal officials have made some gains as well. In January 2017, then DHS Secretary </w:t>
      </w:r>
      <w:proofErr w:type="spellStart"/>
      <w:r w:rsidRPr="00853F64">
        <w:rPr>
          <w:sz w:val="16"/>
        </w:rPr>
        <w:t>Jeh</w:t>
      </w:r>
      <w:proofErr w:type="spellEnd"/>
      <w:r w:rsidRPr="00853F64">
        <w:rPr>
          <w:sz w:val="16"/>
        </w:rPr>
        <w:t xml:space="preserve"> Johnson </w:t>
      </w:r>
      <w:hyperlink r:id="rId62" w:tgtFrame="_blank" w:history="1">
        <w:r w:rsidRPr="00853F64">
          <w:rPr>
            <w:rStyle w:val="Hyperlink"/>
            <w:sz w:val="16"/>
          </w:rPr>
          <w:t>announced</w:t>
        </w:r>
      </w:hyperlink>
      <w:r w:rsidRPr="00853F64">
        <w:rPr>
          <w:sz w:val="16"/>
        </w:rPr>
        <w:t xml:space="preserve"> that election infrastructure would be considered "critical," a seemingly inconsequential but significant move that enables the federal government to devote resources more easily to protect US elections. It also allows more streamlined communication between state officials and Washington. The relationship between DHS and state election officials has "improved tremendously," said Connie Lawson, the president of the National Association of Secretaries of State and Indiana's top election official. "As long as DHS says they're here to provide services and their mission is not to take over elections at all, then I think states will learn to trust them even more," Lawson said, referring to concerns some state election officials have about the federal government getting too involved in how states run elections. </w:t>
      </w:r>
      <w:r w:rsidRPr="00853F64">
        <w:rPr>
          <w:rStyle w:val="StyleUnderline"/>
        </w:rPr>
        <w:t>At least 15 states have also requested a risk and vulnerability assessment from DHS, and eight of them have been completed so far.</w:t>
      </w:r>
      <w:r w:rsidRPr="00853F64">
        <w:rPr>
          <w:sz w:val="16"/>
        </w:rPr>
        <w:t xml:space="preserve"> One DHS official told Business Insider the remaining assessments were scheduled and would take place before the midterm elections in November. The DHS official described the risk and vulnerability assessment as the department's "most extensive" election security related service. The assessment involves an on-site evaluation of a state's election infrastructure by three to five DHS officials who make up what's called a Hunt and Incident Response Team. The team typically spends a couple weeks conducting the assessment, testing technical controls and offering customized advice to election officials on how to improve their systems. But while a risk and vulnerability assessment could help states safeguard their election systems, it won't guarantee foolproof election security. "As states and counties get better and have more secure systems, the bad guys are going to get better as well," Becker said. "We need state legislatures and Congress to think of elections as more of a 365, seven-days-a-week, 24-hours-a-day thing." "</w:t>
      </w:r>
      <w:r w:rsidRPr="00853F64">
        <w:rPr>
          <w:rStyle w:val="StyleUnderline"/>
        </w:rPr>
        <w:t>We're not going to cross a finish line and say, 'We're secure,'" he added. "Even after 2020, we're still going to have to be vigilant."</w:t>
      </w:r>
    </w:p>
    <w:p w14:paraId="1F516F98" w14:textId="77777777" w:rsidR="0088584D" w:rsidRDefault="0088584D" w:rsidP="00760E63">
      <w:pPr>
        <w:rPr>
          <w:rStyle w:val="StyleUnderline"/>
        </w:rPr>
      </w:pPr>
    </w:p>
    <w:bookmarkEnd w:id="5"/>
    <w:bookmarkEnd w:id="7"/>
    <w:p w14:paraId="0D40B21F" w14:textId="77777777" w:rsidR="003C75D9" w:rsidRDefault="003C75D9" w:rsidP="003C75D9">
      <w:pPr>
        <w:pStyle w:val="Heading2"/>
      </w:pPr>
      <w:r>
        <w:t>Link</w:t>
      </w:r>
    </w:p>
    <w:p w14:paraId="0D264E23" w14:textId="7C94A7D2" w:rsidR="00576857" w:rsidRDefault="006A431A" w:rsidP="00576857">
      <w:pPr>
        <w:pStyle w:val="Heading3"/>
      </w:pPr>
      <w:bookmarkStart w:id="8" w:name="_Hlk536796395"/>
      <w:r>
        <w:t>2NC</w:t>
      </w:r>
      <w:r w:rsidR="00576857">
        <w:t>---</w:t>
      </w:r>
      <w:r w:rsidR="005810FF">
        <w:t xml:space="preserve"> </w:t>
      </w:r>
      <w:r w:rsidR="00576857">
        <w:t>Link</w:t>
      </w:r>
      <w:r w:rsidR="00F10AD9">
        <w:t xml:space="preserve"> Extension</w:t>
      </w:r>
    </w:p>
    <w:p w14:paraId="1190469F" w14:textId="3B48D2CA" w:rsidR="00576857" w:rsidRDefault="00576857" w:rsidP="00576857">
      <w:pPr>
        <w:pStyle w:val="Heading4"/>
      </w:pPr>
      <w:r>
        <w:t xml:space="preserve">Restrictions flip the election---that’s </w:t>
      </w:r>
      <w:r w:rsidR="006A431A">
        <w:t>1NC</w:t>
      </w:r>
      <w:r>
        <w:t xml:space="preserve"> Blake. </w:t>
      </w:r>
    </w:p>
    <w:p w14:paraId="3B766AAE" w14:textId="77777777" w:rsidR="00D9213C" w:rsidRDefault="00D9213C" w:rsidP="00576857">
      <w:pPr>
        <w:pStyle w:val="Heading4"/>
      </w:pPr>
    </w:p>
    <w:p w14:paraId="6B31B8A4" w14:textId="2D504D77" w:rsidR="00576857" w:rsidRDefault="006C6F67" w:rsidP="006C6F67">
      <w:pPr>
        <w:pStyle w:val="Heading4"/>
      </w:pPr>
      <w:r w:rsidRPr="000F0291">
        <w:t>1.</w:t>
      </w:r>
      <w:r w:rsidR="000F0291" w:rsidRPr="000F0291">
        <w:t xml:space="preserve"> Trump victimhood</w:t>
      </w:r>
      <w:r w:rsidR="000F0291">
        <w:t xml:space="preserve"> </w:t>
      </w:r>
      <w:r w:rsidR="00576857">
        <w:t xml:space="preserve">--- lets Trump </w:t>
      </w:r>
      <w:r w:rsidR="00576857" w:rsidRPr="000F0291">
        <w:t>set the terms</w:t>
      </w:r>
      <w:r w:rsidR="00576857">
        <w:t xml:space="preserve"> </w:t>
      </w:r>
      <w:r w:rsidR="007A6575">
        <w:t xml:space="preserve">of the discussion </w:t>
      </w:r>
      <w:r w:rsidR="00576857">
        <w:t>boosting his campaign by diverting attention from his failures</w:t>
      </w:r>
    </w:p>
    <w:p w14:paraId="1C8C1398" w14:textId="77777777" w:rsidR="006C6F67" w:rsidRDefault="006C6F67" w:rsidP="006C6F67">
      <w:r>
        <w:t xml:space="preserve">Daniel </w:t>
      </w:r>
      <w:r w:rsidRPr="00336691">
        <w:rPr>
          <w:rStyle w:val="Style13ptBold"/>
        </w:rPr>
        <w:t>Malloy 1</w:t>
      </w:r>
      <w:r>
        <w:rPr>
          <w:rStyle w:val="Style13ptBold"/>
        </w:rPr>
        <w:t>8</w:t>
      </w:r>
      <w:r>
        <w:t>, writer for OZY, 11/11/18, “DONALD DOSSIER: HOW TRUMP CAN WIN BY LOSING,” https://www.ozy.com/opinion/donald-dossier-how-trump-can-win-by-losing/90568</w:t>
      </w:r>
    </w:p>
    <w:p w14:paraId="44D86BF6" w14:textId="77777777" w:rsidR="006C6F67" w:rsidRDefault="006C6F67" w:rsidP="006C6F67">
      <w:pPr>
        <w:rPr>
          <w:sz w:val="16"/>
        </w:rPr>
      </w:pPr>
      <w:r w:rsidRPr="003F0345">
        <w:rPr>
          <w:sz w:val="16"/>
        </w:rPr>
        <w:t>In 1987’s The Art of the Deal, Donald Trump, by way of ghostwriter Tony Schwartz, had this to say about his pugilistic nature. “[W]hen people treat me badly or unfairly or try to take advantage of me, my general attitude, all my life, has been to fight back very hard. The risk is you’ll make a bad situation worse, and I certainly don’t recommend this approach to everyone. But my experience is that if you’re fighting for something you believe in — even if it means alienating some people along the way — things usually work out for the best in the end.”</w:t>
      </w:r>
      <w:r w:rsidRPr="003F0345">
        <w:rPr>
          <w:sz w:val="12"/>
        </w:rPr>
        <w:t>¶</w:t>
      </w:r>
      <w:r w:rsidRPr="003F0345">
        <w:rPr>
          <w:sz w:val="16"/>
        </w:rPr>
        <w:t xml:space="preserve"> Or, as he put it on Wednesday when asked in a rollicking news conference if he would be able to work on bipartisan initiatives with Democrats if they pursue investigations into his administration: “If they do that, then it’s just — all it is, is a warlike posture.”</w:t>
      </w:r>
      <w:r w:rsidRPr="003F0345">
        <w:rPr>
          <w:sz w:val="12"/>
        </w:rPr>
        <w:t>¶</w:t>
      </w:r>
      <w:r w:rsidRPr="003F0345">
        <w:rPr>
          <w:sz w:val="16"/>
        </w:rPr>
        <w:t xml:space="preserve"> </w:t>
      </w:r>
      <w:r w:rsidRPr="009E29FA">
        <w:rPr>
          <w:rStyle w:val="StyleUnderline"/>
          <w:highlight w:val="cyan"/>
        </w:rPr>
        <w:t>A</w:t>
      </w:r>
      <w:r w:rsidRPr="005A4B9E">
        <w:rPr>
          <w:rStyle w:val="StyleUnderline"/>
        </w:rPr>
        <w:t xml:space="preserve"> critical </w:t>
      </w:r>
      <w:r w:rsidRPr="009E29FA">
        <w:rPr>
          <w:rStyle w:val="StyleUnderline"/>
          <w:highlight w:val="cyan"/>
        </w:rPr>
        <w:t>turning point</w:t>
      </w:r>
      <w:r w:rsidRPr="005A4B9E">
        <w:rPr>
          <w:rStyle w:val="StyleUnderline"/>
        </w:rPr>
        <w:t xml:space="preserve"> in the Trump presidency </w:t>
      </w:r>
      <w:r w:rsidRPr="009E29FA">
        <w:rPr>
          <w:rStyle w:val="StyleUnderline"/>
          <w:highlight w:val="cyan"/>
        </w:rPr>
        <w:t>just arrived</w:t>
      </w:r>
      <w:r w:rsidRPr="003F0345">
        <w:rPr>
          <w:sz w:val="16"/>
        </w:rPr>
        <w:t xml:space="preserve">, and if he thought the Swamp was against him before, just wait until January. After taking over the House in Tuesday’s midterm elections, </w:t>
      </w:r>
      <w:r w:rsidRPr="009E29FA">
        <w:rPr>
          <w:rStyle w:val="StyleUnderline"/>
          <w:highlight w:val="cyan"/>
        </w:rPr>
        <w:t>Dem</w:t>
      </w:r>
      <w:r w:rsidRPr="005A4B9E">
        <w:rPr>
          <w:rStyle w:val="StyleUnderline"/>
        </w:rPr>
        <w:t>ocrat</w:t>
      </w:r>
      <w:r w:rsidRPr="009E29FA">
        <w:rPr>
          <w:rStyle w:val="StyleUnderline"/>
          <w:highlight w:val="cyan"/>
        </w:rPr>
        <w:t>s</w:t>
      </w:r>
      <w:r w:rsidRPr="005A4B9E">
        <w:rPr>
          <w:rStyle w:val="StyleUnderline"/>
        </w:rPr>
        <w:t xml:space="preserve"> </w:t>
      </w:r>
      <w:r w:rsidRPr="00A633ED">
        <w:rPr>
          <w:rStyle w:val="StyleUnderline"/>
        </w:rPr>
        <w:t>all</w:t>
      </w:r>
      <w:r w:rsidRPr="005A4B9E">
        <w:rPr>
          <w:rStyle w:val="StyleUnderline"/>
        </w:rPr>
        <w:t xml:space="preserve"> of a sudden </w:t>
      </w:r>
      <w:r w:rsidRPr="009E29FA">
        <w:rPr>
          <w:rStyle w:val="StyleUnderline"/>
          <w:highlight w:val="cyan"/>
        </w:rPr>
        <w:t xml:space="preserve">have </w:t>
      </w:r>
      <w:r w:rsidRPr="009E29FA">
        <w:rPr>
          <w:rStyle w:val="Emphasis"/>
          <w:highlight w:val="cyan"/>
        </w:rPr>
        <w:t>leverage on legislation</w:t>
      </w:r>
      <w:r w:rsidRPr="009E29FA">
        <w:rPr>
          <w:sz w:val="16"/>
          <w:highlight w:val="cyan"/>
        </w:rPr>
        <w:t xml:space="preserve"> </w:t>
      </w:r>
      <w:r w:rsidRPr="009E29FA">
        <w:rPr>
          <w:rStyle w:val="StyleUnderline"/>
          <w:highlight w:val="cyan"/>
        </w:rPr>
        <w:t>big and small</w:t>
      </w:r>
      <w:r w:rsidRPr="005A4B9E">
        <w:rPr>
          <w:rStyle w:val="StyleUnderline"/>
        </w:rPr>
        <w:t>.</w:t>
      </w:r>
      <w:r w:rsidRPr="003F0345">
        <w:rPr>
          <w:sz w:val="16"/>
        </w:rPr>
        <w:t xml:space="preserve"> Perhaps more importantly, they have the power to subpoena documents and witnesses from the administration, as well as drive news coverage with high-profile hearings. Does Trump or his new interim attorney general want to fire Special Counsel Robert Mueller? Fine, the House Judiciary Committee will simply invite Mueller over to share his findings with every TV camera within a 30-mile radius.</w:t>
      </w:r>
      <w:r w:rsidRPr="003F0345">
        <w:rPr>
          <w:sz w:val="12"/>
        </w:rPr>
        <w:t>¶</w:t>
      </w:r>
      <w:r w:rsidRPr="003F0345">
        <w:rPr>
          <w:sz w:val="16"/>
        </w:rPr>
        <w:t xml:space="preserve"> </w:t>
      </w:r>
      <w:r w:rsidRPr="005A4B9E">
        <w:rPr>
          <w:rStyle w:val="StyleUnderline"/>
        </w:rPr>
        <w:t xml:space="preserve">And </w:t>
      </w:r>
      <w:r w:rsidRPr="009E29FA">
        <w:rPr>
          <w:rStyle w:val="StyleUnderline"/>
          <w:highlight w:val="cyan"/>
        </w:rPr>
        <w:t>yet,</w:t>
      </w:r>
      <w:r w:rsidRPr="009E29FA">
        <w:rPr>
          <w:sz w:val="16"/>
          <w:highlight w:val="cyan"/>
        </w:rPr>
        <w:t xml:space="preserve"> </w:t>
      </w:r>
      <w:r w:rsidRPr="009E29FA">
        <w:rPr>
          <w:rStyle w:val="Emphasis"/>
          <w:highlight w:val="cyan"/>
        </w:rPr>
        <w:t>this</w:t>
      </w:r>
      <w:r w:rsidRPr="005A4B9E">
        <w:rPr>
          <w:rStyle w:val="Emphasis"/>
        </w:rPr>
        <w:t xml:space="preserve"> new dynamic </w:t>
      </w:r>
      <w:r w:rsidRPr="009E29FA">
        <w:rPr>
          <w:rStyle w:val="Emphasis"/>
          <w:highlight w:val="cyan"/>
        </w:rPr>
        <w:t>suits Trump</w:t>
      </w:r>
      <w:r w:rsidRPr="003F0345">
        <w:rPr>
          <w:sz w:val="16"/>
        </w:rPr>
        <w:t>.</w:t>
      </w:r>
      <w:r w:rsidRPr="003F0345">
        <w:rPr>
          <w:sz w:val="12"/>
        </w:rPr>
        <w:t>¶</w:t>
      </w:r>
      <w:r w:rsidRPr="003F0345">
        <w:rPr>
          <w:sz w:val="16"/>
        </w:rPr>
        <w:t xml:space="preserve"> </w:t>
      </w:r>
      <w:r w:rsidRPr="003F0345">
        <w:rPr>
          <w:rStyle w:val="StyleUnderline"/>
        </w:rPr>
        <w:t>The Republican Congress has been mostly compliant</w:t>
      </w:r>
      <w:r w:rsidRPr="003F0345">
        <w:rPr>
          <w:sz w:val="16"/>
        </w:rPr>
        <w:t xml:space="preserve">, passing tax cuts while the House Intelligence Committee runs interference on the Mueller probe. </w:t>
      </w:r>
      <w:r w:rsidRPr="003F0345">
        <w:rPr>
          <w:rStyle w:val="StyleUnderline"/>
        </w:rPr>
        <w:t>But it’s created awkwardness when Trump doesn’t get his way,</w:t>
      </w:r>
      <w:r w:rsidRPr="003F0345">
        <w:rPr>
          <w:sz w:val="16"/>
        </w:rPr>
        <w:t xml:space="preserve"> for example, on funding a wall at the border or the repeal of Obamacare. </w:t>
      </w:r>
      <w:r w:rsidRPr="003F0345">
        <w:rPr>
          <w:rStyle w:val="StyleUnderline"/>
        </w:rPr>
        <w:t>He’s comfortable taking shots at Paul Ryan, Bob Corker or the late John McCain, but the optics aren’t great</w:t>
      </w:r>
      <w:r w:rsidRPr="003F0345">
        <w:rPr>
          <w:sz w:val="16"/>
        </w:rPr>
        <w:t>. Remember the seminal moment of this year was when the entire GOP and conservative universe aligned with Brett Kavanaugh against Democrats and his accusers and installed him on the Supreme Court? Plan to see that dynamic play out again and again.</w:t>
      </w:r>
      <w:r w:rsidRPr="003F0345">
        <w:rPr>
          <w:sz w:val="12"/>
        </w:rPr>
        <w:t>¶</w:t>
      </w:r>
      <w:r w:rsidRPr="003F0345">
        <w:rPr>
          <w:sz w:val="16"/>
        </w:rPr>
        <w:t xml:space="preserve"> </w:t>
      </w:r>
      <w:r w:rsidRPr="003F0345">
        <w:rPr>
          <w:rStyle w:val="StyleUnderline"/>
        </w:rPr>
        <w:t xml:space="preserve">For the next two years, the Washington </w:t>
      </w:r>
      <w:r w:rsidRPr="009E29FA">
        <w:rPr>
          <w:rStyle w:val="StyleUnderline"/>
          <w:highlight w:val="cyan"/>
        </w:rPr>
        <w:t>storylines will not be driven by Republican infighting, but by a</w:t>
      </w:r>
      <w:r w:rsidRPr="003F0345">
        <w:rPr>
          <w:rStyle w:val="StyleUnderline"/>
        </w:rPr>
        <w:t xml:space="preserve"> clearly defined</w:t>
      </w:r>
      <w:r w:rsidRPr="003F0345">
        <w:rPr>
          <w:sz w:val="16"/>
        </w:rPr>
        <w:t xml:space="preserve"> </w:t>
      </w:r>
      <w:r w:rsidRPr="009E29FA">
        <w:rPr>
          <w:rStyle w:val="Emphasis"/>
          <w:highlight w:val="cyan"/>
        </w:rPr>
        <w:t>Dem</w:t>
      </w:r>
      <w:r w:rsidRPr="003F0345">
        <w:rPr>
          <w:rStyle w:val="Emphasis"/>
        </w:rPr>
        <w:t xml:space="preserve">ocrat </w:t>
      </w:r>
      <w:r w:rsidRPr="009E29FA">
        <w:rPr>
          <w:rStyle w:val="Emphasis"/>
          <w:highlight w:val="cyan"/>
        </w:rPr>
        <w:t>versus Republican battle</w:t>
      </w:r>
      <w:r w:rsidRPr="009E29FA">
        <w:rPr>
          <w:sz w:val="16"/>
          <w:highlight w:val="cyan"/>
        </w:rPr>
        <w:t xml:space="preserve">. </w:t>
      </w:r>
      <w:r w:rsidRPr="009E29FA">
        <w:rPr>
          <w:rStyle w:val="StyleUnderline"/>
          <w:highlight w:val="cyan"/>
        </w:rPr>
        <w:t>It</w:t>
      </w:r>
      <w:r w:rsidRPr="003F0345">
        <w:rPr>
          <w:rStyle w:val="StyleUnderline"/>
        </w:rPr>
        <w:t xml:space="preserve"> all </w:t>
      </w:r>
      <w:r w:rsidRPr="009E29FA">
        <w:rPr>
          <w:rStyle w:val="StyleUnderline"/>
          <w:highlight w:val="cyan"/>
        </w:rPr>
        <w:t>improves Trump’s chances for re-election</w:t>
      </w:r>
      <w:r w:rsidRPr="003F0345">
        <w:rPr>
          <w:rStyle w:val="StyleUnderline"/>
        </w:rPr>
        <w:t xml:space="preserve"> in 2020</w:t>
      </w:r>
      <w:r w:rsidRPr="003F0345">
        <w:rPr>
          <w:sz w:val="16"/>
        </w:rPr>
        <w:t xml:space="preserve">. </w:t>
      </w:r>
      <w:r w:rsidRPr="009E29FA">
        <w:rPr>
          <w:rStyle w:val="Emphasis"/>
          <w:highlight w:val="cyan"/>
        </w:rPr>
        <w:t>He’s better with a foil</w:t>
      </w:r>
      <w:r w:rsidRPr="003F0345">
        <w:rPr>
          <w:sz w:val="16"/>
        </w:rPr>
        <w:t xml:space="preserve">, </w:t>
      </w:r>
      <w:r w:rsidRPr="003F0345">
        <w:rPr>
          <w:rStyle w:val="StyleUnderline"/>
        </w:rPr>
        <w:t>and instead of ejecting reporters</w:t>
      </w:r>
      <w:r w:rsidRPr="003F0345">
        <w:rPr>
          <w:sz w:val="16"/>
        </w:rPr>
        <w:t xml:space="preserve"> from the White House grounds, </w:t>
      </w:r>
      <w:r w:rsidRPr="009E29FA">
        <w:rPr>
          <w:rStyle w:val="StyleUnderline"/>
          <w:highlight w:val="cyan"/>
        </w:rPr>
        <w:t>he can focus</w:t>
      </w:r>
      <w:r w:rsidRPr="003F0345">
        <w:rPr>
          <w:rStyle w:val="StyleUnderline"/>
        </w:rPr>
        <w:t xml:space="preserve"> better </w:t>
      </w:r>
      <w:r w:rsidRPr="009E29FA">
        <w:rPr>
          <w:rStyle w:val="StyleUnderline"/>
          <w:highlight w:val="cyan"/>
        </w:rPr>
        <w:t>on Dem</w:t>
      </w:r>
      <w:r w:rsidRPr="003F0345">
        <w:rPr>
          <w:rStyle w:val="StyleUnderline"/>
        </w:rPr>
        <w:t>ocrat</w:t>
      </w:r>
      <w:r w:rsidRPr="009E29FA">
        <w:rPr>
          <w:rStyle w:val="StyleUnderline"/>
          <w:highlight w:val="cyan"/>
        </w:rPr>
        <w:t>s</w:t>
      </w:r>
      <w:r w:rsidRPr="003F0345">
        <w:rPr>
          <w:sz w:val="16"/>
        </w:rPr>
        <w:t>. (Though the mutually beneficial CNN fights will surely continue.)</w:t>
      </w:r>
      <w:r w:rsidRPr="003F0345">
        <w:rPr>
          <w:sz w:val="12"/>
        </w:rPr>
        <w:t>¶</w:t>
      </w:r>
      <w:r w:rsidRPr="003F0345">
        <w:rPr>
          <w:sz w:val="16"/>
        </w:rPr>
        <w:t xml:space="preserve"> Sure, Trump still has the capacity to surprise. He could swing left on a deal to spend $1 trillion on new roads and bridges or crack down more on the pharmaceutical industry. He’s expressed a fondness in the past for </w:t>
      </w:r>
      <w:proofErr w:type="spellStart"/>
      <w:r w:rsidRPr="003F0345">
        <w:rPr>
          <w:sz w:val="16"/>
        </w:rPr>
        <w:t>dealmaking</w:t>
      </w:r>
      <w:proofErr w:type="spellEnd"/>
      <w:r w:rsidRPr="003F0345">
        <w:rPr>
          <w:sz w:val="16"/>
        </w:rPr>
        <w:t xml:space="preserve"> with his pals “Chuck and Nancy,” who seem to understand his transactional nature.</w:t>
      </w:r>
      <w:r w:rsidRPr="003F0345">
        <w:rPr>
          <w:sz w:val="12"/>
        </w:rPr>
        <w:t>¶</w:t>
      </w:r>
      <w:r w:rsidRPr="003F0345">
        <w:rPr>
          <w:sz w:val="16"/>
        </w:rPr>
        <w:t xml:space="preserve"> But don’t bet on it.</w:t>
      </w:r>
      <w:r w:rsidRPr="003F0345">
        <w:rPr>
          <w:sz w:val="12"/>
        </w:rPr>
        <w:t>¶</w:t>
      </w:r>
      <w:r w:rsidRPr="003F0345">
        <w:rPr>
          <w:sz w:val="16"/>
        </w:rPr>
        <w:t xml:space="preserve"> </w:t>
      </w:r>
      <w:r w:rsidRPr="003F0345">
        <w:rPr>
          <w:rStyle w:val="StyleUnderline"/>
        </w:rPr>
        <w:t xml:space="preserve">The </w:t>
      </w:r>
      <w:r w:rsidRPr="009E29FA">
        <w:rPr>
          <w:rStyle w:val="StyleUnderline"/>
          <w:highlight w:val="cyan"/>
        </w:rPr>
        <w:t>Dem</w:t>
      </w:r>
      <w:r w:rsidRPr="003F0345">
        <w:rPr>
          <w:rStyle w:val="StyleUnderline"/>
        </w:rPr>
        <w:t>ocrat</w:t>
      </w:r>
      <w:r w:rsidRPr="009E29FA">
        <w:rPr>
          <w:rStyle w:val="StyleUnderline"/>
          <w:highlight w:val="cyan"/>
        </w:rPr>
        <w:t xml:space="preserve">s will start with </w:t>
      </w:r>
      <w:r w:rsidRPr="009E29FA">
        <w:rPr>
          <w:rStyle w:val="Emphasis"/>
          <w:highlight w:val="cyan"/>
        </w:rPr>
        <w:t>carefully choreographed hearings</w:t>
      </w:r>
      <w:r w:rsidRPr="009E29FA">
        <w:rPr>
          <w:rStyle w:val="StyleUnderline"/>
          <w:highlight w:val="cyan"/>
        </w:rPr>
        <w:t xml:space="preserve"> and investigations</w:t>
      </w:r>
      <w:r w:rsidRPr="003F0345">
        <w:rPr>
          <w:rStyle w:val="StyleUnderline"/>
        </w:rPr>
        <w:t xml:space="preserve"> of only the most egregious-seeming scandals</w:t>
      </w:r>
      <w:r w:rsidRPr="003F0345">
        <w:rPr>
          <w:sz w:val="16"/>
        </w:rPr>
        <w:t xml:space="preserve"> — they’ve already requested records related to Attorney General Jeff Sessions’ ejection last week and the installation of Mueller critic Matt Whitaker over the special counsel probe. Speaker-in-waiting Nancy </w:t>
      </w:r>
      <w:r w:rsidRPr="009E29FA">
        <w:rPr>
          <w:rStyle w:val="StyleUnderline"/>
          <w:highlight w:val="cyan"/>
        </w:rPr>
        <w:t>Pelosi has done her best to tamp down expectations of impeachment</w:t>
      </w:r>
      <w:r w:rsidRPr="003F0345">
        <w:rPr>
          <w:sz w:val="16"/>
        </w:rPr>
        <w:t>, but the pressure will only grow as 2019 gets underway. A Wall Street Journal report on Friday laying out federal prosecutors’ evidence of Trump likely breaking campaign finance law to pay off mistresses in 2016 will be more than enough for many Democrats to shout “high crimes and misdemeanors.”</w:t>
      </w:r>
      <w:r w:rsidRPr="003F0345">
        <w:rPr>
          <w:sz w:val="12"/>
        </w:rPr>
        <w:t>¶</w:t>
      </w:r>
      <w:r w:rsidRPr="003F0345">
        <w:rPr>
          <w:sz w:val="16"/>
        </w:rPr>
        <w:t xml:space="preserve"> </w:t>
      </w:r>
      <w:r w:rsidRPr="003F0345">
        <w:rPr>
          <w:rStyle w:val="StyleUnderline"/>
        </w:rPr>
        <w:t>The political argument against impeachment for sex-related offenses is obvious to anyone who lived through the late 1990s, and</w:t>
      </w:r>
      <w:r w:rsidRPr="003F0345">
        <w:rPr>
          <w:sz w:val="16"/>
        </w:rPr>
        <w:t xml:space="preserve"> </w:t>
      </w:r>
      <w:r w:rsidRPr="009E29FA">
        <w:rPr>
          <w:rStyle w:val="Emphasis"/>
          <w:highlight w:val="cyan"/>
        </w:rPr>
        <w:t>Dem</w:t>
      </w:r>
      <w:r w:rsidRPr="003F0345">
        <w:rPr>
          <w:rStyle w:val="Emphasis"/>
        </w:rPr>
        <w:t xml:space="preserve">ocratic </w:t>
      </w:r>
      <w:r w:rsidRPr="009E29FA">
        <w:rPr>
          <w:rStyle w:val="Emphasis"/>
          <w:highlight w:val="cyan"/>
        </w:rPr>
        <w:t>leaders will be cautious about overreach</w:t>
      </w:r>
      <w:r w:rsidRPr="003F0345">
        <w:rPr>
          <w:sz w:val="16"/>
        </w:rPr>
        <w:t>.</w:t>
      </w:r>
      <w:r w:rsidRPr="003F0345">
        <w:rPr>
          <w:sz w:val="12"/>
        </w:rPr>
        <w:t>¶</w:t>
      </w:r>
      <w:r w:rsidRPr="003F0345">
        <w:rPr>
          <w:sz w:val="16"/>
        </w:rPr>
        <w:t xml:space="preserve"> Not that it will matter much to </w:t>
      </w:r>
      <w:r w:rsidRPr="009E29FA">
        <w:rPr>
          <w:rStyle w:val="StyleUnderline"/>
          <w:highlight w:val="cyan"/>
        </w:rPr>
        <w:t>Trump</w:t>
      </w:r>
      <w:r w:rsidRPr="003F0345">
        <w:rPr>
          <w:sz w:val="16"/>
        </w:rPr>
        <w:t xml:space="preserve">, who, as always, </w:t>
      </w:r>
      <w:r w:rsidRPr="009E29FA">
        <w:rPr>
          <w:rStyle w:val="StyleUnderline"/>
          <w:highlight w:val="cyan"/>
        </w:rPr>
        <w:t>will be keen to fight</w:t>
      </w:r>
      <w:r w:rsidRPr="003F0345">
        <w:rPr>
          <w:rStyle w:val="StyleUnderline"/>
        </w:rPr>
        <w:t xml:space="preserve"> back. </w:t>
      </w:r>
      <w:r w:rsidRPr="009E29FA">
        <w:rPr>
          <w:rStyle w:val="StyleUnderline"/>
          <w:highlight w:val="cyan"/>
        </w:rPr>
        <w:t>And he</w:t>
      </w:r>
      <w:r w:rsidRPr="00C141C0">
        <w:rPr>
          <w:rStyle w:val="StyleUnderline"/>
        </w:rPr>
        <w:t xml:space="preserve"> just </w:t>
      </w:r>
      <w:r w:rsidRPr="009E29FA">
        <w:rPr>
          <w:rStyle w:val="StyleUnderline"/>
          <w:highlight w:val="cyan"/>
        </w:rPr>
        <w:t xml:space="preserve">might </w:t>
      </w:r>
      <w:r w:rsidRPr="009E29FA">
        <w:rPr>
          <w:rStyle w:val="Emphasis"/>
          <w:highlight w:val="cyan"/>
        </w:rPr>
        <w:t>win</w:t>
      </w:r>
      <w:r w:rsidRPr="003F0345">
        <w:rPr>
          <w:sz w:val="16"/>
        </w:rPr>
        <w:t>.</w:t>
      </w:r>
    </w:p>
    <w:p w14:paraId="74BF8D01" w14:textId="57898717" w:rsidR="00173BA0" w:rsidRDefault="001A139F" w:rsidP="00173BA0">
      <w:pPr>
        <w:pStyle w:val="Heading4"/>
      </w:pPr>
      <w:r>
        <w:t xml:space="preserve">2. </w:t>
      </w:r>
      <w:r w:rsidR="00173BA0">
        <w:t>Votes of key swing demographics – they support arms sales and their benefit to the US.</w:t>
      </w:r>
    </w:p>
    <w:p w14:paraId="12BB25D5" w14:textId="44972051" w:rsidR="00173BA0" w:rsidRPr="00C20A57" w:rsidRDefault="001A139F" w:rsidP="00173BA0">
      <w:r>
        <w:t xml:space="preserve"> </w:t>
      </w:r>
      <w:r w:rsidR="00173BA0">
        <w:t xml:space="preserve">Andrew </w:t>
      </w:r>
      <w:proofErr w:type="spellStart"/>
      <w:r w:rsidR="00173BA0">
        <w:rPr>
          <w:rStyle w:val="Style13ptBold"/>
        </w:rPr>
        <w:t>Exum</w:t>
      </w:r>
      <w:proofErr w:type="spellEnd"/>
      <w:r w:rsidR="00173BA0">
        <w:rPr>
          <w:rStyle w:val="Style13ptBold"/>
        </w:rPr>
        <w:t xml:space="preserve"> </w:t>
      </w:r>
      <w:r w:rsidR="00173BA0">
        <w:t xml:space="preserve"> former Deputy Assistant Secretary of Defense for Middle East Policy (US Department of Defense), PhD in War Studies (King’s College London) </w:t>
      </w:r>
      <w:r w:rsidR="00173BA0">
        <w:rPr>
          <w:rStyle w:val="Style13ptBold"/>
        </w:rPr>
        <w:t xml:space="preserve">2017 </w:t>
      </w:r>
      <w:r w:rsidR="00173BA0">
        <w:t xml:space="preserve"> “What Progressives Miss About Arms Sales,” </w:t>
      </w:r>
      <w:r w:rsidR="00173BA0">
        <w:rPr>
          <w:i/>
        </w:rPr>
        <w:t>The Atlantic,</w:t>
      </w:r>
      <w:r w:rsidR="00173BA0" w:rsidRPr="00C20A57">
        <w:t xml:space="preserve"> </w:t>
      </w:r>
      <w:r w:rsidR="00173BA0">
        <w:t>https://www.theatlantic.com/politics/archive/2017/05/americas-right-to-sell-arms/527805/</w:t>
      </w:r>
    </w:p>
    <w:p w14:paraId="492798AE" w14:textId="57DAD703" w:rsidR="00173BA0" w:rsidRPr="00173BA0" w:rsidRDefault="00173BA0" w:rsidP="00173BA0">
      <w:r w:rsidRPr="00173BA0">
        <w:t xml:space="preserve">I want to spend a little time talking about one of the reasons why the trip went so well. I’ll warn you: This is a somewhat taboo subject for progressive foreign-policy types. The subject, friends, is arms sales. </w:t>
      </w:r>
      <w:r w:rsidRPr="009E29FA">
        <w:rPr>
          <w:rStyle w:val="StyleUnderline"/>
          <w:highlight w:val="cyan"/>
        </w:rPr>
        <w:t>Progressives don’t like arms sales very much, but they need to pay attention to them</w:t>
      </w:r>
      <w:r w:rsidRPr="00173BA0">
        <w:t xml:space="preserve">, because </w:t>
      </w:r>
      <w:r w:rsidRPr="009E29FA">
        <w:rPr>
          <w:rStyle w:val="StyleUnderline"/>
          <w:highlight w:val="cyan"/>
        </w:rPr>
        <w:t>they’re one big way Republicans are fighting for—and winning—the votes of working-class Americans who have traditionally voted for Democrats</w:t>
      </w:r>
      <w:r w:rsidRPr="00173BA0">
        <w:t>.</w:t>
      </w:r>
      <w:r>
        <w:t xml:space="preserve"> </w:t>
      </w:r>
      <w:r w:rsidRPr="00173BA0">
        <w:t>While the president was in Saudi Arabia, the Trump administration announced $110 billion in arms sales to Saudi Arabia—with an additional $240 billion committed over a 10-year period. If you’ve ever worked in government, you know this is what is called a “deliverable,” the clunky management-</w:t>
      </w:r>
      <w:proofErr w:type="spellStart"/>
      <w:r w:rsidRPr="00173BA0">
        <w:t>consultantese</w:t>
      </w:r>
      <w:proofErr w:type="spellEnd"/>
      <w:r w:rsidRPr="00173BA0">
        <w:t xml:space="preserve"> term for a tangible outcome of a visit or meeting. When Donald Trump is asked to justify his trip to Saudi Arabia, he’ll cite that $110 billion in arms sales.</w:t>
      </w:r>
      <w:r>
        <w:t xml:space="preserve"> </w:t>
      </w:r>
      <w:r w:rsidRPr="00173BA0">
        <w:t>There are a few interesting things about these sales. The first is that many of these sales were already in the works. The Obama administration spent eight years quietly selling a lot of arms to Saudi Arabia: When President Obama left office, for example, the United States still had $100 billion in the foreign military sales pipeline with Saudi Arabia and, in 2011, had inked what was previously the largest arms sale in U.S. history with the Kingdom—a $29 billion deal to sell F-15s to the Saudis.</w:t>
      </w:r>
      <w:r>
        <w:t xml:space="preserve"> </w:t>
      </w:r>
      <w:r w:rsidRPr="00173BA0">
        <w:t>Obama-era sales to Saudi Arabia were in keeping with sales to other Gulf states: Both Qatar and the United Arab Emirates bought a tremendous amount of U.S. arms between 2009 and 2017. Qatar bought more U.S. arms than any other state in 2014 and, in the waning days of the Obama administration, announced that it would buy nearly $4 billion in Boeing-made F-15s in addition to $19 billion in commercial aircraft, also from Boeing.</w:t>
      </w:r>
      <w:r>
        <w:t xml:space="preserve"> </w:t>
      </w:r>
      <w:r w:rsidRPr="00173BA0">
        <w:t>Overall, the Arab Gulf states went on a spending spree during the Obama years, and most of the money was spent on American arms.</w:t>
      </w:r>
      <w:r>
        <w:t xml:space="preserve"> </w:t>
      </w:r>
      <w:r w:rsidRPr="00173BA0">
        <w:t>So why didn’t you hear a lot about this from Democratic politicians during the 2016 election season? There are two main reasons—one strategic and one moral.</w:t>
      </w:r>
      <w:r>
        <w:t xml:space="preserve"> </w:t>
      </w:r>
      <w:r w:rsidRPr="00173BA0">
        <w:t>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w:t>
      </w:r>
      <w:r>
        <w:t xml:space="preserve"> </w:t>
      </w:r>
      <w:r w:rsidRPr="00173BA0">
        <w:t>The quick and unsatisfying answer to these concerns is the global market. The Arab Gulf states have money, and that money will buy the weapons that are available. If U.S. arms are not for sale, fine: French, Chinese, or Russian arms will be. (And if you don’t believe me, look at the way in which Gulf states—frustrated by U.S. export controls on drone technology—are turning to the Chinese.) Selling U.S. arms to the Gulf states, by contrast, further ties them to U.S. interests by deepening cooperation and interoperability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w:t>
      </w:r>
      <w:r>
        <w:t xml:space="preserve"> </w:t>
      </w:r>
      <w:r w:rsidRPr="009E29FA">
        <w:rPr>
          <w:rStyle w:val="StyleUnderline"/>
          <w:highlight w:val="cyan"/>
        </w:rPr>
        <w:t>Arms sales also drive down the cost of our own weapons and thus the amount of money U.S. tax-payers have to spend on defense instead of other priorities</w:t>
      </w:r>
      <w:r w:rsidRPr="00173BA0">
        <w:t xml:space="preserve"> like, say, the State Department, school lunches, or housing subsidies. Here’s one example: Because the United States is buying fewer F-35s than originally planned and using more of its “fourth generation” fighters (F-15s, F-16s, etc.) in the skies over Iraq and Syria than previously anticipated, the Department of Defense will likely need to buy more of those fourth generation fighters in the coming years. The recent sales of F-15s to Qatar, F-18s to Kuwait, and F-16s to Bahrain will drive down the cost per plane for the Pentagon. That’s a good thing—at least financially.</w:t>
      </w:r>
      <w:r>
        <w:t xml:space="preserve"> </w:t>
      </w:r>
      <w:r w:rsidRPr="00173BA0">
        <w:t>Morally, though, many progressives just grow ill at the idea of selling weapons abroad. Senator Chris Murphy, for example—one of the more eloquent and consistent critics of U.S. arms sales in the Senate, even though his own state has a very robust defense industrial base—sees nothing admirable about the idea of selling weapons to the Saudis that might be used in Yemen. Other progressives agree: Yes, they argue, we understand the demand of the market will be met by someone, but do we have to be complicit in providing the supply? In other countries, progressives have even taken to the courts in an effort to halt sales.</w:t>
      </w:r>
      <w:r>
        <w:t xml:space="preserve"> </w:t>
      </w:r>
      <w:r w:rsidRPr="00173BA0">
        <w:t>I have a lot of respect for these progressives and their values. I spent too much time in Sunday School as a kid to not feel a little uneasy about the business of selling weapons. And the angst many progressives feel about U.S. arms sales has been enough to keep many Democrats from talking up their successes in helping U.S. industry abroad. I wonder, though, if there isn’t a real political cost to not doing so.</w:t>
      </w:r>
      <w:r>
        <w:t xml:space="preserve"> </w:t>
      </w:r>
      <w:r w:rsidRPr="009E29FA">
        <w:rPr>
          <w:rStyle w:val="StyleUnderline"/>
          <w:highlight w:val="cyan"/>
        </w:rPr>
        <w:t>Boeing employs 157,000 people—almost all of them in the United States</w:t>
      </w:r>
      <w:r w:rsidRPr="00173BA0">
        <w:t xml:space="preserve">. 14,500 people work in Boeing’s facilities in Missouri, where the F-15 and F-18 are made, where Senator Claire </w:t>
      </w:r>
      <w:proofErr w:type="spellStart"/>
      <w:r w:rsidRPr="00173BA0">
        <w:t>McCaskill</w:t>
      </w:r>
      <w:proofErr w:type="spellEnd"/>
      <w:r w:rsidRPr="00173BA0">
        <w:t xml:space="preserve"> is up for reelection next year, and where Donald Trump trounced Hillary Clinton 56 to 38 percent in 2016. (Those 14,500 people do not include the many thousands of other Americans who make parts for the F-15 and F-18 elsewhere in America.)</w:t>
      </w:r>
      <w:r>
        <w:t xml:space="preserve"> </w:t>
      </w:r>
      <w:r w:rsidRPr="00173BA0">
        <w:t>Lockheed Martin, meanwhile, a huge winner in the recent arms deal with Saudi Arabia (despite ace businessman Jared Kushner negotiating the price down on behalf of the Saudis), employs an additional 97,000 workers—again, most of them in the United States. And Raytheon, another big winner last week, employs another 60,000 or so Americans.</w:t>
      </w:r>
      <w:r>
        <w:t xml:space="preserve"> </w:t>
      </w:r>
      <w:r w:rsidRPr="00173BA0">
        <w:t xml:space="preserve">Donald Trump obviously has no moral qualms about selling weapons to our partners and allies abroad. And so </w:t>
      </w:r>
      <w:r w:rsidRPr="009E29FA">
        <w:rPr>
          <w:rStyle w:val="StyleUnderline"/>
          <w:highlight w:val="cyan"/>
        </w:rPr>
        <w:t>while Democrats leave points on the board with working-class voters by not talking about how much Democrats do to support U.S. industry, Republicans swoop in to take credit with assembly line workers</w:t>
      </w:r>
      <w:r w:rsidRPr="00173BA0">
        <w:t xml:space="preserve"> for even those things that Obama approved and set in motion.</w:t>
      </w:r>
      <w:r>
        <w:t xml:space="preserve"> </w:t>
      </w:r>
      <w:r w:rsidRPr="009E29FA">
        <w:rPr>
          <w:rStyle w:val="StyleUnderline"/>
          <w:highlight w:val="cyan"/>
        </w:rPr>
        <w:t>The way in which Trump brags about U.S. arms sales, of course, is in keeping with the strain of economic mercantilism that ran through his populist campaign message</w:t>
      </w:r>
      <w:r w:rsidRPr="00173BA0">
        <w:t xml:space="preserve">. That message worked with voters throughout the Midwest, helping to cost Clinton the election. So while progressives might have moral qualms about companies that sell weapons, </w:t>
      </w:r>
      <w:r w:rsidRPr="009E29FA">
        <w:rPr>
          <w:rStyle w:val="StyleUnderline"/>
          <w:highlight w:val="cyan"/>
        </w:rPr>
        <w:t>the roughly 1.2 million American voters who work in the aerospace and defense sector—together with the roughly 3.2 million Americans who support the sector indirectly—see little wrong with the sales</w:t>
      </w:r>
      <w:r w:rsidRPr="00173BA0">
        <w:t xml:space="preserve"> that help ensure their livelihoods and provide a future for their children.</w:t>
      </w:r>
      <w:r>
        <w:t xml:space="preserve"> </w:t>
      </w:r>
      <w:r w:rsidRPr="00173BA0">
        <w:t>This might be another area in which progressive elites—who have the kinds of education and skills that don’t require them to seek work on the assembly line—are simply out of touch with the voters they need to win back control of the Congress and state assemblies, never mind the presidency. And politics aside, surely even the moral calculus of arms sales gets more complicated when you think about the millions of American mouths that are fed by mothers and fathers who work in the aerospace and defense sector.</w:t>
      </w:r>
      <w:r>
        <w:t xml:space="preserve"> </w:t>
      </w:r>
      <w:r w:rsidRPr="009E29FA">
        <w:rPr>
          <w:rStyle w:val="StyleUnderline"/>
          <w:highlight w:val="cyan"/>
        </w:rPr>
        <w:t>Donald Trump</w:t>
      </w:r>
      <w:r w:rsidRPr="00173BA0">
        <w:t xml:space="preserve">, for his part, </w:t>
      </w:r>
      <w:r w:rsidRPr="009E29FA">
        <w:rPr>
          <w:rStyle w:val="StyleUnderline"/>
          <w:highlight w:val="cyan"/>
        </w:rPr>
        <w:t>is speaking to those voters</w:t>
      </w:r>
      <w:r w:rsidRPr="00173BA0">
        <w:t>. And even as progressives fret about U.S. arms sales, they should also fret about what it will mean for the rest of their agenda when Republicans claim credit for protecting some of the last good assembly-line jobs in America.</w:t>
      </w:r>
    </w:p>
    <w:p w14:paraId="73FB4BA2" w14:textId="12A08819" w:rsidR="00D9213C" w:rsidRDefault="00D9213C" w:rsidP="00D9213C">
      <w:pPr>
        <w:pStyle w:val="Heading4"/>
      </w:pPr>
    </w:p>
    <w:p w14:paraId="00CB8E53" w14:textId="2A34B7A7" w:rsidR="00D9213C" w:rsidRPr="00D9213C" w:rsidRDefault="000F0291" w:rsidP="00D9213C">
      <w:pPr>
        <w:pStyle w:val="Heading4"/>
      </w:pPr>
      <w:r>
        <w:t>3</w:t>
      </w:r>
      <w:r w:rsidR="00D9213C">
        <w:t>.</w:t>
      </w:r>
      <w:r w:rsidR="007A6575">
        <w:t xml:space="preserve"> </w:t>
      </w:r>
      <w:r w:rsidR="00D9213C">
        <w:t xml:space="preserve">Dems </w:t>
      </w:r>
      <w:r w:rsidR="00D9213C" w:rsidRPr="000F0291">
        <w:t>must balance confrontation and cooperation with Trump</w:t>
      </w:r>
      <w:r w:rsidR="00D9213C">
        <w:t xml:space="preserve">– excessive </w:t>
      </w:r>
      <w:r w:rsidR="00D12362">
        <w:t xml:space="preserve">backlash </w:t>
      </w:r>
      <w:r w:rsidR="00D9213C">
        <w:t xml:space="preserve">gives Trump re-election </w:t>
      </w:r>
    </w:p>
    <w:p w14:paraId="1C1FB80F" w14:textId="77777777" w:rsidR="00D9213C" w:rsidRDefault="00D9213C" w:rsidP="00D9213C">
      <w:proofErr w:type="spellStart"/>
      <w:r>
        <w:rPr>
          <w:rStyle w:val="Style13ptBold"/>
        </w:rPr>
        <w:t>Kapur</w:t>
      </w:r>
      <w:proofErr w:type="spellEnd"/>
      <w:r>
        <w:rPr>
          <w:rStyle w:val="Style13ptBold"/>
        </w:rPr>
        <w:t xml:space="preserve"> </w:t>
      </w:r>
      <w:r w:rsidRPr="00F77679">
        <w:t>Jan 4</w:t>
      </w:r>
      <w:r>
        <w:rPr>
          <w:rStyle w:val="Style13ptBold"/>
        </w:rPr>
        <w:t xml:space="preserve"> 2019 </w:t>
      </w:r>
      <w:r w:rsidRPr="006418FC">
        <w:t xml:space="preserve">---- Sahil, national political reporter for </w:t>
      </w:r>
      <w:r w:rsidRPr="006418FC">
        <w:rPr>
          <w:i/>
        </w:rPr>
        <w:t>Bloomberg Politics</w:t>
      </w:r>
      <w:r>
        <w:t xml:space="preserve">, former Congressional Reporter for TPM Media, bachelor’s degree in Economics and Political Science (Claremont McKenna College), “Pelosi Looks Beyond Investigating Trump to Set Democrats’ 2020 Agenda,” 2019, </w:t>
      </w:r>
      <w:hyperlink r:id="rId63" w:history="1">
        <w:r w:rsidRPr="005C543C">
          <w:rPr>
            <w:rStyle w:val="Hyperlink"/>
          </w:rPr>
          <w:t>https://www.bloomberg.com/news/articles/2019-01-04/pelosi-looks-beyond-probing-trump-to-set-democrats-2020-agenda</w:t>
        </w:r>
      </w:hyperlink>
    </w:p>
    <w:p w14:paraId="26E02948" w14:textId="2252366A" w:rsidR="00576857" w:rsidRPr="001A139F" w:rsidRDefault="00D9213C" w:rsidP="00576857">
      <w:pPr>
        <w:rPr>
          <w:sz w:val="14"/>
        </w:rPr>
      </w:pPr>
      <w:r w:rsidRPr="00EC048F">
        <w:rPr>
          <w:sz w:val="14"/>
        </w:rPr>
        <w:t xml:space="preserve">With the House speaker’s gavel now in hand, Nancy </w:t>
      </w:r>
      <w:r w:rsidRPr="009E29FA">
        <w:rPr>
          <w:rStyle w:val="StyleUnderline"/>
          <w:highlight w:val="cyan"/>
        </w:rPr>
        <w:t>Pelosi has</w:t>
      </w:r>
      <w:r w:rsidRPr="00EC048F">
        <w:rPr>
          <w:rStyle w:val="StyleUnderline"/>
        </w:rPr>
        <w:t xml:space="preserve"> a chance </w:t>
      </w:r>
      <w:r w:rsidRPr="009E29FA">
        <w:rPr>
          <w:rStyle w:val="StyleUnderline"/>
          <w:highlight w:val="cyan"/>
        </w:rPr>
        <w:t>to sketch</w:t>
      </w:r>
      <w:r w:rsidRPr="00EC048F">
        <w:rPr>
          <w:sz w:val="14"/>
        </w:rPr>
        <w:t xml:space="preserve"> out </w:t>
      </w:r>
      <w:r w:rsidRPr="00EC048F">
        <w:rPr>
          <w:rStyle w:val="StyleUnderline"/>
        </w:rPr>
        <w:t xml:space="preserve">a vision of </w:t>
      </w:r>
      <w:r w:rsidRPr="009E29FA">
        <w:rPr>
          <w:rStyle w:val="StyleUnderline"/>
          <w:highlight w:val="cyan"/>
        </w:rPr>
        <w:t>how Democrats would govern if voters award them</w:t>
      </w:r>
      <w:r w:rsidRPr="00EC048F">
        <w:rPr>
          <w:sz w:val="14"/>
        </w:rPr>
        <w:t xml:space="preserve"> control of Congress and </w:t>
      </w:r>
      <w:r w:rsidRPr="00EC048F">
        <w:rPr>
          <w:rStyle w:val="StyleUnderline"/>
        </w:rPr>
        <w:t xml:space="preserve">the White House </w:t>
      </w:r>
      <w:r w:rsidRPr="009E29FA">
        <w:rPr>
          <w:rStyle w:val="StyleUnderline"/>
          <w:highlight w:val="cyan"/>
        </w:rPr>
        <w:t>in 2020</w:t>
      </w:r>
      <w:r w:rsidRPr="009E29FA">
        <w:rPr>
          <w:sz w:val="14"/>
          <w:highlight w:val="cyan"/>
        </w:rPr>
        <w:t>.</w:t>
      </w:r>
      <w:r>
        <w:rPr>
          <w:sz w:val="14"/>
        </w:rPr>
        <w:t xml:space="preserve"> </w:t>
      </w:r>
      <w:r w:rsidRPr="00EC048F">
        <w:rPr>
          <w:sz w:val="14"/>
        </w:rPr>
        <w:t xml:space="preserve">Addressing the House chamber on Thursday, </w:t>
      </w:r>
      <w:r w:rsidRPr="009E29FA">
        <w:rPr>
          <w:rStyle w:val="StyleUnderline"/>
          <w:highlight w:val="cyan"/>
        </w:rPr>
        <w:t>Pelosi ticked off an agenda that was</w:t>
      </w:r>
      <w:r w:rsidRPr="00EC048F">
        <w:rPr>
          <w:sz w:val="14"/>
        </w:rPr>
        <w:t xml:space="preserve"> </w:t>
      </w:r>
      <w:r w:rsidRPr="00EC048F">
        <w:rPr>
          <w:rStyle w:val="Emphasis"/>
        </w:rPr>
        <w:t xml:space="preserve">a </w:t>
      </w:r>
      <w:r w:rsidRPr="009E29FA">
        <w:rPr>
          <w:rStyle w:val="Emphasis"/>
          <w:highlight w:val="cyan"/>
        </w:rPr>
        <w:t>ready-made</w:t>
      </w:r>
      <w:r w:rsidRPr="00EC048F">
        <w:rPr>
          <w:rStyle w:val="Emphasis"/>
        </w:rPr>
        <w:t xml:space="preserve"> campaign platform</w:t>
      </w:r>
      <w:r w:rsidRPr="00EC048F">
        <w:rPr>
          <w:sz w:val="14"/>
        </w:rPr>
        <w:t xml:space="preserve">: mitigating </w:t>
      </w:r>
      <w:r w:rsidRPr="00EC048F">
        <w:rPr>
          <w:rStyle w:val="StyleUnderline"/>
        </w:rPr>
        <w:t>income inequality</w:t>
      </w:r>
      <w:r w:rsidRPr="00EC048F">
        <w:rPr>
          <w:sz w:val="14"/>
        </w:rPr>
        <w:t xml:space="preserve">, tackling the “existential threat” of </w:t>
      </w:r>
      <w:r w:rsidRPr="00EC048F">
        <w:rPr>
          <w:rStyle w:val="StyleUnderline"/>
        </w:rPr>
        <w:t>climate change</w:t>
      </w:r>
      <w:r w:rsidRPr="00EC048F">
        <w:rPr>
          <w:sz w:val="14"/>
        </w:rPr>
        <w:t xml:space="preserve">, protecting young undocumented </w:t>
      </w:r>
      <w:r w:rsidRPr="00EC048F">
        <w:rPr>
          <w:rStyle w:val="StyleUnderline"/>
        </w:rPr>
        <w:t>immigrants, gun control and cracking down on lobbying</w:t>
      </w:r>
      <w:r w:rsidRPr="00EC048F">
        <w:rPr>
          <w:sz w:val="14"/>
        </w:rPr>
        <w:t xml:space="preserve"> in Washington.</w:t>
      </w:r>
      <w:r>
        <w:rPr>
          <w:sz w:val="14"/>
        </w:rPr>
        <w:t xml:space="preserve"> </w:t>
      </w:r>
      <w:r w:rsidRPr="009E29FA">
        <w:rPr>
          <w:rStyle w:val="Emphasis"/>
          <w:highlight w:val="cyan"/>
        </w:rPr>
        <w:t>Not mentioned</w:t>
      </w:r>
      <w:r w:rsidRPr="009E29FA">
        <w:rPr>
          <w:sz w:val="14"/>
          <w:highlight w:val="cyan"/>
        </w:rPr>
        <w:t xml:space="preserve"> </w:t>
      </w:r>
      <w:r w:rsidRPr="009E29FA">
        <w:rPr>
          <w:rStyle w:val="StyleUnderline"/>
          <w:highlight w:val="cyan"/>
        </w:rPr>
        <w:t>was</w:t>
      </w:r>
      <w:r w:rsidRPr="00EC048F">
        <w:rPr>
          <w:sz w:val="14"/>
        </w:rPr>
        <w:t xml:space="preserve"> the biggest single motivator for many of the voters who returned Democrats to control of the House: </w:t>
      </w:r>
      <w:r w:rsidRPr="00EC048F">
        <w:rPr>
          <w:rStyle w:val="StyleUnderline"/>
        </w:rPr>
        <w:t xml:space="preserve">Taking on President Donald </w:t>
      </w:r>
      <w:r w:rsidRPr="009E29FA">
        <w:rPr>
          <w:rStyle w:val="StyleUnderline"/>
          <w:highlight w:val="cyan"/>
        </w:rPr>
        <w:t>Trump</w:t>
      </w:r>
      <w:r w:rsidRPr="00EC048F">
        <w:rPr>
          <w:rStyle w:val="StyleUnderline"/>
        </w:rPr>
        <w:t>.</w:t>
      </w:r>
      <w:r>
        <w:rPr>
          <w:rStyle w:val="StyleUnderline"/>
        </w:rPr>
        <w:t xml:space="preserve"> </w:t>
      </w:r>
      <w:r w:rsidRPr="00EC048F">
        <w:rPr>
          <w:rStyle w:val="StyleUnderline"/>
        </w:rPr>
        <w:t xml:space="preserve">“These two years — </w:t>
      </w:r>
      <w:r w:rsidRPr="009E29FA">
        <w:rPr>
          <w:rStyle w:val="Emphasis"/>
          <w:highlight w:val="cyan"/>
        </w:rPr>
        <w:t>we’ve got to get</w:t>
      </w:r>
      <w:r w:rsidRPr="00EC048F">
        <w:rPr>
          <w:rStyle w:val="Emphasis"/>
        </w:rPr>
        <w:t xml:space="preserve"> some </w:t>
      </w:r>
      <w:r w:rsidRPr="009E29FA">
        <w:rPr>
          <w:rStyle w:val="Emphasis"/>
          <w:highlight w:val="cyan"/>
        </w:rPr>
        <w:t>stuff done</w:t>
      </w:r>
      <w:r w:rsidRPr="00EC048F">
        <w:rPr>
          <w:sz w:val="14"/>
        </w:rPr>
        <w:t xml:space="preserve">, </w:t>
      </w:r>
      <w:r w:rsidRPr="00EC048F">
        <w:rPr>
          <w:rStyle w:val="StyleUnderline"/>
        </w:rPr>
        <w:t>but</w:t>
      </w:r>
      <w:r w:rsidRPr="00EC048F">
        <w:rPr>
          <w:sz w:val="14"/>
        </w:rPr>
        <w:t xml:space="preserve"> </w:t>
      </w:r>
      <w:r w:rsidRPr="009E29FA">
        <w:rPr>
          <w:rStyle w:val="Emphasis"/>
          <w:highlight w:val="cyan"/>
        </w:rPr>
        <w:t>this is an audition</w:t>
      </w:r>
      <w:r w:rsidRPr="00EC048F">
        <w:rPr>
          <w:sz w:val="14"/>
        </w:rPr>
        <w:t xml:space="preserve">,” Connecticut Democrat Jim </w:t>
      </w:r>
      <w:r w:rsidRPr="00EC048F">
        <w:rPr>
          <w:rStyle w:val="StyleUnderline"/>
        </w:rPr>
        <w:t>Himes said</w:t>
      </w:r>
      <w:r w:rsidRPr="00EC048F">
        <w:rPr>
          <w:sz w:val="14"/>
        </w:rPr>
        <w:t xml:space="preserve"> Thursday. “So </w:t>
      </w:r>
      <w:r w:rsidRPr="009E29FA">
        <w:rPr>
          <w:rStyle w:val="StyleUnderline"/>
          <w:highlight w:val="cyan"/>
        </w:rPr>
        <w:t>we need to</w:t>
      </w:r>
      <w:r w:rsidRPr="00EC048F">
        <w:rPr>
          <w:sz w:val="14"/>
        </w:rPr>
        <w:t xml:space="preserve"> show the American people that we can </w:t>
      </w:r>
      <w:r w:rsidRPr="009E29FA">
        <w:rPr>
          <w:rStyle w:val="StyleUnderline"/>
          <w:highlight w:val="cyan"/>
        </w:rPr>
        <w:t>hold this president</w:t>
      </w:r>
      <w:r w:rsidRPr="00EC048F">
        <w:rPr>
          <w:rStyle w:val="StyleUnderline"/>
        </w:rPr>
        <w:t xml:space="preserve">’s feet </w:t>
      </w:r>
      <w:r w:rsidRPr="009E29FA">
        <w:rPr>
          <w:rStyle w:val="StyleUnderline"/>
          <w:highlight w:val="cyan"/>
        </w:rPr>
        <w:t>to the fire</w:t>
      </w:r>
      <w:r w:rsidRPr="009E29FA">
        <w:rPr>
          <w:sz w:val="14"/>
          <w:highlight w:val="cyan"/>
        </w:rPr>
        <w:t xml:space="preserve">, </w:t>
      </w:r>
      <w:r w:rsidRPr="009E29FA">
        <w:rPr>
          <w:rStyle w:val="Emphasis"/>
          <w:highlight w:val="cyan"/>
        </w:rPr>
        <w:t>but</w:t>
      </w:r>
      <w:r w:rsidRPr="00EC048F">
        <w:rPr>
          <w:sz w:val="14"/>
        </w:rPr>
        <w:t xml:space="preserve"> </w:t>
      </w:r>
      <w:r w:rsidRPr="00EC048F">
        <w:rPr>
          <w:rStyle w:val="StyleUnderline"/>
        </w:rPr>
        <w:t>we also need to show</w:t>
      </w:r>
      <w:r w:rsidRPr="00EC048F">
        <w:rPr>
          <w:sz w:val="14"/>
        </w:rPr>
        <w:t xml:space="preserve"> that </w:t>
      </w:r>
      <w:r w:rsidRPr="00EC048F">
        <w:rPr>
          <w:rStyle w:val="Emphasis"/>
        </w:rPr>
        <w:t xml:space="preserve">we can </w:t>
      </w:r>
      <w:r w:rsidRPr="009E29FA">
        <w:rPr>
          <w:rStyle w:val="Emphasis"/>
          <w:highlight w:val="cyan"/>
        </w:rPr>
        <w:t>accomplish things</w:t>
      </w:r>
      <w:r w:rsidRPr="00EC048F">
        <w:rPr>
          <w:sz w:val="14"/>
        </w:rPr>
        <w:t xml:space="preserve"> </w:t>
      </w:r>
      <w:r w:rsidRPr="00EC048F">
        <w:rPr>
          <w:rStyle w:val="StyleUnderline"/>
        </w:rPr>
        <w:t>to address</w:t>
      </w:r>
      <w:r w:rsidRPr="00EC048F">
        <w:rPr>
          <w:sz w:val="14"/>
        </w:rPr>
        <w:t xml:space="preserve"> the </w:t>
      </w:r>
      <w:r w:rsidRPr="00EC048F">
        <w:rPr>
          <w:rStyle w:val="StyleUnderline"/>
        </w:rPr>
        <w:t>concerns</w:t>
      </w:r>
      <w:r w:rsidRPr="00EC048F">
        <w:rPr>
          <w:sz w:val="14"/>
        </w:rPr>
        <w:t xml:space="preserve"> that people have </w:t>
      </w:r>
      <w:r w:rsidRPr="009E29FA">
        <w:rPr>
          <w:rStyle w:val="Emphasis"/>
          <w:highlight w:val="cyan"/>
        </w:rPr>
        <w:t>around the kitchen table.”</w:t>
      </w:r>
      <w:r>
        <w:rPr>
          <w:rStyle w:val="Emphasis"/>
        </w:rPr>
        <w:t xml:space="preserve"> </w:t>
      </w:r>
      <w:r w:rsidRPr="00EC048F">
        <w:rPr>
          <w:sz w:val="14"/>
        </w:rPr>
        <w:t>Pelosi will have to steer her agenda through a diverse and restive group of Democratic lawmakers that includes including younger members and progressives such as New York’s Alexandria Ocasio-Cortez who are unwilling to defer to tradition and seniority. It also includes Democrats in more conservative districts who refused to back Pelosi for speaker.</w:t>
      </w:r>
      <w:r>
        <w:rPr>
          <w:sz w:val="14"/>
        </w:rPr>
        <w:t xml:space="preserve"> </w:t>
      </w:r>
      <w:r w:rsidRPr="00EC048F">
        <w:rPr>
          <w:sz w:val="14"/>
        </w:rPr>
        <w:t>Cutting Deals</w:t>
      </w:r>
      <w:r>
        <w:rPr>
          <w:sz w:val="14"/>
        </w:rPr>
        <w:t xml:space="preserve"> </w:t>
      </w:r>
      <w:r w:rsidRPr="009E29FA">
        <w:rPr>
          <w:rStyle w:val="StyleUnderline"/>
          <w:highlight w:val="cyan"/>
        </w:rPr>
        <w:t>The speaker will</w:t>
      </w:r>
      <w:r w:rsidRPr="00EC048F">
        <w:rPr>
          <w:sz w:val="14"/>
        </w:rPr>
        <w:t xml:space="preserve"> also </w:t>
      </w:r>
      <w:r w:rsidRPr="00EC048F">
        <w:rPr>
          <w:rStyle w:val="Emphasis"/>
        </w:rPr>
        <w:t xml:space="preserve">have to </w:t>
      </w:r>
      <w:r w:rsidRPr="009E29FA">
        <w:rPr>
          <w:rStyle w:val="Emphasis"/>
          <w:highlight w:val="cyan"/>
        </w:rPr>
        <w:t>try to cut deals</w:t>
      </w:r>
      <w:r w:rsidRPr="00EC048F">
        <w:rPr>
          <w:rStyle w:val="Emphasis"/>
        </w:rPr>
        <w:t xml:space="preserve"> with the other side</w:t>
      </w:r>
      <w:r w:rsidRPr="00EC048F">
        <w:rPr>
          <w:sz w:val="14"/>
        </w:rPr>
        <w:t xml:space="preserve">. </w:t>
      </w:r>
      <w:r w:rsidRPr="00EC048F">
        <w:rPr>
          <w:rStyle w:val="StyleUnderline"/>
        </w:rPr>
        <w:t xml:space="preserve">Achieving </w:t>
      </w:r>
      <w:r w:rsidRPr="009E29FA">
        <w:rPr>
          <w:rStyle w:val="StyleUnderline"/>
          <w:highlight w:val="cyan"/>
        </w:rPr>
        <w:t xml:space="preserve">results will require </w:t>
      </w:r>
      <w:r w:rsidRPr="009E29FA">
        <w:rPr>
          <w:rStyle w:val="Emphasis"/>
          <w:highlight w:val="cyan"/>
        </w:rPr>
        <w:t>cooperation</w:t>
      </w:r>
      <w:r w:rsidRPr="00EC048F">
        <w:rPr>
          <w:sz w:val="14"/>
        </w:rPr>
        <w:t xml:space="preserve"> </w:t>
      </w:r>
      <w:r w:rsidRPr="00EC048F">
        <w:rPr>
          <w:rStyle w:val="StyleUnderline"/>
        </w:rPr>
        <w:t>from Republicans and</w:t>
      </w:r>
      <w:r w:rsidRPr="00EC048F">
        <w:rPr>
          <w:sz w:val="14"/>
        </w:rPr>
        <w:t xml:space="preserve"> from the often mercurial </w:t>
      </w:r>
      <w:r w:rsidRPr="00EC048F">
        <w:rPr>
          <w:rStyle w:val="StyleUnderline"/>
        </w:rPr>
        <w:t>Trump, even as</w:t>
      </w:r>
      <w:r w:rsidRPr="00EC048F">
        <w:rPr>
          <w:sz w:val="14"/>
        </w:rPr>
        <w:t xml:space="preserve"> Democrat-run House </w:t>
      </w:r>
      <w:r w:rsidRPr="00EC048F">
        <w:rPr>
          <w:rStyle w:val="StyleUnderline"/>
        </w:rPr>
        <w:t>committees begin</w:t>
      </w:r>
      <w:r w:rsidRPr="00EC048F">
        <w:rPr>
          <w:sz w:val="14"/>
        </w:rPr>
        <w:t xml:space="preserve"> what is sure to be a series of </w:t>
      </w:r>
      <w:r w:rsidRPr="00EC048F">
        <w:rPr>
          <w:rStyle w:val="StyleUnderline"/>
        </w:rPr>
        <w:t>investigations</w:t>
      </w:r>
      <w:r w:rsidRPr="00EC048F">
        <w:rPr>
          <w:sz w:val="14"/>
        </w:rPr>
        <w:t xml:space="preserve"> into his business dealings and administration.</w:t>
      </w:r>
      <w:r>
        <w:rPr>
          <w:sz w:val="14"/>
        </w:rPr>
        <w:t xml:space="preserve"> </w:t>
      </w:r>
      <w:r w:rsidRPr="009E29FA">
        <w:rPr>
          <w:rStyle w:val="StyleUnderline"/>
          <w:highlight w:val="cyan"/>
        </w:rPr>
        <w:t>“It will be a</w:t>
      </w:r>
      <w:r w:rsidRPr="009E29FA">
        <w:rPr>
          <w:sz w:val="14"/>
          <w:highlight w:val="cyan"/>
        </w:rPr>
        <w:t xml:space="preserve"> </w:t>
      </w:r>
      <w:r w:rsidRPr="009E29FA">
        <w:rPr>
          <w:rStyle w:val="Emphasis"/>
          <w:highlight w:val="cyan"/>
        </w:rPr>
        <w:t>balancing act</w:t>
      </w:r>
      <w:r w:rsidRPr="00B36E8C">
        <w:rPr>
          <w:sz w:val="14"/>
        </w:rPr>
        <w:t xml:space="preserve"> because we have a president that is so erratic and also so self-centered,” </w:t>
      </w:r>
      <w:r w:rsidRPr="00B36E8C">
        <w:rPr>
          <w:rStyle w:val="StyleUnderline"/>
        </w:rPr>
        <w:t>said</w:t>
      </w:r>
      <w:r w:rsidRPr="00B36E8C">
        <w:rPr>
          <w:sz w:val="14"/>
        </w:rPr>
        <w:t xml:space="preserve"> Representative Judy </w:t>
      </w:r>
      <w:r w:rsidRPr="00B36E8C">
        <w:rPr>
          <w:rStyle w:val="StyleUnderline"/>
        </w:rPr>
        <w:t>Chu</w:t>
      </w:r>
      <w:r w:rsidRPr="00B36E8C">
        <w:rPr>
          <w:sz w:val="14"/>
        </w:rPr>
        <w:t xml:space="preserve"> of California. “How do you deal with that? How do you deal with the Senate, which is still controlled by Republicans?"</w:t>
      </w:r>
      <w:r>
        <w:rPr>
          <w:sz w:val="14"/>
        </w:rPr>
        <w:t xml:space="preserve"> </w:t>
      </w:r>
      <w:r w:rsidRPr="00C621B5">
        <w:rPr>
          <w:rStyle w:val="StyleUnderline"/>
        </w:rPr>
        <w:t>The tricky calculation will be</w:t>
      </w:r>
      <w:r w:rsidRPr="00C621B5">
        <w:rPr>
          <w:sz w:val="14"/>
        </w:rPr>
        <w:t xml:space="preserve"> knowing </w:t>
      </w:r>
      <w:r w:rsidRPr="00C621B5">
        <w:rPr>
          <w:rStyle w:val="StyleUnderline"/>
        </w:rPr>
        <w:t>when to team up</w:t>
      </w:r>
      <w:r w:rsidRPr="00C621B5">
        <w:rPr>
          <w:sz w:val="14"/>
        </w:rPr>
        <w:t xml:space="preserve"> with Trump </w:t>
      </w:r>
      <w:r w:rsidRPr="00C621B5">
        <w:rPr>
          <w:rStyle w:val="StyleUnderline"/>
        </w:rPr>
        <w:t>and when to confront him</w:t>
      </w:r>
      <w:r w:rsidRPr="00C621B5">
        <w:rPr>
          <w:sz w:val="14"/>
        </w:rPr>
        <w:t>.</w:t>
      </w:r>
      <w:r>
        <w:rPr>
          <w:sz w:val="14"/>
        </w:rPr>
        <w:t xml:space="preserve"> </w:t>
      </w:r>
      <w:r w:rsidRPr="00C621B5">
        <w:rPr>
          <w:sz w:val="14"/>
        </w:rPr>
        <w:t>"</w:t>
      </w:r>
      <w:r w:rsidRPr="009E29FA">
        <w:rPr>
          <w:rStyle w:val="Emphasis"/>
          <w:highlight w:val="cyan"/>
        </w:rPr>
        <w:t>The biggest challenge</w:t>
      </w:r>
      <w:r w:rsidRPr="009E29FA">
        <w:rPr>
          <w:sz w:val="14"/>
          <w:highlight w:val="cyan"/>
        </w:rPr>
        <w:t xml:space="preserve"> </w:t>
      </w:r>
      <w:r w:rsidRPr="009E29FA">
        <w:rPr>
          <w:rStyle w:val="StyleUnderline"/>
          <w:highlight w:val="cyan"/>
        </w:rPr>
        <w:t>is doing two things at once. One is</w:t>
      </w:r>
      <w:r w:rsidRPr="00C621B5">
        <w:rPr>
          <w:sz w:val="14"/>
        </w:rPr>
        <w:t xml:space="preserve"> actually </w:t>
      </w:r>
      <w:r w:rsidRPr="00C621B5">
        <w:rPr>
          <w:rStyle w:val="StyleUnderline"/>
        </w:rPr>
        <w:t>getting things done</w:t>
      </w:r>
      <w:r w:rsidRPr="00C621B5">
        <w:rPr>
          <w:sz w:val="14"/>
        </w:rPr>
        <w:t xml:space="preserve"> to help working families. </w:t>
      </w:r>
      <w:r w:rsidRPr="00C621B5">
        <w:rPr>
          <w:rStyle w:val="StyleUnderline"/>
        </w:rPr>
        <w:t>That will</w:t>
      </w:r>
      <w:r w:rsidRPr="00C621B5">
        <w:rPr>
          <w:sz w:val="14"/>
        </w:rPr>
        <w:t xml:space="preserve"> definitely </w:t>
      </w:r>
      <w:r w:rsidRPr="00C621B5">
        <w:rPr>
          <w:rStyle w:val="StyleUnderline"/>
        </w:rPr>
        <w:t>mean</w:t>
      </w:r>
      <w:r w:rsidRPr="00C621B5">
        <w:rPr>
          <w:sz w:val="14"/>
        </w:rPr>
        <w:t xml:space="preserve"> </w:t>
      </w:r>
      <w:r w:rsidRPr="009E29FA">
        <w:rPr>
          <w:rStyle w:val="Emphasis"/>
          <w:highlight w:val="cyan"/>
        </w:rPr>
        <w:t>working with</w:t>
      </w:r>
      <w:r w:rsidRPr="00C621B5">
        <w:rPr>
          <w:rStyle w:val="Emphasis"/>
        </w:rPr>
        <w:t xml:space="preserve"> some </w:t>
      </w:r>
      <w:r w:rsidRPr="009E29FA">
        <w:rPr>
          <w:rStyle w:val="Emphasis"/>
          <w:highlight w:val="cyan"/>
        </w:rPr>
        <w:t>Republicans</w:t>
      </w:r>
      <w:r w:rsidRPr="00C621B5">
        <w:rPr>
          <w:sz w:val="14"/>
        </w:rPr>
        <w:t xml:space="preserve">, </w:t>
      </w:r>
      <w:r w:rsidRPr="00C621B5">
        <w:rPr>
          <w:rStyle w:val="Emphasis"/>
        </w:rPr>
        <w:t>working with the president</w:t>
      </w:r>
      <w:r w:rsidRPr="00C621B5">
        <w:rPr>
          <w:sz w:val="14"/>
        </w:rPr>
        <w:t xml:space="preserve">, </w:t>
      </w:r>
      <w:r w:rsidRPr="00C621B5">
        <w:rPr>
          <w:rStyle w:val="StyleUnderline"/>
        </w:rPr>
        <w:t>and</w:t>
      </w:r>
      <w:r w:rsidRPr="00C621B5">
        <w:rPr>
          <w:sz w:val="14"/>
        </w:rPr>
        <w:t xml:space="preserve"> </w:t>
      </w:r>
      <w:r w:rsidRPr="00C621B5">
        <w:rPr>
          <w:rStyle w:val="Emphasis"/>
        </w:rPr>
        <w:t>sharing credit</w:t>
      </w:r>
      <w:r w:rsidRPr="00C621B5">
        <w:rPr>
          <w:sz w:val="14"/>
        </w:rPr>
        <w:t xml:space="preserve"> with him potentially on certain major accomplishments," </w:t>
      </w:r>
      <w:r w:rsidRPr="00C621B5">
        <w:rPr>
          <w:rStyle w:val="StyleUnderline"/>
        </w:rPr>
        <w:t>said</w:t>
      </w:r>
      <w:r w:rsidRPr="00C621B5">
        <w:rPr>
          <w:sz w:val="14"/>
        </w:rPr>
        <w:t xml:space="preserve"> Representative Raja </w:t>
      </w:r>
      <w:proofErr w:type="spellStart"/>
      <w:r w:rsidRPr="00C621B5">
        <w:rPr>
          <w:rStyle w:val="StyleUnderline"/>
        </w:rPr>
        <w:t>Krishnamoorthi</w:t>
      </w:r>
      <w:proofErr w:type="spellEnd"/>
      <w:r w:rsidRPr="00C621B5">
        <w:rPr>
          <w:sz w:val="14"/>
        </w:rPr>
        <w:t xml:space="preserve"> of Illinois. "</w:t>
      </w:r>
      <w:r w:rsidRPr="009E29FA">
        <w:rPr>
          <w:rStyle w:val="StyleUnderline"/>
          <w:highlight w:val="cyan"/>
        </w:rPr>
        <w:t>The other</w:t>
      </w:r>
      <w:r w:rsidRPr="00C621B5">
        <w:rPr>
          <w:rStyle w:val="StyleUnderline"/>
        </w:rPr>
        <w:t xml:space="preserve"> challenge </w:t>
      </w:r>
      <w:r w:rsidRPr="009E29FA">
        <w:rPr>
          <w:rStyle w:val="StyleUnderline"/>
          <w:highlight w:val="cyan"/>
        </w:rPr>
        <w:t>is holding the administration accountable</w:t>
      </w:r>
      <w:r w:rsidRPr="00C621B5">
        <w:rPr>
          <w:sz w:val="14"/>
        </w:rPr>
        <w:t xml:space="preserve"> and performing our constitutional duty of oversight," while doing it carefully, </w:t>
      </w:r>
      <w:r w:rsidRPr="00C621B5">
        <w:rPr>
          <w:rStyle w:val="StyleUnderline"/>
        </w:rPr>
        <w:t>he said.</w:t>
      </w:r>
      <w:r>
        <w:rPr>
          <w:rStyle w:val="StyleUnderline"/>
        </w:rPr>
        <w:t xml:space="preserve"> </w:t>
      </w:r>
      <w:r w:rsidRPr="00C621B5">
        <w:rPr>
          <w:sz w:val="14"/>
        </w:rPr>
        <w:t>"</w:t>
      </w:r>
      <w:r w:rsidRPr="009E29FA">
        <w:rPr>
          <w:rStyle w:val="Emphasis"/>
          <w:sz w:val="28"/>
          <w:highlight w:val="cyan"/>
        </w:rPr>
        <w:t>We don’t want</w:t>
      </w:r>
      <w:r w:rsidRPr="00C621B5">
        <w:rPr>
          <w:rStyle w:val="Emphasis"/>
          <w:sz w:val="28"/>
        </w:rPr>
        <w:t xml:space="preserve"> to engage in </w:t>
      </w:r>
      <w:r w:rsidRPr="009E29FA">
        <w:rPr>
          <w:rStyle w:val="Emphasis"/>
          <w:sz w:val="28"/>
          <w:highlight w:val="cyan"/>
        </w:rPr>
        <w:t>Benghazi-style investigations,"</w:t>
      </w:r>
      <w:r w:rsidRPr="00C621B5">
        <w:rPr>
          <w:sz w:val="18"/>
        </w:rPr>
        <w:t xml:space="preserve"> </w:t>
      </w:r>
      <w:r w:rsidRPr="00C621B5">
        <w:rPr>
          <w:rStyle w:val="StyleUnderline"/>
        </w:rPr>
        <w:t>he said.</w:t>
      </w:r>
    </w:p>
    <w:p w14:paraId="108E25B9" w14:textId="43764CAC" w:rsidR="006C6F67" w:rsidRDefault="000F0291" w:rsidP="006C6F67">
      <w:pPr>
        <w:pStyle w:val="Heading4"/>
        <w:rPr>
          <w:rFonts w:eastAsia="Times New Roman"/>
        </w:rPr>
      </w:pPr>
      <w:r>
        <w:rPr>
          <w:rFonts w:eastAsia="Times New Roman"/>
        </w:rPr>
        <w:t>4</w:t>
      </w:r>
      <w:r w:rsidR="006C6F67">
        <w:rPr>
          <w:rFonts w:eastAsia="Times New Roman"/>
        </w:rPr>
        <w:t>.</w:t>
      </w:r>
      <w:r w:rsidR="00D12362">
        <w:rPr>
          <w:rFonts w:eastAsia="Times New Roman"/>
        </w:rPr>
        <w:t xml:space="preserve"> </w:t>
      </w:r>
      <w:r w:rsidR="006C6F67">
        <w:rPr>
          <w:rFonts w:eastAsia="Times New Roman"/>
        </w:rPr>
        <w:t>Plan strengthens Trump – fighting gives him credibility</w:t>
      </w:r>
    </w:p>
    <w:p w14:paraId="3849F4B0" w14:textId="77777777" w:rsidR="006C6F67" w:rsidRPr="00983C5E" w:rsidRDefault="006C6F67" w:rsidP="006C6F67">
      <w:r w:rsidRPr="00983C5E">
        <w:t xml:space="preserve">Jonathan </w:t>
      </w:r>
      <w:r w:rsidRPr="00983C5E">
        <w:rPr>
          <w:rStyle w:val="Style13ptBold"/>
        </w:rPr>
        <w:t>Allen March 15, 2019</w:t>
      </w:r>
      <w:r w:rsidRPr="00983C5E">
        <w:t>, 6:43 PM CDT / Updated March 16, 2019, 6:52 AM CDT</w:t>
      </w:r>
      <w:r>
        <w:t xml:space="preserve"> </w:t>
      </w:r>
      <w:r w:rsidRPr="00983C5E">
        <w:t>Inside his veto fight with the GOP, Trump may have found 'a gift' https://www.nbcnews.com/politics/white-house/inside-his-veto-fight-gop-trump-may-have-found-gift-n983961</w:t>
      </w:r>
    </w:p>
    <w:p w14:paraId="083CCC8C" w14:textId="77777777" w:rsidR="006C6F67" w:rsidRPr="00983C5E" w:rsidRDefault="006C6F67" w:rsidP="006C6F67">
      <w:r w:rsidRPr="009E29FA">
        <w:rPr>
          <w:rStyle w:val="StyleUnderline"/>
          <w:highlight w:val="cyan"/>
        </w:rPr>
        <w:t>It's</w:t>
      </w:r>
      <w:r w:rsidRPr="00983C5E">
        <w:t xml:space="preserve"> all the </w:t>
      </w:r>
      <w:r w:rsidRPr="009E29FA">
        <w:rPr>
          <w:rStyle w:val="StyleUnderline"/>
          <w:highlight w:val="cyan"/>
        </w:rPr>
        <w:t>better if he can run</w:t>
      </w:r>
      <w:r w:rsidRPr="00983C5E">
        <w:t xml:space="preserve">, at least a little bit, </w:t>
      </w:r>
      <w:r w:rsidRPr="009E29FA">
        <w:rPr>
          <w:rStyle w:val="StyleUnderline"/>
          <w:highlight w:val="cyan"/>
        </w:rPr>
        <w:t>against both parties</w:t>
      </w:r>
      <w:r w:rsidRPr="00983C5E">
        <w:t xml:space="preserve">, said Matt </w:t>
      </w:r>
      <w:proofErr w:type="spellStart"/>
      <w:r w:rsidRPr="00983C5E">
        <w:t>Schlapp</w:t>
      </w:r>
      <w:proofErr w:type="spellEnd"/>
      <w:r w:rsidRPr="00983C5E">
        <w:t>, a Trump ally and chairman of the American Conservative Union.</w:t>
      </w:r>
      <w:r>
        <w:t xml:space="preserve"> </w:t>
      </w:r>
      <w:r w:rsidRPr="00983C5E">
        <w:t xml:space="preserve">“They gave him a gift,” </w:t>
      </w:r>
      <w:proofErr w:type="spellStart"/>
      <w:r w:rsidRPr="00983C5E">
        <w:t>Schlapp</w:t>
      </w:r>
      <w:proofErr w:type="spellEnd"/>
      <w:r w:rsidRPr="00983C5E">
        <w:t xml:space="preserve"> said of Congress sending him the resolution. “</w:t>
      </w:r>
      <w:r w:rsidRPr="009E29FA">
        <w:rPr>
          <w:rStyle w:val="StyleUnderline"/>
          <w:highlight w:val="cyan"/>
        </w:rPr>
        <w:t>The president is at his strongest when he is fighting and he is seen as credible when he is fighting members of his own party</w:t>
      </w:r>
      <w:r w:rsidRPr="00983C5E">
        <w:t>…especially when the principles are on his side.”</w:t>
      </w:r>
    </w:p>
    <w:p w14:paraId="5B275FAC" w14:textId="00D4D1EA" w:rsidR="006C6F67" w:rsidRDefault="001A139F" w:rsidP="001A139F">
      <w:pPr>
        <w:pStyle w:val="Heading4"/>
      </w:pPr>
      <w:r w:rsidRPr="001A139F">
        <w:t>5.  Cedes too much of the democratic agenda to the far-left – this will galvanize moderate and independent support for Trump</w:t>
      </w:r>
    </w:p>
    <w:p w14:paraId="0F5F4034" w14:textId="605A06E3" w:rsidR="001A139F" w:rsidRPr="001A139F" w:rsidRDefault="001A139F" w:rsidP="001A139F">
      <w:r w:rsidRPr="001A139F">
        <w:t xml:space="preserve">Phyllis </w:t>
      </w:r>
      <w:r w:rsidRPr="001A139F">
        <w:rPr>
          <w:rStyle w:val="Style13ptBold"/>
        </w:rPr>
        <w:t>Bennis</w:t>
      </w:r>
      <w:r>
        <w:t xml:space="preserve"> </w:t>
      </w:r>
      <w:r w:rsidRPr="001A139F">
        <w:t>Published at</w:t>
      </w:r>
      <w:r>
        <w:t xml:space="preserve"> </w:t>
      </w:r>
      <w:r w:rsidRPr="001A139F">
        <w:t>In These Times magazine A bold foreign policy platform for the new wave of left lawmakers</w:t>
      </w:r>
      <w:r>
        <w:t xml:space="preserve"> </w:t>
      </w:r>
      <w:r w:rsidRPr="001A139F">
        <w:t xml:space="preserve">15 August </w:t>
      </w:r>
      <w:r w:rsidRPr="001A139F">
        <w:rPr>
          <w:rStyle w:val="Style13ptBold"/>
        </w:rPr>
        <w:t>2018</w:t>
      </w:r>
      <w:r>
        <w:t xml:space="preserve"> </w:t>
      </w:r>
      <w:r w:rsidRPr="001A139F">
        <w:t>Article</w:t>
      </w:r>
      <w:r>
        <w:t xml:space="preserve"> </w:t>
      </w:r>
      <w:hyperlink r:id="rId64" w:history="1">
        <w:r w:rsidRPr="001A139F">
          <w:rPr>
            <w:rStyle w:val="Hyperlink"/>
          </w:rPr>
          <w:t>https://www.tni.org/en/article/a-bold-foreign-policy-platform-for-the-new-wave-of-left-lawmakers</w:t>
        </w:r>
      </w:hyperlink>
    </w:p>
    <w:p w14:paraId="465A47E0" w14:textId="4DF6F16A" w:rsidR="001A139F" w:rsidRPr="001A139F" w:rsidRDefault="001A139F" w:rsidP="001A139F">
      <w:r w:rsidRPr="009E29FA">
        <w:rPr>
          <w:rStyle w:val="StyleUnderline"/>
          <w:highlight w:val="cyan"/>
        </w:rPr>
        <w:t>The overall progressive policy on this question means campaigning for diplomatic solutions and strategies instead of military ones</w:t>
      </w:r>
      <w:r w:rsidRPr="001A139F">
        <w:t>. That also means joining the ongoing congressional efforts led by Rep. Barbara Lee (D-Calif.) and others</w:t>
      </w:r>
      <w:r>
        <w:t xml:space="preserve"> </w:t>
      </w:r>
      <w:r w:rsidRPr="001A139F">
        <w:t>to challenge the</w:t>
      </w:r>
      <w:r>
        <w:t xml:space="preserve"> </w:t>
      </w:r>
      <w:hyperlink r:id="rId65" w:history="1">
        <w:r w:rsidRPr="001A139F">
          <w:rPr>
            <w:rStyle w:val="Hyperlink"/>
          </w:rPr>
          <w:t>continued reliance</w:t>
        </w:r>
      </w:hyperlink>
      <w:r>
        <w:t xml:space="preserve"> </w:t>
      </w:r>
      <w:r w:rsidRPr="001A139F">
        <w:t>on the 2001 and 2002 Authorizations for the Use of Military Force (AUMF).</w:t>
      </w:r>
      <w:r>
        <w:t xml:space="preserve"> </w:t>
      </w:r>
      <w:r w:rsidRPr="001A139F">
        <w:t xml:space="preserve">In general, </w:t>
      </w:r>
      <w:r w:rsidRPr="009E29FA">
        <w:rPr>
          <w:rStyle w:val="StyleUnderline"/>
          <w:highlight w:val="cyan"/>
        </w:rPr>
        <w:t>privileging diplomatic over war strategies starts with withdrawing troops and halting the arms sales that flood the region with deadly weapons</w:t>
      </w:r>
      <w:r w:rsidRPr="001A139F">
        <w:t xml:space="preserve">. Those weapons too often end up in the hands of killers on all sides, from bands of unaccountable militants to brutally repressive governments, with civilians paying the price. </w:t>
      </w:r>
      <w:r w:rsidRPr="009E29FA">
        <w:rPr>
          <w:rStyle w:val="StyleUnderline"/>
          <w:highlight w:val="cyan"/>
        </w:rPr>
        <w:t>Congress members should demand an end of massive arms sales</w:t>
      </w:r>
      <w:r w:rsidRPr="001A139F">
        <w:t xml:space="preserve"> to Saudi Arabia, the UAE and other U.S. allies carrying out brutal wars across the Middle East, and they should call for an end to the practice of arming non-state proxies who kill even more people. They should call for a U.S. arms embargo on Saudi Arabia, the UAE, Qatar, Iraq, Afghanistan, Egypt, Turkey, Pakistan, Jordan and Israel (which presents a whole other set of arms-related challenges), while urging Russia to stop its arms sales to Syria, Iran and Pakistan. </w:t>
      </w:r>
      <w:r w:rsidRPr="009E29FA">
        <w:rPr>
          <w:rStyle w:val="StyleUnderline"/>
          <w:highlight w:val="cyan"/>
        </w:rPr>
        <w:t>Given the power of the arms industries in the United States, arms embargoes are the most difficult</w:t>
      </w:r>
      <w:r w:rsidRPr="001A139F">
        <w:t>—but perhaps the most important—part of ending the expanding Middle East wars.</w:t>
      </w:r>
    </w:p>
    <w:p w14:paraId="3E03A301" w14:textId="77777777" w:rsidR="001A139F" w:rsidRDefault="001A139F" w:rsidP="00576857">
      <w:pPr>
        <w:rPr>
          <w:rStyle w:val="Emphasis"/>
        </w:rPr>
      </w:pPr>
    </w:p>
    <w:bookmarkEnd w:id="8"/>
    <w:p w14:paraId="5543AA75" w14:textId="5E9E8386" w:rsidR="001F0D3E" w:rsidRDefault="002248B9" w:rsidP="001F0D3E">
      <w:pPr>
        <w:pStyle w:val="Heading2"/>
      </w:pPr>
      <w:r>
        <w:t>2NC Impact Mods</w:t>
      </w:r>
    </w:p>
    <w:p w14:paraId="68D90280" w14:textId="77777777" w:rsidR="0088584D" w:rsidRDefault="0088584D" w:rsidP="0088584D">
      <w:pPr>
        <w:pStyle w:val="Heading3"/>
      </w:pPr>
      <w:r>
        <w:t>2NC---Paris---O/V</w:t>
      </w:r>
    </w:p>
    <w:p w14:paraId="6841E70E" w14:textId="2FBAFDEE" w:rsidR="0088584D" w:rsidRDefault="0088584D" w:rsidP="0088584D">
      <w:pPr>
        <w:pStyle w:val="Heading4"/>
      </w:pPr>
      <w:r>
        <w:t>Dem winning now but plan allows Trump to turn the political blame onto Democrats flipping key voters---that causes Trump win which causes extinction---</w:t>
      </w:r>
      <w:r w:rsidRPr="00D718E5">
        <w:t xml:space="preserve">it locks in </w:t>
      </w:r>
      <w:r w:rsidRPr="00D718E5">
        <w:rPr>
          <w:u w:val="single"/>
        </w:rPr>
        <w:t>existential</w:t>
      </w:r>
      <w:r w:rsidRPr="00D718E5">
        <w:t xml:space="preserve"> climate change</w:t>
      </w:r>
      <w:r>
        <w:t>---</w:t>
      </w:r>
      <w:r w:rsidRPr="00D718E5">
        <w:t xml:space="preserve">now is the key time to </w:t>
      </w:r>
      <w:r w:rsidRPr="00D718E5">
        <w:rPr>
          <w:u w:val="single"/>
        </w:rPr>
        <w:t>create momentum</w:t>
      </w:r>
      <w:r w:rsidRPr="00D718E5">
        <w:t xml:space="preserve"> for future efforts and </w:t>
      </w:r>
      <w:r w:rsidRPr="00D718E5">
        <w:rPr>
          <w:u w:val="single"/>
        </w:rPr>
        <w:t>US reductions</w:t>
      </w:r>
      <w:r w:rsidRPr="00D718E5">
        <w:t xml:space="preserve"> are key</w:t>
      </w:r>
      <w:r>
        <w:t>---</w:t>
      </w:r>
      <w:r w:rsidR="002D1897">
        <w:t>that’s Starr</w:t>
      </w:r>
      <w:r w:rsidRPr="00D718E5">
        <w:t>.</w:t>
      </w:r>
    </w:p>
    <w:p w14:paraId="4349ECE9" w14:textId="77777777" w:rsidR="0088584D" w:rsidRPr="00D718E5" w:rsidRDefault="0088584D" w:rsidP="0088584D"/>
    <w:p w14:paraId="061284E8" w14:textId="77777777" w:rsidR="0088584D" w:rsidRPr="00020EB3" w:rsidRDefault="0088584D" w:rsidP="0088584D">
      <w:pPr>
        <w:pStyle w:val="Heading4"/>
      </w:pPr>
      <w:r>
        <w:t xml:space="preserve">Warming outweighs---its </w:t>
      </w:r>
      <w:r w:rsidRPr="008A1617">
        <w:rPr>
          <w:i/>
          <w:u w:val="single"/>
        </w:rPr>
        <w:t>irreversible</w:t>
      </w:r>
      <w:r>
        <w:t xml:space="preserve">, and </w:t>
      </w:r>
      <w:r w:rsidRPr="00020EB3">
        <w:rPr>
          <w:i/>
          <w:u w:val="single"/>
        </w:rPr>
        <w:t>turns every impact</w:t>
      </w:r>
      <w:r>
        <w:t xml:space="preserve"> short and long term</w:t>
      </w:r>
    </w:p>
    <w:p w14:paraId="0F817F17" w14:textId="5648BC5F" w:rsidR="0088584D" w:rsidRPr="0097356D" w:rsidRDefault="0088584D" w:rsidP="00056A60">
      <w:r w:rsidRPr="00020EB3">
        <w:rPr>
          <w:rStyle w:val="Style13ptBold"/>
        </w:rPr>
        <w:t>Torres 16</w:t>
      </w:r>
      <w:r w:rsidRPr="00020EB3">
        <w:t xml:space="preserve"> (Phil Torres; author, Affiliate Scholar @ Institute for Ethics and Emerging Technologies, founder of the X-Risks Institute, published articles for Bulletin of the Atomic Scientists, Salon, Journal of Future Studies, and the Journal of Evolution and Technology; 7-22-2016, "Op-ed: Climate Change Is the Most Urgent Existential Risk," FLI - Future of Life Institute, http://futureoflife.org/2016/07/22/climate-change-is-t</w:t>
      </w:r>
      <w:r w:rsidRPr="0097356D">
        <w:t>he-most-urgent-existent</w:t>
      </w:r>
      <w:r w:rsidR="00056A60">
        <w:t xml:space="preserve">ial-risk/, accessed 8-9-2016) </w:t>
      </w:r>
    </w:p>
    <w:p w14:paraId="75F561C8" w14:textId="77777777" w:rsidR="0088584D" w:rsidRPr="009861D6" w:rsidRDefault="0088584D" w:rsidP="0088584D">
      <w:pPr>
        <w:rPr>
          <w:sz w:val="16"/>
        </w:rPr>
      </w:pPr>
      <w:r w:rsidRPr="009861D6">
        <w:rPr>
          <w:sz w:val="16"/>
        </w:rPr>
        <w:t xml:space="preserve">For example, </w:t>
      </w:r>
      <w:r w:rsidRPr="0097356D">
        <w:rPr>
          <w:rStyle w:val="Emphasis"/>
        </w:rPr>
        <w:t>according to the</w:t>
      </w:r>
      <w:r w:rsidRPr="009861D6">
        <w:rPr>
          <w:sz w:val="16"/>
        </w:rPr>
        <w:t xml:space="preserve"> </w:t>
      </w:r>
      <w:r w:rsidRPr="0097356D">
        <w:rPr>
          <w:rStyle w:val="Emphasis"/>
          <w:bdr w:val="single" w:sz="4" w:space="0" w:color="auto"/>
        </w:rPr>
        <w:t>I</w:t>
      </w:r>
      <w:r w:rsidRPr="009861D6">
        <w:rPr>
          <w:sz w:val="16"/>
        </w:rPr>
        <w:t xml:space="preserve">ntergovernmental </w:t>
      </w:r>
      <w:r w:rsidRPr="0097356D">
        <w:rPr>
          <w:rStyle w:val="Emphasis"/>
          <w:bdr w:val="single" w:sz="4" w:space="0" w:color="auto"/>
        </w:rPr>
        <w:t>P</w:t>
      </w:r>
      <w:r w:rsidRPr="009861D6">
        <w:rPr>
          <w:sz w:val="16"/>
        </w:rPr>
        <w:t xml:space="preserve">anel on </w:t>
      </w:r>
      <w:r w:rsidRPr="0097356D">
        <w:rPr>
          <w:rStyle w:val="Emphasis"/>
          <w:bdr w:val="single" w:sz="4" w:space="0" w:color="auto"/>
        </w:rPr>
        <w:t>C</w:t>
      </w:r>
      <w:r w:rsidRPr="009861D6">
        <w:rPr>
          <w:sz w:val="16"/>
        </w:rPr>
        <w:t xml:space="preserve">limate </w:t>
      </w:r>
      <w:r w:rsidRPr="0097356D">
        <w:rPr>
          <w:rStyle w:val="Emphasis"/>
          <w:bdr w:val="single" w:sz="4" w:space="0" w:color="auto"/>
        </w:rPr>
        <w:t>C</w:t>
      </w:r>
      <w:r w:rsidRPr="009861D6">
        <w:rPr>
          <w:sz w:val="16"/>
        </w:rPr>
        <w:t xml:space="preserve">hange, </w:t>
      </w:r>
      <w:r w:rsidRPr="0097356D">
        <w:rPr>
          <w:rStyle w:val="StyleUnderline"/>
        </w:rPr>
        <w:t>the effects</w:t>
      </w:r>
      <w:r w:rsidRPr="001271E8">
        <w:rPr>
          <w:rStyle w:val="StyleUnderline"/>
        </w:rPr>
        <w:t xml:space="preserve"> of </w:t>
      </w:r>
      <w:r w:rsidRPr="009E29FA">
        <w:rPr>
          <w:rStyle w:val="StyleUnderline"/>
          <w:highlight w:val="cyan"/>
        </w:rPr>
        <w:t>climate change will be</w:t>
      </w:r>
      <w:r w:rsidRPr="001271E8">
        <w:rPr>
          <w:rStyle w:val="StyleUnderline"/>
        </w:rPr>
        <w:t xml:space="preserve"> “</w:t>
      </w:r>
      <w:r w:rsidRPr="00142696">
        <w:rPr>
          <w:rStyle w:val="StyleUnderline"/>
        </w:rPr>
        <w:t>severe</w:t>
      </w:r>
      <w:r w:rsidRPr="009861D6">
        <w:rPr>
          <w:sz w:val="16"/>
        </w:rPr>
        <w:t xml:space="preserve">,” “pervasive,” </w:t>
      </w:r>
      <w:r w:rsidRPr="00142696">
        <w:rPr>
          <w:rStyle w:val="StyleUnderline"/>
        </w:rPr>
        <w:t xml:space="preserve">and </w:t>
      </w:r>
      <w:r w:rsidRPr="009E29FA">
        <w:rPr>
          <w:rStyle w:val="StyleUnderline"/>
          <w:highlight w:val="cyan"/>
        </w:rPr>
        <w:t>“</w:t>
      </w:r>
      <w:r w:rsidRPr="009E29FA">
        <w:rPr>
          <w:rStyle w:val="Emphasis"/>
          <w:highlight w:val="cyan"/>
        </w:rPr>
        <w:t>irreversible</w:t>
      </w:r>
      <w:r w:rsidRPr="009861D6">
        <w:rPr>
          <w:sz w:val="16"/>
        </w:rPr>
        <w:t xml:space="preserve">.” Or, as </w:t>
      </w:r>
      <w:hyperlink r:id="rId66" w:history="1">
        <w:r w:rsidRPr="00142696">
          <w:rPr>
            <w:rStyle w:val="StyleUnderline"/>
          </w:rPr>
          <w:t>a 2016 study</w:t>
        </w:r>
      </w:hyperlink>
      <w:r w:rsidRPr="00142696">
        <w:rPr>
          <w:rStyle w:val="StyleUnderline"/>
        </w:rPr>
        <w:t xml:space="preserve"> </w:t>
      </w:r>
      <w:r w:rsidRPr="00142696">
        <w:rPr>
          <w:rStyle w:val="Emphasis"/>
          <w:bdr w:val="single" w:sz="4" w:space="0" w:color="auto"/>
        </w:rPr>
        <w:t>published in Nature</w:t>
      </w:r>
      <w:r w:rsidRPr="00142696">
        <w:rPr>
          <w:rStyle w:val="StyleUnderline"/>
        </w:rPr>
        <w:t xml:space="preserve"> and authored by over twenty scientists </w:t>
      </w:r>
      <w:r w:rsidRPr="009861D6">
        <w:rPr>
          <w:sz w:val="16"/>
        </w:rPr>
        <w:t xml:space="preserve">puts it, </w:t>
      </w:r>
      <w:r w:rsidRPr="00142696">
        <w:rPr>
          <w:rStyle w:val="StyleUnderline"/>
        </w:rPr>
        <w:t xml:space="preserve">the consequences of climate change “will extend longer than the entire history of human civilization thus far.” </w:t>
      </w:r>
      <w:r w:rsidRPr="009861D6">
        <w:rPr>
          <w:sz w:val="16"/>
        </w:rPr>
        <w:t xml:space="preserve">Furthermore, </w:t>
      </w:r>
      <w:hyperlink r:id="rId67" w:history="1">
        <w:r w:rsidRPr="009861D6">
          <w:rPr>
            <w:rStyle w:val="Hyperlink"/>
            <w:sz w:val="16"/>
          </w:rPr>
          <w:t>a recent article</w:t>
        </w:r>
      </w:hyperlink>
      <w:r w:rsidRPr="009861D6">
        <w:rPr>
          <w:sz w:val="16"/>
        </w:rPr>
        <w:t xml:space="preserve"> in Science Advances </w:t>
      </w:r>
      <w:r w:rsidRPr="00142696">
        <w:rPr>
          <w:rStyle w:val="StyleUnderline"/>
        </w:rPr>
        <w:t>confirms</w:t>
      </w:r>
      <w:r w:rsidRPr="009861D6">
        <w:rPr>
          <w:sz w:val="16"/>
        </w:rPr>
        <w:t xml:space="preserve"> that humanity has already escorted the biosphere into the sixth mass extinction event in life’s 3.8 billion year history on Earth. Yet </w:t>
      </w:r>
      <w:hyperlink r:id="rId68" w:history="1">
        <w:r w:rsidRPr="009861D6">
          <w:rPr>
            <w:rStyle w:val="Hyperlink"/>
            <w:sz w:val="16"/>
          </w:rPr>
          <w:t>another study</w:t>
        </w:r>
      </w:hyperlink>
      <w:r w:rsidRPr="009861D6">
        <w:rPr>
          <w:sz w:val="16"/>
        </w:rPr>
        <w:t xml:space="preserve"> suggests that </w:t>
      </w:r>
      <w:r w:rsidRPr="009E29FA">
        <w:rPr>
          <w:rStyle w:val="Emphasis"/>
          <w:highlight w:val="cyan"/>
        </w:rPr>
        <w:t>we could be approaching a sudden</w:t>
      </w:r>
      <w:r w:rsidRPr="001271E8">
        <w:rPr>
          <w:rStyle w:val="Emphasis"/>
        </w:rPr>
        <w:t xml:space="preserve">, </w:t>
      </w:r>
      <w:r w:rsidRPr="00142696">
        <w:rPr>
          <w:rStyle w:val="StyleUnderline"/>
        </w:rPr>
        <w:t>irreversible,</w:t>
      </w:r>
      <w:r w:rsidRPr="001271E8">
        <w:rPr>
          <w:rStyle w:val="Emphasis"/>
        </w:rPr>
        <w:t xml:space="preserve"> </w:t>
      </w:r>
      <w:r w:rsidRPr="009E29FA">
        <w:rPr>
          <w:rStyle w:val="Emphasis"/>
          <w:highlight w:val="cyan"/>
        </w:rPr>
        <w:t>catastrophic collapse of the global ecosystem</w:t>
      </w:r>
      <w:r w:rsidRPr="009861D6">
        <w:rPr>
          <w:sz w:val="16"/>
        </w:rPr>
        <w:t xml:space="preserve">. If this were to occur, </w:t>
      </w:r>
      <w:r w:rsidRPr="009E29FA">
        <w:rPr>
          <w:rStyle w:val="Emphasis"/>
          <w:highlight w:val="cyan"/>
        </w:rPr>
        <w:t>it could result in</w:t>
      </w:r>
      <w:r w:rsidRPr="001271E8">
        <w:rPr>
          <w:rStyle w:val="Emphasis"/>
        </w:rPr>
        <w:t xml:space="preserve"> “</w:t>
      </w:r>
      <w:r w:rsidRPr="009E29FA">
        <w:rPr>
          <w:rStyle w:val="Emphasis"/>
          <w:highlight w:val="cyan"/>
        </w:rPr>
        <w:t xml:space="preserve">widespread </w:t>
      </w:r>
      <w:r w:rsidRPr="009861D6">
        <w:rPr>
          <w:sz w:val="16"/>
        </w:rPr>
        <w:t>social</w:t>
      </w:r>
      <w:r w:rsidRPr="00AE5E98">
        <w:rPr>
          <w:rStyle w:val="Emphasis"/>
        </w:rPr>
        <w:t xml:space="preserve"> </w:t>
      </w:r>
      <w:r w:rsidRPr="009E29FA">
        <w:rPr>
          <w:rStyle w:val="Emphasis"/>
          <w:highlight w:val="cyan"/>
        </w:rPr>
        <w:t>unrest, economic instability</w:t>
      </w:r>
      <w:r w:rsidRPr="001271E8">
        <w:rPr>
          <w:rStyle w:val="Emphasis"/>
        </w:rPr>
        <w:t xml:space="preserve"> </w:t>
      </w:r>
      <w:r w:rsidRPr="009E29FA">
        <w:rPr>
          <w:rStyle w:val="Emphasis"/>
          <w:highlight w:val="cyan"/>
        </w:rPr>
        <w:t>and</w:t>
      </w:r>
      <w:r w:rsidRPr="001271E8">
        <w:rPr>
          <w:rStyle w:val="Emphasis"/>
        </w:rPr>
        <w:t xml:space="preserve"> </w:t>
      </w:r>
      <w:r w:rsidRPr="001271E8">
        <w:rPr>
          <w:rStyle w:val="StyleUnderline"/>
        </w:rPr>
        <w:t>loss of human life</w:t>
      </w:r>
      <w:r w:rsidRPr="001271E8">
        <w:rPr>
          <w:rStyle w:val="Emphasis"/>
        </w:rPr>
        <w:t xml:space="preserve">.” </w:t>
      </w:r>
      <w:r w:rsidRPr="009861D6">
        <w:rPr>
          <w:sz w:val="16"/>
        </w:rPr>
        <w:t>Given the potential for environmental degradation to</w:t>
      </w:r>
      <w:r w:rsidRPr="001271E8">
        <w:rPr>
          <w:rStyle w:val="Emphasis"/>
        </w:rPr>
        <w:t xml:space="preserve"> </w:t>
      </w:r>
      <w:r w:rsidRPr="009E29FA">
        <w:rPr>
          <w:rStyle w:val="Emphasis"/>
          <w:szCs w:val="26"/>
          <w:highlight w:val="cyan"/>
          <w:bdr w:val="single" w:sz="4" w:space="0" w:color="auto"/>
        </w:rPr>
        <w:t>elevate the likelihood of nuclear war</w:t>
      </w:r>
      <w:r w:rsidRPr="009861D6">
        <w:rPr>
          <w:sz w:val="16"/>
        </w:rPr>
        <w:t>s</w:t>
      </w:r>
      <w:r w:rsidRPr="001271E8">
        <w:rPr>
          <w:rStyle w:val="Emphasis"/>
        </w:rPr>
        <w:t xml:space="preserve">, nuclear </w:t>
      </w:r>
      <w:r w:rsidRPr="009E29FA">
        <w:rPr>
          <w:rStyle w:val="Emphasis"/>
          <w:highlight w:val="cyan"/>
        </w:rPr>
        <w:t>terrorism</w:t>
      </w:r>
      <w:r w:rsidRPr="001271E8">
        <w:rPr>
          <w:rStyle w:val="Emphasis"/>
        </w:rPr>
        <w:t xml:space="preserve">, </w:t>
      </w:r>
      <w:r w:rsidRPr="009861D6">
        <w:rPr>
          <w:sz w:val="16"/>
        </w:rPr>
        <w:t>engineered</w:t>
      </w:r>
      <w:r w:rsidRPr="001271E8">
        <w:rPr>
          <w:rStyle w:val="Emphasis"/>
        </w:rPr>
        <w:t xml:space="preserve"> </w:t>
      </w:r>
      <w:r w:rsidRPr="009E29FA">
        <w:rPr>
          <w:rStyle w:val="Emphasis"/>
          <w:highlight w:val="cyan"/>
        </w:rPr>
        <w:t>pandemics</w:t>
      </w:r>
      <w:r w:rsidRPr="009861D6">
        <w:rPr>
          <w:sz w:val="16"/>
        </w:rPr>
        <w:t xml:space="preserve">, a superintelligence takeover, and perhaps even an </w:t>
      </w:r>
      <w:hyperlink r:id="rId69" w:history="1">
        <w:r w:rsidRPr="009861D6">
          <w:rPr>
            <w:rStyle w:val="Hyperlink"/>
            <w:sz w:val="16"/>
          </w:rPr>
          <w:t>impact winter</w:t>
        </w:r>
      </w:hyperlink>
      <w:r w:rsidRPr="009861D6">
        <w:rPr>
          <w:sz w:val="16"/>
        </w:rPr>
        <w:t xml:space="preserve">, </w:t>
      </w:r>
      <w:r w:rsidRPr="009E29FA">
        <w:rPr>
          <w:rStyle w:val="StyleUnderline"/>
          <w:highlight w:val="cyan"/>
        </w:rPr>
        <w:t>it ought to take precedence over all other risk concerns</w:t>
      </w:r>
      <w:r w:rsidRPr="009861D6">
        <w:rPr>
          <w:sz w:val="16"/>
        </w:rPr>
        <w:t xml:space="preserve"> — at least </w:t>
      </w:r>
      <w:r w:rsidRPr="009E29FA">
        <w:rPr>
          <w:rStyle w:val="StyleUnderline"/>
          <w:highlight w:val="cyan"/>
        </w:rPr>
        <w:t>in the near-term</w:t>
      </w:r>
      <w:r w:rsidRPr="009861D6">
        <w:rPr>
          <w:sz w:val="16"/>
        </w:rPr>
        <w:t>. Let’s make sure we get our priorities straight.</w:t>
      </w:r>
    </w:p>
    <w:p w14:paraId="61B519FC" w14:textId="77777777" w:rsidR="0088584D" w:rsidRPr="00E407FD" w:rsidRDefault="0088584D" w:rsidP="0088584D">
      <w:pPr>
        <w:pStyle w:val="Heading4"/>
      </w:pPr>
      <w:r>
        <w:t>Irreversibility is the metric for weighing impacts</w:t>
      </w:r>
    </w:p>
    <w:p w14:paraId="7BB2BAC6" w14:textId="77777777" w:rsidR="0088584D" w:rsidRPr="00E407FD" w:rsidRDefault="0088584D" w:rsidP="0088584D">
      <w:proofErr w:type="spellStart"/>
      <w:r w:rsidRPr="008472AE">
        <w:rPr>
          <w:rStyle w:val="Style13ptBold"/>
        </w:rPr>
        <w:t>Sunstein</w:t>
      </w:r>
      <w:proofErr w:type="spellEnd"/>
      <w:r w:rsidRPr="008472AE">
        <w:rPr>
          <w:rStyle w:val="Style13ptBold"/>
        </w:rPr>
        <w:t xml:space="preserve"> 2007</w:t>
      </w:r>
      <w:r w:rsidRPr="00E407FD">
        <w:rPr>
          <w:b/>
        </w:rPr>
        <w:t xml:space="preserve"> </w:t>
      </w:r>
      <w:r w:rsidRPr="00E407FD">
        <w:t>Cass R.—Professor in the Department of Political Science and at the Law School of the University of Chicago (“Worst-Case Scenar</w:t>
      </w:r>
      <w:r>
        <w:t>ios”, Harvard University Press)</w:t>
      </w:r>
    </w:p>
    <w:p w14:paraId="12B44328" w14:textId="77777777" w:rsidR="0088584D" w:rsidRDefault="0088584D" w:rsidP="0088584D">
      <w:pPr>
        <w:rPr>
          <w:sz w:val="14"/>
        </w:rPr>
      </w:pPr>
      <w:r w:rsidRPr="008472AE">
        <w:rPr>
          <w:sz w:val="14"/>
        </w:rPr>
        <w:t xml:space="preserve">Most worst-case scenarios appear to have an element of irreversibility. Once a species is lost, it is lost forever. The special concern for endangered species stems from the permanence of their loss (outside of Jurassic Park). One of the most serious fears associated with genetically modified organisms is that they might lead to irreversible ecological harm. Because some </w:t>
      </w:r>
      <w:r w:rsidRPr="00FA0E4A">
        <w:rPr>
          <w:b/>
          <w:u w:val="single"/>
        </w:rPr>
        <w:t xml:space="preserve">greenhouse gases stay in the atmosphere for centuries, the problem of </w:t>
      </w:r>
      <w:r w:rsidRPr="009E29FA">
        <w:rPr>
          <w:b/>
          <w:highlight w:val="cyan"/>
          <w:u w:val="single"/>
        </w:rPr>
        <w:t>climate change may be irreversible,</w:t>
      </w:r>
      <w:r w:rsidRPr="00FA0E4A">
        <w:rPr>
          <w:b/>
          <w:u w:val="single"/>
        </w:rPr>
        <w:t xml:space="preserve"> at least for all practical purposes</w:t>
      </w:r>
      <w:r w:rsidRPr="008472AE">
        <w:rPr>
          <w:sz w:val="14"/>
        </w:rPr>
        <w:t xml:space="preserve">. Transgenic crops can impose irreversible losses too, because they can make pests more resistant to pesticides. If we invest significant wealth in one source of energy and neglect others, we may be effectively stuck forever, or at least for a long time. One objection to capital punishment is that errors cannot be reversed. In ordinary life, </w:t>
      </w:r>
      <w:r w:rsidRPr="00FA0E4A">
        <w:rPr>
          <w:b/>
          <w:u w:val="single"/>
        </w:rPr>
        <w:t xml:space="preserve">our </w:t>
      </w:r>
      <w:r w:rsidRPr="009E29FA">
        <w:rPr>
          <w:b/>
          <w:highlight w:val="cyan"/>
          <w:u w:val="single"/>
        </w:rPr>
        <w:t xml:space="preserve">judgments </w:t>
      </w:r>
      <w:r w:rsidRPr="008472AE">
        <w:rPr>
          <w:sz w:val="14"/>
        </w:rPr>
        <w:t xml:space="preserve">about worst-case scenarios </w:t>
      </w:r>
      <w:r w:rsidRPr="009E29FA">
        <w:rPr>
          <w:b/>
          <w:highlight w:val="cyan"/>
          <w:u w:val="single"/>
        </w:rPr>
        <w:t>have everything to do with irreversibility</w:t>
      </w:r>
      <w:r w:rsidRPr="008472AE">
        <w:rPr>
          <w:sz w:val="14"/>
        </w:rPr>
        <w:t xml:space="preserve">. Of course an action may be hard but not impossible to undo, and so there may be a continuum of cases, with different degrees of difficulty in reversing. A marriage can be reversed, but divorce is rarely easy; having a child is very close to irreversible; moving from New York to Paris is reversible, but moving back may be difficult. People often take steps to avoid courses of action that are burdensome rather than literally impossible to reverse. </w:t>
      </w:r>
      <w:r w:rsidRPr="00FA0E4A">
        <w:rPr>
          <w:b/>
          <w:u w:val="single"/>
        </w:rPr>
        <w:t>In this light, we might identify an Irreversible Harm Precautionary Principle, applicable to a subset of risks</w:t>
      </w:r>
      <w:r w:rsidRPr="008472AE">
        <w:rPr>
          <w:sz w:val="14"/>
        </w:rPr>
        <w:t xml:space="preserve">.' As a rough first approximation, the principle says this: </w:t>
      </w:r>
      <w:r w:rsidRPr="009E29FA">
        <w:rPr>
          <w:sz w:val="14"/>
          <w:highlight w:val="cyan"/>
        </w:rPr>
        <w:t>S</w:t>
      </w:r>
      <w:r w:rsidRPr="009E29FA">
        <w:rPr>
          <w:b/>
          <w:highlight w:val="cyan"/>
          <w:u w:val="single"/>
        </w:rPr>
        <w:t>pecial steps should be taken to avoid irreversible harms</w:t>
      </w:r>
      <w:r w:rsidRPr="00FA0E4A">
        <w:rPr>
          <w:b/>
          <w:u w:val="single"/>
        </w:rPr>
        <w:t xml:space="preserve">, through precautions that go well beyond those that would be taken if irreversibility were not a problem. </w:t>
      </w:r>
      <w:r w:rsidRPr="008472AE">
        <w:rPr>
          <w:sz w:val="14"/>
        </w:rPr>
        <w:t>The general attitude here is "act, then learn</w:t>
      </w:r>
      <w:r w:rsidRPr="00FA0E4A">
        <w:rPr>
          <w:b/>
          <w:u w:val="single"/>
        </w:rPr>
        <w:t xml:space="preserve">," as opposed to the tempting alternative of "wait and learn." </w:t>
      </w:r>
      <w:r w:rsidRPr="008472AE">
        <w:rPr>
          <w:sz w:val="14"/>
        </w:rPr>
        <w:t>In the case of climate change, some people believe that research should be our first line of defense. In</w:t>
      </w:r>
      <w:r w:rsidRPr="00FA0E4A">
        <w:rPr>
          <w:b/>
          <w:u w:val="single"/>
        </w:rPr>
        <w:t xml:space="preserve"> their view, we should refuse to commit substantial resources to the problem until e</w:t>
      </w:r>
      <w:r w:rsidRPr="008472AE">
        <w:rPr>
          <w:sz w:val="14"/>
        </w:rPr>
        <w:t>vidence of serious harm is unmistakably clear.' But even assuming that the evidence is not so clear,</w:t>
      </w:r>
      <w:r w:rsidRPr="00FA0E4A">
        <w:rPr>
          <w:b/>
          <w:u w:val="single"/>
        </w:rPr>
        <w:t xml:space="preserve"> </w:t>
      </w:r>
      <w:r w:rsidRPr="008472AE">
        <w:rPr>
          <w:sz w:val="14"/>
        </w:rPr>
        <w:t>research</w:t>
      </w:r>
      <w:r w:rsidRPr="00FA0E4A">
        <w:rPr>
          <w:b/>
          <w:u w:val="single"/>
        </w:rPr>
        <w:t xml:space="preserve"> without action allows greenhouse gas </w:t>
      </w:r>
      <w:r w:rsidRPr="009E29FA">
        <w:rPr>
          <w:b/>
          <w:highlight w:val="cyan"/>
          <w:u w:val="single"/>
        </w:rPr>
        <w:t xml:space="preserve">emissions </w:t>
      </w:r>
      <w:r w:rsidRPr="008472AE">
        <w:rPr>
          <w:sz w:val="14"/>
        </w:rPr>
        <w:t>to continue, which might</w:t>
      </w:r>
      <w:r w:rsidRPr="009E29FA">
        <w:rPr>
          <w:b/>
          <w:highlight w:val="cyan"/>
          <w:u w:val="single"/>
        </w:rPr>
        <w:t xml:space="preserve"> produce risks that are irreversible</w:t>
      </w:r>
      <w:r w:rsidRPr="009E29FA">
        <w:rPr>
          <w:sz w:val="14"/>
          <w:highlight w:val="cyan"/>
        </w:rPr>
        <w:t>,</w:t>
      </w:r>
      <w:r w:rsidRPr="008472AE">
        <w:rPr>
          <w:sz w:val="14"/>
        </w:rPr>
        <w:t xml:space="preserve"> or at best difficult and expensive to reverse. For this reason, </w:t>
      </w:r>
      <w:r w:rsidRPr="00FA0E4A">
        <w:rPr>
          <w:b/>
          <w:u w:val="single"/>
        </w:rPr>
        <w:t xml:space="preserve">the best course of action might well be to </w:t>
      </w:r>
      <w:r w:rsidRPr="009E29FA">
        <w:rPr>
          <w:b/>
          <w:highlight w:val="cyan"/>
          <w:u w:val="single"/>
        </w:rPr>
        <w:t>take precautions</w:t>
      </w:r>
      <w:r w:rsidRPr="00FA0E4A">
        <w:rPr>
          <w:b/>
          <w:u w:val="single"/>
        </w:rPr>
        <w:t xml:space="preserve"> now as a way of </w:t>
      </w:r>
      <w:r w:rsidRPr="009E29FA">
        <w:rPr>
          <w:b/>
          <w:highlight w:val="cyan"/>
          <w:u w:val="single"/>
        </w:rPr>
        <w:t>preserving flexibility</w:t>
      </w:r>
      <w:r w:rsidRPr="00FA0E4A">
        <w:rPr>
          <w:b/>
          <w:u w:val="single"/>
        </w:rPr>
        <w:t xml:space="preserve"> </w:t>
      </w:r>
      <w:r w:rsidRPr="009E29FA">
        <w:rPr>
          <w:b/>
          <w:highlight w:val="cyan"/>
          <w:u w:val="single"/>
        </w:rPr>
        <w:t>for future generations</w:t>
      </w:r>
      <w:r w:rsidRPr="00FA0E4A">
        <w:rPr>
          <w:b/>
          <w:u w:val="single"/>
        </w:rPr>
        <w:t>. In the environmental context in general, this principle suggests that regulators should proceed with far more aggressive measures than would otherwise seem justified</w:t>
      </w:r>
      <w:r w:rsidRPr="008472AE">
        <w:rPr>
          <w:sz w:val="14"/>
        </w:rPr>
        <w:t>.</w:t>
      </w:r>
    </w:p>
    <w:p w14:paraId="28810783" w14:textId="77777777" w:rsidR="0088584D" w:rsidRPr="00BA1515" w:rsidRDefault="0088584D" w:rsidP="0088584D">
      <w:pPr>
        <w:pStyle w:val="Heading4"/>
      </w:pPr>
      <w:r w:rsidRPr="00BA1515">
        <w:t>Every bit of reduced emissions is good- lowers the damage and risk of extinction</w:t>
      </w:r>
    </w:p>
    <w:p w14:paraId="7909E5FB" w14:textId="77777777" w:rsidR="0088584D" w:rsidRPr="00BA1515" w:rsidRDefault="0088584D" w:rsidP="0088584D">
      <w:proofErr w:type="spellStart"/>
      <w:r w:rsidRPr="00567CC2">
        <w:rPr>
          <w:rStyle w:val="Style13ptBold"/>
        </w:rPr>
        <w:t>Nuccitelli</w:t>
      </w:r>
      <w:proofErr w:type="spellEnd"/>
      <w:r w:rsidRPr="00567CC2">
        <w:rPr>
          <w:rStyle w:val="Style13ptBold"/>
        </w:rPr>
        <w:t xml:space="preserve"> ’12</w:t>
      </w:r>
      <w:r w:rsidRPr="00BA1515">
        <w:rPr>
          <w:b/>
        </w:rPr>
        <w:t xml:space="preserve"> </w:t>
      </w:r>
      <w:r w:rsidRPr="00BA1515">
        <w:t xml:space="preserve">(9-1 Dana </w:t>
      </w:r>
      <w:proofErr w:type="spellStart"/>
      <w:r w:rsidRPr="00BA1515">
        <w:t>Nuccitelli</w:t>
      </w:r>
      <w:proofErr w:type="spellEnd"/>
      <w:r w:rsidRPr="00BA1515">
        <w:t xml:space="preserve"> is an environmental scientist at a private environmental consulting firm in the Sacramento, California area. This piece was originally published at Skeptical Science and</w:t>
      </w:r>
      <w:r w:rsidRPr="00BA1515">
        <w:rPr>
          <w:szCs w:val="16"/>
        </w:rPr>
        <w:t xml:space="preserve"> was reprinted with permission. “Realistically What Might The Future Climate Look Like?” </w:t>
      </w:r>
      <w:proofErr w:type="spellStart"/>
      <w:r w:rsidRPr="00BA1515">
        <w:rPr>
          <w:szCs w:val="16"/>
        </w:rPr>
        <w:t>ThinkProgress</w:t>
      </w:r>
      <w:proofErr w:type="spellEnd"/>
      <w:r w:rsidRPr="00BA1515">
        <w:rPr>
          <w:szCs w:val="16"/>
        </w:rPr>
        <w:t xml:space="preserve"> http://thinkprogress.org/climate/2012/09/01/784931/realistically-what-might-the-future-climate-look-like/</w:t>
      </w:r>
    </w:p>
    <w:p w14:paraId="0BC8D3A2" w14:textId="77777777" w:rsidR="0088584D" w:rsidRDefault="0088584D" w:rsidP="0088584D">
      <w:pPr>
        <w:rPr>
          <w:sz w:val="16"/>
        </w:rPr>
      </w:pPr>
      <w:r w:rsidRPr="0037274D">
        <w:rPr>
          <w:sz w:val="16"/>
        </w:rPr>
        <w:t xml:space="preserve">Clearly </w:t>
      </w:r>
      <w:r w:rsidRPr="009E29FA">
        <w:rPr>
          <w:b/>
          <w:highlight w:val="cyan"/>
          <w:u w:val="single"/>
        </w:rPr>
        <w:t>our CO2 emissions have not yet peaked</w:t>
      </w:r>
      <w:r>
        <w:rPr>
          <w:sz w:val="16"/>
        </w:rPr>
        <w:t>---</w:t>
      </w:r>
      <w:r w:rsidRPr="0037274D">
        <w:rPr>
          <w:sz w:val="16"/>
        </w:rPr>
        <w:t xml:space="preserve">in fact they increased by 1 billion </w:t>
      </w:r>
      <w:proofErr w:type="spellStart"/>
      <w:r w:rsidRPr="0037274D">
        <w:rPr>
          <w:sz w:val="16"/>
        </w:rPr>
        <w:t>tonnes</w:t>
      </w:r>
      <w:proofErr w:type="spellEnd"/>
      <w:r w:rsidRPr="0037274D">
        <w:rPr>
          <w:sz w:val="16"/>
        </w:rPr>
        <w:t xml:space="preserve"> between 2010 and 2011 despite a continued global economic recession; therefore, the green curve is no longer an option. There has also been little progress toward an international climate accord to replace the Kyoto Protocol, which suggests that the blue curve does not represent a likely scenario either</w:t>
      </w:r>
      <w:r>
        <w:rPr>
          <w:sz w:val="16"/>
        </w:rPr>
        <w:t>---</w:t>
      </w:r>
      <w:r w:rsidRPr="0037274D">
        <w:rPr>
          <w:sz w:val="16"/>
        </w:rPr>
        <w:t xml:space="preserve">in order to achieve peak emissions in 2015 we would have to take serious steps to reduce emissions today, which we are not. The red curve seems the most likely, but the required cuts are so steep that it is unlikely we will be able to achieve them, which means we are indeed likely to surpass the 2°C target. Thus it is worth exploring the question, what would a world with &gt;2°C global surface warming look like? Global Warming Impacts The 2007 IPCC Fourth Assessment Report (AR4) summarizes the magnitudes of impact of various degrees of warming here, and graphically in Figure 2, relative to ~1990 temperatures (~0.6°C above late 19th Century temperatures). Some adverse impacts are expected </w:t>
      </w:r>
      <w:r w:rsidRPr="00567CC2">
        <w:rPr>
          <w:b/>
          <w:u w:val="single"/>
        </w:rPr>
        <w:t>even before we reach the</w:t>
      </w:r>
      <w:r w:rsidRPr="0037274D">
        <w:rPr>
          <w:sz w:val="16"/>
        </w:rPr>
        <w:t xml:space="preserve"> 2°C </w:t>
      </w:r>
      <w:r w:rsidRPr="00567CC2">
        <w:rPr>
          <w:b/>
          <w:u w:val="single"/>
        </w:rPr>
        <w:t>limit</w:t>
      </w:r>
      <w:r w:rsidRPr="0037274D">
        <w:rPr>
          <w:sz w:val="16"/>
        </w:rPr>
        <w:t xml:space="preserve">, for example hundreds of millions of people being subjected to </w:t>
      </w:r>
      <w:r w:rsidRPr="00567CC2">
        <w:rPr>
          <w:b/>
          <w:u w:val="single"/>
        </w:rPr>
        <w:t>increased water stress</w:t>
      </w:r>
      <w:r w:rsidRPr="0037274D">
        <w:rPr>
          <w:sz w:val="16"/>
        </w:rPr>
        <w:t xml:space="preserve">, increasing drought at mid-latitudes (as we recently discussed here), increased </w:t>
      </w:r>
      <w:r w:rsidRPr="00567CC2">
        <w:rPr>
          <w:b/>
          <w:u w:val="single"/>
        </w:rPr>
        <w:t>coral bleaching</w:t>
      </w:r>
      <w:r w:rsidRPr="0037274D">
        <w:rPr>
          <w:sz w:val="16"/>
        </w:rPr>
        <w:t xml:space="preserve">, increased coastal damage from </w:t>
      </w:r>
      <w:r w:rsidRPr="00567CC2">
        <w:rPr>
          <w:b/>
          <w:u w:val="single"/>
        </w:rPr>
        <w:t xml:space="preserve">floods and storms, </w:t>
      </w:r>
      <w:r w:rsidRPr="0037274D">
        <w:rPr>
          <w:sz w:val="16"/>
        </w:rPr>
        <w:t xml:space="preserve">and increased morbidity and mortality from more </w:t>
      </w:r>
      <w:r w:rsidRPr="00567CC2">
        <w:rPr>
          <w:b/>
          <w:u w:val="single"/>
        </w:rPr>
        <w:t>frequent and intense heat waves</w:t>
      </w:r>
      <w:r w:rsidRPr="0037274D">
        <w:rPr>
          <w:sz w:val="16"/>
        </w:rPr>
        <w:t xml:space="preserve"> (see here), floods, and droughts. However, by and large these are impacts which we should be able to adapt to, at a cost, but without disastrous consequences. </w:t>
      </w:r>
      <w:r w:rsidRPr="009E29FA">
        <w:rPr>
          <w:b/>
          <w:highlight w:val="cyan"/>
          <w:u w:val="single"/>
        </w:rPr>
        <w:t>Once we surpass the 2°C target, the impacts</w:t>
      </w:r>
      <w:r w:rsidRPr="0037274D">
        <w:rPr>
          <w:sz w:val="16"/>
        </w:rPr>
        <w:t xml:space="preserve"> listed above </w:t>
      </w:r>
      <w:r w:rsidRPr="009E29FA">
        <w:rPr>
          <w:b/>
          <w:highlight w:val="cyan"/>
          <w:u w:val="single"/>
        </w:rPr>
        <w:t>are exacerbated</w:t>
      </w:r>
      <w:r w:rsidRPr="0037274D">
        <w:rPr>
          <w:sz w:val="16"/>
        </w:rPr>
        <w:t xml:space="preserve">, and some new impacts will occur. Most corals will bleach, and widespread coral mortality is expected ~3°C above late 19th Century temperatures. Up to </w:t>
      </w:r>
      <w:r w:rsidRPr="00567CC2">
        <w:rPr>
          <w:b/>
          <w:u w:val="single"/>
        </w:rPr>
        <w:t>30% of global species will be at risk for extinction</w:t>
      </w:r>
      <w:r w:rsidRPr="0037274D">
        <w:rPr>
          <w:sz w:val="16"/>
        </w:rPr>
        <w:t xml:space="preserve">, and the figure could exceed 40% if we surpass 4°C, as we continue on </w:t>
      </w:r>
      <w:r w:rsidRPr="00567CC2">
        <w:rPr>
          <w:b/>
          <w:u w:val="single"/>
        </w:rPr>
        <w:t>the path toward the Earth’s sixth mass extinction.</w:t>
      </w:r>
      <w:r w:rsidRPr="0037274D">
        <w:rPr>
          <w:sz w:val="16"/>
        </w:rPr>
        <w:t xml:space="preserve"> Coastal flooding will impact millions more people at ~2.5°C, and a number of adverse health effects are expected to continue rising along with temperatures. Reasons for Concern Smith et al. (2009) (on which the late great Stephen Schneider was a co-author) updated the IPCC impact assessment, arriving at similar conclusions. For example, “There is medium confidence that ~20–30% of known plant and animal species are likely to be at increased risk of extinction if increases in global average temperature exceed 1.5 °C to 2.5 °</w:t>
      </w:r>
      <w:proofErr w:type="spellStart"/>
      <w:r w:rsidRPr="0037274D">
        <w:rPr>
          <w:sz w:val="16"/>
        </w:rPr>
        <w:t>C over</w:t>
      </w:r>
      <w:proofErr w:type="spellEnd"/>
      <w:r w:rsidRPr="0037274D">
        <w:rPr>
          <w:sz w:val="16"/>
        </w:rPr>
        <w:t xml:space="preserve"> 1980–1999″ “increases in drought, heat waves, and floods are projected in many regions and would have adverse impacts, including increased water stress, </w:t>
      </w:r>
      <w:r w:rsidRPr="00567CC2">
        <w:rPr>
          <w:b/>
          <w:u w:val="single"/>
        </w:rPr>
        <w:t>wildfire frequency</w:t>
      </w:r>
      <w:r w:rsidRPr="0037274D">
        <w:rPr>
          <w:sz w:val="16"/>
        </w:rPr>
        <w:t xml:space="preserve">, and flood risks (starting at less than 1 °C of additional warming above 1990 levels) and adverse health effects (slightly above 1 °C)” “climate change over the next century is likely to adversely affect hundreds of millions of people through increased coastal flooding after a further 2 °C warming from 1990 levels; reductions in water supplies (0.4 to 1.7 billion people affected with less than a 1 °C warming from 1990 levels); and </w:t>
      </w:r>
      <w:r w:rsidRPr="00567CC2">
        <w:rPr>
          <w:b/>
          <w:u w:val="single"/>
        </w:rPr>
        <w:t>increased health impacts</w:t>
      </w:r>
      <w:r w:rsidRPr="0037274D">
        <w:rPr>
          <w:sz w:val="16"/>
        </w:rPr>
        <w:t xml:space="preserve"> (that are already being observed” Smith et al. updated the 2001 IPCC report ‘burning embers’ diagram to reflect their findings (Figure 3). On this figure, white regions indicate neutral or low impacts or risks, yellow indicates negative impacts for some systems or more significant risks, and red indicates substantial negative impacts or risks that are more widespread and/or severe. They have grouped the various climate change consequences into ‘reasons for concern’ (RFCs), summarized below. Figure 3: Risks from climate change, by reason for concern (RFC). Climate change consequences are plotted against increases in global mean temperature (°C) after 1990. Each column corresponds to a specific RFC and represents additional outcomes associated with increasing global mean temperature. The color scheme represents progressively increasing levels of risk and should not be interpreted as representing ‘‘dangerous anthropogenic interference,’’ which is a value judgment. The historical period 1900 to 2000 warmed by 0.6 °C and led to some impacts. It should be noted that this figure addresses only how risks change as global mean temperature increases, not how risks might change at different rates of warming. Furthermore, it does not address when impacts might be realized, nor does it account for the effects of different development pathways on vulnerability. Risk to Unique and Threatened Systems addresses </w:t>
      </w:r>
      <w:r w:rsidRPr="006F0643">
        <w:rPr>
          <w:b/>
          <w:u w:val="single"/>
        </w:rPr>
        <w:t>the</w:t>
      </w:r>
      <w:r w:rsidRPr="0037274D">
        <w:rPr>
          <w:sz w:val="16"/>
        </w:rPr>
        <w:t xml:space="preserve"> potential for increased </w:t>
      </w:r>
      <w:r w:rsidRPr="006F0643">
        <w:rPr>
          <w:b/>
          <w:u w:val="single"/>
        </w:rPr>
        <w:t>damage to</w:t>
      </w:r>
      <w:r w:rsidRPr="0037274D">
        <w:rPr>
          <w:sz w:val="16"/>
        </w:rPr>
        <w:t xml:space="preserve"> or </w:t>
      </w:r>
      <w:r w:rsidRPr="006F0643">
        <w:rPr>
          <w:b/>
          <w:u w:val="single"/>
        </w:rPr>
        <w:t xml:space="preserve">irreversible </w:t>
      </w:r>
      <w:r w:rsidRPr="0037274D">
        <w:rPr>
          <w:sz w:val="16"/>
        </w:rPr>
        <w:t>loss of</w:t>
      </w:r>
      <w:r w:rsidRPr="006F0643">
        <w:rPr>
          <w:b/>
          <w:u w:val="single"/>
        </w:rPr>
        <w:t xml:space="preserve"> unique and threatened systems</w:t>
      </w:r>
      <w:r w:rsidRPr="0037274D">
        <w:rPr>
          <w:sz w:val="16"/>
        </w:rPr>
        <w:t xml:space="preserve">, such as coral </w:t>
      </w:r>
      <w:r w:rsidRPr="006F0643">
        <w:rPr>
          <w:b/>
          <w:u w:val="single"/>
        </w:rPr>
        <w:t>reefs</w:t>
      </w:r>
      <w:r w:rsidRPr="0037274D">
        <w:rPr>
          <w:sz w:val="16"/>
        </w:rPr>
        <w:t xml:space="preserve">, tropical glaciers, </w:t>
      </w:r>
      <w:r w:rsidRPr="006F0643">
        <w:rPr>
          <w:b/>
          <w:u w:val="single"/>
        </w:rPr>
        <w:t>endangered species</w:t>
      </w:r>
      <w:r w:rsidRPr="0037274D">
        <w:rPr>
          <w:sz w:val="16"/>
        </w:rPr>
        <w:t xml:space="preserve">, unique ecosystems, </w:t>
      </w:r>
      <w:r w:rsidRPr="006F0643">
        <w:rPr>
          <w:b/>
          <w:u w:val="single"/>
        </w:rPr>
        <w:t>biodiversity hotspots</w:t>
      </w:r>
      <w:r w:rsidRPr="0037274D">
        <w:rPr>
          <w:sz w:val="16"/>
        </w:rPr>
        <w:t xml:space="preserve">, small island states, and </w:t>
      </w:r>
      <w:r w:rsidRPr="006F0643">
        <w:rPr>
          <w:b/>
          <w:u w:val="single"/>
        </w:rPr>
        <w:t xml:space="preserve">indigenous communities. </w:t>
      </w:r>
      <w:r w:rsidRPr="0037274D">
        <w:rPr>
          <w:sz w:val="16"/>
        </w:rPr>
        <w:t xml:space="preserve">Risk of Extreme Weather Events tracks increases in extreme events with substantial consequences for societies and natural systems. Examples include increase in the frequency, </w:t>
      </w:r>
      <w:r w:rsidRPr="006F0643">
        <w:rPr>
          <w:b/>
          <w:u w:val="single"/>
        </w:rPr>
        <w:t>intensity</w:t>
      </w:r>
      <w:r w:rsidRPr="0037274D">
        <w:rPr>
          <w:sz w:val="16"/>
        </w:rPr>
        <w:t xml:space="preserve">, or consequences </w:t>
      </w:r>
      <w:r w:rsidRPr="006F0643">
        <w:rPr>
          <w:b/>
          <w:u w:val="single"/>
        </w:rPr>
        <w:t>of</w:t>
      </w:r>
      <w:r w:rsidRPr="0037274D">
        <w:rPr>
          <w:sz w:val="16"/>
        </w:rPr>
        <w:t xml:space="preserve"> heat waves, floods, droughts, wildfires, or </w:t>
      </w:r>
      <w:r w:rsidRPr="006F0643">
        <w:rPr>
          <w:b/>
          <w:u w:val="single"/>
        </w:rPr>
        <w:t>tropical cyclones</w:t>
      </w:r>
      <w:r w:rsidRPr="0037274D">
        <w:rPr>
          <w:sz w:val="16"/>
        </w:rPr>
        <w:t xml:space="preserve">. Distribution of Impacts concerns disparities of impacts. Some regions, countries, and populations face greater harm from climate change, whereas other regions, countries, or populations would be much less harmed—and some may benefit; the magnitude of harm can also vary within regions and across sectors and populations. Aggregate Damages covers comprehensive measures of impacts. Impacts distributed across the globe can be aggregated into a single metric, such as monetary damages, lives affected, or lives lost. Aggregation techniques vary in their treatment of equity of outcomes, as well as treatment of impacts that are not easily quantified. Risks of Large-Scale Discontinuities represents the likelihood that certain phenomena (sometimes called tipping points) would occur, any of which may be accompanied by very large impacts. These phenomena include the deglaciation (partial or complete) of the West Antarctic or Greenland ice sheets and major changes in some components of the Earth’s climate system, such as a substantial reduction or collapse of the North Atlantic Meridional Overturning Circulation. All of these reasons for concern enter the red (substantial negative impact, high risk) region by 4°C. Aggregate impacts are in the red region by 3°C, and some types of concerns are in the red region by 1°C. For more details we also recommend Mark </w:t>
      </w:r>
      <w:proofErr w:type="spellStart"/>
      <w:r w:rsidRPr="0037274D">
        <w:rPr>
          <w:sz w:val="16"/>
        </w:rPr>
        <w:t>Lynas</w:t>
      </w:r>
      <w:proofErr w:type="spellEnd"/>
      <w:r w:rsidRPr="0037274D">
        <w:rPr>
          <w:sz w:val="16"/>
        </w:rPr>
        <w:t xml:space="preserve">’ book Six Degrees, which goes through the climate impacts from each subsequent degree of warming, based on a very thorough review of the scientific literature. A brief review of the book by Eric </w:t>
      </w:r>
      <w:proofErr w:type="spellStart"/>
      <w:r w:rsidRPr="0037274D">
        <w:rPr>
          <w:sz w:val="16"/>
        </w:rPr>
        <w:t>Steig</w:t>
      </w:r>
      <w:proofErr w:type="spellEnd"/>
      <w:r w:rsidRPr="0037274D">
        <w:rPr>
          <w:sz w:val="16"/>
        </w:rPr>
        <w:t xml:space="preserve"> and summary of some key impacts is available here. National Geographic also did a series of videos on the Six Degrees theme, which no longer seem to be available on their websites, but which can still be found on YouTube. This is Why Reducing Emissions is Critical We’re not yet committed to surpassing 2°C global warming, but as Watson noted, </w:t>
      </w:r>
      <w:r w:rsidRPr="009E29FA">
        <w:rPr>
          <w:b/>
          <w:iCs/>
          <w:highlight w:val="cyan"/>
          <w:u w:val="single"/>
          <w:bdr w:val="single" w:sz="8" w:space="0" w:color="auto"/>
        </w:rPr>
        <w:t xml:space="preserve">we are </w:t>
      </w:r>
      <w:r w:rsidRPr="00F23178">
        <w:rPr>
          <w:b/>
          <w:iCs/>
          <w:u w:val="single"/>
          <w:bdr w:val="single" w:sz="8" w:space="0" w:color="auto"/>
        </w:rPr>
        <w:t xml:space="preserve">quickly </w:t>
      </w:r>
      <w:r w:rsidRPr="009E29FA">
        <w:rPr>
          <w:b/>
          <w:iCs/>
          <w:highlight w:val="cyan"/>
          <w:u w:val="single"/>
          <w:bdr w:val="single" w:sz="8" w:space="0" w:color="auto"/>
        </w:rPr>
        <w:t xml:space="preserve">running out of time to </w:t>
      </w:r>
      <w:r w:rsidRPr="00F23178">
        <w:rPr>
          <w:b/>
          <w:iCs/>
          <w:u w:val="single"/>
          <w:bdr w:val="single" w:sz="8" w:space="0" w:color="auto"/>
        </w:rPr>
        <w:t xml:space="preserve">realistically </w:t>
      </w:r>
      <w:r w:rsidRPr="009E29FA">
        <w:rPr>
          <w:b/>
          <w:iCs/>
          <w:highlight w:val="cyan"/>
          <w:u w:val="single"/>
          <w:bdr w:val="single" w:sz="8" w:space="0" w:color="auto"/>
        </w:rPr>
        <w:t>give ourselves a chance to stay below that ‘danger limit’</w:t>
      </w:r>
      <w:r w:rsidRPr="0037274D">
        <w:rPr>
          <w:sz w:val="16"/>
        </w:rPr>
        <w:t xml:space="preserve">. However, </w:t>
      </w:r>
      <w:r w:rsidRPr="009E29FA">
        <w:rPr>
          <w:b/>
          <w:highlight w:val="cyan"/>
          <w:u w:val="single"/>
        </w:rPr>
        <w:t>2°</w:t>
      </w:r>
      <w:r w:rsidRPr="00567CC2">
        <w:rPr>
          <w:b/>
          <w:u w:val="single"/>
        </w:rPr>
        <w:t xml:space="preserve">C </w:t>
      </w:r>
      <w:r w:rsidRPr="009E29FA">
        <w:rPr>
          <w:b/>
          <w:highlight w:val="cyan"/>
          <w:u w:val="single"/>
        </w:rPr>
        <w:t>is not a do-or-die threshold</w:t>
      </w:r>
      <w:r w:rsidRPr="009E29FA">
        <w:rPr>
          <w:sz w:val="16"/>
          <w:highlight w:val="cyan"/>
        </w:rPr>
        <w:t xml:space="preserve">. </w:t>
      </w:r>
      <w:r w:rsidRPr="009E29FA">
        <w:rPr>
          <w:b/>
          <w:highlight w:val="cyan"/>
          <w:u w:val="single"/>
        </w:rPr>
        <w:t>Every bit of</w:t>
      </w:r>
      <w:r w:rsidRPr="00567CC2">
        <w:rPr>
          <w:b/>
          <w:u w:val="single"/>
        </w:rPr>
        <w:t xml:space="preserve"> </w:t>
      </w:r>
      <w:r w:rsidRPr="0037274D">
        <w:rPr>
          <w:sz w:val="16"/>
        </w:rPr>
        <w:t xml:space="preserve">CO2 </w:t>
      </w:r>
      <w:r w:rsidRPr="009E29FA">
        <w:rPr>
          <w:b/>
          <w:highlight w:val="cyan"/>
          <w:u w:val="single"/>
        </w:rPr>
        <w:t xml:space="preserve">emissions we can reduce means that much avoided future warming, </w:t>
      </w:r>
      <w:r w:rsidRPr="00F23178">
        <w:rPr>
          <w:b/>
          <w:u w:val="single"/>
        </w:rPr>
        <w:t>which means that much avoided climate change impacts</w:t>
      </w:r>
      <w:r w:rsidRPr="009E29FA">
        <w:rPr>
          <w:b/>
          <w:highlight w:val="cyan"/>
          <w:u w:val="single"/>
        </w:rPr>
        <w:t>.</w:t>
      </w:r>
      <w:r w:rsidRPr="0037274D">
        <w:rPr>
          <w:sz w:val="16"/>
        </w:rPr>
        <w:t xml:space="preserve"> As Lonnie Thompson noted, </w:t>
      </w:r>
      <w:r w:rsidRPr="009E29FA">
        <w:rPr>
          <w:b/>
          <w:highlight w:val="cyan"/>
          <w:u w:val="single"/>
        </w:rPr>
        <w:t xml:space="preserve">the more global warming we </w:t>
      </w:r>
      <w:r w:rsidRPr="00567CC2">
        <w:rPr>
          <w:b/>
          <w:u w:val="single"/>
        </w:rPr>
        <w:t xml:space="preserve">manage to </w:t>
      </w:r>
      <w:r w:rsidRPr="009E29FA">
        <w:rPr>
          <w:b/>
          <w:highlight w:val="cyan"/>
          <w:u w:val="single"/>
        </w:rPr>
        <w:t xml:space="preserve">mitigate, the less adaption and suffering we will be forced to cope with </w:t>
      </w:r>
      <w:r w:rsidRPr="00F23178">
        <w:rPr>
          <w:b/>
          <w:u w:val="single"/>
        </w:rPr>
        <w:t>in the</w:t>
      </w:r>
      <w:r w:rsidRPr="00567CC2">
        <w:rPr>
          <w:b/>
          <w:u w:val="single"/>
        </w:rPr>
        <w:t xml:space="preserve"> future</w:t>
      </w:r>
      <w:r w:rsidRPr="0037274D">
        <w:rPr>
          <w:sz w:val="16"/>
        </w:rPr>
        <w:t xml:space="preserve">. Realistically, based on the current political climate (which we will explore in another post next week), limiting global warming to 2°C is probably the best we can do. However, there is a big difference between 2°C and 3°C, between 3°C and 4°C, and anything greater than 4°C can probably accurately be described as catastrophic, since various tipping points are expected to be triggered at this level. Right now, we are on track for the catastrophic consequences (widespread coral mortality, mass extinctions, hundreds of millions of people adversely impacted by droughts, floods, heat waves, etc.). But we’re not stuck on that track just yet, and </w:t>
      </w:r>
      <w:r w:rsidRPr="00F23178">
        <w:rPr>
          <w:b/>
          <w:u w:val="single"/>
        </w:rPr>
        <w:t>we need to move ourselves as far off of it as possible by reducing our greenhouse gas emissions as soon and as much as possible</w:t>
      </w:r>
      <w:r w:rsidRPr="009E29FA">
        <w:rPr>
          <w:b/>
          <w:highlight w:val="cyan"/>
          <w:u w:val="single"/>
        </w:rPr>
        <w:t>.</w:t>
      </w:r>
      <w:r w:rsidRPr="00567CC2">
        <w:rPr>
          <w:b/>
          <w:u w:val="single"/>
        </w:rPr>
        <w:t xml:space="preserve"> </w:t>
      </w:r>
      <w:r w:rsidRPr="0037274D">
        <w:rPr>
          <w:sz w:val="16"/>
        </w:rPr>
        <w:t xml:space="preserve">There are of course many people who believe that the planet will not warm as much, or that the impacts of the associated climate change will be as bad as the body of scientific evidence suggests. That is certainly a </w:t>
      </w:r>
      <w:proofErr w:type="spellStart"/>
      <w:r w:rsidRPr="0037274D">
        <w:rPr>
          <w:sz w:val="16"/>
        </w:rPr>
        <w:t>possiblity</w:t>
      </w:r>
      <w:proofErr w:type="spellEnd"/>
      <w:r w:rsidRPr="0037274D">
        <w:rPr>
          <w:sz w:val="16"/>
        </w:rPr>
        <w:t xml:space="preserve">, and we very much hope that their optimistic view is correct. However, what we have presented here is the best summary of scientific evidence available, and it paints a very bleak picture if we fail to rapidly reduce our greenhouse gas emissions. If we continue forward on our current path, </w:t>
      </w:r>
      <w:r w:rsidRPr="00567CC2">
        <w:rPr>
          <w:b/>
          <w:u w:val="single"/>
        </w:rPr>
        <w:t>catastrophe</w:t>
      </w:r>
      <w:r w:rsidRPr="0037274D">
        <w:rPr>
          <w:sz w:val="16"/>
        </w:rPr>
        <w:t xml:space="preserve"> is not just a possible outcome, it </w:t>
      </w:r>
      <w:r w:rsidRPr="00567CC2">
        <w:rPr>
          <w:b/>
          <w:u w:val="single"/>
        </w:rPr>
        <w:t>is the most probable outcome</w:t>
      </w:r>
      <w:r w:rsidRPr="0037274D">
        <w:rPr>
          <w:sz w:val="16"/>
        </w:rPr>
        <w:t>. And an intelligent risk management approach would involve taking steps to prevent a catastrophic scenario if it were a mere possibility, let alone the most probable outcome. This is especially true since the most important component of the solution</w:t>
      </w:r>
      <w:r>
        <w:rPr>
          <w:sz w:val="16"/>
        </w:rPr>
        <w:t>---</w:t>
      </w:r>
      <w:r w:rsidRPr="0037274D">
        <w:rPr>
          <w:sz w:val="16"/>
        </w:rPr>
        <w:t>carbon pricing</w:t>
      </w:r>
      <w:r>
        <w:rPr>
          <w:sz w:val="16"/>
        </w:rPr>
        <w:t>---</w:t>
      </w:r>
      <w:r w:rsidRPr="0037274D">
        <w:rPr>
          <w:sz w:val="16"/>
        </w:rPr>
        <w:t>can be implemented at a relatively low cost, and a far lower cost than trying to adapt to the climate change consequences we have discussed here (Figure 4).</w:t>
      </w:r>
    </w:p>
    <w:p w14:paraId="326BB4A9" w14:textId="77777777" w:rsidR="0088584D" w:rsidRPr="00E83EF4" w:rsidRDefault="0088584D" w:rsidP="0088584D">
      <w:pPr>
        <w:pStyle w:val="Heading3"/>
      </w:pPr>
      <w:r w:rsidRPr="00E83EF4">
        <w:t>2NC Paris solves warming</w:t>
      </w:r>
    </w:p>
    <w:p w14:paraId="7CCA966C" w14:textId="77777777" w:rsidR="007A6575" w:rsidRDefault="0088584D" w:rsidP="0088584D">
      <w:pPr>
        <w:pStyle w:val="Heading4"/>
      </w:pPr>
      <w:r w:rsidRPr="00E83EF4">
        <w:t xml:space="preserve">Paris is the catalyst the globe needs to accelerate action to reduce global warming.  It doesn’t have to be the end all, </w:t>
      </w:r>
      <w:r w:rsidR="007A6575">
        <w:t xml:space="preserve">and </w:t>
      </w:r>
      <w:proofErr w:type="spellStart"/>
      <w:r w:rsidR="007A6575">
        <w:t>its</w:t>
      </w:r>
      <w:proofErr w:type="spellEnd"/>
      <w:r w:rsidR="007A6575">
        <w:t xml:space="preserve"> not the only thing mentioned in Starr - </w:t>
      </w:r>
      <w:r w:rsidRPr="00E83EF4">
        <w:t xml:space="preserve">but what </w:t>
      </w:r>
      <w:r>
        <w:t xml:space="preserve">it signifies for investment, leadership, and </w:t>
      </w:r>
      <w:r w:rsidRPr="00E83EF4">
        <w:t>direction are necessar</w:t>
      </w:r>
      <w:r>
        <w:t>y to combatting</w:t>
      </w:r>
      <w:r w:rsidRPr="00E83EF4">
        <w:t xml:space="preserve"> climate change.  </w:t>
      </w:r>
    </w:p>
    <w:p w14:paraId="68FE83D2" w14:textId="7D1A80C2" w:rsidR="0088584D" w:rsidRDefault="0088584D" w:rsidP="0088584D">
      <w:pPr>
        <w:pStyle w:val="Heading4"/>
      </w:pPr>
      <w:r w:rsidRPr="00E83EF4">
        <w:t>We have to be committed.</w:t>
      </w:r>
    </w:p>
    <w:p w14:paraId="0713F39F" w14:textId="77777777" w:rsidR="0088584D" w:rsidRPr="00E83EF4" w:rsidRDefault="0088584D" w:rsidP="0088584D">
      <w:proofErr w:type="spellStart"/>
      <w:r w:rsidRPr="00E83EF4">
        <w:t>Nena</w:t>
      </w:r>
      <w:proofErr w:type="spellEnd"/>
      <w:r w:rsidRPr="00E83EF4">
        <w:t xml:space="preserve"> </w:t>
      </w:r>
      <w:proofErr w:type="spellStart"/>
      <w:r w:rsidRPr="00E83EF4">
        <w:rPr>
          <w:rStyle w:val="Style13ptBold"/>
        </w:rPr>
        <w:t>Stoiljkovic</w:t>
      </w:r>
      <w:proofErr w:type="spellEnd"/>
      <w:r w:rsidRPr="00E83EF4">
        <w:rPr>
          <w:rStyle w:val="Style13ptBold"/>
        </w:rPr>
        <w:t xml:space="preserve"> </w:t>
      </w:r>
      <w:r w:rsidRPr="00E83EF4">
        <w:t xml:space="preserve">31 Jan </w:t>
      </w:r>
      <w:r w:rsidRPr="00E83EF4">
        <w:rPr>
          <w:rStyle w:val="Style13ptBold"/>
        </w:rPr>
        <w:t>2017</w:t>
      </w:r>
      <w:r>
        <w:t xml:space="preserve"> </w:t>
      </w:r>
      <w:r w:rsidRPr="00E83EF4">
        <w:t>Vice President, Blended Finance &amp; Partnerships, International Finance Corporation (IFC) https://www.weforum.org/agenda/2017/01/unlocking-23-trillion-of-climate-investment-opportunities-is-mission-possible/</w:t>
      </w:r>
    </w:p>
    <w:p w14:paraId="2375D68E" w14:textId="77777777" w:rsidR="0088584D" w:rsidRPr="00E83EF4" w:rsidRDefault="0088584D" w:rsidP="0088584D">
      <w:r w:rsidRPr="00E83EF4">
        <w:t>The historic</w:t>
      </w:r>
      <w:r>
        <w:t xml:space="preserve"> </w:t>
      </w:r>
      <w:hyperlink r:id="rId70" w:history="1">
        <w:r w:rsidRPr="009E29FA">
          <w:rPr>
            <w:rStyle w:val="StyleUnderline"/>
            <w:highlight w:val="cyan"/>
          </w:rPr>
          <w:t>Paris</w:t>
        </w:r>
        <w:r w:rsidRPr="00E83EF4">
          <w:rPr>
            <w:rStyle w:val="Hyperlink"/>
          </w:rPr>
          <w:t xml:space="preserve"> Agreement</w:t>
        </w:r>
      </w:hyperlink>
      <w:r>
        <w:t xml:space="preserve"> </w:t>
      </w:r>
      <w:r w:rsidRPr="00E83EF4">
        <w:t xml:space="preserve">on climate change has </w:t>
      </w:r>
      <w:r w:rsidRPr="009E29FA">
        <w:rPr>
          <w:rStyle w:val="StyleUnderline"/>
          <w:highlight w:val="cyan"/>
        </w:rPr>
        <w:t>added wind to the sails of already accelerating climate-smart investment markets</w:t>
      </w:r>
      <w:r w:rsidRPr="00E83EF4">
        <w:t>. The year 2015 was another record-breaking one for renewable energy with nearly $350 billion invested, more than doubling the amount going to coal and gas-fired power generation. So, where are the most promising investments and what do the governments need to do to unlock private finance?</w:t>
      </w:r>
      <w:r>
        <w:t xml:space="preserve"> </w:t>
      </w:r>
      <w:r w:rsidRPr="00E83EF4">
        <w:t xml:space="preserve">To answer these questions, IFC—a member of the World Bank Group and the largest global development institution focused on the private sector in developing countries—analyzed the national climate commitments made in Paris by </w:t>
      </w:r>
      <w:r w:rsidRPr="009E29FA">
        <w:rPr>
          <w:rStyle w:val="StyleUnderline"/>
          <w:highlight w:val="cyan"/>
        </w:rPr>
        <w:t>21 emerging market economies where we expect to see major investment in infrastructure and climate-smart solutions. If these countries make good on their ambitions to scale up</w:t>
      </w:r>
      <w:r w:rsidRPr="00E83EF4">
        <w:t xml:space="preserve"> solar and wind energy, increase green buildings, put in place cleaner transport, and implement waste solutions—</w:t>
      </w:r>
      <w:r w:rsidRPr="009E29FA">
        <w:rPr>
          <w:rStyle w:val="StyleUnderline"/>
          <w:highlight w:val="cyan"/>
        </w:rPr>
        <w:t xml:space="preserve">there is a </w:t>
      </w:r>
      <w:hyperlink r:id="rId71" w:history="1">
        <w:r w:rsidRPr="009E29FA">
          <w:rPr>
            <w:rStyle w:val="StyleUnderline"/>
            <w:highlight w:val="cyan"/>
          </w:rPr>
          <w:t>$23 trillion investment potential</w:t>
        </w:r>
      </w:hyperlink>
      <w:r w:rsidRPr="009E29FA">
        <w:rPr>
          <w:rStyle w:val="StyleUnderline"/>
          <w:highlight w:val="cyan"/>
        </w:rPr>
        <w:t xml:space="preserve"> between now and 2030.</w:t>
      </w:r>
      <w:r w:rsidRPr="00E83EF4">
        <w:t xml:space="preserve"> Let’s consider two sectors that show great promise.</w:t>
      </w:r>
      <w:r>
        <w:t xml:space="preserve"> </w:t>
      </w:r>
      <w:r w:rsidRPr="009E29FA">
        <w:rPr>
          <w:rStyle w:val="StyleUnderline"/>
          <w:highlight w:val="cyan"/>
        </w:rPr>
        <w:t>Renewable energy markets are set to accelerate. A total of 138 countries have prioritized the sector in their climate plans. Profitable investment opportunities are expected to be on the rise</w:t>
      </w:r>
      <w:r w:rsidRPr="00E83EF4">
        <w:rPr>
          <w:rStyle w:val="StyleUnderline"/>
        </w:rPr>
        <w:t xml:space="preserve"> </w:t>
      </w:r>
      <w:r w:rsidRPr="00E83EF4">
        <w:t xml:space="preserve">in countries such as Panama, where IFC is helping to finance the </w:t>
      </w:r>
      <w:proofErr w:type="spellStart"/>
      <w:r w:rsidRPr="00E83EF4">
        <w:t>Penonome</w:t>
      </w:r>
      <w:proofErr w:type="spellEnd"/>
      <w:r w:rsidRPr="00E83EF4">
        <w:t xml:space="preserve"> wind farm, a 215-megawatt plant that will be Central America’s biggest. </w:t>
      </w:r>
      <w:r w:rsidRPr="009E29FA">
        <w:rPr>
          <w:rStyle w:val="StyleUnderline"/>
          <w:highlight w:val="cyan"/>
        </w:rPr>
        <w:t xml:space="preserve">As governments move to implement their renewable energy targets post-Paris, we can expect more </w:t>
      </w:r>
      <w:proofErr w:type="spellStart"/>
      <w:r w:rsidRPr="009E29FA">
        <w:rPr>
          <w:rStyle w:val="StyleUnderline"/>
          <w:highlight w:val="cyan"/>
        </w:rPr>
        <w:t>Penonome</w:t>
      </w:r>
      <w:proofErr w:type="spellEnd"/>
      <w:r w:rsidRPr="009E29FA">
        <w:rPr>
          <w:rStyle w:val="StyleUnderline"/>
          <w:highlight w:val="cyan"/>
        </w:rPr>
        <w:t>-type investments</w:t>
      </w:r>
      <w:r w:rsidRPr="00E83EF4">
        <w:t>.</w:t>
      </w:r>
      <w:r>
        <w:t xml:space="preserve"> </w:t>
      </w:r>
      <w:r w:rsidRPr="00E83EF4">
        <w:t xml:space="preserve">Wind turbines are pictured at a wind farm in </w:t>
      </w:r>
      <w:proofErr w:type="spellStart"/>
      <w:r w:rsidRPr="00E83EF4">
        <w:t>Penonome</w:t>
      </w:r>
      <w:proofErr w:type="spellEnd"/>
      <w:r w:rsidRPr="00E83EF4">
        <w:t xml:space="preserve">, </w:t>
      </w:r>
      <w:proofErr w:type="spellStart"/>
      <w:r w:rsidRPr="00E83EF4">
        <w:t>Cocle</w:t>
      </w:r>
      <w:proofErr w:type="spellEnd"/>
      <w:r w:rsidRPr="00E83EF4">
        <w:t xml:space="preserve"> province, Panama, November 10, 2015.</w:t>
      </w:r>
      <w:r>
        <w:t xml:space="preserve"> </w:t>
      </w:r>
      <w:r w:rsidRPr="00E83EF4">
        <w:t>Image: REUTERS/Carlos Jasso</w:t>
      </w:r>
      <w:r>
        <w:t xml:space="preserve"> </w:t>
      </w:r>
      <w:r w:rsidRPr="00E83EF4">
        <w:t>Energy efficiency investments are also a growing opportunity, with 110 countries targeting investments in cogeneration, efficient appliances, and green buildings in their Paris commitments.</w:t>
      </w:r>
      <w:r>
        <w:t xml:space="preserve"> </w:t>
      </w:r>
      <w:r w:rsidRPr="00E83EF4">
        <w:t xml:space="preserve">One example of an energy efficiency investment that we can expect to see more of is IFC’s China Utility Energy Efficiency </w:t>
      </w:r>
      <w:proofErr w:type="spellStart"/>
      <w:r w:rsidRPr="00E83EF4">
        <w:t>programme</w:t>
      </w:r>
      <w:proofErr w:type="spellEnd"/>
      <w:r w:rsidRPr="00E83EF4">
        <w:t xml:space="preserve">, which provided Chinese banks with a risk-sharing facility and advisory services to help them implement energy efficiency investments. The </w:t>
      </w:r>
      <w:proofErr w:type="spellStart"/>
      <w:r w:rsidRPr="00E83EF4">
        <w:t>programme</w:t>
      </w:r>
      <w:proofErr w:type="spellEnd"/>
      <w:r w:rsidRPr="00E83EF4">
        <w:t>, supported by the Global Environment Facility, started in 2006 with two Chinese banks and has grown to drive 11 billion Chinese yuan ($2 billion) in finance through local banks, including in the country’s poorest regions. These investments have helped prevent more than 22 million tons of greenhouse gas emissions. And as China urbanizes further, we estimate $2.1 trillion in new green buildings investments by 2020. Many similar investments in other countries are also possible.</w:t>
      </w:r>
      <w:r>
        <w:t xml:space="preserve"> </w:t>
      </w:r>
      <w:r w:rsidRPr="00E83EF4">
        <w:t>The outlook for investments in climate solutions by the private sector is strong. Still, unlocking this potential and in some cases creating new markets also requires sustained action by governments to put in place the right set of policies and measures. We see three key priorities for countries seeking to attract private investments in the climate space:</w:t>
      </w:r>
      <w:r>
        <w:t xml:space="preserve"> </w:t>
      </w:r>
      <w:r w:rsidRPr="00E83EF4">
        <w:t xml:space="preserve">First, turn </w:t>
      </w:r>
      <w:r w:rsidRPr="009E29FA">
        <w:rPr>
          <w:rStyle w:val="StyleUnderline"/>
          <w:highlight w:val="cyan"/>
        </w:rPr>
        <w:t>climate targets into long-term clean growth strategies</w:t>
      </w:r>
      <w:r w:rsidRPr="00E83EF4">
        <w:t xml:space="preserve"> with supportive policies and budgets. This means integrating commitments into national development strategies and establishing clear and consistent policies such as carbon pricing.</w:t>
      </w:r>
      <w:r>
        <w:t xml:space="preserve"> </w:t>
      </w:r>
      <w:r w:rsidRPr="00E83EF4">
        <w:t xml:space="preserve">Governments should integrate climate considerations into key sector policies such as energy and agriculture by removing inefficient production or consumption subsidies and aligning tax and fiscal policies. </w:t>
      </w:r>
      <w:r w:rsidRPr="009E29FA">
        <w:rPr>
          <w:rStyle w:val="StyleUnderline"/>
          <w:highlight w:val="cyan"/>
        </w:rPr>
        <w:t>Countries can use innovative support mechanisms</w:t>
      </w:r>
      <w:r w:rsidRPr="00E83EF4">
        <w:t xml:space="preserve"> like reverse auctions and competitive procurements. </w:t>
      </w:r>
      <w:r w:rsidRPr="009E29FA">
        <w:rPr>
          <w:rStyle w:val="StyleUnderline"/>
          <w:highlight w:val="cyan"/>
        </w:rPr>
        <w:t>And IFC, and the World Bank Group as a whole, stand ready to help</w:t>
      </w:r>
      <w:r>
        <w:rPr>
          <w:rFonts w:ascii="Helvetica" w:hAnsi="Helvetica" w:cs="Helvetica"/>
          <w:color w:val="141414"/>
          <w:sz w:val="27"/>
          <w:szCs w:val="27"/>
        </w:rPr>
        <w:t>.</w:t>
      </w:r>
    </w:p>
    <w:p w14:paraId="7AB4DD79" w14:textId="77777777" w:rsidR="0088584D" w:rsidRPr="009E29FA" w:rsidRDefault="0088584D" w:rsidP="0088584D">
      <w:pPr>
        <w:rPr>
          <w:rStyle w:val="Emphasis"/>
          <w:highlight w:val="cyan"/>
        </w:rPr>
      </w:pPr>
    </w:p>
    <w:p w14:paraId="07A16DA3" w14:textId="77777777" w:rsidR="0088584D" w:rsidRDefault="0088584D" w:rsidP="0088584D">
      <w:pPr>
        <w:pStyle w:val="Heading4"/>
      </w:pPr>
      <w:r>
        <w:t>Reject passivity and de-prioritization — counteracts effect of cognitive bias in shaping political discussion.</w:t>
      </w:r>
    </w:p>
    <w:p w14:paraId="56F7B14C" w14:textId="77777777" w:rsidR="0088584D" w:rsidRDefault="0088584D" w:rsidP="0088584D">
      <w:r w:rsidRPr="00172A44">
        <w:t xml:space="preserve">Bill </w:t>
      </w:r>
      <w:proofErr w:type="spellStart"/>
      <w:r w:rsidRPr="00172A44">
        <w:rPr>
          <w:rStyle w:val="Style13ptBold"/>
        </w:rPr>
        <w:t>McKibben</w:t>
      </w:r>
      <w:proofErr w:type="spellEnd"/>
      <w:r w:rsidRPr="00172A44">
        <w:rPr>
          <w:rStyle w:val="Style13ptBold"/>
        </w:rPr>
        <w:t xml:space="preserve"> 18,</w:t>
      </w:r>
      <w:r>
        <w:t xml:space="preserve"> </w:t>
      </w:r>
      <w:r w:rsidRPr="00172A44">
        <w:t>April 27, 2018</w:t>
      </w:r>
      <w:r>
        <w:t>, (</w:t>
      </w:r>
      <w:r w:rsidRPr="00172A44">
        <w:t>American environmentalist, author, and journalist who has written extensively on the impact of global warming. He is the Schumann Distinguished Scholar at Middlebury College and leader of the anti-carbon campaign group 350.org.</w:t>
      </w:r>
      <w:r>
        <w:t>) "Hiroshima, Kyoto, and the Bombs of Climate Change," New Yorker, https://www.newyorker.com/science/elements/hiroshima-kyoto-and-the-bombs-of-climate-change</w:t>
      </w:r>
    </w:p>
    <w:p w14:paraId="77599B74" w14:textId="77777777" w:rsidR="0088584D" w:rsidRPr="005968FE" w:rsidRDefault="0088584D" w:rsidP="0088584D">
      <w:pPr>
        <w:rPr>
          <w:sz w:val="8"/>
        </w:rPr>
      </w:pPr>
      <w:r w:rsidRPr="005968FE">
        <w:rPr>
          <w:sz w:val="8"/>
        </w:rPr>
        <w:t>I spent Earth Day in Kyoto, the next day in Hiroshima, and the time since pondering the difference between the two. Hiroshima has a special grip on the planet’s consciousness. To see the remains of the great explosion is moving, and it’s equally powerful to realize that basically every building you drive by was constructed after 1945. Millions of people come here to tour the museum—its exhibits all the more chastening for their dry and almost clinical precision. Hiroshima has become symbolic shorthand for the nuclear horror that still haunts humanity; when we think about weapons of mass destruction, it’s the mushroom cloud above the Japanese city that we see in our mind’s eye. Kyoto, in a different way, could have become shorthand for another, equally huge problem—</w:t>
      </w:r>
      <w:r w:rsidRPr="00172A44">
        <w:rPr>
          <w:rStyle w:val="StyleUnderline"/>
        </w:rPr>
        <w:t xml:space="preserve">global </w:t>
      </w:r>
      <w:r w:rsidRPr="009E29FA">
        <w:rPr>
          <w:rStyle w:val="StyleUnderline"/>
          <w:highlight w:val="cyan"/>
        </w:rPr>
        <w:t>warming</w:t>
      </w:r>
      <w:r w:rsidRPr="005968FE">
        <w:rPr>
          <w:sz w:val="8"/>
        </w:rPr>
        <w:t xml:space="preserve">, which </w:t>
      </w:r>
      <w:r w:rsidRPr="009E29FA">
        <w:rPr>
          <w:rStyle w:val="StyleUnderline"/>
          <w:highlight w:val="cyan"/>
        </w:rPr>
        <w:t>is producing changes even more far-reaching than a nuclear standoff</w:t>
      </w:r>
      <w:r w:rsidRPr="005968FE">
        <w:rPr>
          <w:sz w:val="8"/>
        </w:rPr>
        <w:t xml:space="preserve">. It was in Kyoto, twenty-one years ago, that the world first came together to try to address the climate crisis, reaching a small but useful agreement to begin limiting carbon emissions. Yet the pact accomplished little, and has slipped into history. I saw no sign in Kyoto that the conference ever took place—no shrine or statue, and, what’s more, no discernible change in the way that the city operates. (Japan met its obligations to the treaty by using offset techniques, such as planting trees and purchasing carbon credits, while emissions rose.) In what is a race against time, time has largely stood still here, as it has in most places. </w:t>
      </w:r>
      <w:r w:rsidRPr="00172A44">
        <w:rPr>
          <w:rStyle w:val="StyleUnderline"/>
        </w:rPr>
        <w:t>It’s not as if we have solved the nuclear issue</w:t>
      </w:r>
      <w:r w:rsidRPr="005968FE">
        <w:rPr>
          <w:sz w:val="8"/>
        </w:rPr>
        <w:t xml:space="preserve">, </w:t>
      </w:r>
      <w:r w:rsidRPr="00172A44">
        <w:rPr>
          <w:rStyle w:val="StyleUnderline"/>
        </w:rPr>
        <w:t>but at least we understand that it is a crisis</w:t>
      </w:r>
      <w:r w:rsidRPr="005968FE">
        <w:rPr>
          <w:sz w:val="8"/>
        </w:rPr>
        <w:t xml:space="preserve">. The entire act of the North Korean leader, Kim Jong Un, depends on the collective understanding that these weapons are uniquely, intolerably awful. </w:t>
      </w:r>
      <w:r w:rsidRPr="00172A44">
        <w:rPr>
          <w:rStyle w:val="StyleUnderline"/>
        </w:rPr>
        <w:t>Even</w:t>
      </w:r>
      <w:r w:rsidRPr="005968FE">
        <w:rPr>
          <w:sz w:val="8"/>
        </w:rPr>
        <w:t xml:space="preserve"> Donald </w:t>
      </w:r>
      <w:r w:rsidRPr="00172A44">
        <w:rPr>
          <w:rStyle w:val="StyleUnderline"/>
        </w:rPr>
        <w:t>Trump</w:t>
      </w:r>
      <w:r w:rsidRPr="005968FE">
        <w:rPr>
          <w:sz w:val="8"/>
        </w:rPr>
        <w:t xml:space="preserve"> </w:t>
      </w:r>
      <w:r w:rsidRPr="00172A44">
        <w:rPr>
          <w:rStyle w:val="StyleUnderline"/>
        </w:rPr>
        <w:t xml:space="preserve">dimly </w:t>
      </w:r>
      <w:proofErr w:type="spellStart"/>
      <w:r w:rsidRPr="00172A44">
        <w:rPr>
          <w:rStyle w:val="StyleUnderline"/>
        </w:rPr>
        <w:t>groks</w:t>
      </w:r>
      <w:proofErr w:type="spellEnd"/>
      <w:r w:rsidRPr="00172A44">
        <w:rPr>
          <w:rStyle w:val="StyleUnderline"/>
        </w:rPr>
        <w:t xml:space="preserve"> that denuclearization is good</w:t>
      </w:r>
      <w:r w:rsidRPr="005968FE">
        <w:rPr>
          <w:sz w:val="8"/>
        </w:rPr>
        <w:t xml:space="preserve">. The Hiroshima Peace Memorial Museum is filled with the texts of treaties that have brought the number of warheads slowly, steadily down; </w:t>
      </w:r>
      <w:r w:rsidRPr="00172A44">
        <w:rPr>
          <w:rStyle w:val="StyleUnderline"/>
        </w:rPr>
        <w:t>we could see that mushroom cloud and understand its danger in our gut</w:t>
      </w:r>
      <w:r w:rsidRPr="005968FE">
        <w:rPr>
          <w:sz w:val="8"/>
        </w:rPr>
        <w:t xml:space="preserve">. </w:t>
      </w:r>
      <w:r w:rsidRPr="00172A44">
        <w:rPr>
          <w:rStyle w:val="StyleUnderline"/>
        </w:rPr>
        <w:t>With climate change, it’s different. The explosion of a billion pistons inside a billion cylinders every minute of every day just doesn’t induce the same tremble</w:t>
      </w:r>
      <w:r w:rsidRPr="005968FE">
        <w:rPr>
          <w:sz w:val="8"/>
        </w:rPr>
        <w:t xml:space="preserve">. True, Trump is alone among world leaders in dismissing global warming, but most of his peers might as well agree: they’ve done very little of what’s required even to begin addressing this issue. As a result, </w:t>
      </w:r>
      <w:r w:rsidRPr="00172A44">
        <w:rPr>
          <w:rStyle w:val="StyleUnderline"/>
        </w:rPr>
        <w:t>the explosions go off constantly</w:t>
      </w:r>
      <w:r w:rsidRPr="005968FE">
        <w:rPr>
          <w:sz w:val="8"/>
        </w:rPr>
        <w:t>. Scientists estimate that, each day, our added</w:t>
      </w:r>
      <w:r w:rsidRPr="00172A44">
        <w:rPr>
          <w:rStyle w:val="StyleUnderline"/>
        </w:rPr>
        <w:t xml:space="preserve"> </w:t>
      </w:r>
      <w:r w:rsidRPr="009E29FA">
        <w:rPr>
          <w:rStyle w:val="StyleUnderline"/>
          <w:highlight w:val="cyan"/>
        </w:rPr>
        <w:t>emissions trap the heat equivalent of four hundred thousand Hiroshima</w:t>
      </w:r>
      <w:r w:rsidRPr="00172A44">
        <w:rPr>
          <w:rStyle w:val="StyleUnderline"/>
        </w:rPr>
        <w:t xml:space="preserve">-sized </w:t>
      </w:r>
      <w:r w:rsidRPr="009E29FA">
        <w:rPr>
          <w:rStyle w:val="StyleUnderline"/>
          <w:highlight w:val="cyan"/>
        </w:rPr>
        <w:t>bombs</w:t>
      </w:r>
      <w:r w:rsidRPr="00172A44">
        <w:rPr>
          <w:rStyle w:val="StyleUnderline"/>
        </w:rPr>
        <w:t xml:space="preserve">, </w:t>
      </w:r>
      <w:r w:rsidRPr="005968FE">
        <w:rPr>
          <w:sz w:val="8"/>
        </w:rPr>
        <w:t>which is why the Arctic has half as much ice as it did in the nineteen-eighties, why the great ocean currents have begun to slow, why we see floods and storms and fires in such sad proportion</w:t>
      </w:r>
      <w:r w:rsidRPr="00172A44">
        <w:rPr>
          <w:rStyle w:val="StyleUnderline"/>
        </w:rPr>
        <w:t>. Hiroshima and Nagasaki were the only atomic bombs we ever dropped</w:t>
      </w:r>
      <w:r w:rsidRPr="005968FE">
        <w:rPr>
          <w:sz w:val="8"/>
        </w:rPr>
        <w:t xml:space="preserve">; </w:t>
      </w:r>
      <w:r w:rsidRPr="00172A44">
        <w:rPr>
          <w:rStyle w:val="StyleUnderline"/>
        </w:rPr>
        <w:t>climate bombs rain down daily, and the death toll mounts unstoppably</w:t>
      </w:r>
      <w:r w:rsidRPr="005968FE">
        <w:rPr>
          <w:sz w:val="8"/>
        </w:rPr>
        <w:t xml:space="preserve">. I can think of several explanations for this difference in attitude. The most important, probably, lies in the power of the fossil-fuel industry, which has spent billions of dollars defending the precise practices now wrecking the planet. The industry’s disinformation and lobbying campaigns—the details of which have slowly come to light, though the broad outlines have been clear for decades—have been spectacularly effective. I remember watching the closing moments of the Kyoto conference, in 1997, as delegates congratulated themselves on what President Bill Clinton called “a huge first step.” I was standing next to a lobbyist for the energy industry, who had spent much of the week trying to water down and derail the agreement. He took in my tired pleasure and said, “I’m glad we’re going back to D.C., where we’ve got this under control.” That turned out to be accurate, though even he could not have predicted the ultimate success of his work: an American President who insists that the entire thing is a hoax manufactured by the Chinese. </w:t>
      </w:r>
      <w:r w:rsidRPr="00EA1EDC">
        <w:rPr>
          <w:rStyle w:val="StyleUnderline"/>
        </w:rPr>
        <w:t>Still, global warming doesn’t haunt even the uncorrupted imagination in quite the same way as the bomb, perhaps because it unfolds more slowly</w:t>
      </w:r>
      <w:r w:rsidRPr="005968FE">
        <w:rPr>
          <w:sz w:val="8"/>
        </w:rPr>
        <w:t xml:space="preserve">. On a geologic time scale, a day and a century are roughly the same unit, but for the purposes of a news cycle, the difference is crucial. </w:t>
      </w:r>
      <w:r w:rsidRPr="009E29FA">
        <w:rPr>
          <w:rStyle w:val="Emphasis"/>
          <w:highlight w:val="cyan"/>
        </w:rPr>
        <w:t>Every single day, climate change is the most important thing happening on the planet</w:t>
      </w:r>
      <w:r w:rsidRPr="00172A44">
        <w:rPr>
          <w:rStyle w:val="StyleUnderline"/>
        </w:rPr>
        <w:t>—</w:t>
      </w:r>
      <w:r w:rsidRPr="009E29FA">
        <w:rPr>
          <w:rStyle w:val="Emphasis"/>
          <w:highlight w:val="cyan"/>
        </w:rPr>
        <w:t>there’s nothing even remotely close</w:t>
      </w:r>
      <w:r w:rsidRPr="005968FE">
        <w:rPr>
          <w:sz w:val="8"/>
        </w:rPr>
        <w:t xml:space="preserve">. </w:t>
      </w:r>
      <w:r w:rsidRPr="009E29FA">
        <w:rPr>
          <w:rStyle w:val="StyleUnderline"/>
          <w:highlight w:val="cyan"/>
        </w:rPr>
        <w:t xml:space="preserve">But, </w:t>
      </w:r>
      <w:r w:rsidRPr="00EA1EDC">
        <w:rPr>
          <w:rStyle w:val="StyleUnderline"/>
        </w:rPr>
        <w:t xml:space="preserve">on </w:t>
      </w:r>
      <w:r w:rsidRPr="009E29FA">
        <w:rPr>
          <w:rStyle w:val="StyleUnderline"/>
          <w:highlight w:val="cyan"/>
        </w:rPr>
        <w:t>any single day</w:t>
      </w:r>
      <w:r w:rsidRPr="00172A44">
        <w:rPr>
          <w:rStyle w:val="StyleUnderline"/>
        </w:rPr>
        <w:t xml:space="preserve">, </w:t>
      </w:r>
      <w:r w:rsidRPr="009E29FA">
        <w:rPr>
          <w:rStyle w:val="StyleUnderline"/>
          <w:highlight w:val="cyan"/>
        </w:rPr>
        <w:t>there’s always something more dramatic, more urgent</w:t>
      </w:r>
      <w:r w:rsidRPr="005968FE">
        <w:rPr>
          <w:sz w:val="8"/>
        </w:rPr>
        <w:t xml:space="preserve">. </w:t>
      </w:r>
      <w:r w:rsidRPr="00172A44">
        <w:rPr>
          <w:rStyle w:val="StyleUnderline"/>
        </w:rPr>
        <w:t>It feels as if we have time to deal with global warming, whereas deportations or assault rifles or lunatics in white vans mowing down women must be dealt with now</w:t>
      </w:r>
      <w:r w:rsidRPr="005968FE">
        <w:rPr>
          <w:sz w:val="8"/>
        </w:rPr>
        <w:t>. (</w:t>
      </w:r>
      <w:r w:rsidRPr="00172A44">
        <w:rPr>
          <w:rStyle w:val="StyleUnderline"/>
        </w:rPr>
        <w:t xml:space="preserve">In fact, </w:t>
      </w:r>
      <w:r w:rsidRPr="009E29FA">
        <w:rPr>
          <w:rStyle w:val="StyleUnderline"/>
          <w:highlight w:val="cyan"/>
        </w:rPr>
        <w:t>climate change is the one problem</w:t>
      </w:r>
      <w:r w:rsidRPr="00172A44">
        <w:rPr>
          <w:rStyle w:val="StyleUnderline"/>
        </w:rPr>
        <w:t xml:space="preserve"> that the planet has ever faced </w:t>
      </w:r>
      <w:r w:rsidRPr="009E29FA">
        <w:rPr>
          <w:rStyle w:val="StyleUnderline"/>
          <w:highlight w:val="cyan"/>
        </w:rPr>
        <w:t>that comes with an absolute time limit</w:t>
      </w:r>
      <w:r w:rsidRPr="00172A44">
        <w:rPr>
          <w:rStyle w:val="StyleUnderline"/>
        </w:rPr>
        <w:t>; past a certain point, it won’t be a problem anymore, because it won’t have a solution</w:t>
      </w:r>
      <w:r w:rsidRPr="005968FE">
        <w:rPr>
          <w:sz w:val="8"/>
        </w:rPr>
        <w:t xml:space="preserve">.) And the fact that it’s happening everywhere, which should mean that it engages us more deeply, seems in some ways to do just the opposite. </w:t>
      </w:r>
      <w:r w:rsidRPr="00172A44">
        <w:rPr>
          <w:rStyle w:val="StyleUnderline"/>
        </w:rPr>
        <w:t>Hiroshima was an obvious, hideous breach of the ordinary</w:t>
      </w:r>
      <w:r w:rsidRPr="005968FE">
        <w:rPr>
          <w:sz w:val="8"/>
        </w:rPr>
        <w:t xml:space="preserve">. (The curators of the museum at ground zero understand this: you enter through a room filled with pictures of normal life in the months leading up to the bombing, and these pictures of smiling schoolchildren are at least as powerful as the images of charred bodies by the exit.) </w:t>
      </w:r>
      <w:r w:rsidRPr="00172A44">
        <w:rPr>
          <w:rStyle w:val="StyleUnderline"/>
        </w:rPr>
        <w:t xml:space="preserve">But </w:t>
      </w:r>
      <w:r w:rsidRPr="009E29FA">
        <w:rPr>
          <w:rStyle w:val="StyleUnderline"/>
          <w:highlight w:val="cyan"/>
        </w:rPr>
        <w:t>the sheer repetition of flood and firestorm ratchets down the terror</w:t>
      </w:r>
      <w:r w:rsidRPr="005968FE">
        <w:rPr>
          <w:sz w:val="8"/>
        </w:rPr>
        <w:t xml:space="preserve"> some; we’re in the process now of </w:t>
      </w:r>
      <w:r w:rsidRPr="009E29FA">
        <w:rPr>
          <w:rStyle w:val="StyleUnderline"/>
          <w:highlight w:val="cyan"/>
        </w:rPr>
        <w:t>routinizing</w:t>
      </w:r>
      <w:r w:rsidRPr="00172A44">
        <w:rPr>
          <w:rStyle w:val="StyleUnderline"/>
        </w:rPr>
        <w:t xml:space="preserve"> global </w:t>
      </w:r>
      <w:r w:rsidRPr="009E29FA">
        <w:rPr>
          <w:rStyle w:val="StyleUnderline"/>
          <w:highlight w:val="cyan"/>
        </w:rPr>
        <w:t>warming</w:t>
      </w:r>
      <w:r w:rsidRPr="00172A44">
        <w:rPr>
          <w:rStyle w:val="StyleUnderline"/>
        </w:rPr>
        <w:t xml:space="preserve"> and the </w:t>
      </w:r>
      <w:r w:rsidRPr="009E29FA">
        <w:rPr>
          <w:rStyle w:val="StyleUnderline"/>
          <w:highlight w:val="cyan"/>
        </w:rPr>
        <w:t>destruction</w:t>
      </w:r>
      <w:r w:rsidRPr="00172A44">
        <w:rPr>
          <w:rStyle w:val="StyleUnderline"/>
        </w:rPr>
        <w:t xml:space="preserve"> it wreaks</w:t>
      </w:r>
      <w:r w:rsidRPr="005968FE">
        <w:rPr>
          <w:sz w:val="8"/>
        </w:rPr>
        <w:t xml:space="preserve">. It’s becoming the baseline. Hurricane Katrina was shocking; Harvey and Irma and Maria, less so. Perhaps it doesn’t matter. Perhaps the free-falling price of solar and wind power will be enough to spur the necessary transition. But I doubt it. Inertia is such a strong force that, </w:t>
      </w:r>
      <w:r w:rsidRPr="009E29FA">
        <w:rPr>
          <w:rStyle w:val="StyleUnderline"/>
          <w:highlight w:val="cyan"/>
        </w:rPr>
        <w:t>without</w:t>
      </w:r>
      <w:r w:rsidRPr="00172A44">
        <w:rPr>
          <w:rStyle w:val="StyleUnderline"/>
        </w:rPr>
        <w:t xml:space="preserve"> a </w:t>
      </w:r>
      <w:r w:rsidRPr="009E29FA">
        <w:rPr>
          <w:rStyle w:val="StyleUnderline"/>
          <w:highlight w:val="cyan"/>
        </w:rPr>
        <w:t>decisive</w:t>
      </w:r>
      <w:r w:rsidRPr="00172A44">
        <w:rPr>
          <w:rStyle w:val="StyleUnderline"/>
        </w:rPr>
        <w:t xml:space="preserve"> </w:t>
      </w:r>
      <w:r w:rsidRPr="009E29FA">
        <w:rPr>
          <w:rStyle w:val="StyleUnderline"/>
          <w:highlight w:val="cyan"/>
        </w:rPr>
        <w:t>push</w:t>
      </w:r>
      <w:r w:rsidRPr="00172A44">
        <w:rPr>
          <w:rStyle w:val="StyleUnderline"/>
        </w:rPr>
        <w:t xml:space="preserve"> </w:t>
      </w:r>
      <w:r w:rsidRPr="009E29FA">
        <w:rPr>
          <w:rStyle w:val="StyleUnderline"/>
          <w:highlight w:val="cyan"/>
        </w:rPr>
        <w:t>from a motivated</w:t>
      </w:r>
      <w:r w:rsidRPr="00172A44">
        <w:rPr>
          <w:rStyle w:val="StyleUnderline"/>
        </w:rPr>
        <w:t xml:space="preserve"> </w:t>
      </w:r>
      <w:r w:rsidRPr="005968FE">
        <w:rPr>
          <w:sz w:val="8"/>
        </w:rPr>
        <w:t>human</w:t>
      </w:r>
      <w:r w:rsidRPr="00172A44">
        <w:rPr>
          <w:rStyle w:val="StyleUnderline"/>
        </w:rPr>
        <w:t xml:space="preserve"> </w:t>
      </w:r>
      <w:r w:rsidRPr="009E29FA">
        <w:rPr>
          <w:rStyle w:val="StyleUnderline"/>
          <w:highlight w:val="cyan"/>
        </w:rPr>
        <w:t>population</w:t>
      </w:r>
      <w:r w:rsidRPr="00172A44">
        <w:rPr>
          <w:rStyle w:val="StyleUnderline"/>
        </w:rPr>
        <w:t xml:space="preserve">, </w:t>
      </w:r>
      <w:r w:rsidRPr="009E29FA">
        <w:rPr>
          <w:rStyle w:val="StyleUnderline"/>
          <w:highlight w:val="cyan"/>
        </w:rPr>
        <w:t>we won’t</w:t>
      </w:r>
      <w:r w:rsidRPr="00172A44">
        <w:rPr>
          <w:rStyle w:val="StyleUnderline"/>
        </w:rPr>
        <w:t xml:space="preserve"> make the change in time to </w:t>
      </w:r>
      <w:r w:rsidRPr="009E29FA">
        <w:rPr>
          <w:rStyle w:val="StyleUnderline"/>
          <w:highlight w:val="cyan"/>
        </w:rPr>
        <w:t>defuse the climate bomb</w:t>
      </w:r>
      <w:r w:rsidRPr="00172A44">
        <w:rPr>
          <w:rStyle w:val="StyleUnderline"/>
        </w:rPr>
        <w:t>.</w:t>
      </w:r>
      <w:r w:rsidRPr="005968FE">
        <w:rPr>
          <w:sz w:val="8"/>
        </w:rPr>
        <w:t xml:space="preserve"> That was my sense watching normal, unchanged life in Kyoto and reading the editorial in Monday’s Yomiuri Shimbun, which called for balancing economic and environmental interests. </w:t>
      </w:r>
      <w:r w:rsidRPr="00172A44">
        <w:rPr>
          <w:rStyle w:val="StyleUnderline"/>
        </w:rPr>
        <w:t>Climate change would be helped, the editors said, by the advent of new technologies that turned off lights when people weren’t in the room</w:t>
      </w:r>
      <w:r w:rsidRPr="005968FE">
        <w:rPr>
          <w:sz w:val="8"/>
        </w:rPr>
        <w:t>.</w:t>
      </w:r>
    </w:p>
    <w:p w14:paraId="43ADB218" w14:textId="77777777" w:rsidR="0088584D" w:rsidRPr="00D5278E" w:rsidRDefault="0088584D" w:rsidP="0088584D">
      <w:pPr>
        <w:rPr>
          <w:sz w:val="16"/>
        </w:rPr>
      </w:pPr>
    </w:p>
    <w:p w14:paraId="79960D6B" w14:textId="77777777" w:rsidR="0088584D" w:rsidRPr="00B63841" w:rsidRDefault="0088584D" w:rsidP="0088584D">
      <w:pPr>
        <w:pStyle w:val="Heading4"/>
      </w:pPr>
      <w:r>
        <w:t>Clean tech innovation solves warming and locks in US primacy—that stops great power wars</w:t>
      </w:r>
    </w:p>
    <w:p w14:paraId="35E7FE3D" w14:textId="3075D8D9" w:rsidR="0088584D" w:rsidRPr="00056A60" w:rsidRDefault="0088584D" w:rsidP="00056A60">
      <w:proofErr w:type="spellStart"/>
      <w:r w:rsidRPr="00056A60">
        <w:rPr>
          <w:rStyle w:val="Style13ptBold"/>
        </w:rPr>
        <w:t>Klarevas</w:t>
      </w:r>
      <w:proofErr w:type="spellEnd"/>
      <w:r w:rsidRPr="00056A60">
        <w:rPr>
          <w:rStyle w:val="Style13ptBold"/>
        </w:rPr>
        <w:t xml:space="preserve"> 11</w:t>
      </w:r>
      <w:r w:rsidRPr="00056A60">
        <w:t xml:space="preserve"> - Professor at the Center for Global Affairs – New York University</w:t>
      </w:r>
      <w:r w:rsidR="00056A60">
        <w:t xml:space="preserve"> </w:t>
      </w:r>
      <w:r w:rsidRPr="00056A60">
        <w:t>Louis, “</w:t>
      </w:r>
      <w:hyperlink r:id="rId72" w:tooltip="Permalink" w:history="1">
        <w:r w:rsidRPr="00056A60">
          <w:rPr>
            <w:rStyle w:val="Hyperlink"/>
          </w:rPr>
          <w:t>Securing American Primacy While Tackling Climate Change: Toward a National Strategy of Greengemony</w:t>
        </w:r>
      </w:hyperlink>
      <w:r w:rsidRPr="00056A60">
        <w:t xml:space="preserve">”, Huffington Post, [last updated May 25, 2011, accessed 9-21-16], </w:t>
      </w:r>
      <w:hyperlink r:id="rId73" w:history="1">
        <w:r w:rsidRPr="00056A60">
          <w:rPr>
            <w:rStyle w:val="Hyperlink"/>
          </w:rPr>
          <w:t>http://www.huffingtonpost.com/louis-klarevas/securing-american-primacy_b_393223.html</w:t>
        </w:r>
      </w:hyperlink>
    </w:p>
    <w:p w14:paraId="20113970" w14:textId="77777777" w:rsidR="0088584D" w:rsidRPr="00942BF2" w:rsidRDefault="0088584D" w:rsidP="0088584D">
      <w:r>
        <w:t xml:space="preserve">*gender modified </w:t>
      </w:r>
    </w:p>
    <w:p w14:paraId="41CE9E4A" w14:textId="6C240FB0" w:rsidR="0088584D" w:rsidRPr="00056A60" w:rsidRDefault="0088584D" w:rsidP="0088584D">
      <w:pPr>
        <w:rPr>
          <w:b/>
          <w:bCs/>
          <w:u w:val="single"/>
        </w:rPr>
      </w:pPr>
      <w:r w:rsidRPr="009E29FA">
        <w:rPr>
          <w:rStyle w:val="StyleUnderline"/>
          <w:highlight w:val="cyan"/>
        </w:rPr>
        <w:t>By not addressing climate change</w:t>
      </w:r>
      <w:r w:rsidRPr="00B63841">
        <w:rPr>
          <w:rStyle w:val="StyleUnderline"/>
        </w:rPr>
        <w:t xml:space="preserve"> more aggressively and </w:t>
      </w:r>
      <w:r w:rsidRPr="009E29FA">
        <w:rPr>
          <w:rStyle w:val="StyleUnderline"/>
          <w:highlight w:val="cyan"/>
        </w:rPr>
        <w:t>creatively</w:t>
      </w:r>
      <w:r w:rsidRPr="00B63841">
        <w:rPr>
          <w:rStyle w:val="StyleUnderline"/>
        </w:rPr>
        <w:t xml:space="preserve">, </w:t>
      </w:r>
      <w:r w:rsidRPr="009E29FA">
        <w:rPr>
          <w:rStyle w:val="StyleUnderline"/>
          <w:highlight w:val="cyan"/>
        </w:rPr>
        <w:t>the U</w:t>
      </w:r>
      <w:r w:rsidRPr="001A7693">
        <w:rPr>
          <w:sz w:val="14"/>
        </w:rPr>
        <w:t xml:space="preserve">nited </w:t>
      </w:r>
      <w:r w:rsidRPr="009E29FA">
        <w:rPr>
          <w:rStyle w:val="StyleUnderline"/>
          <w:highlight w:val="cyan"/>
        </w:rPr>
        <w:t>S</w:t>
      </w:r>
      <w:r w:rsidRPr="001A7693">
        <w:rPr>
          <w:sz w:val="14"/>
        </w:rPr>
        <w:t xml:space="preserve">tates </w:t>
      </w:r>
      <w:r w:rsidRPr="009E29FA">
        <w:rPr>
          <w:rStyle w:val="StyleUnderline"/>
          <w:highlight w:val="cyan"/>
        </w:rPr>
        <w:t>is squandering</w:t>
      </w:r>
      <w:r w:rsidRPr="00B63841">
        <w:rPr>
          <w:rStyle w:val="StyleUnderline"/>
        </w:rPr>
        <w:t xml:space="preserve"> an opportunity to secure its </w:t>
      </w:r>
      <w:r w:rsidRPr="009E29FA">
        <w:rPr>
          <w:rStyle w:val="Emphasis"/>
          <w:highlight w:val="cyan"/>
        </w:rPr>
        <w:t>global primacy</w:t>
      </w:r>
      <w:r w:rsidRPr="001A7693">
        <w:rPr>
          <w:sz w:val="14"/>
        </w:rPr>
        <w:t xml:space="preserve"> for the next few generations to come. </w:t>
      </w:r>
      <w:r w:rsidRPr="00B63841">
        <w:rPr>
          <w:rStyle w:val="StyleUnderline"/>
        </w:rPr>
        <w:t>To do this</w:t>
      </w:r>
      <w:r w:rsidRPr="001A7693">
        <w:rPr>
          <w:sz w:val="14"/>
        </w:rPr>
        <w:t xml:space="preserve">, though, </w:t>
      </w:r>
      <w:r w:rsidRPr="009E29FA">
        <w:rPr>
          <w:rStyle w:val="StyleUnderline"/>
          <w:highlight w:val="cyan"/>
        </w:rPr>
        <w:t xml:space="preserve">the U.S. must rely on </w:t>
      </w:r>
      <w:r w:rsidRPr="009E29FA">
        <w:rPr>
          <w:rStyle w:val="Emphasis"/>
          <w:highlight w:val="cyan"/>
        </w:rPr>
        <w:t>innovation</w:t>
      </w:r>
      <w:r w:rsidRPr="009E29FA">
        <w:rPr>
          <w:rStyle w:val="StyleUnderline"/>
          <w:highlight w:val="cyan"/>
        </w:rPr>
        <w:t xml:space="preserve"> to help the world escape the coming </w:t>
      </w:r>
      <w:r w:rsidRPr="009E29FA">
        <w:rPr>
          <w:rStyle w:val="Emphasis"/>
          <w:highlight w:val="cyan"/>
        </w:rPr>
        <w:t>environmental meltdown</w:t>
      </w:r>
      <w:r w:rsidRPr="001A7693">
        <w:rPr>
          <w:sz w:val="14"/>
        </w:rPr>
        <w:t xml:space="preserve">. </w:t>
      </w:r>
      <w:r w:rsidRPr="009E29FA">
        <w:rPr>
          <w:rStyle w:val="StyleUnderline"/>
          <w:highlight w:val="cyan"/>
        </w:rPr>
        <w:t>Developing</w:t>
      </w:r>
      <w:r w:rsidRPr="00B63841">
        <w:rPr>
          <w:rStyle w:val="StyleUnderline"/>
        </w:rPr>
        <w:t xml:space="preserve"> the key </w:t>
      </w:r>
      <w:r w:rsidRPr="009E29FA">
        <w:rPr>
          <w:rStyle w:val="StyleUnderline"/>
          <w:highlight w:val="cyan"/>
        </w:rPr>
        <w:t>tech</w:t>
      </w:r>
      <w:r w:rsidRPr="001A7693">
        <w:rPr>
          <w:sz w:val="14"/>
        </w:rPr>
        <w:t xml:space="preserve">nologies </w:t>
      </w:r>
      <w:r w:rsidRPr="00B63841">
        <w:rPr>
          <w:rStyle w:val="StyleUnderline"/>
        </w:rPr>
        <w:t>that will save the planet from</w:t>
      </w:r>
      <w:r w:rsidRPr="001A7693">
        <w:rPr>
          <w:sz w:val="14"/>
        </w:rPr>
        <w:t xml:space="preserve"> global </w:t>
      </w:r>
      <w:r w:rsidRPr="00B63841">
        <w:rPr>
          <w:rStyle w:val="StyleUnderline"/>
        </w:rPr>
        <w:t xml:space="preserve">warming </w:t>
      </w:r>
      <w:r w:rsidRPr="009E29FA">
        <w:rPr>
          <w:rStyle w:val="StyleUnderline"/>
          <w:highlight w:val="cyan"/>
        </w:rPr>
        <w:t>will allow the U.S. to outmaneuver</w:t>
      </w:r>
      <w:r w:rsidRPr="001A7693">
        <w:rPr>
          <w:sz w:val="14"/>
        </w:rPr>
        <w:t xml:space="preserve"> potential </w:t>
      </w:r>
      <w:r w:rsidRPr="009E29FA">
        <w:rPr>
          <w:rStyle w:val="Emphasis"/>
          <w:highlight w:val="cyan"/>
        </w:rPr>
        <w:t>great power rivals</w:t>
      </w:r>
      <w:r w:rsidRPr="001A7693">
        <w:rPr>
          <w:sz w:val="14"/>
        </w:rPr>
        <w:t xml:space="preserve"> </w:t>
      </w:r>
      <w:r w:rsidRPr="00B63841">
        <w:rPr>
          <w:rStyle w:val="StyleUnderline"/>
        </w:rPr>
        <w:t>seeking to replace it as the international system’s hegemon</w:t>
      </w:r>
      <w:r w:rsidRPr="001A7693">
        <w:rPr>
          <w:sz w:val="14"/>
        </w:rPr>
        <w:t>. But the greening of American strategy must occur soon.</w:t>
      </w:r>
      <w:r w:rsidRPr="001A7693">
        <w:rPr>
          <w:sz w:val="12"/>
        </w:rPr>
        <w:t>¶</w:t>
      </w:r>
      <w:r w:rsidRPr="001A7693">
        <w:rPr>
          <w:sz w:val="14"/>
        </w:rPr>
        <w:t xml:space="preserve"> </w:t>
      </w:r>
      <w:r w:rsidRPr="00B63841">
        <w:rPr>
          <w:rStyle w:val="StyleUnderline"/>
        </w:rPr>
        <w:t>The U.S., however, seems to be stuck in time, unable to move beyond oil-centric geo-politics</w:t>
      </w:r>
      <w:r w:rsidRPr="001A7693">
        <w:rPr>
          <w:sz w:val="14"/>
        </w:rPr>
        <w:t xml:space="preserve"> in any meaningful way.</w:t>
      </w:r>
      <w:r w:rsidRPr="001A7693">
        <w:rPr>
          <w:sz w:val="12"/>
        </w:rPr>
        <w:t>¶</w:t>
      </w:r>
      <w:r w:rsidRPr="001A7693">
        <w:rPr>
          <w:sz w:val="14"/>
        </w:rPr>
        <w:t xml:space="preserve"> Often, the gridlock is portrayed as a partisan difference, with Republicans resisting action and Democrats pleading for action.</w:t>
      </w:r>
      <w:r w:rsidRPr="001A7693">
        <w:rPr>
          <w:sz w:val="12"/>
        </w:rPr>
        <w:t>¶</w:t>
      </w:r>
      <w:r w:rsidRPr="001A7693">
        <w:rPr>
          <w:sz w:val="14"/>
        </w:rPr>
        <w:t xml:space="preserve"> This, though, is an unfair characterization as there are numerous proactive Republicans and quite a few reticent Democrats.</w:t>
      </w:r>
      <w:r w:rsidRPr="001A7693">
        <w:rPr>
          <w:sz w:val="12"/>
        </w:rPr>
        <w:t>¶</w:t>
      </w:r>
      <w:r w:rsidRPr="001A7693">
        <w:rPr>
          <w:sz w:val="14"/>
        </w:rPr>
        <w:t xml:space="preserve"> The real divide is instead one between realists and liberals.</w:t>
      </w:r>
      <w:r w:rsidRPr="001A7693">
        <w:rPr>
          <w:sz w:val="12"/>
        </w:rPr>
        <w:t>¶</w:t>
      </w:r>
      <w:r w:rsidRPr="001A7693">
        <w:rPr>
          <w:sz w:val="14"/>
        </w:rPr>
        <w:t xml:space="preserve">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w:t>
      </w:r>
      <w:r w:rsidRPr="001A7693">
        <w:rPr>
          <w:sz w:val="12"/>
        </w:rPr>
        <w:t>¶</w:t>
      </w:r>
      <w:r w:rsidRPr="001A7693">
        <w:rPr>
          <w:sz w:val="14"/>
        </w:rPr>
        <w:t xml:space="preserve"> Liberals, on the other hand, have recognized that global warming might very well become the greatest challenge ever faced by [</w:t>
      </w:r>
      <w:proofErr w:type="spellStart"/>
      <w:r w:rsidRPr="001A7693">
        <w:rPr>
          <w:sz w:val="14"/>
        </w:rPr>
        <w:t>hu</w:t>
      </w:r>
      <w:proofErr w:type="spellEnd"/>
      <w:r w:rsidRPr="001A7693">
        <w:rPr>
          <w:sz w:val="14"/>
        </w:rPr>
        <w:t>]mankind. As such, their thinking often eschews narrowly defined national interests for the greater global good. This, though, ruffles elected officials whose sworn obligation is, above all, to protect and promote American national interests.</w:t>
      </w:r>
      <w:r w:rsidRPr="001A7693">
        <w:rPr>
          <w:sz w:val="12"/>
        </w:rPr>
        <w:t>¶</w:t>
      </w:r>
      <w:r w:rsidRPr="001A7693">
        <w:rPr>
          <w:sz w:val="14"/>
        </w:rPr>
        <w:t xml:space="preserve"> What both sides need to understand is that </w:t>
      </w:r>
      <w:r w:rsidRPr="009E29FA">
        <w:rPr>
          <w:rStyle w:val="StyleUnderline"/>
          <w:highlight w:val="cyan"/>
        </w:rPr>
        <w:t>by becoming</w:t>
      </w:r>
      <w:r w:rsidRPr="00B63841">
        <w:rPr>
          <w:rStyle w:val="StyleUnderline"/>
        </w:rPr>
        <w:t xml:space="preserve"> a lean, mean, </w:t>
      </w:r>
      <w:r w:rsidRPr="009E29FA">
        <w:rPr>
          <w:rStyle w:val="StyleUnderline"/>
          <w:highlight w:val="cyan"/>
        </w:rPr>
        <w:t>green</w:t>
      </w:r>
      <w:r w:rsidRPr="00B63841">
        <w:rPr>
          <w:rStyle w:val="StyleUnderline"/>
        </w:rPr>
        <w:t xml:space="preserve"> fighting machine, </w:t>
      </w:r>
      <w:r w:rsidRPr="009E29FA">
        <w:rPr>
          <w:rStyle w:val="StyleUnderline"/>
          <w:highlight w:val="cyan"/>
        </w:rPr>
        <w:t>the U.S. can</w:t>
      </w:r>
      <w:r w:rsidRPr="00B63841">
        <w:rPr>
          <w:rStyle w:val="StyleUnderline"/>
        </w:rPr>
        <w:t xml:space="preserve"> </w:t>
      </w:r>
      <w:r w:rsidRPr="001A7693">
        <w:rPr>
          <w:sz w:val="14"/>
        </w:rPr>
        <w:t xml:space="preserve">actually bring together liberals and realists to advance a collective interest which benefits every nation, while at the same time, </w:t>
      </w:r>
      <w:r w:rsidRPr="009E29FA">
        <w:rPr>
          <w:rStyle w:val="StyleUnderline"/>
          <w:highlight w:val="cyan"/>
        </w:rPr>
        <w:t>secur</w:t>
      </w:r>
      <w:r w:rsidRPr="001A7693">
        <w:rPr>
          <w:sz w:val="14"/>
        </w:rPr>
        <w:t xml:space="preserve">ing </w:t>
      </w:r>
      <w:r w:rsidRPr="00B63841">
        <w:rPr>
          <w:rStyle w:val="StyleUnderline"/>
        </w:rPr>
        <w:t xml:space="preserve">America’s global </w:t>
      </w:r>
      <w:r w:rsidRPr="009E29FA">
        <w:rPr>
          <w:rStyle w:val="StyleUnderline"/>
          <w:highlight w:val="cyan"/>
        </w:rPr>
        <w:t>primacy</w:t>
      </w:r>
      <w:r w:rsidRPr="00B63841">
        <w:rPr>
          <w:rStyle w:val="StyleUnderline"/>
        </w:rPr>
        <w:t xml:space="preserve"> well into the future</w:t>
      </w:r>
      <w:r w:rsidRPr="001A7693">
        <w:rPr>
          <w:sz w:val="14"/>
        </w:rPr>
        <w:t>.</w:t>
      </w:r>
      <w:r w:rsidRPr="001A7693">
        <w:rPr>
          <w:sz w:val="12"/>
        </w:rPr>
        <w:t>¶</w:t>
      </w:r>
      <w:r w:rsidRPr="001A7693">
        <w:rPr>
          <w:sz w:val="14"/>
        </w:rPr>
        <w:t xml:space="preserve"> </w:t>
      </w:r>
      <w:r w:rsidRPr="00B63841">
        <w:rPr>
          <w:rStyle w:val="StyleUnderline"/>
        </w:rPr>
        <w:t xml:space="preserve">To do so, </w:t>
      </w:r>
      <w:r w:rsidRPr="009E29FA">
        <w:rPr>
          <w:rStyle w:val="StyleUnderline"/>
          <w:highlight w:val="cyan"/>
        </w:rPr>
        <w:t>the U.S. must re-invent itself</w:t>
      </w:r>
      <w:r w:rsidRPr="00B63841">
        <w:rPr>
          <w:rStyle w:val="StyleUnderline"/>
        </w:rPr>
        <w:t xml:space="preserve"> </w:t>
      </w:r>
      <w:r w:rsidRPr="009E29FA">
        <w:rPr>
          <w:rStyle w:val="StyleUnderline"/>
          <w:highlight w:val="cyan"/>
        </w:rPr>
        <w:t>as</w:t>
      </w:r>
      <w:r w:rsidRPr="001A7693">
        <w:rPr>
          <w:sz w:val="14"/>
        </w:rPr>
        <w:t xml:space="preserve"> not just your traditional hegemon, but as </w:t>
      </w:r>
      <w:r w:rsidRPr="009E29FA">
        <w:rPr>
          <w:rStyle w:val="StyleUnderline"/>
          <w:highlight w:val="cyan"/>
        </w:rPr>
        <w:t>history’s first</w:t>
      </w:r>
      <w:r w:rsidRPr="00B63841">
        <w:rPr>
          <w:rStyle w:val="StyleUnderline"/>
        </w:rPr>
        <w:t xml:space="preserve"> ever green </w:t>
      </w:r>
      <w:r w:rsidRPr="009E29FA">
        <w:rPr>
          <w:rStyle w:val="StyleUnderline"/>
          <w:highlight w:val="cyan"/>
        </w:rPr>
        <w:t>hegemon</w:t>
      </w:r>
      <w:r w:rsidRPr="00B63841">
        <w:rPr>
          <w:rStyle w:val="StyleUnderline"/>
        </w:rPr>
        <w:t>.</w:t>
      </w:r>
      <w:r w:rsidRPr="001A7693">
        <w:rPr>
          <w:rStyle w:val="StyleUnderline"/>
          <w:sz w:val="12"/>
        </w:rPr>
        <w:t>¶</w:t>
      </w:r>
      <w:r w:rsidRPr="001A7693">
        <w:rPr>
          <w:sz w:val="14"/>
        </w:rPr>
        <w:t xml:space="preserve">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w:t>
      </w:r>
      <w:r w:rsidRPr="001A7693">
        <w:rPr>
          <w:sz w:val="12"/>
        </w:rPr>
        <w:t>¶</w:t>
      </w:r>
      <w:r w:rsidRPr="001A7693">
        <w:rPr>
          <w:sz w:val="14"/>
        </w:rPr>
        <w:t xml:space="preserve">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w:t>
      </w:r>
      <w:r w:rsidRPr="001A7693">
        <w:rPr>
          <w:sz w:val="12"/>
        </w:rPr>
        <w:t>¶</w:t>
      </w:r>
      <w:r w:rsidRPr="001A7693">
        <w:rPr>
          <w:sz w:val="14"/>
        </w:rPr>
        <w:t xml:space="preserve"> But don’t let the world “liberal” fool you. While many nations benefited from America’s new-found hegemony, the U.S. was driven largely by “realist” selfish national interests. The liberal order first and foremost benefited the U.S.</w:t>
      </w:r>
      <w:r w:rsidRPr="001A7693">
        <w:rPr>
          <w:sz w:val="12"/>
        </w:rPr>
        <w:t>¶</w:t>
      </w:r>
      <w:r w:rsidRPr="001A7693">
        <w:rPr>
          <w:sz w:val="14"/>
        </w:rPr>
        <w:t xml:space="preserve"> With the U.S. becoming bogged down in places like Afghanistan and Iraq, running a record national debt, and failing to shore up the dollar, </w:t>
      </w:r>
      <w:r w:rsidRPr="00B63841">
        <w:rPr>
          <w:rStyle w:val="StyleUnderline"/>
        </w:rPr>
        <w:t>the future of American hegemony now seems to be facing a serious contest: potential rivals - acting like sharks smelling blood in the water - wish to challenge the U.S. on a variety of fronts</w:t>
      </w:r>
      <w:r w:rsidRPr="001A7693">
        <w:rPr>
          <w:sz w:val="14"/>
        </w:rPr>
        <w:t>. This has led numerous commentators to forecast the U.S.’s imminent fall from grace.</w:t>
      </w:r>
      <w:r w:rsidRPr="001A7693">
        <w:rPr>
          <w:sz w:val="12"/>
        </w:rPr>
        <w:t>¶</w:t>
      </w:r>
      <w:r w:rsidRPr="001A7693">
        <w:rPr>
          <w:sz w:val="14"/>
        </w:rPr>
        <w:t xml:space="preserve"> </w:t>
      </w:r>
      <w:r w:rsidRPr="00B63841">
        <w:rPr>
          <w:rStyle w:val="StyleUnderline"/>
        </w:rPr>
        <w:t>Not all hope is lost however.</w:t>
      </w:r>
      <w:r w:rsidRPr="001A7693">
        <w:rPr>
          <w:rStyle w:val="StyleUnderline"/>
          <w:sz w:val="12"/>
        </w:rPr>
        <w:t>¶</w:t>
      </w:r>
      <w:r w:rsidRPr="001A7693">
        <w:rPr>
          <w:sz w:val="14"/>
        </w:rPr>
        <w:t xml:space="preserve"> </w:t>
      </w:r>
      <w:r w:rsidRPr="00B63841">
        <w:rPr>
          <w:rStyle w:val="StyleUnderline"/>
        </w:rPr>
        <w:t>With the impending systemic crisis of</w:t>
      </w:r>
      <w:r w:rsidRPr="001A7693">
        <w:rPr>
          <w:sz w:val="14"/>
        </w:rPr>
        <w:t xml:space="preserve"> global </w:t>
      </w:r>
      <w:r w:rsidRPr="00B63841">
        <w:rPr>
          <w:rStyle w:val="StyleUnderline"/>
        </w:rPr>
        <w:t>warming on the horizon, the U.S. again finds itself in a position to address a transnational problem in a way that will benefit both the international community collectively and the U.S. selfishly.</w:t>
      </w:r>
      <w:r w:rsidRPr="001A7693">
        <w:rPr>
          <w:rStyle w:val="StyleUnderline"/>
          <w:sz w:val="12"/>
        </w:rPr>
        <w:t>¶</w:t>
      </w:r>
      <w:r w:rsidRPr="001A7693">
        <w:rPr>
          <w:sz w:val="14"/>
        </w:rPr>
        <w:t xml:space="preserve"> The current problem is two-fold. First, the </w:t>
      </w:r>
      <w:r w:rsidRPr="009E29FA">
        <w:rPr>
          <w:rStyle w:val="StyleUnderline"/>
          <w:highlight w:val="cyan"/>
        </w:rPr>
        <w:t>competition for oil is fueling animosities</w:t>
      </w:r>
      <w:r w:rsidRPr="00B63841">
        <w:rPr>
          <w:rStyle w:val="StyleUnderline"/>
        </w:rPr>
        <w:t xml:space="preserve"> between the major powers</w:t>
      </w:r>
      <w:r w:rsidRPr="001A7693">
        <w:rPr>
          <w:sz w:val="14"/>
        </w:rPr>
        <w:t xml:space="preserve">. The </w:t>
      </w:r>
      <w:r w:rsidRPr="009E29FA">
        <w:rPr>
          <w:rStyle w:val="StyleUnderline"/>
          <w:highlight w:val="cyan"/>
        </w:rPr>
        <w:t xml:space="preserve">geopolitics of oil has already emboldened Russia </w:t>
      </w:r>
      <w:r w:rsidRPr="001749C0">
        <w:rPr>
          <w:rStyle w:val="StyleUnderline"/>
        </w:rPr>
        <w:t>i</w:t>
      </w:r>
      <w:r w:rsidRPr="00B63841">
        <w:rPr>
          <w:rStyle w:val="StyleUnderline"/>
        </w:rPr>
        <w:t xml:space="preserve">n its ‘near abroad’ </w:t>
      </w:r>
      <w:r w:rsidRPr="009E29FA">
        <w:rPr>
          <w:rStyle w:val="StyleUnderline"/>
          <w:highlight w:val="cyan"/>
        </w:rPr>
        <w:t>and China</w:t>
      </w:r>
      <w:r w:rsidRPr="001A7693">
        <w:rPr>
          <w:sz w:val="14"/>
        </w:rPr>
        <w:t xml:space="preserve"> in far-off places like Africa and Latin America. As oil is a limited natural resource, </w:t>
      </w:r>
      <w:r w:rsidRPr="009E29FA">
        <w:rPr>
          <w:rStyle w:val="StyleUnderline"/>
          <w:highlight w:val="cyan"/>
        </w:rPr>
        <w:t>a nasty zero-sum contest could be looming</w:t>
      </w:r>
      <w:r w:rsidRPr="00B63841">
        <w:rPr>
          <w:rStyle w:val="StyleUnderline"/>
        </w:rPr>
        <w:t xml:space="preserve"> on the horizon for the U.S. and its major power rivals</w:t>
      </w:r>
      <w:r w:rsidRPr="001A7693">
        <w:rPr>
          <w:sz w:val="14"/>
        </w:rPr>
        <w:t xml:space="preserve"> - </w:t>
      </w:r>
      <w:r w:rsidRPr="00B63841">
        <w:rPr>
          <w:rStyle w:val="StyleUnderline"/>
        </w:rPr>
        <w:t xml:space="preserve">a contest </w:t>
      </w:r>
      <w:r w:rsidRPr="009E29FA">
        <w:rPr>
          <w:rStyle w:val="StyleUnderline"/>
          <w:highlight w:val="cyan"/>
        </w:rPr>
        <w:t xml:space="preserve">which threatens American primacy and </w:t>
      </w:r>
      <w:r w:rsidRPr="009E29FA">
        <w:rPr>
          <w:rStyle w:val="Emphasis"/>
          <w:highlight w:val="cyan"/>
        </w:rPr>
        <w:t>global stability</w:t>
      </w:r>
      <w:r w:rsidRPr="00B63841">
        <w:rPr>
          <w:rStyle w:val="Emphasis"/>
        </w:rPr>
        <w:t>.</w:t>
      </w:r>
      <w:r w:rsidRPr="001A7693">
        <w:rPr>
          <w:sz w:val="12"/>
        </w:rPr>
        <w:t>¶</w:t>
      </w:r>
      <w:r w:rsidRPr="001A7693">
        <w:rPr>
          <w:sz w:val="14"/>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a 60% increase in carbon dioxide emissions in the next twenty-five years. That likely means more devastating water shortages, droughts, forest fires, floods, and storms.</w:t>
      </w:r>
      <w:r w:rsidRPr="001A7693">
        <w:rPr>
          <w:sz w:val="12"/>
        </w:rPr>
        <w:t>¶</w:t>
      </w:r>
      <w:r w:rsidRPr="001A7693">
        <w:rPr>
          <w:sz w:val="14"/>
        </w:rPr>
        <w:t xml:space="preserve"> In other words, if global competition for access to energy resources does not undermine international security, global warming will. And in either case, oil will be a culprit for the instability.</w:t>
      </w:r>
      <w:r w:rsidRPr="001A7693">
        <w:rPr>
          <w:sz w:val="12"/>
        </w:rPr>
        <w:t>¶</w:t>
      </w:r>
      <w:r w:rsidRPr="001A7693">
        <w:rPr>
          <w:sz w:val="14"/>
        </w:rPr>
        <w:t xml:space="preserve"> Oil arguably has been the most precious energy resource of the last half-century. But “black gold” is so 20th century. </w:t>
      </w:r>
      <w:r w:rsidRPr="00B63841">
        <w:rPr>
          <w:rStyle w:val="StyleUnderline"/>
        </w:rPr>
        <w:t>The key resource for this century will be green gold - clean, environmentally-friendly energy like wind, solar, and hydrogen power</w:t>
      </w:r>
      <w:r w:rsidRPr="001A7693">
        <w:rPr>
          <w:sz w:val="14"/>
        </w:rPr>
        <w:t>. Climate change leaves no alternative. And the sooner we realize this, the better off we will be.</w:t>
      </w:r>
      <w:r w:rsidRPr="001A7693">
        <w:rPr>
          <w:sz w:val="12"/>
        </w:rPr>
        <w:t>¶</w:t>
      </w:r>
      <w:r w:rsidRPr="001A7693">
        <w:rPr>
          <w:sz w:val="14"/>
        </w:rPr>
        <w:t xml:space="preserve"> </w:t>
      </w:r>
      <w:r w:rsidRPr="00B63841">
        <w:rPr>
          <w:rStyle w:val="StyleUnderline"/>
        </w:rPr>
        <w:t xml:space="preserve">What Washington must do in order to avoid the traps of </w:t>
      </w:r>
      <w:proofErr w:type="spellStart"/>
      <w:r w:rsidRPr="00B63841">
        <w:rPr>
          <w:rStyle w:val="StyleUnderline"/>
        </w:rPr>
        <w:t>petropolitics</w:t>
      </w:r>
      <w:proofErr w:type="spellEnd"/>
      <w:r w:rsidRPr="00B63841">
        <w:rPr>
          <w:rStyle w:val="StyleUnderline"/>
        </w:rPr>
        <w:t xml:space="preserve"> is to convert the U.S. into the world’s first-ever green hegemon.</w:t>
      </w:r>
      <w:r w:rsidRPr="001A7693">
        <w:rPr>
          <w:rStyle w:val="StyleUnderline"/>
          <w:sz w:val="12"/>
        </w:rPr>
        <w:t>¶</w:t>
      </w:r>
      <w:r w:rsidRPr="001A7693">
        <w:rPr>
          <w:sz w:val="14"/>
        </w:rPr>
        <w:t xml:space="preserve">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w:t>
      </w:r>
      <w:r w:rsidRPr="001A7693">
        <w:rPr>
          <w:sz w:val="12"/>
        </w:rPr>
        <w:t>¶</w:t>
      </w:r>
      <w:r w:rsidRPr="001A7693">
        <w:rPr>
          <w:sz w:val="14"/>
        </w:rPr>
        <w:t xml:space="preserve"> By promoting a new national project, the U.S. could develop new technologies that will assure it does not drown in a pool of oil.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w:t>
      </w:r>
      <w:r w:rsidRPr="001A7693">
        <w:rPr>
          <w:sz w:val="12"/>
        </w:rPr>
        <w:t>¶</w:t>
      </w:r>
      <w:r w:rsidRPr="001A7693">
        <w:rPr>
          <w:sz w:val="14"/>
        </w:rPr>
        <w:t xml:space="preserve"> Such </w:t>
      </w:r>
      <w:r w:rsidRPr="009E29FA">
        <w:rPr>
          <w:rStyle w:val="Emphasis"/>
          <w:highlight w:val="cyan"/>
        </w:rPr>
        <w:t>innovations</w:t>
      </w:r>
      <w:r w:rsidRPr="00B63841">
        <w:rPr>
          <w:rStyle w:val="StyleUnderline"/>
        </w:rPr>
        <w:t xml:space="preserve"> will not only provide alternatives to oil, they </w:t>
      </w:r>
      <w:r w:rsidRPr="009E29FA">
        <w:rPr>
          <w:rStyle w:val="StyleUnderline"/>
          <w:highlight w:val="cyan"/>
        </w:rPr>
        <w:t>will</w:t>
      </w:r>
      <w:r w:rsidRPr="00B63841">
        <w:rPr>
          <w:rStyle w:val="StyleUnderline"/>
        </w:rPr>
        <w:t xml:space="preserve"> also </w:t>
      </w:r>
      <w:r w:rsidRPr="009E29FA">
        <w:rPr>
          <w:rStyle w:val="StyleUnderline"/>
          <w:highlight w:val="cyan"/>
        </w:rPr>
        <w:t>give the U.S. an edge in the global competition for hegemony. If the U.S. is able to produce tech</w:t>
      </w:r>
      <w:r w:rsidRPr="001A7693">
        <w:rPr>
          <w:sz w:val="14"/>
        </w:rPr>
        <w:t xml:space="preserve">nologies </w:t>
      </w:r>
      <w:r w:rsidRPr="009E29FA">
        <w:rPr>
          <w:rStyle w:val="StyleUnderline"/>
          <w:highlight w:val="cyan"/>
        </w:rPr>
        <w:t>that allow modern</w:t>
      </w:r>
      <w:r w:rsidRPr="00B63841">
        <w:rPr>
          <w:rStyle w:val="StyleUnderline"/>
        </w:rPr>
        <w:t xml:space="preserve">, globalized </w:t>
      </w:r>
      <w:r w:rsidRPr="009E29FA">
        <w:rPr>
          <w:rStyle w:val="StyleUnderline"/>
          <w:highlight w:val="cyan"/>
        </w:rPr>
        <w:t>societies to escape the oil trap, those nations wil</w:t>
      </w:r>
      <w:r w:rsidRPr="00B63841">
        <w:rPr>
          <w:rStyle w:val="StyleUnderline"/>
        </w:rPr>
        <w:t>l</w:t>
      </w:r>
      <w:r w:rsidRPr="001A7693">
        <w:rPr>
          <w:sz w:val="14"/>
        </w:rPr>
        <w:t xml:space="preserve"> eventually </w:t>
      </w:r>
      <w:r w:rsidRPr="00B63841">
        <w:rPr>
          <w:rStyle w:val="StyleUnderline"/>
        </w:rPr>
        <w:t xml:space="preserve">have no choice but to </w:t>
      </w:r>
      <w:r w:rsidRPr="009E29FA">
        <w:rPr>
          <w:rStyle w:val="StyleUnderline"/>
          <w:highlight w:val="cyan"/>
        </w:rPr>
        <w:t>adopt such tech</w:t>
      </w:r>
      <w:r w:rsidRPr="001A7693">
        <w:rPr>
          <w:sz w:val="14"/>
        </w:rPr>
        <w:t xml:space="preserve">nologies. And </w:t>
      </w:r>
      <w:r w:rsidRPr="00B63841">
        <w:rPr>
          <w:rStyle w:val="StyleUnderline"/>
        </w:rPr>
        <w:t xml:space="preserve">this will give the U.S. a tremendous economic boom, while simultaneously </w:t>
      </w:r>
      <w:r w:rsidRPr="00370FBA">
        <w:rPr>
          <w:rStyle w:val="StyleUnderline"/>
        </w:rPr>
        <w:t>providing</w:t>
      </w:r>
      <w:r w:rsidRPr="00B63841">
        <w:rPr>
          <w:rStyle w:val="StyleUnderline"/>
        </w:rPr>
        <w:t xml:space="preserve"> it with means of leverage that can be employed to keep potential foes in check.</w:t>
      </w:r>
    </w:p>
    <w:p w14:paraId="2E9B6303" w14:textId="77777777" w:rsidR="0088584D" w:rsidRPr="00EF14A2" w:rsidRDefault="0088584D" w:rsidP="0088584D">
      <w:pPr>
        <w:pStyle w:val="Heading4"/>
      </w:pPr>
      <w:r>
        <w:t xml:space="preserve">Innovation solves warming. </w:t>
      </w:r>
      <w:r w:rsidRPr="00EF14A2">
        <w:t>Carbon negative technology is feasible and solves warming</w:t>
      </w:r>
    </w:p>
    <w:p w14:paraId="1A3233AC" w14:textId="06CF772D" w:rsidR="0088584D" w:rsidRPr="003336D5" w:rsidRDefault="0088584D" w:rsidP="0088584D">
      <w:pPr>
        <w:rPr>
          <w:rStyle w:val="Style13ptBold"/>
          <w:b w:val="0"/>
          <w:sz w:val="16"/>
          <w:szCs w:val="16"/>
          <w:vertAlign w:val="subscript"/>
        </w:rPr>
      </w:pPr>
      <w:r w:rsidRPr="003336D5">
        <w:rPr>
          <w:rStyle w:val="Style13ptBold"/>
          <w:iCs/>
        </w:rPr>
        <w:t>BEC CREW</w:t>
      </w:r>
      <w:r>
        <w:rPr>
          <w:rStyle w:val="Style13ptBold"/>
          <w:iCs/>
        </w:rPr>
        <w:t xml:space="preserve"> </w:t>
      </w:r>
      <w:r w:rsidR="00056A60">
        <w:rPr>
          <w:rStyle w:val="Style13ptBold"/>
          <w:iCs/>
        </w:rPr>
        <w:t>20</w:t>
      </w:r>
      <w:r>
        <w:rPr>
          <w:rStyle w:val="Style13ptBold"/>
          <w:iCs/>
        </w:rPr>
        <w:t>15</w:t>
      </w:r>
      <w:r>
        <w:rPr>
          <w:rStyle w:val="Style13ptBold"/>
          <w:sz w:val="16"/>
          <w:szCs w:val="16"/>
          <w:vertAlign w:val="subscript"/>
        </w:rPr>
        <w:t xml:space="preserve">  </w:t>
      </w:r>
      <w:r w:rsidRPr="00C20048">
        <w:rPr>
          <w:sz w:val="16"/>
          <w:szCs w:val="16"/>
        </w:rPr>
        <w:t xml:space="preserve">A zoologist by training, she's written for publications such as Popular Science, GQ, ... </w:t>
      </w:r>
      <w:proofErr w:type="spellStart"/>
      <w:r w:rsidRPr="00C20048">
        <w:rPr>
          <w:sz w:val="16"/>
          <w:szCs w:val="16"/>
        </w:rPr>
        <w:t>Bec</w:t>
      </w:r>
      <w:proofErr w:type="spellEnd"/>
      <w:r w:rsidRPr="00C20048">
        <w:rPr>
          <w:sz w:val="16"/>
          <w:szCs w:val="16"/>
        </w:rPr>
        <w:t xml:space="preserve"> Crew (Editor-in-Chief) is an award-winning science blogger</w:t>
      </w:r>
      <w:r>
        <w:rPr>
          <w:rStyle w:val="Style13ptBold"/>
          <w:sz w:val="16"/>
          <w:szCs w:val="16"/>
          <w:vertAlign w:val="subscript"/>
        </w:rPr>
        <w:t xml:space="preserve"> </w:t>
      </w:r>
      <w:r w:rsidRPr="003336D5">
        <w:rPr>
          <w:rStyle w:val="Style13ptBold"/>
          <w:sz w:val="16"/>
          <w:szCs w:val="16"/>
          <w:vertAlign w:val="subscript"/>
        </w:rPr>
        <w:t>https://www.sciencealert.com/a-canadian-start-up-is-removing-co2-from-the-air-and-turning-it-into-pellets</w:t>
      </w:r>
    </w:p>
    <w:p w14:paraId="12F50F33" w14:textId="77777777" w:rsidR="0088584D" w:rsidRDefault="0088584D" w:rsidP="0088584D">
      <w:pPr>
        <w:rPr>
          <w:rStyle w:val="Hyperlink"/>
          <w:sz w:val="16"/>
        </w:rPr>
      </w:pPr>
      <w:r w:rsidRPr="009E29FA">
        <w:rPr>
          <w:rStyle w:val="StyleUnderline"/>
          <w:highlight w:val="cyan"/>
        </w:rPr>
        <w:t>A pilot project to suck CO2 out of the atmosphere and turn it into pellets that can either be used as fuel or stored underground for later has been launched</w:t>
      </w:r>
      <w:r w:rsidRPr="003336D5">
        <w:rPr>
          <w:rStyle w:val="StyleUnderline"/>
        </w:rPr>
        <w:t xml:space="preserve"> by a Vancouver-based start-up called Carbon Engineering.</w:t>
      </w:r>
      <w:r w:rsidRPr="003336D5">
        <w:rPr>
          <w:sz w:val="16"/>
        </w:rPr>
        <w:t xml:space="preserve"> While the test facility has so far only extracted 10 </w:t>
      </w:r>
      <w:proofErr w:type="spellStart"/>
      <w:r w:rsidRPr="003336D5">
        <w:rPr>
          <w:sz w:val="16"/>
        </w:rPr>
        <w:t>tonnes</w:t>
      </w:r>
      <w:proofErr w:type="spellEnd"/>
      <w:r w:rsidRPr="003336D5">
        <w:rPr>
          <w:sz w:val="16"/>
        </w:rPr>
        <w:t xml:space="preserve"> of CO2 since its launch back in June, its operations will help inform the construction of </w:t>
      </w:r>
      <w:r w:rsidRPr="003336D5">
        <w:rPr>
          <w:u w:val="single"/>
        </w:rPr>
        <w:t xml:space="preserve">a $200 million commercial plant in 2017, which is expected to extract 1 million </w:t>
      </w:r>
      <w:proofErr w:type="spellStart"/>
      <w:r w:rsidRPr="003336D5">
        <w:rPr>
          <w:u w:val="single"/>
        </w:rPr>
        <w:t>tonnes</w:t>
      </w:r>
      <w:proofErr w:type="spellEnd"/>
      <w:r w:rsidRPr="003336D5">
        <w:rPr>
          <w:u w:val="single"/>
        </w:rPr>
        <w:t xml:space="preserve"> per day</w:t>
      </w:r>
      <w:r w:rsidRPr="003336D5">
        <w:rPr>
          <w:sz w:val="16"/>
        </w:rPr>
        <w:t xml:space="preserve"> - the equivalent of taking 100 cars off the road every year. </w:t>
      </w:r>
      <w:r w:rsidRPr="009E29FA">
        <w:rPr>
          <w:highlight w:val="cyan"/>
          <w:u w:val="single"/>
        </w:rPr>
        <w:t>It plans to start selling CO2-based synthetic fuels</w:t>
      </w:r>
      <w:r w:rsidRPr="003336D5">
        <w:rPr>
          <w:u w:val="single"/>
        </w:rPr>
        <w:t xml:space="preserve"> by 2018. "</w:t>
      </w:r>
      <w:r w:rsidRPr="009E29FA">
        <w:rPr>
          <w:highlight w:val="cyan"/>
          <w:u w:val="single"/>
        </w:rPr>
        <w:t>It's now possible to take CO2 out of the atmosphere, and use it as a feed stock, with hydrogen, to produce net zero emission fuels</w:t>
      </w:r>
      <w:r w:rsidRPr="003336D5">
        <w:rPr>
          <w:sz w:val="16"/>
        </w:rPr>
        <w:t xml:space="preserve">," company chief executive Adrian </w:t>
      </w:r>
      <w:proofErr w:type="spellStart"/>
      <w:r w:rsidRPr="003336D5">
        <w:rPr>
          <w:sz w:val="16"/>
        </w:rPr>
        <w:t>Corless</w:t>
      </w:r>
      <w:proofErr w:type="spellEnd"/>
      <w:r w:rsidRPr="003336D5">
        <w:rPr>
          <w:sz w:val="16"/>
        </w:rPr>
        <w:t xml:space="preserve"> </w:t>
      </w:r>
      <w:hyperlink r:id="rId74" w:history="1">
        <w:r w:rsidRPr="003336D5">
          <w:rPr>
            <w:rStyle w:val="Hyperlink"/>
            <w:sz w:val="16"/>
          </w:rPr>
          <w:t>told the AFP.</w:t>
        </w:r>
      </w:hyperlink>
      <w:r w:rsidRPr="003336D5">
        <w:rPr>
          <w:sz w:val="16"/>
        </w:rPr>
        <w:t xml:space="preserve"> </w:t>
      </w:r>
      <w:hyperlink r:id="rId75" w:history="1">
        <w:r w:rsidRPr="003336D5">
          <w:rPr>
            <w:rStyle w:val="Hyperlink"/>
            <w:sz w:val="16"/>
          </w:rPr>
          <w:t>Funded by private investors</w:t>
        </w:r>
      </w:hyperlink>
      <w:r w:rsidRPr="003336D5">
        <w:rPr>
          <w:sz w:val="16"/>
        </w:rPr>
        <w:t xml:space="preserve">, including billionaires Bill Gates and oil sands financier Murray Edwards, </w:t>
      </w:r>
      <w:r w:rsidRPr="003336D5">
        <w:rPr>
          <w:u w:val="single"/>
        </w:rPr>
        <w:t xml:space="preserve">Carbon Engineering is </w:t>
      </w:r>
      <w:hyperlink r:id="rId76" w:history="1">
        <w:r w:rsidRPr="003336D5">
          <w:rPr>
            <w:rStyle w:val="Hyperlink"/>
            <w:u w:val="single"/>
          </w:rPr>
          <w:t>not the only company in the world</w:t>
        </w:r>
      </w:hyperlink>
      <w:r w:rsidRPr="003336D5">
        <w:rPr>
          <w:u w:val="single"/>
        </w:rPr>
        <w:t xml:space="preserve"> intent on solving our carbon dioxide problems</w:t>
      </w:r>
      <w:r w:rsidRPr="003336D5">
        <w:rPr>
          <w:sz w:val="16"/>
        </w:rPr>
        <w:t xml:space="preserve">, but it claims to be the first to demonstrate how its technology can be scaled up to have both an actual environmental impact and commercial potential. Instead of tackling the CO2 that pours out of factory smokestacks - because there are existing machines </w:t>
      </w:r>
      <w:hyperlink r:id="rId77" w:history="1">
        <w:r w:rsidRPr="003336D5">
          <w:rPr>
            <w:rStyle w:val="Hyperlink"/>
            <w:sz w:val="16"/>
          </w:rPr>
          <w:t>that do this pretty well</w:t>
        </w:r>
      </w:hyperlink>
      <w:r w:rsidRPr="003336D5">
        <w:rPr>
          <w:sz w:val="16"/>
        </w:rPr>
        <w:t xml:space="preserve"> - the Carbon Engineering 'direct air capture plant' will deal with everyday carbon emissions from buildings, transportation, and agriculture. "Emissions from sources you just can't otherwise capture," </w:t>
      </w:r>
      <w:hyperlink r:id="rId78" w:history="1">
        <w:proofErr w:type="spellStart"/>
        <w:r w:rsidRPr="003336D5">
          <w:rPr>
            <w:rStyle w:val="Hyperlink"/>
            <w:sz w:val="16"/>
          </w:rPr>
          <w:t>Corless</w:t>
        </w:r>
        <w:proofErr w:type="spellEnd"/>
        <w:r w:rsidRPr="003336D5">
          <w:rPr>
            <w:rStyle w:val="Hyperlink"/>
            <w:sz w:val="16"/>
          </w:rPr>
          <w:t xml:space="preserve"> says.</w:t>
        </w:r>
      </w:hyperlink>
      <w:r w:rsidRPr="003336D5">
        <w:rPr>
          <w:sz w:val="16"/>
        </w:rPr>
        <w:t xml:space="preserve"> "It's still a pilot-scale plant," </w:t>
      </w:r>
      <w:hyperlink r:id="rId79" w:history="1">
        <w:r w:rsidRPr="003336D5">
          <w:rPr>
            <w:rStyle w:val="Hyperlink"/>
            <w:sz w:val="16"/>
          </w:rPr>
          <w:t>he told CBC News</w:t>
        </w:r>
      </w:hyperlink>
      <w:r w:rsidRPr="003336D5">
        <w:rPr>
          <w:sz w:val="16"/>
        </w:rPr>
        <w:t xml:space="preserve">. "But </w:t>
      </w:r>
      <w:r w:rsidRPr="003336D5">
        <w:rPr>
          <w:u w:val="single"/>
        </w:rPr>
        <w:t>it's very important, because it's the first time that anyone's demonstrated a technology that captures CO2 that has the potential to be scaled up to be large enough to be relevant from an environmental or climate point of view.</w:t>
      </w:r>
      <w:r w:rsidRPr="003336D5">
        <w:rPr>
          <w:sz w:val="16"/>
        </w:rPr>
        <w:t xml:space="preserve">" As we reported </w:t>
      </w:r>
      <w:hyperlink r:id="rId80" w:history="1">
        <w:r w:rsidRPr="003336D5">
          <w:rPr>
            <w:rStyle w:val="Hyperlink"/>
            <w:sz w:val="16"/>
          </w:rPr>
          <w:t>back at the time of the test plant launch</w:t>
        </w:r>
      </w:hyperlink>
      <w:r w:rsidRPr="003336D5">
        <w:rPr>
          <w:sz w:val="16"/>
        </w:rPr>
        <w:t xml:space="preserve">, direct air capture works just like </w:t>
      </w:r>
      <w:hyperlink r:id="rId81" w:history="1">
        <w:r w:rsidRPr="003336D5">
          <w:rPr>
            <w:rStyle w:val="Hyperlink"/>
            <w:sz w:val="16"/>
          </w:rPr>
          <w:t>these new solar cells</w:t>
        </w:r>
      </w:hyperlink>
      <w:r w:rsidRPr="003336D5">
        <w:rPr>
          <w:sz w:val="16"/>
        </w:rPr>
        <w:t xml:space="preserve"> that split water into a hydrogen fuel. The recycling plant extracts CO2 from the air using a giant complex of fans and a liquid hydroxide solution that reacts with the air to form a carbonate mineral. This carbonate pellet is processed inside a locked vessel and converted back into carbon dioxide and water </w:t>
      </w:r>
      <w:proofErr w:type="spellStart"/>
      <w:r w:rsidRPr="003336D5">
        <w:rPr>
          <w:sz w:val="16"/>
        </w:rPr>
        <w:t>vapour</w:t>
      </w:r>
      <w:proofErr w:type="spellEnd"/>
      <w:r w:rsidRPr="003336D5">
        <w:rPr>
          <w:sz w:val="16"/>
        </w:rPr>
        <w:t xml:space="preserve">, which can be used as fuel, or stored for later. Carbon Engineering </w:t>
      </w:r>
      <w:hyperlink r:id="rId82" w:history="1">
        <w:r w:rsidRPr="003336D5">
          <w:rPr>
            <w:rStyle w:val="Hyperlink"/>
            <w:sz w:val="16"/>
          </w:rPr>
          <w:t>According to CBC News,</w:t>
        </w:r>
      </w:hyperlink>
      <w:r w:rsidRPr="003336D5">
        <w:rPr>
          <w:sz w:val="16"/>
        </w:rPr>
        <w:t xml:space="preserve"> </w:t>
      </w:r>
      <w:r w:rsidRPr="003336D5">
        <w:rPr>
          <w:u w:val="single"/>
        </w:rPr>
        <w:t xml:space="preserve">the larger plant should be able to produce up to 400 </w:t>
      </w:r>
      <w:proofErr w:type="spellStart"/>
      <w:r w:rsidRPr="003336D5">
        <w:rPr>
          <w:u w:val="single"/>
        </w:rPr>
        <w:t>litres</w:t>
      </w:r>
      <w:proofErr w:type="spellEnd"/>
      <w:r w:rsidRPr="003336D5">
        <w:rPr>
          <w:u w:val="single"/>
        </w:rPr>
        <w:t xml:space="preserve"> of gasoline or diesel per day</w:t>
      </w:r>
      <w:r w:rsidRPr="003336D5">
        <w:rPr>
          <w:sz w:val="16"/>
        </w:rPr>
        <w:t xml:space="preserve"> using this method. </w:t>
      </w:r>
      <w:r w:rsidRPr="003336D5">
        <w:rPr>
          <w:u w:val="single"/>
        </w:rPr>
        <w:t>One of the main things it has going for it is that because it turns the CO2 into fuel, no change in infrastructure will be needed to power big fuel-guzzlers such as ships, planes, and long-haulage trucks</w:t>
      </w:r>
      <w:r w:rsidRPr="003336D5">
        <w:rPr>
          <w:sz w:val="16"/>
        </w:rPr>
        <w:t>. Even existing petrol pumps can work with the fuel. A major limitation of solar and wind technologies, on the other hand, is that they require specific technologies to capture and disperse energy. "</w:t>
      </w:r>
      <w:r w:rsidRPr="009E29FA">
        <w:rPr>
          <w:highlight w:val="cyan"/>
          <w:u w:val="single"/>
        </w:rPr>
        <w:t>The nice thing about the technology is that there are no real limitations for it to ultimately, in theory, displace all of the existing fossil-based transportation fuels</w:t>
      </w:r>
      <w:r w:rsidRPr="003336D5">
        <w:rPr>
          <w:sz w:val="16"/>
        </w:rPr>
        <w:t xml:space="preserve">," </w:t>
      </w:r>
      <w:hyperlink r:id="rId83" w:history="1">
        <w:proofErr w:type="spellStart"/>
        <w:r w:rsidRPr="003336D5">
          <w:rPr>
            <w:rStyle w:val="Hyperlink"/>
            <w:sz w:val="16"/>
          </w:rPr>
          <w:t>Corless</w:t>
        </w:r>
        <w:proofErr w:type="spellEnd"/>
        <w:r w:rsidRPr="003336D5">
          <w:rPr>
            <w:rStyle w:val="Hyperlink"/>
            <w:sz w:val="16"/>
          </w:rPr>
          <w:t xml:space="preserve"> said.</w:t>
        </w:r>
      </w:hyperlink>
      <w:r w:rsidRPr="003336D5">
        <w:rPr>
          <w:sz w:val="16"/>
        </w:rPr>
        <w:t xml:space="preserve"> Going forward, the most important thing for Carbon Engineering to figure out is how to be commercially viable. As </w:t>
      </w:r>
      <w:proofErr w:type="spellStart"/>
      <w:r w:rsidRPr="003336D5">
        <w:rPr>
          <w:sz w:val="16"/>
        </w:rPr>
        <w:t>Kesavan</w:t>
      </w:r>
      <w:proofErr w:type="spellEnd"/>
      <w:r w:rsidRPr="003336D5">
        <w:rPr>
          <w:sz w:val="16"/>
        </w:rPr>
        <w:t xml:space="preserve"> </w:t>
      </w:r>
      <w:proofErr w:type="spellStart"/>
      <w:r w:rsidRPr="003336D5">
        <w:rPr>
          <w:sz w:val="16"/>
        </w:rPr>
        <w:t>Unnikrishnan</w:t>
      </w:r>
      <w:proofErr w:type="spellEnd"/>
      <w:r w:rsidRPr="003336D5">
        <w:rPr>
          <w:sz w:val="16"/>
        </w:rPr>
        <w:t xml:space="preserve"> </w:t>
      </w:r>
      <w:hyperlink r:id="rId84" w:history="1">
        <w:r w:rsidRPr="003336D5">
          <w:rPr>
            <w:rStyle w:val="Hyperlink"/>
            <w:sz w:val="16"/>
          </w:rPr>
          <w:t>points out at Digital Journal</w:t>
        </w:r>
      </w:hyperlink>
      <w:r w:rsidRPr="003336D5">
        <w:rPr>
          <w:sz w:val="16"/>
        </w:rPr>
        <w:t>, carbon can cost anything from $1/</w:t>
      </w:r>
      <w:proofErr w:type="spellStart"/>
      <w:r w:rsidRPr="003336D5">
        <w:rPr>
          <w:sz w:val="16"/>
        </w:rPr>
        <w:t>tonne</w:t>
      </w:r>
      <w:proofErr w:type="spellEnd"/>
      <w:r w:rsidRPr="003336D5">
        <w:rPr>
          <w:sz w:val="16"/>
        </w:rPr>
        <w:t xml:space="preserve"> (Mexico and Poland) to $130/</w:t>
      </w:r>
      <w:proofErr w:type="spellStart"/>
      <w:r w:rsidRPr="003336D5">
        <w:rPr>
          <w:sz w:val="16"/>
        </w:rPr>
        <w:t>tonne</w:t>
      </w:r>
      <w:proofErr w:type="spellEnd"/>
      <w:r w:rsidRPr="003336D5">
        <w:rPr>
          <w:sz w:val="16"/>
        </w:rPr>
        <w:t xml:space="preserve"> (Sweden) around the world, and Carbon Engineering will need to sell its product at around </w:t>
      </w:r>
      <w:hyperlink r:id="rId85" w:history="1">
        <w:r w:rsidRPr="003336D5">
          <w:rPr>
            <w:rStyle w:val="Hyperlink"/>
            <w:sz w:val="16"/>
          </w:rPr>
          <w:t>$100/</w:t>
        </w:r>
        <w:proofErr w:type="spellStart"/>
        <w:r w:rsidRPr="003336D5">
          <w:rPr>
            <w:rStyle w:val="Hyperlink"/>
            <w:sz w:val="16"/>
          </w:rPr>
          <w:t>tonne</w:t>
        </w:r>
        <w:proofErr w:type="spellEnd"/>
        <w:r w:rsidRPr="003336D5">
          <w:rPr>
            <w:rStyle w:val="Hyperlink"/>
            <w:sz w:val="16"/>
          </w:rPr>
          <w:t xml:space="preserve"> to support itself commercially</w:t>
        </w:r>
      </w:hyperlink>
    </w:p>
    <w:p w14:paraId="5E54D677" w14:textId="77777777" w:rsidR="0088584D" w:rsidRPr="0042205B" w:rsidRDefault="0088584D" w:rsidP="0088584D">
      <w:pPr>
        <w:pStyle w:val="Heading4"/>
      </w:pPr>
      <w:r>
        <w:t xml:space="preserve">Paris is the </w:t>
      </w:r>
      <w:r>
        <w:rPr>
          <w:u w:val="single"/>
        </w:rPr>
        <w:t>most important</w:t>
      </w:r>
      <w:r>
        <w:t xml:space="preserve"> mechanism for mitigation---it can </w:t>
      </w:r>
      <w:r>
        <w:rPr>
          <w:u w:val="single"/>
        </w:rPr>
        <w:t>limit</w:t>
      </w:r>
      <w:r>
        <w:t xml:space="preserve"> warming to </w:t>
      </w:r>
      <w:r>
        <w:rPr>
          <w:u w:val="single"/>
        </w:rPr>
        <w:t>below 2 degrees</w:t>
      </w:r>
    </w:p>
    <w:p w14:paraId="77B4833F" w14:textId="77777777" w:rsidR="0088584D" w:rsidRPr="0042205B" w:rsidRDefault="0088584D" w:rsidP="0088584D">
      <w:proofErr w:type="spellStart"/>
      <w:r w:rsidRPr="0042205B">
        <w:rPr>
          <w:rStyle w:val="Style13ptBold"/>
        </w:rPr>
        <w:t>Salawitch</w:t>
      </w:r>
      <w:proofErr w:type="spellEnd"/>
      <w:r w:rsidRPr="0042205B">
        <w:rPr>
          <w:rStyle w:val="Style13ptBold"/>
        </w:rPr>
        <w:t xml:space="preserve"> 17</w:t>
      </w:r>
      <w:r>
        <w:rPr>
          <w:rStyle w:val="Style13ptBold"/>
        </w:rPr>
        <w:t>---</w:t>
      </w:r>
      <w:r w:rsidRPr="0042205B">
        <w:t xml:space="preserve">Ross J. </w:t>
      </w:r>
      <w:proofErr w:type="spellStart"/>
      <w:r w:rsidRPr="0042205B">
        <w:t>Salawitch</w:t>
      </w:r>
      <w:proofErr w:type="spellEnd"/>
      <w:r w:rsidRPr="0042205B">
        <w:t xml:space="preserve">, Professor, Department of Atmospheric &amp; Oceanic Science and Department of Chemistry and Biochemistry, University of Maryland, with Timothy P. </w:t>
      </w:r>
      <w:proofErr w:type="spellStart"/>
      <w:r w:rsidRPr="0042205B">
        <w:t>Canty</w:t>
      </w:r>
      <w:proofErr w:type="spellEnd"/>
      <w:r w:rsidRPr="0042205B">
        <w:t xml:space="preserve">, Austin P. Hope, Walter R. </w:t>
      </w:r>
      <w:proofErr w:type="spellStart"/>
      <w:r w:rsidRPr="0042205B">
        <w:t>Tribett</w:t>
      </w:r>
      <w:proofErr w:type="spellEnd"/>
      <w:r w:rsidRPr="0042205B">
        <w:t>, Brian F. Bennett, Paris Climate Agreement: Beacon of Hope, 2017, pp. 87-93</w:t>
      </w:r>
    </w:p>
    <w:p w14:paraId="631BF6EE" w14:textId="77777777" w:rsidR="0088584D" w:rsidRPr="00144BC9" w:rsidRDefault="0088584D" w:rsidP="0088584D">
      <w:pPr>
        <w:rPr>
          <w:sz w:val="16"/>
        </w:rPr>
      </w:pPr>
      <w:r w:rsidRPr="00144BC9">
        <w:rPr>
          <w:sz w:val="16"/>
        </w:rPr>
        <w:t xml:space="preserve">The second policy implication is that projections of ΔT found using the EM-GC framework indicate that, </w:t>
      </w:r>
      <w:r w:rsidRPr="009E29FA">
        <w:rPr>
          <w:rStyle w:val="StyleUnderline"/>
          <w:highlight w:val="cyan"/>
        </w:rPr>
        <w:t>if</w:t>
      </w:r>
      <w:r w:rsidRPr="00AB523A">
        <w:rPr>
          <w:rStyle w:val="StyleUnderline"/>
        </w:rPr>
        <w:t xml:space="preserve"> </w:t>
      </w:r>
      <w:r w:rsidRPr="009E29FA">
        <w:rPr>
          <w:rStyle w:val="StyleUnderline"/>
          <w:highlight w:val="cyan"/>
        </w:rPr>
        <w:t>emissions</w:t>
      </w:r>
      <w:r w:rsidRPr="00AB523A">
        <w:rPr>
          <w:rStyle w:val="StyleUnderline"/>
        </w:rPr>
        <w:t xml:space="preserve"> of GHGs </w:t>
      </w:r>
      <w:r w:rsidRPr="009E29FA">
        <w:rPr>
          <w:rStyle w:val="StyleUnderline"/>
          <w:highlight w:val="cyan"/>
        </w:rPr>
        <w:t>can be limited to</w:t>
      </w:r>
      <w:r w:rsidRPr="00AB523A">
        <w:rPr>
          <w:rStyle w:val="StyleUnderline"/>
        </w:rPr>
        <w:t xml:space="preserve"> those of </w:t>
      </w:r>
      <w:r w:rsidRPr="009E29FA">
        <w:rPr>
          <w:rStyle w:val="Emphasis"/>
          <w:highlight w:val="cyan"/>
        </w:rPr>
        <w:t>RCP 4.5</w:t>
      </w:r>
      <w:r w:rsidRPr="009E29FA">
        <w:rPr>
          <w:rStyle w:val="StyleUnderline"/>
          <w:highlight w:val="cyan"/>
        </w:rPr>
        <w:t>, then</w:t>
      </w:r>
      <w:r w:rsidRPr="00AB523A">
        <w:rPr>
          <w:rStyle w:val="StyleUnderline"/>
        </w:rPr>
        <w:t xml:space="preserve"> by end-century </w:t>
      </w:r>
      <w:r w:rsidRPr="009E29FA">
        <w:rPr>
          <w:rStyle w:val="StyleUnderline"/>
          <w:highlight w:val="cyan"/>
        </w:rPr>
        <w:t>there is</w:t>
      </w:r>
      <w:r w:rsidRPr="00144BC9">
        <w:rPr>
          <w:sz w:val="16"/>
        </w:rPr>
        <w:t>:</w:t>
      </w:r>
    </w:p>
    <w:p w14:paraId="42DCE9CB" w14:textId="77777777" w:rsidR="0088584D" w:rsidRPr="00144BC9" w:rsidRDefault="0088584D" w:rsidP="0088584D">
      <w:pPr>
        <w:rPr>
          <w:sz w:val="16"/>
        </w:rPr>
      </w:pPr>
      <w:r w:rsidRPr="00144BC9">
        <w:rPr>
          <w:sz w:val="16"/>
        </w:rPr>
        <w:t xml:space="preserve">(a) </w:t>
      </w:r>
      <w:r w:rsidRPr="009E29FA">
        <w:rPr>
          <w:rStyle w:val="StyleUnderline"/>
          <w:highlight w:val="cyan"/>
        </w:rPr>
        <w:t xml:space="preserve">a </w:t>
      </w:r>
      <w:r w:rsidRPr="009E29FA">
        <w:rPr>
          <w:rStyle w:val="Emphasis"/>
          <w:highlight w:val="cyan"/>
        </w:rPr>
        <w:t>75 % probability</w:t>
      </w:r>
      <w:r w:rsidRPr="00144BC9">
        <w:rPr>
          <w:sz w:val="16"/>
        </w:rPr>
        <w:t xml:space="preserve"> the Paris target of </w:t>
      </w:r>
      <w:r w:rsidRPr="009E29FA">
        <w:rPr>
          <w:rStyle w:val="StyleUnderline"/>
          <w:highlight w:val="cyan"/>
        </w:rPr>
        <w:t>1.5 °C warming</w:t>
      </w:r>
      <w:r w:rsidRPr="00144BC9">
        <w:rPr>
          <w:sz w:val="16"/>
        </w:rPr>
        <w:t xml:space="preserve"> above pre-industrial </w:t>
      </w:r>
      <w:r w:rsidRPr="009E29FA">
        <w:rPr>
          <w:rStyle w:val="StyleUnderline"/>
          <w:highlight w:val="cyan"/>
        </w:rPr>
        <w:t>will be achieved</w:t>
      </w:r>
    </w:p>
    <w:p w14:paraId="3001E8B7" w14:textId="77777777" w:rsidR="0088584D" w:rsidRPr="00144BC9" w:rsidRDefault="0088584D" w:rsidP="0088584D">
      <w:pPr>
        <w:rPr>
          <w:sz w:val="16"/>
        </w:rPr>
      </w:pPr>
      <w:r w:rsidRPr="00144BC9">
        <w:rPr>
          <w:sz w:val="16"/>
        </w:rPr>
        <w:t xml:space="preserve">(b) </w:t>
      </w:r>
      <w:r w:rsidRPr="009E29FA">
        <w:rPr>
          <w:rStyle w:val="StyleUnderline"/>
          <w:highlight w:val="cyan"/>
        </w:rPr>
        <w:t xml:space="preserve">a </w:t>
      </w:r>
      <w:r w:rsidRPr="009E29FA">
        <w:rPr>
          <w:rStyle w:val="Emphasis"/>
          <w:highlight w:val="cyan"/>
        </w:rPr>
        <w:t>greater than 95 % probability</w:t>
      </w:r>
      <w:r w:rsidRPr="00144BC9">
        <w:rPr>
          <w:sz w:val="16"/>
        </w:rPr>
        <w:t xml:space="preserve"> the Paris upper limit of </w:t>
      </w:r>
      <w:r w:rsidRPr="009E29FA">
        <w:rPr>
          <w:rStyle w:val="StyleUnderline"/>
          <w:highlight w:val="cyan"/>
        </w:rPr>
        <w:t>2 °C warming will be achieved</w:t>
      </w:r>
    </w:p>
    <w:p w14:paraId="54497165" w14:textId="77777777" w:rsidR="0088584D" w:rsidRPr="00144BC9" w:rsidRDefault="0088584D" w:rsidP="0088584D">
      <w:pPr>
        <w:rPr>
          <w:sz w:val="16"/>
        </w:rPr>
      </w:pPr>
      <w:r w:rsidRPr="00144BC9">
        <w:rPr>
          <w:sz w:val="16"/>
        </w:rPr>
        <w:t xml:space="preserve">As will be shown in Chap. 3, </w:t>
      </w:r>
      <w:r w:rsidRPr="009E29FA">
        <w:rPr>
          <w:rStyle w:val="StyleUnderline"/>
          <w:highlight w:val="cyan"/>
        </w:rPr>
        <w:t>the</w:t>
      </w:r>
      <w:r w:rsidRPr="00144BC9">
        <w:rPr>
          <w:sz w:val="16"/>
        </w:rPr>
        <w:t xml:space="preserve"> cumulative </w:t>
      </w:r>
      <w:r w:rsidRPr="009E29FA">
        <w:rPr>
          <w:rStyle w:val="StyleUnderline"/>
          <w:highlight w:val="cyan"/>
        </w:rPr>
        <w:t>effect of</w:t>
      </w:r>
      <w:r w:rsidRPr="00AB523A">
        <w:rPr>
          <w:rStyle w:val="StyleUnderline"/>
        </w:rPr>
        <w:t xml:space="preserve"> the </w:t>
      </w:r>
      <w:r w:rsidRPr="009E29FA">
        <w:rPr>
          <w:rStyle w:val="Emphasis"/>
          <w:highlight w:val="cyan"/>
        </w:rPr>
        <w:t>commitments</w:t>
      </w:r>
      <w:r w:rsidRPr="00AB523A">
        <w:rPr>
          <w:rStyle w:val="Emphasis"/>
        </w:rPr>
        <w:t xml:space="preserve"> from nations </w:t>
      </w:r>
      <w:r w:rsidRPr="009E29FA">
        <w:rPr>
          <w:rStyle w:val="Emphasis"/>
          <w:highlight w:val="cyan"/>
        </w:rPr>
        <w:t>to restrict future emissions</w:t>
      </w:r>
      <w:r w:rsidRPr="00AB523A">
        <w:rPr>
          <w:rStyle w:val="StyleUnderline"/>
        </w:rPr>
        <w:t xml:space="preserve"> of GHGs</w:t>
      </w:r>
      <w:r w:rsidRPr="00144BC9">
        <w:rPr>
          <w:sz w:val="16"/>
        </w:rPr>
        <w:t xml:space="preserve">, </w:t>
      </w:r>
      <w:r w:rsidRPr="00AB523A">
        <w:rPr>
          <w:rStyle w:val="StyleUnderline"/>
        </w:rPr>
        <w:t>up</w:t>
      </w:r>
      <w:r w:rsidRPr="009E29FA">
        <w:rPr>
          <w:rStyle w:val="StyleUnderline"/>
          <w:highlight w:val="cyan"/>
        </w:rPr>
        <w:t>on</w:t>
      </w:r>
      <w:r w:rsidRPr="00AB523A">
        <w:rPr>
          <w:rStyle w:val="StyleUnderline"/>
        </w:rPr>
        <w:t xml:space="preserve"> which</w:t>
      </w:r>
      <w:r w:rsidRPr="00144BC9">
        <w:rPr>
          <w:sz w:val="16"/>
        </w:rPr>
        <w:t xml:space="preserve"> the </w:t>
      </w:r>
      <w:r w:rsidRPr="009E29FA">
        <w:rPr>
          <w:rStyle w:val="StyleUnderline"/>
          <w:highlight w:val="cyan"/>
        </w:rPr>
        <w:t>Paris</w:t>
      </w:r>
      <w:r w:rsidRPr="00144BC9">
        <w:rPr>
          <w:sz w:val="16"/>
        </w:rPr>
        <w:t xml:space="preserve"> Climate Agreement </w:t>
      </w:r>
      <w:r w:rsidRPr="00AB523A">
        <w:rPr>
          <w:rStyle w:val="StyleUnderline"/>
        </w:rPr>
        <w:t xml:space="preserve">is based, </w:t>
      </w:r>
      <w:r w:rsidRPr="009E29FA">
        <w:rPr>
          <w:rStyle w:val="StyleUnderline"/>
          <w:highlight w:val="cyan"/>
        </w:rPr>
        <w:t xml:space="preserve">have the world </w:t>
      </w:r>
      <w:r w:rsidRPr="009E29FA">
        <w:rPr>
          <w:rStyle w:val="Emphasis"/>
          <w:highlight w:val="cyan"/>
        </w:rPr>
        <w:t>on course</w:t>
      </w:r>
      <w:r w:rsidRPr="009E29FA">
        <w:rPr>
          <w:rStyle w:val="StyleUnderline"/>
          <w:highlight w:val="cyan"/>
        </w:rPr>
        <w:t xml:space="preserve"> to achieve</w:t>
      </w:r>
      <w:r w:rsidRPr="00AB523A">
        <w:rPr>
          <w:rStyle w:val="StyleUnderline"/>
        </w:rPr>
        <w:t xml:space="preserve"> GHG </w:t>
      </w:r>
      <w:r w:rsidRPr="009E29FA">
        <w:rPr>
          <w:rStyle w:val="StyleUnderline"/>
          <w:highlight w:val="cyan"/>
        </w:rPr>
        <w:t>emissions</w:t>
      </w:r>
      <w:r w:rsidRPr="00AB523A">
        <w:rPr>
          <w:rStyle w:val="StyleUnderline"/>
        </w:rPr>
        <w:t xml:space="preserve"> that fall </w:t>
      </w:r>
      <w:r w:rsidRPr="009E29FA">
        <w:rPr>
          <w:rStyle w:val="Emphasis"/>
          <w:highlight w:val="cyan"/>
        </w:rPr>
        <w:t>just below</w:t>
      </w:r>
      <w:r w:rsidRPr="00AB523A">
        <w:rPr>
          <w:rStyle w:val="Emphasis"/>
        </w:rPr>
        <w:t xml:space="preserve"> those of </w:t>
      </w:r>
      <w:r w:rsidRPr="009E29FA">
        <w:rPr>
          <w:rStyle w:val="Emphasis"/>
          <w:highlight w:val="cyan"/>
        </w:rPr>
        <w:t>RCP 4.5,</w:t>
      </w:r>
      <w:r w:rsidRPr="00144BC9">
        <w:rPr>
          <w:sz w:val="16"/>
        </w:rPr>
        <w:t xml:space="preserve"> provided: (1) both conditional and unconditional commitments are followed; (2) reductions in GHG emissions needed to achieve the Paris agreement, which generally terminate in 2030, are continually improved out to at least 2060.</w:t>
      </w:r>
    </w:p>
    <w:p w14:paraId="20902362" w14:textId="77777777" w:rsidR="0088584D" w:rsidRPr="00144BC9" w:rsidRDefault="0088584D" w:rsidP="0088584D"/>
    <w:p w14:paraId="54AA2B76" w14:textId="77777777" w:rsidR="0088584D" w:rsidRDefault="0088584D" w:rsidP="0088584D">
      <w:pPr>
        <w:pStyle w:val="Heading4"/>
      </w:pPr>
      <w:r>
        <w:t xml:space="preserve">Catastrophic warming’s </w:t>
      </w:r>
      <w:r>
        <w:rPr>
          <w:u w:val="single"/>
        </w:rPr>
        <w:t>avoidable</w:t>
      </w:r>
      <w:r>
        <w:t xml:space="preserve"> as long as the Paris trajectory gets </w:t>
      </w:r>
      <w:r>
        <w:rPr>
          <w:u w:val="single"/>
        </w:rPr>
        <w:t>met</w:t>
      </w:r>
    </w:p>
    <w:p w14:paraId="1F5224F0" w14:textId="77777777" w:rsidR="0088584D" w:rsidRPr="00AB523A" w:rsidRDefault="0088584D" w:rsidP="0088584D">
      <w:r w:rsidRPr="00AB523A">
        <w:t xml:space="preserve">Ross J. </w:t>
      </w:r>
      <w:proofErr w:type="spellStart"/>
      <w:r w:rsidRPr="00AB523A">
        <w:rPr>
          <w:rStyle w:val="Style13ptBold"/>
        </w:rPr>
        <w:t>Salawitch</w:t>
      </w:r>
      <w:proofErr w:type="spellEnd"/>
      <w:r w:rsidRPr="00AB523A">
        <w:rPr>
          <w:rStyle w:val="Style13ptBold"/>
        </w:rPr>
        <w:t xml:space="preserve"> 17</w:t>
      </w:r>
      <w:r w:rsidRPr="00AB523A">
        <w:t xml:space="preserve">, Professor, Department of Atmospheric &amp; Oceanic Science and Department of Chemistry and Biochemistry, University of Maryland, with Timothy P. </w:t>
      </w:r>
      <w:proofErr w:type="spellStart"/>
      <w:r w:rsidRPr="00AB523A">
        <w:t>Canty</w:t>
      </w:r>
      <w:proofErr w:type="spellEnd"/>
      <w:r w:rsidRPr="00AB523A">
        <w:t xml:space="preserve">, Austin P. Hope, Walter R. </w:t>
      </w:r>
      <w:proofErr w:type="spellStart"/>
      <w:r w:rsidRPr="00AB523A">
        <w:t>Tribett</w:t>
      </w:r>
      <w:proofErr w:type="spellEnd"/>
      <w:r w:rsidRPr="00AB523A">
        <w:t xml:space="preserve">, Brian F. Bennett, </w:t>
      </w:r>
      <w:r w:rsidRPr="00AB523A">
        <w:rPr>
          <w:i/>
        </w:rPr>
        <w:t>Paris Climate Agreement: Beacon of Hope</w:t>
      </w:r>
      <w:r w:rsidRPr="00AB523A">
        <w:t>, 2017, pp. 87-93</w:t>
      </w:r>
    </w:p>
    <w:p w14:paraId="2D5FC136" w14:textId="77777777" w:rsidR="0088584D" w:rsidRPr="00AB523A" w:rsidRDefault="0088584D" w:rsidP="0088584D">
      <w:r w:rsidRPr="00AB523A">
        <w:t>[ΔT was changed to “temperature change”]</w:t>
      </w:r>
    </w:p>
    <w:p w14:paraId="4D840D08" w14:textId="77777777" w:rsidR="0088584D" w:rsidRPr="009E29FA" w:rsidRDefault="0088584D" w:rsidP="0088584D">
      <w:pPr>
        <w:rPr>
          <w:sz w:val="16"/>
          <w:highlight w:val="cyan"/>
        </w:rPr>
      </w:pPr>
      <w:r w:rsidRPr="00AB523A">
        <w:rPr>
          <w:sz w:val="16"/>
        </w:rPr>
        <w:t xml:space="preserve">One clear message that emerges from Figs. 2.15 and 2.16 is that to achieve the goal of the Paris Climate Agreement, emissions of GHGs must fall significantly below those used to drive RCP 8.5. The range of ΔT2100 shown in Fig. 2.16b is 1.6–4.7 °C. </w:t>
      </w:r>
      <w:r w:rsidRPr="009E29FA">
        <w:rPr>
          <w:rStyle w:val="Emphasis"/>
          <w:highlight w:val="cyan"/>
        </w:rPr>
        <w:t>Climate catastrophe</w:t>
      </w:r>
      <w:r w:rsidRPr="00AB523A">
        <w:rPr>
          <w:sz w:val="16"/>
        </w:rPr>
        <w:t xml:space="preserve"> (</w:t>
      </w:r>
      <w:r w:rsidRPr="00AB523A">
        <w:rPr>
          <w:rStyle w:val="StyleUnderline"/>
        </w:rPr>
        <w:t>rapid rise of sea level, large shifts in patterns of drought and flooding, loss of habitat,</w:t>
      </w:r>
      <w:r w:rsidRPr="00AB523A">
        <w:rPr>
          <w:sz w:val="16"/>
        </w:rPr>
        <w:t xml:space="preserve"> etc.) </w:t>
      </w:r>
      <w:r w:rsidRPr="009E29FA">
        <w:rPr>
          <w:rStyle w:val="StyleUnderline"/>
          <w:highlight w:val="cyan"/>
        </w:rPr>
        <w:t>will</w:t>
      </w:r>
      <w:r w:rsidRPr="00AB523A">
        <w:rPr>
          <w:rStyle w:val="StyleUnderline"/>
        </w:rPr>
        <w:t xml:space="preserve"> </w:t>
      </w:r>
      <w:r w:rsidRPr="00AB523A">
        <w:rPr>
          <w:rStyle w:val="Emphasis"/>
        </w:rPr>
        <w:t xml:space="preserve">almost certainly </w:t>
      </w:r>
      <w:r w:rsidRPr="009E29FA">
        <w:rPr>
          <w:rStyle w:val="Emphasis"/>
          <w:highlight w:val="cyan"/>
        </w:rPr>
        <w:t>occur</w:t>
      </w:r>
      <w:r w:rsidRPr="009E29FA">
        <w:rPr>
          <w:rStyle w:val="StyleUnderline"/>
          <w:highlight w:val="cyan"/>
        </w:rPr>
        <w:t xml:space="preserve"> by end of this century if the emissions</w:t>
      </w:r>
      <w:r w:rsidRPr="00AB523A">
        <w:rPr>
          <w:rStyle w:val="StyleUnderline"/>
        </w:rPr>
        <w:t xml:space="preserve"> of GHGs</w:t>
      </w:r>
      <w:r w:rsidRPr="00AB523A">
        <w:rPr>
          <w:sz w:val="16"/>
        </w:rPr>
        <w:t xml:space="preserve">, particularly CO2, </w:t>
      </w:r>
      <w:r w:rsidRPr="009E29FA">
        <w:rPr>
          <w:rStyle w:val="StyleUnderline"/>
          <w:highlight w:val="cyan"/>
        </w:rPr>
        <w:t>follow</w:t>
      </w:r>
      <w:r w:rsidRPr="00AB523A">
        <w:rPr>
          <w:sz w:val="16"/>
        </w:rPr>
        <w:t xml:space="preserve"> those used to drive </w:t>
      </w:r>
      <w:r w:rsidRPr="009E29FA">
        <w:rPr>
          <w:rStyle w:val="StyleUnderline"/>
          <w:highlight w:val="cyan"/>
        </w:rPr>
        <w:t>RCP 8.5</w:t>
      </w:r>
      <w:r w:rsidRPr="00AB523A">
        <w:rPr>
          <w:sz w:val="16"/>
        </w:rPr>
        <w:t>.32 The book Six Degrees: Our Future on a Hotter Planet (</w:t>
      </w:r>
      <w:proofErr w:type="spellStart"/>
      <w:r w:rsidRPr="00AB523A">
        <w:rPr>
          <w:sz w:val="16"/>
        </w:rPr>
        <w:t>Lynas</w:t>
      </w:r>
      <w:proofErr w:type="spellEnd"/>
      <w:r w:rsidRPr="00AB523A">
        <w:rPr>
          <w:sz w:val="16"/>
        </w:rPr>
        <w:t xml:space="preserve"> 2008) provides an accessible discourse of the consequences of global warming, organized into 1 °C increments of future ΔT.</w:t>
      </w:r>
      <w:r>
        <w:rPr>
          <w:sz w:val="16"/>
        </w:rPr>
        <w:t xml:space="preserve"> </w:t>
      </w:r>
      <w:r w:rsidRPr="00AB523A">
        <w:rPr>
          <w:sz w:val="16"/>
        </w:rPr>
        <w:t xml:space="preserve">In the rest of this chapter, policy relevant projections of ΔT are shown,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w:t>
      </w:r>
      <w:r w:rsidRPr="00AB523A">
        <w:rPr>
          <w:rStyle w:val="StyleUnderline"/>
        </w:rPr>
        <w:t>the most probable value</w:t>
      </w:r>
      <w:r w:rsidRPr="00AB523A">
        <w:rPr>
          <w:sz w:val="16"/>
        </w:rPr>
        <w:t xml:space="preserve"> of ΔT </w:t>
      </w:r>
      <w:r w:rsidRPr="00AB523A">
        <w:rPr>
          <w:rStyle w:val="StyleUnderline"/>
        </w:rPr>
        <w:t>in</w:t>
      </w:r>
      <w:r w:rsidRPr="00AB523A">
        <w:rPr>
          <w:sz w:val="16"/>
        </w:rPr>
        <w:t xml:space="preserve"> year </w:t>
      </w:r>
      <w:r w:rsidRPr="00AB523A">
        <w:rPr>
          <w:rStyle w:val="StyleUnderline"/>
        </w:rPr>
        <w:t>2060</w:t>
      </w:r>
      <w:r w:rsidRPr="00AB523A">
        <w:rPr>
          <w:sz w:val="16"/>
        </w:rPr>
        <w:t xml:space="preserve">, </w:t>
      </w:r>
      <w:r w:rsidRPr="00AB523A">
        <w:rPr>
          <w:rStyle w:val="StyleUnderline"/>
        </w:rPr>
        <w:t>for the EM-GC projection</w:t>
      </w:r>
      <w:r w:rsidRPr="00AB523A">
        <w:rPr>
          <w:sz w:val="16"/>
        </w:rPr>
        <w:t xml:space="preserve"> that uses RCP 4.5, </w:t>
      </w:r>
      <w:r w:rsidRPr="00AB523A">
        <w:rPr>
          <w:rStyle w:val="StyleUnderline"/>
        </w:rPr>
        <w:t xml:space="preserve">is </w:t>
      </w:r>
      <w:r w:rsidRPr="00AB523A">
        <w:rPr>
          <w:rStyle w:val="Emphasis"/>
        </w:rPr>
        <w:t>1.2–1.3 °C</w:t>
      </w:r>
      <w:r w:rsidRPr="00AB523A">
        <w:rPr>
          <w:rStyle w:val="StyleUnderline"/>
        </w:rPr>
        <w:t xml:space="preserve"> above pre-industrial</w:t>
      </w:r>
      <w:r w:rsidRPr="00AB523A">
        <w:rPr>
          <w:sz w:val="16"/>
        </w:rPr>
        <w:t xml:space="preserve">, and there is slightly less than 20 % probability ΔT will actually fall within this range. In contrast, </w:t>
      </w:r>
      <w:r w:rsidRPr="00AB523A">
        <w:rPr>
          <w:rStyle w:val="StyleUnderline"/>
        </w:rPr>
        <w:t>the CMIP5 GCMs project</w:t>
      </w:r>
      <w:r w:rsidRPr="00AB523A">
        <w:rPr>
          <w:sz w:val="16"/>
        </w:rPr>
        <w:t xml:space="preserve"> ΔT in </w:t>
      </w:r>
      <w:r w:rsidRPr="00AB523A">
        <w:rPr>
          <w:rStyle w:val="StyleUnderline"/>
        </w:rPr>
        <w:t>2060 will</w:t>
      </w:r>
      <w:r w:rsidRPr="00AB523A">
        <w:rPr>
          <w:sz w:val="16"/>
        </w:rPr>
        <w:t xml:space="preserve"> most probably </w:t>
      </w:r>
      <w:r w:rsidRPr="00AB523A">
        <w:rPr>
          <w:rStyle w:val="StyleUnderline"/>
        </w:rPr>
        <w:t xml:space="preserve">be </w:t>
      </w:r>
      <w:r w:rsidRPr="00AB523A">
        <w:rPr>
          <w:rStyle w:val="Emphasis"/>
        </w:rPr>
        <w:t>2.0–2.2 °C</w:t>
      </w:r>
      <w:r w:rsidRPr="00AB523A">
        <w:rPr>
          <w:sz w:val="16"/>
        </w:rPr>
        <w:t xml:space="preserve"> </w:t>
      </w:r>
      <w:r w:rsidRPr="00AB523A">
        <w:rPr>
          <w:rStyle w:val="StyleUnderline"/>
        </w:rPr>
        <w:t>warmer than pre-industrial</w:t>
      </w:r>
      <w:r w:rsidRPr="00AB523A">
        <w:rPr>
          <w:sz w:val="16"/>
        </w:rPr>
        <w:t xml:space="preserve">, with a ~12 % probability ΔT will actually fall within this range. A finer spacing for ΔT is used for the EM-GC projection, since </w:t>
      </w:r>
      <w:r w:rsidRPr="00AB523A">
        <w:rPr>
          <w:rStyle w:val="StyleUnderline"/>
        </w:rPr>
        <w:t xml:space="preserve">we are able to </w:t>
      </w:r>
      <w:r w:rsidRPr="00AB523A">
        <w:rPr>
          <w:rStyle w:val="Emphasis"/>
        </w:rPr>
        <w:t>conduct many simulations</w:t>
      </w:r>
      <w:r w:rsidRPr="00AB523A">
        <w:rPr>
          <w:sz w:val="16"/>
        </w:rPr>
        <w:t xml:space="preserve"> </w:t>
      </w:r>
      <w:r w:rsidRPr="00AB523A">
        <w:rPr>
          <w:rStyle w:val="StyleUnderline"/>
        </w:rPr>
        <w:t>in this model framework</w:t>
      </w:r>
      <w:r w:rsidRPr="00AB523A">
        <w:rPr>
          <w:sz w:val="16"/>
        </w:rPr>
        <w:t>.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w:t>
      </w:r>
      <w:r>
        <w:rPr>
          <w:sz w:val="16"/>
        </w:rPr>
        <w:t xml:space="preserve"> </w:t>
      </w:r>
      <w:r w:rsidRPr="00AB523A">
        <w:rPr>
          <w:sz w:val="16"/>
        </w:rPr>
        <w:t xml:space="preserve">The </w:t>
      </w:r>
      <w:r w:rsidRPr="00AB523A">
        <w:rPr>
          <w:rStyle w:val="StyleUnderline"/>
        </w:rPr>
        <w:t>PDFs</w:t>
      </w:r>
      <w:r w:rsidRPr="00AB523A">
        <w:rPr>
          <w:sz w:val="16"/>
        </w:rPr>
        <w:t xml:space="preserve"> shown in Figs. 2.17 and 2.18 </w:t>
      </w:r>
      <w:r w:rsidRPr="00AB523A">
        <w:rPr>
          <w:rStyle w:val="StyleUnderline"/>
        </w:rPr>
        <w:t xml:space="preserve">reveal </w:t>
      </w:r>
      <w:r w:rsidRPr="00AB523A">
        <w:rPr>
          <w:rStyle w:val="Emphasis"/>
        </w:rPr>
        <w:t>stark differences</w:t>
      </w:r>
      <w:r w:rsidRPr="00AB523A">
        <w:rPr>
          <w:sz w:val="16"/>
        </w:rPr>
        <w:t xml:space="preserve"> </w:t>
      </w:r>
      <w:r w:rsidRPr="00AB523A">
        <w:rPr>
          <w:rStyle w:val="StyleUnderline"/>
        </w:rPr>
        <w:t>in projections</w:t>
      </w:r>
      <w:r w:rsidRPr="00AB523A">
        <w:rPr>
          <w:sz w:val="16"/>
        </w:rPr>
        <w:t xml:space="preserve"> of ΔT </w:t>
      </w:r>
      <w:r w:rsidRPr="00AB523A">
        <w:rPr>
          <w:rStyle w:val="StyleUnderline"/>
        </w:rPr>
        <w:t xml:space="preserve">based on the EM-GC framework and the CMIP5 GCMs. </w:t>
      </w:r>
      <w:r w:rsidRPr="00AB523A">
        <w:rPr>
          <w:rStyle w:val="Emphasis"/>
        </w:rPr>
        <w:t>In all cases</w:t>
      </w:r>
      <w:r w:rsidRPr="00AB523A">
        <w:rPr>
          <w:sz w:val="16"/>
        </w:rPr>
        <w:t>, ΔT [</w:t>
      </w:r>
      <w:r w:rsidRPr="00AB523A">
        <w:rPr>
          <w:rStyle w:val="StyleUnderline"/>
        </w:rPr>
        <w:t>temperature change</w:t>
      </w:r>
      <w:r w:rsidRPr="00AB523A">
        <w:rPr>
          <w:sz w:val="16"/>
        </w:rPr>
        <w:t xml:space="preserve">] </w:t>
      </w:r>
      <w:r w:rsidRPr="00AB523A">
        <w:rPr>
          <w:rStyle w:val="StyleUnderline"/>
        </w:rPr>
        <w:t xml:space="preserve">from the GCMs </w:t>
      </w:r>
      <w:r w:rsidRPr="00AB523A">
        <w:rPr>
          <w:rStyle w:val="Emphasis"/>
        </w:rPr>
        <w:t>far exceed</w:t>
      </w:r>
      <w:r w:rsidRPr="00AB523A">
        <w:rPr>
          <w:rStyle w:val="StyleUnderline"/>
        </w:rPr>
        <w:t xml:space="preserve"> projections using our</w:t>
      </w:r>
      <w:r w:rsidRPr="00AB523A">
        <w:rPr>
          <w:sz w:val="16"/>
        </w:rPr>
        <w:t xml:space="preserve"> relatively simple </w:t>
      </w:r>
      <w:r w:rsidRPr="00AB523A">
        <w:rPr>
          <w:rStyle w:val="StyleUnderline"/>
        </w:rPr>
        <w:t>approach</w:t>
      </w:r>
      <w:r w:rsidRPr="00AB523A">
        <w:rPr>
          <w:sz w:val="16"/>
        </w:rPr>
        <w:t xml:space="preserve"> that is </w:t>
      </w:r>
      <w:r w:rsidRPr="00AB523A">
        <w:rPr>
          <w:rStyle w:val="Emphasis"/>
        </w:rPr>
        <w:t>tightly coupled</w:t>
      </w:r>
      <w:r w:rsidRPr="00AB523A">
        <w:rPr>
          <w:sz w:val="16"/>
        </w:rPr>
        <w:t xml:space="preserve"> </w:t>
      </w:r>
      <w:r w:rsidRPr="00AB523A">
        <w:rPr>
          <w:rStyle w:val="StyleUnderline"/>
        </w:rPr>
        <w:t>to observed ΔT, OHC, and various natural factors that influence climate.</w:t>
      </w:r>
      <w:r w:rsidRPr="00AB523A">
        <w:rPr>
          <w:sz w:val="16"/>
        </w:rPr>
        <w:t xml:space="preserve"> These differences are quantified in Table 2.1, which summarizes the cumulative probability that a specific Paris goal can be achieved. The cumulative probabilities shown in Table 2.1 are based on summing the height of each histogram that lies to the left of a specific temperature, in Figs. 2.17 and 2.18.</w:t>
      </w:r>
      <w:r>
        <w:rPr>
          <w:sz w:val="16"/>
        </w:rPr>
        <w:t xml:space="preserve"> </w:t>
      </w:r>
      <w:r w:rsidRPr="00AB523A">
        <w:rPr>
          <w:sz w:val="16"/>
        </w:rPr>
        <w:t>Time series of ΔT found using the CMIP5 GCM and EM-GC approaches are illustrated in Figs. 2.19 and 2.20, which show projections based on RCP 4.5 and RCP 8.5. The colors represent the probability of a particular future value of ΔT being achieved, for projections computed in the EM-GC framework weighted by 1/ χ2 . Essentially, the red (warm), white (mid-point), and blue (cool) colors represent the visualization of a succession of histograms like those shown in Figs. 2.17 and 2.18. The GCM CMIP5 projections of ΔT (minimum, maximum, and multi-model mean) for RCP 4.5 and RCP 8.5 are shown by the three grey lines. These lines, identical to those shown in Fig. 2.3a (RCP 4.5) and Fig. 2.3b (RCP 8.5), are based on our analysis of GCM output preserved on the CMIP5 archive. The green trapezoid, which originates from Fig. 11.25b of IPCC (2013), makes a final and rather important appearance on these figures. Also, the Paris target (1.5 °C) and upper limit (2 °C) are marked on the right vertical axis of both figures.</w:t>
      </w:r>
      <w:r>
        <w:rPr>
          <w:sz w:val="16"/>
        </w:rPr>
        <w:t xml:space="preserve"> </w:t>
      </w:r>
      <w:r w:rsidRPr="00AB523A">
        <w:rPr>
          <w:rStyle w:val="StyleUnderline"/>
        </w:rPr>
        <w:t xml:space="preserve">There are </w:t>
      </w:r>
      <w:r w:rsidRPr="00AB523A">
        <w:rPr>
          <w:rStyle w:val="Emphasis"/>
        </w:rPr>
        <w:t>resounding policy implications</w:t>
      </w:r>
      <w:r w:rsidRPr="00AB523A">
        <w:rPr>
          <w:sz w:val="16"/>
        </w:rPr>
        <w:t xml:space="preserve"> inherent in Figs. 2.17, 2.18, 2.19, and 2.20. First, most importantly, and beyond debate of any reasonable quantitative analysis of climate, </w:t>
      </w:r>
      <w:r w:rsidRPr="00AB523A">
        <w:rPr>
          <w:rStyle w:val="StyleUnderline"/>
        </w:rPr>
        <w:t>if GHG emissions follow anything close to RCP 8.5</w:t>
      </w:r>
      <w:r w:rsidRPr="00AB523A">
        <w:rPr>
          <w:sz w:val="16"/>
        </w:rPr>
        <w:t xml:space="preserve">, </w:t>
      </w:r>
      <w:r w:rsidRPr="00AB523A">
        <w:rPr>
          <w:rStyle w:val="StyleUnderline"/>
        </w:rPr>
        <w:t xml:space="preserve">there is </w:t>
      </w:r>
      <w:r w:rsidRPr="00AB523A">
        <w:rPr>
          <w:rStyle w:val="Emphasis"/>
        </w:rPr>
        <w:t>no chance</w:t>
      </w:r>
      <w:r w:rsidRPr="00AB523A">
        <w:rPr>
          <w:rStyle w:val="StyleUnderline"/>
        </w:rPr>
        <w:t xml:space="preserve"> of achieving either the goal or upper limit of the Paris climate agreement </w:t>
      </w:r>
      <w:r w:rsidRPr="00AB523A">
        <w:rPr>
          <w:sz w:val="16"/>
        </w:rPr>
        <w:t xml:space="preserve">(Fig. 2.20). Even though there is a small amount of overlap between the Paris targets and our EM-GC projections for year 2100 in Fig. 2.20, this is a false hope. In the highly unlikely event this realization were to actually happen, </w:t>
      </w:r>
      <w:r w:rsidRPr="009E29FA">
        <w:rPr>
          <w:rStyle w:val="StyleUnderline"/>
          <w:highlight w:val="cyan"/>
        </w:rPr>
        <w:t>it would just be a matter of time before</w:t>
      </w:r>
      <w:r w:rsidRPr="00AB523A">
        <w:rPr>
          <w:sz w:val="16"/>
        </w:rPr>
        <w:t xml:space="preserve"> ΔT [</w:t>
      </w:r>
      <w:r w:rsidRPr="009E29FA">
        <w:rPr>
          <w:rStyle w:val="StyleUnderline"/>
          <w:highlight w:val="cyan"/>
        </w:rPr>
        <w:t>temperature change</w:t>
      </w:r>
      <w:r w:rsidRPr="00AB523A">
        <w:rPr>
          <w:sz w:val="16"/>
        </w:rPr>
        <w:t xml:space="preserve">] </w:t>
      </w:r>
      <w:r w:rsidRPr="009E29FA">
        <w:rPr>
          <w:rStyle w:val="StyleUnderline"/>
          <w:highlight w:val="cyan"/>
        </w:rPr>
        <w:t>broke</w:t>
      </w:r>
      <w:r w:rsidRPr="00AB523A">
        <w:rPr>
          <w:sz w:val="16"/>
        </w:rPr>
        <w:t xml:space="preserve"> through </w:t>
      </w:r>
      <w:r w:rsidRPr="00AB523A">
        <w:rPr>
          <w:rStyle w:val="StyleUnderline"/>
        </w:rPr>
        <w:t xml:space="preserve">the </w:t>
      </w:r>
      <w:r w:rsidRPr="009E29FA">
        <w:rPr>
          <w:rStyle w:val="Emphasis"/>
          <w:highlight w:val="cyan"/>
        </w:rPr>
        <w:t>2 °C</w:t>
      </w:r>
      <w:r w:rsidRPr="00AB523A">
        <w:rPr>
          <w:rStyle w:val="Emphasis"/>
        </w:rPr>
        <w:t xml:space="preserve"> barrier</w:t>
      </w:r>
      <w:r w:rsidRPr="00AB523A">
        <w:rPr>
          <w:sz w:val="16"/>
        </w:rPr>
        <w:t xml:space="preserve">, </w:t>
      </w:r>
      <w:r w:rsidRPr="00AB523A">
        <w:rPr>
          <w:rStyle w:val="StyleUnderline"/>
        </w:rPr>
        <w:t>with all of the attendant negative consequences</w:t>
      </w:r>
      <w:r w:rsidRPr="00AB523A">
        <w:rPr>
          <w:sz w:val="16"/>
        </w:rPr>
        <w:t xml:space="preserve"> (</w:t>
      </w:r>
      <w:proofErr w:type="spellStart"/>
      <w:r w:rsidRPr="00AB523A">
        <w:rPr>
          <w:sz w:val="16"/>
        </w:rPr>
        <w:t>Lynas</w:t>
      </w:r>
      <w:proofErr w:type="spellEnd"/>
      <w:r w:rsidRPr="00AB523A">
        <w:rPr>
          <w:sz w:val="16"/>
        </w:rPr>
        <w:t xml:space="preserve"> 2008). Plus, of course, 1.5–2.0 °C warming (i.e., the lead up to breaking the 2 °C barrier) could have rather severe consequences. This outcome is all but guaranteed if GHG abundances follow that of RCP 8.5.</w:t>
      </w:r>
      <w:r>
        <w:rPr>
          <w:sz w:val="16"/>
        </w:rPr>
        <w:t xml:space="preserve"> </w:t>
      </w:r>
      <w:r w:rsidRPr="00AB523A">
        <w:rPr>
          <w:sz w:val="16"/>
        </w:rPr>
        <w:t xml:space="preserve">The second policy implication is that projections of ΔT found using the EM-GC framework indicate that, </w:t>
      </w:r>
      <w:r w:rsidRPr="009E29FA">
        <w:rPr>
          <w:rStyle w:val="StyleUnderline"/>
          <w:highlight w:val="cyan"/>
        </w:rPr>
        <w:t>if</w:t>
      </w:r>
      <w:r w:rsidRPr="00AB523A">
        <w:rPr>
          <w:rStyle w:val="StyleUnderline"/>
        </w:rPr>
        <w:t xml:space="preserve"> </w:t>
      </w:r>
      <w:r w:rsidRPr="009E29FA">
        <w:rPr>
          <w:rStyle w:val="StyleUnderline"/>
          <w:highlight w:val="cyan"/>
        </w:rPr>
        <w:t>emissions</w:t>
      </w:r>
      <w:r w:rsidRPr="00AB523A">
        <w:rPr>
          <w:rStyle w:val="StyleUnderline"/>
        </w:rPr>
        <w:t xml:space="preserve"> of GHGs </w:t>
      </w:r>
      <w:r w:rsidRPr="009E29FA">
        <w:rPr>
          <w:rStyle w:val="StyleUnderline"/>
          <w:highlight w:val="cyan"/>
        </w:rPr>
        <w:t>can be limited to</w:t>
      </w:r>
      <w:r w:rsidRPr="00AB523A">
        <w:rPr>
          <w:rStyle w:val="StyleUnderline"/>
        </w:rPr>
        <w:t xml:space="preserve"> those of </w:t>
      </w:r>
      <w:r w:rsidRPr="009E29FA">
        <w:rPr>
          <w:rStyle w:val="Emphasis"/>
          <w:highlight w:val="cyan"/>
        </w:rPr>
        <w:t>RCP 4.5</w:t>
      </w:r>
      <w:r w:rsidRPr="009E29FA">
        <w:rPr>
          <w:rStyle w:val="StyleUnderline"/>
          <w:highlight w:val="cyan"/>
        </w:rPr>
        <w:t>, then</w:t>
      </w:r>
      <w:r w:rsidRPr="00AB523A">
        <w:rPr>
          <w:rStyle w:val="StyleUnderline"/>
        </w:rPr>
        <w:t xml:space="preserve"> by end-century </w:t>
      </w:r>
      <w:r w:rsidRPr="009E29FA">
        <w:rPr>
          <w:rStyle w:val="StyleUnderline"/>
          <w:highlight w:val="cyan"/>
        </w:rPr>
        <w:t>there is</w:t>
      </w:r>
      <w:r w:rsidRPr="00AB523A">
        <w:rPr>
          <w:sz w:val="16"/>
        </w:rPr>
        <w:t>:</w:t>
      </w:r>
      <w:r>
        <w:rPr>
          <w:sz w:val="16"/>
        </w:rPr>
        <w:t xml:space="preserve"> </w:t>
      </w:r>
      <w:r w:rsidRPr="00AB523A">
        <w:rPr>
          <w:sz w:val="16"/>
        </w:rPr>
        <w:t xml:space="preserve">(a) </w:t>
      </w:r>
      <w:r w:rsidRPr="009E29FA">
        <w:rPr>
          <w:rStyle w:val="StyleUnderline"/>
          <w:highlight w:val="cyan"/>
        </w:rPr>
        <w:t xml:space="preserve">a </w:t>
      </w:r>
      <w:r w:rsidRPr="009E29FA">
        <w:rPr>
          <w:rStyle w:val="Emphasis"/>
          <w:highlight w:val="cyan"/>
        </w:rPr>
        <w:t>75 % probability</w:t>
      </w:r>
      <w:r w:rsidRPr="00AB523A">
        <w:rPr>
          <w:sz w:val="16"/>
        </w:rPr>
        <w:t xml:space="preserve"> the Paris target of </w:t>
      </w:r>
      <w:r w:rsidRPr="009E29FA">
        <w:rPr>
          <w:rStyle w:val="StyleUnderline"/>
          <w:highlight w:val="cyan"/>
        </w:rPr>
        <w:t>1.5 °C warming</w:t>
      </w:r>
      <w:r w:rsidRPr="00AB523A">
        <w:rPr>
          <w:sz w:val="16"/>
        </w:rPr>
        <w:t xml:space="preserve"> above pre-industrial </w:t>
      </w:r>
      <w:r w:rsidRPr="009E29FA">
        <w:rPr>
          <w:rStyle w:val="StyleUnderline"/>
          <w:highlight w:val="cyan"/>
        </w:rPr>
        <w:t>will be achieved</w:t>
      </w:r>
      <w:r>
        <w:rPr>
          <w:sz w:val="16"/>
        </w:rPr>
        <w:t xml:space="preserve"> </w:t>
      </w:r>
      <w:r w:rsidRPr="00AB523A">
        <w:rPr>
          <w:sz w:val="16"/>
        </w:rPr>
        <w:t xml:space="preserve">(b) </w:t>
      </w:r>
      <w:r w:rsidRPr="009E29FA">
        <w:rPr>
          <w:rStyle w:val="StyleUnderline"/>
          <w:highlight w:val="cyan"/>
        </w:rPr>
        <w:t xml:space="preserve">a </w:t>
      </w:r>
      <w:r w:rsidRPr="009E29FA">
        <w:rPr>
          <w:rStyle w:val="Emphasis"/>
          <w:highlight w:val="cyan"/>
        </w:rPr>
        <w:t>greater than 95 % probability</w:t>
      </w:r>
      <w:r w:rsidRPr="00AB523A">
        <w:rPr>
          <w:sz w:val="16"/>
        </w:rPr>
        <w:t xml:space="preserve"> the Paris upper limit of </w:t>
      </w:r>
      <w:r w:rsidRPr="009E29FA">
        <w:rPr>
          <w:rStyle w:val="StyleUnderline"/>
          <w:highlight w:val="cyan"/>
        </w:rPr>
        <w:t>2 °C warming will be achieved</w:t>
      </w:r>
      <w:r>
        <w:rPr>
          <w:sz w:val="16"/>
        </w:rPr>
        <w:t xml:space="preserve"> </w:t>
      </w:r>
      <w:r w:rsidRPr="00AB523A">
        <w:rPr>
          <w:sz w:val="16"/>
        </w:rPr>
        <w:t xml:space="preserve">As will be shown in Chap. 3, </w:t>
      </w:r>
      <w:r w:rsidRPr="009E29FA">
        <w:rPr>
          <w:rStyle w:val="StyleUnderline"/>
          <w:highlight w:val="cyan"/>
        </w:rPr>
        <w:t>the</w:t>
      </w:r>
      <w:r w:rsidRPr="00AB523A">
        <w:rPr>
          <w:sz w:val="16"/>
        </w:rPr>
        <w:t xml:space="preserve"> cumulative </w:t>
      </w:r>
      <w:r w:rsidRPr="009E29FA">
        <w:rPr>
          <w:rStyle w:val="StyleUnderline"/>
          <w:highlight w:val="cyan"/>
        </w:rPr>
        <w:t>effect</w:t>
      </w:r>
      <w:r w:rsidRPr="00AB523A">
        <w:rPr>
          <w:rStyle w:val="StyleUnderline"/>
        </w:rPr>
        <w:t xml:space="preserve"> </w:t>
      </w:r>
      <w:r w:rsidRPr="009E29FA">
        <w:rPr>
          <w:rStyle w:val="StyleUnderline"/>
          <w:highlight w:val="cyan"/>
        </w:rPr>
        <w:t>of</w:t>
      </w:r>
      <w:r w:rsidRPr="00AB523A">
        <w:rPr>
          <w:rStyle w:val="StyleUnderline"/>
        </w:rPr>
        <w:t xml:space="preserve"> the </w:t>
      </w:r>
      <w:r w:rsidRPr="009E29FA">
        <w:rPr>
          <w:rStyle w:val="Emphasis"/>
          <w:highlight w:val="cyan"/>
        </w:rPr>
        <w:t>commitments</w:t>
      </w:r>
      <w:r w:rsidRPr="00AB523A">
        <w:rPr>
          <w:rStyle w:val="Emphasis"/>
        </w:rPr>
        <w:t xml:space="preserve"> from nations </w:t>
      </w:r>
      <w:r w:rsidRPr="009E29FA">
        <w:rPr>
          <w:rStyle w:val="Emphasis"/>
          <w:highlight w:val="cyan"/>
        </w:rPr>
        <w:t>to restrict future emissions</w:t>
      </w:r>
      <w:r w:rsidRPr="00AB523A">
        <w:rPr>
          <w:rStyle w:val="StyleUnderline"/>
        </w:rPr>
        <w:t xml:space="preserve"> of GHGs</w:t>
      </w:r>
      <w:r w:rsidRPr="00AB523A">
        <w:rPr>
          <w:sz w:val="16"/>
        </w:rPr>
        <w:t xml:space="preserve">, </w:t>
      </w:r>
      <w:r w:rsidRPr="00AB523A">
        <w:rPr>
          <w:rStyle w:val="StyleUnderline"/>
        </w:rPr>
        <w:t>up</w:t>
      </w:r>
      <w:r w:rsidRPr="009E29FA">
        <w:rPr>
          <w:rStyle w:val="StyleUnderline"/>
          <w:highlight w:val="cyan"/>
        </w:rPr>
        <w:t>on</w:t>
      </w:r>
      <w:r w:rsidRPr="00AB523A">
        <w:rPr>
          <w:rStyle w:val="StyleUnderline"/>
        </w:rPr>
        <w:t xml:space="preserve"> which</w:t>
      </w:r>
      <w:r w:rsidRPr="00AB523A">
        <w:rPr>
          <w:sz w:val="16"/>
        </w:rPr>
        <w:t xml:space="preserve"> the </w:t>
      </w:r>
      <w:r w:rsidRPr="009E29FA">
        <w:rPr>
          <w:rStyle w:val="StyleUnderline"/>
          <w:highlight w:val="cyan"/>
        </w:rPr>
        <w:t>Paris</w:t>
      </w:r>
      <w:r w:rsidRPr="00AB523A">
        <w:rPr>
          <w:sz w:val="16"/>
        </w:rPr>
        <w:t xml:space="preserve"> Climate Agreement </w:t>
      </w:r>
      <w:r w:rsidRPr="00AB523A">
        <w:rPr>
          <w:rStyle w:val="StyleUnderline"/>
        </w:rPr>
        <w:t xml:space="preserve">is based, </w:t>
      </w:r>
      <w:r w:rsidRPr="009E29FA">
        <w:rPr>
          <w:rStyle w:val="StyleUnderline"/>
          <w:highlight w:val="cyan"/>
        </w:rPr>
        <w:t xml:space="preserve">have the world </w:t>
      </w:r>
      <w:r w:rsidRPr="009E29FA">
        <w:rPr>
          <w:rStyle w:val="Emphasis"/>
          <w:highlight w:val="cyan"/>
        </w:rPr>
        <w:t>on course</w:t>
      </w:r>
      <w:r w:rsidRPr="009E29FA">
        <w:rPr>
          <w:rStyle w:val="StyleUnderline"/>
          <w:highlight w:val="cyan"/>
        </w:rPr>
        <w:t xml:space="preserve"> to achieve</w:t>
      </w:r>
      <w:r w:rsidRPr="00AB523A">
        <w:rPr>
          <w:rStyle w:val="StyleUnderline"/>
        </w:rPr>
        <w:t xml:space="preserve"> GHG </w:t>
      </w:r>
      <w:r w:rsidRPr="009E29FA">
        <w:rPr>
          <w:rStyle w:val="StyleUnderline"/>
          <w:highlight w:val="cyan"/>
        </w:rPr>
        <w:t>emissions</w:t>
      </w:r>
      <w:r w:rsidRPr="00AB523A">
        <w:rPr>
          <w:rStyle w:val="StyleUnderline"/>
        </w:rPr>
        <w:t xml:space="preserve"> that fall </w:t>
      </w:r>
      <w:r w:rsidRPr="009E29FA">
        <w:rPr>
          <w:rStyle w:val="Emphasis"/>
          <w:highlight w:val="cyan"/>
        </w:rPr>
        <w:t>just below</w:t>
      </w:r>
      <w:r w:rsidRPr="00AB523A">
        <w:rPr>
          <w:rStyle w:val="Emphasis"/>
        </w:rPr>
        <w:t xml:space="preserve"> those of </w:t>
      </w:r>
      <w:r w:rsidRPr="009E29FA">
        <w:rPr>
          <w:rStyle w:val="Emphasis"/>
          <w:highlight w:val="cyan"/>
        </w:rPr>
        <w:t>RCP 4.5,</w:t>
      </w:r>
      <w:r w:rsidRPr="00AB523A">
        <w:rPr>
          <w:sz w:val="16"/>
        </w:rPr>
        <w:t xml:space="preserve"> provided: (1) both conditional and unconditional commitments are followed; (2) reductions in GHG emissions needed to achieve the Paris agreement, which generally terminate in 2030, are continually improved out to at least 2060.</w:t>
      </w:r>
      <w:r>
        <w:rPr>
          <w:sz w:val="16"/>
        </w:rPr>
        <w:t xml:space="preserve"> </w:t>
      </w:r>
      <w:r w:rsidRPr="00AB523A">
        <w:rPr>
          <w:rStyle w:val="StyleUnderline"/>
        </w:rPr>
        <w:t>The policy implication articulated above</w:t>
      </w:r>
      <w:r w:rsidRPr="00AB523A">
        <w:rPr>
          <w:sz w:val="16"/>
        </w:rPr>
        <w:t xml:space="preserve"> </w:t>
      </w:r>
      <w:r w:rsidRPr="00AB523A">
        <w:rPr>
          <w:rStyle w:val="Emphasis"/>
        </w:rPr>
        <w:t>differs considerably</w:t>
      </w:r>
      <w:r w:rsidRPr="00AB523A">
        <w:rPr>
          <w:sz w:val="16"/>
        </w:rPr>
        <w:t xml:space="preserve"> </w:t>
      </w:r>
      <w:r w:rsidRPr="00AB523A">
        <w:rPr>
          <w:rStyle w:val="StyleUnderline"/>
        </w:rPr>
        <w:t>from the consensus</w:t>
      </w:r>
      <w:r w:rsidRPr="00AB523A">
        <w:rPr>
          <w:sz w:val="16"/>
        </w:rPr>
        <w:t xml:space="preserve"> in the climate modeling community </w:t>
      </w:r>
      <w:r w:rsidRPr="00AB523A">
        <w:rPr>
          <w:rStyle w:val="StyleUnderline"/>
        </w:rPr>
        <w:t>that emission of GHGs must follow RCP 2.6 to achieve even the 2 °C upper limit of Paris</w:t>
      </w:r>
      <w:r w:rsidRPr="00AB523A">
        <w:rPr>
          <w:sz w:val="16"/>
        </w:rPr>
        <w:t xml:space="preserve"> (</w:t>
      </w:r>
      <w:proofErr w:type="spellStart"/>
      <w:r w:rsidRPr="00AB523A">
        <w:rPr>
          <w:sz w:val="16"/>
        </w:rPr>
        <w:t>Rogelj</w:t>
      </w:r>
      <w:proofErr w:type="spellEnd"/>
      <w:r w:rsidRPr="00AB523A">
        <w:rPr>
          <w:sz w:val="16"/>
        </w:rPr>
        <w:t xml:space="preserve"> et al. 2016). We caution those quick to dismiss the simplicity of our approach to consider the emerging view, discussed in Chap. 11 of IPCC (2013) and quantified in their Figs. 11.25 and TS.14, as well as our Figs. 2.3 and 2.13, that the </w:t>
      </w:r>
      <w:r w:rsidRPr="00AB523A">
        <w:rPr>
          <w:rStyle w:val="StyleUnderline"/>
        </w:rPr>
        <w:t>CMIP5 GCMs</w:t>
      </w:r>
      <w:r w:rsidRPr="00AB523A">
        <w:rPr>
          <w:sz w:val="16"/>
        </w:rPr>
        <w:t xml:space="preserve"> </w:t>
      </w:r>
      <w:r w:rsidRPr="00AB523A">
        <w:rPr>
          <w:rStyle w:val="Emphasis"/>
        </w:rPr>
        <w:t>warm much quicker</w:t>
      </w:r>
      <w:r w:rsidRPr="00AB523A">
        <w:rPr>
          <w:sz w:val="16"/>
        </w:rPr>
        <w:t xml:space="preserve"> </w:t>
      </w:r>
      <w:r w:rsidRPr="00AB523A">
        <w:rPr>
          <w:rStyle w:val="StyleUnderline"/>
        </w:rPr>
        <w:t>than has been observed during the past three decades</w:t>
      </w:r>
      <w:r w:rsidRPr="00AB523A">
        <w:rPr>
          <w:sz w:val="16"/>
        </w:rPr>
        <w:t xml:space="preserve">. In support of our approach, we emphasize that </w:t>
      </w:r>
      <w:r w:rsidRPr="009E29FA">
        <w:rPr>
          <w:rStyle w:val="StyleUnderline"/>
          <w:highlight w:val="cyan"/>
        </w:rPr>
        <w:t>our projections</w:t>
      </w:r>
      <w:r w:rsidRPr="00AB523A">
        <w:rPr>
          <w:rStyle w:val="StyleUnderline"/>
        </w:rPr>
        <w:t xml:space="preserve"> of ΔT </w:t>
      </w:r>
      <w:r w:rsidRPr="009E29FA">
        <w:rPr>
          <w:rStyle w:val="StyleUnderline"/>
          <w:highlight w:val="cyan"/>
        </w:rPr>
        <w:t xml:space="preserve">are bounded </w:t>
      </w:r>
      <w:r w:rsidRPr="009E29FA">
        <w:rPr>
          <w:rStyle w:val="Emphasis"/>
          <w:highlight w:val="cyan"/>
        </w:rPr>
        <w:t>nearly exactly</w:t>
      </w:r>
      <w:r w:rsidRPr="009E29FA">
        <w:rPr>
          <w:sz w:val="16"/>
          <w:highlight w:val="cyan"/>
        </w:rPr>
        <w:t xml:space="preserve"> </w:t>
      </w:r>
      <w:r w:rsidRPr="009E29FA">
        <w:rPr>
          <w:rStyle w:val="StyleUnderline"/>
          <w:highlight w:val="cyan"/>
        </w:rPr>
        <w:t>by the</w:t>
      </w:r>
      <w:r w:rsidRPr="00AB523A">
        <w:rPr>
          <w:sz w:val="16"/>
        </w:rPr>
        <w:t xml:space="preserve"> green trapezoid of IPCC (2013), which reflects the </w:t>
      </w:r>
      <w:r w:rsidRPr="009E29FA">
        <w:rPr>
          <w:rStyle w:val="StyleUnderline"/>
          <w:highlight w:val="cyan"/>
        </w:rPr>
        <w:t>judgement of</w:t>
      </w:r>
      <w:r w:rsidRPr="00AB523A">
        <w:rPr>
          <w:sz w:val="16"/>
        </w:rPr>
        <w:t xml:space="preserve"> at least one group of </w:t>
      </w:r>
      <w:r w:rsidRPr="009E29FA">
        <w:rPr>
          <w:rStyle w:val="StyleUnderline"/>
          <w:highlight w:val="cyan"/>
        </w:rPr>
        <w:t>experts</w:t>
      </w:r>
      <w:r w:rsidRPr="00AB523A">
        <w:rPr>
          <w:rStyle w:val="StyleUnderline"/>
        </w:rPr>
        <w:t xml:space="preserve"> </w:t>
      </w:r>
      <w:r w:rsidRPr="009E29FA">
        <w:rPr>
          <w:rStyle w:val="StyleUnderline"/>
          <w:highlight w:val="cyan"/>
        </w:rPr>
        <w:t>as to how</w:t>
      </w:r>
      <w:r w:rsidRPr="00AB523A">
        <w:rPr>
          <w:sz w:val="16"/>
        </w:rPr>
        <w:t xml:space="preserve"> ΔT [</w:t>
      </w:r>
      <w:r w:rsidRPr="009E29FA">
        <w:rPr>
          <w:rStyle w:val="StyleUnderline"/>
          <w:highlight w:val="cyan"/>
        </w:rPr>
        <w:t>temperature change</w:t>
      </w:r>
      <w:r w:rsidRPr="009E29FA">
        <w:rPr>
          <w:sz w:val="16"/>
          <w:highlight w:val="cyan"/>
        </w:rPr>
        <w:t xml:space="preserve">] </w:t>
      </w:r>
      <w:r w:rsidRPr="009E29FA">
        <w:rPr>
          <w:rStyle w:val="StyleUnderline"/>
          <w:highlight w:val="cyan"/>
        </w:rPr>
        <w:t>will evolve</w:t>
      </w:r>
      <w:r w:rsidRPr="00AB523A">
        <w:rPr>
          <w:rStyle w:val="StyleUnderline"/>
        </w:rPr>
        <w:t xml:space="preserve"> over the next two decades</w:t>
      </w:r>
      <w:r w:rsidRPr="00AB523A">
        <w:rPr>
          <w:sz w:val="16"/>
        </w:rPr>
        <w:t xml:space="preserve">. Given our present understanding of Earth’s climate system, we contend the </w:t>
      </w:r>
      <w:r w:rsidRPr="009E29FA">
        <w:rPr>
          <w:rStyle w:val="StyleUnderline"/>
          <w:highlight w:val="cyan"/>
        </w:rPr>
        <w:t>Paris</w:t>
      </w:r>
      <w:r w:rsidRPr="00AB523A">
        <w:rPr>
          <w:sz w:val="16"/>
        </w:rPr>
        <w:t xml:space="preserve"> Climate Agreement is a beacon of hope because it </w:t>
      </w:r>
      <w:r w:rsidRPr="009E29FA">
        <w:rPr>
          <w:rStyle w:val="StyleUnderline"/>
          <w:highlight w:val="cyan"/>
        </w:rPr>
        <w:t>places the world on a course of</w:t>
      </w:r>
      <w:r w:rsidRPr="00AB523A">
        <w:rPr>
          <w:rStyle w:val="StyleUnderline"/>
        </w:rPr>
        <w:t xml:space="preserve"> having a reasonable probability of </w:t>
      </w:r>
      <w:r w:rsidRPr="009E29FA">
        <w:rPr>
          <w:rStyle w:val="Emphasis"/>
          <w:highlight w:val="cyan"/>
        </w:rPr>
        <w:t>avoiding climate catastrophe</w:t>
      </w:r>
      <w:r w:rsidRPr="009E29FA">
        <w:rPr>
          <w:sz w:val="16"/>
          <w:highlight w:val="cyan"/>
        </w:rPr>
        <w:t>.</w:t>
      </w:r>
    </w:p>
    <w:p w14:paraId="5DF4D2A2" w14:textId="77777777" w:rsidR="0088584D" w:rsidRDefault="0088584D" w:rsidP="0088584D">
      <w:pPr>
        <w:rPr>
          <w:sz w:val="16"/>
        </w:rPr>
      </w:pPr>
    </w:p>
    <w:p w14:paraId="14416BD1" w14:textId="77777777" w:rsidR="0088584D" w:rsidRDefault="0088584D" w:rsidP="0088584D">
      <w:pPr>
        <w:pStyle w:val="Heading3"/>
      </w:pPr>
      <w:r>
        <w:t>AT: Adapt to warming</w:t>
      </w:r>
    </w:p>
    <w:p w14:paraId="2CD1F809" w14:textId="77777777" w:rsidR="0088584D" w:rsidRPr="00614FD3" w:rsidRDefault="0088584D" w:rsidP="0088584D">
      <w:pPr>
        <w:pStyle w:val="Heading4"/>
        <w:rPr>
          <w:rFonts w:cs="Times New Roman"/>
        </w:rPr>
      </w:pPr>
      <w:r w:rsidRPr="00614FD3">
        <w:rPr>
          <w:rFonts w:cs="Times New Roman"/>
        </w:rPr>
        <w:t xml:space="preserve">Adaptation </w:t>
      </w:r>
      <w:r>
        <w:rPr>
          <w:rFonts w:cs="Times New Roman"/>
        </w:rPr>
        <w:t>fails</w:t>
      </w:r>
    </w:p>
    <w:p w14:paraId="0E253336" w14:textId="77777777" w:rsidR="0088584D" w:rsidRPr="00614FD3" w:rsidRDefault="0088584D" w:rsidP="0088584D">
      <w:r w:rsidRPr="00614FD3">
        <w:rPr>
          <w:rStyle w:val="Style13ptBold"/>
        </w:rPr>
        <w:t>JRC 16</w:t>
      </w:r>
      <w:r w:rsidRPr="00614FD3">
        <w:rPr>
          <w:b/>
        </w:rPr>
        <w:t xml:space="preserve"> </w:t>
      </w:r>
      <w:r w:rsidRPr="00614FD3">
        <w:t>Joint Research Centre is the European Commission's science and knowledge service which employs scientists to carry out research in order to provide independent scientific advice and support to EU policy. August 11, 2016 https://www.sciencedaily.com/releases/2016/08/160811101332.htm</w:t>
      </w:r>
    </w:p>
    <w:p w14:paraId="442A4C19" w14:textId="77777777" w:rsidR="0088584D" w:rsidRDefault="0088584D" w:rsidP="0088584D">
      <w:pPr>
        <w:rPr>
          <w:sz w:val="14"/>
        </w:rPr>
      </w:pPr>
      <w:r w:rsidRPr="00F613C2">
        <w:rPr>
          <w:u w:val="single"/>
        </w:rPr>
        <w:t xml:space="preserve">Global </w:t>
      </w:r>
      <w:r w:rsidRPr="009E29FA">
        <w:rPr>
          <w:highlight w:val="cyan"/>
          <w:u w:val="single"/>
        </w:rPr>
        <w:t>change</w:t>
      </w:r>
      <w:r w:rsidRPr="00F613C2">
        <w:rPr>
          <w:u w:val="single"/>
        </w:rPr>
        <w:t xml:space="preserve"> will </w:t>
      </w:r>
      <w:r w:rsidRPr="009E29FA">
        <w:rPr>
          <w:highlight w:val="cyan"/>
          <w:u w:val="single"/>
        </w:rPr>
        <w:t>strike</w:t>
      </w:r>
      <w:r w:rsidRPr="00F613C2">
        <w:rPr>
          <w:sz w:val="14"/>
        </w:rPr>
        <w:t xml:space="preserve"> </w:t>
      </w:r>
      <w:r w:rsidRPr="009E29FA">
        <w:rPr>
          <w:rStyle w:val="StyleUnderline"/>
          <w:highlight w:val="cyan"/>
        </w:rPr>
        <w:t>the</w:t>
      </w:r>
      <w:r w:rsidRPr="00F613C2">
        <w:rPr>
          <w:sz w:val="14"/>
        </w:rPr>
        <w:t xml:space="preserve"> oldest and </w:t>
      </w:r>
      <w:r w:rsidRPr="009E29FA">
        <w:rPr>
          <w:highlight w:val="cyan"/>
          <w:u w:val="single"/>
        </w:rPr>
        <w:t>most complex</w:t>
      </w:r>
      <w:r w:rsidRPr="00F613C2">
        <w:rPr>
          <w:u w:val="single"/>
        </w:rPr>
        <w:t xml:space="preserve"> </w:t>
      </w:r>
      <w:r w:rsidRPr="009E29FA">
        <w:rPr>
          <w:highlight w:val="cyan"/>
          <w:u w:val="single"/>
        </w:rPr>
        <w:t>ecosystems</w:t>
      </w:r>
      <w:r w:rsidRPr="00F613C2">
        <w:rPr>
          <w:u w:val="single"/>
        </w:rPr>
        <w:t xml:space="preserve"> of the world </w:t>
      </w:r>
      <w:r w:rsidRPr="009E29FA">
        <w:rPr>
          <w:highlight w:val="cyan"/>
          <w:u w:val="single"/>
        </w:rPr>
        <w:t>hardest</w:t>
      </w:r>
      <w:r w:rsidRPr="00F613C2">
        <w:rPr>
          <w:u w:val="single"/>
        </w:rPr>
        <w:t xml:space="preserve">, </w:t>
      </w:r>
      <w:r w:rsidRPr="009E29FA">
        <w:rPr>
          <w:highlight w:val="cyan"/>
          <w:u w:val="single"/>
        </w:rPr>
        <w:t>regardless of</w:t>
      </w:r>
      <w:r w:rsidRPr="00F613C2">
        <w:rPr>
          <w:u w:val="single"/>
        </w:rPr>
        <w:t xml:space="preserve"> their </w:t>
      </w:r>
      <w:r w:rsidRPr="009E29FA">
        <w:rPr>
          <w:highlight w:val="cyan"/>
          <w:u w:val="single"/>
        </w:rPr>
        <w:t>past stability</w:t>
      </w:r>
      <w:r w:rsidRPr="00F613C2">
        <w:rPr>
          <w:sz w:val="14"/>
        </w:rPr>
        <w:t xml:space="preserve">. This alarming finding is reported in a JRC-led article published in </w:t>
      </w:r>
      <w:r w:rsidRPr="00F613C2">
        <w:rPr>
          <w:i/>
          <w:iCs/>
          <w:sz w:val="14"/>
        </w:rPr>
        <w:t>Nature Communications</w:t>
      </w:r>
      <w:r w:rsidRPr="00F613C2">
        <w:rPr>
          <w:sz w:val="14"/>
        </w:rPr>
        <w:t xml:space="preserve">. The authors hypothesized that </w:t>
      </w:r>
      <w:r w:rsidRPr="00F613C2">
        <w:rPr>
          <w:u w:val="single"/>
        </w:rPr>
        <w:t>invasive species</w:t>
      </w:r>
      <w:r w:rsidRPr="00F613C2">
        <w:rPr>
          <w:sz w:val="14"/>
        </w:rPr>
        <w:t xml:space="preserve">, the </w:t>
      </w:r>
      <w:r w:rsidRPr="009E29FA">
        <w:rPr>
          <w:highlight w:val="cyan"/>
          <w:u w:val="single"/>
        </w:rPr>
        <w:t>warming</w:t>
      </w:r>
      <w:r w:rsidRPr="00F613C2">
        <w:rPr>
          <w:u w:val="single"/>
        </w:rPr>
        <w:t xml:space="preserve"> climate and environmental degradation</w:t>
      </w:r>
      <w:r w:rsidRPr="00F613C2">
        <w:rPr>
          <w:sz w:val="14"/>
        </w:rPr>
        <w:t xml:space="preserve"> have </w:t>
      </w:r>
      <w:r w:rsidRPr="009E29FA">
        <w:rPr>
          <w:highlight w:val="cyan"/>
          <w:u w:val="single"/>
        </w:rPr>
        <w:t>altered</w:t>
      </w:r>
      <w:r w:rsidRPr="00F613C2">
        <w:rPr>
          <w:u w:val="single"/>
        </w:rPr>
        <w:t xml:space="preserve"> natural </w:t>
      </w:r>
      <w:r w:rsidRPr="009E29FA">
        <w:rPr>
          <w:highlight w:val="cyan"/>
          <w:u w:val="single"/>
        </w:rPr>
        <w:t>habitats</w:t>
      </w:r>
      <w:r w:rsidRPr="00F613C2">
        <w:rPr>
          <w:u w:val="single"/>
        </w:rPr>
        <w:t xml:space="preserve"> </w:t>
      </w:r>
      <w:r w:rsidRPr="009E29FA">
        <w:rPr>
          <w:rStyle w:val="Emphasis"/>
          <w:highlight w:val="cyan"/>
        </w:rPr>
        <w:t>so deeply</w:t>
      </w:r>
      <w:r w:rsidRPr="00F613C2">
        <w:rPr>
          <w:u w:val="single"/>
        </w:rPr>
        <w:t xml:space="preserve"> that species </w:t>
      </w:r>
      <w:r w:rsidRPr="009E29FA">
        <w:rPr>
          <w:highlight w:val="cyan"/>
          <w:u w:val="single"/>
        </w:rPr>
        <w:t>adaptation</w:t>
      </w:r>
      <w:r w:rsidRPr="00F613C2">
        <w:rPr>
          <w:u w:val="single"/>
        </w:rPr>
        <w:t xml:space="preserve"> to historical conditions </w:t>
      </w:r>
      <w:r w:rsidRPr="009E29FA">
        <w:rPr>
          <w:highlight w:val="cyan"/>
          <w:u w:val="single"/>
        </w:rPr>
        <w:t>may not be helpfu</w:t>
      </w:r>
      <w:r w:rsidRPr="00F613C2">
        <w:rPr>
          <w:u w:val="single"/>
        </w:rPr>
        <w:t>l under these new circumstances</w:t>
      </w:r>
      <w:r w:rsidRPr="00F613C2">
        <w:rPr>
          <w:sz w:val="14"/>
        </w:rPr>
        <w:t xml:space="preserve">. Interestingly, the authors </w:t>
      </w:r>
      <w:r w:rsidRPr="00F613C2">
        <w:rPr>
          <w:u w:val="single"/>
        </w:rPr>
        <w:t>found</w:t>
      </w:r>
      <w:r w:rsidRPr="00F613C2">
        <w:rPr>
          <w:sz w:val="14"/>
        </w:rPr>
        <w:t xml:space="preserve"> independent </w:t>
      </w:r>
      <w:r w:rsidRPr="009E29FA">
        <w:rPr>
          <w:highlight w:val="cyan"/>
          <w:u w:val="single"/>
        </w:rPr>
        <w:t>support</w:t>
      </w:r>
      <w:r w:rsidRPr="00F613C2">
        <w:rPr>
          <w:sz w:val="14"/>
        </w:rPr>
        <w:t xml:space="preserve"> for this hypothesis </w:t>
      </w:r>
      <w:r w:rsidRPr="009E29FA">
        <w:rPr>
          <w:highlight w:val="cyan"/>
          <w:u w:val="single"/>
        </w:rPr>
        <w:t>from</w:t>
      </w:r>
      <w:r w:rsidRPr="00F613C2">
        <w:rPr>
          <w:u w:val="single"/>
        </w:rPr>
        <w:t xml:space="preserve"> </w:t>
      </w:r>
      <w:r w:rsidRPr="009E29FA">
        <w:rPr>
          <w:highlight w:val="cyan"/>
          <w:u w:val="single"/>
        </w:rPr>
        <w:t>both</w:t>
      </w:r>
      <w:r w:rsidRPr="00F613C2">
        <w:rPr>
          <w:u w:val="single"/>
        </w:rPr>
        <w:t xml:space="preserve"> </w:t>
      </w:r>
      <w:r w:rsidRPr="009E29FA">
        <w:rPr>
          <w:rStyle w:val="Emphasis"/>
          <w:highlight w:val="cyan"/>
        </w:rPr>
        <w:t>computer simulations</w:t>
      </w:r>
      <w:r w:rsidRPr="00F613C2">
        <w:rPr>
          <w:u w:val="single"/>
        </w:rPr>
        <w:t xml:space="preserve"> </w:t>
      </w:r>
      <w:r w:rsidRPr="009E29FA">
        <w:rPr>
          <w:highlight w:val="cyan"/>
          <w:u w:val="single"/>
        </w:rPr>
        <w:t>and</w:t>
      </w:r>
      <w:r w:rsidRPr="00F613C2">
        <w:rPr>
          <w:u w:val="single"/>
        </w:rPr>
        <w:t xml:space="preserve"> </w:t>
      </w:r>
      <w:r w:rsidRPr="009E29FA">
        <w:rPr>
          <w:rStyle w:val="Emphasis"/>
          <w:highlight w:val="cyan"/>
        </w:rPr>
        <w:t>real-world data</w:t>
      </w:r>
      <w:r w:rsidRPr="00F613C2">
        <w:rPr>
          <w:u w:val="single"/>
        </w:rPr>
        <w:t xml:space="preserve">. </w:t>
      </w:r>
      <w:r w:rsidRPr="00F613C2">
        <w:rPr>
          <w:sz w:val="14"/>
        </w:rPr>
        <w:t xml:space="preserve">Starting from a single ancestor digital organism, the authors let artificial life communities evolve for hundreds of thousands of generations under different, stable environmental settings. These simulated communities included both free-living and 'parasite' digital organisms that helped researchers investigate how biodiversity and ecological networks develop over time, under different environmental conditions. Over several generations, both hosts and parasites diversified, and their interactions became more complex. The </w:t>
      </w:r>
      <w:r w:rsidRPr="00F613C2">
        <w:rPr>
          <w:u w:val="single"/>
        </w:rPr>
        <w:t>authors</w:t>
      </w:r>
      <w:r w:rsidRPr="00F613C2">
        <w:rPr>
          <w:sz w:val="14"/>
        </w:rPr>
        <w:t xml:space="preserve"> then investigated how these communities would respond to different scenarios of biodiversity loss. They </w:t>
      </w:r>
      <w:r w:rsidRPr="00F613C2">
        <w:rPr>
          <w:u w:val="single"/>
        </w:rPr>
        <w:t>found</w:t>
      </w:r>
      <w:r w:rsidRPr="00F613C2">
        <w:rPr>
          <w:sz w:val="14"/>
        </w:rPr>
        <w:t xml:space="preserve"> that </w:t>
      </w:r>
      <w:r w:rsidRPr="009E29FA">
        <w:rPr>
          <w:rStyle w:val="StyleUnderline"/>
          <w:highlight w:val="cyan"/>
        </w:rPr>
        <w:t>when</w:t>
      </w:r>
      <w:r w:rsidRPr="009E29FA">
        <w:rPr>
          <w:highlight w:val="cyan"/>
          <w:u w:val="single"/>
        </w:rPr>
        <w:t xml:space="preserve"> species</w:t>
      </w:r>
      <w:r w:rsidRPr="00F613C2">
        <w:rPr>
          <w:u w:val="single"/>
        </w:rPr>
        <w:t xml:space="preserve"> </w:t>
      </w:r>
      <w:r w:rsidRPr="009E29FA">
        <w:rPr>
          <w:highlight w:val="cyan"/>
          <w:u w:val="single"/>
        </w:rPr>
        <w:t>become</w:t>
      </w:r>
      <w:r w:rsidRPr="00F613C2">
        <w:rPr>
          <w:u w:val="single"/>
        </w:rPr>
        <w:t xml:space="preserve"> </w:t>
      </w:r>
      <w:r w:rsidRPr="009E29FA">
        <w:rPr>
          <w:highlight w:val="cyan"/>
          <w:u w:val="single"/>
        </w:rPr>
        <w:t>extinct</w:t>
      </w:r>
      <w:r w:rsidRPr="00F613C2">
        <w:rPr>
          <w:u w:val="single"/>
        </w:rPr>
        <w:t xml:space="preserve"> in a sequence </w:t>
      </w:r>
      <w:r w:rsidRPr="009E29FA">
        <w:rPr>
          <w:highlight w:val="cyan"/>
          <w:u w:val="single"/>
        </w:rPr>
        <w:t>consistent with</w:t>
      </w:r>
      <w:r w:rsidRPr="00F613C2">
        <w:rPr>
          <w:u w:val="single"/>
        </w:rPr>
        <w:t xml:space="preserve"> their degree of adaptation to </w:t>
      </w:r>
      <w:r w:rsidRPr="00F613C2">
        <w:rPr>
          <w:sz w:val="14"/>
        </w:rPr>
        <w:t xml:space="preserve">the </w:t>
      </w:r>
      <w:r w:rsidRPr="009E29FA">
        <w:rPr>
          <w:highlight w:val="cyan"/>
          <w:u w:val="single"/>
        </w:rPr>
        <w:t>'natural'</w:t>
      </w:r>
      <w:r w:rsidRPr="00F613C2">
        <w:rPr>
          <w:u w:val="single"/>
        </w:rPr>
        <w:t xml:space="preserve"> environmental </w:t>
      </w:r>
      <w:r w:rsidRPr="009E29FA">
        <w:rPr>
          <w:highlight w:val="cyan"/>
          <w:u w:val="single"/>
        </w:rPr>
        <w:t>conditions</w:t>
      </w:r>
      <w:r w:rsidRPr="00F613C2">
        <w:rPr>
          <w:u w:val="single"/>
        </w:rPr>
        <w:t xml:space="preserve"> within which they had evolved, </w:t>
      </w:r>
      <w:r w:rsidRPr="009E29FA">
        <w:rPr>
          <w:highlight w:val="cyan"/>
          <w:u w:val="single"/>
        </w:rPr>
        <w:t>their extinction</w:t>
      </w:r>
      <w:r w:rsidRPr="00F613C2">
        <w:rPr>
          <w:u w:val="single"/>
        </w:rPr>
        <w:t xml:space="preserve"> </w:t>
      </w:r>
      <w:r w:rsidRPr="009E29FA">
        <w:rPr>
          <w:highlight w:val="cyan"/>
          <w:u w:val="single"/>
        </w:rPr>
        <w:t>has</w:t>
      </w:r>
      <w:r w:rsidRPr="00F613C2">
        <w:rPr>
          <w:u w:val="single"/>
        </w:rPr>
        <w:t xml:space="preserve"> only a </w:t>
      </w:r>
      <w:r w:rsidRPr="009E29FA">
        <w:rPr>
          <w:highlight w:val="cyan"/>
          <w:u w:val="single"/>
        </w:rPr>
        <w:t>limited effect</w:t>
      </w:r>
      <w:r w:rsidRPr="00F613C2">
        <w:rPr>
          <w:sz w:val="14"/>
        </w:rPr>
        <w:t xml:space="preserve"> on the overall diversity of the community. </w:t>
      </w:r>
      <w:r w:rsidRPr="00F613C2">
        <w:rPr>
          <w:u w:val="single"/>
        </w:rPr>
        <w:t xml:space="preserve">Any </w:t>
      </w:r>
      <w:r w:rsidRPr="009E29FA">
        <w:rPr>
          <w:highlight w:val="cyan"/>
          <w:u w:val="single"/>
        </w:rPr>
        <w:t>deviation from this</w:t>
      </w:r>
      <w:r w:rsidRPr="00F613C2">
        <w:rPr>
          <w:u w:val="single"/>
        </w:rPr>
        <w:t xml:space="preserve"> pattern </w:t>
      </w:r>
      <w:r w:rsidRPr="009E29FA">
        <w:rPr>
          <w:highlight w:val="cyan"/>
          <w:u w:val="single"/>
        </w:rPr>
        <w:t>however</w:t>
      </w:r>
      <w:r w:rsidRPr="00F613C2">
        <w:rPr>
          <w:u w:val="single"/>
        </w:rPr>
        <w:t xml:space="preserve">, may </w:t>
      </w:r>
      <w:r w:rsidRPr="009E29FA">
        <w:rPr>
          <w:highlight w:val="cyan"/>
          <w:u w:val="single"/>
        </w:rPr>
        <w:t>trigger</w:t>
      </w:r>
      <w:r w:rsidRPr="00F613C2">
        <w:rPr>
          <w:u w:val="single"/>
        </w:rPr>
        <w:t xml:space="preserve"> </w:t>
      </w:r>
      <w:r w:rsidRPr="009E29FA">
        <w:rPr>
          <w:rStyle w:val="Emphasis"/>
          <w:highlight w:val="cyan"/>
        </w:rPr>
        <w:t>extinction cascades</w:t>
      </w:r>
      <w:r w:rsidRPr="00F613C2">
        <w:rPr>
          <w:sz w:val="14"/>
        </w:rPr>
        <w:t xml:space="preserve">, eventually </w:t>
      </w:r>
      <w:r w:rsidRPr="00F613C2">
        <w:rPr>
          <w:u w:val="single"/>
        </w:rPr>
        <w:t xml:space="preserve">leading to the </w:t>
      </w:r>
      <w:r w:rsidRPr="009E29FA">
        <w:rPr>
          <w:rStyle w:val="Emphasis"/>
          <w:highlight w:val="cyan"/>
        </w:rPr>
        <w:t>collapse</w:t>
      </w:r>
      <w:r w:rsidRPr="00F613C2">
        <w:rPr>
          <w:u w:val="single"/>
        </w:rPr>
        <w:t xml:space="preserve"> of </w:t>
      </w:r>
      <w:r w:rsidRPr="009E29FA">
        <w:rPr>
          <w:rStyle w:val="Emphasis"/>
          <w:highlight w:val="cyan"/>
        </w:rPr>
        <w:t>the entire network</w:t>
      </w:r>
      <w:r w:rsidRPr="00F613C2">
        <w:rPr>
          <w:u w:val="single"/>
        </w:rPr>
        <w:t xml:space="preserve">. The tendency of consuming species to rely and </w:t>
      </w:r>
      <w:proofErr w:type="spellStart"/>
      <w:r w:rsidRPr="00F613C2">
        <w:rPr>
          <w:u w:val="single"/>
        </w:rPr>
        <w:t>specialise</w:t>
      </w:r>
      <w:proofErr w:type="spellEnd"/>
      <w:r w:rsidRPr="00F613C2">
        <w:rPr>
          <w:sz w:val="14"/>
        </w:rPr>
        <w:t xml:space="preserve"> (develop in a way most suited to the environment) </w:t>
      </w:r>
      <w:r w:rsidRPr="00F613C2">
        <w:rPr>
          <w:u w:val="single"/>
        </w:rPr>
        <w:t>on dependable resources</w:t>
      </w:r>
      <w:r w:rsidRPr="00F613C2">
        <w:rPr>
          <w:sz w:val="14"/>
        </w:rPr>
        <w:t xml:space="preserve"> has </w:t>
      </w:r>
      <w:r w:rsidRPr="00F613C2">
        <w:rPr>
          <w:u w:val="single"/>
        </w:rPr>
        <w:t>enabled</w:t>
      </w:r>
      <w:r w:rsidRPr="00F613C2">
        <w:rPr>
          <w:sz w:val="14"/>
        </w:rPr>
        <w:t xml:space="preserve"> the </w:t>
      </w:r>
      <w:r w:rsidRPr="00F613C2">
        <w:rPr>
          <w:u w:val="single"/>
        </w:rPr>
        <w:t>evolution of complex systems. This basic mechanism may have doomed many species to extinction</w:t>
      </w:r>
      <w:r w:rsidRPr="00F613C2">
        <w:rPr>
          <w:sz w:val="14"/>
        </w:rPr>
        <w:t xml:space="preserve"> -- the authors demonstrate it by comparing the results of their artificial life simulations with several empirical host-parasite networks of different animal groups. Resources that had been largely available in the past are now becoming increasingly scarce, putting at risk the species that rely on them.</w:t>
      </w:r>
    </w:p>
    <w:p w14:paraId="25B63EBD" w14:textId="77777777" w:rsidR="0088584D" w:rsidRPr="0082738D" w:rsidRDefault="0088584D" w:rsidP="0088584D">
      <w:pPr>
        <w:pStyle w:val="Heading4"/>
      </w:pPr>
      <w:r w:rsidRPr="00F50E8C">
        <w:rPr>
          <w:rFonts w:eastAsia="Times New Roman" w:cs="Times New Roman"/>
        </w:rPr>
        <w:t>W</w:t>
      </w:r>
      <w:r w:rsidRPr="0082738D">
        <w:t xml:space="preserve">arming is </w:t>
      </w:r>
      <w:r w:rsidRPr="0047089D">
        <w:rPr>
          <w:u w:val="single"/>
        </w:rPr>
        <w:t>existential</w:t>
      </w:r>
      <w:r w:rsidRPr="0082738D">
        <w:t xml:space="preserve">—adaptation fails </w:t>
      </w:r>
    </w:p>
    <w:p w14:paraId="5B91A277" w14:textId="77777777" w:rsidR="0088584D" w:rsidRPr="00F613C2" w:rsidRDefault="0088584D" w:rsidP="0088584D">
      <w:pPr>
        <w:spacing w:line="256" w:lineRule="auto"/>
      </w:pPr>
      <w:r w:rsidRPr="00F613C2">
        <w:rPr>
          <w:rStyle w:val="Style13ptBold"/>
        </w:rPr>
        <w:t>Klein 14 –</w:t>
      </w:r>
      <w:r>
        <w:t xml:space="preserve"> </w:t>
      </w:r>
      <w:r w:rsidRPr="00F613C2">
        <w:t>Naomi Klein, award-winning journalist, syndicated columnist, former Miliband Fellow at the London School of Economics, member of the board of directors of 350.org, This Changes Everything: Capitalism vs. the Climate, pp. 12-14</w:t>
      </w:r>
    </w:p>
    <w:p w14:paraId="7D1285D8" w14:textId="77777777" w:rsidR="0088584D" w:rsidRPr="009E29FA" w:rsidRDefault="0088584D" w:rsidP="0088584D">
      <w:pPr>
        <w:spacing w:line="256" w:lineRule="auto"/>
        <w:rPr>
          <w:rFonts w:eastAsia="Calibri"/>
          <w:highlight w:val="cyan"/>
          <w:u w:val="single"/>
        </w:rPr>
      </w:pPr>
      <w:r w:rsidRPr="00F50E8C">
        <w:rPr>
          <w:rFonts w:eastAsia="Calibri"/>
          <w:sz w:val="16"/>
        </w:rPr>
        <w:t>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w:t>
      </w:r>
      <w:r w:rsidRPr="00C50A8B">
        <w:rPr>
          <w:rFonts w:eastAsia="Calibri"/>
          <w:u w:val="single"/>
        </w:rPr>
        <w:t xml:space="preserve">, 2 degrees now looks like a utopian dream. </w:t>
      </w:r>
      <w:r w:rsidRPr="00F50E8C">
        <w:rPr>
          <w:rFonts w:eastAsia="Calibri"/>
          <w:sz w:val="16"/>
        </w:rPr>
        <w:t xml:space="preserve">And it’s not just environmentalists who are raising the alarm. </w:t>
      </w:r>
      <w:r w:rsidRPr="00C50A8B">
        <w:rPr>
          <w:rFonts w:eastAsia="Calibri"/>
          <w:u w:val="single"/>
        </w:rPr>
        <w:t>The World Bank</w:t>
      </w:r>
      <w:r w:rsidRPr="00F50E8C">
        <w:rPr>
          <w:rFonts w:eastAsia="Calibri"/>
          <w:sz w:val="16"/>
        </w:rPr>
        <w:t xml:space="preserve"> also warned when it </w:t>
      </w:r>
      <w:r w:rsidRPr="00C50A8B">
        <w:rPr>
          <w:rFonts w:eastAsia="Calibri"/>
          <w:u w:val="single"/>
        </w:rPr>
        <w:t>released its report that</w:t>
      </w:r>
      <w:r w:rsidRPr="00F50E8C">
        <w:rPr>
          <w:rFonts w:eastAsia="Calibri"/>
          <w:sz w:val="16"/>
        </w:rPr>
        <w:t xml:space="preserve"> “</w:t>
      </w:r>
      <w:r w:rsidRPr="009E29FA">
        <w:rPr>
          <w:rFonts w:eastAsia="Calibri"/>
          <w:highlight w:val="cyan"/>
          <w:u w:val="single"/>
        </w:rPr>
        <w:t>we’re on track to a 4-C</w:t>
      </w:r>
      <w:r w:rsidRPr="00C50A8B">
        <w:rPr>
          <w:rFonts w:eastAsia="Calibri"/>
          <w:u w:val="single"/>
        </w:rPr>
        <w:t xml:space="preserve"> warmer </w:t>
      </w:r>
      <w:r w:rsidRPr="009E29FA">
        <w:rPr>
          <w:rFonts w:eastAsia="Calibri"/>
          <w:highlight w:val="cyan"/>
          <w:u w:val="single"/>
        </w:rPr>
        <w:t>world</w:t>
      </w:r>
      <w:r w:rsidRPr="00F50E8C">
        <w:rPr>
          <w:rFonts w:eastAsia="Calibri"/>
          <w:sz w:val="16"/>
        </w:rPr>
        <w:t xml:space="preserve"> [by century’s end] </w:t>
      </w:r>
      <w:r w:rsidRPr="009E29FA">
        <w:rPr>
          <w:rFonts w:eastAsia="Calibri"/>
          <w:highlight w:val="cyan"/>
          <w:u w:val="single"/>
        </w:rPr>
        <w:t>marked by</w:t>
      </w:r>
      <w:r w:rsidRPr="00C50A8B">
        <w:rPr>
          <w:rFonts w:eastAsia="Calibri"/>
          <w:u w:val="single"/>
        </w:rPr>
        <w:t xml:space="preserve"> </w:t>
      </w:r>
      <w:r w:rsidRPr="00C50A8B">
        <w:rPr>
          <w:rFonts w:eastAsia="Calibri"/>
          <w:iCs/>
          <w:u w:val="single"/>
        </w:rPr>
        <w:t xml:space="preserve">extreme </w:t>
      </w:r>
      <w:r w:rsidRPr="009E29FA">
        <w:rPr>
          <w:rFonts w:eastAsia="Calibri"/>
          <w:iCs/>
          <w:highlight w:val="cyan"/>
          <w:u w:val="single"/>
        </w:rPr>
        <w:t>heat waves</w:t>
      </w:r>
      <w:r w:rsidRPr="009E29FA">
        <w:rPr>
          <w:rFonts w:eastAsia="Calibri"/>
          <w:highlight w:val="cyan"/>
          <w:u w:val="single"/>
        </w:rPr>
        <w:t xml:space="preserve">, </w:t>
      </w:r>
      <w:r w:rsidRPr="009E29FA">
        <w:rPr>
          <w:rFonts w:eastAsia="Calibri"/>
          <w:iCs/>
          <w:highlight w:val="cyan"/>
          <w:u w:val="single"/>
        </w:rPr>
        <w:t>declining</w:t>
      </w:r>
      <w:r w:rsidRPr="00C50A8B">
        <w:rPr>
          <w:rFonts w:eastAsia="Calibri"/>
          <w:iCs/>
          <w:u w:val="single"/>
        </w:rPr>
        <w:t xml:space="preserve"> global </w:t>
      </w:r>
      <w:r w:rsidRPr="009E29FA">
        <w:rPr>
          <w:rFonts w:eastAsia="Calibri"/>
          <w:iCs/>
          <w:highlight w:val="cyan"/>
          <w:u w:val="single"/>
        </w:rPr>
        <w:t>food</w:t>
      </w:r>
      <w:r w:rsidRPr="00C50A8B">
        <w:rPr>
          <w:rFonts w:eastAsia="Calibri"/>
          <w:iCs/>
          <w:u w:val="single"/>
        </w:rPr>
        <w:t xml:space="preserve"> stocks</w:t>
      </w:r>
      <w:r w:rsidRPr="00C50A8B">
        <w:rPr>
          <w:rFonts w:eastAsia="Calibri"/>
          <w:u w:val="single"/>
        </w:rPr>
        <w:t xml:space="preserve">, </w:t>
      </w:r>
      <w:r w:rsidRPr="009E29FA">
        <w:rPr>
          <w:rFonts w:eastAsia="Calibri"/>
          <w:iCs/>
          <w:highlight w:val="cyan"/>
          <w:u w:val="single"/>
        </w:rPr>
        <w:t>loss of ecosystems</w:t>
      </w:r>
      <w:r w:rsidRPr="00C50A8B">
        <w:rPr>
          <w:rFonts w:eastAsia="Calibri"/>
          <w:u w:val="single"/>
        </w:rPr>
        <w:t xml:space="preserve"> and biodiversity, </w:t>
      </w:r>
      <w:r w:rsidRPr="009E29FA">
        <w:rPr>
          <w:rFonts w:eastAsia="Calibri"/>
          <w:highlight w:val="cyan"/>
          <w:u w:val="single"/>
        </w:rPr>
        <w:t>and</w:t>
      </w:r>
      <w:r w:rsidRPr="00C50A8B">
        <w:rPr>
          <w:rFonts w:eastAsia="Calibri"/>
          <w:u w:val="single"/>
        </w:rPr>
        <w:t xml:space="preserve"> </w:t>
      </w:r>
      <w:r w:rsidRPr="00C50A8B">
        <w:rPr>
          <w:rFonts w:eastAsia="Calibri"/>
          <w:iCs/>
          <w:u w:val="single"/>
        </w:rPr>
        <w:t xml:space="preserve">life-threatening </w:t>
      </w:r>
      <w:r w:rsidRPr="009E29FA">
        <w:rPr>
          <w:rFonts w:eastAsia="Calibri"/>
          <w:iCs/>
          <w:highlight w:val="cyan"/>
          <w:u w:val="single"/>
        </w:rPr>
        <w:t>sea level rise</w:t>
      </w:r>
      <w:r w:rsidRPr="00F50E8C">
        <w:rPr>
          <w:rFonts w:eastAsia="Calibri"/>
          <w:sz w:val="16"/>
        </w:rPr>
        <w:t>.” And the report cautioned that, “</w:t>
      </w:r>
      <w:r w:rsidRPr="009E29FA">
        <w:rPr>
          <w:rFonts w:eastAsia="Calibri"/>
          <w:highlight w:val="cyan"/>
          <w:u w:val="single"/>
        </w:rPr>
        <w:t>there is</w:t>
      </w:r>
      <w:r w:rsidRPr="00C50A8B">
        <w:rPr>
          <w:rFonts w:eastAsia="Calibri"/>
          <w:u w:val="single"/>
        </w:rPr>
        <w:t xml:space="preserve"> also </w:t>
      </w:r>
      <w:r w:rsidRPr="009E29FA">
        <w:rPr>
          <w:rFonts w:eastAsia="Calibri"/>
          <w:iCs/>
          <w:highlight w:val="cyan"/>
          <w:u w:val="single"/>
        </w:rPr>
        <w:t>no certainty that adaptation</w:t>
      </w:r>
      <w:r w:rsidRPr="00C50A8B">
        <w:rPr>
          <w:rFonts w:eastAsia="Calibri"/>
          <w:iCs/>
          <w:u w:val="single"/>
        </w:rPr>
        <w:t xml:space="preserve"> to a 4-C world </w:t>
      </w:r>
      <w:r w:rsidRPr="009E29FA">
        <w:rPr>
          <w:rFonts w:eastAsia="Calibri"/>
          <w:iCs/>
          <w:highlight w:val="cyan"/>
          <w:u w:val="single"/>
        </w:rPr>
        <w:t>is possible</w:t>
      </w:r>
      <w:r w:rsidRPr="00F50E8C">
        <w:rPr>
          <w:rFonts w:eastAsia="Calibri"/>
          <w:sz w:val="16"/>
        </w:rPr>
        <w:t xml:space="preserve">.” Kevin </w:t>
      </w:r>
      <w:r w:rsidRPr="00C50A8B">
        <w:rPr>
          <w:rFonts w:eastAsia="Calibri"/>
          <w:u w:val="single"/>
        </w:rPr>
        <w:t xml:space="preserve">Anderson, </w:t>
      </w:r>
      <w:r w:rsidRPr="00F50E8C">
        <w:rPr>
          <w:rFonts w:eastAsia="Calibri"/>
          <w:sz w:val="16"/>
        </w:rPr>
        <w:t xml:space="preserve">former director (now </w:t>
      </w:r>
      <w:r w:rsidRPr="00C50A8B">
        <w:rPr>
          <w:rFonts w:eastAsia="Calibri"/>
          <w:u w:val="single"/>
        </w:rPr>
        <w:t>deputy director) of the Tyndall Centre for Climate Change</w:t>
      </w:r>
      <w:r w:rsidRPr="00F50E8C">
        <w:rPr>
          <w:rFonts w:eastAsia="Calibri"/>
          <w:sz w:val="16"/>
        </w:rPr>
        <w:t xml:space="preserve">, which has quickly established itself </w:t>
      </w:r>
      <w:r w:rsidRPr="00C50A8B">
        <w:rPr>
          <w:rFonts w:eastAsia="Calibri"/>
          <w:u w:val="single"/>
        </w:rPr>
        <w:t>as one of the U.K’s premier climate research institutions, is even blunter; he says</w:t>
      </w:r>
      <w:r w:rsidRPr="00F50E8C">
        <w:rPr>
          <w:rFonts w:eastAsia="Calibri"/>
          <w:sz w:val="16"/>
        </w:rPr>
        <w:t xml:space="preserve"> </w:t>
      </w:r>
      <w:r w:rsidRPr="00C50A8B">
        <w:rPr>
          <w:rFonts w:eastAsia="Calibri"/>
          <w:u w:val="single"/>
        </w:rPr>
        <w:t>4 degrees Celsius warming</w:t>
      </w:r>
      <w:r w:rsidRPr="00F50E8C">
        <w:rPr>
          <w:rFonts w:eastAsia="Calibri"/>
          <w:sz w:val="16"/>
        </w:rPr>
        <w:t>—7.2 degrees Fahrenheit—</w:t>
      </w:r>
      <w:r w:rsidRPr="00C50A8B">
        <w:rPr>
          <w:rFonts w:eastAsia="Calibri"/>
          <w:u w:val="single"/>
        </w:rPr>
        <w:t>is “incompatible with an organized, equitable, and civilized global community</w:t>
      </w:r>
      <w:r w:rsidRPr="00F50E8C">
        <w:rPr>
          <w:rFonts w:eastAsia="Calibri"/>
          <w:sz w:val="16"/>
        </w:rPr>
        <w:t>.”</w:t>
      </w:r>
      <w:r w:rsidRPr="00F50E8C">
        <w:rPr>
          <w:rFonts w:eastAsia="Calibri"/>
          <w:sz w:val="12"/>
        </w:rPr>
        <w:t>¶</w:t>
      </w:r>
      <w:r w:rsidRPr="00F50E8C">
        <w:rPr>
          <w:rFonts w:eastAsia="Calibri"/>
          <w:sz w:val="16"/>
        </w:rPr>
        <w:t xml:space="preserve"> We don’t know exactly what a 4 degree Celsius world would look like, but even the best-case scenario is likely to be calamitous. </w:t>
      </w:r>
      <w:r w:rsidRPr="009E29FA">
        <w:rPr>
          <w:rFonts w:eastAsia="Calibri"/>
          <w:highlight w:val="cyan"/>
          <w:u w:val="single"/>
        </w:rPr>
        <w:t>Four degrees</w:t>
      </w:r>
      <w:r w:rsidRPr="00C50A8B">
        <w:rPr>
          <w:rFonts w:eastAsia="Calibri"/>
          <w:u w:val="single"/>
        </w:rPr>
        <w:t xml:space="preserve"> of warming </w:t>
      </w:r>
      <w:r w:rsidRPr="009E29FA">
        <w:rPr>
          <w:rFonts w:eastAsia="Calibri"/>
          <w:highlight w:val="cyan"/>
          <w:u w:val="single"/>
        </w:rPr>
        <w:t>could raise global sea levels</w:t>
      </w:r>
      <w:r w:rsidRPr="00C50A8B">
        <w:rPr>
          <w:rFonts w:eastAsia="Calibri"/>
          <w:u w:val="single"/>
        </w:rPr>
        <w:t xml:space="preserve"> by 1 or possibly even 2 meters </w:t>
      </w:r>
      <w:r w:rsidRPr="009E29FA">
        <w:rPr>
          <w:rFonts w:eastAsia="Calibri"/>
          <w:highlight w:val="cyan"/>
          <w:u w:val="single"/>
        </w:rPr>
        <w:t>by 2100</w:t>
      </w:r>
      <w:r w:rsidRPr="00F50E8C">
        <w:rPr>
          <w:rFonts w:eastAsia="Calibri"/>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F50E8C">
        <w:rPr>
          <w:rFonts w:eastAsia="Calibri"/>
          <w:sz w:val="12"/>
        </w:rPr>
        <w:t>¶</w:t>
      </w:r>
      <w:r w:rsidRPr="00F50E8C">
        <w:rPr>
          <w:rFonts w:eastAsia="Calibri"/>
          <w:sz w:val="16"/>
        </w:rPr>
        <w:t xml:space="preserve"> Meanwhile, </w:t>
      </w:r>
      <w:r w:rsidRPr="00C50A8B">
        <w:rPr>
          <w:rFonts w:eastAsia="Calibri"/>
          <w:u w:val="single"/>
        </w:rPr>
        <w:t>brutal heat waves that can kill tens of thousands of people</w:t>
      </w:r>
      <w:r w:rsidRPr="00F50E8C">
        <w:rPr>
          <w:rFonts w:eastAsia="Calibri"/>
          <w:sz w:val="16"/>
        </w:rPr>
        <w:t xml:space="preserve">, even in wealthy countries, </w:t>
      </w:r>
      <w:r w:rsidRPr="00C50A8B">
        <w:rPr>
          <w:rFonts w:eastAsia="Calibri"/>
          <w:u w:val="single"/>
        </w:rPr>
        <w:t>would become entirely unremarkable summer events on every continent but Antarctica</w:t>
      </w:r>
      <w:r w:rsidRPr="00F50E8C">
        <w:rPr>
          <w:rFonts w:eastAsia="Calibri"/>
          <w:sz w:val="16"/>
        </w:rPr>
        <w:t xml:space="preserve">. </w:t>
      </w:r>
      <w:r w:rsidRPr="00C50A8B">
        <w:rPr>
          <w:rFonts w:eastAsia="Calibri"/>
          <w:u w:val="single"/>
        </w:rPr>
        <w:t xml:space="preserve">The </w:t>
      </w:r>
      <w:r w:rsidRPr="009E29FA">
        <w:rPr>
          <w:rFonts w:eastAsia="Calibri"/>
          <w:highlight w:val="cyan"/>
          <w:u w:val="single"/>
        </w:rPr>
        <w:t>heat would</w:t>
      </w:r>
      <w:r w:rsidRPr="00C50A8B">
        <w:rPr>
          <w:rFonts w:eastAsia="Calibri"/>
          <w:u w:val="single"/>
        </w:rPr>
        <w:t xml:space="preserve"> also </w:t>
      </w:r>
      <w:r w:rsidRPr="009E29FA">
        <w:rPr>
          <w:rFonts w:eastAsia="Calibri"/>
          <w:highlight w:val="cyan"/>
          <w:u w:val="single"/>
        </w:rPr>
        <w:t xml:space="preserve">cause staple crops to suffer </w:t>
      </w:r>
      <w:r w:rsidRPr="009E29FA">
        <w:rPr>
          <w:rFonts w:eastAsia="Calibri"/>
          <w:iCs/>
          <w:highlight w:val="cyan"/>
          <w:u w:val="single"/>
        </w:rPr>
        <w:t>dramatic</w:t>
      </w:r>
      <w:r w:rsidRPr="00C50A8B">
        <w:rPr>
          <w:rFonts w:eastAsia="Calibri"/>
          <w:iCs/>
          <w:u w:val="single"/>
        </w:rPr>
        <w:t xml:space="preserve"> yield </w:t>
      </w:r>
      <w:r w:rsidRPr="009E29FA">
        <w:rPr>
          <w:rFonts w:eastAsia="Calibri"/>
          <w:iCs/>
          <w:highlight w:val="cyan"/>
          <w:u w:val="single"/>
        </w:rPr>
        <w:t>losses</w:t>
      </w:r>
      <w:r w:rsidRPr="00C50A8B">
        <w:rPr>
          <w:rFonts w:eastAsia="Calibri"/>
          <w:u w:val="single"/>
        </w:rPr>
        <w:t xml:space="preserve"> across the globe</w:t>
      </w:r>
      <w:r w:rsidRPr="00F50E8C">
        <w:rPr>
          <w:rFonts w:eastAsia="Calibri"/>
          <w:sz w:val="16"/>
        </w:rPr>
        <w:t xml:space="preserve"> (it is possible that Indian wheat and U.S. could plummet by as much as 60 percent), this at a time </w:t>
      </w:r>
      <w:r w:rsidRPr="00C50A8B">
        <w:rPr>
          <w:rFonts w:eastAsia="Calibri"/>
          <w:u w:val="single"/>
        </w:rPr>
        <w:t>when demand will be surging due to population growth and a growing demand for meat</w:t>
      </w:r>
      <w:r w:rsidRPr="00F50E8C">
        <w:rPr>
          <w:rFonts w:eastAsia="Calibri"/>
          <w:sz w:val="16"/>
        </w:rPr>
        <w:t xml:space="preserve">. And since crops will be facing not just heat stress but also extreme events such as wide-ranging droughts, flooding, or pest outbreaks, the </w:t>
      </w:r>
      <w:r w:rsidRPr="00C50A8B">
        <w:rPr>
          <w:rFonts w:eastAsia="Calibri"/>
          <w:u w:val="single"/>
        </w:rPr>
        <w:t>losses could easily turn out to be more severe than the models have predicted</w:t>
      </w:r>
      <w:r w:rsidRPr="00F50E8C">
        <w:rPr>
          <w:rFonts w:eastAsia="Calibri"/>
          <w:sz w:val="16"/>
        </w:rPr>
        <w:t xml:space="preserve">. </w:t>
      </w:r>
      <w:r w:rsidRPr="00C50A8B">
        <w:rPr>
          <w:rFonts w:eastAsia="Calibri"/>
          <w:u w:val="single"/>
        </w:rPr>
        <w:t xml:space="preserve">When you </w:t>
      </w:r>
      <w:r w:rsidRPr="009E29FA">
        <w:rPr>
          <w:rFonts w:eastAsia="Calibri"/>
          <w:highlight w:val="cyan"/>
          <w:u w:val="single"/>
        </w:rPr>
        <w:t>add</w:t>
      </w:r>
      <w:r w:rsidRPr="00C50A8B">
        <w:rPr>
          <w:rFonts w:eastAsia="Calibri"/>
          <w:u w:val="single"/>
        </w:rPr>
        <w:t xml:space="preserve"> ruinous </w:t>
      </w:r>
      <w:r w:rsidRPr="009E29FA">
        <w:rPr>
          <w:rFonts w:eastAsia="Calibri"/>
          <w:highlight w:val="cyan"/>
          <w:u w:val="single"/>
        </w:rPr>
        <w:t>hurricanes</w:t>
      </w:r>
      <w:r w:rsidRPr="00C50A8B">
        <w:rPr>
          <w:rFonts w:eastAsia="Calibri"/>
          <w:u w:val="single"/>
        </w:rPr>
        <w:t xml:space="preserve">, raging </w:t>
      </w:r>
      <w:r w:rsidRPr="009E29FA">
        <w:rPr>
          <w:rFonts w:eastAsia="Calibri"/>
          <w:highlight w:val="cyan"/>
          <w:u w:val="single"/>
        </w:rPr>
        <w:t>wildfires, fisheries collapse</w:t>
      </w:r>
      <w:r w:rsidRPr="00C50A8B">
        <w:rPr>
          <w:rFonts w:eastAsia="Calibri"/>
          <w:u w:val="single"/>
        </w:rPr>
        <w:t xml:space="preserve">s, widespread </w:t>
      </w:r>
      <w:r w:rsidRPr="009E29FA">
        <w:rPr>
          <w:rFonts w:eastAsia="Calibri"/>
          <w:highlight w:val="cyan"/>
          <w:u w:val="single"/>
        </w:rPr>
        <w:t>disruptions to water</w:t>
      </w:r>
      <w:r w:rsidRPr="00C50A8B">
        <w:rPr>
          <w:rFonts w:eastAsia="Calibri"/>
          <w:u w:val="single"/>
        </w:rPr>
        <w:t xml:space="preserve"> supplies, </w:t>
      </w:r>
      <w:r w:rsidRPr="009E29FA">
        <w:rPr>
          <w:rFonts w:eastAsia="Calibri"/>
          <w:highlight w:val="cyan"/>
          <w:u w:val="single"/>
        </w:rPr>
        <w:t>extinctions, and</w:t>
      </w:r>
      <w:r w:rsidRPr="00C50A8B">
        <w:rPr>
          <w:rFonts w:eastAsia="Calibri"/>
          <w:u w:val="single"/>
        </w:rPr>
        <w:t xml:space="preserve"> globe-trotting </w:t>
      </w:r>
      <w:r w:rsidRPr="009E29FA">
        <w:rPr>
          <w:rFonts w:eastAsia="Calibri"/>
          <w:highlight w:val="cyan"/>
          <w:u w:val="single"/>
        </w:rPr>
        <w:t>diseases</w:t>
      </w:r>
      <w:r w:rsidRPr="00C50A8B">
        <w:rPr>
          <w:rFonts w:eastAsia="Calibri"/>
          <w:u w:val="single"/>
        </w:rPr>
        <w:t xml:space="preserve"> to the mix, it indeed becomes difficult to imagine that a peaceful, ordered society could be sustained</w:t>
      </w:r>
      <w:r w:rsidRPr="00F50E8C">
        <w:rPr>
          <w:rFonts w:eastAsia="Calibri"/>
          <w:sz w:val="16"/>
        </w:rPr>
        <w:t xml:space="preserve"> (that is, where such a thing exists in the first place).</w:t>
      </w:r>
      <w:r w:rsidRPr="00F50E8C">
        <w:rPr>
          <w:rFonts w:eastAsia="Calibri"/>
          <w:sz w:val="12"/>
        </w:rPr>
        <w:t>¶</w:t>
      </w:r>
      <w:r w:rsidRPr="00F50E8C">
        <w:rPr>
          <w:rFonts w:eastAsia="Calibri"/>
          <w:sz w:val="16"/>
        </w:rPr>
        <w:t xml:space="preserve"> And keep in mind that </w:t>
      </w:r>
      <w:r w:rsidRPr="00C50A8B">
        <w:rPr>
          <w:rFonts w:eastAsia="Calibri"/>
          <w:u w:val="single"/>
        </w:rPr>
        <w:t xml:space="preserve">these are the optimistic scenarios in which warming is more or less stabilized at 4 degrees Celsius and does not trigger tipping points beyond which </w:t>
      </w:r>
      <w:r w:rsidRPr="009E29FA">
        <w:rPr>
          <w:rFonts w:eastAsia="Calibri"/>
          <w:iCs/>
          <w:highlight w:val="cyan"/>
          <w:u w:val="single"/>
        </w:rPr>
        <w:t>runaway warming</w:t>
      </w:r>
      <w:r w:rsidRPr="009E29FA">
        <w:rPr>
          <w:rFonts w:eastAsia="Calibri"/>
          <w:highlight w:val="cyan"/>
          <w:u w:val="single"/>
        </w:rPr>
        <w:t xml:space="preserve"> would occur</w:t>
      </w:r>
      <w:r w:rsidRPr="009E29FA">
        <w:rPr>
          <w:rFonts w:eastAsia="Calibri"/>
          <w:sz w:val="16"/>
          <w:highlight w:val="cyan"/>
        </w:rPr>
        <w:t>.</w:t>
      </w:r>
      <w:r w:rsidRPr="00F50E8C">
        <w:rPr>
          <w:rFonts w:eastAsia="Calibri"/>
          <w:sz w:val="16"/>
        </w:rPr>
        <w:t xml:space="preserve"> Based on the latest modeling, it is becoming safer to assume that </w:t>
      </w:r>
      <w:r w:rsidRPr="009E29FA">
        <w:rPr>
          <w:rFonts w:eastAsia="Calibri"/>
          <w:highlight w:val="cyan"/>
          <w:u w:val="single"/>
        </w:rPr>
        <w:t>4</w:t>
      </w:r>
      <w:r w:rsidRPr="00C50A8B">
        <w:rPr>
          <w:rFonts w:eastAsia="Calibri"/>
          <w:u w:val="single"/>
        </w:rPr>
        <w:t xml:space="preserve"> degrees </w:t>
      </w:r>
      <w:r w:rsidRPr="009E29FA">
        <w:rPr>
          <w:rFonts w:eastAsia="Calibri"/>
          <w:highlight w:val="cyan"/>
          <w:u w:val="single"/>
        </w:rPr>
        <w:t>could bring about</w:t>
      </w:r>
      <w:r w:rsidRPr="00C50A8B">
        <w:rPr>
          <w:rFonts w:eastAsia="Calibri"/>
          <w:u w:val="single"/>
        </w:rPr>
        <w:t xml:space="preserve"> a number of extremely dangerous </w:t>
      </w:r>
      <w:r w:rsidRPr="009E29FA">
        <w:rPr>
          <w:rFonts w:eastAsia="Calibri"/>
          <w:highlight w:val="cyan"/>
          <w:u w:val="single"/>
        </w:rPr>
        <w:t>feedback loops</w:t>
      </w:r>
      <w:r w:rsidRPr="00F50E8C">
        <w:rPr>
          <w:rFonts w:eastAsia="Calibri"/>
          <w:sz w:val="16"/>
        </w:rPr>
        <w:t xml:space="preserve">—an Arctic that is regularly ice-free in September, for instance, or, according to one recent study, </w:t>
      </w:r>
      <w:r w:rsidRPr="00C50A8B">
        <w:rPr>
          <w:rFonts w:eastAsia="Calibri"/>
          <w:u w:val="single"/>
        </w:rPr>
        <w:t>global vegetation that is too saturated to act as a reliable “sink</w:t>
      </w:r>
      <w:r w:rsidRPr="00F50E8C">
        <w:rPr>
          <w:rFonts w:eastAsia="Calibri"/>
          <w:sz w:val="16"/>
        </w:rPr>
        <w:t xml:space="preserve">”, leading to more carbon being emitted rather than stored. </w:t>
      </w:r>
      <w:r w:rsidRPr="00C50A8B">
        <w:rPr>
          <w:rFonts w:eastAsia="Calibri"/>
          <w:u w:val="single"/>
        </w:rPr>
        <w:t>Once this happens, any hope of predicting impacts pretty much goes out the window</w:t>
      </w:r>
      <w:r w:rsidRPr="00F50E8C">
        <w:rPr>
          <w:rFonts w:eastAsia="Calibri"/>
          <w:sz w:val="16"/>
        </w:rPr>
        <w:t xml:space="preserve">. And this process may be starting sooner than anyone predicted. In May 2014, </w:t>
      </w:r>
      <w:r w:rsidRPr="00C50A8B">
        <w:rPr>
          <w:rFonts w:eastAsia="Calibri"/>
          <w:u w:val="single"/>
        </w:rPr>
        <w:t>NASA and</w:t>
      </w:r>
      <w:r w:rsidRPr="00F50E8C">
        <w:rPr>
          <w:rFonts w:eastAsia="Calibri"/>
          <w:sz w:val="16"/>
        </w:rPr>
        <w:t xml:space="preserve"> the </w:t>
      </w:r>
      <w:r w:rsidRPr="00C50A8B">
        <w:rPr>
          <w:rFonts w:eastAsia="Calibri"/>
          <w:iCs/>
          <w:u w:val="single"/>
        </w:rPr>
        <w:t>U</w:t>
      </w:r>
      <w:r w:rsidRPr="00F50E8C">
        <w:rPr>
          <w:rFonts w:eastAsia="Calibri"/>
          <w:sz w:val="16"/>
        </w:rPr>
        <w:t xml:space="preserve">niversity of </w:t>
      </w:r>
      <w:r w:rsidRPr="00C50A8B">
        <w:rPr>
          <w:rFonts w:eastAsia="Calibri"/>
          <w:iCs/>
          <w:u w:val="single"/>
        </w:rPr>
        <w:t>C</w:t>
      </w:r>
      <w:r w:rsidRPr="00F50E8C">
        <w:rPr>
          <w:rFonts w:eastAsia="Calibri"/>
          <w:sz w:val="16"/>
        </w:rPr>
        <w:t xml:space="preserve">alifornia, </w:t>
      </w:r>
      <w:r w:rsidRPr="00C50A8B">
        <w:rPr>
          <w:rFonts w:eastAsia="Calibri"/>
          <w:u w:val="single"/>
        </w:rPr>
        <w:t>Irvine scientists revealed</w:t>
      </w:r>
      <w:r w:rsidRPr="00F50E8C">
        <w:rPr>
          <w:rFonts w:eastAsia="Calibri"/>
          <w:sz w:val="16"/>
        </w:rPr>
        <w:t xml:space="preserve"> that </w:t>
      </w:r>
      <w:r w:rsidRPr="00C50A8B">
        <w:rPr>
          <w:rFonts w:eastAsia="Calibri"/>
          <w:u w:val="single"/>
        </w:rPr>
        <w:t>glacier melt</w:t>
      </w:r>
      <w:r w:rsidRPr="00F50E8C">
        <w:rPr>
          <w:rFonts w:eastAsia="Calibri"/>
          <w:sz w:val="16"/>
        </w:rPr>
        <w:t xml:space="preserve"> in a section of West Antarctica roughly the size of France now “</w:t>
      </w:r>
      <w:r w:rsidRPr="00C50A8B">
        <w:rPr>
          <w:rFonts w:eastAsia="Calibri"/>
          <w:u w:val="single"/>
        </w:rPr>
        <w:t>appears unstoppable</w:t>
      </w:r>
      <w:r w:rsidRPr="00F50E8C">
        <w:rPr>
          <w:rFonts w:eastAsia="Calibri"/>
          <w:sz w:val="16"/>
        </w:rPr>
        <w:t xml:space="preserve">.” This likely spells down for the entire West Antarctic ice sheet, which according to lead study author Eric </w:t>
      </w:r>
      <w:proofErr w:type="spellStart"/>
      <w:r w:rsidRPr="00F50E8C">
        <w:rPr>
          <w:rFonts w:eastAsia="Calibri"/>
          <w:sz w:val="16"/>
        </w:rPr>
        <w:t>Rignot</w:t>
      </w:r>
      <w:proofErr w:type="spellEnd"/>
      <w:r w:rsidRPr="00F50E8C">
        <w:rPr>
          <w:rFonts w:eastAsia="Calibri"/>
          <w:sz w:val="16"/>
        </w:rPr>
        <w:t xml:space="preserve"> “comes with a sea level rise between three and five </w:t>
      </w:r>
      <w:proofErr w:type="spellStart"/>
      <w:r w:rsidRPr="00F50E8C">
        <w:rPr>
          <w:rFonts w:eastAsia="Calibri"/>
          <w:sz w:val="16"/>
        </w:rPr>
        <w:t>metres</w:t>
      </w:r>
      <w:proofErr w:type="spellEnd"/>
      <w:r w:rsidRPr="00F50E8C">
        <w:rPr>
          <w:rFonts w:eastAsia="Calibri"/>
          <w:sz w:val="16"/>
        </w:rPr>
        <w:t xml:space="preserve">. Such an event will displace millions of people worldwide.” </w:t>
      </w:r>
      <w:r w:rsidRPr="00C50A8B">
        <w:rPr>
          <w:rFonts w:eastAsia="Calibri"/>
          <w:u w:val="single"/>
        </w:rPr>
        <w:t xml:space="preserve">The disintegration, however, could unfold over centuries and there is </w:t>
      </w:r>
      <w:r w:rsidRPr="00C50A8B">
        <w:rPr>
          <w:rFonts w:eastAsia="Calibri"/>
          <w:iCs/>
          <w:u w:val="single"/>
        </w:rPr>
        <w:t>still time for emission reductions to slow down the process and prevent the worst</w:t>
      </w:r>
      <w:r w:rsidRPr="00F50E8C">
        <w:rPr>
          <w:rFonts w:eastAsia="Calibri"/>
          <w:sz w:val="16"/>
        </w:rPr>
        <w:t xml:space="preserve">. </w:t>
      </w:r>
      <w:r w:rsidRPr="00F50E8C">
        <w:rPr>
          <w:rFonts w:eastAsia="Calibri"/>
          <w:sz w:val="12"/>
        </w:rPr>
        <w:t>¶</w:t>
      </w:r>
      <w:r w:rsidRPr="00F50E8C">
        <w:rPr>
          <w:rFonts w:eastAsia="Calibri"/>
          <w:sz w:val="16"/>
        </w:rPr>
        <w:t xml:space="preserve"> Much more frightening than any of this is the fact that </w:t>
      </w:r>
      <w:r w:rsidRPr="00C50A8B">
        <w:rPr>
          <w:rFonts w:eastAsia="Calibri"/>
          <w:u w:val="single"/>
        </w:rPr>
        <w:t xml:space="preserve">plenty of mainstream analysts think that </w:t>
      </w:r>
      <w:r w:rsidRPr="00F50E8C">
        <w:rPr>
          <w:rFonts w:eastAsia="Calibri"/>
          <w:sz w:val="16"/>
        </w:rPr>
        <w:t xml:space="preserve">on our current emissions trajectory, </w:t>
      </w:r>
      <w:r w:rsidRPr="009E29FA">
        <w:rPr>
          <w:rFonts w:eastAsia="Calibri"/>
          <w:highlight w:val="cyan"/>
          <w:u w:val="single"/>
        </w:rPr>
        <w:t>we are headed for</w:t>
      </w:r>
      <w:r w:rsidRPr="00C50A8B">
        <w:rPr>
          <w:rFonts w:eastAsia="Calibri"/>
          <w:u w:val="single"/>
        </w:rPr>
        <w:t xml:space="preserve"> </w:t>
      </w:r>
      <w:r w:rsidRPr="00C50A8B">
        <w:rPr>
          <w:rFonts w:eastAsia="Calibri"/>
          <w:iCs/>
          <w:u w:val="single"/>
        </w:rPr>
        <w:t xml:space="preserve">even </w:t>
      </w:r>
      <w:r w:rsidRPr="009E29FA">
        <w:rPr>
          <w:rFonts w:eastAsia="Calibri"/>
          <w:iCs/>
          <w:highlight w:val="cyan"/>
          <w:u w:val="single"/>
        </w:rPr>
        <w:t>more than 4 degrees</w:t>
      </w:r>
      <w:r w:rsidRPr="00C50A8B">
        <w:rPr>
          <w:rFonts w:eastAsia="Calibri"/>
          <w:u w:val="single"/>
        </w:rPr>
        <w:t xml:space="preserve"> of warming</w:t>
      </w:r>
      <w:r w:rsidRPr="00F50E8C">
        <w:rPr>
          <w:rFonts w:eastAsia="Calibri"/>
          <w:sz w:val="16"/>
        </w:rPr>
        <w:t xml:space="preserve">. In 2011, </w:t>
      </w:r>
      <w:r w:rsidRPr="00C50A8B">
        <w:rPr>
          <w:rFonts w:eastAsia="Calibri"/>
          <w:u w:val="single"/>
        </w:rPr>
        <w:t>the usually staid International Energy Agency</w:t>
      </w:r>
      <w:r w:rsidRPr="00F50E8C">
        <w:rPr>
          <w:rFonts w:eastAsia="Calibri"/>
          <w:sz w:val="16"/>
        </w:rPr>
        <w:t xml:space="preserve"> (IEA) </w:t>
      </w:r>
      <w:r w:rsidRPr="00C50A8B">
        <w:rPr>
          <w:rFonts w:eastAsia="Calibri"/>
          <w:u w:val="single"/>
        </w:rPr>
        <w:t>issued a report predicting that</w:t>
      </w:r>
      <w:r w:rsidRPr="00F50E8C">
        <w:rPr>
          <w:rFonts w:eastAsia="Calibri"/>
          <w:sz w:val="16"/>
        </w:rPr>
        <w:t xml:space="preserve"> </w:t>
      </w:r>
      <w:r w:rsidRPr="00C50A8B">
        <w:rPr>
          <w:rFonts w:eastAsia="Calibri"/>
          <w:u w:val="single"/>
        </w:rPr>
        <w:t xml:space="preserve">we are actually on track for </w:t>
      </w:r>
      <w:r w:rsidRPr="009E29FA">
        <w:rPr>
          <w:rFonts w:eastAsia="Calibri"/>
          <w:highlight w:val="cyan"/>
          <w:u w:val="single"/>
        </w:rPr>
        <w:t>6 degrees</w:t>
      </w:r>
      <w:r w:rsidRPr="00C50A8B">
        <w:rPr>
          <w:rFonts w:eastAsia="Calibri"/>
          <w:u w:val="single"/>
        </w:rPr>
        <w:t xml:space="preserve"> Celsius</w:t>
      </w:r>
      <w:r w:rsidRPr="00F50E8C">
        <w:rPr>
          <w:rFonts w:eastAsia="Calibri"/>
          <w:sz w:val="16"/>
        </w:rPr>
        <w:t xml:space="preserve">—10.8 degrees Fahrenheit—of warming. And as the IEA’s chief economist put it: “Everybody, even the school children, knows that </w:t>
      </w:r>
      <w:r w:rsidRPr="00C50A8B">
        <w:rPr>
          <w:rFonts w:eastAsia="Calibri"/>
          <w:u w:val="single"/>
        </w:rPr>
        <w:t xml:space="preserve">this </w:t>
      </w:r>
      <w:r w:rsidRPr="009E29FA">
        <w:rPr>
          <w:rFonts w:eastAsia="Calibri"/>
          <w:highlight w:val="cyan"/>
          <w:u w:val="single"/>
        </w:rPr>
        <w:t>will have catastrophic implications</w:t>
      </w:r>
      <w:r w:rsidRPr="00C50A8B">
        <w:rPr>
          <w:rFonts w:eastAsia="Calibri"/>
          <w:u w:val="single"/>
        </w:rPr>
        <w:t xml:space="preserve"> for all of us</w:t>
      </w:r>
      <w:r w:rsidRPr="00F50E8C">
        <w:rPr>
          <w:rFonts w:eastAsia="Calibri"/>
          <w:sz w:val="16"/>
        </w:rPr>
        <w:t xml:space="preserve">.” (The evidence indicates that </w:t>
      </w:r>
      <w:r w:rsidRPr="009E29FA">
        <w:rPr>
          <w:rFonts w:eastAsia="Calibri"/>
          <w:highlight w:val="cyan"/>
          <w:u w:val="single"/>
        </w:rPr>
        <w:t>6 degrees</w:t>
      </w:r>
      <w:r w:rsidRPr="00C50A8B">
        <w:rPr>
          <w:rFonts w:eastAsia="Calibri"/>
          <w:u w:val="single"/>
        </w:rPr>
        <w:t xml:space="preserve"> of warming </w:t>
      </w:r>
      <w:r w:rsidRPr="009E29FA">
        <w:rPr>
          <w:rFonts w:eastAsia="Calibri"/>
          <w:highlight w:val="cyan"/>
          <w:u w:val="single"/>
        </w:rPr>
        <w:t>is likely to set in motion</w:t>
      </w:r>
      <w:r w:rsidRPr="00C50A8B">
        <w:rPr>
          <w:rFonts w:eastAsia="Calibri"/>
          <w:u w:val="single"/>
        </w:rPr>
        <w:t xml:space="preserve"> several </w:t>
      </w:r>
      <w:r w:rsidRPr="009E29FA">
        <w:rPr>
          <w:rFonts w:eastAsia="Calibri"/>
          <w:highlight w:val="cyan"/>
          <w:u w:val="single"/>
        </w:rPr>
        <w:t>major tipping points</w:t>
      </w:r>
      <w:r w:rsidRPr="00F50E8C">
        <w:rPr>
          <w:rFonts w:eastAsia="Calibri"/>
          <w:sz w:val="16"/>
        </w:rPr>
        <w:t xml:space="preserve">—not only slower ones such as the aforementioned breakdown of the West Antarctic ice sheet, but possibly more abrupt ones, </w:t>
      </w:r>
      <w:r w:rsidRPr="009E29FA">
        <w:rPr>
          <w:rFonts w:eastAsia="Calibri"/>
          <w:highlight w:val="cyan"/>
          <w:u w:val="single"/>
        </w:rPr>
        <w:t>like</w:t>
      </w:r>
      <w:r w:rsidRPr="00F50E8C">
        <w:rPr>
          <w:rFonts w:eastAsia="Calibri"/>
          <w:sz w:val="16"/>
        </w:rPr>
        <w:t xml:space="preserve"> </w:t>
      </w:r>
      <w:r w:rsidRPr="00C50A8B">
        <w:rPr>
          <w:rFonts w:eastAsia="Calibri"/>
          <w:iCs/>
          <w:u w:val="single"/>
        </w:rPr>
        <w:t xml:space="preserve">massive </w:t>
      </w:r>
      <w:r w:rsidRPr="009E29FA">
        <w:rPr>
          <w:rFonts w:eastAsia="Calibri"/>
          <w:iCs/>
          <w:highlight w:val="cyan"/>
          <w:u w:val="single"/>
        </w:rPr>
        <w:t>releases of methane</w:t>
      </w:r>
      <w:r w:rsidRPr="009E29FA">
        <w:rPr>
          <w:rFonts w:eastAsia="Calibri"/>
          <w:highlight w:val="cyan"/>
          <w:u w:val="single"/>
        </w:rPr>
        <w:t xml:space="preserve"> from</w:t>
      </w:r>
      <w:r w:rsidRPr="00C50A8B">
        <w:rPr>
          <w:rFonts w:eastAsia="Calibri"/>
          <w:u w:val="single"/>
        </w:rPr>
        <w:t xml:space="preserve"> Arctic </w:t>
      </w:r>
      <w:r w:rsidRPr="009E29FA">
        <w:rPr>
          <w:rFonts w:eastAsia="Calibri"/>
          <w:highlight w:val="cyan"/>
          <w:u w:val="single"/>
        </w:rPr>
        <w:t>permafrost</w:t>
      </w:r>
      <w:r w:rsidRPr="00F50E8C">
        <w:rPr>
          <w:rFonts w:eastAsia="Calibri"/>
          <w:sz w:val="16"/>
        </w:rPr>
        <w:t>.) The accounting giant PricewaterhouseCoopers as also published a report warning businesses that we are headed for “4-C , or even 6-C” of warming.</w:t>
      </w:r>
      <w:r w:rsidRPr="00F50E8C">
        <w:rPr>
          <w:rFonts w:eastAsia="Calibri"/>
          <w:sz w:val="12"/>
        </w:rPr>
        <w:t>¶</w:t>
      </w:r>
      <w:r w:rsidRPr="00F50E8C">
        <w:rPr>
          <w:rFonts w:eastAsia="Calibri"/>
          <w:sz w:val="16"/>
        </w:rPr>
        <w:t xml:space="preserve"> These various projections are the equivalent of every alarm in your house going off simultaneously. And then every alarm on your street going off as well, one by one by one. They mean, quite simply, that </w:t>
      </w:r>
      <w:r w:rsidRPr="009E29FA">
        <w:rPr>
          <w:rStyle w:val="Emphasis"/>
          <w:highlight w:val="cyan"/>
        </w:rPr>
        <w:t xml:space="preserve">climate change has become an existential crisis </w:t>
      </w:r>
      <w:r w:rsidRPr="00A515D9">
        <w:rPr>
          <w:rStyle w:val="Emphasis"/>
        </w:rPr>
        <w:t>for the human species</w:t>
      </w:r>
      <w:r w:rsidRPr="00F50E8C">
        <w:rPr>
          <w:rFonts w:eastAsia="Calibri"/>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w:t>
      </w:r>
      <w:r w:rsidRPr="00C50A8B">
        <w:rPr>
          <w:rFonts w:eastAsia="Calibri"/>
          <w:u w:val="single"/>
        </w:rPr>
        <w:t>The vast majority of nuclear scientists never told us that we were almost certainly going to put our civilization in peril if we kept going about our daily lives as usual, doing exactly what we were already going, which is what climate scientists have been telling us for years</w:t>
      </w:r>
      <w:r w:rsidRPr="00F50E8C">
        <w:rPr>
          <w:rFonts w:eastAsia="Calibri"/>
          <w:sz w:val="16"/>
        </w:rPr>
        <w:t xml:space="preserve">. </w:t>
      </w:r>
      <w:r w:rsidRPr="00F50E8C">
        <w:rPr>
          <w:rFonts w:eastAsia="Calibri"/>
          <w:sz w:val="12"/>
        </w:rPr>
        <w:t>¶</w:t>
      </w:r>
      <w:r w:rsidRPr="00F50E8C">
        <w:rPr>
          <w:rFonts w:eastAsia="Calibri"/>
          <w:sz w:val="16"/>
        </w:rPr>
        <w:t xml:space="preserve"> As the Ohio State University climatologist Lonnie G. Thompson, a world-renowned specialist on glacier melt, explained in 2010, “</w:t>
      </w:r>
      <w:r w:rsidRPr="00C50A8B">
        <w:rPr>
          <w:rFonts w:eastAsia="Calibri"/>
          <w:u w:val="single"/>
        </w:rPr>
        <w:t>Climatologists</w:t>
      </w:r>
      <w:r w:rsidRPr="00F50E8C">
        <w:rPr>
          <w:rFonts w:eastAsia="Calibri"/>
          <w:sz w:val="16"/>
        </w:rPr>
        <w:t xml:space="preserve">, like other scientists, </w:t>
      </w:r>
      <w:r w:rsidRPr="00C50A8B">
        <w:rPr>
          <w:rFonts w:eastAsia="Calibri"/>
          <w:u w:val="single"/>
        </w:rPr>
        <w:t>tend to be a stolid group. We are not given to theatrical rantings</w:t>
      </w:r>
      <w:r w:rsidRPr="00F50E8C">
        <w:rPr>
          <w:rFonts w:eastAsia="Calibri"/>
          <w:sz w:val="16"/>
        </w:rPr>
        <w:t xml:space="preserve"> about falling skies. Most of us are far more comfortable in our laboratories or gathering data in the field than we are giving interviews to journalists or speaking before Congressional committees. </w:t>
      </w:r>
      <w:r w:rsidRPr="00C50A8B">
        <w:rPr>
          <w:rFonts w:eastAsia="Calibri"/>
          <w:u w:val="single"/>
        </w:rPr>
        <w:t xml:space="preserve">When then are climatologists speaking out about the dangers of global warming? </w:t>
      </w:r>
      <w:r w:rsidRPr="00F50E8C">
        <w:rPr>
          <w:rFonts w:eastAsia="Calibri"/>
          <w:sz w:val="16"/>
        </w:rPr>
        <w:t xml:space="preserve">The answer is that virtually </w:t>
      </w:r>
      <w:r w:rsidRPr="009E29FA">
        <w:rPr>
          <w:rFonts w:eastAsia="Calibri"/>
          <w:iCs/>
          <w:highlight w:val="cyan"/>
          <w:u w:val="single"/>
        </w:rPr>
        <w:t>all of us</w:t>
      </w:r>
      <w:r w:rsidRPr="009E29FA">
        <w:rPr>
          <w:rFonts w:eastAsia="Calibri"/>
          <w:sz w:val="16"/>
          <w:highlight w:val="cyan"/>
        </w:rPr>
        <w:t xml:space="preserve"> </w:t>
      </w:r>
      <w:r w:rsidRPr="009E29FA">
        <w:rPr>
          <w:rFonts w:eastAsia="Calibri"/>
          <w:highlight w:val="cyan"/>
          <w:u w:val="single"/>
        </w:rPr>
        <w:t>are</w:t>
      </w:r>
      <w:r w:rsidRPr="00C50A8B">
        <w:rPr>
          <w:rFonts w:eastAsia="Calibri"/>
          <w:u w:val="single"/>
        </w:rPr>
        <w:t xml:space="preserve"> now </w:t>
      </w:r>
      <w:r w:rsidRPr="009E29FA">
        <w:rPr>
          <w:rFonts w:eastAsia="Calibri"/>
          <w:highlight w:val="cyan"/>
          <w:u w:val="single"/>
        </w:rPr>
        <w:t>convinced that</w:t>
      </w:r>
      <w:r w:rsidRPr="00C50A8B">
        <w:rPr>
          <w:rFonts w:eastAsia="Calibri"/>
          <w:u w:val="single"/>
        </w:rPr>
        <w:t xml:space="preserve"> global </w:t>
      </w:r>
      <w:r w:rsidRPr="009E29FA">
        <w:rPr>
          <w:rFonts w:eastAsia="Calibri"/>
          <w:highlight w:val="cyan"/>
          <w:u w:val="single"/>
        </w:rPr>
        <w:t>warming poses a</w:t>
      </w:r>
      <w:r w:rsidRPr="00C50A8B">
        <w:rPr>
          <w:rFonts w:eastAsia="Calibri"/>
          <w:u w:val="single"/>
        </w:rPr>
        <w:t xml:space="preserve"> </w:t>
      </w:r>
      <w:r w:rsidRPr="00C50A8B">
        <w:rPr>
          <w:rFonts w:eastAsia="Calibri"/>
          <w:iCs/>
          <w:u w:val="single"/>
        </w:rPr>
        <w:t xml:space="preserve">clear and present </w:t>
      </w:r>
      <w:r w:rsidRPr="009E29FA">
        <w:rPr>
          <w:rFonts w:eastAsia="Calibri"/>
          <w:iCs/>
          <w:highlight w:val="cyan"/>
          <w:u w:val="single"/>
        </w:rPr>
        <w:t>danger to civilization</w:t>
      </w:r>
      <w:r w:rsidRPr="00F50E8C">
        <w:rPr>
          <w:rFonts w:eastAsia="Calibri"/>
          <w:sz w:val="16"/>
        </w:rPr>
        <w:t>.”</w:t>
      </w:r>
    </w:p>
    <w:p w14:paraId="4AA5AEC6" w14:textId="77777777" w:rsidR="0088584D" w:rsidRDefault="0088584D" w:rsidP="0088584D">
      <w:pPr>
        <w:spacing w:line="256" w:lineRule="auto"/>
        <w:rPr>
          <w:rFonts w:eastAsia="Calibri"/>
          <w:sz w:val="16"/>
        </w:rPr>
      </w:pPr>
    </w:p>
    <w:p w14:paraId="512EACC8" w14:textId="77777777" w:rsidR="0088584D" w:rsidRPr="00373C99" w:rsidRDefault="0088584D" w:rsidP="0088584D">
      <w:pPr>
        <w:pStyle w:val="Heading4"/>
      </w:pPr>
      <w:r>
        <w:t>Even shocks cause nuclear war and disease</w:t>
      </w:r>
    </w:p>
    <w:p w14:paraId="06A7601B" w14:textId="77777777" w:rsidR="0088584D" w:rsidRPr="00373C99" w:rsidRDefault="0088584D" w:rsidP="0088584D">
      <w:proofErr w:type="spellStart"/>
      <w:r w:rsidRPr="00373C99">
        <w:rPr>
          <w:b/>
          <w:szCs w:val="26"/>
        </w:rPr>
        <w:t>Cribb</w:t>
      </w:r>
      <w:proofErr w:type="spellEnd"/>
      <w:r w:rsidRPr="00373C99">
        <w:rPr>
          <w:b/>
          <w:szCs w:val="26"/>
        </w:rPr>
        <w:t xml:space="preserve"> 14</w:t>
      </w:r>
      <w:r w:rsidRPr="00373C99">
        <w:t xml:space="preserve">—Canberra science writer [Julian </w:t>
      </w:r>
      <w:proofErr w:type="spellStart"/>
      <w:r w:rsidRPr="00373C99">
        <w:t>Cribb</w:t>
      </w:r>
      <w:proofErr w:type="spellEnd"/>
      <w:r w:rsidRPr="00373C99">
        <w:t xml:space="preserve">, “Human extinction: it is possible?” </w:t>
      </w:r>
      <w:r w:rsidRPr="00373C99">
        <w:rPr>
          <w:u w:val="single"/>
        </w:rPr>
        <w:t>Sydney Morning Herald</w:t>
      </w:r>
      <w:r w:rsidRPr="00373C99">
        <w:t>, Published: April 2, 2014, p. http://www.smh.com.au/comment/human-extinction-it-is-possible-20140402-zqpln.html]</w:t>
      </w:r>
    </w:p>
    <w:p w14:paraId="5E1EB16A" w14:textId="77777777" w:rsidR="0088584D" w:rsidRPr="00373C99" w:rsidRDefault="0088584D" w:rsidP="0088584D">
      <w:pPr>
        <w:rPr>
          <w:sz w:val="16"/>
        </w:rPr>
      </w:pPr>
      <w:r w:rsidRPr="00373C99">
        <w:rPr>
          <w:sz w:val="16"/>
        </w:rPr>
        <w:t xml:space="preserve">However </w:t>
      </w:r>
      <w:r w:rsidRPr="00373C99">
        <w:rPr>
          <w:u w:val="single"/>
        </w:rPr>
        <w:t>our</w:t>
      </w:r>
      <w:r w:rsidRPr="00373C99">
        <w:rPr>
          <w:sz w:val="16"/>
        </w:rPr>
        <w:t xml:space="preserve"> </w:t>
      </w:r>
      <w:r w:rsidRPr="00373C99">
        <w:rPr>
          <w:u w:val="single"/>
        </w:rPr>
        <w:t xml:space="preserve">own </w:t>
      </w:r>
      <w:proofErr w:type="spellStart"/>
      <w:r w:rsidRPr="00373C99">
        <w:rPr>
          <w:u w:val="single"/>
        </w:rPr>
        <w:t>behaviour</w:t>
      </w:r>
      <w:proofErr w:type="spellEnd"/>
      <w:r w:rsidRPr="00373C99">
        <w:rPr>
          <w:u w:val="single"/>
        </w:rPr>
        <w:t xml:space="preserve"> is liable to be a</w:t>
      </w:r>
      <w:r w:rsidRPr="00373C99">
        <w:rPr>
          <w:sz w:val="16"/>
        </w:rPr>
        <w:t xml:space="preserve"> far </w:t>
      </w:r>
      <w:r w:rsidRPr="00373C99">
        <w:rPr>
          <w:u w:val="single"/>
        </w:rPr>
        <w:t>more immediate determinant of human survival or extinction</w:t>
      </w:r>
      <w:r w:rsidRPr="00373C99">
        <w:rPr>
          <w:sz w:val="16"/>
        </w:rPr>
        <w:t xml:space="preserve">. </w:t>
      </w:r>
      <w:r w:rsidRPr="00373C99">
        <w:rPr>
          <w:sz w:val="16"/>
          <w:szCs w:val="16"/>
        </w:rPr>
        <w:t>Above two degrees – which we have already locked in –</w:t>
      </w:r>
      <w:r w:rsidRPr="00373C99">
        <w:rPr>
          <w:sz w:val="16"/>
        </w:rPr>
        <w:t xml:space="preserve"> </w:t>
      </w:r>
      <w:r w:rsidRPr="00373C99">
        <w:rPr>
          <w:u w:val="single"/>
        </w:rPr>
        <w:t xml:space="preserve">the world’s </w:t>
      </w:r>
      <w:r w:rsidRPr="009E29FA">
        <w:rPr>
          <w:highlight w:val="cyan"/>
          <w:u w:val="single"/>
        </w:rPr>
        <w:t>food harvest is going to become increasingly unreliable</w:t>
      </w:r>
      <w:r w:rsidRPr="00373C99">
        <w:rPr>
          <w:sz w:val="16"/>
        </w:rPr>
        <w:t xml:space="preserve">, </w:t>
      </w:r>
      <w:r w:rsidRPr="00373C99">
        <w:rPr>
          <w:sz w:val="16"/>
          <w:szCs w:val="16"/>
        </w:rPr>
        <w:t>as the Intergovernmental Panel on Climate Change warned this week</w:t>
      </w:r>
      <w:r w:rsidRPr="00373C99">
        <w:rPr>
          <w:sz w:val="16"/>
        </w:rPr>
        <w:t xml:space="preserve">. </w:t>
      </w:r>
      <w:r w:rsidRPr="009E29FA">
        <w:rPr>
          <w:highlight w:val="cyan"/>
          <w:u w:val="single"/>
        </w:rPr>
        <w:t>That means</w:t>
      </w:r>
      <w:r w:rsidRPr="00373C99">
        <w:rPr>
          <w:u w:val="single"/>
        </w:rPr>
        <w:t xml:space="preserve"> </w:t>
      </w:r>
      <w:r w:rsidRPr="00373C99">
        <w:rPr>
          <w:rStyle w:val="Emphasis"/>
        </w:rPr>
        <w:t xml:space="preserve">mid-century </w:t>
      </w:r>
      <w:r w:rsidRPr="009E29FA">
        <w:rPr>
          <w:rStyle w:val="Emphasis"/>
          <w:highlight w:val="cyan"/>
        </w:rPr>
        <w:t>famines</w:t>
      </w:r>
      <w:r w:rsidRPr="009E29FA">
        <w:rPr>
          <w:highlight w:val="cyan"/>
          <w:u w:val="single"/>
        </w:rPr>
        <w:t xml:space="preserve"> in</w:t>
      </w:r>
      <w:r w:rsidRPr="00373C99">
        <w:rPr>
          <w:sz w:val="16"/>
        </w:rPr>
        <w:t xml:space="preserve"> places like </w:t>
      </w:r>
      <w:r w:rsidRPr="009E29FA">
        <w:rPr>
          <w:rStyle w:val="Emphasis"/>
          <w:highlight w:val="cyan"/>
        </w:rPr>
        <w:t>India</w:t>
      </w:r>
      <w:r w:rsidRPr="009E29FA">
        <w:rPr>
          <w:highlight w:val="cyan"/>
          <w:u w:val="single"/>
        </w:rPr>
        <w:t xml:space="preserve">, </w:t>
      </w:r>
      <w:r w:rsidRPr="009E29FA">
        <w:rPr>
          <w:rStyle w:val="Emphasis"/>
          <w:highlight w:val="cyan"/>
        </w:rPr>
        <w:t>China</w:t>
      </w:r>
      <w:r w:rsidRPr="009E29FA">
        <w:rPr>
          <w:highlight w:val="cyan"/>
          <w:u w:val="single"/>
        </w:rPr>
        <w:t xml:space="preserve">, the </w:t>
      </w:r>
      <w:r w:rsidRPr="009E29FA">
        <w:rPr>
          <w:rStyle w:val="Emphasis"/>
          <w:highlight w:val="cyan"/>
        </w:rPr>
        <w:t>Middle East</w:t>
      </w:r>
      <w:r w:rsidRPr="009E29FA">
        <w:rPr>
          <w:highlight w:val="cyan"/>
          <w:u w:val="single"/>
        </w:rPr>
        <w:t xml:space="preserve"> and </w:t>
      </w:r>
      <w:r w:rsidRPr="009E29FA">
        <w:rPr>
          <w:rStyle w:val="Emphasis"/>
          <w:highlight w:val="cyan"/>
        </w:rPr>
        <w:t>Africa</w:t>
      </w:r>
      <w:r w:rsidRPr="00373C99">
        <w:rPr>
          <w:sz w:val="16"/>
        </w:rPr>
        <w:t>. But what scientists cannot predict is how humans living in the tropics and subtropics will respond to this form of stress. So let us turn to the strategic and military think tanks, who like to explore such scenarios, instead.</w:t>
      </w:r>
    </w:p>
    <w:p w14:paraId="5A8925E5" w14:textId="77777777" w:rsidR="0088584D" w:rsidRPr="00373C99" w:rsidRDefault="0088584D" w:rsidP="0088584D">
      <w:pPr>
        <w:rPr>
          <w:sz w:val="16"/>
        </w:rPr>
      </w:pPr>
      <w:r w:rsidRPr="00373C99">
        <w:rPr>
          <w:sz w:val="16"/>
        </w:rPr>
        <w:t xml:space="preserve">The Age of Consequences </w:t>
      </w:r>
      <w:r w:rsidRPr="00373C99">
        <w:rPr>
          <w:sz w:val="16"/>
          <w:szCs w:val="16"/>
        </w:rPr>
        <w:t>study by the US Centre for Strategic and International Studies says that under a 2.6 degree rise “nations around the world will be overwhelmed by the scale of change and pernicious challenges, such as pandemic disease.</w:t>
      </w:r>
      <w:r w:rsidRPr="00373C99">
        <w:rPr>
          <w:sz w:val="16"/>
        </w:rPr>
        <w:t xml:space="preserve"> The </w:t>
      </w:r>
      <w:r w:rsidRPr="009E29FA">
        <w:rPr>
          <w:highlight w:val="cyan"/>
          <w:u w:val="single"/>
        </w:rPr>
        <w:t>internal cohesion</w:t>
      </w:r>
      <w:r w:rsidRPr="00373C99">
        <w:rPr>
          <w:sz w:val="16"/>
        </w:rPr>
        <w:t xml:space="preserve"> of nations </w:t>
      </w:r>
      <w:r w:rsidRPr="009E29FA">
        <w:rPr>
          <w:highlight w:val="cyan"/>
          <w:u w:val="single"/>
        </w:rPr>
        <w:t>will be under</w:t>
      </w:r>
      <w:r w:rsidRPr="00373C99">
        <w:rPr>
          <w:u w:val="single"/>
        </w:rPr>
        <w:t xml:space="preserve"> great </w:t>
      </w:r>
      <w:r w:rsidRPr="009E29FA">
        <w:rPr>
          <w:highlight w:val="cyan"/>
          <w:u w:val="single"/>
        </w:rPr>
        <w:t>stress</w:t>
      </w:r>
      <w:r w:rsidRPr="00373C99">
        <w:rPr>
          <w:sz w:val="16"/>
        </w:rPr>
        <w:t>…</w:t>
      </w:r>
      <w:r w:rsidRPr="00373C99">
        <w:rPr>
          <w:u w:val="single"/>
        </w:rPr>
        <w:t>as a result of</w:t>
      </w:r>
      <w:r w:rsidRPr="00373C99">
        <w:rPr>
          <w:sz w:val="16"/>
        </w:rPr>
        <w:t xml:space="preserve"> a dramatic rise in migration and </w:t>
      </w:r>
      <w:r w:rsidRPr="00373C99">
        <w:rPr>
          <w:u w:val="single"/>
        </w:rPr>
        <w:t>changes in agricultural patterns</w:t>
      </w:r>
      <w:r w:rsidRPr="00373C99">
        <w:rPr>
          <w:sz w:val="16"/>
        </w:rPr>
        <w:t xml:space="preserve"> and water availability. The </w:t>
      </w:r>
      <w:r w:rsidRPr="00373C99">
        <w:rPr>
          <w:sz w:val="16"/>
          <w:szCs w:val="16"/>
        </w:rPr>
        <w:t>flooding of coastal communities around the world… has the potential to challenge regional and even national identities.</w:t>
      </w:r>
      <w:r w:rsidRPr="00373C99">
        <w:rPr>
          <w:u w:val="single"/>
        </w:rPr>
        <w:t xml:space="preserve"> </w:t>
      </w:r>
      <w:r w:rsidRPr="009E29FA">
        <w:rPr>
          <w:highlight w:val="cyan"/>
          <w:u w:val="single"/>
        </w:rPr>
        <w:t>Armed conflict</w:t>
      </w:r>
      <w:r w:rsidRPr="00373C99">
        <w:rPr>
          <w:sz w:val="16"/>
        </w:rPr>
        <w:t xml:space="preserve"> between nations </w:t>
      </w:r>
      <w:r w:rsidRPr="009E29FA">
        <w:rPr>
          <w:highlight w:val="cyan"/>
          <w:u w:val="single"/>
        </w:rPr>
        <w:t>over resources</w:t>
      </w:r>
      <w:r w:rsidRPr="00373C99">
        <w:rPr>
          <w:sz w:val="16"/>
        </w:rPr>
        <w:t xml:space="preserve">… </w:t>
      </w:r>
      <w:r w:rsidRPr="009E29FA">
        <w:rPr>
          <w:highlight w:val="cyan"/>
          <w:u w:val="single"/>
        </w:rPr>
        <w:t xml:space="preserve">is likely and </w:t>
      </w:r>
      <w:r w:rsidRPr="009E29FA">
        <w:rPr>
          <w:rStyle w:val="Emphasis"/>
          <w:highlight w:val="cyan"/>
        </w:rPr>
        <w:t>nuclear war is possible</w:t>
      </w:r>
      <w:r w:rsidRPr="00373C99">
        <w:rPr>
          <w:sz w:val="16"/>
        </w:rPr>
        <w:t xml:space="preserve">. The social consequences range from increased religious </w:t>
      </w:r>
      <w:proofErr w:type="spellStart"/>
      <w:r w:rsidRPr="00373C99">
        <w:rPr>
          <w:sz w:val="16"/>
        </w:rPr>
        <w:t>fervour</w:t>
      </w:r>
      <w:proofErr w:type="spellEnd"/>
      <w:r w:rsidRPr="00373C99">
        <w:rPr>
          <w:sz w:val="16"/>
        </w:rPr>
        <w:t xml:space="preserve"> to outright chaos.” Of five degrees – which the world is on course for by 2100 if present carbon emissions continue – it simply says the consequences are "inconceivable".</w:t>
      </w:r>
    </w:p>
    <w:p w14:paraId="5A7F9BBB" w14:textId="77777777" w:rsidR="0088584D" w:rsidRPr="00373C99" w:rsidRDefault="0088584D" w:rsidP="0088584D">
      <w:pPr>
        <w:rPr>
          <w:sz w:val="16"/>
        </w:rPr>
      </w:pPr>
      <w:r w:rsidRPr="009E29FA">
        <w:rPr>
          <w:highlight w:val="cyan"/>
          <w:u w:val="single"/>
        </w:rPr>
        <w:t>Eighteen nations</w:t>
      </w:r>
      <w:r w:rsidRPr="00373C99">
        <w:rPr>
          <w:u w:val="single"/>
        </w:rPr>
        <w:t xml:space="preserve"> currently </w:t>
      </w:r>
      <w:r w:rsidRPr="009E29FA">
        <w:rPr>
          <w:highlight w:val="cyan"/>
          <w:u w:val="single"/>
        </w:rPr>
        <w:t>have nuclear weapons</w:t>
      </w:r>
      <w:r w:rsidRPr="00373C99">
        <w:rPr>
          <w:u w:val="single"/>
        </w:rPr>
        <w:t xml:space="preserve"> </w:t>
      </w:r>
      <w:r w:rsidRPr="00373C99">
        <w:rPr>
          <w:sz w:val="16"/>
        </w:rPr>
        <w:t xml:space="preserve">technology </w:t>
      </w:r>
      <w:r w:rsidRPr="00373C99">
        <w:rPr>
          <w:u w:val="single"/>
        </w:rPr>
        <w:t xml:space="preserve">or access to it, </w:t>
      </w:r>
      <w:r w:rsidRPr="009E29FA">
        <w:rPr>
          <w:rStyle w:val="Emphasis"/>
          <w:highlight w:val="cyan"/>
        </w:rPr>
        <w:t>raising the stakes on nuclear conflict</w:t>
      </w:r>
      <w:r w:rsidRPr="00373C99">
        <w:rPr>
          <w:rStyle w:val="Emphasis"/>
        </w:rPr>
        <w:t xml:space="preserve"> to the highest level</w:t>
      </w:r>
      <w:r w:rsidRPr="00373C99">
        <w:rPr>
          <w:u w:val="single"/>
        </w:rPr>
        <w:t xml:space="preserve"> since the end of the Cold War</w:t>
      </w:r>
      <w:r w:rsidRPr="00373C99">
        <w:rPr>
          <w:sz w:val="16"/>
        </w:rPr>
        <w:t xml:space="preserve">. At the same time, with more than 4 billion people living in the world’s most vulnerable regions, scope for refugee tsunamis and pandemic disease is also large. </w:t>
      </w:r>
      <w:r w:rsidRPr="00373C99">
        <w:rPr>
          <w:u w:val="single"/>
        </w:rPr>
        <w:t>It is on the basis of scenarios such as these that</w:t>
      </w:r>
      <w:r w:rsidRPr="00373C99">
        <w:rPr>
          <w:sz w:val="16"/>
        </w:rPr>
        <w:t xml:space="preserve"> scientists like Peter </w:t>
      </w:r>
      <w:proofErr w:type="spellStart"/>
      <w:r w:rsidRPr="00373C99">
        <w:rPr>
          <w:sz w:val="16"/>
        </w:rPr>
        <w:t>Schellnhuber</w:t>
      </w:r>
      <w:proofErr w:type="spellEnd"/>
      <w:r w:rsidRPr="00373C99">
        <w:rPr>
          <w:sz w:val="16"/>
        </w:rPr>
        <w:t xml:space="preserve"> – </w:t>
      </w:r>
      <w:r w:rsidRPr="009E29FA">
        <w:rPr>
          <w:highlight w:val="cyan"/>
          <w:u w:val="single"/>
        </w:rPr>
        <w:t>science advisor to German President</w:t>
      </w:r>
      <w:r w:rsidRPr="00373C99">
        <w:rPr>
          <w:sz w:val="16"/>
        </w:rPr>
        <w:t xml:space="preserve"> Angela Merkel – and Canadian author Gwynne Dyer have </w:t>
      </w:r>
      <w:r w:rsidRPr="009E29FA">
        <w:rPr>
          <w:highlight w:val="cyan"/>
          <w:u w:val="single"/>
        </w:rPr>
        <w:t>warned of the</w:t>
      </w:r>
      <w:r w:rsidRPr="00373C99">
        <w:rPr>
          <w:sz w:val="16"/>
        </w:rPr>
        <w:t xml:space="preserve"> potential </w:t>
      </w:r>
      <w:r w:rsidRPr="009E29FA">
        <w:rPr>
          <w:rStyle w:val="Emphasis"/>
          <w:highlight w:val="cyan"/>
        </w:rPr>
        <w:t>loss of most of the human population</w:t>
      </w:r>
      <w:r w:rsidRPr="009E29FA">
        <w:rPr>
          <w:rStyle w:val="StyleUnderline"/>
          <w:highlight w:val="cyan"/>
        </w:rPr>
        <w:t xml:space="preserve"> </w:t>
      </w:r>
      <w:r w:rsidRPr="009E29FA">
        <w:rPr>
          <w:highlight w:val="cyan"/>
          <w:u w:val="single"/>
        </w:rPr>
        <w:t>in the conflicts, famines and pandemics</w:t>
      </w:r>
      <w:r w:rsidRPr="00373C99">
        <w:rPr>
          <w:u w:val="single"/>
        </w:rPr>
        <w:t xml:space="preserve"> spinning out of climate impacts</w:t>
      </w:r>
      <w:r w:rsidRPr="00373C99">
        <w:rPr>
          <w:sz w:val="16"/>
        </w:rPr>
        <w:t xml:space="preserve">. </w:t>
      </w:r>
      <w:r w:rsidRPr="00373C99">
        <w:rPr>
          <w:u w:val="single"/>
        </w:rPr>
        <w:t>Whether that adds up to extinction or not rather depends on how many of the world’s 20,000 nukes are let off in the process</w:t>
      </w:r>
      <w:r w:rsidRPr="00373C99">
        <w:rPr>
          <w:sz w:val="16"/>
        </w:rPr>
        <w:t xml:space="preserve">. These issues all involve assumptions about human, national and religious </w:t>
      </w:r>
      <w:proofErr w:type="spellStart"/>
      <w:r w:rsidRPr="00373C99">
        <w:rPr>
          <w:sz w:val="16"/>
        </w:rPr>
        <w:t>behaviour</w:t>
      </w:r>
      <w:proofErr w:type="spellEnd"/>
      <w:r w:rsidRPr="00373C99">
        <w:rPr>
          <w:sz w:val="16"/>
        </w:rPr>
        <w:t xml:space="preserve"> and are thus beyond the remit of scientific bodies like the IPCC, which can only hint at what they truly think will happen. So you are not getting the full picture from them.</w:t>
      </w:r>
    </w:p>
    <w:p w14:paraId="6C863118" w14:textId="77777777" w:rsidR="0088584D" w:rsidRPr="004A629A" w:rsidRDefault="0088584D" w:rsidP="0088584D">
      <w:pPr>
        <w:rPr>
          <w:sz w:val="14"/>
        </w:rPr>
      </w:pPr>
    </w:p>
    <w:p w14:paraId="73164F97" w14:textId="77777777" w:rsidR="0088584D" w:rsidRDefault="0088584D" w:rsidP="0088584D">
      <w:pPr>
        <w:pStyle w:val="Heading3"/>
      </w:pPr>
      <w:r>
        <w:t>AT: US Not Key</w:t>
      </w:r>
    </w:p>
    <w:p w14:paraId="39F84705" w14:textId="055398B3" w:rsidR="0088584D" w:rsidRDefault="0088584D" w:rsidP="0088584D">
      <w:pPr>
        <w:pStyle w:val="Heading4"/>
      </w:pPr>
      <w:r w:rsidRPr="00133F14">
        <w:t>U.S. emits more than 1/6 of emissions and its participation is symbolically importan</w:t>
      </w:r>
      <w:r w:rsidR="002D1897">
        <w:t xml:space="preserve">t for other countries </w:t>
      </w:r>
    </w:p>
    <w:p w14:paraId="04C96BB4" w14:textId="77777777" w:rsidR="0088584D" w:rsidRPr="008C34DE" w:rsidRDefault="0088584D" w:rsidP="0088584D"/>
    <w:p w14:paraId="3E35868C" w14:textId="77777777" w:rsidR="0088584D" w:rsidRPr="00614FD3" w:rsidRDefault="0088584D" w:rsidP="0088584D">
      <w:pPr>
        <w:pStyle w:val="Heading4"/>
        <w:rPr>
          <w:rFonts w:cs="Times New Roman"/>
        </w:rPr>
      </w:pPr>
      <w:r w:rsidRPr="00614FD3">
        <w:rPr>
          <w:rFonts w:cs="Times New Roman"/>
        </w:rPr>
        <w:t>US reductions are modeled globally</w:t>
      </w:r>
    </w:p>
    <w:p w14:paraId="26777E81" w14:textId="220C7D74" w:rsidR="0088584D" w:rsidRPr="00614FD3" w:rsidRDefault="0088584D" w:rsidP="0088584D">
      <w:r w:rsidRPr="00614FD3">
        <w:rPr>
          <w:rStyle w:val="Style13ptBold"/>
        </w:rPr>
        <w:t xml:space="preserve">Schmidt </w:t>
      </w:r>
      <w:r w:rsidR="00056A60">
        <w:rPr>
          <w:rStyle w:val="Style13ptBold"/>
        </w:rPr>
        <w:t>20</w:t>
      </w:r>
      <w:r w:rsidRPr="00614FD3">
        <w:rPr>
          <w:rStyle w:val="Style13ptBold"/>
        </w:rPr>
        <w:t>14</w:t>
      </w:r>
      <w:r>
        <w:rPr>
          <w:rStyle w:val="Style13ptBold"/>
        </w:rPr>
        <w:t>,</w:t>
      </w:r>
      <w:r w:rsidRPr="00614FD3">
        <w:t xml:space="preserve"> Jake Director of the International Program at the Natural Resources Defense Council, fourteen years’ experience in climate policy development including state, US national, Europe, developing countries, and international negotiations, 11/7/14, “U.S. Can Still Implement Strong International Climate Actions,” http://switchboard.nrdc.org/blogs/jschmidt/us_climate_actions.html</w:t>
      </w:r>
    </w:p>
    <w:p w14:paraId="513CE5F1" w14:textId="77777777" w:rsidR="0088584D" w:rsidRPr="00133F14" w:rsidRDefault="0088584D" w:rsidP="0088584D">
      <w:pPr>
        <w:rPr>
          <w:sz w:val="16"/>
        </w:rPr>
      </w:pPr>
      <w:r w:rsidRPr="00133F14">
        <w:rPr>
          <w:sz w:val="16"/>
        </w:rPr>
        <w:t xml:space="preserve">Domestic opponents of strong U.S. climate action have always complained that if the U.S. acted “unilaterally,” that no one else would act (almost two decades ago they used the catch phrase “It’s not global and it won’t work”). They claimed to support </w:t>
      </w:r>
      <w:r w:rsidRPr="00614FD3">
        <w:rPr>
          <w:rStyle w:val="StyleUnderline"/>
        </w:rPr>
        <w:t>a global response to climate change</w:t>
      </w:r>
      <w:r w:rsidRPr="00133F14">
        <w:rPr>
          <w:sz w:val="16"/>
        </w:rPr>
        <w:t xml:space="preserve"> that requires strong actions by all key countries. Luckily for them this </w:t>
      </w:r>
      <w:r w:rsidRPr="00614FD3">
        <w:rPr>
          <w:rStyle w:val="StyleUnderline"/>
        </w:rPr>
        <w:t>is exactly what the U.S. and other countries are preparing to agree next year</w:t>
      </w:r>
      <w:r w:rsidRPr="00133F14">
        <w:rPr>
          <w:sz w:val="16"/>
        </w:rPr>
        <w:t xml:space="preserve">. The agreement to be reached next December will have strong commitments from key countries to continue to implement actions to address their climate pollution and to take even bolder steps by 2025. As I discussed recently </w:t>
      </w:r>
      <w:r w:rsidRPr="00614FD3">
        <w:rPr>
          <w:rStyle w:val="StyleUnderline"/>
        </w:rPr>
        <w:t>you can see strong evidence that this is emerging as China will be prepared for bold climate targets next year</w:t>
      </w:r>
      <w:r w:rsidRPr="00133F14">
        <w:rPr>
          <w:sz w:val="16"/>
        </w:rPr>
        <w:t xml:space="preserve"> and Europe has already outlined its next round of climate targets. Similar signs are emerging in other key countries around the world such as India, Mexico, and South Korea. At the same time, </w:t>
      </w:r>
      <w:r w:rsidRPr="009E29FA">
        <w:rPr>
          <w:rStyle w:val="StyleUnderline"/>
          <w:highlight w:val="cyan"/>
        </w:rPr>
        <w:t>international action</w:t>
      </w:r>
      <w:r w:rsidRPr="00614FD3">
        <w:rPr>
          <w:rStyle w:val="StyleUnderline"/>
        </w:rPr>
        <w:t xml:space="preserve"> on climate change </w:t>
      </w:r>
      <w:r w:rsidRPr="009E29FA">
        <w:rPr>
          <w:rStyle w:val="StyleUnderline"/>
          <w:highlight w:val="cyan"/>
        </w:rPr>
        <w:t>is dependent on</w:t>
      </w:r>
      <w:r w:rsidRPr="00614FD3">
        <w:rPr>
          <w:rStyle w:val="StyleUnderline"/>
        </w:rPr>
        <w:t xml:space="preserve"> the actions that </w:t>
      </w:r>
      <w:r w:rsidRPr="009E29FA">
        <w:rPr>
          <w:rStyle w:val="StyleUnderline"/>
          <w:highlight w:val="cyan"/>
        </w:rPr>
        <w:t>countries</w:t>
      </w:r>
      <w:r w:rsidRPr="00614FD3">
        <w:rPr>
          <w:rStyle w:val="StyleUnderline"/>
        </w:rPr>
        <w:t xml:space="preserve"> take </w:t>
      </w:r>
      <w:r w:rsidRPr="009E29FA">
        <w:rPr>
          <w:rStyle w:val="StyleUnderline"/>
          <w:highlight w:val="cyan"/>
        </w:rPr>
        <w:t>at home</w:t>
      </w:r>
      <w:r w:rsidRPr="00614FD3">
        <w:rPr>
          <w:rStyle w:val="StyleUnderline"/>
        </w:rPr>
        <w:t xml:space="preserve">. </w:t>
      </w:r>
      <w:r w:rsidRPr="00133F14">
        <w:rPr>
          <w:sz w:val="16"/>
        </w:rPr>
        <w:t>When President Obama articulated the Climate Action Plan he boosted</w:t>
      </w:r>
      <w:r w:rsidRPr="00614FD3">
        <w:rPr>
          <w:rStyle w:val="StyleUnderline"/>
        </w:rPr>
        <w:t xml:space="preserve"> </w:t>
      </w:r>
      <w:r w:rsidRPr="009E29FA">
        <w:rPr>
          <w:rStyle w:val="StyleUnderline"/>
          <w:highlight w:val="cyan"/>
        </w:rPr>
        <w:t>U.S. international</w:t>
      </w:r>
      <w:r w:rsidRPr="00614FD3">
        <w:rPr>
          <w:rStyle w:val="StyleUnderline"/>
        </w:rPr>
        <w:t xml:space="preserve"> </w:t>
      </w:r>
      <w:r w:rsidRPr="009E29FA">
        <w:rPr>
          <w:rStyle w:val="StyleUnderline"/>
          <w:highlight w:val="cyan"/>
        </w:rPr>
        <w:t>credibility</w:t>
      </w:r>
      <w:r w:rsidRPr="00614FD3">
        <w:rPr>
          <w:rStyle w:val="StyleUnderline"/>
        </w:rPr>
        <w:t xml:space="preserve"> on climate </w:t>
      </w:r>
      <w:r w:rsidRPr="009E29FA">
        <w:rPr>
          <w:rStyle w:val="StyleUnderline"/>
          <w:highlight w:val="cyan"/>
        </w:rPr>
        <w:t>change</w:t>
      </w:r>
      <w:r w:rsidRPr="00614FD3">
        <w:rPr>
          <w:rStyle w:val="StyleUnderline"/>
        </w:rPr>
        <w:t xml:space="preserve"> </w:t>
      </w:r>
      <w:r w:rsidRPr="009E29FA">
        <w:rPr>
          <w:rStyle w:val="StyleUnderline"/>
          <w:highlight w:val="cyan"/>
        </w:rPr>
        <w:t xml:space="preserve">as countries have </w:t>
      </w:r>
      <w:r w:rsidRPr="009E29FA">
        <w:rPr>
          <w:rStyle w:val="Emphasis"/>
          <w:highlight w:val="cyan"/>
        </w:rPr>
        <w:t>always craved strong U.S.</w:t>
      </w:r>
      <w:r w:rsidRPr="00614FD3">
        <w:rPr>
          <w:rStyle w:val="Emphasis"/>
        </w:rPr>
        <w:t xml:space="preserve"> domestic </w:t>
      </w:r>
      <w:r w:rsidRPr="009E29FA">
        <w:rPr>
          <w:rStyle w:val="Emphasis"/>
          <w:highlight w:val="cyan"/>
        </w:rPr>
        <w:t>action</w:t>
      </w:r>
      <w:r w:rsidRPr="00133F14">
        <w:rPr>
          <w:sz w:val="16"/>
        </w:rPr>
        <w:t xml:space="preserve">. </w:t>
      </w:r>
      <w:r w:rsidRPr="00614FD3">
        <w:rPr>
          <w:rStyle w:val="StyleUnderline"/>
        </w:rPr>
        <w:t xml:space="preserve">As </w:t>
      </w:r>
      <w:r w:rsidRPr="009E29FA">
        <w:rPr>
          <w:rStyle w:val="StyleUnderline"/>
          <w:highlight w:val="cyan"/>
        </w:rPr>
        <w:t>one of the</w:t>
      </w:r>
      <w:r w:rsidRPr="00614FD3">
        <w:rPr>
          <w:rStyle w:val="StyleUnderline"/>
        </w:rPr>
        <w:t xml:space="preserve"> world’s </w:t>
      </w:r>
      <w:r w:rsidRPr="009E29FA">
        <w:rPr>
          <w:rStyle w:val="Emphasis"/>
          <w:highlight w:val="cyan"/>
        </w:rPr>
        <w:t>largest economies</w:t>
      </w:r>
      <w:r w:rsidRPr="00614FD3">
        <w:rPr>
          <w:rStyle w:val="StyleUnderline"/>
        </w:rPr>
        <w:t xml:space="preserve"> </w:t>
      </w:r>
      <w:r w:rsidRPr="009E29FA">
        <w:rPr>
          <w:rStyle w:val="StyleUnderline"/>
          <w:highlight w:val="cyan"/>
        </w:rPr>
        <w:t>and</w:t>
      </w:r>
      <w:r w:rsidRPr="00614FD3">
        <w:rPr>
          <w:rStyle w:val="StyleUnderline"/>
        </w:rPr>
        <w:t xml:space="preserve"> </w:t>
      </w:r>
      <w:r w:rsidRPr="009E29FA">
        <w:rPr>
          <w:rStyle w:val="Emphasis"/>
          <w:highlight w:val="cyan"/>
        </w:rPr>
        <w:t>major emitter</w:t>
      </w:r>
      <w:r w:rsidRPr="00614FD3">
        <w:rPr>
          <w:rStyle w:val="StyleUnderline"/>
        </w:rPr>
        <w:t xml:space="preserve">, </w:t>
      </w:r>
      <w:r w:rsidRPr="009E29FA">
        <w:rPr>
          <w:rStyle w:val="StyleUnderline"/>
          <w:highlight w:val="cyan"/>
        </w:rPr>
        <w:t>the</w:t>
      </w:r>
      <w:r w:rsidRPr="00614FD3">
        <w:rPr>
          <w:rStyle w:val="StyleUnderline"/>
        </w:rPr>
        <w:t xml:space="preserve"> actions of the </w:t>
      </w:r>
      <w:r w:rsidRPr="009E29FA">
        <w:rPr>
          <w:rStyle w:val="StyleUnderline"/>
          <w:highlight w:val="cyan"/>
        </w:rPr>
        <w:t xml:space="preserve">U.S. </w:t>
      </w:r>
      <w:r w:rsidRPr="009E29FA">
        <w:rPr>
          <w:rStyle w:val="Emphasis"/>
          <w:highlight w:val="cyan"/>
        </w:rPr>
        <w:t>matter a lot.</w:t>
      </w:r>
      <w:r w:rsidRPr="00133F14">
        <w:rPr>
          <w:sz w:val="16"/>
        </w:rPr>
        <w:t xml:space="preserve"> Following the election we will have to fight back efforts to undermine President Obama’s domestic climate change actions, but what the President is implementing is based upon the laws that Congress has already passed. And as President Obama said: “Congress will pass some bills I cannot sign.” We expect him to veto bills to gut his efforts on climate change (as reported in The Hill). And the new Congress lacks the votes to override him. On the international level, the story is essentially the same. </w:t>
      </w:r>
      <w:r w:rsidRPr="00614FD3">
        <w:rPr>
          <w:rStyle w:val="StyleUnderline"/>
        </w:rPr>
        <w:t>What the U.S. commits to next year as a part of the new international agreement will clearly be based upon the laws enshrined in the U.S.</w:t>
      </w:r>
      <w:r w:rsidRPr="00133F14">
        <w:rPr>
          <w:sz w:val="16"/>
        </w:rPr>
        <w:t xml:space="preserve"> The President has implemented or set in motion </w:t>
      </w:r>
      <w:r w:rsidRPr="009E29FA">
        <w:rPr>
          <w:rStyle w:val="StyleUnderline"/>
          <w:highlight w:val="cyan"/>
        </w:rPr>
        <w:t>strong actions for</w:t>
      </w:r>
      <w:r w:rsidRPr="00133F14">
        <w:rPr>
          <w:sz w:val="16"/>
        </w:rPr>
        <w:t xml:space="preserve"> </w:t>
      </w:r>
      <w:r w:rsidRPr="00614FD3">
        <w:rPr>
          <w:rStyle w:val="StyleUnderline"/>
        </w:rPr>
        <w:t>key sectors</w:t>
      </w:r>
      <w:r w:rsidRPr="00133F14">
        <w:rPr>
          <w:sz w:val="16"/>
        </w:rPr>
        <w:t xml:space="preserve"> of the U.S. economy </w:t>
      </w:r>
      <w:r w:rsidRPr="00614FD3">
        <w:rPr>
          <w:rStyle w:val="StyleUnderline"/>
        </w:rPr>
        <w:t xml:space="preserve">including the </w:t>
      </w:r>
      <w:r w:rsidRPr="009E29FA">
        <w:rPr>
          <w:rStyle w:val="StyleUnderline"/>
          <w:highlight w:val="cyan"/>
        </w:rPr>
        <w:t>electricity</w:t>
      </w:r>
      <w:r w:rsidRPr="00614FD3">
        <w:rPr>
          <w:rStyle w:val="StyleUnderline"/>
        </w:rPr>
        <w:t xml:space="preserve"> sector</w:t>
      </w:r>
      <w:r w:rsidRPr="00133F14">
        <w:rPr>
          <w:sz w:val="16"/>
        </w:rPr>
        <w:t xml:space="preserve">, transportation, and hydrofluorocarbons that </w:t>
      </w:r>
      <w:r w:rsidRPr="009E29FA">
        <w:rPr>
          <w:rStyle w:val="Emphasis"/>
          <w:highlight w:val="cyan"/>
        </w:rPr>
        <w:t>put the U.S. on a</w:t>
      </w:r>
      <w:r w:rsidRPr="00614FD3">
        <w:rPr>
          <w:rStyle w:val="Emphasis"/>
        </w:rPr>
        <w:t xml:space="preserve"> </w:t>
      </w:r>
      <w:r w:rsidRPr="009E29FA">
        <w:rPr>
          <w:rStyle w:val="Emphasis"/>
          <w:highlight w:val="cyan"/>
        </w:rPr>
        <w:t>trajectory</w:t>
      </w:r>
      <w:r w:rsidRPr="00614FD3">
        <w:rPr>
          <w:rStyle w:val="Emphasis"/>
        </w:rPr>
        <w:t xml:space="preserve"> </w:t>
      </w:r>
      <w:r w:rsidRPr="009E29FA">
        <w:rPr>
          <w:rStyle w:val="Emphasis"/>
          <w:highlight w:val="cyan"/>
        </w:rPr>
        <w:t>to meet their</w:t>
      </w:r>
      <w:r w:rsidRPr="00614FD3">
        <w:rPr>
          <w:rStyle w:val="Emphasis"/>
        </w:rPr>
        <w:t xml:space="preserve"> current climate </w:t>
      </w:r>
      <w:r w:rsidRPr="009E29FA">
        <w:rPr>
          <w:rStyle w:val="Emphasis"/>
          <w:highlight w:val="cyan"/>
        </w:rPr>
        <w:t>target</w:t>
      </w:r>
      <w:r w:rsidRPr="00133F14">
        <w:rPr>
          <w:sz w:val="16"/>
        </w:rPr>
        <w:t xml:space="preserve">. Through existing law the U.S. can make strong commitments to cut carbon pollution in 2025 that are ambitious, economically achievable, and legally achievable. We expect that the U.S. will lay out an ambitious climate target early next year. </w:t>
      </w:r>
      <w:r w:rsidRPr="00614FD3">
        <w:rPr>
          <w:rStyle w:val="StyleUnderline"/>
        </w:rPr>
        <w:t xml:space="preserve">U.S. action helps to </w:t>
      </w:r>
      <w:r w:rsidRPr="009E29FA">
        <w:rPr>
          <w:rStyle w:val="StyleUnderline"/>
          <w:highlight w:val="cyan"/>
        </w:rPr>
        <w:t>spur</w:t>
      </w:r>
      <w:r w:rsidRPr="00614FD3">
        <w:rPr>
          <w:rStyle w:val="StyleUnderline"/>
        </w:rPr>
        <w:t xml:space="preserve"> </w:t>
      </w:r>
      <w:r w:rsidRPr="009E29FA">
        <w:rPr>
          <w:rStyle w:val="StyleUnderline"/>
          <w:highlight w:val="cyan"/>
        </w:rPr>
        <w:t>international action</w:t>
      </w:r>
      <w:r w:rsidRPr="00614FD3">
        <w:rPr>
          <w:rStyle w:val="StyleUnderline"/>
        </w:rPr>
        <w:t xml:space="preserve"> on climate change</w:t>
      </w:r>
      <w:r w:rsidRPr="00133F14">
        <w:rPr>
          <w:sz w:val="16"/>
        </w:rPr>
        <w:t xml:space="preserve">. </w:t>
      </w:r>
      <w:r w:rsidRPr="009E29FA">
        <w:rPr>
          <w:rStyle w:val="Emphasis"/>
          <w:highlight w:val="cyan"/>
        </w:rPr>
        <w:t>By acting aggressively</w:t>
      </w:r>
      <w:r w:rsidRPr="00614FD3">
        <w:rPr>
          <w:rStyle w:val="Emphasis"/>
        </w:rPr>
        <w:t xml:space="preserve"> at-home </w:t>
      </w:r>
      <w:r w:rsidRPr="009E29FA">
        <w:rPr>
          <w:rStyle w:val="Emphasis"/>
          <w:highlight w:val="cyan"/>
        </w:rPr>
        <w:t>the U.S. is in a stronger</w:t>
      </w:r>
      <w:r w:rsidRPr="00614FD3">
        <w:rPr>
          <w:rStyle w:val="Emphasis"/>
        </w:rPr>
        <w:t xml:space="preserve"> </w:t>
      </w:r>
      <w:r w:rsidRPr="009E29FA">
        <w:rPr>
          <w:rStyle w:val="Emphasis"/>
          <w:highlight w:val="cyan"/>
        </w:rPr>
        <w:t>position</w:t>
      </w:r>
      <w:r w:rsidRPr="00614FD3">
        <w:rPr>
          <w:rStyle w:val="Emphasis"/>
        </w:rPr>
        <w:t xml:space="preserve"> </w:t>
      </w:r>
      <w:r w:rsidRPr="009E29FA">
        <w:rPr>
          <w:rStyle w:val="Emphasis"/>
          <w:highlight w:val="cyan"/>
        </w:rPr>
        <w:t>to achieve</w:t>
      </w:r>
      <w:r w:rsidRPr="00614FD3">
        <w:rPr>
          <w:rStyle w:val="Emphasis"/>
        </w:rPr>
        <w:t xml:space="preserve"> strong </w:t>
      </w:r>
      <w:r w:rsidRPr="009E29FA">
        <w:rPr>
          <w:rStyle w:val="Emphasis"/>
          <w:highlight w:val="cyan"/>
        </w:rPr>
        <w:t>commitments from</w:t>
      </w:r>
      <w:r w:rsidRPr="00614FD3">
        <w:rPr>
          <w:rStyle w:val="Emphasis"/>
        </w:rPr>
        <w:t xml:space="preserve"> </w:t>
      </w:r>
      <w:r w:rsidRPr="009E29FA">
        <w:rPr>
          <w:rStyle w:val="Emphasis"/>
          <w:highlight w:val="cyan"/>
        </w:rPr>
        <w:t>other</w:t>
      </w:r>
      <w:r w:rsidRPr="00614FD3">
        <w:rPr>
          <w:rStyle w:val="Emphasis"/>
        </w:rPr>
        <w:t xml:space="preserve"> countrie</w:t>
      </w:r>
      <w:r w:rsidRPr="009E29FA">
        <w:rPr>
          <w:rStyle w:val="Emphasis"/>
          <w:highlight w:val="cyan"/>
        </w:rPr>
        <w:t>s</w:t>
      </w:r>
      <w:r w:rsidRPr="00133F14">
        <w:rPr>
          <w:sz w:val="16"/>
        </w:rPr>
        <w:t xml:space="preserve">. </w:t>
      </w:r>
      <w:r w:rsidRPr="00614FD3">
        <w:rPr>
          <w:rStyle w:val="StyleUnderline"/>
        </w:rPr>
        <w:t>This creates a positive dynamic where U.S. action helps to solidify even more action.</w:t>
      </w:r>
      <w:r w:rsidRPr="00133F14">
        <w:rPr>
          <w:sz w:val="16"/>
        </w:rPr>
        <w:t xml:space="preserve"> We expect challenges to these efforts from those that want to deny that climate change exists or entities that want to continue to dump unlimited carbon pollution in to the air. But those efforts go against what the American public wants. A recent ABC/Washington Post survey, for instance, found that 7 in 10 Americans view climate change as a serious problem and support federal action to reduce carbon pollution. And a growing group of businesses understand that failure to act on climate change hurts their bottom-line and that taking bold action is achievable (for example see these leading companies). </w:t>
      </w:r>
      <w:r w:rsidRPr="00614FD3">
        <w:rPr>
          <w:rStyle w:val="StyleUnderline"/>
        </w:rPr>
        <w:t>Strong U.S. domestic and international action on climate change</w:t>
      </w:r>
      <w:r w:rsidRPr="00133F14">
        <w:rPr>
          <w:sz w:val="16"/>
        </w:rPr>
        <w:t xml:space="preserve"> is what the American public and businesses want. It is enshrined in the U.S. domestic law. It </w:t>
      </w:r>
      <w:r w:rsidRPr="00614FD3">
        <w:rPr>
          <w:rStyle w:val="StyleUnderline"/>
        </w:rPr>
        <w:t>is what our children and grandchildren need</w:t>
      </w:r>
      <w:r w:rsidRPr="00133F14">
        <w:rPr>
          <w:sz w:val="16"/>
        </w:rPr>
        <w:t>. President Obama can continue to lead on this effort by fully implementing the steps in the Climate Action Plan and helping to secure a strong international agreement next year.</w:t>
      </w:r>
    </w:p>
    <w:p w14:paraId="284E288B" w14:textId="77777777" w:rsidR="0088584D" w:rsidRDefault="0088584D" w:rsidP="0088584D">
      <w:pPr>
        <w:pStyle w:val="Heading3"/>
      </w:pPr>
      <w:bookmarkStart w:id="9" w:name="_Hlk536864548"/>
      <w:r>
        <w:t>AT: Won’t Withdraw</w:t>
      </w:r>
    </w:p>
    <w:p w14:paraId="222CEB2C" w14:textId="77777777" w:rsidR="0088584D" w:rsidRPr="00FD2570" w:rsidRDefault="0088584D" w:rsidP="0088584D"/>
    <w:p w14:paraId="3046C5F6" w14:textId="0FAF3F28" w:rsidR="0088584D" w:rsidRDefault="007A6575" w:rsidP="0088584D">
      <w:pPr>
        <w:pStyle w:val="Heading4"/>
      </w:pPr>
      <w:r>
        <w:t>Dem presidential v</w:t>
      </w:r>
      <w:r w:rsidR="0088584D">
        <w:t>ictory key to staying in Paris agreement</w:t>
      </w:r>
    </w:p>
    <w:p w14:paraId="26253314" w14:textId="77777777" w:rsidR="0088584D" w:rsidRPr="006B2C8C" w:rsidRDefault="0088584D" w:rsidP="0088584D">
      <w:r w:rsidRPr="003119D5">
        <w:t xml:space="preserve">Chelsea </w:t>
      </w:r>
      <w:r w:rsidRPr="003119D5">
        <w:rPr>
          <w:rStyle w:val="Style13ptBold"/>
        </w:rPr>
        <w:t>Harvey</w:t>
      </w:r>
      <w:r w:rsidRPr="003119D5">
        <w:t>, 6-5-20</w:t>
      </w:r>
      <w:r w:rsidRPr="003119D5">
        <w:rPr>
          <w:rStyle w:val="Style13ptBold"/>
        </w:rPr>
        <w:t>17</w:t>
      </w:r>
      <w:r w:rsidRPr="003119D5">
        <w:t>, Withdrawing from the Paris deal takes four years. Our next president could join again in 30 days., Washington Post, https://www.washingtonpost.com/news/energy-environment/wp/2017/06/05/withdrawing-from-the-paris-deal-takes-four-years-our-next-president-could-join-again-in-30-days/?utm_term=.64430f2b2578, accessed 11-27-2018 {\\EP}</w:t>
      </w:r>
    </w:p>
    <w:p w14:paraId="7C254F64" w14:textId="77777777" w:rsidR="0088584D" w:rsidRDefault="0088584D" w:rsidP="0088584D">
      <w:pPr>
        <w:rPr>
          <w:sz w:val="16"/>
        </w:rPr>
      </w:pPr>
      <w:r w:rsidRPr="006B2C8C">
        <w:rPr>
          <w:rStyle w:val="StyleUnderline"/>
        </w:rPr>
        <w:t xml:space="preserve">While President </w:t>
      </w:r>
      <w:r w:rsidRPr="009E29FA">
        <w:rPr>
          <w:rStyle w:val="StyleUnderline"/>
          <w:highlight w:val="cyan"/>
        </w:rPr>
        <w:t xml:space="preserve">Trump </w:t>
      </w:r>
      <w:r w:rsidRPr="009861D6">
        <w:rPr>
          <w:rStyle w:val="StyleUnderline"/>
        </w:rPr>
        <w:t xml:space="preserve">has </w:t>
      </w:r>
      <w:hyperlink r:id="rId86" w:history="1">
        <w:r w:rsidRPr="009E29FA">
          <w:rPr>
            <w:rStyle w:val="StyleUnderline"/>
            <w:highlight w:val="cyan"/>
          </w:rPr>
          <w:t xml:space="preserve">vowed to </w:t>
        </w:r>
        <w:r w:rsidRPr="009861D6">
          <w:rPr>
            <w:rStyle w:val="StyleUnderline"/>
          </w:rPr>
          <w:t xml:space="preserve">formally </w:t>
        </w:r>
        <w:r w:rsidRPr="009E29FA">
          <w:rPr>
            <w:rStyle w:val="StyleUnderline"/>
            <w:highlight w:val="cyan"/>
          </w:rPr>
          <w:t xml:space="preserve">withdraw from </w:t>
        </w:r>
        <w:r w:rsidRPr="009861D6">
          <w:rPr>
            <w:rStyle w:val="StyleUnderline"/>
          </w:rPr>
          <w:t xml:space="preserve">the </w:t>
        </w:r>
        <w:r w:rsidRPr="009E29FA">
          <w:rPr>
            <w:rStyle w:val="StyleUnderline"/>
            <w:highlight w:val="cyan"/>
          </w:rPr>
          <w:t xml:space="preserve">Paris </w:t>
        </w:r>
        <w:r w:rsidRPr="009861D6">
          <w:rPr>
            <w:rStyle w:val="StyleUnderline"/>
          </w:rPr>
          <w:t>climate agreement</w:t>
        </w:r>
      </w:hyperlink>
      <w:r w:rsidRPr="006B2C8C">
        <w:rPr>
          <w:sz w:val="16"/>
        </w:rPr>
        <w:t xml:space="preserve">, sparking international outrage, it doesn’t necessarily mean the end of U.S. involvement forever. </w:t>
      </w:r>
      <w:r w:rsidRPr="009E29FA">
        <w:rPr>
          <w:rStyle w:val="StyleUnderline"/>
          <w:highlight w:val="cyan"/>
        </w:rPr>
        <w:t xml:space="preserve">A future president could </w:t>
      </w:r>
      <w:r w:rsidRPr="009861D6">
        <w:rPr>
          <w:rStyle w:val="StyleUnderline"/>
        </w:rPr>
        <w:t xml:space="preserve">have us </w:t>
      </w:r>
      <w:r w:rsidRPr="009E29FA">
        <w:rPr>
          <w:rStyle w:val="StyleUnderline"/>
          <w:highlight w:val="cyan"/>
        </w:rPr>
        <w:t xml:space="preserve">back in the agreement in </w:t>
      </w:r>
      <w:r w:rsidRPr="009861D6">
        <w:rPr>
          <w:rStyle w:val="StyleUnderline"/>
        </w:rPr>
        <w:t xml:space="preserve">as little as </w:t>
      </w:r>
      <w:r w:rsidRPr="009E29FA">
        <w:rPr>
          <w:rStyle w:val="StyleUnderline"/>
          <w:highlight w:val="cyan"/>
        </w:rPr>
        <w:t>30 days</w:t>
      </w:r>
      <w:r w:rsidRPr="006B2C8C">
        <w:rPr>
          <w:sz w:val="16"/>
        </w:rPr>
        <w:t xml:space="preserve">, legal experts say. </w:t>
      </w:r>
      <w:r w:rsidRPr="006B2C8C">
        <w:rPr>
          <w:rStyle w:val="StyleUnderline"/>
        </w:rPr>
        <w:t>Under the rules of the Paris agreement, parties are allowed to exit and reenter as they choose, although withdrawing is a much lengthier legal process than returning.</w:t>
      </w:r>
      <w:r w:rsidRPr="006B2C8C">
        <w:rPr>
          <w:sz w:val="16"/>
        </w:rPr>
        <w:t xml:space="preserve"> And there are no provisions stipulating how much time has passed after withdrawal before a nation can begin the process of rejoining the agreement. “A subsequent president would thus be able to submit a document stating the United States’ intention to become a party to the Agreement as soon as she or he wanted to,” </w:t>
      </w:r>
      <w:hyperlink r:id="rId87" w:history="1">
        <w:r w:rsidRPr="006B2C8C">
          <w:rPr>
            <w:rStyle w:val="Hyperlink"/>
            <w:sz w:val="16"/>
          </w:rPr>
          <w:t>Michael Burger</w:t>
        </w:r>
      </w:hyperlink>
      <w:r w:rsidRPr="006B2C8C">
        <w:rPr>
          <w:sz w:val="16"/>
        </w:rPr>
        <w:t xml:space="preserve">, executive director of the Sabin Center for Climate Change Law at Columbia Law School, said in an email to The Washington Post — although he added that such an action is certainly outside the norm. “Countries don’t typically withdraw from complex international agreements that they led the way in negotiating,” he said. The rules of withdrawal </w:t>
      </w:r>
      <w:r w:rsidRPr="006B2C8C">
        <w:rPr>
          <w:rStyle w:val="StyleUnderline"/>
        </w:rPr>
        <w:t xml:space="preserve">As it is, Trump’s verbal pledge to withdraw, which he revealed in an internationally resounding announcement last week, is not final — yet, anyway. </w:t>
      </w:r>
      <w:r w:rsidRPr="003119D5">
        <w:t>Withdrawal requires a formal process, which will take nearly four years to complete. The earliest a U.S. withdrawal could be finalized is Nov. 4, 2020</w:t>
      </w:r>
      <w:r w:rsidRPr="006B2C8C">
        <w:rPr>
          <w:rStyle w:val="StyleUnderline"/>
        </w:rPr>
        <w:t>.</w:t>
      </w:r>
      <w:r>
        <w:rPr>
          <w:rStyle w:val="StyleUnderline"/>
        </w:rPr>
        <w:t xml:space="preserve"> </w:t>
      </w:r>
      <w:r w:rsidRPr="006B2C8C">
        <w:rPr>
          <w:rStyle w:val="StyleUnderline"/>
        </w:rPr>
        <w:t>According to the</w:t>
      </w:r>
      <w:r>
        <w:rPr>
          <w:rStyle w:val="StyleUnderline"/>
        </w:rPr>
        <w:t xml:space="preserve"> </w:t>
      </w:r>
      <w:hyperlink r:id="rId88" w:history="1">
        <w:r w:rsidRPr="006B2C8C">
          <w:rPr>
            <w:rStyle w:val="StyleUnderline"/>
          </w:rPr>
          <w:t>rules of the Paris agreement</w:t>
        </w:r>
      </w:hyperlink>
      <w:r w:rsidRPr="006B2C8C">
        <w:rPr>
          <w:rStyle w:val="StyleUnderline"/>
        </w:rPr>
        <w:t>, nations wishing to exit must first submit a document to the United Nations specifying their intent to withdraw. However, this is permitted only after three years have passed since the agreement entered into force — and that date was Nov. 4, 2016. This means that the U.S. can submit its written notice Nov. 4, 2019, at the earliest. After</w:t>
      </w:r>
      <w:r>
        <w:rPr>
          <w:rStyle w:val="StyleUnderline"/>
        </w:rPr>
        <w:t xml:space="preserve"> </w:t>
      </w:r>
      <w:r w:rsidRPr="006B2C8C">
        <w:rPr>
          <w:rStyle w:val="StyleUnderline"/>
        </w:rPr>
        <w:t>that, the rules specify that the official withdrawal will take effect exactly one year later at the earliest, or potentially on a later date of the party’s choosing.</w:t>
      </w:r>
      <w:r>
        <w:rPr>
          <w:rStyle w:val="StyleUnderline"/>
        </w:rPr>
        <w:t xml:space="preserve"> </w:t>
      </w:r>
      <w:r w:rsidRPr="006B2C8C">
        <w:rPr>
          <w:sz w:val="16"/>
        </w:rPr>
        <w:t xml:space="preserve">In that intervening year, a nation may decide to cancel its withdrawal at any point, said Maria </w:t>
      </w:r>
      <w:proofErr w:type="spellStart"/>
      <w:r w:rsidRPr="006B2C8C">
        <w:rPr>
          <w:sz w:val="16"/>
        </w:rPr>
        <w:t>Manguiat</w:t>
      </w:r>
      <w:proofErr w:type="spellEnd"/>
      <w:r w:rsidRPr="006B2C8C">
        <w:rPr>
          <w:sz w:val="16"/>
        </w:rPr>
        <w:t xml:space="preserve">, a climate expert with the United Nations Environment Program’s Law Division. “It doesn’t make the country look very good, but legally it’s entitled to do that,” she told The Washington Post. </w:t>
      </w:r>
      <w:r w:rsidRPr="006B2C8C">
        <w:rPr>
          <w:rStyle w:val="StyleUnderline"/>
        </w:rPr>
        <w:t xml:space="preserve">Altogether, if Trump acted as quickly as possible to withdraw from the agreement, the process could be </w:t>
      </w:r>
      <w:r w:rsidRPr="009E29FA">
        <w:rPr>
          <w:rStyle w:val="StyleUnderline"/>
          <w:highlight w:val="cyan"/>
        </w:rPr>
        <w:t xml:space="preserve">completed </w:t>
      </w:r>
      <w:r w:rsidRPr="009861D6">
        <w:rPr>
          <w:rStyle w:val="StyleUnderline"/>
        </w:rPr>
        <w:t>Nov. 4, 2020, at the earliest. That’s</w:t>
      </w:r>
      <w:r w:rsidRPr="009E29FA">
        <w:rPr>
          <w:rStyle w:val="StyleUnderline"/>
          <w:highlight w:val="cyan"/>
        </w:rPr>
        <w:t xml:space="preserve"> the day after the next presidential election</w:t>
      </w:r>
      <w:r w:rsidRPr="006B2C8C">
        <w:rPr>
          <w:rStyle w:val="StyleUnderline"/>
        </w:rPr>
        <w:t>.</w:t>
      </w:r>
      <w:r>
        <w:rPr>
          <w:rStyle w:val="StyleUnderline"/>
        </w:rPr>
        <w:t xml:space="preserve"> </w:t>
      </w:r>
      <w:r w:rsidRPr="006B2C8C">
        <w:rPr>
          <w:sz w:val="16"/>
        </w:rPr>
        <w:t xml:space="preserve">Rejoining the agreement And as Burger pointed out, </w:t>
      </w:r>
      <w:r w:rsidRPr="009E29FA">
        <w:rPr>
          <w:rStyle w:val="StyleUnderline"/>
          <w:highlight w:val="cyan"/>
        </w:rPr>
        <w:t>there’s nothing stopping a future president from adding us right back in</w:t>
      </w:r>
      <w:r w:rsidRPr="006B2C8C">
        <w:rPr>
          <w:sz w:val="16"/>
        </w:rPr>
        <w:t xml:space="preserve">. According to the agreement’s rules, parties may officially join in one of two ways. First, they can join by signature and ratification — that is, by participating in the agreement’s original negotiations and then signing on board. This is how the United States originally became a part of the agreement. After the deadline for signature has passed, which occurred April 21 of this year, parties may join through a process called accession, which is essentially the legal term for joining an agreement at a later date, after it has already been negotiated and signed by other nations. Parties that join by accession are subject to all the same conditions as parties that joined by signature, and nothing in the rules prevents a nation from joining by signature, withdrawing and then rejoining by accession. </w:t>
      </w:r>
      <w:r w:rsidRPr="006B2C8C">
        <w:rPr>
          <w:rStyle w:val="StyleUnderline"/>
        </w:rPr>
        <w:t xml:space="preserve">According to </w:t>
      </w:r>
      <w:proofErr w:type="spellStart"/>
      <w:r w:rsidRPr="006B2C8C">
        <w:rPr>
          <w:rStyle w:val="StyleUnderline"/>
        </w:rPr>
        <w:t>Manguiat</w:t>
      </w:r>
      <w:proofErr w:type="spellEnd"/>
      <w:r w:rsidRPr="006B2C8C">
        <w:rPr>
          <w:rStyle w:val="StyleUnderline"/>
        </w:rPr>
        <w:t xml:space="preserve">, </w:t>
      </w:r>
      <w:r w:rsidRPr="009E29FA">
        <w:rPr>
          <w:rStyle w:val="StyleUnderline"/>
          <w:highlight w:val="cyan"/>
        </w:rPr>
        <w:t>the United States could do just that by simply submitting another document to the United Nations</w:t>
      </w:r>
      <w:r w:rsidRPr="006B2C8C">
        <w:rPr>
          <w:rStyle w:val="StyleUnderline"/>
        </w:rPr>
        <w:t xml:space="preserve">, which it may do at any time after withdrawal takes effect — even immediately, if the president so chose. </w:t>
      </w:r>
      <w:r w:rsidRPr="009E29FA">
        <w:rPr>
          <w:rStyle w:val="StyleUnderline"/>
          <w:highlight w:val="cyan"/>
        </w:rPr>
        <w:t>Its reentry would take legal effect just 30 days later</w:t>
      </w:r>
      <w:r w:rsidRPr="006B2C8C">
        <w:rPr>
          <w:rStyle w:val="StyleUnderline"/>
        </w:rPr>
        <w:t>.</w:t>
      </w:r>
      <w:r>
        <w:rPr>
          <w:rStyle w:val="StyleUnderline"/>
        </w:rPr>
        <w:t xml:space="preserve"> </w:t>
      </w:r>
      <w:r w:rsidRPr="006B2C8C">
        <w:rPr>
          <w:rStyle w:val="StyleUnderline"/>
        </w:rPr>
        <w:t xml:space="preserve">In theory, our next president could start this process immediately upon </w:t>
      </w:r>
      <w:r w:rsidRPr="00DD4CD2">
        <w:rPr>
          <w:rStyle w:val="StyleUnderline"/>
        </w:rPr>
        <w:t>taking office — potentially right after the Jan. 20, 2021, inauguration</w:t>
      </w:r>
      <w:r w:rsidRPr="006B2C8C">
        <w:rPr>
          <w:rStyle w:val="StyleUnderline"/>
        </w:rPr>
        <w:t xml:space="preserve">, if a transition occurs at that time. And in the meantime, it’s likely that rejoining </w:t>
      </w:r>
      <w:r w:rsidRPr="009E29FA">
        <w:rPr>
          <w:rStyle w:val="StyleUnderline"/>
          <w:highlight w:val="cyan"/>
        </w:rPr>
        <w:t xml:space="preserve">Paris will feature </w:t>
      </w:r>
      <w:r w:rsidRPr="00DD4CD2">
        <w:rPr>
          <w:rStyle w:val="StyleUnderline"/>
        </w:rPr>
        <w:t xml:space="preserve">as </w:t>
      </w:r>
      <w:r w:rsidRPr="009E29FA">
        <w:rPr>
          <w:rStyle w:val="StyleUnderline"/>
          <w:highlight w:val="cyan"/>
        </w:rPr>
        <w:t xml:space="preserve">a key campaign promise for </w:t>
      </w:r>
      <w:r w:rsidRPr="00DD4CD2">
        <w:rPr>
          <w:rStyle w:val="StyleUnderline"/>
        </w:rPr>
        <w:t xml:space="preserve">any </w:t>
      </w:r>
      <w:r w:rsidRPr="009E29FA">
        <w:rPr>
          <w:rStyle w:val="StyleUnderline"/>
          <w:highlight w:val="cyan"/>
        </w:rPr>
        <w:t>liberal candidates</w:t>
      </w:r>
      <w:r w:rsidRPr="006B2C8C">
        <w:rPr>
          <w:rStyle w:val="StyleUnderline"/>
        </w:rPr>
        <w:t xml:space="preserve"> running against Trump in 2020</w:t>
      </w:r>
      <w:r w:rsidRPr="006B2C8C">
        <w:rPr>
          <w:sz w:val="16"/>
        </w:rPr>
        <w:t xml:space="preserve">. International outrage aside, </w:t>
      </w:r>
      <w:r w:rsidRPr="00DD4CD2">
        <w:rPr>
          <w:rStyle w:val="StyleUnderline"/>
        </w:rPr>
        <w:t xml:space="preserve">polls suggested that </w:t>
      </w:r>
      <w:r w:rsidRPr="009E29FA">
        <w:rPr>
          <w:rStyle w:val="StyleUnderline"/>
          <w:highlight w:val="cyan"/>
        </w:rPr>
        <w:t>most Americans want</w:t>
      </w:r>
      <w:r w:rsidRPr="00DD4CD2">
        <w:rPr>
          <w:rStyle w:val="StyleUnderline"/>
        </w:rPr>
        <w:t xml:space="preserve">ed the U.S. </w:t>
      </w:r>
      <w:r w:rsidRPr="009E29FA">
        <w:rPr>
          <w:rStyle w:val="StyleUnderline"/>
          <w:highlight w:val="cyan"/>
        </w:rPr>
        <w:t xml:space="preserve">to remain in </w:t>
      </w:r>
      <w:r w:rsidRPr="00DD4CD2">
        <w:rPr>
          <w:rStyle w:val="StyleUnderline"/>
        </w:rPr>
        <w:t xml:space="preserve">the </w:t>
      </w:r>
      <w:r w:rsidRPr="009E29FA">
        <w:rPr>
          <w:rStyle w:val="StyleUnderline"/>
          <w:highlight w:val="cyan"/>
        </w:rPr>
        <w:t xml:space="preserve">Paris </w:t>
      </w:r>
      <w:r w:rsidRPr="00DD4CD2">
        <w:rPr>
          <w:rStyle w:val="StyleUnderline"/>
        </w:rPr>
        <w:t>agreement</w:t>
      </w:r>
      <w:r w:rsidRPr="009E29FA">
        <w:rPr>
          <w:rStyle w:val="StyleUnderline"/>
          <w:highlight w:val="cyan"/>
        </w:rPr>
        <w:t xml:space="preserve">, and </w:t>
      </w:r>
      <w:r w:rsidRPr="00DD4CD2">
        <w:rPr>
          <w:rStyle w:val="StyleUnderline"/>
        </w:rPr>
        <w:t xml:space="preserve">it’s likely that </w:t>
      </w:r>
      <w:r w:rsidRPr="009E29FA">
        <w:rPr>
          <w:rStyle w:val="StyleUnderline"/>
          <w:highlight w:val="cyan"/>
        </w:rPr>
        <w:t xml:space="preserve">many </w:t>
      </w:r>
      <w:r w:rsidRPr="00DD4CD2">
        <w:rPr>
          <w:rStyle w:val="StyleUnderline"/>
        </w:rPr>
        <w:t xml:space="preserve">would </w:t>
      </w:r>
      <w:r w:rsidRPr="009E29FA">
        <w:rPr>
          <w:rStyle w:val="StyleUnderline"/>
          <w:highlight w:val="cyan"/>
        </w:rPr>
        <w:t xml:space="preserve">support an immediate reentry </w:t>
      </w:r>
      <w:r w:rsidRPr="00DD4CD2">
        <w:rPr>
          <w:rStyle w:val="StyleUnderline"/>
        </w:rPr>
        <w:t xml:space="preserve">under a new leader. </w:t>
      </w:r>
      <w:r w:rsidRPr="00DD4CD2">
        <w:rPr>
          <w:sz w:val="16"/>
        </w:rPr>
        <w:t>Meanwhile</w:t>
      </w:r>
      <w:r w:rsidRPr="006B2C8C">
        <w:rPr>
          <w:sz w:val="16"/>
        </w:rPr>
        <w:t xml:space="preserve">, the United States can actually keep participating in Paris negotiations The country will legally remain a party to the agreement and have a seat at the table in future Paris-related negotiations until it officially exits. It’s unclear how involved the United States will be in these processes now that the intent to withdraw has been announced. According to </w:t>
      </w:r>
      <w:proofErr w:type="spellStart"/>
      <w:r w:rsidRPr="006B2C8C">
        <w:rPr>
          <w:sz w:val="16"/>
        </w:rPr>
        <w:t>Manguiat</w:t>
      </w:r>
      <w:proofErr w:type="spellEnd"/>
      <w:r w:rsidRPr="006B2C8C">
        <w:rPr>
          <w:sz w:val="16"/>
        </w:rPr>
        <w:t xml:space="preserve">, there are important negotiations still coming up in the next few years that the United States has the potential to influence while it’s still a party to the agreement. Among these is the crafting of the Paris “rule book,” a set of guidelines on how parties should communicate updates on their domestic climate action, review their collective progress and other issues related to the implementation and enforcement of the agreement. These guidelines are supposed to be completed in 2018, according to </w:t>
      </w:r>
      <w:proofErr w:type="spellStart"/>
      <w:r w:rsidRPr="006B2C8C">
        <w:rPr>
          <w:sz w:val="16"/>
        </w:rPr>
        <w:t>Manguiat</w:t>
      </w:r>
      <w:proofErr w:type="spellEnd"/>
      <w:r w:rsidRPr="006B2C8C">
        <w:rPr>
          <w:sz w:val="16"/>
        </w:rPr>
        <w:t>, meaning the United States will still have the opportunity to be involved. “Whether that means that the U.S. would still insist on certain positions or whether it will take a backseat knowing that it won’t be in the agreement in a few years, no one can tell,” she said.</w:t>
      </w:r>
    </w:p>
    <w:bookmarkEnd w:id="9"/>
    <w:p w14:paraId="57E805AD" w14:textId="77777777" w:rsidR="0088584D" w:rsidRDefault="0088584D" w:rsidP="0088584D">
      <w:pPr>
        <w:pStyle w:val="Heading3"/>
      </w:pPr>
      <w:r>
        <w:t>2NC Paris / Russia Mod</w:t>
      </w:r>
    </w:p>
    <w:p w14:paraId="7B2E90CA" w14:textId="77777777" w:rsidR="0088584D" w:rsidRDefault="0088584D" w:rsidP="0088584D">
      <w:pPr>
        <w:pStyle w:val="Heading4"/>
      </w:pPr>
    </w:p>
    <w:p w14:paraId="44759882" w14:textId="77777777" w:rsidR="0088584D" w:rsidRPr="00AB523A" w:rsidRDefault="0088584D" w:rsidP="0088584D">
      <w:pPr>
        <w:pStyle w:val="Heading4"/>
      </w:pPr>
      <w:r w:rsidRPr="00AB523A">
        <w:t xml:space="preserve">Failure to lead on Paris alienates </w:t>
      </w:r>
      <w:r w:rsidRPr="00263547">
        <w:t>allied cooperation</w:t>
      </w:r>
      <w:r w:rsidRPr="00AB523A">
        <w:t xml:space="preserve"> that’s vital to check Russian aggression </w:t>
      </w:r>
    </w:p>
    <w:p w14:paraId="6E688845" w14:textId="77777777" w:rsidR="0088584D" w:rsidRPr="00AB523A" w:rsidRDefault="0088584D" w:rsidP="0088584D">
      <w:r w:rsidRPr="00AB523A">
        <w:t xml:space="preserve">Varun </w:t>
      </w:r>
      <w:proofErr w:type="spellStart"/>
      <w:r w:rsidRPr="00AB523A">
        <w:rPr>
          <w:rStyle w:val="Style13ptBold"/>
        </w:rPr>
        <w:t>Sivaram</w:t>
      </w:r>
      <w:proofErr w:type="spellEnd"/>
      <w:r w:rsidRPr="00AB523A">
        <w:rPr>
          <w:rStyle w:val="Style13ptBold"/>
        </w:rPr>
        <w:t xml:space="preserve"> </w:t>
      </w:r>
      <w:r>
        <w:rPr>
          <w:rStyle w:val="Style13ptBold"/>
        </w:rPr>
        <w:t>2016</w:t>
      </w:r>
      <w:r w:rsidRPr="00AB523A">
        <w:t xml:space="preserve">, Douglas Dillon Fellow and Acting Director of the Program on Energy Security and Climate Change at the Council on Foreign Relations. SAGATOM SAHA is a research associate for energy and U.S. foreign policy at the Council on Foreign Relations, “The Trouble With Ceding Climate Leadership to China”, </w:t>
      </w:r>
      <w:r>
        <w:t>12-20-</w:t>
      </w:r>
      <w:r w:rsidRPr="00AB523A">
        <w:t>2016, Foreign Affairs, https://www.foreignaffairs.com/articles/united-states/2016-12-20/trouble-ceding-climate-leadership-china</w:t>
      </w:r>
    </w:p>
    <w:p w14:paraId="3B409F20" w14:textId="77777777" w:rsidR="0088584D" w:rsidRPr="00263547" w:rsidRDefault="0088584D" w:rsidP="0088584D">
      <w:pPr>
        <w:rPr>
          <w:sz w:val="16"/>
        </w:rPr>
      </w:pPr>
      <w:r w:rsidRPr="00AB523A">
        <w:rPr>
          <w:rStyle w:val="StyleUnderline"/>
        </w:rPr>
        <w:t>Just as the U</w:t>
      </w:r>
      <w:r w:rsidRPr="00AB523A">
        <w:rPr>
          <w:sz w:val="16"/>
        </w:rPr>
        <w:t xml:space="preserve">nited </w:t>
      </w:r>
      <w:r w:rsidRPr="00AB523A">
        <w:rPr>
          <w:rStyle w:val="StyleUnderline"/>
        </w:rPr>
        <w:t>S</w:t>
      </w:r>
      <w:r w:rsidRPr="00AB523A">
        <w:rPr>
          <w:sz w:val="16"/>
        </w:rPr>
        <w:t xml:space="preserve">tates </w:t>
      </w:r>
      <w:r w:rsidRPr="00AB523A">
        <w:rPr>
          <w:rStyle w:val="StyleUnderline"/>
        </w:rPr>
        <w:t>appeared poised to take a victory lap after securing a string of successes on climate change</w:t>
      </w:r>
      <w:r w:rsidRPr="00AB523A">
        <w:rPr>
          <w:sz w:val="16"/>
        </w:rPr>
        <w:t xml:space="preserve">, Donald </w:t>
      </w:r>
      <w:r w:rsidRPr="00AB523A">
        <w:rPr>
          <w:rStyle w:val="StyleUnderline"/>
        </w:rPr>
        <w:t>Trump was elected</w:t>
      </w:r>
      <w:r w:rsidRPr="00AB523A">
        <w:rPr>
          <w:sz w:val="16"/>
        </w:rPr>
        <w:t xml:space="preserve"> to the U.S. presidency, </w:t>
      </w:r>
      <w:r w:rsidRPr="00AB523A">
        <w:rPr>
          <w:rStyle w:val="StyleUnderline"/>
        </w:rPr>
        <w:t>suggesting that Washington might abandon its leadership role</w:t>
      </w:r>
      <w:r w:rsidRPr="00AB523A">
        <w:rPr>
          <w:sz w:val="16"/>
        </w:rPr>
        <w:t xml:space="preserve"> instead. </w:t>
      </w:r>
      <w:r w:rsidRPr="00AB523A">
        <w:rPr>
          <w:rStyle w:val="StyleUnderline"/>
        </w:rPr>
        <w:t>Trump</w:t>
      </w:r>
      <w:r w:rsidRPr="00AB523A">
        <w:rPr>
          <w:sz w:val="16"/>
        </w:rPr>
        <w:t xml:space="preserve"> and his advisers have </w:t>
      </w:r>
      <w:r w:rsidRPr="00AB523A">
        <w:rPr>
          <w:rStyle w:val="StyleUnderline"/>
        </w:rPr>
        <w:t>vowed to withdraw</w:t>
      </w:r>
      <w:r w:rsidRPr="00AB523A">
        <w:rPr>
          <w:sz w:val="16"/>
        </w:rPr>
        <w:t xml:space="preserve"> the United States </w:t>
      </w:r>
      <w:r w:rsidRPr="00AB523A">
        <w:rPr>
          <w:rStyle w:val="StyleUnderline"/>
        </w:rPr>
        <w:t>from climate accords abroad and to abandon</w:t>
      </w:r>
      <w:r w:rsidRPr="00AB523A">
        <w:rPr>
          <w:sz w:val="16"/>
        </w:rPr>
        <w:t xml:space="preserve"> President Barack </w:t>
      </w:r>
      <w:r w:rsidRPr="00AB523A">
        <w:rPr>
          <w:rStyle w:val="StyleUnderline"/>
        </w:rPr>
        <w:t>Obama’s push for clean energy at home</w:t>
      </w:r>
      <w:r w:rsidRPr="00AB523A">
        <w:rPr>
          <w:sz w:val="16"/>
        </w:rPr>
        <w:t>.</w:t>
      </w:r>
      <w:r w:rsidRPr="00AB523A">
        <w:rPr>
          <w:sz w:val="12"/>
        </w:rPr>
        <w:t>¶</w:t>
      </w:r>
      <w:r w:rsidRPr="00AB523A">
        <w:rPr>
          <w:sz w:val="16"/>
        </w:rPr>
        <w:t xml:space="preserve"> </w:t>
      </w:r>
      <w:r w:rsidRPr="009E29FA">
        <w:rPr>
          <w:rStyle w:val="StyleUnderline"/>
          <w:highlight w:val="cyan"/>
        </w:rPr>
        <w:t>If</w:t>
      </w:r>
      <w:r w:rsidRPr="00AB523A">
        <w:rPr>
          <w:sz w:val="16"/>
        </w:rPr>
        <w:t xml:space="preserve"> the </w:t>
      </w:r>
      <w:r w:rsidRPr="009E29FA">
        <w:rPr>
          <w:rStyle w:val="StyleUnderline"/>
          <w:highlight w:val="cyan"/>
        </w:rPr>
        <w:t>Trump</w:t>
      </w:r>
      <w:r w:rsidRPr="00AB523A">
        <w:rPr>
          <w:sz w:val="16"/>
        </w:rPr>
        <w:t xml:space="preserve"> administration </w:t>
      </w:r>
      <w:r w:rsidRPr="009E29FA">
        <w:rPr>
          <w:rStyle w:val="StyleUnderline"/>
          <w:highlight w:val="cyan"/>
        </w:rPr>
        <w:t>keeps</w:t>
      </w:r>
      <w:r w:rsidRPr="00AB523A">
        <w:rPr>
          <w:rStyle w:val="StyleUnderline"/>
        </w:rPr>
        <w:t xml:space="preserve"> those </w:t>
      </w:r>
      <w:r w:rsidRPr="009E29FA">
        <w:rPr>
          <w:rStyle w:val="StyleUnderline"/>
          <w:highlight w:val="cyan"/>
        </w:rPr>
        <w:t>promises, China will</w:t>
      </w:r>
      <w:r w:rsidRPr="00AB523A">
        <w:rPr>
          <w:sz w:val="16"/>
        </w:rPr>
        <w:t xml:space="preserve"> probably </w:t>
      </w:r>
      <w:r w:rsidRPr="009E29FA">
        <w:rPr>
          <w:rStyle w:val="StyleUnderline"/>
          <w:highlight w:val="cyan"/>
        </w:rPr>
        <w:t>step into the</w:t>
      </w:r>
      <w:r w:rsidRPr="00AB523A">
        <w:rPr>
          <w:rStyle w:val="StyleUnderline"/>
        </w:rPr>
        <w:t xml:space="preserve"> leadership </w:t>
      </w:r>
      <w:r w:rsidRPr="009E29FA">
        <w:rPr>
          <w:rStyle w:val="StyleUnderline"/>
          <w:highlight w:val="cyan"/>
        </w:rPr>
        <w:t>vacuum</w:t>
      </w:r>
      <w:r w:rsidRPr="00AB523A">
        <w:rPr>
          <w:sz w:val="16"/>
        </w:rPr>
        <w:t xml:space="preserve"> left by the United States. </w:t>
      </w:r>
      <w:r w:rsidRPr="00AB523A">
        <w:rPr>
          <w:rStyle w:val="Emphasis"/>
        </w:rPr>
        <w:t>At first glance, that might seem like good news, since China is the world’s largest emitter</w:t>
      </w:r>
      <w:r w:rsidRPr="00AB523A">
        <w:rPr>
          <w:sz w:val="16"/>
        </w:rPr>
        <w:t xml:space="preserve"> of greenhouse gases, </w:t>
      </w:r>
      <w:r w:rsidRPr="00AB523A">
        <w:rPr>
          <w:sz w:val="16"/>
          <w:szCs w:val="16"/>
        </w:rPr>
        <w:t>leads the world in the production and deployment of clean energy, and will probably meet the international climate-action pledges it has made so far.¶ The trouble is that China would lead on climate-change issues only insofar as doing so would advance its national interests. Some of those interests</w:t>
      </w:r>
      <w:r w:rsidRPr="00AB523A">
        <w:rPr>
          <w:sz w:val="16"/>
        </w:rPr>
        <w:t xml:space="preserve">, such as China’s desire to cultivate foreign markets for clean energy exports and curb domestic air pollution, </w:t>
      </w:r>
      <w:r w:rsidRPr="00AB523A">
        <w:rPr>
          <w:rStyle w:val="StyleUnderline"/>
        </w:rPr>
        <w:t xml:space="preserve">line up with combatting climate change. Others, such as the </w:t>
      </w:r>
      <w:r w:rsidRPr="009E29FA">
        <w:rPr>
          <w:rStyle w:val="Emphasis"/>
          <w:highlight w:val="cyan"/>
        </w:rPr>
        <w:t xml:space="preserve">incentives the country faces to export coal </w:t>
      </w:r>
      <w:r w:rsidRPr="00AB523A">
        <w:rPr>
          <w:rStyle w:val="Emphasis"/>
        </w:rPr>
        <w:t xml:space="preserve">power plants abroad, </w:t>
      </w:r>
      <w:r w:rsidRPr="009E29FA">
        <w:rPr>
          <w:rStyle w:val="Emphasis"/>
          <w:highlight w:val="cyan"/>
        </w:rPr>
        <w:t>could get in the way of reducing emissions</w:t>
      </w:r>
      <w:r w:rsidRPr="00AB523A">
        <w:rPr>
          <w:rStyle w:val="StyleUnderline"/>
        </w:rPr>
        <w:t>. In some cases, it is unclear where China’s interests lie—for example, whether it wants to promote or stunt breakthrough innovations in clean-energy technologies</w:t>
      </w:r>
      <w:r w:rsidRPr="00AB523A">
        <w:rPr>
          <w:sz w:val="16"/>
        </w:rPr>
        <w:t xml:space="preserve">. Still, </w:t>
      </w:r>
      <w:r w:rsidRPr="00AB523A">
        <w:rPr>
          <w:rStyle w:val="Emphasis"/>
        </w:rPr>
        <w:t xml:space="preserve">one thing is certain: </w:t>
      </w:r>
      <w:r w:rsidRPr="009E29FA">
        <w:rPr>
          <w:rStyle w:val="Emphasis"/>
          <w:highlight w:val="cyan"/>
        </w:rPr>
        <w:t xml:space="preserve">ceding climate leadership </w:t>
      </w:r>
      <w:r w:rsidRPr="00AB523A">
        <w:rPr>
          <w:rStyle w:val="Emphasis"/>
        </w:rPr>
        <w:t xml:space="preserve">to China </w:t>
      </w:r>
      <w:r w:rsidRPr="009E29FA">
        <w:rPr>
          <w:rStyle w:val="Emphasis"/>
          <w:highlight w:val="cyan"/>
        </w:rPr>
        <w:t>would be disastrous for the U</w:t>
      </w:r>
      <w:r w:rsidRPr="00AB523A">
        <w:rPr>
          <w:sz w:val="16"/>
        </w:rPr>
        <w:t xml:space="preserve">nited </w:t>
      </w:r>
      <w:r w:rsidRPr="009E29FA">
        <w:rPr>
          <w:rStyle w:val="Emphasis"/>
          <w:highlight w:val="cyan"/>
        </w:rPr>
        <w:t>S</w:t>
      </w:r>
      <w:r w:rsidRPr="00AB523A">
        <w:rPr>
          <w:sz w:val="16"/>
        </w:rPr>
        <w:t xml:space="preserve">tates, </w:t>
      </w:r>
      <w:r w:rsidRPr="009E29FA">
        <w:rPr>
          <w:rStyle w:val="Emphasis"/>
          <w:highlight w:val="cyan"/>
        </w:rPr>
        <w:t>whose diplomatic standing</w:t>
      </w:r>
      <w:r w:rsidRPr="00AB523A">
        <w:rPr>
          <w:sz w:val="16"/>
        </w:rPr>
        <w:t xml:space="preserve"> and position in the race to supply the world’s clean-energy needs </w:t>
      </w:r>
      <w:r w:rsidRPr="009E29FA">
        <w:rPr>
          <w:rStyle w:val="Emphasis"/>
          <w:highlight w:val="cyan"/>
        </w:rPr>
        <w:t>would fall precipitously</w:t>
      </w:r>
      <w:r w:rsidRPr="00AB523A">
        <w:rPr>
          <w:sz w:val="16"/>
        </w:rPr>
        <w:t xml:space="preserve"> as a result.</w:t>
      </w:r>
      <w:r w:rsidRPr="00AB523A">
        <w:rPr>
          <w:sz w:val="12"/>
        </w:rPr>
        <w:t>¶</w:t>
      </w:r>
      <w:r w:rsidRPr="00AB523A">
        <w:rPr>
          <w:sz w:val="16"/>
        </w:rPr>
        <w:t xml:space="preserve"> THE COST OF RETREAT</w:t>
      </w:r>
      <w:r w:rsidRPr="00AB523A">
        <w:rPr>
          <w:sz w:val="12"/>
        </w:rPr>
        <w:t>¶</w:t>
      </w:r>
      <w:r w:rsidRPr="00AB523A">
        <w:rPr>
          <w:sz w:val="16"/>
        </w:rPr>
        <w:t xml:space="preserve"> Washington helped shepherd a breakthrough on climate change in late 2015, when 195 countries signed the Paris agreement, under which governments volunteered action plans to control their greenhouse gas emissions. The Obama administration played a crucial role in building the international consensus around that agreement, and it coordinated the deal’s rapid entry into force just a year later, after 115 countries had ratified it. Together with the several ancillary deals that the United States recently helped broker—aimed at limiting refrigerant emissions that warm the earth, curbing the carbon footprint of aviation, and hashing out financial assistance that will help developing countries address climate change—the Paris agreement gave the range of climate accomplishments secured during the Obama administration’s final year a breathtaking scope.</w:t>
      </w:r>
      <w:r w:rsidRPr="00AB523A">
        <w:rPr>
          <w:sz w:val="12"/>
        </w:rPr>
        <w:t>¶</w:t>
      </w:r>
      <w:r w:rsidRPr="00AB523A">
        <w:rPr>
          <w:sz w:val="16"/>
        </w:rPr>
        <w:t xml:space="preserve"> China is now poised to build up an advanced nuclear industry at the United States’ expense.</w:t>
      </w:r>
      <w:r w:rsidRPr="00AB523A">
        <w:rPr>
          <w:sz w:val="12"/>
        </w:rPr>
        <w:t>¶</w:t>
      </w:r>
      <w:r w:rsidRPr="00AB523A">
        <w:rPr>
          <w:sz w:val="16"/>
        </w:rPr>
        <w:t xml:space="preserve"> These </w:t>
      </w:r>
      <w:r w:rsidRPr="009E29FA">
        <w:rPr>
          <w:rStyle w:val="StyleUnderline"/>
          <w:highlight w:val="cyan"/>
        </w:rPr>
        <w:t>successes have earned the U</w:t>
      </w:r>
      <w:r w:rsidRPr="00AB523A">
        <w:rPr>
          <w:sz w:val="16"/>
        </w:rPr>
        <w:t xml:space="preserve">nited </w:t>
      </w:r>
      <w:r w:rsidRPr="009E29FA">
        <w:rPr>
          <w:rStyle w:val="StyleUnderline"/>
          <w:highlight w:val="cyan"/>
        </w:rPr>
        <w:t>S</w:t>
      </w:r>
      <w:r w:rsidRPr="00AB523A">
        <w:rPr>
          <w:sz w:val="16"/>
        </w:rPr>
        <w:t xml:space="preserve">tates </w:t>
      </w:r>
      <w:r w:rsidRPr="00AB523A">
        <w:rPr>
          <w:rStyle w:val="StyleUnderline"/>
        </w:rPr>
        <w:t xml:space="preserve">diplomatic </w:t>
      </w:r>
      <w:r w:rsidRPr="009E29FA">
        <w:rPr>
          <w:rStyle w:val="StyleUnderline"/>
          <w:highlight w:val="cyan"/>
        </w:rPr>
        <w:t xml:space="preserve">capital, </w:t>
      </w:r>
      <w:r w:rsidRPr="00AB523A">
        <w:rPr>
          <w:rStyle w:val="StyleUnderline"/>
        </w:rPr>
        <w:t xml:space="preserve">particularly </w:t>
      </w:r>
      <w:r w:rsidRPr="009E29FA">
        <w:rPr>
          <w:rStyle w:val="StyleUnderline"/>
          <w:highlight w:val="cyan"/>
        </w:rPr>
        <w:t xml:space="preserve">among </w:t>
      </w:r>
      <w:r w:rsidRPr="00AB523A">
        <w:rPr>
          <w:rStyle w:val="StyleUnderline"/>
        </w:rPr>
        <w:t xml:space="preserve">its </w:t>
      </w:r>
      <w:r w:rsidRPr="009E29FA">
        <w:rPr>
          <w:rStyle w:val="StyleUnderline"/>
          <w:highlight w:val="cyan"/>
        </w:rPr>
        <w:t>European allies</w:t>
      </w:r>
      <w:r w:rsidRPr="00AB523A">
        <w:rPr>
          <w:rStyle w:val="StyleUnderline"/>
        </w:rPr>
        <w:t xml:space="preserve">, that it would be foolish to squander. </w:t>
      </w:r>
      <w:r w:rsidRPr="009E29FA">
        <w:rPr>
          <w:rStyle w:val="Emphasis"/>
          <w:highlight w:val="cyan"/>
        </w:rPr>
        <w:t>Reversing course</w:t>
      </w:r>
      <w:r w:rsidRPr="00AB523A">
        <w:rPr>
          <w:rStyle w:val="Emphasis"/>
        </w:rPr>
        <w:t xml:space="preserve"> on climate policy </w:t>
      </w:r>
      <w:r w:rsidRPr="009E29FA">
        <w:rPr>
          <w:rStyle w:val="Emphasis"/>
          <w:highlight w:val="cyan"/>
        </w:rPr>
        <w:t>could enrage</w:t>
      </w:r>
      <w:r w:rsidRPr="00AB523A">
        <w:rPr>
          <w:rStyle w:val="Emphasis"/>
        </w:rPr>
        <w:t xml:space="preserve"> the United States’ </w:t>
      </w:r>
      <w:r w:rsidRPr="009E29FA">
        <w:rPr>
          <w:rStyle w:val="Emphasis"/>
          <w:highlight w:val="cyan"/>
        </w:rPr>
        <w:t>partners</w:t>
      </w:r>
      <w:r w:rsidRPr="00AB523A">
        <w:rPr>
          <w:rStyle w:val="Emphasis"/>
        </w:rPr>
        <w:t xml:space="preserve"> across the Atlantic </w:t>
      </w:r>
      <w:r w:rsidRPr="009E29FA">
        <w:rPr>
          <w:rStyle w:val="Emphasis"/>
          <w:highlight w:val="cyan"/>
        </w:rPr>
        <w:t>and might make them less willing to cooperate on Washington’s geopolitical interests, such as</w:t>
      </w:r>
      <w:r w:rsidRPr="00AB523A">
        <w:rPr>
          <w:rStyle w:val="StyleUnderline"/>
        </w:rPr>
        <w:t xml:space="preserve"> presenting a unified front </w:t>
      </w:r>
      <w:r w:rsidRPr="009E29FA">
        <w:rPr>
          <w:rStyle w:val="Emphasis"/>
          <w:highlight w:val="cyan"/>
        </w:rPr>
        <w:t>against Russian aggression</w:t>
      </w:r>
      <w:r w:rsidRPr="009E29FA">
        <w:rPr>
          <w:rStyle w:val="StyleUnderline"/>
          <w:highlight w:val="cyan"/>
        </w:rPr>
        <w:t xml:space="preserve">, </w:t>
      </w:r>
      <w:r w:rsidRPr="00AB523A">
        <w:rPr>
          <w:rStyle w:val="StyleUnderline"/>
        </w:rPr>
        <w:t>and its economic ones, such as the repatriation of corporate profits stashed in Europe. Nevertheless, the president-elect’s advisers have exuberantly described Trump’s plans to withdraw the United States from the Paris agreement and possibly even the overarching 1992 international framework</w:t>
      </w:r>
      <w:r w:rsidRPr="00AB523A">
        <w:rPr>
          <w:sz w:val="16"/>
        </w:rPr>
        <w:t xml:space="preserve"> for climate diplomacy. On the campaign trail, Trump vowed to cancel payments to UN climate bodies, such as the Green Climate Fund, which provides financial assistance to developing countries. He also pledged to repeal Obama’s Clean Power Plan, thus reducing the likelihood that the United States will uphold its international commitment to reduce its greenhouse gas emissions by at least 26 percent relative to 2005 levels before 2025.</w:t>
      </w:r>
      <w:r w:rsidRPr="00AB523A">
        <w:rPr>
          <w:sz w:val="12"/>
        </w:rPr>
        <w:t>¶</w:t>
      </w:r>
      <w:r w:rsidRPr="00AB523A">
        <w:rPr>
          <w:sz w:val="16"/>
        </w:rPr>
        <w:t xml:space="preserve"> In a sign of its willingness to take over the mantle of climate leadership, China has strongly denounced Trump’s promises. Senior Chinese officials have urged the United States to uphold its climate commitments, and Beijing has pledged to make good on its own regardless of what the next administration does.</w:t>
      </w:r>
      <w:r w:rsidRPr="00AB523A">
        <w:rPr>
          <w:sz w:val="12"/>
        </w:rPr>
        <w:t>¶</w:t>
      </w:r>
      <w:r w:rsidRPr="00AB523A">
        <w:rPr>
          <w:sz w:val="16"/>
        </w:rPr>
        <w:t xml:space="preserve"> </w:t>
      </w:r>
      <w:r w:rsidRPr="00AB523A">
        <w:rPr>
          <w:rStyle w:val="StyleUnderline"/>
        </w:rPr>
        <w:t xml:space="preserve">The opportunity to take over climate leadership </w:t>
      </w:r>
      <w:r w:rsidRPr="00AB523A">
        <w:rPr>
          <w:sz w:val="16"/>
        </w:rPr>
        <w:t xml:space="preserve">from the United States </w:t>
      </w:r>
      <w:r w:rsidRPr="00AB523A">
        <w:rPr>
          <w:rStyle w:val="StyleUnderline"/>
        </w:rPr>
        <w:t>would be a gift to China</w:t>
      </w:r>
      <w:r w:rsidRPr="00AB523A">
        <w:rPr>
          <w:sz w:val="16"/>
        </w:rPr>
        <w:t xml:space="preserve">. Facing international tensions on several fronts, from it posture in the South China Sea to its tacit support for North Korea, </w:t>
      </w:r>
      <w:r w:rsidRPr="00AB523A">
        <w:rPr>
          <w:rStyle w:val="StyleUnderline"/>
        </w:rPr>
        <w:t>Beijing stands to gain prestige and goodwill abroad</w:t>
      </w:r>
      <w:r w:rsidRPr="00AB523A">
        <w:rPr>
          <w:sz w:val="16"/>
        </w:rPr>
        <w:t xml:space="preserve"> by leading on climate change. And now that the United States has done the heavy diplomatic lifting of rallying the world to reach an agreement in Paris, China can earn plaudits just by publicly prodding other countries to live up to the pledges they signed up for. China, for its part, will have no problem meeting its own climate pledge—it has promised to reduce its emissions from 2030 onward, and economists forecast that slowing economic growth will naturally lead to a peak in Chinese emissions well before then. </w:t>
      </w:r>
    </w:p>
    <w:p w14:paraId="706BCAFC" w14:textId="77777777" w:rsidR="00BC12EA" w:rsidRDefault="00BC12EA" w:rsidP="00BC12EA">
      <w:pPr>
        <w:pStyle w:val="Heading4"/>
      </w:pPr>
      <w:r>
        <w:t>US-Russia war causes extinction</w:t>
      </w:r>
    </w:p>
    <w:p w14:paraId="72572A2B" w14:textId="77777777" w:rsidR="00BC12EA" w:rsidRPr="0029543E" w:rsidRDefault="00BC12EA" w:rsidP="00BC12EA">
      <w:r w:rsidRPr="00B0122C">
        <w:rPr>
          <w:rStyle w:val="Style13ptBold"/>
        </w:rPr>
        <w:t>Fisher 15</w:t>
      </w:r>
      <w:r>
        <w:t xml:space="preserve"> </w:t>
      </w:r>
      <w:r w:rsidRPr="0029543E">
        <w:t>(Max, Foreign affairs columnist at VOX, "How World War III became possible," 6/29, http://www.vox.com/2015/6/29/8845913/russia-war)</w:t>
      </w:r>
    </w:p>
    <w:p w14:paraId="14F9B7DF" w14:textId="77777777" w:rsidR="00BC12EA" w:rsidRPr="00D7316C" w:rsidRDefault="00BC12EA" w:rsidP="00BC12EA">
      <w:pPr>
        <w:rPr>
          <w:sz w:val="16"/>
        </w:rPr>
      </w:pPr>
      <w:r w:rsidRPr="00B0122C">
        <w:rPr>
          <w:sz w:val="16"/>
        </w:rPr>
        <w:t xml:space="preserve">That is why, analysts will tell </w:t>
      </w:r>
      <w:r w:rsidRPr="00D7316C">
        <w:rPr>
          <w:sz w:val="16"/>
        </w:rPr>
        <w:t xml:space="preserve">you, </w:t>
      </w:r>
      <w:r w:rsidRPr="00D7316C">
        <w:rPr>
          <w:rStyle w:val="StyleUnderline"/>
        </w:rPr>
        <w:t xml:space="preserve">today's </w:t>
      </w:r>
      <w:r w:rsidRPr="00C115D6">
        <w:rPr>
          <w:rStyle w:val="Emphasis"/>
        </w:rPr>
        <w:t>tensions</w:t>
      </w:r>
      <w:r w:rsidRPr="00C115D6">
        <w:rPr>
          <w:rStyle w:val="StyleUnderline"/>
        </w:rPr>
        <w:t xml:space="preserve"> bear far more similarity to</w:t>
      </w:r>
      <w:r w:rsidRPr="00C115D6">
        <w:rPr>
          <w:sz w:val="16"/>
        </w:rPr>
        <w:t xml:space="preserve"> the period before </w:t>
      </w:r>
      <w:r w:rsidRPr="00C115D6">
        <w:rPr>
          <w:rStyle w:val="Emphasis"/>
        </w:rPr>
        <w:t>World War I</w:t>
      </w:r>
      <w:r w:rsidRPr="00C115D6">
        <w:rPr>
          <w:rStyle w:val="StyleUnderline"/>
        </w:rPr>
        <w:t>: an</w:t>
      </w:r>
      <w:r w:rsidRPr="00163177">
        <w:rPr>
          <w:rStyle w:val="StyleUnderline"/>
        </w:rPr>
        <w:t xml:space="preserve"> unstable power balance, belligerence over peripheral conflicts, entangling military commitments, disputes over</w:t>
      </w:r>
      <w:r w:rsidRPr="00B0122C">
        <w:rPr>
          <w:sz w:val="16"/>
        </w:rPr>
        <w:t xml:space="preserve"> the future of </w:t>
      </w:r>
      <w:r w:rsidRPr="00163177">
        <w:rPr>
          <w:rStyle w:val="StyleUnderline"/>
        </w:rPr>
        <w:t>the European order, and dangerous uncertainty</w:t>
      </w:r>
      <w:r w:rsidRPr="00B0122C">
        <w:rPr>
          <w:sz w:val="16"/>
        </w:rPr>
        <w:t xml:space="preserve"> about what actions will and will not force the other party into conflict. </w:t>
      </w:r>
      <w:r w:rsidRPr="00D7316C">
        <w:rPr>
          <w:rStyle w:val="StyleUnderline"/>
        </w:rPr>
        <w:t xml:space="preserve">Today's </w:t>
      </w:r>
      <w:r w:rsidRPr="009E29FA">
        <w:rPr>
          <w:rStyle w:val="Emphasis"/>
          <w:highlight w:val="cyan"/>
        </w:rPr>
        <w:t>Russia</w:t>
      </w:r>
      <w:r w:rsidRPr="00B0122C">
        <w:rPr>
          <w:sz w:val="16"/>
        </w:rPr>
        <w:t xml:space="preserve">, once more the strongest nation in Europe and yet weaker than its collective enemies, </w:t>
      </w:r>
      <w:r w:rsidRPr="00D7316C">
        <w:rPr>
          <w:rStyle w:val="StyleUnderline"/>
        </w:rPr>
        <w:t>calls to mind the turn-of-the-century German Empire</w:t>
      </w:r>
      <w:r w:rsidRPr="00D7316C">
        <w:rPr>
          <w:sz w:val="16"/>
        </w:rPr>
        <w:t xml:space="preserve">, which Henry Kissinger described as "too big for Europe, but too small for the world." Now, as then, </w:t>
      </w:r>
      <w:r w:rsidRPr="00D7316C">
        <w:rPr>
          <w:rStyle w:val="StyleUnderline"/>
        </w:rPr>
        <w:t xml:space="preserve">a rising power, propelled by nationalism, </w:t>
      </w:r>
      <w:r w:rsidRPr="009E29FA">
        <w:rPr>
          <w:rStyle w:val="StyleUnderline"/>
          <w:highlight w:val="cyan"/>
        </w:rPr>
        <w:t xml:space="preserve">is </w:t>
      </w:r>
      <w:r w:rsidRPr="009E29FA">
        <w:rPr>
          <w:rStyle w:val="Emphasis"/>
          <w:highlight w:val="cyan"/>
        </w:rPr>
        <w:t>seeking to revise the European order</w:t>
      </w:r>
      <w:r w:rsidRPr="00B0122C">
        <w:rPr>
          <w:sz w:val="16"/>
        </w:rPr>
        <w:t xml:space="preserve">. Now, as then, it believes that through superior cunning, and perhaps even by proving </w:t>
      </w:r>
      <w:proofErr w:type="spellStart"/>
      <w:r w:rsidRPr="00B0122C">
        <w:rPr>
          <w:sz w:val="16"/>
        </w:rPr>
        <w:t>its</w:t>
      </w:r>
      <w:proofErr w:type="spellEnd"/>
      <w:r w:rsidRPr="00B0122C">
        <w:rPr>
          <w:sz w:val="16"/>
        </w:rPr>
        <w:t xml:space="preserve"> might, it can force a larger role for itself. Now, as then, the drift toward war is gradual and easy to miss — which is exactly what makes it so dangerous. </w:t>
      </w:r>
      <w:r w:rsidRPr="00D7316C">
        <w:rPr>
          <w:sz w:val="16"/>
        </w:rPr>
        <w:t xml:space="preserve">But </w:t>
      </w:r>
      <w:r w:rsidRPr="00D7316C">
        <w:rPr>
          <w:rStyle w:val="StyleUnderline"/>
        </w:rPr>
        <w:t>there is one way in which today's dangers are less like those before World War I</w:t>
      </w:r>
      <w:r w:rsidRPr="00D7316C">
        <w:rPr>
          <w:sz w:val="16"/>
        </w:rPr>
        <w:t xml:space="preserve">, and more similar to those of the Cold War: </w:t>
      </w:r>
      <w:r w:rsidRPr="00D7316C">
        <w:rPr>
          <w:rStyle w:val="Emphasis"/>
        </w:rPr>
        <w:t>the apocalyptic logic of nuclear weapons</w:t>
      </w:r>
      <w:r w:rsidRPr="00D7316C">
        <w:rPr>
          <w:sz w:val="16"/>
        </w:rPr>
        <w:t>.</w:t>
      </w:r>
      <w:r w:rsidRPr="009E29FA">
        <w:rPr>
          <w:sz w:val="16"/>
          <w:highlight w:val="cyan"/>
        </w:rPr>
        <w:t xml:space="preserve"> </w:t>
      </w:r>
      <w:r w:rsidRPr="009E29FA">
        <w:rPr>
          <w:rStyle w:val="StyleUnderline"/>
          <w:highlight w:val="cyan"/>
        </w:rPr>
        <w:t>Mutual suspicion</w:t>
      </w:r>
      <w:r w:rsidRPr="00B0122C">
        <w:rPr>
          <w:rStyle w:val="StyleUnderline"/>
        </w:rPr>
        <w:t xml:space="preserve">, </w:t>
      </w:r>
      <w:r w:rsidRPr="009E29FA">
        <w:rPr>
          <w:rStyle w:val="StyleUnderline"/>
          <w:highlight w:val="cyan"/>
        </w:rPr>
        <w:t>fear</w:t>
      </w:r>
      <w:r w:rsidRPr="00B0122C">
        <w:rPr>
          <w:rStyle w:val="StyleUnderline"/>
        </w:rPr>
        <w:t xml:space="preserve"> of an </w:t>
      </w:r>
      <w:r w:rsidRPr="00D7316C">
        <w:rPr>
          <w:rStyle w:val="StyleUnderline"/>
        </w:rPr>
        <w:t>existential threat</w:t>
      </w:r>
      <w:r w:rsidRPr="009E29FA">
        <w:rPr>
          <w:rStyle w:val="StyleUnderline"/>
          <w:highlight w:val="cyan"/>
        </w:rPr>
        <w:t>, armies parked across</w:t>
      </w:r>
      <w:r w:rsidRPr="00B0122C">
        <w:rPr>
          <w:rStyle w:val="StyleUnderline"/>
        </w:rPr>
        <w:t xml:space="preserve"> </w:t>
      </w:r>
      <w:r w:rsidRPr="009E29FA">
        <w:rPr>
          <w:rStyle w:val="StyleUnderline"/>
          <w:highlight w:val="cyan"/>
        </w:rPr>
        <w:t>borders</w:t>
      </w:r>
      <w:r w:rsidRPr="00B0122C">
        <w:rPr>
          <w:rStyle w:val="StyleUnderline"/>
        </w:rPr>
        <w:t xml:space="preserve"> from one another, </w:t>
      </w:r>
      <w:r w:rsidRPr="009E29FA">
        <w:rPr>
          <w:rStyle w:val="StyleUnderline"/>
          <w:highlight w:val="cyan"/>
        </w:rPr>
        <w:t xml:space="preserve">and hair-trigger </w:t>
      </w:r>
      <w:r w:rsidRPr="00D7316C">
        <w:rPr>
          <w:rStyle w:val="StyleUnderline"/>
        </w:rPr>
        <w:t xml:space="preserve">nuclear </w:t>
      </w:r>
      <w:r w:rsidRPr="009E29FA">
        <w:rPr>
          <w:rStyle w:val="StyleUnderline"/>
          <w:highlight w:val="cyan"/>
        </w:rPr>
        <w:t>weapons</w:t>
      </w:r>
      <w:r w:rsidRPr="00B0122C">
        <w:rPr>
          <w:rStyle w:val="StyleUnderline"/>
        </w:rPr>
        <w:t xml:space="preserve"> all </w:t>
      </w:r>
      <w:r w:rsidRPr="009E29FA">
        <w:rPr>
          <w:rStyle w:val="Emphasis"/>
          <w:highlight w:val="cyan"/>
        </w:rPr>
        <w:t xml:space="preserve">make any small skirmish </w:t>
      </w:r>
      <w:r w:rsidRPr="00D7316C">
        <w:rPr>
          <w:rStyle w:val="Emphasis"/>
        </w:rPr>
        <w:t xml:space="preserve">a potential </w:t>
      </w:r>
      <w:proofErr w:type="spellStart"/>
      <w:r w:rsidRPr="009E29FA">
        <w:rPr>
          <w:rStyle w:val="Emphasis"/>
          <w:highlight w:val="cyan"/>
        </w:rPr>
        <w:t>armageddon</w:t>
      </w:r>
      <w:proofErr w:type="spellEnd"/>
      <w:r w:rsidRPr="00B0122C">
        <w:rPr>
          <w:sz w:val="16"/>
        </w:rPr>
        <w:t xml:space="preserve">. In some ways, that logic has grown even more dangerous. </w:t>
      </w:r>
      <w:r w:rsidRPr="00B0122C">
        <w:rPr>
          <w:rStyle w:val="StyleUnderline"/>
        </w:rPr>
        <w:t>Russia</w:t>
      </w:r>
      <w:r w:rsidRPr="00B0122C">
        <w:rPr>
          <w:sz w:val="16"/>
        </w:rPr>
        <w:t xml:space="preserve">, hoping to compensate for its conventional military forces' relative weakness, </w:t>
      </w:r>
      <w:r w:rsidRPr="00B0122C">
        <w:rPr>
          <w:rStyle w:val="StyleUnderline"/>
        </w:rPr>
        <w:t>has dramatically relaxed its rules for using nuclear weapons</w:t>
      </w:r>
      <w:r w:rsidRPr="00B0122C">
        <w:rPr>
          <w:sz w:val="16"/>
        </w:rPr>
        <w:t xml:space="preserve">. Whereas Soviet leaders saw their nuclear weapons as pure deterrents, something that existed precisely so they would never be used, Putin's view appears to be radically different. </w:t>
      </w:r>
      <w:r w:rsidRPr="009E29FA">
        <w:rPr>
          <w:rStyle w:val="Emphasis"/>
          <w:highlight w:val="cyan"/>
        </w:rPr>
        <w:t>Russia's</w:t>
      </w:r>
      <w:r w:rsidRPr="00B0122C">
        <w:rPr>
          <w:rStyle w:val="StyleUnderline"/>
        </w:rPr>
        <w:t xml:space="preserve"> official </w:t>
      </w:r>
      <w:r w:rsidRPr="009E29FA">
        <w:rPr>
          <w:rStyle w:val="StyleUnderline"/>
          <w:highlight w:val="cyan"/>
        </w:rPr>
        <w:t xml:space="preserve">nuclear doctrine calls on </w:t>
      </w:r>
      <w:r w:rsidRPr="00C115D6">
        <w:rPr>
          <w:rStyle w:val="StyleUnderline"/>
        </w:rPr>
        <w:t xml:space="preserve">the country to </w:t>
      </w:r>
      <w:r w:rsidRPr="00C115D6">
        <w:rPr>
          <w:rStyle w:val="Emphasis"/>
        </w:rPr>
        <w:t xml:space="preserve">launch a </w:t>
      </w:r>
      <w:r w:rsidRPr="009E29FA">
        <w:rPr>
          <w:rStyle w:val="Emphasis"/>
          <w:highlight w:val="cyan"/>
        </w:rPr>
        <w:t>battlefield nuclear strike</w:t>
      </w:r>
      <w:r w:rsidRPr="009E29FA">
        <w:rPr>
          <w:rStyle w:val="StyleUnderline"/>
          <w:highlight w:val="cyan"/>
        </w:rPr>
        <w:t xml:space="preserve"> in </w:t>
      </w:r>
      <w:r w:rsidRPr="00D7316C">
        <w:rPr>
          <w:rStyle w:val="StyleUnderline"/>
        </w:rPr>
        <w:t xml:space="preserve">case of </w:t>
      </w:r>
      <w:r w:rsidRPr="00C115D6">
        <w:rPr>
          <w:rStyle w:val="StyleUnderline"/>
        </w:rPr>
        <w:t xml:space="preserve">a </w:t>
      </w:r>
      <w:r w:rsidRPr="009E29FA">
        <w:rPr>
          <w:rStyle w:val="Emphasis"/>
          <w:highlight w:val="cyan"/>
        </w:rPr>
        <w:t>conventional war</w:t>
      </w:r>
      <w:r w:rsidRPr="00B0122C">
        <w:rPr>
          <w:rStyle w:val="StyleUnderline"/>
        </w:rPr>
        <w:t xml:space="preserve"> that could pose an existential threat</w:t>
      </w:r>
      <w:r w:rsidRPr="00B0122C">
        <w:rPr>
          <w:sz w:val="16"/>
        </w:rPr>
        <w:t xml:space="preserve">. These are more than just words: Moscow has repeatedly signaled its willingness and preparations to use nuclear weapons even in </w:t>
      </w:r>
      <w:r w:rsidRPr="00C115D6">
        <w:rPr>
          <w:sz w:val="16"/>
        </w:rPr>
        <w:t xml:space="preserve">a more limited war. </w:t>
      </w:r>
      <w:r w:rsidRPr="00C115D6">
        <w:rPr>
          <w:rStyle w:val="StyleUnderline"/>
        </w:rPr>
        <w:t xml:space="preserve">This is a </w:t>
      </w:r>
      <w:r w:rsidRPr="00C115D6">
        <w:rPr>
          <w:rStyle w:val="Emphasis"/>
        </w:rPr>
        <w:t>terrifyingly low bar</w:t>
      </w:r>
      <w:r w:rsidRPr="00C115D6">
        <w:rPr>
          <w:rStyle w:val="StyleUnderline"/>
        </w:rPr>
        <w:t xml:space="preserve"> for nuclear weapons use</w:t>
      </w:r>
      <w:r w:rsidRPr="00C115D6">
        <w:rPr>
          <w:sz w:val="16"/>
        </w:rPr>
        <w:t>, particularly given that any war would likely occur along Russia's borders and thus not far from Moscow. And it suggests Putin has adopted an idea that Cold War leaders considered unthinkable: that a "limited" nuclear war, of small warheads dropped on the battlefield, could be not only survivable but winnable. "It’s not just a difference in rhetoric. It’s a whole different world," Bruce G. Blair, a nuclear weapons scholar at Princeton, told the Wall Street Journal. He called Putin's decisions more dangerous than those of any Soviet leader since 1962. "There’s a low nuclear threshold now that didn’t exist during the Cold War." Nuclear theory is complex and disputable; maybe Putin is right. But many</w:t>
      </w:r>
      <w:r w:rsidRPr="00D7316C">
        <w:rPr>
          <w:sz w:val="16"/>
        </w:rPr>
        <w:t xml:space="preserve"> theorists would say he is wrong, that the logic of nuclear warfare means </w:t>
      </w:r>
      <w:r w:rsidRPr="00D7316C">
        <w:rPr>
          <w:rStyle w:val="StyleUnderline"/>
        </w:rPr>
        <w:t xml:space="preserve">a "limited" nuclear </w:t>
      </w:r>
      <w:r w:rsidRPr="00C115D6">
        <w:rPr>
          <w:rStyle w:val="StyleUnderline"/>
        </w:rPr>
        <w:t>strike is in fact likely to trigger a larger nuclear war</w:t>
      </w:r>
      <w:r w:rsidRPr="00C115D6">
        <w:rPr>
          <w:sz w:val="16"/>
        </w:rPr>
        <w:t xml:space="preserve"> — </w:t>
      </w:r>
      <w:r w:rsidRPr="00C115D6">
        <w:rPr>
          <w:rStyle w:val="Emphasis"/>
        </w:rPr>
        <w:t>a doomsday scenario</w:t>
      </w:r>
      <w:r w:rsidRPr="00C115D6">
        <w:rPr>
          <w:sz w:val="16"/>
        </w:rPr>
        <w:t xml:space="preserve"> </w:t>
      </w:r>
      <w:r w:rsidRPr="00C115D6">
        <w:rPr>
          <w:rStyle w:val="StyleUnderline"/>
        </w:rPr>
        <w:t>in which major American, Russian, and European cities would be targets</w:t>
      </w:r>
      <w:r w:rsidRPr="00C115D6">
        <w:rPr>
          <w:sz w:val="16"/>
        </w:rPr>
        <w:t xml:space="preserve"> for attacks many times more powerful than the bombs that leveled Hiroshima and Nagasaki. </w:t>
      </w:r>
      <w:r w:rsidRPr="00C115D6">
        <w:rPr>
          <w:rStyle w:val="Emphasis"/>
        </w:rPr>
        <w:t>Even if</w:t>
      </w:r>
      <w:r w:rsidRPr="00C115D6">
        <w:rPr>
          <w:rStyle w:val="StyleUnderline"/>
        </w:rPr>
        <w:t xml:space="preserve"> a nuclear war did somehow remain </w:t>
      </w:r>
      <w:r w:rsidRPr="00C115D6">
        <w:rPr>
          <w:rStyle w:val="Emphasis"/>
        </w:rPr>
        <w:t>limited</w:t>
      </w:r>
      <w:r w:rsidRPr="00C115D6">
        <w:rPr>
          <w:sz w:val="16"/>
        </w:rPr>
        <w:t xml:space="preserve"> and contained, recent </w:t>
      </w:r>
      <w:r w:rsidRPr="00C115D6">
        <w:rPr>
          <w:rStyle w:val="StyleUnderline"/>
        </w:rPr>
        <w:t>studies suggest that environmental</w:t>
      </w:r>
      <w:r w:rsidRPr="00D7316C">
        <w:rPr>
          <w:rStyle w:val="StyleUnderline"/>
        </w:rPr>
        <w:t xml:space="preserve"> and atmospheric </w:t>
      </w:r>
      <w:r w:rsidRPr="009E29FA">
        <w:rPr>
          <w:rStyle w:val="StyleUnderline"/>
          <w:highlight w:val="cyan"/>
        </w:rPr>
        <w:t xml:space="preserve">damage </w:t>
      </w:r>
      <w:r w:rsidRPr="009E29FA">
        <w:rPr>
          <w:rStyle w:val="Emphasis"/>
          <w:highlight w:val="cyan"/>
        </w:rPr>
        <w:t>would cause a "decade of winter</w:t>
      </w:r>
      <w:r w:rsidRPr="00B0122C">
        <w:rPr>
          <w:sz w:val="16"/>
        </w:rPr>
        <w:t>" and mass crop die-outs that could kill up to 1 billion people in a global famine.</w:t>
      </w:r>
    </w:p>
    <w:p w14:paraId="3925635F" w14:textId="77777777" w:rsidR="0088584D" w:rsidRPr="001A5F88" w:rsidRDefault="0088584D" w:rsidP="0088584D"/>
    <w:p w14:paraId="02288DEA" w14:textId="77777777" w:rsidR="0088584D" w:rsidRPr="0088584D" w:rsidRDefault="0088584D" w:rsidP="0088584D"/>
    <w:p w14:paraId="629BC954" w14:textId="6B35DB2D" w:rsidR="002248B9" w:rsidRDefault="002248B9" w:rsidP="002248B9">
      <w:pPr>
        <w:pStyle w:val="Heading3"/>
      </w:pPr>
      <w:r>
        <w:t>2NC Econ Mod</w:t>
      </w:r>
    </w:p>
    <w:p w14:paraId="4349E796" w14:textId="77777777" w:rsidR="002248B9" w:rsidRDefault="002248B9" w:rsidP="006C6F67">
      <w:pPr>
        <w:pStyle w:val="Heading4"/>
      </w:pPr>
      <w:r>
        <w:t>Second-term Trump collapses the global economy and causes fast unstable retrenchment from U.S. international commitments</w:t>
      </w:r>
    </w:p>
    <w:p w14:paraId="0546343F" w14:textId="77777777" w:rsidR="002248B9" w:rsidRDefault="002248B9" w:rsidP="002248B9">
      <w:pPr>
        <w:shd w:val="clear" w:color="auto" w:fill="FFFFFF"/>
        <w:spacing w:line="235" w:lineRule="atLeast"/>
        <w:rPr>
          <w:color w:val="222222"/>
        </w:rPr>
      </w:pPr>
      <w:r>
        <w:rPr>
          <w:color w:val="222222"/>
        </w:rPr>
        <w:t>Patrick </w:t>
      </w:r>
      <w:r>
        <w:rPr>
          <w:rStyle w:val="m-3268680614741946669gmail-style13ptbold"/>
          <w:b/>
          <w:bCs/>
          <w:color w:val="222222"/>
          <w:sz w:val="26"/>
          <w:szCs w:val="26"/>
        </w:rPr>
        <w:t>Porter 18</w:t>
      </w:r>
      <w:r>
        <w:rPr>
          <w:color w:val="222222"/>
        </w:rPr>
        <w:t>, Chair in International Security and Strategy at the University of Birmingham, 8/6/18, “CRISIS AND CONVICTION: U.S. GRAND STRATEGY IN TRUMP’S SECOND TERM,” </w:t>
      </w:r>
      <w:hyperlink r:id="rId89" w:tgtFrame="_blank" w:history="1">
        <w:r>
          <w:rPr>
            <w:rStyle w:val="Hyperlink"/>
          </w:rPr>
          <w:t>https://warontherocks.com/2018/08/crisis-and-conviction-u-s-grand-strategy-in-trumps-second-term/</w:t>
        </w:r>
      </w:hyperlink>
    </w:p>
    <w:p w14:paraId="714F04B0" w14:textId="77777777" w:rsidR="002248B9" w:rsidRDefault="002248B9" w:rsidP="002248B9">
      <w:pPr>
        <w:shd w:val="clear" w:color="auto" w:fill="FFFFFF"/>
        <w:spacing w:line="235" w:lineRule="atLeast"/>
        <w:rPr>
          <w:color w:val="222222"/>
        </w:rPr>
      </w:pPr>
      <w:r>
        <w:rPr>
          <w:color w:val="222222"/>
          <w:sz w:val="16"/>
          <w:szCs w:val="16"/>
        </w:rPr>
        <w:t xml:space="preserve">Thus far, the bottom line about </w:t>
      </w:r>
      <w:r w:rsidRPr="009E29FA">
        <w:rPr>
          <w:rStyle w:val="StyleUnderline"/>
          <w:highlight w:val="cyan"/>
        </w:rPr>
        <w:t>Trump</w:t>
      </w:r>
      <w:r w:rsidRPr="00580D88">
        <w:rPr>
          <w:rStyle w:val="StyleUnderline"/>
        </w:rPr>
        <w:t>’s</w:t>
      </w:r>
      <w:r>
        <w:rPr>
          <w:color w:val="222222"/>
          <w:sz w:val="16"/>
          <w:szCs w:val="16"/>
        </w:rPr>
        <w:t xml:space="preserve"> presidency is that before he took office, he </w:t>
      </w:r>
      <w:r w:rsidRPr="00580D88">
        <w:rPr>
          <w:rStyle w:val="StyleUnderline"/>
        </w:rPr>
        <w:t xml:space="preserve">threatened to govern as an isolationist, but </w:t>
      </w:r>
      <w:r>
        <w:rPr>
          <w:color w:val="222222"/>
          <w:sz w:val="16"/>
          <w:szCs w:val="16"/>
        </w:rPr>
        <w:t xml:space="preserve">he </w:t>
      </w:r>
      <w:r w:rsidRPr="00580D88">
        <w:rPr>
          <w:rStyle w:val="StyleUnderline"/>
        </w:rPr>
        <w:t>has not</w:t>
      </w:r>
      <w:r>
        <w:rPr>
          <w:color w:val="222222"/>
          <w:sz w:val="16"/>
          <w:szCs w:val="16"/>
        </w:rPr>
        <w:t xml:space="preserve">. Instead of addressing the failures of primacy, he is exacerbating them. </w:t>
      </w:r>
      <w:r>
        <w:rPr>
          <w:rStyle w:val="m-3268680614741946669gmail-styleunderline"/>
          <w:color w:val="222222"/>
        </w:rPr>
        <w:t>When running</w:t>
      </w:r>
      <w:r>
        <w:rPr>
          <w:color w:val="222222"/>
          <w:sz w:val="16"/>
          <w:szCs w:val="16"/>
        </w:rPr>
        <w:t xml:space="preserve"> for office, </w:t>
      </w:r>
      <w:r>
        <w:rPr>
          <w:rStyle w:val="m-3268680614741946669gmail-styleunderline"/>
          <w:color w:val="222222"/>
        </w:rPr>
        <w:t>Trump</w:t>
      </w:r>
      <w:r>
        <w:rPr>
          <w:color w:val="222222"/>
          <w:sz w:val="16"/>
          <w:szCs w:val="16"/>
        </w:rPr>
        <w:t xml:space="preserve"> promised to extricate America from unnecessary wars. He </w:t>
      </w:r>
      <w:r>
        <w:rPr>
          <w:rStyle w:val="m-3268680614741946669gmail-styleunderline"/>
          <w:color w:val="222222"/>
        </w:rPr>
        <w:t>toyed with</w:t>
      </w:r>
      <w:r>
        <w:rPr>
          <w:color w:val="222222"/>
          <w:sz w:val="16"/>
          <w:szCs w:val="16"/>
        </w:rPr>
        <w:t xml:space="preserve"> the idea of </w:t>
      </w:r>
      <w:r>
        <w:rPr>
          <w:rStyle w:val="m-3268680614741946669gmail-styleunderline"/>
          <w:color w:val="222222"/>
        </w:rPr>
        <w:t>tolerating</w:t>
      </w:r>
      <w:r>
        <w:rPr>
          <w:color w:val="222222"/>
          <w:sz w:val="16"/>
          <w:szCs w:val="16"/>
        </w:rPr>
        <w:t xml:space="preserve"> others’ nuclear </w:t>
      </w:r>
      <w:r>
        <w:rPr>
          <w:rStyle w:val="m-3268680614741946669gmail-styleunderline"/>
          <w:color w:val="222222"/>
        </w:rPr>
        <w:t>proliferation</w:t>
      </w:r>
      <w:r>
        <w:rPr>
          <w:color w:val="222222"/>
          <w:sz w:val="16"/>
          <w:szCs w:val="16"/>
        </w:rPr>
        <w:t xml:space="preserve">. He </w:t>
      </w:r>
      <w:r>
        <w:rPr>
          <w:rStyle w:val="m-3268680614741946669gmail-styleunderline"/>
          <w:color w:val="222222"/>
        </w:rPr>
        <w:t>pronounced NATO</w:t>
      </w:r>
      <w:r>
        <w:rPr>
          <w:color w:val="222222"/>
          <w:sz w:val="16"/>
          <w:szCs w:val="16"/>
        </w:rPr>
        <w:t xml:space="preserve"> to be “</w:t>
      </w:r>
      <w:r>
        <w:rPr>
          <w:rStyle w:val="m-3268680614741946669gmail-styleunderline"/>
          <w:color w:val="222222"/>
        </w:rPr>
        <w:t>obsolete</w:t>
      </w:r>
      <w:r>
        <w:rPr>
          <w:color w:val="222222"/>
          <w:sz w:val="16"/>
          <w:szCs w:val="16"/>
        </w:rPr>
        <w:t xml:space="preserve">.” He took up the slogan of interwar isolationism, “America First.” This worldview persists. He is no convert to the traditional ethos of the Pax Americana. In his contractual view of international affairs, </w:t>
      </w:r>
      <w:r w:rsidRPr="00580D88">
        <w:rPr>
          <w:rStyle w:val="StyleUnderline"/>
        </w:rPr>
        <w:t xml:space="preserve">he </w:t>
      </w:r>
      <w:r w:rsidRPr="009E29FA">
        <w:rPr>
          <w:rStyle w:val="StyleUnderline"/>
          <w:highlight w:val="cyan"/>
        </w:rPr>
        <w:t>would prefer to draw down</w:t>
      </w:r>
      <w:r>
        <w:rPr>
          <w:rStyle w:val="m-3268680614741946669gmail-styleunderline"/>
          <w:color w:val="222222"/>
        </w:rPr>
        <w:t xml:space="preserve"> global military deployments</w:t>
      </w:r>
      <w:r>
        <w:rPr>
          <w:color w:val="222222"/>
          <w:sz w:val="16"/>
          <w:szCs w:val="16"/>
        </w:rPr>
        <w:t xml:space="preserve">. He would prefer </w:t>
      </w:r>
      <w:r>
        <w:rPr>
          <w:rStyle w:val="m-3268680614741946669gmail-styleunderline"/>
          <w:color w:val="222222"/>
        </w:rPr>
        <w:t>not to be bound by alliance commitments. He would rather accommodate</w:t>
      </w:r>
      <w:r>
        <w:rPr>
          <w:color w:val="222222"/>
          <w:sz w:val="16"/>
          <w:szCs w:val="16"/>
        </w:rPr>
        <w:t xml:space="preserve"> other </w:t>
      </w:r>
      <w:r>
        <w:rPr>
          <w:rStyle w:val="m-3268680614741946669gmail-styleunderline"/>
          <w:color w:val="222222"/>
        </w:rPr>
        <w:t>major powers</w:t>
      </w:r>
      <w:r>
        <w:rPr>
          <w:color w:val="222222"/>
          <w:sz w:val="16"/>
          <w:szCs w:val="16"/>
        </w:rPr>
        <w:t xml:space="preserve"> and let them dominate their back yards. He would be content for regional powers to be security providers. And he has no time for the traditional logic that the hegemon pays more than the lion’s share of the defense bill in order to keep allies subordinate</w:t>
      </w:r>
      <w:r w:rsidRPr="00580D88">
        <w:rPr>
          <w:rStyle w:val="StyleUnderline"/>
        </w:rPr>
        <w:t>. He has not governed this way. Look beyond the tweets to follow the money and the troops. Trump is aggressively reasserting American primacy, not dismantling it</w:t>
      </w:r>
      <w:r>
        <w:rPr>
          <w:color w:val="222222"/>
          <w:sz w:val="16"/>
          <w:szCs w:val="16"/>
        </w:rPr>
        <w:t xml:space="preserve">. Rather than bringing the legions home, Trump is reinforcing their central importance, emptying the treasury to strengthen them, and even asking for military parades. Thanks to his deficit-financed military build-up plus his extravagant tax cuts, the annual budget deficit has ballooned by 12 percent since last year, and is projected to rise by an additional $100 billion a year. </w:t>
      </w:r>
      <w:r>
        <w:rPr>
          <w:rStyle w:val="m-3268680614741946669gmail-styleunderline"/>
          <w:color w:val="222222"/>
        </w:rPr>
        <w:t>In the Middle East, Trump</w:t>
      </w:r>
      <w:r>
        <w:rPr>
          <w:color w:val="222222"/>
          <w:sz w:val="16"/>
          <w:szCs w:val="16"/>
        </w:rPr>
        <w:t xml:space="preserve"> has </w:t>
      </w:r>
      <w:r>
        <w:rPr>
          <w:rStyle w:val="m-3268680614741946669gmail-styleunderline"/>
          <w:color w:val="222222"/>
        </w:rPr>
        <w:t>doubled down on America’s bid to remain predominant</w:t>
      </w:r>
      <w:r>
        <w:rPr>
          <w:color w:val="222222"/>
          <w:sz w:val="16"/>
          <w:szCs w:val="16"/>
        </w:rPr>
        <w:t xml:space="preserve"> for the foreseeable future, increasing civilian and military deployments by 33 percent (as of November 2017) along with accelerated arms sales, </w:t>
      </w:r>
      <w:proofErr w:type="spellStart"/>
      <w:r>
        <w:rPr>
          <w:color w:val="222222"/>
          <w:sz w:val="16"/>
          <w:szCs w:val="16"/>
        </w:rPr>
        <w:t>while</w:t>
      </w:r>
      <w:r>
        <w:rPr>
          <w:rStyle w:val="m-3268680614741946669gmail-styleunderline"/>
          <w:color w:val="222222"/>
        </w:rPr>
        <w:t>strengthening</w:t>
      </w:r>
      <w:proofErr w:type="spellEnd"/>
      <w:r>
        <w:rPr>
          <w:rStyle w:val="m-3268680614741946669gmail-styleunderline"/>
          <w:color w:val="222222"/>
        </w:rPr>
        <w:t xml:space="preserve"> ties with the Saudi bloc and Israel to confront</w:t>
      </w:r>
      <w:r>
        <w:rPr>
          <w:color w:val="222222"/>
          <w:sz w:val="16"/>
          <w:szCs w:val="16"/>
        </w:rPr>
        <w:t xml:space="preserve"> and coerce </w:t>
      </w:r>
      <w:r>
        <w:rPr>
          <w:rStyle w:val="m-3268680614741946669gmail-styleunderline"/>
          <w:color w:val="222222"/>
        </w:rPr>
        <w:t>Iran</w:t>
      </w:r>
      <w:r>
        <w:rPr>
          <w:color w:val="222222"/>
          <w:sz w:val="16"/>
          <w:szCs w:val="16"/>
        </w:rPr>
        <w:t xml:space="preserve">, America’s main rival in the region. In Asia, </w:t>
      </w:r>
      <w:r>
        <w:rPr>
          <w:rStyle w:val="m-3268680614741946669gmail-styleunderline"/>
          <w:color w:val="222222"/>
        </w:rPr>
        <w:t>Trump</w:t>
      </w:r>
      <w:r>
        <w:rPr>
          <w:color w:val="222222"/>
          <w:sz w:val="16"/>
          <w:szCs w:val="16"/>
        </w:rPr>
        <w:t xml:space="preserve"> has </w:t>
      </w:r>
      <w:r>
        <w:rPr>
          <w:rStyle w:val="m-3268680614741946669gmail-styleunderline"/>
          <w:color w:val="222222"/>
        </w:rPr>
        <w:t>pursued</w:t>
      </w:r>
      <w:r>
        <w:rPr>
          <w:color w:val="222222"/>
          <w:sz w:val="16"/>
          <w:szCs w:val="16"/>
        </w:rPr>
        <w:t xml:space="preserve"> the </w:t>
      </w:r>
      <w:r>
        <w:rPr>
          <w:rStyle w:val="m-3268680614741946669gmail-styleunderline"/>
          <w:color w:val="222222"/>
        </w:rPr>
        <w:t xml:space="preserve">nuclear disarmament of North Korea while </w:t>
      </w:r>
      <w:r w:rsidRPr="009E29FA">
        <w:rPr>
          <w:rStyle w:val="StyleUnderline"/>
          <w:highlight w:val="cyan"/>
        </w:rPr>
        <w:t>increasingly confronting China</w:t>
      </w:r>
      <w:r>
        <w:rPr>
          <w:rStyle w:val="m-3268680614741946669gmail-styleunderline"/>
          <w:color w:val="222222"/>
        </w:rPr>
        <w:t xml:space="preserve"> about Taiwan, trade, </w:t>
      </w:r>
      <w:r w:rsidRPr="00580D88">
        <w:rPr>
          <w:rStyle w:val="StyleUnderline"/>
        </w:rPr>
        <w:t>and the South China Sea</w:t>
      </w:r>
      <w:r>
        <w:rPr>
          <w:color w:val="222222"/>
          <w:sz w:val="16"/>
          <w:szCs w:val="16"/>
        </w:rPr>
        <w:t>. We can debate what to call this, but it isn’t isolationism.</w:t>
      </w:r>
      <w:r>
        <w:rPr>
          <w:color w:val="222222"/>
        </w:rPr>
        <w:t xml:space="preserve"> </w:t>
      </w:r>
      <w:r>
        <w:rPr>
          <w:color w:val="222222"/>
          <w:sz w:val="16"/>
          <w:szCs w:val="16"/>
        </w:rPr>
        <w:t xml:space="preserve">The disjuncture between Trump’s anti-traditionalism and American deeds, indeed between Trump and the policy thrust of the executive branch, is most apparent in U.S.-Russian relations. Trump’s notorious words are often contradicted by the details of actual policy. Trump stands accused of treasonous collaboration with Vladimir Putin’s regime, due not only to allegations of electoral interference and private one-on-one meetings, but deferential statements about Russia’s security interests, congratulating Putin on re-election, and suggesting that Russia be invited back to the G-7. But amid the U.S. foreign policy establishment’s fascination for the extent of Trump’s collusion with Putin, </w:t>
      </w:r>
      <w:proofErr w:type="spellStart"/>
      <w:r>
        <w:rPr>
          <w:color w:val="222222"/>
          <w:sz w:val="16"/>
          <w:szCs w:val="16"/>
        </w:rPr>
        <w:t>its</w:t>
      </w:r>
      <w:proofErr w:type="spellEnd"/>
      <w:r>
        <w:rPr>
          <w:color w:val="222222"/>
          <w:sz w:val="16"/>
          <w:szCs w:val="16"/>
        </w:rPr>
        <w:t xml:space="preserve"> almost </w:t>
      </w:r>
      <w:proofErr w:type="spellStart"/>
      <w:r>
        <w:rPr>
          <w:color w:val="222222"/>
          <w:sz w:val="16"/>
          <w:szCs w:val="16"/>
        </w:rPr>
        <w:t>Trumpian</w:t>
      </w:r>
      <w:proofErr w:type="spellEnd"/>
      <w:r>
        <w:rPr>
          <w:color w:val="222222"/>
          <w:sz w:val="16"/>
          <w:szCs w:val="16"/>
        </w:rPr>
        <w:t xml:space="preserve"> fixation with televisual optics, and its fondness for grandiose tracts about “world order,” it neglects the prosaic details of concrete commitments.</w:t>
      </w:r>
      <w:r>
        <w:rPr>
          <w:color w:val="222222"/>
        </w:rPr>
        <w:t xml:space="preserve"> </w:t>
      </w:r>
      <w:r>
        <w:rPr>
          <w:color w:val="222222"/>
          <w:sz w:val="16"/>
          <w:szCs w:val="16"/>
        </w:rPr>
        <w:t xml:space="preserve">Consider the totality of American policy towards Russia since January 2017, which is the product of multiple decision-making centers, and some of which is forged despite Trump. Around the infamous Brussels and Helsinki reports, a significant act went under-reported. Before he went to Brussels, Trump addressed the Three Seas Initiative at Warsaw, where he pitched the United States as an alternative energy supplier to Russia, explicitly to break Russia’s gas monopoly, his Energy Secretary presented the United States as an alternative market provider to the Nord Stream 2 pipeline. Moscow noticed with displeasure. Whether or not Trump threatened to quit NATO, its members are spending evermore on defense, which is not a happy result for Russia. </w:t>
      </w:r>
      <w:r w:rsidRPr="00580D88">
        <w:rPr>
          <w:rStyle w:val="StyleUnderline"/>
        </w:rPr>
        <w:t xml:space="preserve">Despite protestations, European states retain powerful incentives to stick with Washington. There are no signs of their abandoning the alliance to rearm </w:t>
      </w:r>
      <w:r>
        <w:rPr>
          <w:color w:val="222222"/>
          <w:sz w:val="16"/>
          <w:szCs w:val="16"/>
        </w:rPr>
        <w:t xml:space="preserve">independently </w:t>
      </w:r>
      <w:r w:rsidRPr="00580D88">
        <w:rPr>
          <w:rStyle w:val="StyleUnderline"/>
        </w:rPr>
        <w:t>or bandwagon with other powers</w:t>
      </w:r>
      <w:r>
        <w:rPr>
          <w:color w:val="222222"/>
          <w:sz w:val="16"/>
          <w:szCs w:val="16"/>
        </w:rPr>
        <w:t>.</w:t>
      </w:r>
      <w:r>
        <w:rPr>
          <w:color w:val="222222"/>
        </w:rPr>
        <w:t xml:space="preserve"> </w:t>
      </w:r>
      <w:r>
        <w:rPr>
          <w:color w:val="222222"/>
          <w:sz w:val="16"/>
          <w:szCs w:val="16"/>
        </w:rPr>
        <w:t xml:space="preserve">Consider too other measures. He has appointed hawkish American </w:t>
      </w:r>
      <w:proofErr w:type="spellStart"/>
      <w:r>
        <w:rPr>
          <w:color w:val="222222"/>
          <w:sz w:val="16"/>
          <w:szCs w:val="16"/>
        </w:rPr>
        <w:t>primacists</w:t>
      </w:r>
      <w:proofErr w:type="spellEnd"/>
      <w:r>
        <w:rPr>
          <w:color w:val="222222"/>
          <w:sz w:val="16"/>
          <w:szCs w:val="16"/>
        </w:rPr>
        <w:t xml:space="preserve"> and Putin critics to Russia-related official posts. He has expanded sanctions, including an expanded Magnitsky list of targets. The Justice Department has forced Russia Today to register as a foreign agent. Trump has expelled Russian diplomats. Trump has armed Ukraine, Romania and Poland. The U.S. has reinforced NATO’s enhanced forward presence in Poland and the Baltic states with increased troop numbers and more exercises, and presided over the expansion of NATO into Montenegro and Macedonia, against Russian efforts to keep its clients in the Balkans and resist E.U.-NATO enlargement, while courting Ukraine and Georgia as future alliance members. The United States also acquires low-yield nuclear weapons with the explicit rationale of competition against Moscow, to remain “top of the pack” among nuclear powers. Trump twice authorized airstrikes against Syria, Russia’s Middle Eastern client state, against Putin’s protests. He also loosened the rules of engagement in Syria, struck Russian troops and mercenaries there and bragged about it. So far, the U.S. refuses to recognize Crimea as part of Russia. Is this Putin’s dream?</w:t>
      </w:r>
      <w:r>
        <w:rPr>
          <w:color w:val="222222"/>
        </w:rPr>
        <w:t xml:space="preserve"> </w:t>
      </w:r>
      <w:r>
        <w:rPr>
          <w:color w:val="222222"/>
          <w:sz w:val="16"/>
          <w:szCs w:val="16"/>
        </w:rPr>
        <w:t xml:space="preserve">Some commentators, like Daniel </w:t>
      </w:r>
      <w:proofErr w:type="spellStart"/>
      <w:r>
        <w:rPr>
          <w:color w:val="222222"/>
          <w:sz w:val="16"/>
          <w:szCs w:val="16"/>
        </w:rPr>
        <w:t>Vajdich</w:t>
      </w:r>
      <w:proofErr w:type="spellEnd"/>
      <w:r>
        <w:rPr>
          <w:color w:val="222222"/>
          <w:sz w:val="16"/>
          <w:szCs w:val="16"/>
        </w:rPr>
        <w:t xml:space="preserve"> and James Carafano, maintain this confrontational stance is Trump’s own. Carafano attributes Trump’s reassertion of American hegemony to a coherent Trumpian vision, a “large dose of peace through strength: showing strong face to his enemies with military and economic pressure,” while offering them a “chance to stop competing.” This is an elegant explanation. But it overstates the president’s command of the policy process. The picture that emerges is more fraught. A surer verdict must await future archives, but </w:t>
      </w:r>
      <w:r>
        <w:rPr>
          <w:rStyle w:val="m-3268680614741946669gmail-styleunderline"/>
          <w:color w:val="222222"/>
        </w:rPr>
        <w:t>from</w:t>
      </w:r>
      <w:r>
        <w:rPr>
          <w:color w:val="222222"/>
          <w:sz w:val="16"/>
          <w:szCs w:val="16"/>
        </w:rPr>
        <w:t xml:space="preserve"> the pattern of </w:t>
      </w:r>
      <w:r>
        <w:rPr>
          <w:rStyle w:val="m-3268680614741946669gmail-styleunderline"/>
          <w:color w:val="222222"/>
        </w:rPr>
        <w:t xml:space="preserve">what we can know about the process behind these choices, </w:t>
      </w:r>
      <w:r w:rsidRPr="00580D88">
        <w:rPr>
          <w:rStyle w:val="StyleUnderline"/>
        </w:rPr>
        <w:t xml:space="preserve">a reluctant Trump is constrained to maintain a </w:t>
      </w:r>
      <w:proofErr w:type="spellStart"/>
      <w:r w:rsidRPr="00580D88">
        <w:rPr>
          <w:rStyle w:val="StyleUnderline"/>
        </w:rPr>
        <w:t>hard-line</w:t>
      </w:r>
      <w:proofErr w:type="spellEnd"/>
      <w:r w:rsidRPr="00580D88">
        <w:rPr>
          <w:rStyle w:val="StyleUnderline"/>
        </w:rPr>
        <w:t xml:space="preserve"> policy mix</w:t>
      </w:r>
      <w:r>
        <w:rPr>
          <w:color w:val="222222"/>
          <w:sz w:val="16"/>
          <w:szCs w:val="16"/>
        </w:rPr>
        <w:t xml:space="preserve">. This is despite his public braggadocio and despite his instinctive belief that Washington should delegate anti-Putin countermeasures to Europeans. Similarly, </w:t>
      </w:r>
      <w:r w:rsidRPr="00580D88">
        <w:rPr>
          <w:rStyle w:val="StyleUnderline"/>
        </w:rPr>
        <w:t>he retains a personal preference for pulling troops out</w:t>
      </w:r>
      <w:r>
        <w:rPr>
          <w:rStyle w:val="m-3268680614741946669gmail-styleunderline"/>
          <w:color w:val="222222"/>
        </w:rPr>
        <w:t xml:space="preserve"> of Afghanistan, South Korea, and Syria. Yet advisors pressed him successfully to maintain</w:t>
      </w:r>
      <w:r>
        <w:rPr>
          <w:color w:val="222222"/>
          <w:sz w:val="16"/>
          <w:szCs w:val="16"/>
        </w:rPr>
        <w:t xml:space="preserve"> the </w:t>
      </w:r>
      <w:r>
        <w:rPr>
          <w:rStyle w:val="m-3268680614741946669gmail-styleunderline"/>
          <w:color w:val="222222"/>
        </w:rPr>
        <w:t>traditional U.S. posture so far</w:t>
      </w:r>
      <w:r>
        <w:rPr>
          <w:color w:val="222222"/>
          <w:sz w:val="16"/>
          <w:szCs w:val="16"/>
        </w:rPr>
        <w:t>. “You guys want me to send troops everywhere,” Trump charged Secretary of Defense Mattis, whose response (“You have no choice”) carried the day.</w:t>
      </w:r>
      <w:r>
        <w:rPr>
          <w:color w:val="222222"/>
        </w:rPr>
        <w:t xml:space="preserve"> </w:t>
      </w:r>
      <w:r>
        <w:rPr>
          <w:color w:val="222222"/>
          <w:sz w:val="16"/>
          <w:szCs w:val="16"/>
        </w:rPr>
        <w:t xml:space="preserve">As well as being subject to constant advice to maintain a tough stance on Russian adventurism, domestic criticism of any conciliation of Russia and the Mueller investigation that the foreign policy establishment has encouraged have led Trump to complain that he “can’t put on the charm” or “be president.” Trump acknowledges that he is boxed in: “Anything you do, it’s always going to be… ‘He loves Russia.’” “I just want peace,” he complained when aides pushed him (successfully) to supply lethal aid to the Ukraine. The White House initially invited Putin to visit Washington, but subsequently postponed the occasion, citing the “Russia witch hunt.” If Trump had his way, as one former official put it, he would </w:t>
      </w:r>
      <w:proofErr w:type="spellStart"/>
      <w:r>
        <w:rPr>
          <w:color w:val="222222"/>
          <w:sz w:val="16"/>
          <w:szCs w:val="16"/>
        </w:rPr>
        <w:t>purse</w:t>
      </w:r>
      <w:proofErr w:type="spellEnd"/>
      <w:r>
        <w:rPr>
          <w:color w:val="222222"/>
          <w:sz w:val="16"/>
          <w:szCs w:val="16"/>
        </w:rPr>
        <w:t xml:space="preserve"> a “much more open and friendly policy with Russia.” </w:t>
      </w:r>
      <w:r w:rsidRPr="00580D88">
        <w:rPr>
          <w:rStyle w:val="StyleUnderline"/>
        </w:rPr>
        <w:t>So far, he hasn’t had his way</w:t>
      </w:r>
      <w:r>
        <w:rPr>
          <w:rStyle w:val="m-3268680614741946669gmail-styleunderline"/>
          <w:color w:val="222222"/>
        </w:rPr>
        <w:t xml:space="preserve"> on most first order questions. The environment is too resistant. The actor is not determined enough </w:t>
      </w:r>
      <w:r w:rsidRPr="00580D88">
        <w:rPr>
          <w:rStyle w:val="StyleUnderline"/>
        </w:rPr>
        <w:t>and doesn’t have enough political capital to spend</w:t>
      </w:r>
      <w:r>
        <w:rPr>
          <w:color w:val="222222"/>
          <w:sz w:val="16"/>
          <w:szCs w:val="16"/>
        </w:rPr>
        <w:t>. True, in the field of economics, Trump’s stoking of trade wars and large leaps in protectionism are a departure from post-Cold War policies, though he adheres to the impulse of creating markets open for American business and on American terms. On security questions, though, if it is hard politically to arrange a Putin visit to the White House, the constraints against doing what Moscow would like, negotiating a “Yalta-2” grand bargain to recognize a Russian sphere of influence — or withdraw from Europe — are strong.</w:t>
      </w:r>
      <w:r>
        <w:rPr>
          <w:color w:val="222222"/>
        </w:rPr>
        <w:t xml:space="preserve"> </w:t>
      </w:r>
      <w:r>
        <w:rPr>
          <w:rStyle w:val="m-3268680614741946669gmail-styleunderline"/>
          <w:color w:val="222222"/>
        </w:rPr>
        <w:t>It is</w:t>
      </w:r>
      <w:r>
        <w:rPr>
          <w:color w:val="222222"/>
          <w:sz w:val="16"/>
          <w:szCs w:val="16"/>
        </w:rPr>
        <w:t xml:space="preserve"> thus </w:t>
      </w:r>
      <w:r>
        <w:rPr>
          <w:rStyle w:val="m-3268680614741946669gmail-styleunderline"/>
          <w:color w:val="222222"/>
        </w:rPr>
        <w:t>premature to argue</w:t>
      </w:r>
      <w:r>
        <w:rPr>
          <w:color w:val="222222"/>
          <w:sz w:val="16"/>
          <w:szCs w:val="16"/>
        </w:rPr>
        <w:t xml:space="preserve"> that </w:t>
      </w:r>
      <w:r>
        <w:rPr>
          <w:rStyle w:val="m-3268680614741946669gmail-styleunderline"/>
          <w:color w:val="222222"/>
        </w:rPr>
        <w:t>Trump is “</w:t>
      </w:r>
      <w:r w:rsidRPr="00580D88">
        <w:rPr>
          <w:rStyle w:val="StyleUnderline"/>
        </w:rPr>
        <w:t>off the chain</w:t>
      </w:r>
      <w:r>
        <w:rPr>
          <w:color w:val="222222"/>
          <w:sz w:val="16"/>
          <w:szCs w:val="16"/>
        </w:rPr>
        <w:t xml:space="preserve">,” as Hal Brands does. Brands notes that the constraining influence of Secretary Jim Mattis has waned, now that he has fallen out of favor, and that Trump is increasingly being Trump. Yet none of the concrete policies identified above have lapsed. And to focus on palace intrigue over which appointee is in the ascendancy is to miss the larger pattern. While Trump periodically falls out with just about everyone, </w:t>
      </w:r>
      <w:r>
        <w:rPr>
          <w:rStyle w:val="m-3268680614741946669gmail-styleunderline"/>
          <w:color w:val="222222"/>
        </w:rPr>
        <w:t xml:space="preserve">the policy ecosystem is dominated by </w:t>
      </w:r>
      <w:proofErr w:type="spellStart"/>
      <w:r>
        <w:rPr>
          <w:rStyle w:val="m-3268680614741946669gmail-styleunderline"/>
          <w:color w:val="222222"/>
        </w:rPr>
        <w:t>primacists</w:t>
      </w:r>
      <w:proofErr w:type="spellEnd"/>
      <w:r>
        <w:rPr>
          <w:rStyle w:val="m-3268680614741946669gmail-styleunderline"/>
          <w:color w:val="222222"/>
        </w:rPr>
        <w:t xml:space="preserve"> and the primacy consensus</w:t>
      </w:r>
      <w:r>
        <w:rPr>
          <w:color w:val="222222"/>
          <w:sz w:val="16"/>
          <w:szCs w:val="16"/>
        </w:rPr>
        <w:t xml:space="preserve">. Though Tillerson and McMaster fell from grace and departed, the pool of capable talent from which the president selected appointees remains </w:t>
      </w:r>
      <w:proofErr w:type="spellStart"/>
      <w:r>
        <w:rPr>
          <w:color w:val="222222"/>
          <w:sz w:val="16"/>
          <w:szCs w:val="16"/>
        </w:rPr>
        <w:t>primacist</w:t>
      </w:r>
      <w:proofErr w:type="spellEnd"/>
      <w:r>
        <w:rPr>
          <w:color w:val="222222"/>
          <w:sz w:val="16"/>
          <w:szCs w:val="16"/>
        </w:rPr>
        <w:t>. As Steve Bannon once observed, once you remove anti-Trump neoconservatives and never-</w:t>
      </w:r>
      <w:proofErr w:type="spellStart"/>
      <w:r>
        <w:rPr>
          <w:color w:val="222222"/>
          <w:sz w:val="16"/>
          <w:szCs w:val="16"/>
        </w:rPr>
        <w:t>Trumpers</w:t>
      </w:r>
      <w:proofErr w:type="spellEnd"/>
      <w:r>
        <w:rPr>
          <w:color w:val="222222"/>
          <w:sz w:val="16"/>
          <w:szCs w:val="16"/>
        </w:rPr>
        <w:t xml:space="preserve">, the group of viable conservative candidates for official positions is not a “deep bench.” Accordingly, </w:t>
      </w:r>
      <w:r>
        <w:rPr>
          <w:rStyle w:val="m-3268680614741946669gmail-styleunderline"/>
          <w:color w:val="222222"/>
        </w:rPr>
        <w:t xml:space="preserve">Trump has </w:t>
      </w:r>
      <w:r w:rsidRPr="00580D88">
        <w:rPr>
          <w:rStyle w:val="StyleUnderline"/>
        </w:rPr>
        <w:t xml:space="preserve">replaced estranged hawkish </w:t>
      </w:r>
      <w:proofErr w:type="spellStart"/>
      <w:r w:rsidRPr="00580D88">
        <w:rPr>
          <w:rStyle w:val="StyleUnderline"/>
        </w:rPr>
        <w:t>primacists</w:t>
      </w:r>
      <w:proofErr w:type="spellEnd"/>
      <w:r w:rsidRPr="00580D88">
        <w:rPr>
          <w:rStyle w:val="StyleUnderline"/>
        </w:rPr>
        <w:t xml:space="preserve"> with even more hawkish </w:t>
      </w:r>
      <w:proofErr w:type="spellStart"/>
      <w:r w:rsidRPr="00580D88">
        <w:rPr>
          <w:rStyle w:val="StyleUnderline"/>
        </w:rPr>
        <w:t>primacists</w:t>
      </w:r>
      <w:proofErr w:type="spellEnd"/>
      <w:r>
        <w:rPr>
          <w:rStyle w:val="m-3268680614741946669gmail-styleunderline"/>
          <w:color w:val="222222"/>
        </w:rPr>
        <w:t xml:space="preserve"> as his new consiglieres</w:t>
      </w:r>
      <w:r>
        <w:rPr>
          <w:color w:val="222222"/>
          <w:sz w:val="16"/>
          <w:szCs w:val="16"/>
        </w:rPr>
        <w:t>: Secretary of State Mike Pompeo and National Security Advisor John Bolton, alongside U.N. Ambassador Nikki Haley who endures as the unapologetic voice of superpower assertion.</w:t>
      </w:r>
      <w:r>
        <w:rPr>
          <w:color w:val="222222"/>
        </w:rPr>
        <w:t xml:space="preserve"> </w:t>
      </w:r>
      <w:r>
        <w:rPr>
          <w:color w:val="222222"/>
          <w:sz w:val="16"/>
          <w:szCs w:val="16"/>
        </w:rPr>
        <w:t>The Precipice: Trump’s Second Term</w:t>
      </w:r>
      <w:r>
        <w:rPr>
          <w:color w:val="222222"/>
        </w:rPr>
        <w:t xml:space="preserve"> </w:t>
      </w:r>
      <w:r>
        <w:rPr>
          <w:rStyle w:val="m-3268680614741946669gmail-styleunderline"/>
          <w:color w:val="222222"/>
        </w:rPr>
        <w:t xml:space="preserve">We would be wise to </w:t>
      </w:r>
      <w:r w:rsidRPr="00580D88">
        <w:rPr>
          <w:rStyle w:val="StyleUnderline"/>
        </w:rPr>
        <w:t>entertain the possibility of a second term of Trump</w:t>
      </w:r>
      <w:r>
        <w:rPr>
          <w:color w:val="222222"/>
          <w:sz w:val="16"/>
          <w:szCs w:val="16"/>
        </w:rPr>
        <w:t>.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w:t>
      </w:r>
      <w:r>
        <w:rPr>
          <w:color w:val="222222"/>
        </w:rPr>
        <w:t xml:space="preserve"> </w:t>
      </w:r>
      <w:r>
        <w:rPr>
          <w:rStyle w:val="m-3268680614741946669gmail-styleunderline"/>
          <w:color w:val="222222"/>
        </w:rPr>
        <w:t>There are good reasons to expect Trump to be a strong contender for re-election</w:t>
      </w:r>
      <w:r>
        <w:rPr>
          <w:color w:val="222222"/>
          <w:sz w:val="16"/>
          <w:szCs w:val="16"/>
        </w:rPr>
        <w:t xml:space="preserve">. Since World War II, incumbency has been a strong force in U.S. presidential politics. It has been rare for one of the two major parties to hold the presidency for only one term. Consider too Trump’s standing. </w:t>
      </w:r>
      <w:r>
        <w:rPr>
          <w:rStyle w:val="m-3268680614741946669gmail-styleunderline"/>
          <w:color w:val="222222"/>
        </w:rPr>
        <w:t xml:space="preserve">His disapproval ratings are at historic highs, yet </w:t>
      </w:r>
      <w:r w:rsidRPr="00580D88">
        <w:rPr>
          <w:rStyle w:val="StyleUnderline"/>
        </w:rPr>
        <w:t>he</w:t>
      </w:r>
      <w:r>
        <w:rPr>
          <w:color w:val="222222"/>
          <w:sz w:val="16"/>
          <w:szCs w:val="16"/>
        </w:rPr>
        <w:t xml:space="preserve"> also </w:t>
      </w:r>
      <w:r w:rsidRPr="00580D88">
        <w:rPr>
          <w:rStyle w:val="StyleUnderline"/>
        </w:rPr>
        <w:t>strongly mobilizes his base</w:t>
      </w:r>
      <w:r>
        <w:rPr>
          <w:color w:val="222222"/>
          <w:sz w:val="16"/>
          <w:szCs w:val="16"/>
        </w:rPr>
        <w:t xml:space="preserve">. Donations to Trump’s re-election campaign flood in. Trump enjoys near record approval from Republican voters, with no sign of mass defections. </w:t>
      </w:r>
      <w:r w:rsidRPr="00580D88">
        <w:rPr>
          <w:rStyle w:val="StyleUnderline"/>
        </w:rPr>
        <w:t>As things stand, he can campaign</w:t>
      </w:r>
      <w:r>
        <w:rPr>
          <w:rStyle w:val="m-3268680614741946669gmail-styleunderline"/>
          <w:color w:val="222222"/>
        </w:rPr>
        <w:t xml:space="preserve"> for a second term </w:t>
      </w:r>
      <w:r w:rsidRPr="00580D88">
        <w:rPr>
          <w:rStyle w:val="StyleUnderline"/>
        </w:rPr>
        <w:t>with a</w:t>
      </w:r>
      <w:r>
        <w:rPr>
          <w:rStyle w:val="m-3268680614741946669gmail-styleunderline"/>
          <w:color w:val="222222"/>
        </w:rPr>
        <w:t xml:space="preserve"> contentious but </w:t>
      </w:r>
      <w:r w:rsidRPr="00580D88">
        <w:rPr>
          <w:rStyle w:val="StyleUnderline"/>
        </w:rPr>
        <w:t>powerful story: a booming economy</w:t>
      </w:r>
      <w:r>
        <w:rPr>
          <w:color w:val="222222"/>
          <w:sz w:val="16"/>
          <w:szCs w:val="16"/>
        </w:rPr>
        <w:t xml:space="preserve">, low unemployment, a rising stock market, </w:t>
      </w:r>
      <w:r w:rsidRPr="00580D88">
        <w:rPr>
          <w:rStyle w:val="StyleUnderline"/>
        </w:rPr>
        <w:t>strictly enforced</w:t>
      </w:r>
      <w:r>
        <w:rPr>
          <w:color w:val="222222"/>
          <w:sz w:val="16"/>
          <w:szCs w:val="16"/>
        </w:rPr>
        <w:t xml:space="preserve"> borders and </w:t>
      </w:r>
      <w:r w:rsidRPr="00580D88">
        <w:rPr>
          <w:rStyle w:val="StyleUnderline"/>
        </w:rPr>
        <w:t>tariff walls</w:t>
      </w:r>
      <w:r>
        <w:rPr>
          <w:color w:val="222222"/>
          <w:sz w:val="16"/>
          <w:szCs w:val="16"/>
        </w:rPr>
        <w:t xml:space="preserve">,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Pr>
          <w:rStyle w:val="m-3268680614741946669gmail-styleunderline"/>
          <w:color w:val="222222"/>
        </w:rPr>
        <w:t xml:space="preserve">Were he to win </w:t>
      </w:r>
      <w:r w:rsidRPr="00580D88">
        <w:rPr>
          <w:rStyle w:val="StyleUnderline"/>
        </w:rPr>
        <w:t>a second term</w:t>
      </w:r>
      <w:r>
        <w:rPr>
          <w:color w:val="222222"/>
          <w:sz w:val="16"/>
          <w:szCs w:val="16"/>
        </w:rPr>
        <w:t xml:space="preserve">, and especially if the margin was more decisive, the </w:t>
      </w:r>
      <w:r w:rsidRPr="00580D88">
        <w:rPr>
          <w:rStyle w:val="StyleUnderline"/>
        </w:rPr>
        <w:t>conditions of his presidency would change</w:t>
      </w:r>
      <w:r>
        <w:rPr>
          <w:rStyle w:val="m-3268680614741946669gmail-styleunderline"/>
          <w:color w:val="222222"/>
        </w:rPr>
        <w:t xml:space="preserve">. If he won big, he </w:t>
      </w:r>
      <w:r w:rsidRPr="00580D88">
        <w:rPr>
          <w:rStyle w:val="StyleUnderline"/>
        </w:rPr>
        <w:t>would have more political capital to spend</w:t>
      </w:r>
      <w:r>
        <w:rPr>
          <w:rStyle w:val="m-3268680614741946669gmail-styleunderline"/>
          <w:color w:val="222222"/>
        </w:rPr>
        <w:t>. He would feel vindicated by the authority of a second mandate</w:t>
      </w:r>
      <w:r>
        <w:rPr>
          <w:color w:val="222222"/>
          <w:sz w:val="16"/>
          <w:szCs w:val="16"/>
        </w:rPr>
        <w:t xml:space="preserve">. Term limits would mean that he would no longer need fear election failure. It is possible that </w:t>
      </w:r>
      <w:r>
        <w:rPr>
          <w:rStyle w:val="m-3268680614741946669gmail-styleunderline"/>
          <w:color w:val="222222"/>
        </w:rPr>
        <w:t xml:space="preserve">Trump “Mark 2” would be </w:t>
      </w:r>
      <w:r w:rsidRPr="00580D88">
        <w:rPr>
          <w:rStyle w:val="StyleUnderline"/>
        </w:rPr>
        <w:t>more willing to tolerate the costs of introducing major change in American grand strategy</w:t>
      </w:r>
      <w:r>
        <w:rPr>
          <w:color w:val="222222"/>
          <w:sz w:val="16"/>
          <w:szCs w:val="16"/>
        </w:rPr>
        <w:t>.</w:t>
      </w:r>
      <w:r>
        <w:rPr>
          <w:color w:val="222222"/>
        </w:rPr>
        <w:t xml:space="preserve"> </w:t>
      </w:r>
      <w:r>
        <w:rPr>
          <w:rStyle w:val="m-3268680614741946669gmail-styleunderline"/>
          <w:color w:val="222222"/>
        </w:rPr>
        <w:t>Consider</w:t>
      </w:r>
      <w:r>
        <w:rPr>
          <w:color w:val="222222"/>
          <w:sz w:val="16"/>
          <w:szCs w:val="16"/>
        </w:rPr>
        <w:t xml:space="preserve"> further the possibility of </w:t>
      </w:r>
      <w:r>
        <w:rPr>
          <w:rStyle w:val="m-3268680614741946669gmail-styleunderline"/>
          <w:color w:val="222222"/>
        </w:rPr>
        <w:t>a major strategic shock,</w:t>
      </w:r>
      <w:r>
        <w:rPr>
          <w:color w:val="222222"/>
          <w:sz w:val="16"/>
          <w:szCs w:val="16"/>
        </w:rPr>
        <w:t xml:space="preserve">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w:t>
      </w:r>
      <w:r>
        <w:rPr>
          <w:rStyle w:val="m-3268680614741946669gmail-styleunderline"/>
          <w:color w:val="222222"/>
        </w:rPr>
        <w:t>it would</w:t>
      </w:r>
      <w:r>
        <w:rPr>
          <w:color w:val="222222"/>
          <w:sz w:val="16"/>
          <w:szCs w:val="16"/>
        </w:rPr>
        <w:t xml:space="preserve"> likely </w:t>
      </w:r>
      <w:r>
        <w:rPr>
          <w:rStyle w:val="m-3268680614741946669gmail-styleunderline"/>
          <w:color w:val="222222"/>
        </w:rPr>
        <w:t>have military and economic dimensions, featuring</w:t>
      </w:r>
      <w:r>
        <w:rPr>
          <w:color w:val="222222"/>
          <w:sz w:val="16"/>
          <w:szCs w:val="16"/>
        </w:rPr>
        <w:t xml:space="preserve"> some </w:t>
      </w:r>
      <w:r>
        <w:rPr>
          <w:rStyle w:val="m-3268680614741946669gmail-styleunderline"/>
          <w:color w:val="222222"/>
        </w:rPr>
        <w:t>fatal interaction of war and debt</w:t>
      </w:r>
      <w:r>
        <w:rPr>
          <w:color w:val="222222"/>
          <w:sz w:val="16"/>
          <w:szCs w:val="16"/>
        </w:rPr>
        <w:t xml:space="preserve">. The source of the next financial crisis could lie elsewhere, but </w:t>
      </w:r>
      <w:r w:rsidRPr="009E29FA">
        <w:rPr>
          <w:rStyle w:val="StyleUnderline"/>
          <w:highlight w:val="cyan"/>
        </w:rPr>
        <w:t>Trump’s own policies also make more likely</w:t>
      </w:r>
      <w:r>
        <w:rPr>
          <w:color w:val="222222"/>
          <w:sz w:val="16"/>
          <w:szCs w:val="16"/>
        </w:rPr>
        <w:t xml:space="preserve"> what was an implicit tendency, increasing the debt-deficit load and repeating </w:t>
      </w:r>
      <w:r>
        <w:rPr>
          <w:rStyle w:val="m-3268680614741946669gmail-styleunderline"/>
          <w:color w:val="222222"/>
        </w:rPr>
        <w:t>a</w:t>
      </w:r>
      <w:r>
        <w:rPr>
          <w:color w:val="222222"/>
          <w:sz w:val="16"/>
          <w:szCs w:val="16"/>
        </w:rPr>
        <w:t xml:space="preserve"> familiar </w:t>
      </w:r>
      <w:r>
        <w:rPr>
          <w:rStyle w:val="m-3268680614741946669gmail-styleunderline"/>
          <w:color w:val="222222"/>
        </w:rPr>
        <w:t>pattern, whereby</w:t>
      </w:r>
      <w:r>
        <w:rPr>
          <w:color w:val="222222"/>
          <w:sz w:val="16"/>
          <w:szCs w:val="16"/>
        </w:rPr>
        <w:t xml:space="preserve"> a large deficit-financed military build-up, </w:t>
      </w:r>
      <w:r w:rsidRPr="009E29FA">
        <w:rPr>
          <w:rStyle w:val="StyleUnderline"/>
          <w:highlight w:val="cyan"/>
        </w:rPr>
        <w:t>deficit-financed wars (alongside tax cuts</w:t>
      </w:r>
      <w:r>
        <w:rPr>
          <w:color w:val="222222"/>
          <w:sz w:val="16"/>
          <w:szCs w:val="16"/>
        </w:rPr>
        <w:t xml:space="preserve">) stimulates demand, creates bubbles of irrational exuberance, </w:t>
      </w:r>
      <w:r w:rsidRPr="00580D88">
        <w:rPr>
          <w:rStyle w:val="StyleUnderline"/>
        </w:rPr>
        <w:t>overheats the economy</w:t>
      </w:r>
      <w:r>
        <w:rPr>
          <w:rStyle w:val="m-3268680614741946669gmail-styleunderline"/>
          <w:color w:val="222222"/>
        </w:rPr>
        <w:t>, and</w:t>
      </w:r>
      <w:r>
        <w:rPr>
          <w:color w:val="222222"/>
          <w:sz w:val="16"/>
          <w:szCs w:val="16"/>
        </w:rPr>
        <w:t xml:space="preserve"> eventually </w:t>
      </w:r>
      <w:r w:rsidRPr="00580D88">
        <w:rPr>
          <w:rStyle w:val="StyleUnderline"/>
        </w:rPr>
        <w:t xml:space="preserve">leads to </w:t>
      </w:r>
      <w:r w:rsidRPr="009E29FA">
        <w:rPr>
          <w:rStyle w:val="StyleUnderline"/>
          <w:highlight w:val="cyan"/>
        </w:rPr>
        <w:t>a loss of confidence in markets</w:t>
      </w:r>
      <w:r>
        <w:rPr>
          <w:color w:val="222222"/>
          <w:sz w:val="16"/>
          <w:szCs w:val="16"/>
        </w:rPr>
        <w:t xml:space="preserve">. This would be </w:t>
      </w:r>
      <w:r w:rsidRPr="00580D88">
        <w:rPr>
          <w:rStyle w:val="StyleUnderline"/>
        </w:rPr>
        <w:t>followed by a contraction</w:t>
      </w:r>
      <w:r>
        <w:rPr>
          <w:color w:val="222222"/>
          <w:sz w:val="16"/>
          <w:szCs w:val="16"/>
        </w:rPr>
        <w:t xml:space="preserve">, but this time </w:t>
      </w:r>
      <w:r w:rsidRPr="009E29FA">
        <w:rPr>
          <w:rStyle w:val="StyleUnderline"/>
          <w:highlight w:val="cyan"/>
        </w:rPr>
        <w:t>without the financial</w:t>
      </w:r>
      <w:r w:rsidRPr="009E29FA">
        <w:rPr>
          <w:b/>
          <w:bCs/>
          <w:color w:val="222222"/>
          <w:highlight w:val="cyan"/>
          <w:bdr w:val="single" w:sz="8" w:space="0" w:color="auto" w:frame="1"/>
        </w:rPr>
        <w:t xml:space="preserve"> </w:t>
      </w:r>
      <w:r w:rsidRPr="009E29FA">
        <w:rPr>
          <w:rStyle w:val="StyleUnderline"/>
          <w:highlight w:val="cyan"/>
        </w:rPr>
        <w:t>reserves that were available to mitigate the last financial crisis</w:t>
      </w:r>
      <w:r>
        <w:rPr>
          <w:rStyle w:val="m-3268680614741946669gmail-styleunderline"/>
          <w:color w:val="222222"/>
        </w:rPr>
        <w:t xml:space="preserve">. </w:t>
      </w:r>
      <w:r w:rsidRPr="00580D88">
        <w:rPr>
          <w:rStyle w:val="StyleUnderline"/>
        </w:rPr>
        <w:t>This process could erupt sooner rather than later</w:t>
      </w:r>
      <w:r>
        <w:rPr>
          <w:color w:val="222222"/>
          <w:sz w:val="16"/>
          <w:szCs w:val="16"/>
        </w:rPr>
        <w:t>.</w:t>
      </w:r>
      <w:r>
        <w:rPr>
          <w:color w:val="222222"/>
        </w:rPr>
        <w:t xml:space="preserve"> </w:t>
      </w:r>
      <w:r>
        <w:rPr>
          <w:color w:val="222222"/>
          <w:sz w:val="16"/>
          <w:szCs w:val="16"/>
        </w:rPr>
        <w:t xml:space="preserve">It would take the combination of </w:t>
      </w:r>
      <w:r w:rsidRPr="009E29FA">
        <w:rPr>
          <w:rStyle w:val="StyleUnderline"/>
          <w:highlight w:val="cyan"/>
        </w:rPr>
        <w:t>a strategic shock</w:t>
      </w:r>
      <w:r>
        <w:rPr>
          <w:color w:val="222222"/>
          <w:sz w:val="16"/>
          <w:szCs w:val="16"/>
        </w:rPr>
        <w:t xml:space="preserve"> great enough to discredit the status quo </w:t>
      </w:r>
      <w:r>
        <w:rPr>
          <w:rStyle w:val="m-3268680614741946669gmail-styleunderline"/>
          <w:color w:val="222222"/>
        </w:rPr>
        <w:t>and a determined revisionist president</w:t>
      </w:r>
      <w:r>
        <w:rPr>
          <w:color w:val="222222"/>
          <w:sz w:val="16"/>
          <w:szCs w:val="16"/>
        </w:rPr>
        <w:t xml:space="preserve">. If so, then these forces </w:t>
      </w:r>
      <w:r w:rsidRPr="009E29FA">
        <w:rPr>
          <w:rStyle w:val="StyleUnderline"/>
          <w:highlight w:val="cyan"/>
        </w:rPr>
        <w:t xml:space="preserve">might come together, to take the president </w:t>
      </w:r>
      <w:proofErr w:type="spellStart"/>
      <w:r w:rsidRPr="009E29FA">
        <w:rPr>
          <w:rStyle w:val="StyleUnderline"/>
          <w:highlight w:val="cyan"/>
        </w:rPr>
        <w:t>off</w:t>
      </w:r>
      <w:proofErr w:type="spellEnd"/>
      <w:r w:rsidRPr="009E29FA">
        <w:rPr>
          <w:rStyle w:val="StyleUnderline"/>
          <w:highlight w:val="cyan"/>
        </w:rPr>
        <w:t xml:space="preserve"> the chain</w:t>
      </w:r>
      <w:r>
        <w:rPr>
          <w:color w:val="222222"/>
          <w:sz w:val="16"/>
          <w:szCs w:val="16"/>
        </w:rPr>
        <w:t xml:space="preserve">, and to create a domestic environment more hospitable to major change. Earlier security shocks, such as the 2008 financial crisis, did not lead in this direction because the Bush administration was averse to retrenching commitments. </w:t>
      </w:r>
      <w:r>
        <w:rPr>
          <w:rStyle w:val="m-3268680614741946669gmail-styleunderline"/>
          <w:color w:val="222222"/>
        </w:rPr>
        <w:t xml:space="preserve">With </w:t>
      </w:r>
      <w:r w:rsidRPr="00580D88">
        <w:rPr>
          <w:rStyle w:val="StyleUnderline"/>
        </w:rPr>
        <w:t>Trump</w:t>
      </w:r>
      <w:r>
        <w:rPr>
          <w:color w:val="222222"/>
          <w:sz w:val="16"/>
          <w:szCs w:val="16"/>
        </w:rPr>
        <w:t xml:space="preserve"> or a Trumpian figure </w:t>
      </w:r>
      <w:r>
        <w:rPr>
          <w:rStyle w:val="m-3268680614741946669gmail-styleunderline"/>
          <w:color w:val="222222"/>
        </w:rPr>
        <w:t>in the white house, one response</w:t>
      </w:r>
      <w:r>
        <w:rPr>
          <w:color w:val="222222"/>
          <w:sz w:val="16"/>
          <w:szCs w:val="16"/>
        </w:rPr>
        <w:t xml:space="preserve"> that was once taboo </w:t>
      </w:r>
      <w:r>
        <w:rPr>
          <w:rStyle w:val="m-3268680614741946669gmail-styleunderline"/>
          <w:color w:val="222222"/>
        </w:rPr>
        <w:t>would be on the table</w:t>
      </w:r>
      <w:r>
        <w:rPr>
          <w:color w:val="222222"/>
          <w:sz w:val="16"/>
          <w:szCs w:val="16"/>
        </w:rPr>
        <w:t xml:space="preserve">: a </w:t>
      </w:r>
      <w:r w:rsidRPr="00580D88">
        <w:rPr>
          <w:rStyle w:val="StyleUnderline"/>
        </w:rPr>
        <w:t>fundamental retrenchment of overseas commitments</w:t>
      </w:r>
      <w:r>
        <w:rPr>
          <w:color w:val="222222"/>
          <w:sz w:val="16"/>
          <w:szCs w:val="16"/>
        </w:rPr>
        <w:t xml:space="preserve">, along the lines of Trump’s instincts. It isn’t certain what this will involve, but it would be drastic and imply a different assumption about how to pursue security. </w:t>
      </w:r>
      <w:r w:rsidRPr="00580D88">
        <w:rPr>
          <w:rStyle w:val="StyleUnderline"/>
        </w:rPr>
        <w:t>It</w:t>
      </w:r>
      <w:r>
        <w:rPr>
          <w:rStyle w:val="StyleUnderline"/>
        </w:rPr>
        <w:t xml:space="preserve"> </w:t>
      </w:r>
      <w:r w:rsidRPr="00580D88">
        <w:rPr>
          <w:rStyle w:val="StyleUnderline"/>
        </w:rPr>
        <w:t>could lead the United States to, for example, withdraw from the Gulf and let Saudi Arabia acquire the bomb, or to acknowledge Russia’s view of its sphere of influence while withdrawing from NATO</w:t>
      </w:r>
      <w:r>
        <w:rPr>
          <w:color w:val="222222"/>
          <w:sz w:val="16"/>
          <w:szCs w:val="16"/>
        </w:rPr>
        <w:t xml:space="preserve"> </w:t>
      </w:r>
      <w:r w:rsidRPr="00580D88">
        <w:t>or decisively repudiating Article 5, or to reduce military expenditure just to the level needed for the United States to deter attacks and defend itself. American “greatness” would still be Trump’s signature tune, but it would be redefined around liberating America from foreign entanglements, investing in and walling off the country, and an industrial renaissance. To be sure, the American foreign policy class would fight back furiously. But like in the era of Vietnam and the oil embargo, its power and confidence would be diminished. Already scarred by the last global financial crisis, stagnating wages and general alienation, the populace would be more receptive. An emboldened and more risk-prone president would be willing to hire outsiders as officials, less experienced and capable but ideologically attuned to the narrower security vision of “America First.” All this might be difficult to imagine. But rapid realignments of grand strategy can happen. As I argued, one example is Great Britain’s postwar abandonment of empire.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 If we see a different kind of President Trump unleashed by new conditions, less constrained and more emboldened, in a context where major retrenchment becomes thinkable and attractive, only then will he or his heirs probably try to bring down the priesthood’s temple. If so, as Steve Bannon suggested, the next episode of</w:t>
      </w:r>
      <w:r>
        <w:rPr>
          <w:color w:val="222222"/>
          <w:sz w:val="16"/>
          <w:szCs w:val="16"/>
        </w:rPr>
        <w:t xml:space="preserve"> </w:t>
      </w:r>
      <w:r w:rsidRPr="00580D88">
        <w:rPr>
          <w:rStyle w:val="StyleUnderline"/>
        </w:rPr>
        <w:t>Trump’s prime-time show will be as “wild as shit.”</w:t>
      </w:r>
    </w:p>
    <w:p w14:paraId="7F73CFCA" w14:textId="77777777" w:rsidR="002248B9" w:rsidRDefault="002248B9" w:rsidP="002248B9">
      <w:pPr>
        <w:shd w:val="clear" w:color="auto" w:fill="FFFFFF"/>
        <w:spacing w:line="235" w:lineRule="atLeast"/>
        <w:rPr>
          <w:color w:val="222222"/>
        </w:rPr>
      </w:pPr>
      <w:r>
        <w:rPr>
          <w:color w:val="222222"/>
        </w:rPr>
        <w:t> </w:t>
      </w:r>
    </w:p>
    <w:p w14:paraId="18F78254" w14:textId="77777777" w:rsidR="002248B9" w:rsidRDefault="002248B9" w:rsidP="002248B9">
      <w:pPr>
        <w:pStyle w:val="Heading4"/>
        <w:shd w:val="clear" w:color="auto" w:fill="FFFFFF"/>
        <w:spacing w:line="278" w:lineRule="atLeast"/>
        <w:rPr>
          <w:color w:val="222222"/>
          <w:szCs w:val="26"/>
        </w:rPr>
      </w:pPr>
      <w:r>
        <w:rPr>
          <w:color w:val="222222"/>
          <w:szCs w:val="26"/>
        </w:rPr>
        <w:t>That causes global nuclear war</w:t>
      </w:r>
    </w:p>
    <w:p w14:paraId="6A4F936D" w14:textId="77777777" w:rsidR="002248B9" w:rsidRDefault="002248B9" w:rsidP="002248B9">
      <w:pPr>
        <w:shd w:val="clear" w:color="auto" w:fill="FFFFFF"/>
        <w:spacing w:line="235" w:lineRule="atLeast"/>
        <w:rPr>
          <w:color w:val="222222"/>
        </w:rPr>
      </w:pPr>
      <w:r>
        <w:rPr>
          <w:color w:val="222222"/>
        </w:rPr>
        <w:t>Thomas H. </w:t>
      </w:r>
      <w:r>
        <w:rPr>
          <w:rStyle w:val="m-3268680614741946669gmail-style13ptbold"/>
          <w:b/>
          <w:bCs/>
          <w:color w:val="222222"/>
          <w:sz w:val="26"/>
          <w:szCs w:val="26"/>
        </w:rPr>
        <w:t>Henricksen 17</w:t>
      </w:r>
      <w:r>
        <w:rPr>
          <w:color w:val="222222"/>
        </w:rPr>
        <w:t>, emeritus senior fellow at the Hoover Institution, 3/23/17, “Post-American World Order,” </w:t>
      </w:r>
      <w:hyperlink r:id="rId90" w:tgtFrame="_blank" w:history="1">
        <w:r>
          <w:rPr>
            <w:rStyle w:val="Hyperlink"/>
          </w:rPr>
          <w:t>http://www.hoover.org/research/post-american-world-order</w:t>
        </w:r>
      </w:hyperlink>
    </w:p>
    <w:p w14:paraId="09D79E4F" w14:textId="4D84EC56" w:rsidR="002248B9" w:rsidRDefault="002248B9" w:rsidP="002248B9">
      <w:pPr>
        <w:shd w:val="clear" w:color="auto" w:fill="FFFFFF"/>
        <w:spacing w:line="235" w:lineRule="atLeast"/>
        <w:rPr>
          <w:color w:val="222222"/>
          <w:sz w:val="16"/>
          <w:szCs w:val="16"/>
        </w:rPr>
      </w:pPr>
      <w:r>
        <w:rPr>
          <w:color w:val="222222"/>
          <w:sz w:val="16"/>
          <w:szCs w:val="16"/>
        </w:rPr>
        <w:t xml:space="preserve">The </w:t>
      </w:r>
      <w:r w:rsidRPr="00580D88">
        <w:rPr>
          <w:rStyle w:val="StyleUnderline"/>
        </w:rPr>
        <w:t>tensions stoked by</w:t>
      </w:r>
      <w:r>
        <w:rPr>
          <w:color w:val="222222"/>
          <w:sz w:val="16"/>
          <w:szCs w:val="16"/>
        </w:rPr>
        <w:t xml:space="preserve"> the </w:t>
      </w:r>
      <w:r w:rsidRPr="009E29FA">
        <w:rPr>
          <w:rStyle w:val="StyleUnderline"/>
          <w:highlight w:val="cyan"/>
        </w:rPr>
        <w:t>assertive regimes</w:t>
      </w:r>
      <w:r>
        <w:rPr>
          <w:color w:val="222222"/>
          <w:sz w:val="16"/>
          <w:szCs w:val="16"/>
        </w:rPr>
        <w:t xml:space="preserve"> in the Kremlin or Tiananmen Square </w:t>
      </w:r>
      <w:r w:rsidRPr="009E29FA">
        <w:rPr>
          <w:rStyle w:val="StyleUnderline"/>
          <w:highlight w:val="cyan"/>
        </w:rPr>
        <w:t>could spark</w:t>
      </w:r>
      <w:r>
        <w:rPr>
          <w:rStyle w:val="StyleUnderline"/>
        </w:rPr>
        <w:t xml:space="preserve"> </w:t>
      </w:r>
      <w:r w:rsidRPr="00263547">
        <w:rPr>
          <w:rStyle w:val="StyleUnderline"/>
        </w:rPr>
        <w:t>a political or military incident</w:t>
      </w:r>
      <w:r>
        <w:rPr>
          <w:rStyle w:val="m-3268680614741946669gmail-styleunderline"/>
          <w:color w:val="222222"/>
        </w:rPr>
        <w:t xml:space="preserve"> that might set off a chain reaction leading to </w:t>
      </w:r>
      <w:r w:rsidRPr="00263547">
        <w:rPr>
          <w:rStyle w:val="StyleUnderline"/>
        </w:rPr>
        <w:t>a</w:t>
      </w:r>
      <w:r>
        <w:rPr>
          <w:rStyle w:val="StyleUnderline"/>
        </w:rPr>
        <w:t xml:space="preserve"> </w:t>
      </w:r>
      <w:r w:rsidRPr="009E29FA">
        <w:rPr>
          <w:rStyle w:val="StyleUnderline"/>
          <w:highlight w:val="cyan"/>
        </w:rPr>
        <w:t>large-scale war</w:t>
      </w:r>
      <w:r>
        <w:rPr>
          <w:color w:val="222222"/>
          <w:sz w:val="16"/>
          <w:szCs w:val="16"/>
        </w:rPr>
        <w:t xml:space="preserve">. Historically, powerful rivalries nearly always lead to at least skirmishes, if not a full-blown war. </w:t>
      </w:r>
      <w:r>
        <w:rPr>
          <w:rStyle w:val="m-3268680614741946669gmail-styleunderline"/>
          <w:color w:val="222222"/>
        </w:rPr>
        <w:t xml:space="preserve">The anomalous </w:t>
      </w:r>
      <w:r w:rsidRPr="00263547">
        <w:rPr>
          <w:rStyle w:val="StyleUnderline"/>
        </w:rPr>
        <w:t>Cold War</w:t>
      </w:r>
      <w:r>
        <w:rPr>
          <w:rStyle w:val="StyleUnderline"/>
        </w:rPr>
        <w:t xml:space="preserve"> </w:t>
      </w:r>
      <w:r w:rsidRPr="00263547">
        <w:rPr>
          <w:rStyle w:val="StyleUnderline"/>
        </w:rPr>
        <w:t>era</w:t>
      </w:r>
      <w:r>
        <w:rPr>
          <w:rStyle w:val="StyleUnderline"/>
        </w:rPr>
        <w:t xml:space="preserve"> </w:t>
      </w:r>
      <w:r w:rsidRPr="00263547">
        <w:rPr>
          <w:rStyle w:val="StyleUnderline"/>
        </w:rPr>
        <w:t>spared</w:t>
      </w:r>
      <w:r>
        <w:rPr>
          <w:color w:val="222222"/>
          <w:sz w:val="16"/>
          <w:szCs w:val="16"/>
        </w:rPr>
        <w:t xml:space="preserve"> the United States and Soviet Russia a direct conflict, largely from concerns that one would trigger a </w:t>
      </w:r>
      <w:r w:rsidRPr="00263547">
        <w:rPr>
          <w:rStyle w:val="StyleUnderline"/>
        </w:rPr>
        <w:t>nuclear exchange destroying</w:t>
      </w:r>
      <w:r>
        <w:rPr>
          <w:color w:val="222222"/>
          <w:sz w:val="16"/>
          <w:szCs w:val="16"/>
        </w:rPr>
        <w:t xml:space="preserve"> both states and much of </w:t>
      </w:r>
      <w:r w:rsidRPr="00263547">
        <w:rPr>
          <w:rStyle w:val="StyleUnderline"/>
        </w:rPr>
        <w:t>the world. Such a</w:t>
      </w:r>
      <w:r>
        <w:rPr>
          <w:rStyle w:val="StyleUnderline"/>
        </w:rPr>
        <w:t xml:space="preserve"> </w:t>
      </w:r>
      <w:r w:rsidRPr="00263547">
        <w:rPr>
          <w:rStyle w:val="StyleUnderline"/>
        </w:rPr>
        <w:t>repetition</w:t>
      </w:r>
      <w:r>
        <w:rPr>
          <w:rStyle w:val="StyleUnderline"/>
        </w:rPr>
        <w:t xml:space="preserve"> </w:t>
      </w:r>
      <w:r w:rsidRPr="00263547">
        <w:rPr>
          <w:rStyle w:val="StyleUnderline"/>
        </w:rPr>
        <w:t>might</w:t>
      </w:r>
      <w:r>
        <w:rPr>
          <w:rStyle w:val="StyleUnderline"/>
        </w:rPr>
        <w:t xml:space="preserve"> </w:t>
      </w:r>
      <w:r w:rsidRPr="00263547">
        <w:rPr>
          <w:rStyle w:val="StyleUnderline"/>
        </w:rPr>
        <w:t>reoccur</w:t>
      </w:r>
      <w:r>
        <w:rPr>
          <w:rStyle w:val="m-3268680614741946669gmail-styleunderline"/>
          <w:color w:val="222222"/>
        </w:rPr>
        <w:t xml:space="preserve"> in the unfolding</w:t>
      </w:r>
      <w:r>
        <w:rPr>
          <w:color w:val="222222"/>
          <w:sz w:val="16"/>
          <w:szCs w:val="16"/>
        </w:rPr>
        <w:t xml:space="preserve"> three-cornered </w:t>
      </w:r>
      <w:r>
        <w:rPr>
          <w:rStyle w:val="m-3268680614741946669gmail-styleunderline"/>
          <w:color w:val="222222"/>
        </w:rPr>
        <w:t>geopolitical world</w:t>
      </w:r>
      <w:r>
        <w:rPr>
          <w:color w:val="222222"/>
          <w:sz w:val="16"/>
          <w:szCs w:val="16"/>
        </w:rPr>
        <w:t>. It seems safe to acknowledge that an ascendant China and a resurgent Russia will persist in their geo-strategic ambitions.</w:t>
      </w:r>
      <w:r>
        <w:rPr>
          <w:color w:val="222222"/>
        </w:rPr>
        <w:t xml:space="preserve"> </w:t>
      </w:r>
      <w:r>
        <w:rPr>
          <w:color w:val="222222"/>
          <w:sz w:val="16"/>
          <w:szCs w:val="16"/>
        </w:rPr>
        <w:t>What Is To Be Done?</w:t>
      </w:r>
      <w:r>
        <w:rPr>
          <w:color w:val="222222"/>
        </w:rPr>
        <w:t xml:space="preserve"> </w:t>
      </w:r>
      <w:r>
        <w:rPr>
          <w:color w:val="222222"/>
          <w:sz w:val="16"/>
          <w:szCs w:val="16"/>
        </w:rPr>
        <w:t xml:space="preserve">The first marching order is to dodge any kind of perpetual war of the sort that George Orwell outlined in “1984,” which engulfed the three super states of </w:t>
      </w:r>
      <w:proofErr w:type="spellStart"/>
      <w:r>
        <w:rPr>
          <w:color w:val="222222"/>
          <w:sz w:val="16"/>
          <w:szCs w:val="16"/>
        </w:rPr>
        <w:t>Eastasia</w:t>
      </w:r>
      <w:proofErr w:type="spellEnd"/>
      <w:r>
        <w:rPr>
          <w:color w:val="222222"/>
          <w:sz w:val="16"/>
          <w:szCs w:val="16"/>
        </w:rPr>
        <w:t>, Eurasia, and Oceania, and made possible the totalitarian Big Brother regime. A long-running Cold War-type confrontation would almost certainly take another form than the one that ran from 1945 until the downfall of the Soviet Union.</w:t>
      </w:r>
      <w:r>
        <w:rPr>
          <w:color w:val="222222"/>
        </w:rPr>
        <w:t xml:space="preserve"> </w:t>
      </w:r>
      <w:r>
        <w:rPr>
          <w:color w:val="222222"/>
          <w:sz w:val="16"/>
          <w:szCs w:val="16"/>
        </w:rPr>
        <w:t xml:space="preserve">What prescriptions can be offered in the face of the escalating competition among the three global powers? First, </w:t>
      </w:r>
      <w:r w:rsidRPr="009E29FA">
        <w:rPr>
          <w:rStyle w:val="StyleUnderline"/>
          <w:highlight w:val="cyan"/>
        </w:rPr>
        <w:t>by staying militarily and economically strong, the United States will</w:t>
      </w:r>
      <w:r>
        <w:rPr>
          <w:rStyle w:val="m-3268680614741946669gmail-styleunderline"/>
          <w:color w:val="222222"/>
        </w:rPr>
        <w:t xml:space="preserve"> have the resources to </w:t>
      </w:r>
      <w:r w:rsidRPr="009E29FA">
        <w:rPr>
          <w:rStyle w:val="StyleUnderline"/>
          <w:highlight w:val="cyan"/>
        </w:rPr>
        <w:t>deter</w:t>
      </w:r>
      <w:r>
        <w:rPr>
          <w:rStyle w:val="m-3268680614741946669gmail-styleunderline"/>
          <w:color w:val="222222"/>
        </w:rPr>
        <w:t xml:space="preserve"> its peers’ hawkish behavior that might otherwise trigger</w:t>
      </w:r>
      <w:r>
        <w:rPr>
          <w:color w:val="222222"/>
          <w:sz w:val="16"/>
          <w:szCs w:val="16"/>
        </w:rPr>
        <w:t xml:space="preserve"> a </w:t>
      </w:r>
      <w:r w:rsidRPr="009E29FA">
        <w:rPr>
          <w:rStyle w:val="StyleUnderline"/>
          <w:highlight w:val="cyan"/>
        </w:rPr>
        <w:t>major conflict</w:t>
      </w:r>
      <w:r>
        <w:rPr>
          <w:color w:val="222222"/>
          <w:sz w:val="16"/>
          <w:szCs w:val="16"/>
        </w:rPr>
        <w:t xml:space="preserve">. Judging by the history of the Cold War, </w:t>
      </w:r>
      <w:r w:rsidRPr="00263547">
        <w:rPr>
          <w:rStyle w:val="StyleUnderline"/>
        </w:rPr>
        <w:t>the</w:t>
      </w:r>
      <w:r>
        <w:rPr>
          <w:rStyle w:val="m-3268680614741946669gmail-styleunderline"/>
          <w:color w:val="222222"/>
        </w:rPr>
        <w:t xml:space="preserve"> coming </w:t>
      </w:r>
      <w:r w:rsidRPr="00263547">
        <w:rPr>
          <w:rStyle w:val="StyleUnderline"/>
        </w:rPr>
        <w:t>strategic chess match</w:t>
      </w:r>
      <w:r>
        <w:rPr>
          <w:rStyle w:val="m-3268680614741946669gmail-styleunderline"/>
          <w:color w:val="222222"/>
        </w:rPr>
        <w:t xml:space="preserve"> with Russia and China </w:t>
      </w:r>
      <w:r w:rsidRPr="00263547">
        <w:rPr>
          <w:rStyle w:val="StyleUnderline"/>
        </w:rPr>
        <w:t>will prove tense</w:t>
      </w:r>
      <w:r>
        <w:rPr>
          <w:rStyle w:val="m-3268680614741946669gmail-styleunderline"/>
          <w:color w:val="222222"/>
        </w:rPr>
        <w:t xml:space="preserve"> and demanding</w:t>
      </w:r>
      <w:r>
        <w:rPr>
          <w:color w:val="222222"/>
          <w:sz w:val="16"/>
          <w:szCs w:val="16"/>
        </w:rPr>
        <w:t>—</w:t>
      </w:r>
      <w:r w:rsidRPr="00263547">
        <w:rPr>
          <w:rStyle w:val="StyleUnderline"/>
        </w:rPr>
        <w:t>since</w:t>
      </w:r>
      <w:r>
        <w:rPr>
          <w:rStyle w:val="StyleUnderline"/>
        </w:rPr>
        <w:t xml:space="preserve"> </w:t>
      </w:r>
      <w:r w:rsidRPr="00263547">
        <w:rPr>
          <w:rStyle w:val="StyleUnderline"/>
        </w:rPr>
        <w:t>all</w:t>
      </w:r>
      <w:r>
        <w:rPr>
          <w:rStyle w:val="StyleUnderline"/>
        </w:rPr>
        <w:t xml:space="preserve"> </w:t>
      </w:r>
      <w:r w:rsidRPr="00263547">
        <w:rPr>
          <w:rStyle w:val="StyleUnderline"/>
        </w:rPr>
        <w:t>the</w:t>
      </w:r>
      <w:r>
        <w:rPr>
          <w:rStyle w:val="StyleUnderline"/>
        </w:rPr>
        <w:t xml:space="preserve"> </w:t>
      </w:r>
      <w:r w:rsidRPr="00263547">
        <w:rPr>
          <w:rStyle w:val="StyleUnderline"/>
        </w:rPr>
        <w:t>countries boast nuclear arms</w:t>
      </w:r>
      <w:r>
        <w:rPr>
          <w:color w:val="222222"/>
          <w:sz w:val="16"/>
          <w:szCs w:val="16"/>
        </w:rPr>
        <w:t xml:space="preserve"> and long-range ballistic missiles. Next, </w:t>
      </w:r>
      <w:r>
        <w:rPr>
          <w:rStyle w:val="m-3268680614741946669gmail-styleunderline"/>
          <w:color w:val="222222"/>
        </w:rPr>
        <w:t>the U</w:t>
      </w:r>
      <w:r>
        <w:rPr>
          <w:color w:val="222222"/>
          <w:sz w:val="16"/>
          <w:szCs w:val="16"/>
        </w:rPr>
        <w:t xml:space="preserve">nited </w:t>
      </w:r>
      <w:r>
        <w:rPr>
          <w:rStyle w:val="m-3268680614741946669gmail-styleunderline"/>
          <w:color w:val="222222"/>
        </w:rPr>
        <w:t>S</w:t>
      </w:r>
      <w:r>
        <w:rPr>
          <w:color w:val="222222"/>
          <w:sz w:val="16"/>
          <w:szCs w:val="16"/>
        </w:rPr>
        <w:t xml:space="preserve">tates </w:t>
      </w:r>
      <w:r>
        <w:rPr>
          <w:rStyle w:val="m-3268680614741946669gmail-styleunderline"/>
          <w:color w:val="222222"/>
        </w:rPr>
        <w:t>should widen and sustain willing coalitions of partners</w:t>
      </w:r>
      <w:r>
        <w:rPr>
          <w:color w:val="222222"/>
          <w:sz w:val="16"/>
          <w:szCs w:val="16"/>
        </w:rPr>
        <w:t>, something at which America excels, and at which China and Russia fail conspicuously.</w:t>
      </w:r>
      <w:r>
        <w:rPr>
          <w:color w:val="222222"/>
        </w:rPr>
        <w:t xml:space="preserve"> </w:t>
      </w:r>
      <w:r w:rsidRPr="00263547">
        <w:rPr>
          <w:rStyle w:val="StyleUnderline"/>
        </w:rPr>
        <w:t>There can be</w:t>
      </w:r>
      <w:r>
        <w:rPr>
          <w:rStyle w:val="StyleUnderline"/>
        </w:rPr>
        <w:t xml:space="preserve"> </w:t>
      </w:r>
      <w:r w:rsidRPr="00263547">
        <w:rPr>
          <w:rStyle w:val="StyleUnderline"/>
        </w:rPr>
        <w:t>little</w:t>
      </w:r>
      <w:r>
        <w:rPr>
          <w:rStyle w:val="StyleUnderline"/>
        </w:rPr>
        <w:t xml:space="preserve"> </w:t>
      </w:r>
      <w:r w:rsidRPr="00263547">
        <w:rPr>
          <w:rStyle w:val="StyleUnderline"/>
        </w:rPr>
        <w:t>room for</w:t>
      </w:r>
      <w:r>
        <w:rPr>
          <w:rStyle w:val="StyleUnderline"/>
        </w:rPr>
        <w:t xml:space="preserve"> </w:t>
      </w:r>
      <w:r w:rsidRPr="00263547">
        <w:rPr>
          <w:rStyle w:val="StyleUnderline"/>
        </w:rPr>
        <w:t>error</w:t>
      </w:r>
      <w:r>
        <w:rPr>
          <w:rStyle w:val="StyleUnderline"/>
        </w:rPr>
        <w:t xml:space="preserve"> </w:t>
      </w:r>
      <w:r w:rsidRPr="00263547">
        <w:rPr>
          <w:rStyle w:val="StyleUnderline"/>
        </w:rPr>
        <w:t>in</w:t>
      </w:r>
      <w:r>
        <w:rPr>
          <w:rStyle w:val="StyleUnderline"/>
        </w:rPr>
        <w:t xml:space="preserve"> </w:t>
      </w:r>
      <w:r w:rsidRPr="00263547">
        <w:rPr>
          <w:rStyle w:val="StyleUnderline"/>
        </w:rPr>
        <w:t>fraught</w:t>
      </w:r>
      <w:r>
        <w:rPr>
          <w:rStyle w:val="StyleUnderline"/>
        </w:rPr>
        <w:t xml:space="preserve"> </w:t>
      </w:r>
      <w:r w:rsidRPr="00263547">
        <w:rPr>
          <w:rStyle w:val="StyleUnderline"/>
        </w:rPr>
        <w:t>crises</w:t>
      </w:r>
      <w:r>
        <w:rPr>
          <w:rStyle w:val="StyleUnderline"/>
        </w:rPr>
        <w:t xml:space="preserve"> </w:t>
      </w:r>
      <w:r w:rsidRPr="00263547">
        <w:rPr>
          <w:rStyle w:val="StyleUnderline"/>
        </w:rPr>
        <w:t>among nuclear-weaponized</w:t>
      </w:r>
      <w:r>
        <w:rPr>
          <w:rStyle w:val="StyleUnderline"/>
        </w:rPr>
        <w:t xml:space="preserve"> </w:t>
      </w:r>
      <w:r w:rsidRPr="00263547">
        <w:rPr>
          <w:rStyle w:val="StyleUnderline"/>
        </w:rPr>
        <w:t>and</w:t>
      </w:r>
      <w:r>
        <w:rPr>
          <w:rStyle w:val="StyleUnderline"/>
        </w:rPr>
        <w:t xml:space="preserve"> </w:t>
      </w:r>
      <w:r w:rsidRPr="00263547">
        <w:rPr>
          <w:rStyle w:val="StyleUnderline"/>
        </w:rPr>
        <w:t>hostile powers</w:t>
      </w:r>
      <w:r>
        <w:rPr>
          <w:color w:val="222222"/>
          <w:sz w:val="16"/>
          <w:szCs w:val="16"/>
        </w:rPr>
        <w:t xml:space="preserve">. Short- and long-term standoffs are likely, as they were during the Cold War. Thus, </w:t>
      </w:r>
      <w:r w:rsidRPr="00263547">
        <w:rPr>
          <w:rStyle w:val="StyleUnderline"/>
        </w:rPr>
        <w:t>the playbook</w:t>
      </w:r>
      <w:r>
        <w:rPr>
          <w:color w:val="222222"/>
          <w:sz w:val="16"/>
          <w:szCs w:val="16"/>
        </w:rPr>
        <w:t xml:space="preserve">, in part, </w:t>
      </w:r>
      <w:r w:rsidRPr="00263547">
        <w:rPr>
          <w:rStyle w:val="StyleUnderline"/>
        </w:rPr>
        <w:t>involves a</w:t>
      </w:r>
      <w:r>
        <w:rPr>
          <w:rStyle w:val="StyleUnderline"/>
        </w:rPr>
        <w:t xml:space="preserve"> </w:t>
      </w:r>
      <w:r w:rsidRPr="00263547">
        <w:rPr>
          <w:rStyle w:val="StyleUnderline"/>
        </w:rPr>
        <w:t>waiting game</w:t>
      </w:r>
      <w:r>
        <w:rPr>
          <w:rStyle w:val="m-3268680614741946669gmail-styleunderline"/>
          <w:color w:val="222222"/>
        </w:rPr>
        <w:t xml:space="preserve"> in which each power looks to its rivals to suffer</w:t>
      </w:r>
      <w:r>
        <w:rPr>
          <w:color w:val="222222"/>
          <w:sz w:val="16"/>
          <w:szCs w:val="16"/>
        </w:rPr>
        <w:t xml:space="preserve"> grievous </w:t>
      </w:r>
      <w:r>
        <w:rPr>
          <w:rStyle w:val="m-3268680614741946669gmail-styleunderline"/>
          <w:color w:val="222222"/>
        </w:rPr>
        <w:t>internal problems</w:t>
      </w:r>
      <w:r>
        <w:rPr>
          <w:color w:val="222222"/>
          <w:sz w:val="16"/>
          <w:szCs w:val="16"/>
        </w:rPr>
        <w:t xml:space="preserve"> which could entail a collapse, as happened to the Soviet Union.</w:t>
      </w:r>
    </w:p>
    <w:p w14:paraId="60256BBB" w14:textId="77777777" w:rsidR="00423142" w:rsidRPr="008A1617" w:rsidRDefault="00423142" w:rsidP="00423142">
      <w:pPr>
        <w:rPr>
          <w:sz w:val="16"/>
        </w:rPr>
      </w:pPr>
    </w:p>
    <w:p w14:paraId="7F6B74BB" w14:textId="00EB82ED" w:rsidR="002248B9" w:rsidRDefault="006C6F67" w:rsidP="006C6F67">
      <w:pPr>
        <w:pStyle w:val="Heading3"/>
      </w:pPr>
      <w:r>
        <w:t>2NC Health Care Mod</w:t>
      </w:r>
    </w:p>
    <w:p w14:paraId="3AEA581C" w14:textId="77777777" w:rsidR="006C6F67" w:rsidRDefault="006C6F67" w:rsidP="006C6F67">
      <w:pPr>
        <w:pStyle w:val="Heading4"/>
      </w:pPr>
      <w:r w:rsidRPr="00A50A9E">
        <w:t>Dem win key to healthcare</w:t>
      </w:r>
    </w:p>
    <w:p w14:paraId="4B42F7F2" w14:textId="77777777" w:rsidR="006C6F67" w:rsidRPr="00A50A9E" w:rsidRDefault="006C6F67" w:rsidP="006C6F67">
      <w:r w:rsidRPr="00A50A9E">
        <w:t xml:space="preserve">Jeanne </w:t>
      </w:r>
      <w:proofErr w:type="spellStart"/>
      <w:r w:rsidRPr="00A50A9E">
        <w:rPr>
          <w:rStyle w:val="Style13ptBold"/>
        </w:rPr>
        <w:t>Lambrew</w:t>
      </w:r>
      <w:proofErr w:type="spellEnd"/>
      <w:r w:rsidRPr="00A50A9E">
        <w:t>, 6-26-20</w:t>
      </w:r>
      <w:r w:rsidRPr="00A50A9E">
        <w:rPr>
          <w:rStyle w:val="Style13ptBold"/>
        </w:rPr>
        <w:t>18</w:t>
      </w:r>
      <w:r w:rsidRPr="00A50A9E">
        <w:t>, 2020 Presidential Health Care Planning Starts Now, Century Foundation, https://tcf.org/content/commentary/2020-presidential-health-planning-starts-now/, accessed 11-29-2018 {\\EP}</w:t>
      </w:r>
    </w:p>
    <w:p w14:paraId="632EED95" w14:textId="77777777" w:rsidR="006C6F67" w:rsidRPr="00A50A9E" w:rsidRDefault="006C6F67" w:rsidP="006C6F67">
      <w:pPr>
        <w:rPr>
          <w:rStyle w:val="StyleUnderline"/>
        </w:rPr>
      </w:pPr>
      <w:r w:rsidRPr="00A50A9E">
        <w:rPr>
          <w:rStyle w:val="StyleUnderline"/>
        </w:rPr>
        <w:t xml:space="preserve">The partisan fight over </w:t>
      </w:r>
      <w:r w:rsidRPr="009E29FA">
        <w:rPr>
          <w:rStyle w:val="StyleUnderline"/>
          <w:highlight w:val="cyan"/>
        </w:rPr>
        <w:t>health care will likely be hotly debated</w:t>
      </w:r>
      <w:r w:rsidRPr="00A50A9E">
        <w:rPr>
          <w:rStyle w:val="StyleUnderline"/>
        </w:rPr>
        <w:t xml:space="preserve"> during the 2020 presidential election. </w:t>
      </w:r>
      <w:r w:rsidRPr="009E29FA">
        <w:rPr>
          <w:rStyle w:val="StyleUnderline"/>
          <w:highlight w:val="cyan"/>
        </w:rPr>
        <w:t>This prediction partly reflects Republicans’ ceaseless efforts to “repeal and replace” the Affordable Care Act (ACA</w:t>
      </w:r>
      <w:r w:rsidRPr="00A50A9E">
        <w:rPr>
          <w:rStyle w:val="StyleUnderline"/>
        </w:rPr>
        <w:t>).</w:t>
      </w:r>
      <w:r w:rsidRPr="00A50A9E">
        <w:rPr>
          <w:sz w:val="16"/>
        </w:rPr>
        <w:t xml:space="preserve"> Most recently, the Trump administration </w:t>
      </w:r>
      <w:hyperlink r:id="rId91" w:tgtFrame="_blank" w:tooltip="Opens in a new window" w:history="1">
        <w:r w:rsidRPr="00A50A9E">
          <w:rPr>
            <w:rStyle w:val="Hyperlink"/>
            <w:sz w:val="16"/>
          </w:rPr>
          <w:t>abandoned</w:t>
        </w:r>
      </w:hyperlink>
      <w:r w:rsidRPr="00A50A9E">
        <w:rPr>
          <w:sz w:val="16"/>
        </w:rPr>
        <w:t xml:space="preserve"> its legal defense of pre-existing condition protections, thereby offering a crucial point of debate for the </w:t>
      </w:r>
      <w:hyperlink r:id="rId92" w:tgtFrame="_blank" w:tooltip="Opens in a new window" w:history="1">
        <w:r w:rsidRPr="00A50A9E">
          <w:rPr>
            <w:rStyle w:val="Hyperlink"/>
            <w:sz w:val="16"/>
          </w:rPr>
          <w:t>2018 midterm elections</w:t>
        </w:r>
      </w:hyperlink>
      <w:r w:rsidRPr="00A50A9E">
        <w:rPr>
          <w:sz w:val="16"/>
        </w:rPr>
        <w:t xml:space="preserve">. More broadly, however, the persistence of the health care battle also reflects the prominence of health policy in presidential races for decades. </w:t>
      </w:r>
      <w:hyperlink r:id="rId93" w:tgtFrame="_blank" w:tooltip="Opens in a new window" w:history="1">
        <w:r w:rsidRPr="00A50A9E">
          <w:rPr>
            <w:rStyle w:val="Hyperlink"/>
            <w:sz w:val="16"/>
          </w:rPr>
          <w:t>As a new Commonwealth Fund report documents</w:t>
        </w:r>
      </w:hyperlink>
      <w:r w:rsidRPr="00A50A9E">
        <w:rPr>
          <w:sz w:val="16"/>
        </w:rPr>
        <w:t xml:space="preserve">, since 1988, health care has been among the most important issues in presidential elections. Since 1940, virtually every presidential candidate has put his or her health care vision forward through the party’s platform (Figure 1). The contours of the 2020 health reform platforms have already emerged. President Trump, who has indicated he will run for reelection, included in his </w:t>
      </w:r>
      <w:hyperlink r:id="rId94" w:tgtFrame="_blank" w:tooltip="Opens in a new window" w:history="1">
        <w:r w:rsidRPr="00A50A9E">
          <w:rPr>
            <w:rStyle w:val="Hyperlink"/>
            <w:sz w:val="16"/>
          </w:rPr>
          <w:t>budget</w:t>
        </w:r>
      </w:hyperlink>
      <w:r w:rsidRPr="00A50A9E">
        <w:rPr>
          <w:sz w:val="16"/>
        </w:rPr>
        <w:t xml:space="preserve"> the so-called Graham–Cassidy–Heller–Johnson amendment. The proposal would repeal federal financing for the ACA’s Medicaid expansion and Health Insurance Marketplaces, using most of the savings for a state block grant for health care services. A revised version was introduced by conservative think tanks this week. The Democratic contender will likely embrace a “Medicare for More” or “Medicare for All” proposal, expanding rather than contracting government’s role in coverage. Numerous such </w:t>
      </w:r>
      <w:hyperlink r:id="rId95" w:history="1">
        <w:r w:rsidRPr="00A50A9E">
          <w:rPr>
            <w:rStyle w:val="Hyperlink"/>
            <w:sz w:val="16"/>
          </w:rPr>
          <w:t>proposals</w:t>
        </w:r>
      </w:hyperlink>
      <w:r w:rsidRPr="00A50A9E">
        <w:rPr>
          <w:sz w:val="16"/>
        </w:rPr>
        <w:t xml:space="preserve"> have been introduced in the last year. That said, key questions about the campaign plans remain, with their direction and details to be developed in the coming months and into next year. Studies suggest that roughly two-thirds of campaign promises have been kept by presidents in the last five decades. </w:t>
      </w:r>
      <w:r w:rsidRPr="00A50A9E">
        <w:rPr>
          <w:rStyle w:val="StyleUnderline"/>
        </w:rPr>
        <w:t xml:space="preserve">Contrary to conventional wisdom, </w:t>
      </w:r>
      <w:r w:rsidRPr="009E29FA">
        <w:rPr>
          <w:rStyle w:val="StyleUnderline"/>
          <w:highlight w:val="cyan"/>
        </w:rPr>
        <w:t>campaign plans matter</w:t>
      </w:r>
      <w:r w:rsidRPr="00A50A9E">
        <w:rPr>
          <w:rStyle w:val="StyleUnderline"/>
        </w:rPr>
        <w:t xml:space="preserve">—including, and perhaps </w:t>
      </w:r>
      <w:r w:rsidRPr="009E29FA">
        <w:rPr>
          <w:rStyle w:val="StyleUnderline"/>
          <w:highlight w:val="cyan"/>
        </w:rPr>
        <w:t>especially, health reform plans</w:t>
      </w:r>
      <w:r w:rsidRPr="00A50A9E">
        <w:rPr>
          <w:rStyle w:val="StyleUnderline"/>
        </w:rPr>
        <w:t>. They signal to voters the direction of each party; they impact elections and are used to hold elected officials accountable; and, perhaps most importantly</w:t>
      </w:r>
      <w:r w:rsidRPr="009E29FA">
        <w:rPr>
          <w:rStyle w:val="StyleUnderline"/>
          <w:highlight w:val="cyan"/>
        </w:rPr>
        <w:t>, they set the agenda</w:t>
      </w:r>
      <w:r w:rsidRPr="00A50A9E">
        <w:rPr>
          <w:rStyle w:val="StyleUnderline"/>
        </w:rPr>
        <w:t xml:space="preserve"> for a president and influence future policy outcomes. Studies suggest that roughly two-thirds of campaign promises have been kept by presidents in the last five decades.</w:t>
      </w:r>
      <w:r>
        <w:rPr>
          <w:rStyle w:val="StyleUnderline"/>
        </w:rPr>
        <w:t xml:space="preserve"> </w:t>
      </w:r>
      <w:r w:rsidRPr="00A50A9E">
        <w:rPr>
          <w:rStyle w:val="StyleUnderline"/>
        </w:rPr>
        <w:t xml:space="preserve">Policymakers, experts, and concerned </w:t>
      </w:r>
      <w:r w:rsidRPr="009E29FA">
        <w:rPr>
          <w:rStyle w:val="StyleUnderline"/>
          <w:highlight w:val="cyan"/>
        </w:rPr>
        <w:t>citizens alike should start caring about the major health reform plans</w:t>
      </w:r>
      <w:r w:rsidRPr="00A50A9E">
        <w:rPr>
          <w:rStyle w:val="StyleUnderline"/>
        </w:rPr>
        <w:t xml:space="preserve">. And now is the time to do so, for now is when they are being developed, modified, and solidified. In short, now is when they most merit our scrutiny. If past is prologue, </w:t>
      </w:r>
      <w:r w:rsidRPr="009E29FA">
        <w:rPr>
          <w:rStyle w:val="StyleUnderline"/>
          <w:highlight w:val="cyan"/>
        </w:rPr>
        <w:t>this work</w:t>
      </w:r>
      <w:r w:rsidRPr="00A50A9E">
        <w:rPr>
          <w:rStyle w:val="StyleUnderline"/>
        </w:rPr>
        <w:t xml:space="preserve"> today </w:t>
      </w:r>
      <w:r w:rsidRPr="009E29FA">
        <w:rPr>
          <w:rStyle w:val="StyleUnderline"/>
          <w:highlight w:val="cyan"/>
        </w:rPr>
        <w:t>will</w:t>
      </w:r>
      <w:r w:rsidRPr="00A50A9E">
        <w:rPr>
          <w:rStyle w:val="StyleUnderline"/>
        </w:rPr>
        <w:t xml:space="preserve"> yield </w:t>
      </w:r>
      <w:r w:rsidRPr="009E29FA">
        <w:rPr>
          <w:rStyle w:val="StyleUnderline"/>
          <w:highlight w:val="cyan"/>
        </w:rPr>
        <w:t>better public policy on the other side of the presidential election.</w:t>
      </w:r>
    </w:p>
    <w:p w14:paraId="1363BD5E" w14:textId="77777777" w:rsidR="00B602A6" w:rsidRDefault="00B602A6" w:rsidP="00B602A6">
      <w:pPr>
        <w:pStyle w:val="Heading4"/>
      </w:pPr>
      <w:r>
        <w:t>Key to bioterror and disease</w:t>
      </w:r>
    </w:p>
    <w:p w14:paraId="7464741F" w14:textId="77777777" w:rsidR="00B602A6" w:rsidRDefault="00B602A6" w:rsidP="00B602A6">
      <w:r>
        <w:t xml:space="preserve">Zoë </w:t>
      </w:r>
      <w:proofErr w:type="spellStart"/>
      <w:r w:rsidRPr="009766B1">
        <w:rPr>
          <w:rStyle w:val="Style13ptBold"/>
        </w:rPr>
        <w:t>Schlanger</w:t>
      </w:r>
      <w:proofErr w:type="spellEnd"/>
      <w:r>
        <w:t>, 1-17-</w:t>
      </w:r>
      <w:r w:rsidRPr="009766B1">
        <w:rPr>
          <w:rStyle w:val="Style13ptBold"/>
        </w:rPr>
        <w:t>2017</w:t>
      </w:r>
      <w:r>
        <w:t>, Obamacare repeal will cripple the department keeping epidemic outbreaks at bay," Quartz, https://qz.com/887203/repeal-of-obamacare-will-cripple-funding-that-keeps-epidemic-outbreaks-at-bay</w:t>
      </w:r>
    </w:p>
    <w:p w14:paraId="4CC7B336" w14:textId="77777777" w:rsidR="00B602A6" w:rsidRDefault="00B602A6" w:rsidP="00B602A6">
      <w:pPr>
        <w:rPr>
          <w:rStyle w:val="StyleUnderline"/>
        </w:rPr>
      </w:pPr>
      <w:r w:rsidRPr="009766B1">
        <w:rPr>
          <w:sz w:val="16"/>
        </w:rPr>
        <w:t xml:space="preserve">It’s not just about doctor’s visits and medications. </w:t>
      </w:r>
      <w:r w:rsidRPr="009E29FA">
        <w:rPr>
          <w:rStyle w:val="StyleUnderline"/>
          <w:highlight w:val="cyan"/>
        </w:rPr>
        <w:t>If the Affordable Care Act is repealed</w:t>
      </w:r>
      <w:r w:rsidRPr="009766B1">
        <w:rPr>
          <w:sz w:val="16"/>
        </w:rPr>
        <w:t xml:space="preserve">, </w:t>
      </w:r>
      <w:r w:rsidRPr="009766B1">
        <w:rPr>
          <w:rStyle w:val="StyleUnderline"/>
        </w:rPr>
        <w:t xml:space="preserve">a pot of </w:t>
      </w:r>
      <w:r w:rsidRPr="009E29FA">
        <w:rPr>
          <w:rStyle w:val="StyleUnderline"/>
          <w:highlight w:val="cyan"/>
        </w:rPr>
        <w:t>money</w:t>
      </w:r>
      <w:r w:rsidRPr="009766B1">
        <w:rPr>
          <w:rStyle w:val="StyleUnderline"/>
        </w:rPr>
        <w:t xml:space="preserve"> used </w:t>
      </w:r>
      <w:r w:rsidRPr="009E29FA">
        <w:rPr>
          <w:rStyle w:val="StyleUnderline"/>
          <w:highlight w:val="cyan"/>
        </w:rPr>
        <w:t xml:space="preserve">to </w:t>
      </w:r>
      <w:r w:rsidRPr="009E29FA">
        <w:rPr>
          <w:rStyle w:val="Emphasis"/>
          <w:highlight w:val="cyan"/>
        </w:rPr>
        <w:t>prevent bioterrorism</w:t>
      </w:r>
      <w:r w:rsidRPr="009766B1">
        <w:rPr>
          <w:rStyle w:val="StyleUnderline"/>
        </w:rPr>
        <w:t xml:space="preserve"> attacks </w:t>
      </w:r>
      <w:r w:rsidRPr="009E29FA">
        <w:rPr>
          <w:rStyle w:val="StyleUnderline"/>
          <w:highlight w:val="cyan"/>
        </w:rPr>
        <w:t>and</w:t>
      </w:r>
      <w:r w:rsidRPr="009766B1">
        <w:rPr>
          <w:rStyle w:val="StyleUnderline"/>
        </w:rPr>
        <w:t xml:space="preserve"> prevent </w:t>
      </w:r>
      <w:r w:rsidRPr="009E29FA">
        <w:rPr>
          <w:rStyle w:val="Emphasis"/>
          <w:highlight w:val="cyan"/>
        </w:rPr>
        <w:t>disease outbreaks</w:t>
      </w:r>
      <w:r w:rsidRPr="009766B1">
        <w:rPr>
          <w:rStyle w:val="StyleUnderline"/>
        </w:rPr>
        <w:t xml:space="preserve"> </w:t>
      </w:r>
      <w:r w:rsidRPr="009E29FA">
        <w:rPr>
          <w:rStyle w:val="StyleUnderline"/>
          <w:highlight w:val="cyan"/>
        </w:rPr>
        <w:t>may go</w:t>
      </w:r>
      <w:r w:rsidRPr="009766B1">
        <w:rPr>
          <w:rStyle w:val="StyleUnderline"/>
        </w:rPr>
        <w:t xml:space="preserve"> </w:t>
      </w:r>
      <w:r w:rsidRPr="009E29FA">
        <w:rPr>
          <w:rStyle w:val="StyleUnderline"/>
          <w:highlight w:val="cyan"/>
        </w:rPr>
        <w:t>down</w:t>
      </w:r>
      <w:r w:rsidRPr="009766B1">
        <w:rPr>
          <w:rStyle w:val="StyleUnderline"/>
        </w:rPr>
        <w:t xml:space="preserve"> with it</w:t>
      </w:r>
      <w:r w:rsidRPr="009766B1">
        <w:rPr>
          <w:sz w:val="16"/>
        </w:rPr>
        <w:t xml:space="preserve">. The Prevention and Public Health Fund, part of </w:t>
      </w:r>
      <w:r w:rsidRPr="009E29FA">
        <w:rPr>
          <w:rStyle w:val="StyleUnderline"/>
          <w:highlight w:val="cyan"/>
        </w:rPr>
        <w:t>Obamacare</w:t>
      </w:r>
      <w:r w:rsidRPr="009766B1">
        <w:rPr>
          <w:sz w:val="16"/>
        </w:rPr>
        <w:t xml:space="preserve">, allocates $890 million to the US Centers for Disease Control </w:t>
      </w:r>
      <w:r w:rsidRPr="009766B1">
        <w:rPr>
          <w:rStyle w:val="StyleUnderline"/>
        </w:rPr>
        <w:t xml:space="preserve">to </w:t>
      </w:r>
      <w:r w:rsidRPr="009E29FA">
        <w:rPr>
          <w:rStyle w:val="StyleUnderline"/>
          <w:highlight w:val="cyan"/>
        </w:rPr>
        <w:t>create</w:t>
      </w:r>
      <w:r w:rsidRPr="009766B1">
        <w:rPr>
          <w:rStyle w:val="StyleUnderline"/>
        </w:rPr>
        <w:t xml:space="preserve"> better </w:t>
      </w:r>
      <w:r w:rsidRPr="009E29FA">
        <w:rPr>
          <w:rStyle w:val="StyleUnderline"/>
          <w:highlight w:val="cyan"/>
        </w:rPr>
        <w:t>infrastructure</w:t>
      </w:r>
      <w:r w:rsidRPr="009766B1">
        <w:rPr>
          <w:rStyle w:val="StyleUnderline"/>
        </w:rPr>
        <w:t xml:space="preserve"> </w:t>
      </w:r>
      <w:r w:rsidRPr="009E29FA">
        <w:rPr>
          <w:rStyle w:val="StyleUnderline"/>
          <w:highlight w:val="cyan"/>
        </w:rPr>
        <w:t>for identifying</w:t>
      </w:r>
      <w:r w:rsidRPr="009766B1">
        <w:rPr>
          <w:rStyle w:val="StyleUnderline"/>
        </w:rPr>
        <w:t xml:space="preserve"> </w:t>
      </w:r>
      <w:r w:rsidRPr="009E29FA">
        <w:rPr>
          <w:rStyle w:val="StyleUnderline"/>
          <w:highlight w:val="cyan"/>
        </w:rPr>
        <w:t>disease outbreaks</w:t>
      </w:r>
      <w:r w:rsidRPr="009766B1">
        <w:rPr>
          <w:rStyle w:val="StyleUnderline"/>
        </w:rPr>
        <w:t xml:space="preserve"> before they happen, </w:t>
      </w:r>
      <w:r w:rsidRPr="009E29FA">
        <w:rPr>
          <w:rStyle w:val="StyleUnderline"/>
          <w:highlight w:val="cyan"/>
        </w:rPr>
        <w:t>and</w:t>
      </w:r>
      <w:r w:rsidRPr="009766B1">
        <w:rPr>
          <w:rStyle w:val="StyleUnderline"/>
        </w:rPr>
        <w:t xml:space="preserve"> </w:t>
      </w:r>
      <w:r w:rsidRPr="009E29FA">
        <w:rPr>
          <w:rStyle w:val="Emphasis"/>
          <w:highlight w:val="cyan"/>
        </w:rPr>
        <w:t>addressing them before they spread</w:t>
      </w:r>
      <w:r w:rsidRPr="009766B1">
        <w:rPr>
          <w:rStyle w:val="StyleUnderline"/>
        </w:rPr>
        <w:t>,</w:t>
      </w:r>
      <w:r w:rsidRPr="009766B1">
        <w:rPr>
          <w:sz w:val="16"/>
        </w:rPr>
        <w:t xml:space="preserve"> a new report from public health advocacy group Trust for America’s Health points out. For example, </w:t>
      </w:r>
      <w:r w:rsidRPr="009766B1">
        <w:rPr>
          <w:rStyle w:val="StyleUnderline"/>
        </w:rPr>
        <w:t>the Prevention Fund dedicated $210 million to the CDC’s immunization program in 2015</w:t>
      </w:r>
      <w:r w:rsidRPr="009766B1">
        <w:rPr>
          <w:sz w:val="16"/>
        </w:rPr>
        <w:t xml:space="preserve">. </w:t>
      </w:r>
      <w:r w:rsidRPr="009766B1">
        <w:rPr>
          <w:rStyle w:val="StyleUnderline"/>
        </w:rPr>
        <w:t>For an already chronically–underfunded agency that has handled 750 outbreaks in the last two years alone</w:t>
      </w:r>
      <w:r w:rsidRPr="009766B1">
        <w:rPr>
          <w:sz w:val="16"/>
        </w:rPr>
        <w:t xml:space="preserve">, </w:t>
      </w:r>
      <w:r w:rsidRPr="009E29FA">
        <w:rPr>
          <w:rStyle w:val="Emphasis"/>
          <w:highlight w:val="cyan"/>
        </w:rPr>
        <w:t>missing nearly a billion dollars</w:t>
      </w:r>
      <w:r w:rsidRPr="009766B1">
        <w:rPr>
          <w:rStyle w:val="Emphasis"/>
        </w:rPr>
        <w:t xml:space="preserve"> </w:t>
      </w:r>
      <w:r w:rsidRPr="009E29FA">
        <w:rPr>
          <w:rStyle w:val="Emphasis"/>
          <w:highlight w:val="cyan"/>
        </w:rPr>
        <w:t>will</w:t>
      </w:r>
      <w:r w:rsidRPr="009766B1">
        <w:rPr>
          <w:rStyle w:val="Emphasis"/>
        </w:rPr>
        <w:t xml:space="preserve"> likely </w:t>
      </w:r>
      <w:r w:rsidRPr="009E29FA">
        <w:rPr>
          <w:rStyle w:val="Emphasis"/>
          <w:highlight w:val="cyan"/>
        </w:rPr>
        <w:t xml:space="preserve">take its </w:t>
      </w:r>
      <w:proofErr w:type="spellStart"/>
      <w:r w:rsidRPr="009E29FA">
        <w:rPr>
          <w:rStyle w:val="Emphasis"/>
          <w:highlight w:val="cyan"/>
        </w:rPr>
        <w:t>toll</w:t>
      </w:r>
      <w:r w:rsidRPr="009E29FA">
        <w:rPr>
          <w:sz w:val="16"/>
          <w:highlight w:val="cyan"/>
        </w:rPr>
        <w:t>.T</w:t>
      </w:r>
      <w:r w:rsidRPr="009766B1">
        <w:rPr>
          <w:sz w:val="16"/>
        </w:rPr>
        <w:t>he</w:t>
      </w:r>
      <w:proofErr w:type="spellEnd"/>
      <w:r w:rsidRPr="009766B1">
        <w:rPr>
          <w:sz w:val="16"/>
        </w:rPr>
        <w:t xml:space="preserve"> Prevention Fund represents about 12 percent of the CDC’s budget, which totaled roughly $7 billion in 2016. The Department of Agriculture’s 2016 budget, for comparison, was about $25 billion. It’s not just the CDC that will suffer. </w:t>
      </w:r>
      <w:r w:rsidRPr="009766B1">
        <w:rPr>
          <w:rStyle w:val="StyleUnderline"/>
        </w:rPr>
        <w:t xml:space="preserve">Another $3 billion is allocated through the Prevention Fund to support state health agencies that deal </w:t>
      </w:r>
      <w:r w:rsidRPr="009E29FA">
        <w:rPr>
          <w:rStyle w:val="StyleUnderline"/>
          <w:highlight w:val="cyan"/>
        </w:rPr>
        <w:t xml:space="preserve">in </w:t>
      </w:r>
      <w:r w:rsidRPr="009E29FA">
        <w:rPr>
          <w:rStyle w:val="Emphasis"/>
          <w:highlight w:val="cyan"/>
        </w:rPr>
        <w:t>community-level disease</w:t>
      </w:r>
      <w:r w:rsidRPr="009766B1">
        <w:rPr>
          <w:rStyle w:val="Emphasis"/>
        </w:rPr>
        <w:t xml:space="preserve"> </w:t>
      </w:r>
      <w:r w:rsidRPr="009E29FA">
        <w:rPr>
          <w:rStyle w:val="Emphasis"/>
          <w:highlight w:val="cyan"/>
        </w:rPr>
        <w:t>prevention</w:t>
      </w:r>
      <w:r w:rsidRPr="009766B1">
        <w:rPr>
          <w:sz w:val="16"/>
        </w:rPr>
        <w:t xml:space="preserve">, </w:t>
      </w:r>
      <w:r w:rsidRPr="009E29FA">
        <w:rPr>
          <w:rStyle w:val="Emphasis"/>
          <w:highlight w:val="cyan"/>
        </w:rPr>
        <w:t>bioterrorism prevention</w:t>
      </w:r>
      <w:r w:rsidRPr="009766B1">
        <w:rPr>
          <w:sz w:val="16"/>
        </w:rPr>
        <w:t xml:space="preserve">, </w:t>
      </w:r>
      <w:r w:rsidRPr="009E29FA">
        <w:rPr>
          <w:rStyle w:val="Emphasis"/>
          <w:highlight w:val="cyan"/>
        </w:rPr>
        <w:t>pandemic response,</w:t>
      </w:r>
      <w:r w:rsidRPr="009766B1">
        <w:rPr>
          <w:rStyle w:val="Emphasis"/>
        </w:rPr>
        <w:t xml:space="preserve"> and responding to other health emergencies</w:t>
      </w:r>
      <w:r w:rsidRPr="009766B1">
        <w:rPr>
          <w:sz w:val="16"/>
        </w:rPr>
        <w:t xml:space="preserve">, according to the Trust for America’s Health report. A quick search on an online database of its grants shows that </w:t>
      </w:r>
      <w:r w:rsidRPr="009766B1">
        <w:rPr>
          <w:rStyle w:val="StyleUnderline"/>
        </w:rPr>
        <w:t>the Prevention Fund puts money towards everything from discovering new vaccines for infectious diseases, to improving existing vaccines, like those for the common flu</w:t>
      </w:r>
      <w:r w:rsidRPr="009766B1">
        <w:rPr>
          <w:sz w:val="16"/>
        </w:rPr>
        <w:t xml:space="preserve">. State-level Prevention Fund programs also include: Reducing prescription overdoses Preventing lead poisoning Screening for breast and cervical cancer Preventing the spread of viral hepatitis Preventing heart disease, diabetes, and stroke And </w:t>
      </w:r>
      <w:r w:rsidRPr="009766B1">
        <w:rPr>
          <w:rStyle w:val="StyleUnderline"/>
        </w:rPr>
        <w:t>suppressing the spread of many, many other conditions.</w:t>
      </w:r>
      <w:r w:rsidRPr="009766B1">
        <w:rPr>
          <w:sz w:val="16"/>
        </w:rPr>
        <w:t xml:space="preserve"> In a world where 86% of health care costs are spent on chronic diseases, many of which</w:t>
      </w:r>
    </w:p>
    <w:p w14:paraId="2432F277" w14:textId="77777777" w:rsidR="00B602A6" w:rsidRDefault="00B602A6" w:rsidP="00B602A6">
      <w:pPr>
        <w:pStyle w:val="Heading4"/>
      </w:pPr>
      <w:r>
        <w:t>Disease spread causes extinction</w:t>
      </w:r>
    </w:p>
    <w:p w14:paraId="518C7C85" w14:textId="77777777" w:rsidR="00B602A6" w:rsidRDefault="00B602A6" w:rsidP="00B602A6">
      <w:r w:rsidRPr="008C34BB">
        <w:rPr>
          <w:rStyle w:val="Style13ptBold"/>
        </w:rPr>
        <w:t>Fox 2018</w:t>
      </w:r>
      <w:r>
        <w:t xml:space="preserve"> </w:t>
      </w:r>
      <w:r w:rsidRPr="008C34BB">
        <w:t xml:space="preserve">(Maggie Fox, </w:t>
      </w:r>
      <w:r>
        <w:t>4/4/2018,</w:t>
      </w:r>
      <w:r w:rsidRPr="008C34BB">
        <w:t xml:space="preserve"> How to stop 'nightmare bacteria' from spreading across the U.S.," NBC News, https://www.nbcnews.com/health/health-news/nightmare-bacteria-are-trying-spread-u-s-cdc-says-n862436</w:t>
      </w:r>
    </w:p>
    <w:p w14:paraId="1591EA7D" w14:textId="77777777" w:rsidR="00B602A6" w:rsidRDefault="00B602A6" w:rsidP="00B602A6">
      <w:r>
        <w:t>“</w:t>
      </w:r>
      <w:r w:rsidRPr="009E29FA">
        <w:rPr>
          <w:rStyle w:val="StyleUnderline"/>
          <w:highlight w:val="cyan"/>
        </w:rPr>
        <w:t>Nightmare bacteria</w:t>
      </w:r>
      <w:r>
        <w:t xml:space="preserve">” </w:t>
      </w:r>
      <w:r w:rsidRPr="004E7880">
        <w:rPr>
          <w:rStyle w:val="StyleUnderline"/>
        </w:rPr>
        <w:t xml:space="preserve">with the power to resist most antibiotics </w:t>
      </w:r>
      <w:r w:rsidRPr="009E29FA">
        <w:rPr>
          <w:rStyle w:val="Emphasis"/>
          <w:highlight w:val="cyan"/>
        </w:rPr>
        <w:t>are popping up across the U.S.,</w:t>
      </w:r>
      <w:r w:rsidRPr="004E7880">
        <w:rPr>
          <w:rStyle w:val="StyleUnderline"/>
        </w:rPr>
        <w:t xml:space="preserve"> </w:t>
      </w:r>
      <w:r w:rsidRPr="004E7880">
        <w:t>but new, aggressive policies can help stop them from spreading, federal health officials said Tuesday.</w:t>
      </w:r>
      <w:r>
        <w:t xml:space="preserve"> </w:t>
      </w:r>
      <w:r w:rsidRPr="004E7880">
        <w:rPr>
          <w:rStyle w:val="StyleUnderline"/>
        </w:rPr>
        <w:t>A new program</w:t>
      </w:r>
      <w:r>
        <w:t xml:space="preserve"> for testing suspect bacteria </w:t>
      </w:r>
      <w:r w:rsidRPr="004E7880">
        <w:rPr>
          <w:rStyle w:val="StyleUnderline"/>
        </w:rPr>
        <w:t>turned up unusual antibiotic-resistance genes 221 times in</w:t>
      </w:r>
      <w:r>
        <w:t xml:space="preserve"> 2017, the Centers for Disease Control and Prevention reported. </w:t>
      </w:r>
      <w:r w:rsidRPr="004E7880">
        <w:rPr>
          <w:rStyle w:val="StyleUnderline"/>
        </w:rPr>
        <w:t>And 11 percent of people screened for these superbugs carried them, even though they had no symptoms, the CDC said</w:t>
      </w:r>
      <w:r>
        <w:t xml:space="preserve">. </w:t>
      </w:r>
      <w:r w:rsidRPr="004E7880">
        <w:rPr>
          <w:rStyle w:val="StyleUnderline"/>
        </w:rPr>
        <w:t xml:space="preserve">“CDC’s study found several dangerous </w:t>
      </w:r>
      <w:r w:rsidRPr="009E29FA">
        <w:rPr>
          <w:rStyle w:val="StyleUnderline"/>
          <w:highlight w:val="cyan"/>
        </w:rPr>
        <w:t>pathogens</w:t>
      </w:r>
      <w:r w:rsidRPr="004E7880">
        <w:rPr>
          <w:rStyle w:val="StyleUnderline"/>
        </w:rPr>
        <w:t xml:space="preserve">, hiding in plain sight, that </w:t>
      </w:r>
      <w:r w:rsidRPr="009E29FA">
        <w:rPr>
          <w:rStyle w:val="StyleUnderline"/>
          <w:highlight w:val="cyan"/>
        </w:rPr>
        <w:t>can cause infections</w:t>
      </w:r>
      <w:r w:rsidRPr="004E7880">
        <w:rPr>
          <w:rStyle w:val="StyleUnderline"/>
        </w:rPr>
        <w:t xml:space="preserve"> that are </w:t>
      </w:r>
      <w:r w:rsidRPr="004E7880">
        <w:rPr>
          <w:rStyle w:val="Emphasis"/>
        </w:rPr>
        <w:t xml:space="preserve">difficult or </w:t>
      </w:r>
      <w:r w:rsidRPr="009E29FA">
        <w:rPr>
          <w:rStyle w:val="Emphasis"/>
          <w:highlight w:val="cyan"/>
        </w:rPr>
        <w:t>impossible to</w:t>
      </w:r>
      <w:r w:rsidRPr="004E7880">
        <w:rPr>
          <w:rStyle w:val="Emphasis"/>
        </w:rPr>
        <w:t xml:space="preserve"> </w:t>
      </w:r>
      <w:r w:rsidRPr="009E29FA">
        <w:rPr>
          <w:rStyle w:val="Emphasis"/>
          <w:highlight w:val="cyan"/>
        </w:rPr>
        <w:t>treat</w:t>
      </w:r>
      <w:r w:rsidRPr="004E7880">
        <w:rPr>
          <w:rStyle w:val="StyleUnderline"/>
        </w:rPr>
        <w:t>,”</w:t>
      </w:r>
      <w:r>
        <w:t xml:space="preserve"> said the CDC’s Dr. Anne </w:t>
      </w:r>
      <w:proofErr w:type="spellStart"/>
      <w:r>
        <w:t>Schuchat</w:t>
      </w:r>
      <w:proofErr w:type="spellEnd"/>
      <w:r>
        <w:t xml:space="preserve">. “While they are appearing all over the place, an aggressive approach can snuff them out.” </w:t>
      </w:r>
      <w:r w:rsidRPr="004E7880">
        <w:rPr>
          <w:rStyle w:val="StyleUnderline"/>
        </w:rPr>
        <w:t>Antibiotic-resistant germs kill more than 23,000 Americans a year</w:t>
      </w:r>
      <w:r>
        <w:t xml:space="preserve">. </w:t>
      </w:r>
      <w:r w:rsidRPr="009E29FA">
        <w:rPr>
          <w:rStyle w:val="StyleUnderline"/>
          <w:highlight w:val="cyan"/>
        </w:rPr>
        <w:t>They</w:t>
      </w:r>
      <w:r w:rsidRPr="004E7880">
        <w:rPr>
          <w:rStyle w:val="StyleUnderline"/>
        </w:rPr>
        <w:t xml:space="preserve"> </w:t>
      </w:r>
      <w:r w:rsidRPr="009E29FA">
        <w:rPr>
          <w:rStyle w:val="Emphasis"/>
          <w:highlight w:val="cyan"/>
        </w:rPr>
        <w:t>evolve quickly</w:t>
      </w:r>
      <w:r w:rsidRPr="004E7880">
        <w:rPr>
          <w:rStyle w:val="StyleUnderline"/>
        </w:rPr>
        <w:t xml:space="preserve">, developing </w:t>
      </w:r>
      <w:r w:rsidRPr="004E7880">
        <w:rPr>
          <w:rStyle w:val="Emphasis"/>
        </w:rPr>
        <w:t>mutations</w:t>
      </w:r>
      <w:r w:rsidRPr="004E7880">
        <w:rPr>
          <w:rStyle w:val="StyleUnderline"/>
        </w:rPr>
        <w:t xml:space="preserve"> that let them </w:t>
      </w:r>
      <w:r w:rsidRPr="009E29FA">
        <w:rPr>
          <w:rStyle w:val="Emphasis"/>
          <w:highlight w:val="cyan"/>
        </w:rPr>
        <w:t>evade</w:t>
      </w:r>
      <w:r w:rsidRPr="004E7880">
        <w:rPr>
          <w:rStyle w:val="Emphasis"/>
        </w:rPr>
        <w:t xml:space="preserve"> the effects of </w:t>
      </w:r>
      <w:r w:rsidRPr="009E29FA">
        <w:rPr>
          <w:rStyle w:val="Emphasis"/>
          <w:highlight w:val="cyan"/>
        </w:rPr>
        <w:t>antibiotics</w:t>
      </w:r>
      <w:r w:rsidRPr="004E7880">
        <w:rPr>
          <w:rStyle w:val="Emphasis"/>
        </w:rPr>
        <w:t xml:space="preserve">. </w:t>
      </w:r>
      <w:r w:rsidRPr="004E7880">
        <w:rPr>
          <w:rStyle w:val="StyleUnderline"/>
        </w:rPr>
        <w:t xml:space="preserve">If they are not stopped fast, </w:t>
      </w:r>
      <w:r w:rsidRPr="00F36EB7">
        <w:rPr>
          <w:rStyle w:val="Emphasis"/>
        </w:rPr>
        <w:t>they spread</w:t>
      </w:r>
      <w:r w:rsidRPr="00F36EB7">
        <w:t>. Worse</w:t>
      </w:r>
      <w:r>
        <w:t xml:space="preserve">, the antibiotic-resistant DNA can be carried in little cassettes of </w:t>
      </w:r>
      <w:r w:rsidRPr="004E7880">
        <w:rPr>
          <w:rStyle w:val="StyleUnderline"/>
        </w:rPr>
        <w:t>genetic material</w:t>
      </w:r>
      <w:r>
        <w:t xml:space="preserve"> called plasmids that bacteria </w:t>
      </w:r>
      <w:r w:rsidRPr="004E7880">
        <w:rPr>
          <w:rStyle w:val="StyleUnderline"/>
        </w:rPr>
        <w:t>can slip</w:t>
      </w:r>
      <w:r>
        <w:t xml:space="preserve"> in their entirety to one another and </w:t>
      </w:r>
      <w:r w:rsidRPr="004E7880">
        <w:rPr>
          <w:rStyle w:val="StyleUnderline"/>
        </w:rPr>
        <w:t>to other species of bacteria.</w:t>
      </w:r>
      <w:r>
        <w:rPr>
          <w:rStyle w:val="StyleUnderline"/>
        </w:rPr>
        <w:t xml:space="preserve"> </w:t>
      </w:r>
      <w:r w:rsidRPr="004E7880">
        <w:rPr>
          <w:rStyle w:val="StyleUnderline"/>
        </w:rPr>
        <w:t xml:space="preserve">It’s already happened several times in the U.S. — and when </w:t>
      </w:r>
      <w:r w:rsidRPr="009E29FA">
        <w:rPr>
          <w:rStyle w:val="Emphasis"/>
          <w:highlight w:val="cyan"/>
        </w:rPr>
        <w:t>one superbug gives</w:t>
      </w:r>
      <w:r w:rsidRPr="004E7880">
        <w:rPr>
          <w:rStyle w:val="Emphasis"/>
        </w:rPr>
        <w:t xml:space="preserve"> </w:t>
      </w:r>
      <w:r w:rsidRPr="009E29FA">
        <w:rPr>
          <w:rStyle w:val="Emphasis"/>
          <w:highlight w:val="cyan"/>
        </w:rPr>
        <w:t>new powers to a different superbug</w:t>
      </w:r>
      <w:r w:rsidRPr="004E7880">
        <w:rPr>
          <w:rStyle w:val="Emphasis"/>
        </w:rPr>
        <w:t>,</w:t>
      </w:r>
      <w:r w:rsidRPr="004E7880">
        <w:rPr>
          <w:rStyle w:val="StyleUnderline"/>
        </w:rPr>
        <w:t xml:space="preserve"> the result can be an </w:t>
      </w:r>
      <w:r w:rsidRPr="009E29FA">
        <w:rPr>
          <w:rStyle w:val="Emphasis"/>
          <w:highlight w:val="cyan"/>
        </w:rPr>
        <w:t>infection</w:t>
      </w:r>
      <w:r w:rsidRPr="004E7880">
        <w:rPr>
          <w:rStyle w:val="Emphasis"/>
        </w:rPr>
        <w:t xml:space="preserve"> that is impossible to treat</w:t>
      </w:r>
      <w:r w:rsidRPr="004E7880">
        <w:rPr>
          <w:rStyle w:val="StyleUnderline"/>
        </w:rPr>
        <w:t>.</w:t>
      </w:r>
      <w:r>
        <w:rPr>
          <w:rStyle w:val="StyleUnderline"/>
        </w:rPr>
        <w:t xml:space="preserve"> </w:t>
      </w:r>
      <w:r>
        <w:t>“</w:t>
      </w:r>
      <w:r w:rsidRPr="004E7880">
        <w:rPr>
          <w:rStyle w:val="StyleUnderline"/>
        </w:rPr>
        <w:t xml:space="preserve">Once antibiotic resistance </w:t>
      </w:r>
      <w:r w:rsidRPr="009E29FA">
        <w:rPr>
          <w:rStyle w:val="StyleUnderline"/>
          <w:highlight w:val="cyan"/>
        </w:rPr>
        <w:t>spreads</w:t>
      </w:r>
      <w:r w:rsidRPr="004E7880">
        <w:rPr>
          <w:rStyle w:val="StyleUnderline"/>
        </w:rPr>
        <w:t>, it is harder to control—</w:t>
      </w:r>
      <w:r w:rsidRPr="009E29FA">
        <w:rPr>
          <w:rStyle w:val="Emphasis"/>
          <w:highlight w:val="cyan"/>
        </w:rPr>
        <w:t>like a wildfire</w:t>
      </w:r>
      <w:r w:rsidRPr="004E7880">
        <w:rPr>
          <w:rStyle w:val="StyleUnderline"/>
        </w:rPr>
        <w:t>,”</w:t>
      </w:r>
      <w:r>
        <w:t xml:space="preserve"> the CDC said in a statement. </w:t>
      </w:r>
      <w:r w:rsidRPr="009E29FA">
        <w:rPr>
          <w:rStyle w:val="StyleUnderline"/>
          <w:highlight w:val="cyan"/>
        </w:rPr>
        <w:t>The World Health Organization has labeled</w:t>
      </w:r>
      <w:r w:rsidRPr="004E7880">
        <w:rPr>
          <w:rStyle w:val="StyleUnderline"/>
        </w:rPr>
        <w:t xml:space="preserve"> </w:t>
      </w:r>
      <w:r w:rsidRPr="009E29FA">
        <w:rPr>
          <w:rStyle w:val="StyleUnderline"/>
          <w:highlight w:val="cyan"/>
        </w:rPr>
        <w:t>antibiotic resistance</w:t>
      </w:r>
      <w:r w:rsidRPr="004E7880">
        <w:rPr>
          <w:rStyle w:val="StyleUnderline"/>
        </w:rPr>
        <w:t xml:space="preserve"> </w:t>
      </w:r>
      <w:r w:rsidRPr="009E29FA">
        <w:rPr>
          <w:rStyle w:val="StyleUnderline"/>
          <w:highlight w:val="cyan"/>
        </w:rPr>
        <w:t>a</w:t>
      </w:r>
      <w:r w:rsidRPr="009E29FA">
        <w:rPr>
          <w:highlight w:val="cyan"/>
        </w:rPr>
        <w:t xml:space="preserve"> </w:t>
      </w:r>
      <w:r w:rsidRPr="009E29FA">
        <w:rPr>
          <w:rStyle w:val="Emphasis"/>
          <w:highlight w:val="cyan"/>
        </w:rPr>
        <w:t>“fundamental threat” to humanity</w:t>
      </w:r>
      <w:r>
        <w:t>.</w:t>
      </w:r>
    </w:p>
    <w:p w14:paraId="660A79AA" w14:textId="77777777" w:rsidR="006C6F67" w:rsidRDefault="006C6F67" w:rsidP="002248B9">
      <w:pPr>
        <w:shd w:val="clear" w:color="auto" w:fill="FFFFFF"/>
        <w:spacing w:line="235" w:lineRule="atLeast"/>
        <w:rPr>
          <w:color w:val="222222"/>
        </w:rPr>
      </w:pPr>
    </w:p>
    <w:p w14:paraId="3D9BC1FB" w14:textId="47B97C53" w:rsidR="006C6F67" w:rsidRDefault="006C6F67" w:rsidP="006C6F67">
      <w:pPr>
        <w:pStyle w:val="Heading3"/>
      </w:pPr>
      <w:r>
        <w:t>2NC Democracy Mod</w:t>
      </w:r>
    </w:p>
    <w:p w14:paraId="14D1DFD5" w14:textId="77777777" w:rsidR="006C6F67" w:rsidRDefault="006C6F67" w:rsidP="006C6F67">
      <w:pPr>
        <w:pStyle w:val="Heading4"/>
      </w:pPr>
      <w:r w:rsidRPr="006F0189">
        <w:t xml:space="preserve">Dem win key to </w:t>
      </w:r>
      <w:r>
        <w:t>democracy</w:t>
      </w:r>
    </w:p>
    <w:p w14:paraId="5284B902" w14:textId="77777777" w:rsidR="006C6F67" w:rsidRPr="006F0189" w:rsidRDefault="006C6F67" w:rsidP="006C6F67">
      <w:r w:rsidRPr="006F0189">
        <w:t xml:space="preserve">Jennifer </w:t>
      </w:r>
      <w:r w:rsidRPr="006F0189">
        <w:rPr>
          <w:rStyle w:val="Style13ptBold"/>
        </w:rPr>
        <w:t>Rubin</w:t>
      </w:r>
      <w:r w:rsidRPr="006F0189">
        <w:t xml:space="preserve">, </w:t>
      </w:r>
      <w:r>
        <w:t>5</w:t>
      </w:r>
      <w:r w:rsidRPr="006F0189">
        <w:t>-</w:t>
      </w:r>
      <w:r>
        <w:t>16</w:t>
      </w:r>
      <w:r w:rsidRPr="006F0189">
        <w:t>-</w:t>
      </w:r>
      <w:r>
        <w:t>20</w:t>
      </w:r>
      <w:r w:rsidRPr="006F0189">
        <w:rPr>
          <w:rStyle w:val="Style13ptBold"/>
        </w:rPr>
        <w:t>18</w:t>
      </w:r>
      <w:r w:rsidRPr="006F0189">
        <w:t>, Opinion, Washington Post, https://www.washingtonpost.com/blogs/right-turn/wp/2018/05/16/democrats-seek-the-key-to-beating-trump-in-2020/, accessed 11-29-2018 {\\EP}</w:t>
      </w:r>
    </w:p>
    <w:p w14:paraId="48BA5845" w14:textId="35191B00" w:rsidR="006C6F67" w:rsidRDefault="006C6F67" w:rsidP="006C6F67">
      <w:pPr>
        <w:rPr>
          <w:sz w:val="16"/>
        </w:rPr>
      </w:pPr>
      <w:r w:rsidRPr="006F0189">
        <w:rPr>
          <w:rStyle w:val="StyleUnderline"/>
        </w:rPr>
        <w:t xml:space="preserve">On Tuesday, the Center for American Progress (CAP) </w:t>
      </w:r>
      <w:r w:rsidRPr="005A63E9">
        <w:rPr>
          <w:rStyle w:val="StyleUnderline"/>
        </w:rPr>
        <w:t>held its annual ideas conference. On one level, it was about rebutting the argument that Democrats don’t have an alternative to President Trump’s populist/nativist agenda. The event gave a slew of possible presidential candidates the opportunity to get in front of prominent Democrats and show off their rhetorical skills. The most successful</w:t>
      </w:r>
      <w:r w:rsidRPr="006F0189">
        <w:rPr>
          <w:rStyle w:val="StyleUnderline"/>
        </w:rPr>
        <w:t xml:space="preserve"> of these hit on the idea of building an agenda around a common theme.</w:t>
      </w:r>
      <w:r>
        <w:rPr>
          <w:rStyle w:val="StyleUnderline"/>
        </w:rPr>
        <w:t xml:space="preserve"> </w:t>
      </w:r>
      <w:r w:rsidRPr="006F0189">
        <w:rPr>
          <w:sz w:val="16"/>
        </w:rPr>
        <w:t>Washington Gov. Jay Inslee (D) spoke passionately about climate change, using that as a jumping-off point to talk about high-paying jobs, the role of governors (who took up the climate-change fight after Trump backed out of the Paris climate agreement) and the moral obligation we have to our children. “Climate change will no longer be on the back burner,” he vowed. For him that was the starting point to “fashion, articulate and communicate a positive, optimistic, visionary message of economic growth for everybody in our community.” For Rep. Joe Kennedy (D-Mass</w:t>
      </w:r>
      <w:r w:rsidRPr="006F0189">
        <w:rPr>
          <w:rStyle w:val="StyleUnderline"/>
        </w:rPr>
        <w:t xml:space="preserve">.), it was a </w:t>
      </w:r>
      <w:r w:rsidRPr="009E29FA">
        <w:rPr>
          <w:rStyle w:val="StyleUnderline"/>
          <w:highlight w:val="cyan"/>
        </w:rPr>
        <w:t>heartfelt plea for access to mental-health care</w:t>
      </w:r>
      <w:r w:rsidRPr="006F0189">
        <w:rPr>
          <w:rStyle w:val="StyleUnderline"/>
        </w:rPr>
        <w:t xml:space="preserve"> </w:t>
      </w:r>
      <w:r w:rsidRPr="005A63E9">
        <w:rPr>
          <w:rStyle w:val="StyleUnderline"/>
        </w:rPr>
        <w:t>— in fact, all types of health care. He</w:t>
      </w:r>
      <w:r w:rsidRPr="006F0189">
        <w:rPr>
          <w:rStyle w:val="StyleUnderline"/>
        </w:rPr>
        <w:t xml:space="preserve"> argued that the means by which we get there can be debated but that </w:t>
      </w:r>
      <w:r w:rsidRPr="009E29FA">
        <w:rPr>
          <w:rStyle w:val="StyleUnderline"/>
          <w:highlight w:val="cyan"/>
        </w:rPr>
        <w:t>Democrats need to take up the obligation to make sure no one falls through the cracks</w:t>
      </w:r>
      <w:r w:rsidRPr="006F0189">
        <w:rPr>
          <w:rStyle w:val="StyleUnderline"/>
        </w:rPr>
        <w:t>. He bemoaned the fact that in the United States the largest providers of mental health and addiction treatment are jails. He, too, found a theme about which he is passionate and knowledgeable and managed to weave in criminal-justice reform and emphasize his party’s values (e.g. inclusion, social responsibility).</w:t>
      </w:r>
      <w:r>
        <w:rPr>
          <w:rStyle w:val="StyleUnderline"/>
        </w:rPr>
        <w:t xml:space="preserve"> </w:t>
      </w:r>
      <w:r w:rsidRPr="006F0189">
        <w:rPr>
          <w:sz w:val="16"/>
        </w:rPr>
        <w:t xml:space="preserve">Sen. Cory Booker (D-N.J.) fashioned himself as a </w:t>
      </w:r>
      <w:proofErr w:type="spellStart"/>
      <w:r w:rsidRPr="006F0189">
        <w:rPr>
          <w:sz w:val="16"/>
        </w:rPr>
        <w:t>wonkish</w:t>
      </w:r>
      <w:proofErr w:type="spellEnd"/>
      <w:r w:rsidRPr="006F0189">
        <w:rPr>
          <w:sz w:val="16"/>
        </w:rPr>
        <w:t xml:space="preserve"> reformer who sees the United States falling behind other countries according to a variety of indices, including economic competitiveness, high school and college graduation rates, and investment in research and development. Lacing his speech with stories about his father, who died six days before Booker was elected to the Senate, he roamed around the stage with a hand-</w:t>
      </w:r>
      <w:r w:rsidRPr="005A63E9">
        <w:rPr>
          <w:sz w:val="16"/>
        </w:rPr>
        <w:t xml:space="preserve">held microphone, showing himself to be the more gregarious of the possible 2020 contenders. </w:t>
      </w:r>
      <w:r w:rsidRPr="005A63E9">
        <w:rPr>
          <w:rStyle w:val="StyleUnderline"/>
        </w:rPr>
        <w:t xml:space="preserve">And finishing off the day, the most polished speaker, Sen. Elizabeth Warren (D-Mass.), argued that </w:t>
      </w:r>
      <w:r w:rsidRPr="009E29FA">
        <w:rPr>
          <w:rStyle w:val="StyleUnderline"/>
          <w:highlight w:val="cyan"/>
        </w:rPr>
        <w:t xml:space="preserve">the country cannot address </w:t>
      </w:r>
      <w:r w:rsidRPr="008A73EA">
        <w:rPr>
          <w:rStyle w:val="StyleUnderline"/>
        </w:rPr>
        <w:t xml:space="preserve">issues including </w:t>
      </w:r>
      <w:r w:rsidRPr="009E29FA">
        <w:rPr>
          <w:rStyle w:val="StyleUnderline"/>
          <w:highlight w:val="cyan"/>
        </w:rPr>
        <w:t xml:space="preserve">climate change, education, trade, health care, etc., without first fixing </w:t>
      </w:r>
      <w:r w:rsidRPr="008A73EA">
        <w:rPr>
          <w:rStyle w:val="StyleUnderline"/>
        </w:rPr>
        <w:t xml:space="preserve">our “crumbling” </w:t>
      </w:r>
      <w:r w:rsidRPr="009E29FA">
        <w:rPr>
          <w:rStyle w:val="StyleUnderline"/>
          <w:highlight w:val="cyan"/>
        </w:rPr>
        <w:t>democracy</w:t>
      </w:r>
      <w:r w:rsidRPr="006F0189">
        <w:rPr>
          <w:rStyle w:val="StyleUnderline"/>
        </w:rPr>
        <w:t xml:space="preserve">. She took on gerrymandering, voter suppression, </w:t>
      </w:r>
      <w:r w:rsidRPr="009E29FA">
        <w:rPr>
          <w:rStyle w:val="Emphasis"/>
          <w:highlight w:val="cyan"/>
        </w:rPr>
        <w:t>Trump</w:t>
      </w:r>
      <w:r w:rsidRPr="008A73EA">
        <w:rPr>
          <w:rStyle w:val="Emphasis"/>
        </w:rPr>
        <w:t xml:space="preserve">’s effort “to </w:t>
      </w:r>
      <w:r w:rsidRPr="009E29FA">
        <w:rPr>
          <w:rStyle w:val="Emphasis"/>
          <w:highlight w:val="cyan"/>
        </w:rPr>
        <w:t>undermine the integrity of our democracy</w:t>
      </w:r>
      <w:r w:rsidRPr="008A73EA">
        <w:rPr>
          <w:rStyle w:val="Emphasis"/>
        </w:rPr>
        <w:t>,”</w:t>
      </w:r>
      <w:r w:rsidRPr="006F0189">
        <w:rPr>
          <w:rStyle w:val="StyleUnderline"/>
        </w:rPr>
        <w:t xml:space="preserve"> and requiring presidents to disclose their tax returns and remove all conflicts of interest. She honestly acknowledged that the purpose of her Democratic Party is to win elections, starting with state legislative and gubernatorial races. </w:t>
      </w:r>
      <w:r w:rsidRPr="009E29FA">
        <w:rPr>
          <w:rStyle w:val="Emphasis"/>
          <w:highlight w:val="cyan"/>
        </w:rPr>
        <w:t>Only if the party wins</w:t>
      </w:r>
      <w:r w:rsidRPr="008A73EA">
        <w:rPr>
          <w:rStyle w:val="Emphasis"/>
        </w:rPr>
        <w:t xml:space="preserve">, she says, </w:t>
      </w:r>
      <w:r w:rsidRPr="009E29FA">
        <w:rPr>
          <w:rStyle w:val="Emphasis"/>
          <w:highlight w:val="cyan"/>
        </w:rPr>
        <w:t>can Democrats “help fulfill the promise of democracy</w:t>
      </w:r>
      <w:r w:rsidRPr="009E29FA">
        <w:rPr>
          <w:rStyle w:val="StyleUnderline"/>
          <w:highlight w:val="cyan"/>
        </w:rPr>
        <w:t>.</w:t>
      </w:r>
      <w:r w:rsidRPr="006F0189">
        <w:rPr>
          <w:rStyle w:val="StyleUnderline"/>
        </w:rPr>
        <w:t>”</w:t>
      </w:r>
      <w:r>
        <w:rPr>
          <w:rStyle w:val="StyleUnderline"/>
        </w:rPr>
        <w:t xml:space="preserve"> </w:t>
      </w:r>
      <w:r w:rsidRPr="006F0189">
        <w:rPr>
          <w:sz w:val="16"/>
        </w:rPr>
        <w:t xml:space="preserve">Finding a way to humanize the candidate and draw listeners is apparently a substantial part of the 2020 playbook. Booker and Warren stressed their humble beginnings; Kennedy told poignant stories of parents of children with mental illnesses. But Democrats’ bigger problem is to figure out a way not to overwhelm voters with a blizzard of promises and programs. Finding an organizing theme or issue, these four potential contenders showed, is one way. Another is rooting policy ideas in expressions of values (e.g. equality, opportunity, inclusion). It’s far from clear which, if any, of the CAP speakers will run in 2020. The </w:t>
      </w:r>
      <w:r w:rsidRPr="005A63E9">
        <w:rPr>
          <w:sz w:val="16"/>
        </w:rPr>
        <w:t xml:space="preserve">winner may be the candidate who projects earnestness and decency (a fine contrast with Trump) and can organize his or her agenda and message around a single issue or short list of issues. </w:t>
      </w:r>
      <w:r w:rsidRPr="005A63E9">
        <w:rPr>
          <w:rStyle w:val="StyleUnderline"/>
        </w:rPr>
        <w:t>Warren was right about one thing:</w:t>
      </w:r>
      <w:r w:rsidRPr="009E29FA">
        <w:rPr>
          <w:rStyle w:val="StyleUnderline"/>
          <w:highlight w:val="cyan"/>
        </w:rPr>
        <w:t xml:space="preserve"> You cannot accomplish your agenda if you don’t win the election.</w:t>
      </w:r>
      <w:r w:rsidRPr="006F0189">
        <w:rPr>
          <w:sz w:val="16"/>
        </w:rPr>
        <w:t xml:space="preserve"> The corollary might be: You cannot win elections if voters don’t know you and can’t figure out what you really care about.</w:t>
      </w:r>
    </w:p>
    <w:p w14:paraId="36820877" w14:textId="77777777" w:rsidR="001761FF" w:rsidRPr="004C7E3E" w:rsidRDefault="001761FF" w:rsidP="001761FF">
      <w:pPr>
        <w:pStyle w:val="Heading4"/>
      </w:pPr>
      <w:r>
        <w:t>Democratic collapse is an existential threat --- controls every impact</w:t>
      </w:r>
    </w:p>
    <w:p w14:paraId="358BA0D0" w14:textId="77777777" w:rsidR="001761FF" w:rsidRDefault="001761FF" w:rsidP="001761FF">
      <w:r w:rsidRPr="0025784B">
        <w:rPr>
          <w:rStyle w:val="Style13ptBold"/>
        </w:rPr>
        <w:t>Kasparov 17</w:t>
      </w:r>
      <w:r>
        <w:t xml:space="preserve"> (Garry Kasparov, </w:t>
      </w:r>
      <w:r w:rsidRPr="0025784B">
        <w:t>Chairman of the Human Rights Foundation</w:t>
      </w:r>
      <w:r>
        <w:t>, former World Chess Champion,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w:t>
      </w:r>
      <w:r w:rsidRPr="0025784B">
        <w:t>https://www.foreign.senate.gov/imo/media/doc/021617_Kasparov_%20Testimony.pdf</w:t>
      </w:r>
      <w:r>
        <w:t>)</w:t>
      </w:r>
    </w:p>
    <w:p w14:paraId="48A50E66" w14:textId="77777777" w:rsidR="001761FF" w:rsidRDefault="001761FF" w:rsidP="001761FF">
      <w:r w:rsidRPr="000E08AD">
        <w:rPr>
          <w:rStyle w:val="StyleUnderline"/>
        </w:rPr>
        <w:t>As</w:t>
      </w:r>
      <w:r w:rsidRPr="00CE76F0">
        <w:t xml:space="preserve"> one of the </w:t>
      </w:r>
      <w:r w:rsidRPr="000E08AD">
        <w:rPr>
          <w:rStyle w:val="StyleUnderline"/>
        </w:rPr>
        <w:t>countless millions</w:t>
      </w:r>
      <w:r w:rsidRPr="00CE76F0">
        <w:t xml:space="preserve"> of people who </w:t>
      </w:r>
      <w:r w:rsidRPr="000E08AD">
        <w:rPr>
          <w:rStyle w:val="StyleUnderline"/>
        </w:rPr>
        <w:t>were</w:t>
      </w:r>
      <w:r w:rsidRPr="00CE76F0">
        <w:t xml:space="preserve"> freed or </w:t>
      </w:r>
      <w:r w:rsidRPr="000E08AD">
        <w:rPr>
          <w:rStyle w:val="StyleUnderline"/>
        </w:rPr>
        <w:t>protected from totalitarianism by the United States</w:t>
      </w:r>
      <w:r w:rsidRPr="00CE76F0">
        <w:t xml:space="preserve"> of America, </w:t>
      </w:r>
      <w:r w:rsidRPr="000E08AD">
        <w:rPr>
          <w:rStyle w:val="StyleUnderline"/>
        </w:rPr>
        <w:t>it is easy for me to talk about the past</w:t>
      </w:r>
      <w:r w:rsidRPr="00CE76F0">
        <w:t xml:space="preserve">. To talk about the belief of the American people and their leaders that this country was exceptional, and had special responsibilities to match its tremendous power. </w:t>
      </w:r>
      <w:r w:rsidRPr="000E08AD">
        <w:rPr>
          <w:rStyle w:val="StyleUnderline"/>
        </w:rPr>
        <w:t>That a nation founded on freedom was bound to defend freedom everywhere</w:t>
      </w:r>
      <w:r w:rsidRPr="00CE76F0">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9E29FA">
        <w:rPr>
          <w:rStyle w:val="StyleUnderline"/>
          <w:highlight w:val="cyan"/>
        </w:rPr>
        <w:t xml:space="preserve">America led by example and </w:t>
      </w:r>
      <w:r w:rsidRPr="000B5F5F">
        <w:rPr>
          <w:rStyle w:val="StyleUnderline"/>
        </w:rPr>
        <w:t xml:space="preserve">set a high standard, a standard that </w:t>
      </w:r>
      <w:r w:rsidRPr="009E29FA">
        <w:rPr>
          <w:rStyle w:val="StyleUnderline"/>
          <w:highlight w:val="cyan"/>
        </w:rPr>
        <w:t>exposed</w:t>
      </w:r>
      <w:r w:rsidRPr="000E08AD">
        <w:rPr>
          <w:rStyle w:val="StyleUnderline"/>
        </w:rPr>
        <w:t xml:space="preserve"> the hypocrisy and cruelty of </w:t>
      </w:r>
      <w:r w:rsidRPr="009E29FA">
        <w:rPr>
          <w:rStyle w:val="StyleUnderline"/>
          <w:highlight w:val="cyan"/>
        </w:rPr>
        <w:t>dictatorships</w:t>
      </w:r>
      <w:r w:rsidRPr="000E08AD">
        <w:rPr>
          <w:rStyle w:val="StyleUnderline"/>
        </w:rPr>
        <w:t xml:space="preserve"> around the world.</w:t>
      </w:r>
      <w:r>
        <w:rPr>
          <w:rStyle w:val="StyleUnderline"/>
        </w:rPr>
        <w:t xml:space="preserve"> </w:t>
      </w:r>
      <w:r w:rsidRPr="000E08AD">
        <w:rPr>
          <w:rStyle w:val="StyleUnderline"/>
        </w:rPr>
        <w:t>But there is no time for nostalgia</w:t>
      </w:r>
      <w:r w:rsidRPr="00CE76F0">
        <w:t xml:space="preserve">. Since the fall of the Berlin Wall, the collapse of the Soviet Union, and the end of the Cold War, </w:t>
      </w:r>
      <w:r w:rsidRPr="009E29FA">
        <w:rPr>
          <w:rStyle w:val="StyleUnderline"/>
          <w:highlight w:val="cyan"/>
        </w:rPr>
        <w:t>Americans</w:t>
      </w:r>
      <w:r w:rsidRPr="00CE76F0">
        <w:t xml:space="preserve">, and America, </w:t>
      </w:r>
      <w:r w:rsidRPr="009E29FA">
        <w:rPr>
          <w:rStyle w:val="StyleUnderline"/>
          <w:highlight w:val="cyan"/>
        </w:rPr>
        <w:t>have retreated</w:t>
      </w:r>
      <w:r w:rsidRPr="000E08AD">
        <w:rPr>
          <w:rStyle w:val="StyleUnderline"/>
        </w:rPr>
        <w:t xml:space="preserve"> from those principles, and </w:t>
      </w:r>
      <w:r w:rsidRPr="009E29FA">
        <w:rPr>
          <w:rStyle w:val="Emphasis"/>
          <w:highlight w:val="cyan"/>
        </w:rPr>
        <w:t xml:space="preserve">the world has become much worse off </w:t>
      </w:r>
      <w:r w:rsidRPr="000B5F5F">
        <w:rPr>
          <w:rStyle w:val="Emphasis"/>
        </w:rPr>
        <w:t>as a result</w:t>
      </w:r>
      <w:r w:rsidRPr="00CE76F0">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42779">
        <w:rPr>
          <w:rStyle w:val="StyleUnderline"/>
        </w:rPr>
        <w:t>People living under dictatorships want the opportunity for freedom</w:t>
      </w:r>
      <w:r w:rsidRPr="00CE76F0">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842779">
        <w:rPr>
          <w:rStyle w:val="StyleUnderline"/>
        </w:rPr>
        <w:t>The United States must not abandon them.</w:t>
      </w:r>
      <w:r>
        <w:rPr>
          <w:rStyle w:val="StyleUnderline"/>
        </w:rPr>
        <w:t xml:space="preserve"> </w:t>
      </w:r>
      <w:r w:rsidRPr="00842779">
        <w:rPr>
          <w:rStyle w:val="StyleUnderline"/>
        </w:rPr>
        <w:t xml:space="preserve">The United States and the rest of the free world has an unprecedented advantage in economic and military strength today. What is lacking is the will. </w:t>
      </w:r>
      <w:r w:rsidRPr="00CE76F0">
        <w:t xml:space="preserve">The will to make the case to the American people, </w:t>
      </w:r>
      <w:r w:rsidRPr="00842779">
        <w:rPr>
          <w:rStyle w:val="StyleUnderline"/>
        </w:rPr>
        <w:t>the will to take risks and invest in the long-term security of the country, and the world</w:t>
      </w:r>
      <w:r w:rsidRPr="00CE76F0">
        <w:t xml:space="preserve">. This will require investments in aid, in education, in security that allow countries to attain the stability their people so badly need. Such investment is far more moral and far cheaper than the cycle of </w:t>
      </w:r>
      <w:r w:rsidRPr="009E29FA">
        <w:rPr>
          <w:rStyle w:val="Emphasis"/>
          <w:highlight w:val="cyan"/>
        </w:rPr>
        <w:t>terror, war</w:t>
      </w:r>
      <w:r w:rsidRPr="00842779">
        <w:rPr>
          <w:rStyle w:val="StyleUnderline"/>
        </w:rPr>
        <w:t xml:space="preserve">, refugees, </w:t>
      </w:r>
      <w:r w:rsidRPr="009E29FA">
        <w:rPr>
          <w:rStyle w:val="StyleUnderline"/>
          <w:highlight w:val="cyan"/>
        </w:rPr>
        <w:t>and</w:t>
      </w:r>
      <w:r w:rsidRPr="007A6A66">
        <w:rPr>
          <w:rStyle w:val="StyleUnderline"/>
        </w:rPr>
        <w:t xml:space="preserve"> </w:t>
      </w:r>
      <w:r w:rsidRPr="007A6A66">
        <w:rPr>
          <w:rStyle w:val="Emphasis"/>
        </w:rPr>
        <w:t>military i</w:t>
      </w:r>
      <w:r w:rsidRPr="009E29FA">
        <w:rPr>
          <w:rStyle w:val="Emphasis"/>
          <w:highlight w:val="cyan"/>
        </w:rPr>
        <w:t>ntervention</w:t>
      </w:r>
      <w:r w:rsidRPr="00CE76F0">
        <w:t xml:space="preserve"> that </w:t>
      </w:r>
      <w:r w:rsidRPr="009E29FA">
        <w:rPr>
          <w:rStyle w:val="StyleUnderline"/>
          <w:highlight w:val="cyan"/>
        </w:rPr>
        <w:t xml:space="preserve">results when America leaves a vacuum </w:t>
      </w:r>
      <w:r w:rsidRPr="000B5F5F">
        <w:rPr>
          <w:rStyle w:val="StyleUnderline"/>
        </w:rPr>
        <w:t>of power</w:t>
      </w:r>
      <w:r w:rsidRPr="00842779">
        <w:rPr>
          <w:rStyle w:val="StyleUnderline"/>
        </w:rPr>
        <w:t xml:space="preserve">. </w:t>
      </w:r>
      <w:r w:rsidRPr="00CE76F0">
        <w:t xml:space="preserve">The best way to help refugees is to prevent them from becoming refugees in the first place. The Soviet Union was an existential threat, and this focused the attention of the world, and the American people. There </w:t>
      </w:r>
      <w:r w:rsidRPr="009E29FA">
        <w:rPr>
          <w:rStyle w:val="Emphasis"/>
          <w:highlight w:val="cyan"/>
        </w:rPr>
        <w:t>existential threat</w:t>
      </w:r>
      <w:r w:rsidRPr="00842779">
        <w:rPr>
          <w:rStyle w:val="StyleUnderline"/>
        </w:rPr>
        <w:t xml:space="preserve"> today is not found on a map, but it </w:t>
      </w:r>
      <w:r w:rsidRPr="009E29FA">
        <w:rPr>
          <w:rStyle w:val="Emphasis"/>
          <w:highlight w:val="cyan"/>
        </w:rPr>
        <w:t>is very real</w:t>
      </w:r>
      <w:r w:rsidRPr="00842779">
        <w:rPr>
          <w:rStyle w:val="StyleUnderline"/>
        </w:rPr>
        <w:t xml:space="preserve">. </w:t>
      </w:r>
      <w:r w:rsidRPr="00CE76F0">
        <w:t xml:space="preserve">The </w:t>
      </w:r>
      <w:r w:rsidRPr="00DF243B">
        <w:rPr>
          <w:rStyle w:val="StyleUnderline"/>
        </w:rPr>
        <w:t xml:space="preserve">forces of the past are making steady progress </w:t>
      </w:r>
      <w:r w:rsidRPr="007A6A66">
        <w:rPr>
          <w:rStyle w:val="StyleUnderline"/>
        </w:rPr>
        <w:t xml:space="preserve">against the modern world order. </w:t>
      </w:r>
      <w:r w:rsidRPr="009E29FA">
        <w:rPr>
          <w:rStyle w:val="Emphasis"/>
          <w:highlight w:val="cyan"/>
        </w:rPr>
        <w:t>Terrorist</w:t>
      </w:r>
      <w:r w:rsidRPr="00842779">
        <w:rPr>
          <w:rStyle w:val="StyleUnderline"/>
        </w:rPr>
        <w:t xml:space="preserve"> movements in the Middle East, </w:t>
      </w:r>
      <w:r w:rsidRPr="009E29FA">
        <w:rPr>
          <w:rStyle w:val="StyleUnderline"/>
          <w:highlight w:val="cyan"/>
        </w:rPr>
        <w:t>extremist parties</w:t>
      </w:r>
      <w:r w:rsidRPr="00842779">
        <w:rPr>
          <w:rStyle w:val="StyleUnderline"/>
        </w:rPr>
        <w:t xml:space="preserve"> across Europe, a paranoid tyrant in </w:t>
      </w:r>
      <w:r w:rsidRPr="009E29FA">
        <w:rPr>
          <w:rStyle w:val="Emphasis"/>
          <w:highlight w:val="cyan"/>
        </w:rPr>
        <w:t xml:space="preserve">North Korea </w:t>
      </w:r>
      <w:r w:rsidRPr="000B5F5F">
        <w:rPr>
          <w:rStyle w:val="Emphasis"/>
        </w:rPr>
        <w:t xml:space="preserve">threatening </w:t>
      </w:r>
      <w:r w:rsidRPr="009E29FA">
        <w:rPr>
          <w:rStyle w:val="Emphasis"/>
          <w:highlight w:val="cyan"/>
        </w:rPr>
        <w:t>nuclear blackmail,</w:t>
      </w:r>
      <w:r w:rsidRPr="009E29FA">
        <w:rPr>
          <w:rStyle w:val="StyleUnderline"/>
          <w:highlight w:val="cyan"/>
        </w:rPr>
        <w:t xml:space="preserve"> and</w:t>
      </w:r>
      <w:r w:rsidRPr="00CE76F0">
        <w:t xml:space="preserve">, at the center of the web, </w:t>
      </w:r>
      <w:r w:rsidRPr="00842779">
        <w:rPr>
          <w:rStyle w:val="StyleUnderline"/>
        </w:rPr>
        <w:t xml:space="preserve">an </w:t>
      </w:r>
      <w:r w:rsidRPr="009E29FA">
        <w:rPr>
          <w:rStyle w:val="Emphasis"/>
          <w:highlight w:val="cyan"/>
        </w:rPr>
        <w:t xml:space="preserve">aggressive </w:t>
      </w:r>
      <w:r w:rsidRPr="000B5F5F">
        <w:rPr>
          <w:rStyle w:val="Emphasis"/>
        </w:rPr>
        <w:t xml:space="preserve">KGB </w:t>
      </w:r>
      <w:r w:rsidRPr="00DF243B">
        <w:rPr>
          <w:rStyle w:val="Emphasis"/>
        </w:rPr>
        <w:t xml:space="preserve">dictator in </w:t>
      </w:r>
      <w:r w:rsidRPr="009E29FA">
        <w:rPr>
          <w:rStyle w:val="Emphasis"/>
          <w:highlight w:val="cyan"/>
        </w:rPr>
        <w:t>Russia</w:t>
      </w:r>
      <w:r w:rsidRPr="009E29FA">
        <w:rPr>
          <w:rStyle w:val="StyleUnderline"/>
          <w:highlight w:val="cyan"/>
        </w:rPr>
        <w:t>.</w:t>
      </w:r>
      <w:r w:rsidRPr="00DF243B">
        <w:rPr>
          <w:rStyle w:val="StyleUnderline"/>
        </w:rPr>
        <w:t xml:space="preserve"> They al</w:t>
      </w:r>
      <w:r w:rsidRPr="00842779">
        <w:rPr>
          <w:rStyle w:val="StyleUnderline"/>
        </w:rPr>
        <w:t xml:space="preserve">l </w:t>
      </w:r>
      <w:r w:rsidRPr="00DF243B">
        <w:rPr>
          <w:rStyle w:val="StyleUnderline"/>
        </w:rPr>
        <w:t>want to turn the world back to a dark past because their survival is threatened by</w:t>
      </w:r>
      <w:r w:rsidRPr="00DF243B">
        <w:t xml:space="preserve"> the </w:t>
      </w:r>
      <w:r w:rsidRPr="00DF243B">
        <w:rPr>
          <w:rStyle w:val="StyleUnderline"/>
        </w:rPr>
        <w:t xml:space="preserve">values of the free world, epitomized by the United States. And </w:t>
      </w:r>
      <w:r w:rsidRPr="00DF243B">
        <w:rPr>
          <w:rStyle w:val="Emphasis"/>
        </w:rPr>
        <w:t xml:space="preserve">they </w:t>
      </w:r>
      <w:r w:rsidRPr="009E29FA">
        <w:rPr>
          <w:rStyle w:val="Emphasis"/>
          <w:highlight w:val="cyan"/>
        </w:rPr>
        <w:t>are thriving as the U.S. has retreated</w:t>
      </w:r>
      <w:r w:rsidRPr="00842779">
        <w:rPr>
          <w:rStyle w:val="StyleUnderline"/>
        </w:rPr>
        <w:t>.</w:t>
      </w:r>
      <w:r w:rsidRPr="00CE76F0">
        <w:t xml:space="preserve"> The global freedom index has declined for ten consecutive years. No one like to talk about the United States as a global policeman, but </w:t>
      </w:r>
      <w:r w:rsidRPr="00DF243B">
        <w:rPr>
          <w:rStyle w:val="Emphasis"/>
        </w:rPr>
        <w:t xml:space="preserve">this is what happens when there is no cop on the beat. </w:t>
      </w:r>
      <w:r w:rsidRPr="009E29FA">
        <w:rPr>
          <w:rStyle w:val="Emphasis"/>
          <w:highlight w:val="cyan"/>
        </w:rPr>
        <w:t>American leadership begins at home</w:t>
      </w:r>
      <w:r w:rsidRPr="00842779">
        <w:rPr>
          <w:rStyle w:val="StyleUnderline"/>
        </w:rPr>
        <w:t>, right here</w:t>
      </w:r>
      <w:r w:rsidRPr="00DF243B">
        <w:rPr>
          <w:rStyle w:val="StyleUnderline"/>
        </w:rPr>
        <w:t>. America cannot lead the world on democracy and human rights if there is no unity on</w:t>
      </w:r>
      <w:r w:rsidRPr="00DF243B">
        <w:t xml:space="preserve"> the </w:t>
      </w:r>
      <w:r w:rsidRPr="00DF243B">
        <w:rPr>
          <w:rStyle w:val="StyleUnderline"/>
        </w:rPr>
        <w:t>meaning and importance of these things.</w:t>
      </w:r>
      <w:r w:rsidRPr="009E29FA">
        <w:rPr>
          <w:rStyle w:val="StyleUnderline"/>
          <w:highlight w:val="cyan"/>
        </w:rPr>
        <w:t xml:space="preserve"> </w:t>
      </w:r>
      <w:r w:rsidRPr="00DF243B">
        <w:rPr>
          <w:rStyle w:val="Emphasis"/>
        </w:rPr>
        <w:t>Leadership is required to make that case clearly and powerfully</w:t>
      </w:r>
      <w:r w:rsidRPr="00DF243B">
        <w:rPr>
          <w:rStyle w:val="StyleUnderline"/>
        </w:rPr>
        <w:t xml:space="preserve">. Right now, Americans are engaged in politics at a level not seen in decades. It is an opportunity for them to rediscover that making America great begins with believing America can be great. </w:t>
      </w:r>
      <w:r w:rsidRPr="00DF243B">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DF243B">
        <w:rPr>
          <w:rStyle w:val="StyleUnderline"/>
        </w:rPr>
        <w:t>stability</w:t>
      </w:r>
      <w:r w:rsidRPr="00DF243B">
        <w:t xml:space="preserve"> that </w:t>
      </w:r>
      <w:r w:rsidRPr="00DF243B">
        <w:rPr>
          <w:rStyle w:val="StyleUnderline"/>
        </w:rPr>
        <w:t>is the great strength of democracies. Strong institutions that outlast politicians</w:t>
      </w:r>
      <w:r w:rsidRPr="00842779">
        <w:rPr>
          <w:rStyle w:val="StyleUnderline"/>
        </w:rPr>
        <w:t xml:space="preserve"> allow for long-range planning</w:t>
      </w:r>
      <w:r w:rsidRPr="00CE76F0">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42779">
        <w:rPr>
          <w:rStyle w:val="StyleUnderline"/>
        </w:rPr>
        <w:t xml:space="preserve">The spread of </w:t>
      </w:r>
      <w:r w:rsidRPr="009E29FA">
        <w:rPr>
          <w:rStyle w:val="Emphasis"/>
          <w:highlight w:val="cyan"/>
        </w:rPr>
        <w:t>democracy is the only</w:t>
      </w:r>
      <w:r w:rsidRPr="00842779">
        <w:rPr>
          <w:rStyle w:val="StyleUnderline"/>
        </w:rPr>
        <w:t xml:space="preserve"> proven </w:t>
      </w:r>
      <w:r w:rsidRPr="009E29FA">
        <w:rPr>
          <w:rStyle w:val="Emphasis"/>
          <w:highlight w:val="cyan"/>
        </w:rPr>
        <w:t>remedy for</w:t>
      </w:r>
      <w:r w:rsidRPr="00842779">
        <w:rPr>
          <w:rStyle w:val="StyleUnderline"/>
        </w:rPr>
        <w:t xml:space="preserve"> nearly </w:t>
      </w:r>
      <w:r w:rsidRPr="009E29FA">
        <w:rPr>
          <w:rStyle w:val="Emphasis"/>
          <w:highlight w:val="cyan"/>
        </w:rPr>
        <w:t>every crisis that plagues the world today. War, famine, poverty, terrorism</w:t>
      </w:r>
      <w:r w:rsidRPr="009E29FA">
        <w:rPr>
          <w:rStyle w:val="StyleUnderline"/>
          <w:highlight w:val="cyan"/>
        </w:rPr>
        <w:t>–all are generated</w:t>
      </w:r>
      <w:r w:rsidRPr="00842779">
        <w:rPr>
          <w:rStyle w:val="StyleUnderline"/>
        </w:rPr>
        <w:t xml:space="preserve"> and exacerbated </w:t>
      </w:r>
      <w:r w:rsidRPr="009E29FA">
        <w:rPr>
          <w:rStyle w:val="StyleUnderline"/>
          <w:highlight w:val="cyan"/>
        </w:rPr>
        <w:t>by authoritarian regimes</w:t>
      </w:r>
      <w:r w:rsidRPr="00CE76F0">
        <w:t xml:space="preserve">. A policy of </w:t>
      </w:r>
      <w:r w:rsidRPr="00842779">
        <w:rPr>
          <w:rStyle w:val="StyleUnderline"/>
        </w:rPr>
        <w:t>America First inevitably puts American security last.</w:t>
      </w:r>
      <w:r>
        <w:rPr>
          <w:rStyle w:val="StyleUnderline"/>
        </w:rPr>
        <w:t xml:space="preserve"> </w:t>
      </w:r>
      <w:r w:rsidRPr="009E29FA">
        <w:rPr>
          <w:rStyle w:val="Emphasis"/>
          <w:highlight w:val="cyan"/>
        </w:rPr>
        <w:t>American leadership is required because there is no one else</w:t>
      </w:r>
      <w:r w:rsidRPr="00CE76F0">
        <w:t xml:space="preserve">, and because it is good for America. </w:t>
      </w:r>
      <w:r w:rsidRPr="0084277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CE76F0">
        <w:t>. Thank you.</w:t>
      </w:r>
    </w:p>
    <w:p w14:paraId="1F2DAE3C" w14:textId="68AC6798" w:rsidR="001761FF" w:rsidRPr="006F0189" w:rsidRDefault="007A6575" w:rsidP="007A6575">
      <w:pPr>
        <w:pStyle w:val="Heading3"/>
      </w:pPr>
      <w:r>
        <w:t>Turns Case - War</w:t>
      </w:r>
    </w:p>
    <w:p w14:paraId="425D8D76" w14:textId="77777777" w:rsidR="00991609" w:rsidRDefault="00991609" w:rsidP="00991609">
      <w:pPr>
        <w:pStyle w:val="Heading4"/>
      </w:pPr>
      <w:r>
        <w:t xml:space="preserve">Warming causes extinction, outweighs nuclear war, and increases the propensity for violent conflict </w:t>
      </w:r>
    </w:p>
    <w:p w14:paraId="1A08B486" w14:textId="77777777" w:rsidR="00991609" w:rsidRDefault="00991609" w:rsidP="00991609">
      <w:proofErr w:type="spellStart"/>
      <w:r w:rsidRPr="0027636E">
        <w:rPr>
          <w:rStyle w:val="Style13ptBold"/>
        </w:rPr>
        <w:t>McKibben</w:t>
      </w:r>
      <w:proofErr w:type="spellEnd"/>
      <w:r w:rsidRPr="0027636E">
        <w:rPr>
          <w:rStyle w:val="Style13ptBold"/>
        </w:rPr>
        <w:t>, 16</w:t>
      </w:r>
      <w:r>
        <w:t xml:space="preserve">—Schumann Distinguished Scholar at Middlebury College (Bill, “We’re under attack from climate change—and our only hope is to mobilize like we did in WWII,” </w:t>
      </w:r>
      <w:hyperlink r:id="rId96" w:history="1">
        <w:r w:rsidRPr="00CB6A23">
          <w:rPr>
            <w:rStyle w:val="Hyperlink"/>
          </w:rPr>
          <w:t>https://newrepublic.com/article/135684/declare-war-climate-change-mobilize-wwii</w:t>
        </w:r>
      </w:hyperlink>
      <w:r>
        <w:t>)</w:t>
      </w:r>
    </w:p>
    <w:p w14:paraId="5B023C30" w14:textId="77777777" w:rsidR="00991609" w:rsidRPr="001049D9" w:rsidRDefault="00991609" w:rsidP="00991609">
      <w:pPr>
        <w:rPr>
          <w:sz w:val="16"/>
        </w:rPr>
      </w:pPr>
      <w:r w:rsidRPr="001049D9">
        <w:rPr>
          <w:sz w:val="16"/>
        </w:rPr>
        <w:t xml:space="preserve">In the North this summer, a devastating offensive is underway. Enemy forces have seized huge swaths of territory; </w:t>
      </w:r>
      <w:r w:rsidRPr="00F917F1">
        <w:rPr>
          <w:rStyle w:val="StyleUnderline"/>
        </w:rPr>
        <w:t xml:space="preserve">with </w:t>
      </w:r>
      <w:r w:rsidRPr="009E29FA">
        <w:rPr>
          <w:rStyle w:val="StyleUnderline"/>
          <w:highlight w:val="cyan"/>
        </w:rPr>
        <w:t>each</w:t>
      </w:r>
      <w:r w:rsidRPr="0027636E">
        <w:rPr>
          <w:rStyle w:val="StyleUnderline"/>
        </w:rPr>
        <w:t xml:space="preserve"> passing </w:t>
      </w:r>
      <w:r w:rsidRPr="009E29FA">
        <w:rPr>
          <w:rStyle w:val="StyleUnderline"/>
          <w:highlight w:val="cyan"/>
        </w:rPr>
        <w:t>week</w:t>
      </w:r>
      <w:r w:rsidRPr="0027636E">
        <w:rPr>
          <w:rStyle w:val="StyleUnderline"/>
        </w:rPr>
        <w:t xml:space="preserve">, another </w:t>
      </w:r>
      <w:r w:rsidRPr="009E29FA">
        <w:rPr>
          <w:rStyle w:val="Emphasis"/>
          <w:highlight w:val="cyan"/>
        </w:rPr>
        <w:t>22,000 square miles</w:t>
      </w:r>
      <w:r w:rsidRPr="009E29FA">
        <w:rPr>
          <w:rStyle w:val="StyleUnderline"/>
          <w:highlight w:val="cyan"/>
        </w:rPr>
        <w:t xml:space="preserve"> of Arctic ice disappears</w:t>
      </w:r>
      <w:r w:rsidRPr="001049D9">
        <w:rPr>
          <w:sz w:val="16"/>
        </w:rPr>
        <w:t xml:space="preserve">. Experts dispatched to the battlefield in July saw little cause for hope, especially since this siege is one of the oldest fronts in the war. “In 30 years, </w:t>
      </w:r>
      <w:r w:rsidRPr="009E29FA">
        <w:rPr>
          <w:rStyle w:val="StyleUnderline"/>
          <w:highlight w:val="cyan"/>
        </w:rPr>
        <w:t>the area has shrunk</w:t>
      </w:r>
      <w:r w:rsidRPr="001049D9">
        <w:rPr>
          <w:sz w:val="16"/>
        </w:rPr>
        <w:t xml:space="preserve"> approximately </w:t>
      </w:r>
      <w:r w:rsidRPr="009E29FA">
        <w:rPr>
          <w:rStyle w:val="StyleUnderline"/>
          <w:highlight w:val="cyan"/>
        </w:rPr>
        <w:t xml:space="preserve">by </w:t>
      </w:r>
      <w:r w:rsidRPr="009E29FA">
        <w:rPr>
          <w:rStyle w:val="Emphasis"/>
          <w:highlight w:val="cyan"/>
        </w:rPr>
        <w:t>half</w:t>
      </w:r>
      <w:r w:rsidRPr="001049D9">
        <w:rPr>
          <w:sz w:val="16"/>
        </w:rPr>
        <w:t xml:space="preserve">,” said a scientist who examined the onslaught. “There doesn’t seem anything able to stop this.” In the Pacific this spring, the enemy staged a daring breakout across thousands of miles of ocean, waging a full-scale assault on the region’s </w:t>
      </w:r>
      <w:r w:rsidRPr="009E29FA">
        <w:rPr>
          <w:rStyle w:val="StyleUnderline"/>
          <w:highlight w:val="cyan"/>
        </w:rPr>
        <w:t>coral reefs</w:t>
      </w:r>
      <w:r w:rsidRPr="0027636E">
        <w:rPr>
          <w:rStyle w:val="StyleUnderline"/>
        </w:rPr>
        <w:t>.</w:t>
      </w:r>
      <w:r w:rsidRPr="001049D9">
        <w:rPr>
          <w:sz w:val="16"/>
        </w:rPr>
        <w:t xml:space="preserve"> </w:t>
      </w:r>
      <w:r w:rsidRPr="0027636E">
        <w:rPr>
          <w:rStyle w:val="StyleUnderline"/>
        </w:rPr>
        <w:t xml:space="preserve">In a matter of </w:t>
      </w:r>
      <w:r w:rsidRPr="0027636E">
        <w:rPr>
          <w:rStyle w:val="Emphasis"/>
        </w:rPr>
        <w:t>months</w:t>
      </w:r>
      <w:r w:rsidRPr="0027636E">
        <w:rPr>
          <w:rStyle w:val="StyleUnderline"/>
        </w:rPr>
        <w:t xml:space="preserve">, </w:t>
      </w:r>
      <w:r w:rsidRPr="001049D9">
        <w:rPr>
          <w:sz w:val="16"/>
        </w:rPr>
        <w:t>long stretches of formations like the Great Barrier Reef—dating back past the start of human civilization and visible from space—</w:t>
      </w:r>
      <w:r w:rsidRPr="009E29FA">
        <w:rPr>
          <w:rStyle w:val="StyleUnderline"/>
          <w:highlight w:val="cyan"/>
        </w:rPr>
        <w:t xml:space="preserve">were reduced to </w:t>
      </w:r>
      <w:r w:rsidRPr="009E29FA">
        <w:rPr>
          <w:rStyle w:val="Emphasis"/>
          <w:highlight w:val="cyan"/>
        </w:rPr>
        <w:t>white bone-yards</w:t>
      </w:r>
      <w:r w:rsidRPr="001049D9">
        <w:rPr>
          <w:sz w:val="16"/>
        </w:rPr>
        <w:t xml:space="preserve">. Day after day, week after week, saboteurs behind our lines are unleashing a series of brilliant and overwhelming attacks. In the past few months alone, </w:t>
      </w:r>
      <w:r w:rsidRPr="009E29FA">
        <w:rPr>
          <w:rStyle w:val="StyleUnderline"/>
          <w:highlight w:val="cyan"/>
        </w:rPr>
        <w:t>our foes have used</w:t>
      </w:r>
      <w:r w:rsidRPr="001049D9">
        <w:rPr>
          <w:sz w:val="16"/>
        </w:rPr>
        <w:t xml:space="preserve"> a firestorm to force the total evacuation of a city of 90,000 in Canada, </w:t>
      </w:r>
      <w:r w:rsidRPr="009E29FA">
        <w:rPr>
          <w:rStyle w:val="Emphasis"/>
          <w:highlight w:val="cyan"/>
        </w:rPr>
        <w:t>drought</w:t>
      </w:r>
      <w:r w:rsidRPr="009E29FA">
        <w:rPr>
          <w:rStyle w:val="StyleUnderline"/>
          <w:highlight w:val="cyan"/>
        </w:rPr>
        <w:t xml:space="preserve"> to ravage crops</w:t>
      </w:r>
      <w:r w:rsidRPr="001049D9">
        <w:rPr>
          <w:sz w:val="16"/>
        </w:rPr>
        <w:t xml:space="preserve"> to the point where southern Africans are literally eating their seed corn, and floods to threaten the priceless repository of art in the Louvre. The enemy is even deploying </w:t>
      </w:r>
      <w:r w:rsidRPr="009E29FA">
        <w:rPr>
          <w:rStyle w:val="Emphasis"/>
          <w:highlight w:val="cyan"/>
        </w:rPr>
        <w:t>bio</w:t>
      </w:r>
      <w:r w:rsidRPr="0027636E">
        <w:rPr>
          <w:rStyle w:val="Emphasis"/>
        </w:rPr>
        <w:t xml:space="preserve">logical </w:t>
      </w:r>
      <w:r w:rsidRPr="009E29FA">
        <w:rPr>
          <w:rStyle w:val="Emphasis"/>
          <w:highlight w:val="cyan"/>
        </w:rPr>
        <w:t>weapons</w:t>
      </w:r>
      <w:r w:rsidRPr="001049D9">
        <w:rPr>
          <w:sz w:val="16"/>
        </w:rPr>
        <w:t xml:space="preserve"> to spread psychological terror: The </w:t>
      </w:r>
      <w:proofErr w:type="spellStart"/>
      <w:r w:rsidRPr="001049D9">
        <w:rPr>
          <w:sz w:val="16"/>
        </w:rPr>
        <w:t>Zika</w:t>
      </w:r>
      <w:proofErr w:type="spellEnd"/>
      <w:r w:rsidRPr="001049D9">
        <w:rPr>
          <w:sz w:val="16"/>
        </w:rPr>
        <w:t xml:space="preserve"> virus, loaded like a bomb into a growing army of mosquitoes, has shrunk the heads of newborn babies across an entire continent; panicked health ministers in seven countries are now urging women not to get pregnant. And as in all conflicts, </w:t>
      </w:r>
      <w:r w:rsidRPr="009E29FA">
        <w:rPr>
          <w:rStyle w:val="Emphasis"/>
          <w:highlight w:val="cyan"/>
        </w:rPr>
        <w:t>millions of refugees</w:t>
      </w:r>
      <w:r w:rsidRPr="009E29FA">
        <w:rPr>
          <w:rStyle w:val="StyleUnderline"/>
          <w:highlight w:val="cyan"/>
        </w:rPr>
        <w:t xml:space="preserve"> are fleeing</w:t>
      </w:r>
      <w:r w:rsidRPr="001049D9">
        <w:rPr>
          <w:sz w:val="16"/>
        </w:rPr>
        <w:t xml:space="preserve"> the horrors of war, </w:t>
      </w:r>
      <w:r w:rsidRPr="0027636E">
        <w:rPr>
          <w:rStyle w:val="StyleUnderline"/>
        </w:rPr>
        <w:t xml:space="preserve">their numbers </w:t>
      </w:r>
      <w:r w:rsidRPr="0027636E">
        <w:rPr>
          <w:rStyle w:val="Emphasis"/>
        </w:rPr>
        <w:t>swelling daily</w:t>
      </w:r>
      <w:r w:rsidRPr="001049D9">
        <w:rPr>
          <w:sz w:val="16"/>
        </w:rPr>
        <w:t xml:space="preserve"> as they’re forced to abandon their homes to escape famine and desolation and disease. </w:t>
      </w:r>
      <w:r w:rsidRPr="009E29FA">
        <w:rPr>
          <w:rStyle w:val="Emphasis"/>
          <w:highlight w:val="cyan"/>
        </w:rPr>
        <w:t>World War III</w:t>
      </w:r>
      <w:r w:rsidRPr="009E29FA">
        <w:rPr>
          <w:rStyle w:val="StyleUnderline"/>
          <w:highlight w:val="cyan"/>
        </w:rPr>
        <w:t xml:space="preserve"> is</w:t>
      </w:r>
      <w:r w:rsidRPr="001049D9">
        <w:rPr>
          <w:sz w:val="16"/>
        </w:rPr>
        <w:t xml:space="preserve"> well and truly </w:t>
      </w:r>
      <w:r w:rsidRPr="009E29FA">
        <w:rPr>
          <w:rStyle w:val="StyleUnderline"/>
          <w:highlight w:val="cyan"/>
        </w:rPr>
        <w:t>underway</w:t>
      </w:r>
      <w:r w:rsidRPr="001049D9">
        <w:rPr>
          <w:sz w:val="16"/>
        </w:rPr>
        <w:t xml:space="preserve">. And we are losing. For years, our leaders chose to ignore the warnings of our best scientists and top military strategists. </w:t>
      </w:r>
      <w:r w:rsidRPr="0027636E">
        <w:rPr>
          <w:rStyle w:val="StyleUnderline"/>
        </w:rPr>
        <w:t xml:space="preserve">Global </w:t>
      </w:r>
      <w:r w:rsidRPr="009E29FA">
        <w:rPr>
          <w:rStyle w:val="StyleUnderline"/>
          <w:highlight w:val="cyan"/>
        </w:rPr>
        <w:t>warming</w:t>
      </w:r>
      <w:r w:rsidRPr="001049D9">
        <w:rPr>
          <w:sz w:val="16"/>
        </w:rPr>
        <w:t xml:space="preserve">, they told us, was beginning a stealth campaign that </w:t>
      </w:r>
      <w:r w:rsidRPr="009E29FA">
        <w:rPr>
          <w:rStyle w:val="StyleUnderline"/>
          <w:highlight w:val="cyan"/>
        </w:rPr>
        <w:t>would lay waste to</w:t>
      </w:r>
      <w:r w:rsidRPr="001049D9">
        <w:rPr>
          <w:sz w:val="16"/>
        </w:rPr>
        <w:t xml:space="preserve"> vast stretches of </w:t>
      </w:r>
      <w:r w:rsidRPr="009E29FA">
        <w:rPr>
          <w:rStyle w:val="Emphasis"/>
          <w:highlight w:val="cyan"/>
        </w:rPr>
        <w:t>the planet</w:t>
      </w:r>
      <w:r w:rsidRPr="001049D9">
        <w:rPr>
          <w:sz w:val="16"/>
        </w:rPr>
        <w:t xml:space="preserve">, uprooting and killing millions of innocent civilians. But instead of paying heed and taking obvious precautions, we chose to strengthen the enemy with our endless </w:t>
      </w:r>
      <w:r w:rsidRPr="0027636E">
        <w:rPr>
          <w:rStyle w:val="StyleUnderline"/>
        </w:rPr>
        <w:t>combustion</w:t>
      </w:r>
      <w:r w:rsidRPr="001049D9">
        <w:rPr>
          <w:sz w:val="16"/>
        </w:rPr>
        <w:t xml:space="preserve">; a billion explosions of a billion pistons inside a billion cylinders </w:t>
      </w:r>
      <w:r w:rsidRPr="0027636E">
        <w:rPr>
          <w:rStyle w:val="StyleUnderline"/>
        </w:rPr>
        <w:t xml:space="preserve">have fueled a global threat </w:t>
      </w:r>
      <w:r w:rsidRPr="009E29FA">
        <w:rPr>
          <w:rStyle w:val="Emphasis"/>
          <w:highlight w:val="cyan"/>
        </w:rPr>
        <w:t>as lethal as</w:t>
      </w:r>
      <w:r w:rsidRPr="001049D9">
        <w:rPr>
          <w:sz w:val="16"/>
        </w:rPr>
        <w:t xml:space="preserve"> the mushroom-shaped </w:t>
      </w:r>
      <w:r w:rsidRPr="009E29FA">
        <w:rPr>
          <w:rStyle w:val="Emphasis"/>
          <w:highlight w:val="cyan"/>
        </w:rPr>
        <w:t>nuclear explosions</w:t>
      </w:r>
      <w:r w:rsidRPr="001049D9">
        <w:rPr>
          <w:sz w:val="16"/>
        </w:rPr>
        <w:t xml:space="preserve"> we long feared. </w:t>
      </w:r>
      <w:r w:rsidRPr="009E29FA">
        <w:rPr>
          <w:rStyle w:val="StyleUnderline"/>
          <w:highlight w:val="cyan"/>
        </w:rPr>
        <w:t>Carbon and methane</w:t>
      </w:r>
      <w:r w:rsidRPr="001049D9">
        <w:rPr>
          <w:sz w:val="16"/>
        </w:rPr>
        <w:t xml:space="preserve"> now </w:t>
      </w:r>
      <w:r w:rsidRPr="009E29FA">
        <w:rPr>
          <w:rStyle w:val="StyleUnderline"/>
          <w:highlight w:val="cyan"/>
        </w:rPr>
        <w:t xml:space="preserve">represent the </w:t>
      </w:r>
      <w:r w:rsidRPr="009E29FA">
        <w:rPr>
          <w:rStyle w:val="Emphasis"/>
          <w:highlight w:val="cyan"/>
        </w:rPr>
        <w:t>deadliest enemy of all time</w:t>
      </w:r>
      <w:r w:rsidRPr="009E29FA">
        <w:rPr>
          <w:rStyle w:val="StyleUnderline"/>
          <w:highlight w:val="cyan"/>
        </w:rPr>
        <w:t xml:space="preserve">, the first force </w:t>
      </w:r>
      <w:r w:rsidRPr="009E29FA">
        <w:rPr>
          <w:rStyle w:val="Emphasis"/>
          <w:highlight w:val="cyan"/>
        </w:rPr>
        <w:t>fully capable</w:t>
      </w:r>
      <w:r w:rsidRPr="009E29FA">
        <w:rPr>
          <w:rStyle w:val="StyleUnderline"/>
          <w:highlight w:val="cyan"/>
        </w:rPr>
        <w:t xml:space="preserve"> of</w:t>
      </w:r>
      <w:r w:rsidRPr="009E29FA">
        <w:rPr>
          <w:sz w:val="16"/>
          <w:highlight w:val="cyan"/>
        </w:rPr>
        <w:t xml:space="preserve"> </w:t>
      </w:r>
      <w:r w:rsidRPr="009E29FA">
        <w:rPr>
          <w:rStyle w:val="StyleUnderline"/>
          <w:highlight w:val="cyan"/>
        </w:rPr>
        <w:t>harrying</w:t>
      </w:r>
      <w:r w:rsidRPr="001049D9">
        <w:rPr>
          <w:sz w:val="16"/>
        </w:rPr>
        <w:t xml:space="preserve">, scattering, and </w:t>
      </w:r>
      <w:r w:rsidRPr="001049D9">
        <w:rPr>
          <w:sz w:val="16"/>
          <w:szCs w:val="16"/>
        </w:rPr>
        <w:t xml:space="preserve">impoverishing </w:t>
      </w:r>
      <w:r w:rsidRPr="009E29FA">
        <w:rPr>
          <w:rStyle w:val="StyleUnderline"/>
          <w:highlight w:val="cyan"/>
        </w:rPr>
        <w:t xml:space="preserve">our </w:t>
      </w:r>
      <w:r w:rsidRPr="009E29FA">
        <w:rPr>
          <w:rStyle w:val="Emphasis"/>
          <w:highlight w:val="cyan"/>
        </w:rPr>
        <w:t>entire civilization</w:t>
      </w:r>
      <w:r w:rsidRPr="001049D9">
        <w:rPr>
          <w:sz w:val="16"/>
        </w:rPr>
        <w:t xml:space="preserve">. We’re used to war as metaphor: the war on poverty, the war on drugs, the war on cancer. Usually this is just a rhetorical device, a way of saying, “We need to focus our attention and marshal our forces to fix something we don’t like.” But this is no metaphor. </w:t>
      </w:r>
      <w:r w:rsidRPr="0027636E">
        <w:rPr>
          <w:rStyle w:val="StyleUnderline"/>
        </w:rPr>
        <w:t xml:space="preserve">By most of the ways we measure wars, climate change is the </w:t>
      </w:r>
      <w:r w:rsidRPr="0027636E">
        <w:rPr>
          <w:rStyle w:val="Emphasis"/>
        </w:rPr>
        <w:t>real deal</w:t>
      </w:r>
      <w:r w:rsidRPr="0027636E">
        <w:rPr>
          <w:rStyle w:val="StyleUnderline"/>
        </w:rPr>
        <w:t xml:space="preserve">: Carbon and methane are </w:t>
      </w:r>
      <w:r w:rsidRPr="009E29FA">
        <w:rPr>
          <w:rStyle w:val="Emphasis"/>
          <w:highlight w:val="cyan"/>
        </w:rPr>
        <w:t>seizing physical territory</w:t>
      </w:r>
      <w:r w:rsidRPr="009E29FA">
        <w:rPr>
          <w:rStyle w:val="StyleUnderline"/>
          <w:highlight w:val="cyan"/>
        </w:rPr>
        <w:t xml:space="preserve">, </w:t>
      </w:r>
      <w:r w:rsidRPr="009E29FA">
        <w:rPr>
          <w:rStyle w:val="Emphasis"/>
          <w:highlight w:val="cyan"/>
        </w:rPr>
        <w:t>sowing havoc</w:t>
      </w:r>
      <w:r w:rsidRPr="0027636E">
        <w:rPr>
          <w:rStyle w:val="StyleUnderline"/>
        </w:rPr>
        <w:t xml:space="preserve"> and </w:t>
      </w:r>
      <w:r w:rsidRPr="0027636E">
        <w:rPr>
          <w:rStyle w:val="Emphasis"/>
        </w:rPr>
        <w:t>panic</w:t>
      </w:r>
      <w:r w:rsidRPr="0027636E">
        <w:rPr>
          <w:rStyle w:val="StyleUnderline"/>
        </w:rPr>
        <w:t xml:space="preserve">, </w:t>
      </w:r>
      <w:r w:rsidRPr="009E29FA">
        <w:rPr>
          <w:rStyle w:val="StyleUnderline"/>
          <w:highlight w:val="cyan"/>
        </w:rPr>
        <w:t xml:space="preserve">racking up </w:t>
      </w:r>
      <w:r w:rsidRPr="009E29FA">
        <w:rPr>
          <w:rStyle w:val="Emphasis"/>
          <w:highlight w:val="cyan"/>
        </w:rPr>
        <w:t>casualties</w:t>
      </w:r>
      <w:r w:rsidRPr="009E29FA">
        <w:rPr>
          <w:rStyle w:val="StyleUnderline"/>
          <w:highlight w:val="cyan"/>
        </w:rPr>
        <w:t xml:space="preserve">, and even </w:t>
      </w:r>
      <w:r w:rsidRPr="009E29FA">
        <w:rPr>
          <w:rStyle w:val="Emphasis"/>
          <w:highlight w:val="cyan"/>
        </w:rPr>
        <w:t>destabilizing governments</w:t>
      </w:r>
      <w:r w:rsidRPr="001049D9">
        <w:rPr>
          <w:sz w:val="16"/>
        </w:rPr>
        <w:t xml:space="preserve">. (Over the past few years, record-setting droughts have helped undermine the brutal strongman of Syria and fuel the rise of Boko Haram in Nigeria.) It’s not that global warming is like a world war. It is a world war. Its first victims, ironically, are those who have done the least to cause the crisis. But </w:t>
      </w:r>
      <w:r w:rsidRPr="009E29FA">
        <w:rPr>
          <w:rStyle w:val="StyleUnderline"/>
          <w:highlight w:val="cyan"/>
        </w:rPr>
        <w:t xml:space="preserve">it’s a world war </w:t>
      </w:r>
      <w:r w:rsidRPr="009E29FA">
        <w:rPr>
          <w:rStyle w:val="Emphasis"/>
          <w:highlight w:val="cyan"/>
        </w:rPr>
        <w:t>aimed at us all</w:t>
      </w:r>
      <w:r w:rsidRPr="0027636E">
        <w:rPr>
          <w:rStyle w:val="StyleUnderline"/>
        </w:rPr>
        <w:t>.</w:t>
      </w:r>
      <w:r w:rsidRPr="001049D9">
        <w:rPr>
          <w:sz w:val="16"/>
        </w:rPr>
        <w:t xml:space="preserve"> And if we lose, we will be as decimated and helpless as the losers in every conflict--except that this time, </w:t>
      </w:r>
      <w:r w:rsidRPr="0027636E">
        <w:rPr>
          <w:rStyle w:val="StyleUnderline"/>
        </w:rPr>
        <w:t xml:space="preserve">there will be </w:t>
      </w:r>
      <w:r w:rsidRPr="0027636E">
        <w:rPr>
          <w:rStyle w:val="Emphasis"/>
        </w:rPr>
        <w:t>no winners</w:t>
      </w:r>
      <w:r w:rsidRPr="0027636E">
        <w:rPr>
          <w:rStyle w:val="StyleUnderline"/>
        </w:rPr>
        <w:t xml:space="preserve">, and no end to the </w:t>
      </w:r>
      <w:proofErr w:type="spellStart"/>
      <w:r w:rsidRPr="0027636E">
        <w:rPr>
          <w:rStyle w:val="StyleUnderline"/>
        </w:rPr>
        <w:t>planetwide</w:t>
      </w:r>
      <w:proofErr w:type="spellEnd"/>
      <w:r w:rsidRPr="0027636E">
        <w:rPr>
          <w:rStyle w:val="StyleUnderline"/>
        </w:rPr>
        <w:t xml:space="preserve"> occupation that follows</w:t>
      </w:r>
      <w:r w:rsidRPr="001049D9">
        <w:rPr>
          <w:sz w:val="16"/>
        </w:rPr>
        <w:t>.</w:t>
      </w:r>
    </w:p>
    <w:p w14:paraId="7FCBF086" w14:textId="6FC6E4E0" w:rsidR="00991609" w:rsidRDefault="00991609" w:rsidP="00991609"/>
    <w:p w14:paraId="3C47680D" w14:textId="0F0DD22F" w:rsidR="002D1897" w:rsidRDefault="002D1897" w:rsidP="002D1897">
      <w:pPr>
        <w:pStyle w:val="Heading3"/>
      </w:pPr>
      <w:r>
        <w:t>Turns Case – Structural Violence</w:t>
      </w:r>
    </w:p>
    <w:p w14:paraId="49975EEC" w14:textId="77777777" w:rsidR="002D1897" w:rsidRPr="00132AB1" w:rsidRDefault="002D1897" w:rsidP="002D1897">
      <w:pPr>
        <w:pStyle w:val="Heading4"/>
      </w:pPr>
      <w:r>
        <w:t xml:space="preserve">Trump loss locks in a </w:t>
      </w:r>
      <w:r>
        <w:rPr>
          <w:u w:val="single"/>
        </w:rPr>
        <w:t>lasting</w:t>
      </w:r>
      <w:r>
        <w:t xml:space="preserve"> progressive realignment – solves inequality</w:t>
      </w:r>
    </w:p>
    <w:p w14:paraId="4F216298" w14:textId="77777777" w:rsidR="002D1897" w:rsidRDefault="002D1897" w:rsidP="002D1897">
      <w:proofErr w:type="spellStart"/>
      <w:r w:rsidRPr="009B221F">
        <w:rPr>
          <w:rStyle w:val="Style13ptBold"/>
        </w:rPr>
        <w:t>Scher</w:t>
      </w:r>
      <w:proofErr w:type="spellEnd"/>
      <w:r w:rsidRPr="009B221F">
        <w:rPr>
          <w:rStyle w:val="Style13ptBold"/>
        </w:rPr>
        <w:t xml:space="preserve"> </w:t>
      </w:r>
      <w:r>
        <w:rPr>
          <w:rStyle w:val="Style13ptBold"/>
        </w:rPr>
        <w:t>16</w:t>
      </w:r>
      <w:r w:rsidRPr="009B221F">
        <w:rPr>
          <w:rStyle w:val="Style13ptBold"/>
        </w:rPr>
        <w:t xml:space="preserve"> </w:t>
      </w:r>
      <w:r>
        <w:t xml:space="preserve">Bill </w:t>
      </w:r>
      <w:proofErr w:type="spellStart"/>
      <w:r>
        <w:t>Scher</w:t>
      </w:r>
      <w:proofErr w:type="spellEnd"/>
      <w:r>
        <w:t>, Contributing Editor to Politico Magazine, and Co-Host of the Bloggingheads.tv Show “The DMZ”, “Five Reasons for Liberals to Have Hope”, Politico, 11-6, http://www.politico.com/magazine/story/2016/11/2016-election-good-progress-hope-liberals-progressives-democrats-214444</w:t>
      </w:r>
    </w:p>
    <w:p w14:paraId="4ED03969" w14:textId="77777777" w:rsidR="002D1897" w:rsidRPr="0094266E" w:rsidRDefault="002D1897" w:rsidP="002D1897">
      <w:pPr>
        <w:rPr>
          <w:sz w:val="16"/>
        </w:rPr>
      </w:pPr>
      <w:r w:rsidRPr="0094266E">
        <w:rPr>
          <w:sz w:val="16"/>
        </w:rPr>
        <w:t xml:space="preserve">5. </w:t>
      </w:r>
      <w:r w:rsidRPr="00132AB1">
        <w:rPr>
          <w:rStyle w:val="StyleUnderline"/>
        </w:rPr>
        <w:t xml:space="preserve">Winning In </w:t>
      </w:r>
      <w:r w:rsidRPr="009E29FA">
        <w:rPr>
          <w:rStyle w:val="StyleUnderline"/>
          <w:highlight w:val="cyan"/>
        </w:rPr>
        <w:t xml:space="preserve">2020 Is </w:t>
      </w:r>
      <w:r w:rsidRPr="009E29FA">
        <w:rPr>
          <w:rStyle w:val="Emphasis"/>
          <w:highlight w:val="cyan"/>
        </w:rPr>
        <w:t>More Important</w:t>
      </w:r>
      <w:r w:rsidRPr="009E29FA">
        <w:rPr>
          <w:rStyle w:val="StyleUnderline"/>
          <w:highlight w:val="cyan"/>
        </w:rPr>
        <w:t xml:space="preserve"> Than</w:t>
      </w:r>
      <w:r w:rsidRPr="00132AB1">
        <w:rPr>
          <w:rStyle w:val="StyleUnderline"/>
        </w:rPr>
        <w:t xml:space="preserve"> Winning In </w:t>
      </w:r>
      <w:r w:rsidRPr="009E29FA">
        <w:rPr>
          <w:rStyle w:val="StyleUnderline"/>
          <w:highlight w:val="cyan"/>
        </w:rPr>
        <w:t>2016</w:t>
      </w:r>
      <w:r>
        <w:rPr>
          <w:rStyle w:val="StyleUnderline"/>
        </w:rPr>
        <w:t xml:space="preserve"> </w:t>
      </w:r>
      <w:r w:rsidRPr="0094266E">
        <w:rPr>
          <w:sz w:val="16"/>
        </w:rPr>
        <w:t xml:space="preserve">No one wishes for the global economy to crumble or for the world to be embroiled in deadly international crises. But it’s not that hard to imagine a Trump presidency going off the rails without any Democratic assistance. And that would cause enormous political consequences. </w:t>
      </w:r>
      <w:r w:rsidRPr="009E29FA">
        <w:rPr>
          <w:rStyle w:val="StyleUnderline"/>
          <w:highlight w:val="cyan"/>
        </w:rPr>
        <w:t xml:space="preserve">If Trump manages to </w:t>
      </w:r>
      <w:r w:rsidRPr="009E29FA">
        <w:rPr>
          <w:rStyle w:val="Emphasis"/>
          <w:highlight w:val="cyan"/>
        </w:rPr>
        <w:t>drag down the entire</w:t>
      </w:r>
      <w:r w:rsidRPr="00132AB1">
        <w:rPr>
          <w:rStyle w:val="Emphasis"/>
        </w:rPr>
        <w:t xml:space="preserve"> Republican </w:t>
      </w:r>
      <w:r w:rsidRPr="009E29FA">
        <w:rPr>
          <w:rStyle w:val="Emphasis"/>
          <w:highlight w:val="cyan"/>
        </w:rPr>
        <w:t>Party</w:t>
      </w:r>
      <w:r w:rsidRPr="009E29FA">
        <w:rPr>
          <w:rStyle w:val="StyleUnderline"/>
          <w:highlight w:val="cyan"/>
        </w:rPr>
        <w:t xml:space="preserve"> with him</w:t>
      </w:r>
      <w:r w:rsidRPr="00132AB1">
        <w:rPr>
          <w:rStyle w:val="StyleUnderline"/>
        </w:rPr>
        <w:t xml:space="preserve"> over the next four years, </w:t>
      </w:r>
      <w:r w:rsidRPr="009E29FA">
        <w:rPr>
          <w:rStyle w:val="StyleUnderline"/>
          <w:highlight w:val="cyan"/>
        </w:rPr>
        <w:t>Democrats might</w:t>
      </w:r>
      <w:r w:rsidRPr="00132AB1">
        <w:rPr>
          <w:rStyle w:val="StyleUnderline"/>
        </w:rPr>
        <w:t xml:space="preserve"> be able to </w:t>
      </w:r>
      <w:r w:rsidRPr="009E29FA">
        <w:rPr>
          <w:rStyle w:val="StyleUnderline"/>
          <w:highlight w:val="cyan"/>
        </w:rPr>
        <w:t xml:space="preserve">snag the </w:t>
      </w:r>
      <w:r w:rsidRPr="009E29FA">
        <w:rPr>
          <w:rStyle w:val="Emphasis"/>
          <w:highlight w:val="cyan"/>
        </w:rPr>
        <w:t>biggest</w:t>
      </w:r>
      <w:r w:rsidRPr="00132AB1">
        <w:rPr>
          <w:rStyle w:val="Emphasis"/>
        </w:rPr>
        <w:t xml:space="preserve"> political </w:t>
      </w:r>
      <w:r w:rsidRPr="009E29FA">
        <w:rPr>
          <w:rStyle w:val="Emphasis"/>
          <w:highlight w:val="cyan"/>
        </w:rPr>
        <w:t>prize of all</w:t>
      </w:r>
      <w:r w:rsidRPr="00132AB1">
        <w:rPr>
          <w:rStyle w:val="StyleUnderline"/>
        </w:rPr>
        <w:t xml:space="preserve"> in the 2020 elections: majority </w:t>
      </w:r>
      <w:r w:rsidRPr="009E29FA">
        <w:rPr>
          <w:rStyle w:val="StyleUnderline"/>
          <w:highlight w:val="cyan"/>
        </w:rPr>
        <w:t>control of state</w:t>
      </w:r>
      <w:r w:rsidRPr="00132AB1">
        <w:rPr>
          <w:rStyle w:val="StyleUnderline"/>
        </w:rPr>
        <w:t xml:space="preserve"> legislative </w:t>
      </w:r>
      <w:r w:rsidRPr="009E29FA">
        <w:rPr>
          <w:rStyle w:val="StyleUnderline"/>
          <w:highlight w:val="cyan"/>
        </w:rPr>
        <w:t>chambers</w:t>
      </w:r>
      <w:r w:rsidRPr="00132AB1">
        <w:rPr>
          <w:rStyle w:val="StyleUnderline"/>
        </w:rPr>
        <w:t xml:space="preserve"> — just </w:t>
      </w:r>
      <w:r w:rsidRPr="009E29FA">
        <w:rPr>
          <w:rStyle w:val="StyleUnderline"/>
          <w:highlight w:val="cyan"/>
        </w:rPr>
        <w:t>in time for</w:t>
      </w:r>
      <w:r w:rsidRPr="00132AB1">
        <w:rPr>
          <w:rStyle w:val="StyleUnderline"/>
        </w:rPr>
        <w:t xml:space="preserve"> the congressional </w:t>
      </w:r>
      <w:r w:rsidRPr="009E29FA">
        <w:rPr>
          <w:rStyle w:val="Emphasis"/>
          <w:highlight w:val="cyan"/>
        </w:rPr>
        <w:t>redistricting</w:t>
      </w:r>
      <w:r w:rsidRPr="00132AB1">
        <w:rPr>
          <w:rStyle w:val="StyleUnderline"/>
        </w:rPr>
        <w:t xml:space="preserve"> process </w:t>
      </w:r>
      <w:r w:rsidRPr="009E29FA">
        <w:rPr>
          <w:rStyle w:val="StyleUnderline"/>
          <w:highlight w:val="cyan"/>
        </w:rPr>
        <w:t>that will follow the</w:t>
      </w:r>
      <w:r w:rsidRPr="00132AB1">
        <w:rPr>
          <w:rStyle w:val="StyleUnderline"/>
        </w:rPr>
        <w:t xml:space="preserve"> 2020 </w:t>
      </w:r>
      <w:r w:rsidRPr="009E29FA">
        <w:rPr>
          <w:rStyle w:val="StyleUnderline"/>
          <w:highlight w:val="cyan"/>
        </w:rPr>
        <w:t>Census. That would give Democrats</w:t>
      </w:r>
      <w:r w:rsidRPr="00132AB1">
        <w:rPr>
          <w:rStyle w:val="StyleUnderline"/>
        </w:rPr>
        <w:t xml:space="preserve"> the </w:t>
      </w:r>
      <w:r w:rsidRPr="009E29FA">
        <w:rPr>
          <w:rStyle w:val="StyleUnderline"/>
          <w:highlight w:val="cyan"/>
        </w:rPr>
        <w:t>ability to redraw</w:t>
      </w:r>
      <w:r w:rsidRPr="00132AB1">
        <w:rPr>
          <w:rStyle w:val="StyleUnderline"/>
        </w:rPr>
        <w:t xml:space="preserve"> many of the congressional </w:t>
      </w:r>
      <w:r w:rsidRPr="009E29FA">
        <w:rPr>
          <w:rStyle w:val="StyleUnderline"/>
          <w:highlight w:val="cyan"/>
        </w:rPr>
        <w:t xml:space="preserve">district lines, </w:t>
      </w:r>
      <w:r w:rsidRPr="009E29FA">
        <w:rPr>
          <w:rStyle w:val="Emphasis"/>
          <w:highlight w:val="cyan"/>
        </w:rPr>
        <w:t>undo</w:t>
      </w:r>
      <w:r w:rsidRPr="00132AB1">
        <w:rPr>
          <w:rStyle w:val="Emphasis"/>
        </w:rPr>
        <w:t xml:space="preserve"> Republican </w:t>
      </w:r>
      <w:r w:rsidRPr="009E29FA">
        <w:rPr>
          <w:rStyle w:val="Emphasis"/>
          <w:highlight w:val="cyan"/>
        </w:rPr>
        <w:t>gerrymandering</w:t>
      </w:r>
      <w:r w:rsidRPr="00132AB1">
        <w:rPr>
          <w:rStyle w:val="Emphasis"/>
        </w:rPr>
        <w:t xml:space="preserve"> efforts</w:t>
      </w:r>
      <w:r w:rsidRPr="00132AB1">
        <w:rPr>
          <w:rStyle w:val="StyleUnderline"/>
        </w:rPr>
        <w:t xml:space="preserve"> </w:t>
      </w:r>
      <w:r w:rsidRPr="009E29FA">
        <w:rPr>
          <w:rStyle w:val="StyleUnderline"/>
          <w:highlight w:val="cyan"/>
        </w:rPr>
        <w:t>that</w:t>
      </w:r>
      <w:r w:rsidRPr="00132AB1">
        <w:rPr>
          <w:rStyle w:val="StyleUnderline"/>
        </w:rPr>
        <w:t xml:space="preserve"> have </w:t>
      </w:r>
      <w:r w:rsidRPr="009E29FA">
        <w:rPr>
          <w:rStyle w:val="StyleUnderline"/>
          <w:highlight w:val="cyan"/>
        </w:rPr>
        <w:t>delivered the GOP a</w:t>
      </w:r>
      <w:r w:rsidRPr="00132AB1">
        <w:rPr>
          <w:rStyle w:val="StyleUnderline"/>
        </w:rPr>
        <w:t xml:space="preserve"> House </w:t>
      </w:r>
      <w:r w:rsidRPr="009E29FA">
        <w:rPr>
          <w:rStyle w:val="StyleUnderline"/>
          <w:highlight w:val="cyan"/>
        </w:rPr>
        <w:t>majority</w:t>
      </w:r>
      <w:r w:rsidRPr="00132AB1">
        <w:rPr>
          <w:rStyle w:val="StyleUnderline"/>
        </w:rPr>
        <w:t xml:space="preserve"> even while Democratic House candidates nationally earn more votes. </w:t>
      </w:r>
      <w:r w:rsidRPr="009E29FA">
        <w:rPr>
          <w:rStyle w:val="StyleUnderline"/>
          <w:highlight w:val="cyan"/>
        </w:rPr>
        <w:t xml:space="preserve">If a </w:t>
      </w:r>
      <w:r w:rsidRPr="009E29FA">
        <w:rPr>
          <w:rStyle w:val="Emphasis"/>
          <w:highlight w:val="cyan"/>
        </w:rPr>
        <w:t>Trump-fueled</w:t>
      </w:r>
      <w:r w:rsidRPr="00132AB1">
        <w:rPr>
          <w:rStyle w:val="Emphasis"/>
        </w:rPr>
        <w:t xml:space="preserve"> GOP </w:t>
      </w:r>
      <w:r w:rsidRPr="009E29FA">
        <w:rPr>
          <w:rStyle w:val="Emphasis"/>
          <w:highlight w:val="cyan"/>
        </w:rPr>
        <w:t>collapse</w:t>
      </w:r>
      <w:r w:rsidRPr="009E29FA">
        <w:rPr>
          <w:rStyle w:val="StyleUnderline"/>
          <w:highlight w:val="cyan"/>
        </w:rPr>
        <w:t xml:space="preserve"> leads to </w:t>
      </w:r>
      <w:r w:rsidRPr="009E29FA">
        <w:rPr>
          <w:rStyle w:val="Emphasis"/>
          <w:highlight w:val="cyan"/>
        </w:rPr>
        <w:t>full control</w:t>
      </w:r>
      <w:r w:rsidRPr="009E29FA">
        <w:rPr>
          <w:rStyle w:val="StyleUnderline"/>
          <w:highlight w:val="cyan"/>
        </w:rPr>
        <w:t xml:space="preserve"> of</w:t>
      </w:r>
      <w:r w:rsidRPr="00132AB1">
        <w:rPr>
          <w:rStyle w:val="StyleUnderline"/>
        </w:rPr>
        <w:t xml:space="preserve"> the federal executive and legislative </w:t>
      </w:r>
      <w:r w:rsidRPr="009E29FA">
        <w:rPr>
          <w:rStyle w:val="StyleUnderline"/>
          <w:highlight w:val="cyan"/>
        </w:rPr>
        <w:t xml:space="preserve">branches, a </w:t>
      </w:r>
      <w:r w:rsidRPr="009E29FA">
        <w:rPr>
          <w:rStyle w:val="Emphasis"/>
          <w:highlight w:val="cyan"/>
        </w:rPr>
        <w:t>lasting</w:t>
      </w:r>
      <w:r w:rsidRPr="00132AB1">
        <w:rPr>
          <w:rStyle w:val="Emphasis"/>
        </w:rPr>
        <w:t xml:space="preserve"> Democratic </w:t>
      </w:r>
      <w:r w:rsidRPr="009E29FA">
        <w:rPr>
          <w:rStyle w:val="Emphasis"/>
          <w:highlight w:val="cyan"/>
        </w:rPr>
        <w:t>realignment</w:t>
      </w:r>
      <w:r w:rsidRPr="009E29FA">
        <w:rPr>
          <w:rStyle w:val="StyleUnderline"/>
          <w:highlight w:val="cyan"/>
        </w:rPr>
        <w:t xml:space="preserve"> may</w:t>
      </w:r>
      <w:r w:rsidRPr="00132AB1">
        <w:rPr>
          <w:rStyle w:val="StyleUnderline"/>
        </w:rPr>
        <w:t xml:space="preserve"> still </w:t>
      </w:r>
      <w:r w:rsidRPr="009E29FA">
        <w:rPr>
          <w:rStyle w:val="StyleUnderline"/>
          <w:highlight w:val="cyan"/>
        </w:rPr>
        <w:t>be upon us</w:t>
      </w:r>
      <w:r w:rsidRPr="0094266E">
        <w:rPr>
          <w:sz w:val="16"/>
        </w:rPr>
        <w:t xml:space="preserve">. None of that should make liberals sanguine about the potential for lunatic Supreme Court appointments, a freeze on crucial efforts to arrest global warming, a cruel immigration crackdown, a rise in “alt-right”-fueled racism and sexism, as well as other unforeseen horrors. But </w:t>
      </w:r>
      <w:r w:rsidRPr="009E29FA">
        <w:rPr>
          <w:rStyle w:val="StyleUnderline"/>
          <w:highlight w:val="cyan"/>
        </w:rPr>
        <w:t>with unity</w:t>
      </w:r>
      <w:r w:rsidRPr="0094266E">
        <w:rPr>
          <w:sz w:val="16"/>
        </w:rPr>
        <w:t xml:space="preserve"> of purpose, strategic smarts and tenacious organizing, </w:t>
      </w:r>
      <w:r w:rsidRPr="00132AB1">
        <w:rPr>
          <w:rStyle w:val="StyleUnderline"/>
        </w:rPr>
        <w:t xml:space="preserve">the damage of a Trump presidency can be mitigated, and the </w:t>
      </w:r>
      <w:r w:rsidRPr="009E29FA">
        <w:rPr>
          <w:rStyle w:val="StyleUnderline"/>
          <w:highlight w:val="cyan"/>
        </w:rPr>
        <w:t>Democratic</w:t>
      </w:r>
      <w:r w:rsidRPr="00132AB1">
        <w:rPr>
          <w:rStyle w:val="StyleUnderline"/>
        </w:rPr>
        <w:t xml:space="preserve"> Party’s political </w:t>
      </w:r>
      <w:r w:rsidRPr="009E29FA">
        <w:rPr>
          <w:rStyle w:val="StyleUnderline"/>
          <w:highlight w:val="cyan"/>
        </w:rPr>
        <w:t xml:space="preserve">fortunes may </w:t>
      </w:r>
      <w:r w:rsidRPr="009E29FA">
        <w:rPr>
          <w:rStyle w:val="Emphasis"/>
          <w:highlight w:val="cyan"/>
        </w:rPr>
        <w:t>rapidly turn</w:t>
      </w:r>
      <w:r w:rsidRPr="0094266E">
        <w:rPr>
          <w:sz w:val="16"/>
        </w:rPr>
        <w:t>.</w:t>
      </w:r>
    </w:p>
    <w:p w14:paraId="253742F8" w14:textId="77777777" w:rsidR="002D1897" w:rsidRDefault="002D1897" w:rsidP="002D1897">
      <w:pPr>
        <w:pStyle w:val="Heading4"/>
      </w:pPr>
      <w:r>
        <w:t xml:space="preserve">Trump 2020 victory locks in conservative Supreme Court majority, turns the case and undermines progressive regulations broadly </w:t>
      </w:r>
    </w:p>
    <w:p w14:paraId="5410E50E" w14:textId="77A28D9E" w:rsidR="002D1897" w:rsidRDefault="002D1897" w:rsidP="002D1897">
      <w:r w:rsidRPr="002107DA">
        <w:t xml:space="preserve">PAUL </w:t>
      </w:r>
      <w:r w:rsidRPr="002107DA">
        <w:rPr>
          <w:rStyle w:val="Style13ptBold"/>
        </w:rPr>
        <w:t>STARR</w:t>
      </w:r>
      <w:r w:rsidRPr="002107DA">
        <w:t xml:space="preserve"> is a professor of sociology and public affairs at Princeton and a winner of the Pulitzer Prize for General Nonfiction. He is the author of Entrenchment: Wealth, Power, and the Constitution of Democratic Societies.</w:t>
      </w:r>
      <w:r>
        <w:t xml:space="preserve"> May </w:t>
      </w:r>
      <w:r w:rsidRPr="002107DA">
        <w:rPr>
          <w:rStyle w:val="Style13ptBold"/>
        </w:rPr>
        <w:t>2019</w:t>
      </w:r>
      <w:r>
        <w:t xml:space="preserve">, </w:t>
      </w:r>
      <w:r w:rsidRPr="002107DA">
        <w:t>Trump’s Second Term," Atlantic, https://www.theatlantic.com/magazine/archive/2019/05/trump-2020-second-term/585994</w:t>
      </w:r>
    </w:p>
    <w:p w14:paraId="2730366F" w14:textId="77777777" w:rsidR="002D1897" w:rsidRDefault="002D1897" w:rsidP="002D1897">
      <w:pPr>
        <w:rPr>
          <w:rStyle w:val="Emphasis"/>
        </w:rPr>
      </w:pPr>
      <w:r>
        <w:t xml:space="preserve">Finally, </w:t>
      </w:r>
      <w:r w:rsidRPr="00345EB7">
        <w:rPr>
          <w:rStyle w:val="StyleUnderline"/>
        </w:rPr>
        <w:t xml:space="preserve">a </w:t>
      </w:r>
      <w:r w:rsidRPr="009E29FA">
        <w:rPr>
          <w:rStyle w:val="StyleUnderline"/>
          <w:highlight w:val="cyan"/>
        </w:rPr>
        <w:t xml:space="preserve">second term for Trump would </w:t>
      </w:r>
      <w:r w:rsidRPr="009E29FA">
        <w:rPr>
          <w:rStyle w:val="Emphasis"/>
          <w:highlight w:val="cyan"/>
        </w:rPr>
        <w:t>entrench changes at home</w:t>
      </w:r>
      <w:r w:rsidRPr="00345EB7">
        <w:rPr>
          <w:rStyle w:val="Emphasis"/>
        </w:rPr>
        <w:t>,</w:t>
      </w:r>
      <w:r>
        <w:t xml:space="preserve"> </w:t>
      </w:r>
      <w:r w:rsidRPr="00345EB7">
        <w:rPr>
          <w:rStyle w:val="StyleUnderline"/>
        </w:rPr>
        <w:t>perhaps the most durable of which involves the Supreme Court</w:t>
      </w:r>
      <w:r>
        <w:t xml:space="preserve">. </w:t>
      </w:r>
      <w:r w:rsidRPr="00345EB7">
        <w:rPr>
          <w:rStyle w:val="Emphasis"/>
        </w:rPr>
        <w:t xml:space="preserve">With a full eight years, </w:t>
      </w:r>
      <w:r w:rsidRPr="009E29FA">
        <w:rPr>
          <w:rStyle w:val="Emphasis"/>
          <w:highlight w:val="cyan"/>
        </w:rPr>
        <w:t>he would</w:t>
      </w:r>
      <w:r w:rsidRPr="00345EB7">
        <w:rPr>
          <w:rStyle w:val="Emphasis"/>
        </w:rPr>
        <w:t xml:space="preserve"> probably have the opportunity to </w:t>
      </w:r>
      <w:r w:rsidRPr="009E29FA">
        <w:rPr>
          <w:rStyle w:val="Emphasis"/>
          <w:highlight w:val="cyan"/>
        </w:rPr>
        <w:t>replace two more justices</w:t>
      </w:r>
      <w:r>
        <w:t xml:space="preserve">: Ruth Bader Ginsburg will be 87 at the beginning of the next presidential term, and Stephen Breyer will be 82. Whether you regard the prospect of four Trump-appointed justices as a good or a bad thing will depend on your politics and preferences—but </w:t>
      </w:r>
      <w:r w:rsidRPr="00345EB7">
        <w:rPr>
          <w:rStyle w:val="Emphasis"/>
        </w:rPr>
        <w:t>there is no denying that the impact on the nation’s highest court would be momentous.</w:t>
      </w:r>
    </w:p>
    <w:p w14:paraId="7FA50CD3" w14:textId="77777777" w:rsidR="002D1897" w:rsidRDefault="002D1897" w:rsidP="002D1897">
      <w:r>
        <w:t>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formidable legal network designed to ensure that future judicial vacancies would not be squandered.</w:t>
      </w:r>
    </w:p>
    <w:p w14:paraId="79E9E5F2" w14:textId="77777777" w:rsidR="002D1897" w:rsidRDefault="002D1897" w:rsidP="002D1897">
      <w:pPr>
        <w:rPr>
          <w:rStyle w:val="Emphasis"/>
        </w:rPr>
      </w:pPr>
      <w:r w:rsidRPr="00345EB7">
        <w:rPr>
          <w:rStyle w:val="StyleUnderline"/>
        </w:rPr>
        <w:t>The justices nominated by recent Republican presidents reflect this shift</w:t>
      </w:r>
      <w:r>
        <w:t xml:space="preserve">. </w:t>
      </w:r>
      <w:r w:rsidRPr="00345EB7">
        <w:rPr>
          <w:rStyle w:val="StyleUnderline"/>
        </w:rPr>
        <w:t>But because the Court’s conservative majorities have remained slim,</w:t>
      </w:r>
      <w:r>
        <w:t xml:space="preserve"> a series of Republican appointees—Sandra Day O’Connor, Anthony Kennedy, and most recently John Roberts—have, by occasionally breaking ranks, held the Court back from a full-scale reversal of liberal principles and precedents. </w:t>
      </w:r>
      <w:r w:rsidRPr="009E29FA">
        <w:rPr>
          <w:rStyle w:val="Emphasis"/>
          <w:highlight w:val="cyan"/>
        </w:rPr>
        <w:t>With a 7–2</w:t>
      </w:r>
      <w:r w:rsidRPr="00345EB7">
        <w:rPr>
          <w:rStyle w:val="Emphasis"/>
        </w:rPr>
        <w:t xml:space="preserve"> rather than a 5–4 </w:t>
      </w:r>
      <w:r w:rsidRPr="009E29FA">
        <w:rPr>
          <w:rStyle w:val="Emphasis"/>
          <w:highlight w:val="cyan"/>
        </w:rPr>
        <w:t>majority</w:t>
      </w:r>
      <w:r w:rsidRPr="00345EB7">
        <w:rPr>
          <w:rStyle w:val="Emphasis"/>
        </w:rPr>
        <w:t xml:space="preserve">, however, </w:t>
      </w:r>
      <w:r w:rsidRPr="009E29FA">
        <w:rPr>
          <w:rStyle w:val="Emphasis"/>
          <w:highlight w:val="cyan"/>
        </w:rPr>
        <w:t>the Court’s conservatives could no longer be checked</w:t>
      </w:r>
      <w:r w:rsidRPr="00345EB7">
        <w:rPr>
          <w:rStyle w:val="Emphasis"/>
        </w:rPr>
        <w:t xml:space="preserve"> by a lone swing vote.</w:t>
      </w:r>
    </w:p>
    <w:p w14:paraId="1D277951" w14:textId="77777777" w:rsidR="002D1897" w:rsidRDefault="002D1897" w:rsidP="002D1897">
      <w:r w:rsidRPr="00345EB7">
        <w:rPr>
          <w:rStyle w:val="StyleUnderline"/>
        </w:rPr>
        <w:t xml:space="preserve">Much of the public discussion about </w:t>
      </w:r>
      <w:r w:rsidRPr="009E29FA">
        <w:rPr>
          <w:rStyle w:val="StyleUnderline"/>
          <w:highlight w:val="cyan"/>
        </w:rPr>
        <w:t>the Court’s future focuses on</w:t>
      </w:r>
      <w:r w:rsidRPr="00345EB7">
        <w:rPr>
          <w:rStyle w:val="StyleUnderline"/>
        </w:rPr>
        <w:t xml:space="preserve"> Roe v. Wade and other decisions expanding </w:t>
      </w:r>
      <w:r w:rsidRPr="009E29FA">
        <w:rPr>
          <w:rStyle w:val="StyleUnderline"/>
          <w:highlight w:val="cyan"/>
        </w:rPr>
        <w:t>rights</w:t>
      </w:r>
      <w:r w:rsidRPr="00345EB7">
        <w:rPr>
          <w:rStyle w:val="StyleUnderline"/>
        </w:rPr>
        <w:t xml:space="preserve">, protecting </w:t>
      </w:r>
      <w:r w:rsidRPr="009E29FA">
        <w:rPr>
          <w:rStyle w:val="StyleUnderline"/>
          <w:highlight w:val="cyan"/>
        </w:rPr>
        <w:t>free speech, or</w:t>
      </w:r>
      <w:r w:rsidRPr="00345EB7">
        <w:rPr>
          <w:rStyle w:val="StyleUnderline"/>
        </w:rPr>
        <w:t xml:space="preserve"> mandating separa</w:t>
      </w:r>
      <w:r w:rsidRPr="009E29FA">
        <w:rPr>
          <w:rStyle w:val="StyleUnderline"/>
          <w:highlight w:val="cyan"/>
        </w:rPr>
        <w:t>tion of Church and state</w:t>
      </w:r>
      <w:r>
        <w:t xml:space="preserve">. </w:t>
      </w:r>
      <w:r w:rsidRPr="00345EB7">
        <w:rPr>
          <w:rStyle w:val="StyleUnderline"/>
        </w:rPr>
        <w:t xml:space="preserve">Much less public attention has been paid to </w:t>
      </w:r>
      <w:r w:rsidRPr="009E29FA">
        <w:rPr>
          <w:rStyle w:val="StyleUnderline"/>
          <w:highlight w:val="cyan"/>
        </w:rPr>
        <w:t>conservative activists’</w:t>
      </w:r>
      <w:r w:rsidRPr="00345EB7">
        <w:rPr>
          <w:rStyle w:val="StyleUnderline"/>
        </w:rPr>
        <w:t xml:space="preserve"> interest in </w:t>
      </w:r>
      <w:r w:rsidRPr="009E29FA">
        <w:rPr>
          <w:rStyle w:val="StyleUnderline"/>
          <w:highlight w:val="cyan"/>
        </w:rPr>
        <w:t>reversing precedents</w:t>
      </w:r>
      <w:r w:rsidRPr="00345EB7">
        <w:rPr>
          <w:rStyle w:val="StyleUnderline"/>
        </w:rPr>
        <w:t xml:space="preserve"> </w:t>
      </w:r>
      <w:r w:rsidRPr="009E29FA">
        <w:rPr>
          <w:rStyle w:val="StyleUnderline"/>
          <w:highlight w:val="cyan"/>
        </w:rPr>
        <w:t>that</w:t>
      </w:r>
      <w:r w:rsidRPr="00345EB7">
        <w:rPr>
          <w:rStyle w:val="StyleUnderline"/>
        </w:rPr>
        <w:t xml:space="preserve"> since the New Deal era </w:t>
      </w:r>
      <w:r w:rsidRPr="009E29FA">
        <w:rPr>
          <w:rStyle w:val="StyleUnderline"/>
          <w:highlight w:val="cyan"/>
        </w:rPr>
        <w:t xml:space="preserve">have enabled the federal government to </w:t>
      </w:r>
      <w:r w:rsidRPr="009E29FA">
        <w:rPr>
          <w:rStyle w:val="Emphasis"/>
          <w:highlight w:val="cyan"/>
        </w:rPr>
        <w:t>regulate labor and the economy</w:t>
      </w:r>
      <w:r w:rsidRPr="009E29FA">
        <w:rPr>
          <w:highlight w:val="cyan"/>
        </w:rPr>
        <w:t>.</w:t>
      </w:r>
      <w:r>
        <w:t xml:space="preserve"> </w:t>
      </w:r>
      <w:r w:rsidRPr="00345EB7">
        <w:rPr>
          <w:rStyle w:val="StyleUnderline"/>
        </w:rPr>
        <w:t>In the late 19th and early 20th centuries, conservative justices regularly struck down laws and regulations such as limits on work hour</w:t>
      </w:r>
      <w:r>
        <w:t>s. Only in 1937, after ruling major New Deal programs unconstitutional, did the Court uphold a state minimum-wage law.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w:t>
      </w:r>
    </w:p>
    <w:p w14:paraId="0E65CA68" w14:textId="77777777" w:rsidR="002D1897" w:rsidRDefault="002D1897" w:rsidP="002D1897">
      <w:r w:rsidRPr="00345EB7">
        <w:rPr>
          <w:rStyle w:val="StyleUnderline"/>
        </w:rPr>
        <w:t xml:space="preserve">But </w:t>
      </w:r>
      <w:r w:rsidRPr="009E29FA">
        <w:rPr>
          <w:rStyle w:val="StyleUnderline"/>
          <w:highlight w:val="cyan"/>
        </w:rPr>
        <w:t>the Court’s conservative majority</w:t>
      </w:r>
      <w:r w:rsidRPr="00345EB7">
        <w:rPr>
          <w:rStyle w:val="StyleUnderline"/>
        </w:rPr>
        <w:t xml:space="preserve"> </w:t>
      </w:r>
      <w:r w:rsidRPr="009E29FA">
        <w:rPr>
          <w:rStyle w:val="StyleUnderline"/>
          <w:highlight w:val="cyan"/>
        </w:rPr>
        <w:t>has</w:t>
      </w:r>
      <w:r w:rsidRPr="00345EB7">
        <w:rPr>
          <w:rStyle w:val="StyleUnderline"/>
        </w:rPr>
        <w:t xml:space="preserve"> recently </w:t>
      </w:r>
      <w:r w:rsidRPr="009E29FA">
        <w:rPr>
          <w:rStyle w:val="StyleUnderline"/>
          <w:highlight w:val="cyan"/>
        </w:rPr>
        <w:t>been chipping away at</w:t>
      </w:r>
      <w:r w:rsidRPr="00345EB7">
        <w:rPr>
          <w:rStyle w:val="StyleUnderline"/>
        </w:rPr>
        <w:t xml:space="preserve"> the expansive interpretation of the commerce clause, and some jurists on the right want to return to the pre-1937 era, thereby sharply </w:t>
      </w:r>
      <w:r w:rsidRPr="00345EB7">
        <w:rPr>
          <w:rStyle w:val="Emphasis"/>
        </w:rPr>
        <w:t xml:space="preserve">limiting </w:t>
      </w:r>
      <w:r w:rsidRPr="009E29FA">
        <w:rPr>
          <w:rStyle w:val="Emphasis"/>
          <w:highlight w:val="cyan"/>
        </w:rPr>
        <w:t>the government’s regulatory powers</w:t>
      </w:r>
      <w:r>
        <w:t>.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w:t>
      </w:r>
    </w:p>
    <w:p w14:paraId="7212B12C" w14:textId="77777777" w:rsidR="002D1897" w:rsidRDefault="002D1897" w:rsidP="002D1897">
      <w:r w:rsidRPr="009E29FA">
        <w:rPr>
          <w:rStyle w:val="StyleUnderline"/>
          <w:highlight w:val="cyan"/>
        </w:rPr>
        <w:t>If the Court had included seven conservative justices</w:t>
      </w:r>
      <w:r w:rsidRPr="00345EB7">
        <w:rPr>
          <w:rStyle w:val="StyleUnderline"/>
        </w:rPr>
        <w:t xml:space="preserve"> in 2012, it </w:t>
      </w:r>
      <w:r w:rsidRPr="009E29FA">
        <w:rPr>
          <w:rStyle w:val="StyleUnderline"/>
          <w:highlight w:val="cyan"/>
        </w:rPr>
        <w:t xml:space="preserve">would almost </w:t>
      </w:r>
      <w:r w:rsidRPr="009E29FA">
        <w:rPr>
          <w:rStyle w:val="Emphasis"/>
          <w:highlight w:val="cyan"/>
        </w:rPr>
        <w:t>certainly have declared the ACA null and void.</w:t>
      </w:r>
      <w:r w:rsidRPr="009E29FA">
        <w:rPr>
          <w:highlight w:val="cyan"/>
        </w:rPr>
        <w:t xml:space="preserve"> </w:t>
      </w:r>
      <w:r w:rsidRPr="009E29FA">
        <w:rPr>
          <w:rStyle w:val="Emphasis"/>
          <w:highlight w:val="cyan"/>
        </w:rPr>
        <w:t>This is the fate awaiting much existing social and economic legislation and regulation if Trump is reelected</w:t>
      </w:r>
      <w:r w:rsidRPr="009E29FA">
        <w:rPr>
          <w:rStyle w:val="StyleUnderline"/>
          <w:highlight w:val="cyan"/>
        </w:rPr>
        <w:t>.</w:t>
      </w:r>
      <w:r>
        <w:t xml:space="preserve"> </w:t>
      </w:r>
      <w:r w:rsidRPr="00345EB7">
        <w:rPr>
          <w:rStyle w:val="StyleUnderline"/>
        </w:rPr>
        <w:t xml:space="preserve">And that’s to say nothing of future legislation such as measures to limit climate change, which might well be struck down by a Court adhering to an </w:t>
      </w:r>
      <w:proofErr w:type="spellStart"/>
      <w:r w:rsidRPr="00345EB7">
        <w:rPr>
          <w:rStyle w:val="StyleUnderline"/>
        </w:rPr>
        <w:t>originalist</w:t>
      </w:r>
      <w:proofErr w:type="spellEnd"/>
      <w:r w:rsidRPr="00345EB7">
        <w:rPr>
          <w:rStyle w:val="StyleUnderline"/>
        </w:rPr>
        <w:t xml:space="preserve"> interpretation of our 18th-century Constitution</w:t>
      </w:r>
      <w:r>
        <w:t>.</w:t>
      </w:r>
    </w:p>
    <w:p w14:paraId="5223EA6E" w14:textId="77777777" w:rsidR="002D1897" w:rsidRDefault="002D1897" w:rsidP="002D1897">
      <w:r w:rsidRPr="009E29FA">
        <w:rPr>
          <w:rStyle w:val="StyleUnderline"/>
          <w:highlight w:val="cyan"/>
        </w:rPr>
        <w:t>Democracy</w:t>
      </w:r>
      <w:r w:rsidRPr="00345EB7">
        <w:rPr>
          <w:rStyle w:val="StyleUnderline"/>
        </w:rPr>
        <w:t xml:space="preserve"> is always a gamble, but ordinarily the stakes involve short-term wins and losses. </w:t>
      </w:r>
      <w:r w:rsidRPr="00345EB7">
        <w:rPr>
          <w:rStyle w:val="Emphasis"/>
        </w:rPr>
        <w:t xml:space="preserve">Much more </w:t>
      </w:r>
      <w:r w:rsidRPr="009E29FA">
        <w:rPr>
          <w:rStyle w:val="Emphasis"/>
          <w:highlight w:val="cyan"/>
        </w:rPr>
        <w:t>hangs in the balance</w:t>
      </w:r>
      <w:r w:rsidRPr="00345EB7">
        <w:rPr>
          <w:rStyle w:val="Emphasis"/>
        </w:rPr>
        <w:t xml:space="preserve"> next year</w:t>
      </w:r>
      <w:r>
        <w:t>.</w:t>
      </w:r>
    </w:p>
    <w:p w14:paraId="46E56B22" w14:textId="77777777" w:rsidR="002D1897" w:rsidRPr="00345EB7" w:rsidRDefault="002D1897" w:rsidP="002D1897">
      <w:pPr>
        <w:rPr>
          <w:rStyle w:val="StyleUnderline"/>
        </w:rPr>
      </w:pPr>
      <w:r w:rsidRPr="00345EB7">
        <w:rPr>
          <w:rStyle w:val="StyleUnderline"/>
        </w:rPr>
        <w:t>With a second term</w:t>
      </w:r>
      <w:r>
        <w:t xml:space="preserve">, </w:t>
      </w:r>
      <w:r w:rsidRPr="00345EB7">
        <w:rPr>
          <w:rStyle w:val="Emphasis"/>
        </w:rPr>
        <w:t>Trump’s presidency would go from an aberration to a turning point in American histor</w:t>
      </w:r>
      <w:r w:rsidRPr="00345EB7">
        <w:rPr>
          <w:rStyle w:val="StyleUnderline"/>
        </w:rPr>
        <w:t>y</w:t>
      </w:r>
      <w:r>
        <w:t xml:space="preserve">. But it would not usher in an era marked by stability. The effects of climate change and the risks associated with another nuclear arms race are bound to be convulsive. And Trump’s reelection would leave the country contending with both dangers under the worst possible conditions, deeply alienated from friends abroad and deeply divided at home. </w:t>
      </w:r>
      <w:r w:rsidRPr="00345EB7">
        <w:rPr>
          <w:rStyle w:val="StyleUnderline"/>
        </w:rPr>
        <w:t>The Supreme Court, furthermore, would be far out of line with public opinion and at the center of political conflict, much as the Court was in the 1930s before it relented on the key policies of the New Deal.</w:t>
      </w:r>
    </w:p>
    <w:p w14:paraId="20450435" w14:textId="77777777" w:rsidR="002D1897" w:rsidRPr="00573524" w:rsidRDefault="002D1897" w:rsidP="00991609"/>
    <w:p w14:paraId="4DD744E2" w14:textId="11CEF1EB" w:rsidR="00991609" w:rsidRDefault="00991609" w:rsidP="00991609">
      <w:pPr>
        <w:pStyle w:val="Heading3"/>
      </w:pPr>
      <w:r>
        <w:t>Turns Case---Climate---Disease</w:t>
      </w:r>
    </w:p>
    <w:p w14:paraId="567A63D9" w14:textId="77777777" w:rsidR="00991609" w:rsidRPr="006139B5" w:rsidRDefault="00991609" w:rsidP="00991609">
      <w:pPr>
        <w:pStyle w:val="Heading4"/>
      </w:pPr>
      <w:r>
        <w:t>Global warming turns disease—Increases range and transmission rates</w:t>
      </w:r>
    </w:p>
    <w:p w14:paraId="30555C31" w14:textId="77777777" w:rsidR="00991609" w:rsidRPr="00665D6D" w:rsidRDefault="00991609" w:rsidP="00991609">
      <w:r w:rsidRPr="00665D6D">
        <w:rPr>
          <w:rStyle w:val="Style13ptBold"/>
        </w:rPr>
        <w:t>Boyles and Chang 2009—</w:t>
      </w:r>
      <w:r w:rsidRPr="00665D6D">
        <w:t xml:space="preserve"> (</w:t>
      </w:r>
      <w:proofErr w:type="spellStart"/>
      <w:r w:rsidRPr="00665D6D">
        <w:t>Salynn</w:t>
      </w:r>
      <w:proofErr w:type="spellEnd"/>
      <w:r w:rsidRPr="00665D6D">
        <w:t xml:space="preserve">. Louise. MD. “Report: Climate Change Threatens Health: Scientists Say Global Warming Will Increase Malaria and Other Diseases.” May 13, 2009. WebMD Health News. &lt;http://www.webmd.com/news/20090513/report-climate-change-threatens-health&gt; Accessed: 6/3/09) </w:t>
      </w:r>
    </w:p>
    <w:p w14:paraId="55BE8DE7" w14:textId="77777777" w:rsidR="00991609" w:rsidRPr="009E29FA" w:rsidRDefault="00991609" w:rsidP="00991609">
      <w:pPr>
        <w:rPr>
          <w:rStyle w:val="StyleUnderline"/>
          <w:highlight w:val="cyan"/>
        </w:rPr>
      </w:pPr>
      <w:r w:rsidRPr="00665D6D">
        <w:t xml:space="preserve">According to the report: </w:t>
      </w:r>
      <w:r w:rsidRPr="009E29FA">
        <w:rPr>
          <w:rStyle w:val="StyleUnderline"/>
          <w:highlight w:val="cyan"/>
        </w:rPr>
        <w:t>Rising temperatures will affect the spread and transmission rates of</w:t>
      </w:r>
      <w:r w:rsidRPr="00665D6D">
        <w:t xml:space="preserve"> </w:t>
      </w:r>
      <w:r w:rsidRPr="00510405">
        <w:rPr>
          <w:rStyle w:val="StyleUnderline"/>
        </w:rPr>
        <w:t>vector-borne and rodent-borne</w:t>
      </w:r>
      <w:r w:rsidRPr="00665D6D">
        <w:t xml:space="preserve"> </w:t>
      </w:r>
      <w:r w:rsidRPr="009E29FA">
        <w:rPr>
          <w:rStyle w:val="StyleUnderline"/>
          <w:highlight w:val="cyan"/>
        </w:rPr>
        <w:t xml:space="preserve">diseases like malaria, dengue fever, Lyme disease, hantavirus, tick-borne encephalitis, </w:t>
      </w:r>
      <w:r w:rsidRPr="00665D6D">
        <w:t xml:space="preserve">and a host of other diseases. According to one model, </w:t>
      </w:r>
      <w:r w:rsidRPr="009E29FA">
        <w:rPr>
          <w:rStyle w:val="StyleUnderline"/>
          <w:highlight w:val="cyan"/>
        </w:rPr>
        <w:t xml:space="preserve">there will be </w:t>
      </w:r>
      <w:r w:rsidRPr="00510405">
        <w:rPr>
          <w:rStyle w:val="StyleUnderline"/>
        </w:rPr>
        <w:t>as many as</w:t>
      </w:r>
      <w:r w:rsidRPr="009E29FA">
        <w:rPr>
          <w:rStyle w:val="StyleUnderline"/>
          <w:highlight w:val="cyan"/>
        </w:rPr>
        <w:t xml:space="preserve"> 320 million </w:t>
      </w:r>
      <w:r w:rsidRPr="00510405">
        <w:rPr>
          <w:rStyle w:val="StyleUnderline"/>
        </w:rPr>
        <w:t>additional</w:t>
      </w:r>
      <w:r w:rsidRPr="009E29FA">
        <w:rPr>
          <w:rStyle w:val="StyleUnderline"/>
          <w:highlight w:val="cyan"/>
        </w:rPr>
        <w:t xml:space="preserve"> cases of malaria in 2080.</w:t>
      </w:r>
      <w:r w:rsidRPr="00665D6D">
        <w:t xml:space="preserve"> </w:t>
      </w:r>
      <w:r w:rsidRPr="009E29FA">
        <w:rPr>
          <w:rStyle w:val="StyleUnderline"/>
          <w:highlight w:val="cyan"/>
        </w:rPr>
        <w:t>And 6 billion people will be at risk for dengue fever, compared to 3.5 billion today</w:t>
      </w:r>
      <w:r w:rsidRPr="00665D6D">
        <w:t xml:space="preserve">. As ocean temperatures rise and more intense seasonal weather events occur as a result, </w:t>
      </w:r>
      <w:r w:rsidRPr="009E29FA">
        <w:rPr>
          <w:rStyle w:val="StyleUnderline"/>
          <w:highlight w:val="cyan"/>
        </w:rPr>
        <w:t xml:space="preserve">cholera outbreaks may increase. </w:t>
      </w:r>
    </w:p>
    <w:p w14:paraId="0A56C969" w14:textId="77777777" w:rsidR="00991609" w:rsidRPr="00F44B88" w:rsidRDefault="00991609" w:rsidP="00991609"/>
    <w:p w14:paraId="3E79899A" w14:textId="596D2D92" w:rsidR="00991609" w:rsidRDefault="00991609" w:rsidP="00991609">
      <w:pPr>
        <w:pStyle w:val="Heading3"/>
      </w:pPr>
      <w:r>
        <w:t>Turns Case---Climate---Econ</w:t>
      </w:r>
    </w:p>
    <w:p w14:paraId="57A0A539" w14:textId="77777777" w:rsidR="00991609" w:rsidRPr="00FD27CA" w:rsidRDefault="00991609" w:rsidP="00991609">
      <w:pPr>
        <w:pStyle w:val="Heading4"/>
        <w:rPr>
          <w:rFonts w:asciiTheme="minorHAnsi" w:hAnsiTheme="minorHAnsi"/>
        </w:rPr>
      </w:pPr>
      <w:r w:rsidRPr="00FD27CA">
        <w:rPr>
          <w:rFonts w:asciiTheme="minorHAnsi" w:hAnsiTheme="minorHAnsi"/>
        </w:rPr>
        <w:t xml:space="preserve">Warming decimates the global economy </w:t>
      </w:r>
      <w:r>
        <w:rPr>
          <w:rFonts w:asciiTheme="minorHAnsi" w:hAnsiTheme="minorHAnsi"/>
        </w:rPr>
        <w:t>–</w:t>
      </w:r>
      <w:r w:rsidRPr="00FD27CA">
        <w:rPr>
          <w:rFonts w:asciiTheme="minorHAnsi" w:hAnsiTheme="minorHAnsi"/>
        </w:rPr>
        <w:t xml:space="preserve"> only thing that can overcome resiliency of the financial system</w:t>
      </w:r>
    </w:p>
    <w:p w14:paraId="48EF5219" w14:textId="7F960B64" w:rsidR="00991609" w:rsidRPr="003D7B2E" w:rsidRDefault="00991609" w:rsidP="00991609">
      <w:pPr>
        <w:tabs>
          <w:tab w:val="left" w:pos="12510"/>
        </w:tabs>
        <w:rPr>
          <w:sz w:val="14"/>
          <w:szCs w:val="24"/>
        </w:rPr>
      </w:pPr>
      <w:proofErr w:type="spellStart"/>
      <w:r w:rsidRPr="00056A60">
        <w:rPr>
          <w:rStyle w:val="Style13ptBold"/>
        </w:rPr>
        <w:t>Kaku</w:t>
      </w:r>
      <w:proofErr w:type="spellEnd"/>
      <w:r w:rsidRPr="00056A60">
        <w:rPr>
          <w:rStyle w:val="Style13ptBold"/>
        </w:rPr>
        <w:t xml:space="preserve"> </w:t>
      </w:r>
      <w:r w:rsidR="00056A60" w:rsidRPr="00056A60">
        <w:rPr>
          <w:rStyle w:val="Style13ptBold"/>
        </w:rPr>
        <w:t>20</w:t>
      </w:r>
      <w:r w:rsidRPr="00056A60">
        <w:rPr>
          <w:rStyle w:val="Style13ptBold"/>
        </w:rPr>
        <w:t>11</w:t>
      </w:r>
      <w:r w:rsidRPr="00FD27CA">
        <w:rPr>
          <w:rStyle w:val="NotBold10Final"/>
          <w:rFonts w:asciiTheme="minorHAnsi" w:hAnsiTheme="minorHAnsi"/>
          <w:sz w:val="14"/>
          <w:szCs w:val="16"/>
        </w:rPr>
        <w:t xml:space="preserve"> – B.S. (summa cum laude) from Harvard University – first in his physics class. went to the Berkeley Radiation Laboratory at the University of California, Berkeley and received a </w:t>
      </w:r>
      <w:proofErr w:type="spellStart"/>
      <w:r w:rsidRPr="00FD27CA">
        <w:rPr>
          <w:rStyle w:val="NotBold10Final"/>
          <w:rFonts w:asciiTheme="minorHAnsi" w:hAnsiTheme="minorHAnsi"/>
          <w:sz w:val="14"/>
          <w:szCs w:val="16"/>
        </w:rPr>
        <w:t>Ph.D</w:t>
      </w:r>
      <w:proofErr w:type="spellEnd"/>
      <w:r w:rsidRPr="00FD27CA">
        <w:rPr>
          <w:rStyle w:val="NotBold10Final"/>
          <w:rFonts w:asciiTheme="minorHAnsi" w:hAnsiTheme="minorHAnsi"/>
          <w:sz w:val="14"/>
          <w:szCs w:val="16"/>
        </w:rPr>
        <w:t xml:space="preserve">, held a lectureship at Princeton University, the author of several scholarly, Ph.D. level textbooks and has had more than 70 articles published in physics journals, Professor of Physics — He holds the Henry </w:t>
      </w:r>
      <w:proofErr w:type="spellStart"/>
      <w:r w:rsidRPr="00FD27CA">
        <w:rPr>
          <w:rStyle w:val="NotBold10Final"/>
          <w:rFonts w:asciiTheme="minorHAnsi" w:hAnsiTheme="minorHAnsi"/>
          <w:sz w:val="14"/>
          <w:szCs w:val="16"/>
        </w:rPr>
        <w:t>Semat</w:t>
      </w:r>
      <w:proofErr w:type="spellEnd"/>
      <w:r w:rsidRPr="00FD27CA">
        <w:rPr>
          <w:rStyle w:val="NotBold10Final"/>
          <w:rFonts w:asciiTheme="minorHAnsi" w:hAnsiTheme="minorHAnsi"/>
          <w:sz w:val="14"/>
          <w:szCs w:val="16"/>
        </w:rPr>
        <w:t xml:space="preserve"> Chair and Professorship in theoretical physics at the City College of New York, where he has taught for over 25 years. He has also been a visiting professor at the Institute for Advanced Study at Princeton, as well as New York University (</w:t>
      </w:r>
      <w:proofErr w:type="spellStart"/>
      <w:r w:rsidRPr="00FD27CA">
        <w:rPr>
          <w:rStyle w:val="NotBold10Final"/>
          <w:rFonts w:asciiTheme="minorHAnsi" w:hAnsiTheme="minorHAnsi"/>
          <w:sz w:val="14"/>
          <w:szCs w:val="16"/>
        </w:rPr>
        <w:t>Michio</w:t>
      </w:r>
      <w:proofErr w:type="spellEnd"/>
      <w:r w:rsidRPr="00FD27CA">
        <w:rPr>
          <w:rStyle w:val="NotBold10Final"/>
          <w:rFonts w:asciiTheme="minorHAnsi" w:hAnsiTheme="minorHAnsi"/>
          <w:sz w:val="14"/>
          <w:szCs w:val="16"/>
        </w:rPr>
        <w:t xml:space="preserve">, “Physics of the Future” </w:t>
      </w:r>
      <w:hyperlink r:id="rId97" w:history="1">
        <w:r w:rsidRPr="00FD27CA">
          <w:rPr>
            <w:rStyle w:val="Hyperlink"/>
            <w:rFonts w:asciiTheme="minorHAnsi" w:hAnsiTheme="minorHAnsi"/>
            <w:sz w:val="14"/>
            <w:szCs w:val="16"/>
          </w:rPr>
          <w:t>http://213.55.83.52/ebooks/physics/Physics%20of%20the%20Future.pdf</w:t>
        </w:r>
      </w:hyperlink>
      <w:r w:rsidRPr="00FD27CA">
        <w:rPr>
          <w:rStyle w:val="NotBold10Final"/>
          <w:rFonts w:asciiTheme="minorHAnsi" w:hAnsiTheme="minorHAnsi"/>
          <w:sz w:val="14"/>
          <w:szCs w:val="16"/>
        </w:rPr>
        <w:t xml:space="preserve">) </w:t>
      </w:r>
    </w:p>
    <w:p w14:paraId="202D737C" w14:textId="77777777" w:rsidR="00991609" w:rsidRDefault="00991609" w:rsidP="00991609">
      <w:pPr>
        <w:rPr>
          <w:b/>
          <w:u w:val="single"/>
        </w:rPr>
      </w:pPr>
      <w:r w:rsidRPr="003D7B2E">
        <w:rPr>
          <w:sz w:val="14"/>
          <w:szCs w:val="24"/>
        </w:rPr>
        <w:t xml:space="preserve">Scientists have created pictures of what our coastal cities will look like at midcentury and beyond </w:t>
      </w:r>
      <w:r w:rsidRPr="009E29FA">
        <w:rPr>
          <w:rStyle w:val="StyleUnderline"/>
          <w:highlight w:val="cyan"/>
        </w:rPr>
        <w:t>if sea levels continue to rise</w:t>
      </w:r>
      <w:r w:rsidRPr="00AC45A7">
        <w:rPr>
          <w:rStyle w:val="StyleUnderline"/>
        </w:rPr>
        <w:t>. Coastal</w:t>
      </w:r>
      <w:r w:rsidRPr="00FD27CA">
        <w:rPr>
          <w:b/>
          <w:u w:val="single"/>
        </w:rPr>
        <w:t xml:space="preserve"> </w:t>
      </w:r>
      <w:r w:rsidRPr="009E29FA">
        <w:rPr>
          <w:b/>
          <w:highlight w:val="cyan"/>
          <w:u w:val="single"/>
        </w:rPr>
        <w:t>cities may disappear</w:t>
      </w:r>
      <w:r w:rsidRPr="003D7B2E">
        <w:rPr>
          <w:sz w:val="14"/>
          <w:szCs w:val="24"/>
        </w:rPr>
        <w:t xml:space="preserve">. </w:t>
      </w:r>
      <w:r w:rsidRPr="00FD27CA">
        <w:rPr>
          <w:b/>
          <w:u w:val="single"/>
        </w:rPr>
        <w:t xml:space="preserve">Large parts of </w:t>
      </w:r>
      <w:r w:rsidRPr="009E29FA">
        <w:rPr>
          <w:b/>
          <w:highlight w:val="cyan"/>
          <w:u w:val="single"/>
        </w:rPr>
        <w:t>Manhattan may</w:t>
      </w:r>
      <w:r w:rsidRPr="00FD27CA">
        <w:rPr>
          <w:b/>
          <w:u w:val="single"/>
        </w:rPr>
        <w:t xml:space="preserve"> have to </w:t>
      </w:r>
      <w:r w:rsidRPr="009E29FA">
        <w:rPr>
          <w:b/>
          <w:highlight w:val="cyan"/>
          <w:u w:val="single"/>
        </w:rPr>
        <w:t>be evacuated</w:t>
      </w:r>
      <w:r w:rsidRPr="00FD27CA">
        <w:rPr>
          <w:b/>
          <w:u w:val="single"/>
        </w:rPr>
        <w:t>, with Wall Street underwater</w:t>
      </w:r>
      <w:r w:rsidRPr="003D7B2E">
        <w:rPr>
          <w:sz w:val="14"/>
          <w:szCs w:val="24"/>
        </w:rPr>
        <w:t xml:space="preserve">. </w:t>
      </w:r>
      <w:r w:rsidRPr="009E29FA">
        <w:rPr>
          <w:b/>
          <w:highlight w:val="cyan"/>
          <w:u w:val="single"/>
        </w:rPr>
        <w:t>Governments will</w:t>
      </w:r>
      <w:r w:rsidRPr="00FD27CA">
        <w:rPr>
          <w:b/>
          <w:u w:val="single"/>
        </w:rPr>
        <w:t xml:space="preserve"> have to </w:t>
      </w:r>
      <w:r w:rsidRPr="009E29FA">
        <w:rPr>
          <w:b/>
          <w:highlight w:val="cyan"/>
          <w:u w:val="single"/>
        </w:rPr>
        <w:t>decide which of their</w:t>
      </w:r>
      <w:r w:rsidRPr="00FD27CA">
        <w:rPr>
          <w:b/>
          <w:u w:val="single"/>
        </w:rPr>
        <w:t xml:space="preserve"> great </w:t>
      </w:r>
      <w:r w:rsidRPr="009E29FA">
        <w:rPr>
          <w:b/>
          <w:highlight w:val="cyan"/>
          <w:u w:val="single"/>
        </w:rPr>
        <w:t>cities</w:t>
      </w:r>
      <w:r w:rsidRPr="00FD27CA">
        <w:rPr>
          <w:b/>
          <w:u w:val="single"/>
        </w:rPr>
        <w:t xml:space="preserve"> and capitals </w:t>
      </w:r>
      <w:r w:rsidRPr="009E29FA">
        <w:rPr>
          <w:b/>
          <w:highlight w:val="cyan"/>
          <w:u w:val="single"/>
        </w:rPr>
        <w:t>are worth saving</w:t>
      </w:r>
      <w:r w:rsidRPr="00FD27CA">
        <w:rPr>
          <w:b/>
          <w:u w:val="single"/>
        </w:rPr>
        <w:t xml:space="preserve"> and which are beyond hope</w:t>
      </w:r>
      <w:r w:rsidRPr="003D7B2E">
        <w:rPr>
          <w:sz w:val="14"/>
          <w:szCs w:val="24"/>
        </w:rPr>
        <w:t xml:space="preserve">. Some cities may be saved via a combination of sophisticated dikes and water gates. Other </w:t>
      </w:r>
      <w:r w:rsidRPr="009E29FA">
        <w:rPr>
          <w:b/>
          <w:highlight w:val="cyan"/>
          <w:u w:val="single"/>
        </w:rPr>
        <w:t>cities may be deemed hopeless</w:t>
      </w:r>
      <w:r w:rsidRPr="00FD27CA">
        <w:rPr>
          <w:b/>
          <w:u w:val="single"/>
        </w:rPr>
        <w:t xml:space="preserve"> and allowed to vanish under the ocean, </w:t>
      </w:r>
      <w:r w:rsidRPr="009E29FA">
        <w:rPr>
          <w:b/>
          <w:highlight w:val="cyan"/>
          <w:u w:val="single"/>
        </w:rPr>
        <w:t>creating mass migrations</w:t>
      </w:r>
      <w:r w:rsidRPr="00FD27CA">
        <w:rPr>
          <w:b/>
          <w:u w:val="single"/>
        </w:rPr>
        <w:t xml:space="preserve"> of people</w:t>
      </w:r>
      <w:r w:rsidRPr="003D7B2E">
        <w:rPr>
          <w:sz w:val="14"/>
          <w:szCs w:val="24"/>
        </w:rPr>
        <w:t xml:space="preserve">. </w:t>
      </w:r>
      <w:r w:rsidRPr="00FD27CA">
        <w:rPr>
          <w:b/>
          <w:u w:val="single"/>
        </w:rPr>
        <w:t xml:space="preserve">Since most of the commercial and population centers of the world are next to the ocean, </w:t>
      </w:r>
      <w:r w:rsidRPr="009E29FA">
        <w:rPr>
          <w:b/>
          <w:highlight w:val="cyan"/>
          <w:u w:val="single"/>
        </w:rPr>
        <w:t>this could have a disastrous effect on the world economy</w:t>
      </w:r>
      <w:r w:rsidRPr="003D7B2E">
        <w:rPr>
          <w:sz w:val="14"/>
          <w:szCs w:val="24"/>
        </w:rPr>
        <w:t>.</w:t>
      </w:r>
      <w:r w:rsidRPr="00FD27CA">
        <w:rPr>
          <w:sz w:val="12"/>
          <w:szCs w:val="24"/>
        </w:rPr>
        <w:t xml:space="preserve">¶ </w:t>
      </w:r>
      <w:r w:rsidRPr="003D7B2E">
        <w:rPr>
          <w:sz w:val="14"/>
          <w:szCs w:val="24"/>
        </w:rPr>
        <w:t xml:space="preserve">Even if some cities can be salvaged, there is still the danger that </w:t>
      </w:r>
      <w:r w:rsidRPr="00FD27CA">
        <w:rPr>
          <w:b/>
          <w:u w:val="single"/>
        </w:rPr>
        <w:t>large storms can send surges of water into a city, paralyzing its infrastructure</w:t>
      </w:r>
      <w:r w:rsidRPr="003D7B2E">
        <w:rPr>
          <w:sz w:val="14"/>
          <w:szCs w:val="24"/>
        </w:rPr>
        <w:t>. For example, in 1992 a huge storm surge flooded Manhattan, p</w:t>
      </w:r>
      <w:r w:rsidRPr="00D00E8F">
        <w:rPr>
          <w:sz w:val="14"/>
          <w:szCs w:val="24"/>
        </w:rPr>
        <w:t xml:space="preserve">aralyzing the subway system and trains to New Jersey. </w:t>
      </w:r>
      <w:r w:rsidRPr="00FD27CA">
        <w:rPr>
          <w:b/>
          <w:u w:val="single"/>
        </w:rPr>
        <w:t xml:space="preserve">With transportation flooded, </w:t>
      </w:r>
      <w:r w:rsidRPr="009E29FA">
        <w:rPr>
          <w:b/>
          <w:highlight w:val="cyan"/>
          <w:u w:val="single"/>
        </w:rPr>
        <w:t>the economy grinds to a halt</w:t>
      </w:r>
      <w:r w:rsidRPr="00FD27CA">
        <w:rPr>
          <w:b/>
          <w:u w:val="single"/>
        </w:rPr>
        <w:t>.</w:t>
      </w:r>
    </w:p>
    <w:p w14:paraId="0AB40CD4" w14:textId="77777777" w:rsidR="00991609" w:rsidRDefault="00991609" w:rsidP="00991609">
      <w:pPr>
        <w:pStyle w:val="Heading4"/>
      </w:pPr>
      <w:r>
        <w:t xml:space="preserve">Warming turns more internal links to the economy than the </w:t>
      </w:r>
      <w:proofErr w:type="spellStart"/>
      <w:r>
        <w:t>aff</w:t>
      </w:r>
      <w:proofErr w:type="spellEnd"/>
      <w:r>
        <w:t xml:space="preserve"> can solve</w:t>
      </w:r>
    </w:p>
    <w:p w14:paraId="385CDE02" w14:textId="77777777" w:rsidR="00991609" w:rsidRDefault="00991609" w:rsidP="00991609">
      <w:r>
        <w:rPr>
          <w:rStyle w:val="Style13ptBold"/>
        </w:rPr>
        <w:t>MBN</w:t>
      </w:r>
      <w:r w:rsidRPr="00665D6D">
        <w:rPr>
          <w:rStyle w:val="Style13ptBold"/>
        </w:rPr>
        <w:t xml:space="preserve"> 2007</w:t>
      </w:r>
      <w:r w:rsidRPr="009910FA">
        <w:rPr>
          <w:rStyle w:val="ColorfulGrid-Accent1Char"/>
        </w:rPr>
        <w:t xml:space="preserve">—(“Climate change will impact U.S. economy.” </w:t>
      </w:r>
      <w:r>
        <w:rPr>
          <w:rStyle w:val="ColorfulGrid-Accent1Char"/>
        </w:rPr>
        <w:t xml:space="preserve">Mongo Bay News, </w:t>
      </w:r>
      <w:r w:rsidRPr="009910FA">
        <w:rPr>
          <w:rStyle w:val="ColorfulGrid-Accent1Char"/>
        </w:rPr>
        <w:t>October 16, 2007. &lt;http://news.mongabay.com/2007/1016-climate.html)</w:t>
      </w:r>
    </w:p>
    <w:p w14:paraId="5DBDC705" w14:textId="77777777" w:rsidR="00991609" w:rsidRPr="009E29FA" w:rsidRDefault="00991609" w:rsidP="00991609">
      <w:pPr>
        <w:rPr>
          <w:rStyle w:val="StyleUnderline"/>
          <w:highlight w:val="cyan"/>
        </w:rPr>
      </w:pPr>
      <w:r w:rsidRPr="009E29FA">
        <w:rPr>
          <w:rStyle w:val="StyleUnderline"/>
          <w:highlight w:val="cyan"/>
        </w:rPr>
        <w:t>Climate change will have a significant economic impact on the U</w:t>
      </w:r>
      <w:r w:rsidRPr="00F44B88">
        <w:rPr>
          <w:sz w:val="16"/>
        </w:rPr>
        <w:t xml:space="preserve">nited </w:t>
      </w:r>
      <w:r w:rsidRPr="009E29FA">
        <w:rPr>
          <w:rStyle w:val="StyleUnderline"/>
          <w:highlight w:val="cyan"/>
        </w:rPr>
        <w:t>S</w:t>
      </w:r>
      <w:r w:rsidRPr="00F44B88">
        <w:rPr>
          <w:sz w:val="16"/>
        </w:rPr>
        <w:t>tates, reports a new study published by researchers from the University of Maryland. The report, The U.S. Economic Impacts of Climate Change and the Costs of Inaction, aggregates and analyzes previous economic research in order to develop a better estimate of the costs of climate change.  "</w:t>
      </w:r>
      <w:r w:rsidRPr="009E29FA">
        <w:rPr>
          <w:rStyle w:val="StyleUnderline"/>
          <w:highlight w:val="cyan"/>
        </w:rPr>
        <w:t>The range of climatic changes anticipated in the U</w:t>
      </w:r>
      <w:r w:rsidRPr="00F44B88">
        <w:rPr>
          <w:sz w:val="16"/>
        </w:rPr>
        <w:t xml:space="preserve">nited </w:t>
      </w:r>
      <w:r w:rsidRPr="009E29FA">
        <w:rPr>
          <w:rStyle w:val="StyleUnderline"/>
          <w:highlight w:val="cyan"/>
        </w:rPr>
        <w:t>S</w:t>
      </w:r>
      <w:r w:rsidRPr="00F44B88">
        <w:rPr>
          <w:sz w:val="16"/>
        </w:rPr>
        <w:t xml:space="preserve">tates — from rising sea levels to stronger and more frequent storms and extreme temperature events — </w:t>
      </w:r>
      <w:r w:rsidRPr="009E29FA">
        <w:rPr>
          <w:rStyle w:val="StyleUnderline"/>
          <w:highlight w:val="cyan"/>
        </w:rPr>
        <w:t>will have real impacts on the</w:t>
      </w:r>
      <w:r w:rsidRPr="00F44B88">
        <w:rPr>
          <w:sz w:val="16"/>
        </w:rPr>
        <w:t xml:space="preserve"> natural environment as well as human-made infrastructure and their </w:t>
      </w:r>
      <w:r w:rsidRPr="009E29FA">
        <w:rPr>
          <w:rStyle w:val="StyleUnderline"/>
          <w:highlight w:val="cyan"/>
        </w:rPr>
        <w:t>ability to contribute to economic activity and quality of life</w:t>
      </w:r>
      <w:r w:rsidRPr="00F44B88">
        <w:rPr>
          <w:sz w:val="16"/>
        </w:rPr>
        <w:t xml:space="preserve">," write the authors. "These impacts will vary across regions and sectors of the economy, leaving future governments, the private sector and citizens to face the full spectrum of direct and indirect costs accrued from increasing environmental damage and disruption." The authors say there has been limited research on the long-term costs of addressing </w:t>
      </w:r>
      <w:r w:rsidRPr="009E29FA">
        <w:rPr>
          <w:rStyle w:val="StyleUnderline"/>
          <w:highlight w:val="cyan"/>
        </w:rPr>
        <w:t>the economic impacts of climate change on the agricultural, manufacturing and public service sectors</w:t>
      </w:r>
      <w:r w:rsidRPr="00F44B88">
        <w:rPr>
          <w:sz w:val="16"/>
        </w:rPr>
        <w:t xml:space="preserve">. They argue that inaction </w:t>
      </w:r>
      <w:r w:rsidRPr="009E29FA">
        <w:rPr>
          <w:rStyle w:val="StyleUnderline"/>
          <w:highlight w:val="cyan"/>
        </w:rPr>
        <w:t>could</w:t>
      </w:r>
      <w:r w:rsidRPr="00F44B88">
        <w:rPr>
          <w:sz w:val="16"/>
        </w:rPr>
        <w:t xml:space="preserve"> steeply </w:t>
      </w:r>
      <w:r w:rsidRPr="009E29FA">
        <w:rPr>
          <w:rStyle w:val="StyleUnderline"/>
          <w:highlight w:val="cyan"/>
        </w:rPr>
        <w:t>increase the cost of adaptation.</w:t>
      </w:r>
      <w:r w:rsidRPr="00F44B88">
        <w:rPr>
          <w:sz w:val="16"/>
        </w:rPr>
        <w:t xml:space="preserve"> "</w:t>
      </w:r>
      <w:r w:rsidRPr="009E29FA">
        <w:rPr>
          <w:rStyle w:val="StyleUnderline"/>
          <w:highlight w:val="cyan"/>
        </w:rPr>
        <w:t>Climate change will affect every American economically in significant, dramatic ways</w:t>
      </w:r>
      <w:r w:rsidRPr="00F44B88">
        <w:rPr>
          <w:sz w:val="16"/>
        </w:rPr>
        <w:t>, and the longer it takes to respond, the greater the damage and the higher the costs," said lead researcher Matthias Ruth, director of the University of Maryland's Center for Integrative Environmental Research. "The national debate is often framed in terms of how much it will cost to reduce greenhouse gases, with little or no consideration of the cost of no response or the cost of waiting. Review and analysis of existing data suggest that delay will prove costly and tip the economic scales in favor of quicker strategic action." The report concludes: Economic impacts of climate change will occur throughout the country. Economic impacts will be unevenly distributed across regions and within the economy and society. Negative climate impacts will outweigh benefits for most sectors that provide essential goods and services to society.</w:t>
      </w:r>
      <w:r w:rsidRPr="009E29FA">
        <w:rPr>
          <w:rStyle w:val="StyleUnderline"/>
          <w:highlight w:val="cyan"/>
        </w:rPr>
        <w:t xml:space="preserve"> Climate change </w:t>
      </w:r>
      <w:r w:rsidRPr="00510405">
        <w:rPr>
          <w:rStyle w:val="StyleUnderline"/>
        </w:rPr>
        <w:t>impacts</w:t>
      </w:r>
      <w:r w:rsidRPr="009E29FA">
        <w:rPr>
          <w:rStyle w:val="StyleUnderline"/>
          <w:highlight w:val="cyan"/>
        </w:rPr>
        <w:t xml:space="preserve"> will place </w:t>
      </w:r>
      <w:r w:rsidRPr="00510405">
        <w:rPr>
          <w:rStyle w:val="StyleUnderline"/>
        </w:rPr>
        <w:t>immense</w:t>
      </w:r>
      <w:r w:rsidRPr="009E29FA">
        <w:rPr>
          <w:rStyle w:val="StyleUnderline"/>
          <w:highlight w:val="cyan"/>
        </w:rPr>
        <w:t xml:space="preserve"> strains on public </w:t>
      </w:r>
      <w:r w:rsidRPr="00510405">
        <w:rPr>
          <w:rStyle w:val="StyleUnderline"/>
        </w:rPr>
        <w:t>sector</w:t>
      </w:r>
      <w:r w:rsidRPr="009E29FA">
        <w:rPr>
          <w:rStyle w:val="StyleUnderline"/>
          <w:highlight w:val="cyan"/>
        </w:rPr>
        <w:t xml:space="preserve"> budgets. </w:t>
      </w:r>
      <w:r w:rsidRPr="00510405">
        <w:rPr>
          <w:rStyle w:val="StyleUnderline"/>
        </w:rPr>
        <w:t xml:space="preserve">Secondary effects of </w:t>
      </w:r>
      <w:r w:rsidRPr="009E29FA">
        <w:rPr>
          <w:rStyle w:val="StyleUnderline"/>
          <w:highlight w:val="cyan"/>
        </w:rPr>
        <w:t xml:space="preserve">climate impacts can include higher prices, reduced income and job losses. </w:t>
      </w:r>
    </w:p>
    <w:p w14:paraId="5488F1EB" w14:textId="77777777" w:rsidR="00991609" w:rsidRPr="00F44B88" w:rsidRDefault="00991609" w:rsidP="00991609"/>
    <w:p w14:paraId="24B59BD0" w14:textId="412E66FE" w:rsidR="00991609" w:rsidRDefault="00991609" w:rsidP="00991609">
      <w:pPr>
        <w:pStyle w:val="Heading3"/>
      </w:pPr>
      <w:r>
        <w:t>Turns Case---Climate---</w:t>
      </w:r>
      <w:proofErr w:type="spellStart"/>
      <w:r>
        <w:t>Heg</w:t>
      </w:r>
      <w:proofErr w:type="spellEnd"/>
    </w:p>
    <w:p w14:paraId="6627536D" w14:textId="77777777" w:rsidR="00991609" w:rsidRDefault="00991609" w:rsidP="00991609">
      <w:pPr>
        <w:pStyle w:val="Heading4"/>
      </w:pPr>
      <w:r>
        <w:t xml:space="preserve">Turn the </w:t>
      </w:r>
      <w:proofErr w:type="spellStart"/>
      <w:r>
        <w:t>heg</w:t>
      </w:r>
      <w:proofErr w:type="spellEnd"/>
    </w:p>
    <w:p w14:paraId="0DB866C6" w14:textId="77777777" w:rsidR="00991609" w:rsidRDefault="00991609" w:rsidP="00991609">
      <w:r w:rsidRPr="002F6A01">
        <w:rPr>
          <w:rStyle w:val="Style13ptBold"/>
        </w:rPr>
        <w:t>Matthew 8</w:t>
      </w:r>
      <w:r>
        <w:t xml:space="preserve"> – University of California, Irvine [Richard A., “Global Climate Change National Security Implications,” May, </w:t>
      </w:r>
      <w:hyperlink r:id="rId98" w:history="1">
        <w:r w:rsidRPr="00F234AE">
          <w:rPr>
            <w:rStyle w:val="Hyperlink"/>
          </w:rPr>
          <w:t>http://www.strategicstudiesinstitute.army.mil/pdffiles/PUB862.pdf</w:t>
        </w:r>
      </w:hyperlink>
      <w:r>
        <w:t>]</w:t>
      </w:r>
    </w:p>
    <w:p w14:paraId="764B7C2A" w14:textId="77777777" w:rsidR="00991609" w:rsidRPr="00F44B88" w:rsidRDefault="00991609" w:rsidP="00991609">
      <w:pPr>
        <w:pStyle w:val="evidencetext"/>
        <w:ind w:left="0"/>
        <w:rPr>
          <w:rFonts w:asciiTheme="minorHAnsi" w:hAnsiTheme="minorHAnsi" w:cstheme="minorHAnsi"/>
          <w:sz w:val="16"/>
        </w:rPr>
      </w:pPr>
      <w:r w:rsidRPr="00F44B88">
        <w:rPr>
          <w:rFonts w:asciiTheme="minorHAnsi" w:hAnsiTheme="minorHAnsi" w:cstheme="minorHAnsi"/>
          <w:sz w:val="16"/>
        </w:rPr>
        <w:t xml:space="preserve">Against this background, </w:t>
      </w:r>
      <w:r w:rsidRPr="009E29FA">
        <w:rPr>
          <w:rStyle w:val="StyleUnderline"/>
          <w:rFonts w:asciiTheme="minorHAnsi" w:hAnsiTheme="minorHAnsi" w:cstheme="minorHAnsi"/>
          <w:highlight w:val="cyan"/>
        </w:rPr>
        <w:t>climate change and security can be linked in a number of ways</w:t>
      </w:r>
      <w:r w:rsidRPr="00F44B88">
        <w:rPr>
          <w:rFonts w:asciiTheme="minorHAnsi" w:hAnsiTheme="minorHAnsi" w:cstheme="minorHAnsi"/>
          <w:sz w:val="16"/>
        </w:rPr>
        <w:t xml:space="preserve">. Where climate changes abruptly, security problems will be immediate and extensive and perhaps even existential. </w:t>
      </w:r>
      <w:r w:rsidRPr="009E29FA">
        <w:rPr>
          <w:rStyle w:val="StyleUnderline"/>
          <w:rFonts w:asciiTheme="minorHAnsi" w:eastAsiaTheme="majorEastAsia" w:hAnsiTheme="minorHAnsi" w:cstheme="minorHAnsi"/>
          <w:highlight w:val="cyan"/>
        </w:rPr>
        <w:t>We can easily envision threats on this scale in Bangladesh or other poor low-lying countries, but even here a significant number of Americans would be affected by a sudden barrage of massive flooding, Katrina-sized hurricanes, and tropical disease epidem</w:t>
      </w:r>
      <w:r w:rsidRPr="009E29FA">
        <w:rPr>
          <w:rStyle w:val="StyleUnderline"/>
          <w:rFonts w:asciiTheme="minorHAnsi" w:hAnsiTheme="minorHAnsi" w:cstheme="minorHAnsi"/>
          <w:highlight w:val="cyan"/>
        </w:rPr>
        <w:t>ics</w:t>
      </w:r>
      <w:r w:rsidRPr="009E29FA">
        <w:rPr>
          <w:rFonts w:asciiTheme="minorHAnsi" w:hAnsiTheme="minorHAnsi" w:cstheme="minorHAnsi"/>
          <w:b/>
          <w:szCs w:val="22"/>
          <w:highlight w:val="cyan"/>
          <w:u w:val="single"/>
        </w:rPr>
        <w:t>—</w:t>
      </w:r>
      <w:r w:rsidRPr="00F44B88">
        <w:rPr>
          <w:rFonts w:asciiTheme="minorHAnsi" w:hAnsiTheme="minorHAnsi" w:cstheme="minorHAnsi"/>
          <w:sz w:val="16"/>
        </w:rPr>
        <w:t xml:space="preserve">perhaps enough to make climate change a national security issue. </w:t>
      </w:r>
      <w:r w:rsidRPr="009E29FA">
        <w:rPr>
          <w:rStyle w:val="StyleUnderline"/>
          <w:rFonts w:asciiTheme="minorHAnsi" w:eastAsiaTheme="majorEastAsia" w:hAnsiTheme="minorHAnsi" w:cstheme="minorHAnsi"/>
          <w:highlight w:val="cyan"/>
        </w:rPr>
        <w:t>Another possible threat that we should take seriously is that of the gradual erosion of American power as endless demands are placed on it due to abrupt changes elsewhere</w:t>
      </w:r>
      <w:r w:rsidRPr="009E29FA">
        <w:rPr>
          <w:rStyle w:val="StyleUnderline"/>
          <w:rFonts w:asciiTheme="minorHAnsi" w:hAnsiTheme="minorHAnsi" w:cstheme="minorHAnsi"/>
          <w:highlight w:val="cyan"/>
        </w:rPr>
        <w:t>.</w:t>
      </w:r>
      <w:r w:rsidRPr="00F44B88">
        <w:rPr>
          <w:rStyle w:val="StyleUnderline"/>
          <w:rFonts w:asciiTheme="minorHAnsi" w:hAnsiTheme="minorHAnsi" w:cstheme="minorHAnsi"/>
        </w:rPr>
        <w:t xml:space="preserve"> </w:t>
      </w:r>
      <w:r w:rsidRPr="00F44B88">
        <w:rPr>
          <w:rFonts w:asciiTheme="minorHAnsi" w:hAnsiTheme="minorHAnsi" w:cstheme="minorHAnsi"/>
          <w:sz w:val="16"/>
        </w:rPr>
        <w:t>These are likely to arise as we face humanitarian disasters, as drought intensifies throughout Africa, and as South Asia collapses into conflict over things like fresh water. The greater our sense of interdependence, the greater our sense that national security depends on the welfare of things beyond our borders, and the more likely it is that the climate change will be a real security threat. This poses a big problem today</w:t>
      </w:r>
    </w:p>
    <w:p w14:paraId="48E746FA" w14:textId="77777777" w:rsidR="00991609" w:rsidRDefault="00991609" w:rsidP="00991609">
      <w:pPr>
        <w:pStyle w:val="Heading4"/>
      </w:pPr>
      <w:r>
        <w:t>Warming turns hegemony—Climate change military overstretch</w:t>
      </w:r>
    </w:p>
    <w:p w14:paraId="6B9AB810" w14:textId="77777777" w:rsidR="00991609" w:rsidRPr="00510405" w:rsidRDefault="00991609" w:rsidP="00991609">
      <w:r w:rsidRPr="009B3249">
        <w:rPr>
          <w:rStyle w:val="Style13ptBold"/>
        </w:rPr>
        <w:t>AP 2009</w:t>
      </w:r>
      <w:r w:rsidRPr="00510405">
        <w:t>—Fox News, August 9, 2009, “Report: Climate Change Could Warrant U.S. Military Action.,” http://www.foxnews.com/politics/elections/2009/08/09/report-climate-change-warrant-military-action</w:t>
      </w:r>
    </w:p>
    <w:p w14:paraId="29943673" w14:textId="77777777" w:rsidR="00991609" w:rsidRPr="00F44B88" w:rsidRDefault="00991609" w:rsidP="00991609">
      <w:pPr>
        <w:rPr>
          <w:sz w:val="16"/>
        </w:rPr>
      </w:pPr>
      <w:r w:rsidRPr="009E29FA">
        <w:rPr>
          <w:rStyle w:val="StyleUnderline"/>
          <w:highlight w:val="cyan"/>
        </w:rPr>
        <w:t>Climate change will pose</w:t>
      </w:r>
      <w:r w:rsidRPr="00F44B88">
        <w:rPr>
          <w:sz w:val="16"/>
        </w:rPr>
        <w:t xml:space="preserve"> profound </w:t>
      </w:r>
      <w:r w:rsidRPr="009E29FA">
        <w:rPr>
          <w:rStyle w:val="StyleUnderline"/>
          <w:highlight w:val="cyan"/>
        </w:rPr>
        <w:t>challenges to the</w:t>
      </w:r>
      <w:r w:rsidRPr="00F44B88">
        <w:rPr>
          <w:sz w:val="16"/>
        </w:rPr>
        <w:t xml:space="preserve"> </w:t>
      </w:r>
      <w:r w:rsidRPr="009E29FA">
        <w:rPr>
          <w:rStyle w:val="StyleUnderline"/>
          <w:highlight w:val="cyan"/>
        </w:rPr>
        <w:t>U</w:t>
      </w:r>
      <w:r w:rsidRPr="00F44B88">
        <w:rPr>
          <w:sz w:val="16"/>
        </w:rPr>
        <w:t xml:space="preserve">nited </w:t>
      </w:r>
      <w:r w:rsidRPr="009E29FA">
        <w:rPr>
          <w:rStyle w:val="StyleUnderline"/>
          <w:highlight w:val="cyan"/>
        </w:rPr>
        <w:t>S</w:t>
      </w:r>
      <w:r w:rsidRPr="00F44B88">
        <w:rPr>
          <w:sz w:val="16"/>
        </w:rPr>
        <w:t xml:space="preserve">tates in the coming decades, </w:t>
      </w:r>
      <w:r w:rsidRPr="009E29FA">
        <w:rPr>
          <w:rStyle w:val="StyleUnderline"/>
          <w:highlight w:val="cyan"/>
        </w:rPr>
        <w:t xml:space="preserve">raising the prospect of military intervention </w:t>
      </w:r>
      <w:r w:rsidRPr="00510405">
        <w:rPr>
          <w:rStyle w:val="StyleUnderline"/>
        </w:rPr>
        <w:t>to deal with its effects</w:t>
      </w:r>
      <w:r w:rsidRPr="00F44B88">
        <w:rPr>
          <w:sz w:val="16"/>
        </w:rPr>
        <w:t xml:space="preserve">, The New York Times reported, citing military and intelligence analysts. </w:t>
      </w:r>
      <w:r w:rsidRPr="009E29FA">
        <w:rPr>
          <w:rStyle w:val="StyleUnderline"/>
          <w:highlight w:val="cyan"/>
        </w:rPr>
        <w:t xml:space="preserve">Crises such as drought, </w:t>
      </w:r>
      <w:r w:rsidRPr="00510405">
        <w:rPr>
          <w:rStyle w:val="StyleUnderline"/>
        </w:rPr>
        <w:t>violent</w:t>
      </w:r>
      <w:r w:rsidRPr="009E29FA">
        <w:rPr>
          <w:rStyle w:val="StyleUnderline"/>
          <w:highlight w:val="cyan"/>
        </w:rPr>
        <w:t xml:space="preserve"> storms, </w:t>
      </w:r>
      <w:r w:rsidRPr="00510405">
        <w:rPr>
          <w:rStyle w:val="StyleUnderline"/>
        </w:rPr>
        <w:t>mass</w:t>
      </w:r>
      <w:r w:rsidRPr="009E29FA">
        <w:rPr>
          <w:rStyle w:val="StyleUnderline"/>
          <w:highlight w:val="cyan"/>
        </w:rPr>
        <w:t xml:space="preserve"> migration and pandemics could topple governments, feed terrorist movements or destabilize </w:t>
      </w:r>
      <w:r w:rsidRPr="00510405">
        <w:rPr>
          <w:rStyle w:val="StyleUnderline"/>
        </w:rPr>
        <w:t xml:space="preserve">entire </w:t>
      </w:r>
      <w:r w:rsidRPr="009E29FA">
        <w:rPr>
          <w:rStyle w:val="StyleUnderline"/>
          <w:highlight w:val="cyan"/>
        </w:rPr>
        <w:t>regions.</w:t>
      </w:r>
      <w:r w:rsidRPr="00F44B88">
        <w:rPr>
          <w:sz w:val="16"/>
        </w:rPr>
        <w:t xml:space="preserve"> The Times reported that for the first time, </w:t>
      </w:r>
      <w:r w:rsidRPr="009E29FA">
        <w:rPr>
          <w:rStyle w:val="StyleUnderline"/>
          <w:highlight w:val="cyan"/>
        </w:rPr>
        <w:t>intelligence agencies and the Pentagon are taking a</w:t>
      </w:r>
      <w:r w:rsidRPr="00F44B88">
        <w:rPr>
          <w:sz w:val="16"/>
        </w:rPr>
        <w:t xml:space="preserve"> hard </w:t>
      </w:r>
      <w:r w:rsidRPr="009E29FA">
        <w:rPr>
          <w:rStyle w:val="StyleUnderline"/>
          <w:highlight w:val="cyan"/>
        </w:rPr>
        <w:t>look at</w:t>
      </w:r>
      <w:r w:rsidRPr="00F44B88">
        <w:rPr>
          <w:sz w:val="16"/>
        </w:rPr>
        <w:t xml:space="preserve"> the possible </w:t>
      </w:r>
      <w:r w:rsidRPr="009E29FA">
        <w:rPr>
          <w:rStyle w:val="StyleUnderline"/>
          <w:highlight w:val="cyan"/>
        </w:rPr>
        <w:t>security implications</w:t>
      </w:r>
      <w:r w:rsidRPr="00F44B88">
        <w:rPr>
          <w:sz w:val="16"/>
        </w:rPr>
        <w:t xml:space="preserve"> resulting from climate change. In particular, sub-Saharan Africa, the Middle East and South and Southeast Asia, will face the prospect of food shortages, water </w:t>
      </w:r>
      <w:r w:rsidRPr="009E29FA">
        <w:rPr>
          <w:rStyle w:val="StyleUnderline"/>
          <w:highlight w:val="cyan"/>
        </w:rPr>
        <w:t>crises</w:t>
      </w:r>
      <w:r w:rsidRPr="00F44B88">
        <w:rPr>
          <w:sz w:val="16"/>
        </w:rPr>
        <w:t xml:space="preserve"> and catastrophic flooding driven by climate change that </w:t>
      </w:r>
      <w:r w:rsidRPr="009E29FA">
        <w:rPr>
          <w:rStyle w:val="StyleUnderline"/>
          <w:highlight w:val="cyan"/>
        </w:rPr>
        <w:t xml:space="preserve">could call for U.S. military response. </w:t>
      </w:r>
      <w:r w:rsidRPr="00F44B88">
        <w:rPr>
          <w:sz w:val="16"/>
        </w:rPr>
        <w:t xml:space="preserve">The </w:t>
      </w:r>
      <w:r w:rsidRPr="009E29FA">
        <w:rPr>
          <w:rStyle w:val="StyleUnderline"/>
          <w:highlight w:val="cyan"/>
        </w:rPr>
        <w:t>U.S. military</w:t>
      </w:r>
      <w:r w:rsidRPr="00F44B88">
        <w:rPr>
          <w:sz w:val="16"/>
        </w:rPr>
        <w:t xml:space="preserve"> also faces a direct challenge with climate change, the Times reported, because many of its </w:t>
      </w:r>
      <w:r w:rsidRPr="009E29FA">
        <w:rPr>
          <w:rStyle w:val="StyleUnderline"/>
          <w:highlight w:val="cyan"/>
        </w:rPr>
        <w:t xml:space="preserve">installations are vulnerable to storm surges and rising seas </w:t>
      </w:r>
      <w:r w:rsidRPr="00F44B88">
        <w:rPr>
          <w:sz w:val="16"/>
        </w:rPr>
        <w:t xml:space="preserve">and plans to protect naval stations in Norfolk, Va., and San Diego, Calif., are already underway. "The sense that climate change poses security and geopolitical challenges is central to the thinking of the State Department and the climate office," said Peter Ogden, chief of staff to Todd Stern, the State Department's top climate negotiator. A U.S. government study of glaciers released Thursday said climate change is melting America's glaciers at the fastest rate in recorded history, exposing the country to higher risks of drought and rising sea levels. "The observations show that the melt rate has definitely increased over the past 10 or 15 years," Ed </w:t>
      </w:r>
      <w:proofErr w:type="spellStart"/>
      <w:r w:rsidRPr="00F44B88">
        <w:rPr>
          <w:sz w:val="16"/>
        </w:rPr>
        <w:t>Josberger</w:t>
      </w:r>
      <w:proofErr w:type="spellEnd"/>
      <w:r w:rsidRPr="00F44B88">
        <w:rPr>
          <w:sz w:val="16"/>
        </w:rPr>
        <w:t>, a USGS scientist, said. "This certainly is a very strong indicator that climate change is occurring and its effects on glaciers are virtually worldwide."</w:t>
      </w:r>
    </w:p>
    <w:p w14:paraId="35F99E56" w14:textId="77777777" w:rsidR="00991609" w:rsidRPr="002F6A01" w:rsidRDefault="00991609" w:rsidP="00991609">
      <w:pPr>
        <w:pStyle w:val="evidencetext"/>
        <w:ind w:left="0"/>
        <w:rPr>
          <w:rFonts w:asciiTheme="minorHAnsi" w:hAnsiTheme="minorHAnsi"/>
        </w:rPr>
      </w:pPr>
    </w:p>
    <w:p w14:paraId="443C2ACD" w14:textId="77777777" w:rsidR="00991609" w:rsidRPr="00F44B88" w:rsidRDefault="00991609" w:rsidP="00991609"/>
    <w:p w14:paraId="5342C0FB" w14:textId="73F8C3B7" w:rsidR="00991609" w:rsidRDefault="00991609" w:rsidP="00991609">
      <w:pPr>
        <w:pStyle w:val="Heading3"/>
      </w:pPr>
      <w:r>
        <w:t>Turns Case---Climate---Oil</w:t>
      </w:r>
    </w:p>
    <w:p w14:paraId="42F2341A" w14:textId="77777777" w:rsidR="00991609" w:rsidRPr="00CC3AA8" w:rsidRDefault="00991609" w:rsidP="00991609">
      <w:pPr>
        <w:pStyle w:val="Heading4"/>
      </w:pPr>
      <w:r w:rsidRPr="00CC3AA8">
        <w:t>Global warming threatens US oil production</w:t>
      </w:r>
    </w:p>
    <w:p w14:paraId="60C597E5" w14:textId="77777777" w:rsidR="00991609" w:rsidRPr="00CC3AA8" w:rsidRDefault="00991609" w:rsidP="00991609">
      <w:r w:rsidRPr="00B068DE">
        <w:rPr>
          <w:rStyle w:val="Style13ptBold"/>
        </w:rPr>
        <w:t>Reuters</w:t>
      </w:r>
      <w:r w:rsidRPr="00CC3AA8">
        <w:t xml:space="preserve"> 20</w:t>
      </w:r>
      <w:r w:rsidRPr="00B068DE">
        <w:rPr>
          <w:rStyle w:val="Style13ptBold"/>
        </w:rPr>
        <w:t>07</w:t>
      </w:r>
      <w:r w:rsidRPr="00CC3AA8">
        <w:t>—</w:t>
      </w:r>
      <w:r>
        <w:t xml:space="preserve"> </w:t>
      </w:r>
      <w:r w:rsidRPr="00CC3AA8">
        <w:t>(“Global warming could threaten U.S. oil output.”  October 18, 2007. &lt;http://www.reuters.com/article/environmentNews/idUSN1836566920071018&gt;)</w:t>
      </w:r>
    </w:p>
    <w:p w14:paraId="17610CDA" w14:textId="77777777" w:rsidR="00991609" w:rsidRPr="00B068DE" w:rsidRDefault="00991609" w:rsidP="00991609">
      <w:pPr>
        <w:pStyle w:val="HotRoute"/>
        <w:ind w:left="0"/>
        <w:rPr>
          <w:rFonts w:asciiTheme="minorHAnsi" w:hAnsiTheme="minorHAnsi" w:cstheme="minorHAnsi"/>
          <w:sz w:val="16"/>
          <w:szCs w:val="22"/>
        </w:rPr>
      </w:pPr>
      <w:r w:rsidRPr="00B068DE">
        <w:rPr>
          <w:rFonts w:asciiTheme="minorHAnsi" w:hAnsiTheme="minorHAnsi" w:cstheme="minorHAnsi"/>
          <w:sz w:val="16"/>
          <w:szCs w:val="22"/>
        </w:rPr>
        <w:t xml:space="preserve">Global </w:t>
      </w:r>
      <w:r w:rsidRPr="009E29FA">
        <w:rPr>
          <w:rStyle w:val="StyleUnderline"/>
          <w:rFonts w:asciiTheme="minorHAnsi" w:hAnsiTheme="minorHAnsi" w:cstheme="minorHAnsi"/>
          <w:szCs w:val="22"/>
          <w:highlight w:val="cyan"/>
        </w:rPr>
        <w:t>warming</w:t>
      </w:r>
      <w:r w:rsidRPr="00B068DE">
        <w:rPr>
          <w:rStyle w:val="StyleUnderline"/>
          <w:rFonts w:asciiTheme="minorHAnsi" w:hAnsiTheme="minorHAnsi" w:cstheme="minorHAnsi"/>
          <w:szCs w:val="22"/>
        </w:rPr>
        <w:t xml:space="preserve"> may </w:t>
      </w:r>
      <w:r w:rsidRPr="009E29FA">
        <w:rPr>
          <w:rStyle w:val="StyleUnderline"/>
          <w:rFonts w:asciiTheme="minorHAnsi" w:hAnsiTheme="minorHAnsi" w:cstheme="minorHAnsi"/>
          <w:szCs w:val="22"/>
          <w:highlight w:val="cyan"/>
        </w:rPr>
        <w:t>produce stronger hurricanes that</w:t>
      </w:r>
      <w:r w:rsidRPr="00B068DE">
        <w:rPr>
          <w:rStyle w:val="StyleUnderline"/>
          <w:rFonts w:asciiTheme="minorHAnsi" w:hAnsiTheme="minorHAnsi" w:cstheme="minorHAnsi"/>
          <w:szCs w:val="22"/>
        </w:rPr>
        <w:t xml:space="preserve"> could </w:t>
      </w:r>
      <w:r w:rsidRPr="009E29FA">
        <w:rPr>
          <w:rStyle w:val="StyleUnderline"/>
          <w:rFonts w:asciiTheme="minorHAnsi" w:hAnsiTheme="minorHAnsi" w:cstheme="minorHAnsi"/>
          <w:szCs w:val="22"/>
          <w:highlight w:val="cyan"/>
        </w:rPr>
        <w:t>disrupt U.S. oil</w:t>
      </w:r>
      <w:r w:rsidRPr="00B068DE">
        <w:rPr>
          <w:rStyle w:val="StyleUnderline"/>
          <w:rFonts w:asciiTheme="minorHAnsi" w:hAnsiTheme="minorHAnsi" w:cstheme="minorHAnsi"/>
          <w:szCs w:val="22"/>
        </w:rPr>
        <w:t xml:space="preserve"> production</w:t>
      </w:r>
      <w:r w:rsidRPr="00B068DE">
        <w:rPr>
          <w:rFonts w:asciiTheme="minorHAnsi" w:hAnsiTheme="minorHAnsi" w:cstheme="minorHAnsi"/>
          <w:sz w:val="16"/>
          <w:szCs w:val="22"/>
        </w:rPr>
        <w:t xml:space="preserve"> in the Gulf of Mexico and damage ports and pipelines along the coast that move fuel supplies, a new government report said on Thursday. The report from a team of climate change experts and scientists at seven Energy Department laboratories is the first to provide details on the impact global warming could have on the U.S. energy sector. The report warns of more strong storms like </w:t>
      </w:r>
      <w:r w:rsidRPr="00B068DE">
        <w:rPr>
          <w:rStyle w:val="StyleUnderline"/>
          <w:rFonts w:asciiTheme="minorHAnsi" w:hAnsiTheme="minorHAnsi" w:cstheme="minorHAnsi"/>
          <w:szCs w:val="22"/>
        </w:rPr>
        <w:t xml:space="preserve">hurricanes </w:t>
      </w:r>
      <w:r w:rsidRPr="009E29FA">
        <w:rPr>
          <w:rStyle w:val="StyleUnderline"/>
          <w:rFonts w:asciiTheme="minorHAnsi" w:hAnsiTheme="minorHAnsi" w:cstheme="minorHAnsi"/>
          <w:szCs w:val="22"/>
          <w:highlight w:val="cyan"/>
        </w:rPr>
        <w:t>Katrina and Rita</w:t>
      </w:r>
      <w:r w:rsidRPr="00B068DE">
        <w:rPr>
          <w:rFonts w:asciiTheme="minorHAnsi" w:hAnsiTheme="minorHAnsi" w:cstheme="minorHAnsi"/>
          <w:sz w:val="16"/>
          <w:szCs w:val="22"/>
        </w:rPr>
        <w:t xml:space="preserve"> in 2005 that </w:t>
      </w:r>
      <w:r w:rsidRPr="009E29FA">
        <w:rPr>
          <w:rStyle w:val="StyleUnderline"/>
          <w:rFonts w:asciiTheme="minorHAnsi" w:hAnsiTheme="minorHAnsi" w:cstheme="minorHAnsi"/>
          <w:szCs w:val="22"/>
          <w:highlight w:val="cyan"/>
        </w:rPr>
        <w:t>destroy</w:t>
      </w:r>
      <w:r w:rsidRPr="009E29FA">
        <w:rPr>
          <w:rFonts w:asciiTheme="minorHAnsi" w:hAnsiTheme="minorHAnsi" w:cstheme="minorHAnsi"/>
          <w:sz w:val="16"/>
          <w:szCs w:val="22"/>
          <w:highlight w:val="cyan"/>
        </w:rPr>
        <w:t>ed</w:t>
      </w:r>
      <w:r w:rsidRPr="00B068DE">
        <w:rPr>
          <w:rFonts w:asciiTheme="minorHAnsi" w:hAnsiTheme="minorHAnsi" w:cstheme="minorHAnsi"/>
          <w:sz w:val="16"/>
          <w:szCs w:val="22"/>
        </w:rPr>
        <w:t xml:space="preserve"> over </w:t>
      </w:r>
      <w:r w:rsidRPr="009E29FA">
        <w:rPr>
          <w:rStyle w:val="StyleUnderline"/>
          <w:rFonts w:asciiTheme="minorHAnsi" w:hAnsiTheme="minorHAnsi" w:cstheme="minorHAnsi"/>
          <w:szCs w:val="22"/>
          <w:highlight w:val="cyan"/>
        </w:rPr>
        <w:t>100 offshore production platforms and damaged</w:t>
      </w:r>
      <w:r w:rsidRPr="00B068DE">
        <w:rPr>
          <w:rStyle w:val="StyleUnderline"/>
          <w:rFonts w:asciiTheme="minorHAnsi" w:hAnsiTheme="minorHAnsi" w:cstheme="minorHAnsi"/>
          <w:szCs w:val="22"/>
        </w:rPr>
        <w:t xml:space="preserve"> almost 600 </w:t>
      </w:r>
      <w:r w:rsidRPr="009E29FA">
        <w:rPr>
          <w:rStyle w:val="StyleUnderline"/>
          <w:rFonts w:asciiTheme="minorHAnsi" w:hAnsiTheme="minorHAnsi" w:cstheme="minorHAnsi"/>
          <w:szCs w:val="22"/>
          <w:highlight w:val="cyan"/>
        </w:rPr>
        <w:t>pipelines</w:t>
      </w:r>
      <w:r w:rsidRPr="00B068DE">
        <w:rPr>
          <w:rStyle w:val="StyleUnderline"/>
          <w:rFonts w:asciiTheme="minorHAnsi" w:hAnsiTheme="minorHAnsi" w:cstheme="minorHAnsi"/>
          <w:szCs w:val="22"/>
        </w:rPr>
        <w:t xml:space="preserve">. </w:t>
      </w:r>
      <w:r w:rsidRPr="00B068DE">
        <w:rPr>
          <w:rFonts w:asciiTheme="minorHAnsi" w:hAnsiTheme="minorHAnsi" w:cstheme="minorHAnsi"/>
          <w:sz w:val="16"/>
          <w:szCs w:val="22"/>
        </w:rPr>
        <w:t xml:space="preserve">As a result, </w:t>
      </w:r>
      <w:r w:rsidRPr="00B068DE">
        <w:rPr>
          <w:rStyle w:val="StyleUnderline"/>
          <w:rFonts w:asciiTheme="minorHAnsi" w:hAnsiTheme="minorHAnsi" w:cstheme="minorHAnsi"/>
          <w:szCs w:val="22"/>
        </w:rPr>
        <w:t xml:space="preserve">a large chunk of </w:t>
      </w:r>
      <w:r w:rsidRPr="009E29FA">
        <w:rPr>
          <w:rStyle w:val="StyleUnderline"/>
          <w:rFonts w:asciiTheme="minorHAnsi" w:hAnsiTheme="minorHAnsi" w:cstheme="minorHAnsi"/>
          <w:szCs w:val="22"/>
          <w:highlight w:val="cyan"/>
        </w:rPr>
        <w:t xml:space="preserve">U.S. </w:t>
      </w:r>
      <w:r w:rsidRPr="009E29FA">
        <w:rPr>
          <w:rStyle w:val="Emphasis"/>
          <w:rFonts w:asciiTheme="minorHAnsi" w:eastAsiaTheme="majorEastAsia" w:hAnsiTheme="minorHAnsi" w:cstheme="minorHAnsi"/>
          <w:szCs w:val="22"/>
          <w:highlight w:val="cyan"/>
        </w:rPr>
        <w:t>oil and natural gas</w:t>
      </w:r>
      <w:r w:rsidRPr="009E29FA">
        <w:rPr>
          <w:rStyle w:val="StyleUnderline"/>
          <w:rFonts w:asciiTheme="minorHAnsi" w:hAnsiTheme="minorHAnsi" w:cstheme="minorHAnsi"/>
          <w:szCs w:val="22"/>
          <w:highlight w:val="cyan"/>
        </w:rPr>
        <w:t xml:space="preserve"> production was shut in for months</w:t>
      </w:r>
      <w:r w:rsidRPr="00B068DE">
        <w:rPr>
          <w:rStyle w:val="StyleUnderline"/>
          <w:rFonts w:asciiTheme="minorHAnsi" w:hAnsiTheme="minorHAnsi" w:cstheme="minorHAnsi"/>
          <w:szCs w:val="22"/>
        </w:rPr>
        <w:t>,</w:t>
      </w:r>
      <w:r w:rsidRPr="00B068DE">
        <w:rPr>
          <w:rFonts w:asciiTheme="minorHAnsi" w:hAnsiTheme="minorHAnsi" w:cstheme="minorHAnsi"/>
          <w:sz w:val="16"/>
          <w:szCs w:val="22"/>
        </w:rPr>
        <w:t xml:space="preserve"> onshore pipelines were unable to transport gasoline supplies to major cities and pump prices hit record highs across the country. "Increases in storm intensity could threaten further (energy supply) disruptions of the sorts experienced in 2005," the report said.</w:t>
      </w:r>
    </w:p>
    <w:p w14:paraId="0136C6D0" w14:textId="77777777" w:rsidR="00991609" w:rsidRPr="00F44B88" w:rsidRDefault="00991609" w:rsidP="00991609"/>
    <w:p w14:paraId="2D75D535" w14:textId="477CB63C" w:rsidR="00991609" w:rsidRDefault="00991609" w:rsidP="00991609">
      <w:pPr>
        <w:pStyle w:val="Heading3"/>
      </w:pPr>
      <w:r>
        <w:t>Turns Case---Climate---</w:t>
      </w:r>
      <w:proofErr w:type="spellStart"/>
      <w:r>
        <w:t>Prolif</w:t>
      </w:r>
      <w:proofErr w:type="spellEnd"/>
    </w:p>
    <w:p w14:paraId="1C811C36" w14:textId="77777777" w:rsidR="00991609" w:rsidRDefault="00991609" w:rsidP="00991609">
      <w:pPr>
        <w:pStyle w:val="Heading4"/>
      </w:pPr>
      <w:r>
        <w:t xml:space="preserve">Climate turns </w:t>
      </w:r>
      <w:proofErr w:type="spellStart"/>
      <w:r>
        <w:t>prolif</w:t>
      </w:r>
      <w:proofErr w:type="spellEnd"/>
      <w:r>
        <w:t xml:space="preserve">---creates the motive---and turns the economy </w:t>
      </w:r>
    </w:p>
    <w:p w14:paraId="20240D50" w14:textId="77777777" w:rsidR="00991609" w:rsidRPr="004E0C26" w:rsidRDefault="00991609" w:rsidP="00991609">
      <w:r w:rsidRPr="004E0C26">
        <w:t xml:space="preserve">Nader </w:t>
      </w:r>
      <w:proofErr w:type="spellStart"/>
      <w:r w:rsidRPr="00A6015A">
        <w:rPr>
          <w:rStyle w:val="Style13ptBold"/>
        </w:rPr>
        <w:t>Elhefnawy</w:t>
      </w:r>
      <w:proofErr w:type="spellEnd"/>
      <w:r w:rsidRPr="00A6015A">
        <w:rPr>
          <w:rStyle w:val="Style13ptBold"/>
        </w:rPr>
        <w:t xml:space="preserve"> 8</w:t>
      </w:r>
      <w:r w:rsidRPr="004E0C26">
        <w:t xml:space="preserve">, Professor of English at the University of Miami, writer on IR published in journals including International Security, </w:t>
      </w:r>
      <w:proofErr w:type="spellStart"/>
      <w:r w:rsidRPr="004E0C26">
        <w:t>Astropolitics</w:t>
      </w:r>
      <w:proofErr w:type="spellEnd"/>
      <w:r w:rsidRPr="004E0C26">
        <w:t>, and Survival, Autumn 2008, “The Next Wave of Nuclear Proliferation,” Parameters: Th</w:t>
      </w:r>
      <w:r>
        <w:t>e US Army War College Quarterly</w:t>
      </w:r>
      <w:r w:rsidRPr="004E0C26">
        <w:t xml:space="preserve"> </w:t>
      </w:r>
    </w:p>
    <w:p w14:paraId="221F6F0C" w14:textId="77777777" w:rsidR="00991609" w:rsidRPr="00F44B88" w:rsidRDefault="00991609" w:rsidP="00991609">
      <w:pPr>
        <w:rPr>
          <w:sz w:val="16"/>
        </w:rPr>
      </w:pPr>
      <w:r w:rsidRPr="00F44B88">
        <w:rPr>
          <w:sz w:val="16"/>
        </w:rPr>
        <w:t xml:space="preserve">The rationale driving the shift to nuclear energy in the first place (energy and </w:t>
      </w:r>
      <w:r w:rsidRPr="009E29FA">
        <w:rPr>
          <w:rStyle w:val="Emphasis"/>
          <w:highlight w:val="cyan"/>
        </w:rPr>
        <w:t>climate stress</w:t>
      </w:r>
      <w:r w:rsidRPr="009E29FA">
        <w:rPr>
          <w:sz w:val="16"/>
          <w:highlight w:val="cyan"/>
        </w:rPr>
        <w:t xml:space="preserve">) </w:t>
      </w:r>
      <w:r w:rsidRPr="009E29FA">
        <w:rPr>
          <w:rStyle w:val="StyleUnderline"/>
          <w:highlight w:val="cyan"/>
        </w:rPr>
        <w:t>will</w:t>
      </w:r>
      <w:r w:rsidRPr="00F44B88">
        <w:rPr>
          <w:sz w:val="16"/>
        </w:rPr>
        <w:t xml:space="preserve"> increasingly </w:t>
      </w:r>
      <w:r w:rsidRPr="009E29FA">
        <w:rPr>
          <w:rStyle w:val="StyleUnderline"/>
          <w:highlight w:val="cyan"/>
        </w:rPr>
        <w:t>translate into</w:t>
      </w:r>
      <w:r w:rsidRPr="00F44B88">
        <w:rPr>
          <w:sz w:val="16"/>
        </w:rPr>
        <w:t xml:space="preserve"> </w:t>
      </w:r>
      <w:r w:rsidRPr="00AC45A7">
        <w:rPr>
          <w:rStyle w:val="StyleUnderline"/>
        </w:rPr>
        <w:t xml:space="preserve">greater </w:t>
      </w:r>
      <w:r w:rsidRPr="009E29FA">
        <w:rPr>
          <w:rStyle w:val="StyleUnderline"/>
          <w:highlight w:val="cyan"/>
        </w:rPr>
        <w:t>motivation</w:t>
      </w:r>
      <w:r w:rsidRPr="00F44B88">
        <w:rPr>
          <w:sz w:val="16"/>
        </w:rPr>
        <w:t xml:space="preserve"> on the part of some actors </w:t>
      </w:r>
      <w:r w:rsidRPr="009E29FA">
        <w:rPr>
          <w:rStyle w:val="StyleUnderline"/>
          <w:highlight w:val="cyan"/>
        </w:rPr>
        <w:t>to pursue a nuclear capability</w:t>
      </w:r>
      <w:r w:rsidRPr="009E29FA">
        <w:rPr>
          <w:sz w:val="16"/>
          <w:highlight w:val="cyan"/>
        </w:rPr>
        <w:t xml:space="preserve">. </w:t>
      </w:r>
      <w:r w:rsidRPr="009E29FA">
        <w:rPr>
          <w:rStyle w:val="Emphasis"/>
          <w:highlight w:val="cyan"/>
        </w:rPr>
        <w:t>Broad economic disruption</w:t>
      </w:r>
      <w:r w:rsidRPr="009E29FA">
        <w:rPr>
          <w:sz w:val="16"/>
          <w:highlight w:val="cyan"/>
        </w:rPr>
        <w:t xml:space="preserve"> </w:t>
      </w:r>
      <w:r w:rsidRPr="009E29FA">
        <w:rPr>
          <w:rStyle w:val="StyleUnderline"/>
          <w:highlight w:val="cyan"/>
        </w:rPr>
        <w:t>is</w:t>
      </w:r>
      <w:r w:rsidRPr="00F44B88">
        <w:rPr>
          <w:sz w:val="16"/>
        </w:rPr>
        <w:t xml:space="preserve"> </w:t>
      </w:r>
      <w:r w:rsidRPr="00AC45A7">
        <w:rPr>
          <w:rStyle w:val="StyleUnderline"/>
        </w:rPr>
        <w:t xml:space="preserve">nearly </w:t>
      </w:r>
      <w:r w:rsidRPr="009E29FA">
        <w:rPr>
          <w:rStyle w:val="StyleUnderline"/>
          <w:highlight w:val="cyan"/>
        </w:rPr>
        <w:t>certain</w:t>
      </w:r>
      <w:r w:rsidRPr="00AC45A7">
        <w:rPr>
          <w:rStyle w:val="StyleUnderline"/>
        </w:rPr>
        <w:t xml:space="preserve"> as the result of</w:t>
      </w:r>
      <w:r w:rsidRPr="00F44B88">
        <w:rPr>
          <w:sz w:val="16"/>
        </w:rPr>
        <w:t xml:space="preserve"> the tightening of oil supplies and the climate changes this scenario anticipates. </w:t>
      </w:r>
      <w:r w:rsidRPr="00AC45A7">
        <w:rPr>
          <w:rStyle w:val="StyleUnderline"/>
        </w:rPr>
        <w:t>Politically, this may translate into</w:t>
      </w:r>
      <w:r w:rsidRPr="00F44B88">
        <w:rPr>
          <w:sz w:val="16"/>
        </w:rPr>
        <w:t xml:space="preserve"> </w:t>
      </w:r>
      <w:r w:rsidRPr="00AC45A7">
        <w:rPr>
          <w:rStyle w:val="StyleUnderline"/>
        </w:rPr>
        <w:t>changes in the distribution of international power</w:t>
      </w:r>
      <w:r w:rsidRPr="00F44B88">
        <w:rPr>
          <w:sz w:val="16"/>
        </w:rPr>
        <w:t xml:space="preserve"> depending on individual states’ ability to cope (as with wealthier nations, or ones with energy-efficient economies), or even profit from these conditions (for instance, oil exporters); while </w:t>
      </w:r>
      <w:r w:rsidRPr="00AC45A7">
        <w:rPr>
          <w:rStyle w:val="StyleUnderline"/>
        </w:rPr>
        <w:t>the most vulnerable states may collapse, creating</w:t>
      </w:r>
      <w:r w:rsidRPr="00F44B88">
        <w:rPr>
          <w:sz w:val="16"/>
        </w:rPr>
        <w:t xml:space="preserve"> even greater problems for the international community (havens for crime, </w:t>
      </w:r>
      <w:r w:rsidRPr="00AC45A7">
        <w:rPr>
          <w:rStyle w:val="StyleUnderline"/>
        </w:rPr>
        <w:t>terrorism, or refugee flows</w:t>
      </w:r>
      <w:r w:rsidRPr="00F44B88">
        <w:rPr>
          <w:sz w:val="16"/>
        </w:rPr>
        <w:t xml:space="preserve">). 27 </w:t>
      </w:r>
      <w:r w:rsidRPr="00D22A01">
        <w:rPr>
          <w:rStyle w:val="Emphasis"/>
        </w:rPr>
        <w:t xml:space="preserve">Intensified </w:t>
      </w:r>
      <w:r w:rsidRPr="009E29FA">
        <w:rPr>
          <w:rStyle w:val="Emphasis"/>
          <w:highlight w:val="cyan"/>
        </w:rPr>
        <w:t>conflict</w:t>
      </w:r>
      <w:r w:rsidRPr="009E29FA">
        <w:rPr>
          <w:sz w:val="16"/>
          <w:highlight w:val="cyan"/>
        </w:rPr>
        <w:t xml:space="preserve"> </w:t>
      </w:r>
      <w:r w:rsidRPr="009E29FA">
        <w:rPr>
          <w:rStyle w:val="StyleUnderline"/>
          <w:highlight w:val="cyan"/>
        </w:rPr>
        <w:t>over</w:t>
      </w:r>
      <w:r w:rsidRPr="00AC45A7">
        <w:rPr>
          <w:rStyle w:val="StyleUnderline"/>
        </w:rPr>
        <w:t xml:space="preserve"> territory and waters rich in energy and</w:t>
      </w:r>
      <w:r w:rsidRPr="00F44B88">
        <w:rPr>
          <w:sz w:val="16"/>
        </w:rPr>
        <w:t xml:space="preserve"> other </w:t>
      </w:r>
      <w:r w:rsidRPr="009E29FA">
        <w:rPr>
          <w:rStyle w:val="StyleUnderline"/>
          <w:highlight w:val="cyan"/>
        </w:rPr>
        <w:t>resources will</w:t>
      </w:r>
      <w:r w:rsidRPr="009E29FA">
        <w:rPr>
          <w:sz w:val="16"/>
          <w:highlight w:val="cyan"/>
        </w:rPr>
        <w:t xml:space="preserve"> </w:t>
      </w:r>
      <w:r w:rsidRPr="009E29FA">
        <w:rPr>
          <w:rStyle w:val="StyleUnderline"/>
          <w:highlight w:val="cyan"/>
        </w:rPr>
        <w:t>become</w:t>
      </w:r>
      <w:r w:rsidRPr="00AC45A7">
        <w:rPr>
          <w:rStyle w:val="StyleUnderline"/>
        </w:rPr>
        <w:t xml:space="preserve"> increasingly </w:t>
      </w:r>
      <w:r w:rsidRPr="009E29FA">
        <w:rPr>
          <w:rStyle w:val="StyleUnderline"/>
          <w:highlight w:val="cyan"/>
        </w:rPr>
        <w:t>likely</w:t>
      </w:r>
      <w:r w:rsidRPr="009E29FA">
        <w:rPr>
          <w:sz w:val="16"/>
          <w:highlight w:val="cyan"/>
        </w:rPr>
        <w:t>.</w:t>
      </w:r>
      <w:r w:rsidRPr="009E29FA">
        <w:rPr>
          <w:sz w:val="12"/>
          <w:highlight w:val="cyan"/>
        </w:rPr>
        <w:t>¶</w:t>
      </w:r>
      <w:r w:rsidRPr="009E29FA">
        <w:rPr>
          <w:sz w:val="16"/>
          <w:highlight w:val="cyan"/>
        </w:rPr>
        <w:t xml:space="preserve"> </w:t>
      </w:r>
      <w:r w:rsidRPr="009E29FA">
        <w:rPr>
          <w:rStyle w:val="StyleUnderline"/>
          <w:highlight w:val="cyan"/>
        </w:rPr>
        <w:t>Alliances</w:t>
      </w:r>
      <w:r w:rsidRPr="00AC45A7">
        <w:rPr>
          <w:rStyle w:val="StyleUnderline"/>
        </w:rPr>
        <w:t xml:space="preserve">, trading relationships, and other arrangements </w:t>
      </w:r>
      <w:r w:rsidRPr="009E29FA">
        <w:rPr>
          <w:rStyle w:val="StyleUnderline"/>
          <w:highlight w:val="cyan"/>
        </w:rPr>
        <w:t>will be in flux</w:t>
      </w:r>
      <w:r w:rsidRPr="00F44B88">
        <w:rPr>
          <w:sz w:val="16"/>
        </w:rPr>
        <w:t xml:space="preserve">, and </w:t>
      </w:r>
      <w:r w:rsidRPr="00AC45A7">
        <w:rPr>
          <w:rStyle w:val="StyleUnderline"/>
        </w:rPr>
        <w:t xml:space="preserve">when </w:t>
      </w:r>
      <w:r w:rsidRPr="009E29FA">
        <w:rPr>
          <w:rStyle w:val="StyleUnderline"/>
          <w:highlight w:val="cyan"/>
        </w:rPr>
        <w:t>combined with</w:t>
      </w:r>
      <w:r w:rsidRPr="00AC45A7">
        <w:rPr>
          <w:rStyle w:val="StyleUnderline"/>
        </w:rPr>
        <w:t xml:space="preserve"> the associated </w:t>
      </w:r>
      <w:r w:rsidRPr="009E29FA">
        <w:rPr>
          <w:rStyle w:val="StyleUnderline"/>
          <w:highlight w:val="cyan"/>
        </w:rPr>
        <w:t>anxiety and vulnerability may</w:t>
      </w:r>
      <w:r w:rsidRPr="009E29FA">
        <w:rPr>
          <w:sz w:val="16"/>
          <w:highlight w:val="cyan"/>
        </w:rPr>
        <w:t xml:space="preserve"> </w:t>
      </w:r>
      <w:r w:rsidRPr="009E29FA">
        <w:rPr>
          <w:rStyle w:val="Emphasis"/>
          <w:highlight w:val="cyan"/>
        </w:rPr>
        <w:t>exacerbate a desire</w:t>
      </w:r>
      <w:r w:rsidRPr="00D22A01">
        <w:rPr>
          <w:rStyle w:val="Emphasis"/>
        </w:rPr>
        <w:t xml:space="preserve"> on the part of certain states</w:t>
      </w:r>
      <w:r w:rsidRPr="00F44B88">
        <w:rPr>
          <w:sz w:val="16"/>
        </w:rPr>
        <w:t xml:space="preserve"> </w:t>
      </w:r>
      <w:r w:rsidRPr="009E29FA">
        <w:rPr>
          <w:rStyle w:val="StyleUnderline"/>
          <w:highlight w:val="cyan"/>
        </w:rPr>
        <w:t>to</w:t>
      </w:r>
      <w:r w:rsidRPr="009E29FA">
        <w:rPr>
          <w:sz w:val="16"/>
          <w:highlight w:val="cyan"/>
        </w:rPr>
        <w:t xml:space="preserve"> </w:t>
      </w:r>
      <w:r w:rsidRPr="009E29FA">
        <w:rPr>
          <w:rStyle w:val="StyleUnderline"/>
          <w:highlight w:val="cyan"/>
        </w:rPr>
        <w:t>minimize their vulnerability.</w:t>
      </w:r>
      <w:r w:rsidRPr="009E29FA">
        <w:rPr>
          <w:sz w:val="16"/>
          <w:highlight w:val="cyan"/>
        </w:rPr>
        <w:t xml:space="preserve"> </w:t>
      </w:r>
      <w:r w:rsidRPr="009E29FA">
        <w:rPr>
          <w:rStyle w:val="StyleUnderline"/>
          <w:highlight w:val="cyan"/>
        </w:rPr>
        <w:t>A goal</w:t>
      </w:r>
      <w:r w:rsidRPr="00AC45A7">
        <w:rPr>
          <w:rStyle w:val="StyleUnderline"/>
        </w:rPr>
        <w:t xml:space="preserve"> which</w:t>
      </w:r>
      <w:r w:rsidRPr="00F44B88">
        <w:rPr>
          <w:sz w:val="16"/>
        </w:rPr>
        <w:t xml:space="preserve"> </w:t>
      </w:r>
      <w:r w:rsidRPr="009E29FA">
        <w:rPr>
          <w:rStyle w:val="Emphasis"/>
          <w:highlight w:val="cyan"/>
        </w:rPr>
        <w:t>nuclear weapons</w:t>
      </w:r>
      <w:r w:rsidRPr="009E29FA">
        <w:rPr>
          <w:sz w:val="16"/>
          <w:highlight w:val="cyan"/>
        </w:rPr>
        <w:t xml:space="preserve"> </w:t>
      </w:r>
      <w:r w:rsidRPr="009E29FA">
        <w:rPr>
          <w:rStyle w:val="StyleUnderline"/>
          <w:highlight w:val="cyan"/>
        </w:rPr>
        <w:t>have</w:t>
      </w:r>
      <w:r w:rsidRPr="00F44B88">
        <w:rPr>
          <w:sz w:val="16"/>
        </w:rPr>
        <w:t xml:space="preserve"> long </w:t>
      </w:r>
      <w:r w:rsidRPr="009E29FA">
        <w:rPr>
          <w:rStyle w:val="StyleUnderline"/>
          <w:highlight w:val="cyan"/>
        </w:rPr>
        <w:t>been</w:t>
      </w:r>
      <w:r w:rsidRPr="00AC45A7">
        <w:rPr>
          <w:rStyle w:val="StyleUnderline"/>
        </w:rPr>
        <w:t xml:space="preserve"> viewed as </w:t>
      </w:r>
      <w:r w:rsidRPr="009E29FA">
        <w:rPr>
          <w:rStyle w:val="StyleUnderline"/>
          <w:highlight w:val="cyan"/>
        </w:rPr>
        <w:t>a cheap way of achieving</w:t>
      </w:r>
      <w:r w:rsidRPr="009E29FA">
        <w:rPr>
          <w:sz w:val="16"/>
          <w:highlight w:val="cyan"/>
        </w:rPr>
        <w:t>.</w:t>
      </w:r>
      <w:r w:rsidRPr="00F44B88">
        <w:rPr>
          <w:sz w:val="16"/>
        </w:rPr>
        <w:t xml:space="preserve"> </w:t>
      </w:r>
      <w:r w:rsidRPr="00AC45A7">
        <w:rPr>
          <w:rStyle w:val="StyleUnderline"/>
        </w:rPr>
        <w:t>The</w:t>
      </w:r>
      <w:r w:rsidRPr="00F44B88">
        <w:rPr>
          <w:sz w:val="16"/>
        </w:rPr>
        <w:t xml:space="preserve"> </w:t>
      </w:r>
      <w:r w:rsidRPr="00AC45A7">
        <w:rPr>
          <w:rStyle w:val="StyleUnderline"/>
        </w:rPr>
        <w:t>“</w:t>
      </w:r>
      <w:proofErr w:type="spellStart"/>
      <w:r w:rsidRPr="00AC45A7">
        <w:rPr>
          <w:rStyle w:val="StyleUnderline"/>
        </w:rPr>
        <w:t>nuclearization</w:t>
      </w:r>
      <w:proofErr w:type="spellEnd"/>
      <w:r w:rsidRPr="00AC45A7">
        <w:rPr>
          <w:rStyle w:val="StyleUnderline"/>
        </w:rPr>
        <w:t>” of a single state can induce a chain reaction across a region</w:t>
      </w:r>
      <w:r w:rsidRPr="00F44B88">
        <w:rPr>
          <w:sz w:val="16"/>
        </w:rPr>
        <w:t xml:space="preserve">. The </w:t>
      </w:r>
      <w:proofErr w:type="spellStart"/>
      <w:r w:rsidRPr="00F44B88">
        <w:rPr>
          <w:sz w:val="16"/>
        </w:rPr>
        <w:t>nuclearization</w:t>
      </w:r>
      <w:proofErr w:type="spellEnd"/>
      <w:r w:rsidRPr="00F44B88">
        <w:rPr>
          <w:sz w:val="16"/>
        </w:rPr>
        <w:t xml:space="preserve"> of China spurred India and in turn Pakistan to follow suit, and the Argentinean and Brazilian nuclear programs fed off one another. Today the possibility that a nuclear North Korea may lead South Korea or Japan to acquire nuclear weapons is often discussed. 28 In the Middle East there are signs that Saudi Arabia is reviewing its nuclear options, and a nuclear-armed Iran may encourage the Saudis and others in the region to continue down this path. 29</w:t>
      </w:r>
      <w:r w:rsidRPr="00F44B88">
        <w:rPr>
          <w:sz w:val="12"/>
        </w:rPr>
        <w:t>¶</w:t>
      </w:r>
      <w:r w:rsidRPr="00F44B88">
        <w:rPr>
          <w:sz w:val="16"/>
        </w:rPr>
        <w:t xml:space="preserve"> </w:t>
      </w:r>
      <w:r w:rsidRPr="00AC45A7">
        <w:rPr>
          <w:rStyle w:val="StyleUnderline"/>
        </w:rPr>
        <w:t>With nuclear technology more widely available</w:t>
      </w:r>
      <w:r w:rsidRPr="00F44B88">
        <w:rPr>
          <w:sz w:val="16"/>
        </w:rPr>
        <w:t xml:space="preserve"> </w:t>
      </w:r>
      <w:r w:rsidRPr="00AC45A7">
        <w:rPr>
          <w:rStyle w:val="StyleUnderline"/>
        </w:rPr>
        <w:t>these actions can be taken</w:t>
      </w:r>
      <w:r w:rsidRPr="00F44B88">
        <w:rPr>
          <w:sz w:val="16"/>
        </w:rPr>
        <w:t xml:space="preserve"> </w:t>
      </w:r>
      <w:r w:rsidRPr="00AC45A7">
        <w:rPr>
          <w:rStyle w:val="StyleUnderline"/>
        </w:rPr>
        <w:t>much more rapidly and at less cost</w:t>
      </w:r>
      <w:r w:rsidRPr="00F44B88">
        <w:rPr>
          <w:sz w:val="16"/>
        </w:rPr>
        <w:t xml:space="preserve">. </w:t>
      </w:r>
      <w:r w:rsidRPr="009E29FA">
        <w:rPr>
          <w:rStyle w:val="StyleUnderline"/>
          <w:highlight w:val="cyan"/>
        </w:rPr>
        <w:t>Those pursuing this</w:t>
      </w:r>
      <w:r w:rsidRPr="00F44B88">
        <w:rPr>
          <w:sz w:val="16"/>
        </w:rPr>
        <w:t xml:space="preserve"> course of action </w:t>
      </w:r>
      <w:r w:rsidRPr="009E29FA">
        <w:rPr>
          <w:rStyle w:val="StyleUnderline"/>
          <w:highlight w:val="cyan"/>
        </w:rPr>
        <w:t>will find it</w:t>
      </w:r>
      <w:r w:rsidRPr="00AC45A7">
        <w:rPr>
          <w:rStyle w:val="StyleUnderline"/>
        </w:rPr>
        <w:t xml:space="preserve"> a </w:t>
      </w:r>
      <w:r w:rsidRPr="009E29FA">
        <w:rPr>
          <w:rStyle w:val="StyleUnderline"/>
          <w:highlight w:val="cyan"/>
        </w:rPr>
        <w:t>simple</w:t>
      </w:r>
      <w:r w:rsidRPr="00AC45A7">
        <w:rPr>
          <w:rStyle w:val="StyleUnderline"/>
        </w:rPr>
        <w:t xml:space="preserve"> matter </w:t>
      </w:r>
      <w:r w:rsidRPr="009E29FA">
        <w:rPr>
          <w:rStyle w:val="StyleUnderline"/>
          <w:highlight w:val="cyan"/>
        </w:rPr>
        <w:t>to</w:t>
      </w:r>
      <w:r w:rsidRPr="009E29FA">
        <w:rPr>
          <w:sz w:val="16"/>
          <w:highlight w:val="cyan"/>
        </w:rPr>
        <w:t xml:space="preserve"> </w:t>
      </w:r>
      <w:r w:rsidRPr="009E29FA">
        <w:rPr>
          <w:rStyle w:val="Emphasis"/>
          <w:highlight w:val="cyan"/>
        </w:rPr>
        <w:t>amass large stockpiles of nuclear weapons</w:t>
      </w:r>
      <w:r w:rsidRPr="00F44B88">
        <w:rPr>
          <w:sz w:val="16"/>
        </w:rPr>
        <w:t>. It is also worth noting that even were the development of actual nuclear weapons to remain a rarity, “</w:t>
      </w:r>
      <w:r w:rsidRPr="00AC45A7">
        <w:rPr>
          <w:rStyle w:val="StyleUnderline"/>
        </w:rPr>
        <w:t>virtual arsenals” could be more common</w:t>
      </w:r>
      <w:r w:rsidRPr="00F44B88">
        <w:rPr>
          <w:sz w:val="16"/>
        </w:rPr>
        <w:t xml:space="preserve">, leaving the nuclear weapons status of a longer list of countries uncertain, in many cases deliberately so, </w:t>
      </w:r>
      <w:r w:rsidRPr="00AC45A7">
        <w:rPr>
          <w:rStyle w:val="StyleUnderline"/>
        </w:rPr>
        <w:t>with a detrimental impact on the security environment</w:t>
      </w:r>
      <w:r w:rsidRPr="00F44B88">
        <w:rPr>
          <w:sz w:val="16"/>
        </w:rPr>
        <w:t>.30</w:t>
      </w:r>
    </w:p>
    <w:p w14:paraId="27A6DD56" w14:textId="76CED6C2" w:rsidR="00991609" w:rsidRDefault="00991609" w:rsidP="00991609">
      <w:pPr>
        <w:pStyle w:val="Heading3"/>
      </w:pPr>
      <w:r>
        <w:t>Turns Case---Climate---Trade</w:t>
      </w:r>
    </w:p>
    <w:p w14:paraId="47860602" w14:textId="77777777" w:rsidR="00991609" w:rsidRDefault="00991609" w:rsidP="00991609">
      <w:pPr>
        <w:pStyle w:val="Heading4"/>
      </w:pPr>
      <w:r>
        <w:t>Climate change will cause protectionist carbon tariffs that spark trade war</w:t>
      </w:r>
    </w:p>
    <w:p w14:paraId="7BA1456D" w14:textId="77777777" w:rsidR="00991609" w:rsidRPr="00FB092B" w:rsidRDefault="00991609" w:rsidP="00991609">
      <w:pPr>
        <w:rPr>
          <w:rStyle w:val="ColorfulGrid-Accent1Char"/>
        </w:rPr>
      </w:pPr>
      <w:r w:rsidRPr="006764C4">
        <w:rPr>
          <w:rStyle w:val="Style13ptBold"/>
        </w:rPr>
        <w:t>Talley and Barkley 2009</w:t>
      </w:r>
      <w:r w:rsidRPr="00FB092B">
        <w:rPr>
          <w:rStyle w:val="ColorfulGrid-Accent1Char"/>
        </w:rPr>
        <w:t>—Ian Talley and Tom Barkley, March 18, 2009, Wall Street Journal, “Energy Chief Says U.S. Is Open to Carbon Tariff,” http://online.wsj.com/article/SB123733297926563315.html</w:t>
      </w:r>
    </w:p>
    <w:p w14:paraId="74F16A78" w14:textId="77777777" w:rsidR="00991609" w:rsidRPr="00F44B88" w:rsidRDefault="00991609" w:rsidP="00991609">
      <w:pPr>
        <w:rPr>
          <w:sz w:val="16"/>
        </w:rPr>
      </w:pPr>
      <w:r w:rsidRPr="00F44B88">
        <w:rPr>
          <w:sz w:val="16"/>
        </w:rPr>
        <w:t xml:space="preserve">Mr. Chu, speaking before a House science panel, said </w:t>
      </w:r>
      <w:r w:rsidRPr="009E29FA">
        <w:rPr>
          <w:rStyle w:val="StyleUnderline"/>
          <w:highlight w:val="cyan"/>
        </w:rPr>
        <w:t>establishing a carbon tariff would help "level the playing field" if other countries haven't imposed greenhouse-gas-reduction mandates similar to the one</w:t>
      </w:r>
      <w:r w:rsidRPr="00F44B88">
        <w:rPr>
          <w:sz w:val="16"/>
        </w:rPr>
        <w:t xml:space="preserve"> President Barack </w:t>
      </w:r>
      <w:r w:rsidRPr="009E29FA">
        <w:rPr>
          <w:rStyle w:val="StyleUnderline"/>
          <w:highlight w:val="cyan"/>
        </w:rPr>
        <w:t>Obama plans to implement</w:t>
      </w:r>
      <w:r w:rsidRPr="00F44B88">
        <w:rPr>
          <w:sz w:val="16"/>
        </w:rPr>
        <w:t xml:space="preserve"> over the next couple of years. It is the first time the Obama administration has made public its view on the issue. "</w:t>
      </w:r>
      <w:r w:rsidRPr="009E29FA">
        <w:rPr>
          <w:rStyle w:val="StyleUnderline"/>
          <w:highlight w:val="cyan"/>
        </w:rPr>
        <w:t>If other countries don't impose a cost on carbon, then we will be at a disadvantage...[and] we would look at considering</w:t>
      </w:r>
      <w:r w:rsidRPr="00F44B88">
        <w:rPr>
          <w:sz w:val="16"/>
        </w:rPr>
        <w:t xml:space="preserve"> perhaps </w:t>
      </w:r>
      <w:r w:rsidRPr="009E29FA">
        <w:rPr>
          <w:rStyle w:val="StyleUnderline"/>
          <w:highlight w:val="cyan"/>
        </w:rPr>
        <w:t>duties that would offset that cost</w:t>
      </w:r>
      <w:r w:rsidRPr="00F44B88">
        <w:rPr>
          <w:sz w:val="16"/>
        </w:rPr>
        <w:t xml:space="preserve">," Mr. Chu said. Li </w:t>
      </w:r>
      <w:r w:rsidRPr="009E29FA">
        <w:rPr>
          <w:rStyle w:val="StyleUnderline"/>
          <w:highlight w:val="cyan"/>
        </w:rPr>
        <w:t>Gao</w:t>
      </w:r>
      <w:r w:rsidRPr="00F44B88">
        <w:rPr>
          <w:sz w:val="16"/>
        </w:rPr>
        <w:t xml:space="preserve">, a senior Chinese negotiator from the National Development and Reform Commission, </w:t>
      </w:r>
      <w:r w:rsidRPr="009E29FA">
        <w:rPr>
          <w:rStyle w:val="StyleUnderline"/>
          <w:highlight w:val="cyan"/>
        </w:rPr>
        <w:t>told</w:t>
      </w:r>
      <w:r w:rsidRPr="00F44B88">
        <w:rPr>
          <w:sz w:val="16"/>
        </w:rPr>
        <w:t xml:space="preserve"> Dow Jones Newswires Monday </w:t>
      </w:r>
      <w:r w:rsidRPr="009E29FA">
        <w:rPr>
          <w:rStyle w:val="StyleUnderline"/>
          <w:highlight w:val="cyan"/>
        </w:rPr>
        <w:t>that a carbon tariff would be a "disaster," would prompt a trade war and wouldn't be legal under</w:t>
      </w:r>
      <w:r w:rsidRPr="00F44B88">
        <w:rPr>
          <w:sz w:val="16"/>
        </w:rPr>
        <w:t xml:space="preserve"> </w:t>
      </w:r>
      <w:r w:rsidRPr="009E29FA">
        <w:rPr>
          <w:rStyle w:val="StyleUnderline"/>
          <w:highlight w:val="cyan"/>
        </w:rPr>
        <w:t>W</w:t>
      </w:r>
      <w:r w:rsidRPr="00F44B88">
        <w:rPr>
          <w:sz w:val="16"/>
        </w:rPr>
        <w:t xml:space="preserve">orld </w:t>
      </w:r>
      <w:r w:rsidRPr="009E29FA">
        <w:rPr>
          <w:rStyle w:val="StyleUnderline"/>
          <w:highlight w:val="cyan"/>
        </w:rPr>
        <w:t>T</w:t>
      </w:r>
      <w:r w:rsidRPr="00F44B88">
        <w:rPr>
          <w:sz w:val="16"/>
        </w:rPr>
        <w:t xml:space="preserve">rade </w:t>
      </w:r>
      <w:r w:rsidRPr="009E29FA">
        <w:rPr>
          <w:rStyle w:val="StyleUnderline"/>
          <w:highlight w:val="cyan"/>
        </w:rPr>
        <w:t>O</w:t>
      </w:r>
      <w:r w:rsidRPr="00F44B88">
        <w:rPr>
          <w:sz w:val="16"/>
        </w:rPr>
        <w:t xml:space="preserve">rganization </w:t>
      </w:r>
      <w:r w:rsidRPr="009E29FA">
        <w:rPr>
          <w:rStyle w:val="StyleUnderline"/>
          <w:highlight w:val="cyan"/>
        </w:rPr>
        <w:t>agreements</w:t>
      </w:r>
      <w:r w:rsidRPr="00F44B88">
        <w:rPr>
          <w:sz w:val="16"/>
        </w:rPr>
        <w:t xml:space="preserve"> "It does not abide by the rule of [the] WTO and, secondly, it's not fair," Mr. Gao said, adding that his delegation would relate China's concerns to U.S. officials. Mr. Chu's comments came amid other signs of concern among U.S. trading partners about protectionist rhetoric and legislation from Washington. On Monday, Mexico announced it would put tariffs on $2.4 billion of U.S. goods in retaliation for a measure to limit the access of Mexican truckers to U.S. roads. "Buy American" provisions tied to the recent stimulus package have prompted concerns from some U.S. trading partners, and trade issues are expected to be prominent on the agenda at meetings next month among leaders of the Group of 20 leading nations.</w:t>
      </w:r>
    </w:p>
    <w:p w14:paraId="6C8E71CE" w14:textId="77777777" w:rsidR="00991609" w:rsidRDefault="00991609" w:rsidP="00991609">
      <w:pPr>
        <w:pStyle w:val="Heading4"/>
      </w:pPr>
      <w:r>
        <w:t>The US would levy a tariff to prevent companies from going to places without carbon regulations</w:t>
      </w:r>
    </w:p>
    <w:p w14:paraId="2FB0E18D" w14:textId="77777777" w:rsidR="00991609" w:rsidRDefault="00991609" w:rsidP="00991609">
      <w:r w:rsidRPr="006764C4">
        <w:rPr>
          <w:rStyle w:val="Style13ptBold"/>
        </w:rPr>
        <w:t>Loris 2009</w:t>
      </w:r>
      <w:r w:rsidRPr="00C81F5C">
        <w:rPr>
          <w:rStyle w:val="ColorfulGrid-Accent1Char"/>
        </w:rPr>
        <w:t>—Nicolas Loris, Research Associate at The Heritage Foundation, March 2009, “Protectionism in the Name of Global Warming Regulations,” http://blog.heritage.org/2009/03/19/protectionism-in-the-name-of-global-warming-regulations/</w:t>
      </w:r>
    </w:p>
    <w:p w14:paraId="2FC99F7D" w14:textId="77777777" w:rsidR="00991609" w:rsidRPr="00F44B88" w:rsidRDefault="00991609" w:rsidP="00991609">
      <w:pPr>
        <w:rPr>
          <w:sz w:val="16"/>
        </w:rPr>
      </w:pPr>
      <w:r w:rsidRPr="009E29FA">
        <w:rPr>
          <w:rStyle w:val="StyleUnderline"/>
          <w:highlight w:val="cyan"/>
        </w:rPr>
        <w:t>Protectionism is always bad policy.</w:t>
      </w:r>
      <w:r w:rsidRPr="00F44B88">
        <w:rPr>
          <w:sz w:val="16"/>
        </w:rPr>
        <w:t xml:space="preserve"> But protectionism during an economic downturn, after taxes have already risen, and in addition to a massive $2 trillion tax on energy consumption is, well, not good. Yet </w:t>
      </w:r>
      <w:r w:rsidRPr="009E29FA">
        <w:rPr>
          <w:rStyle w:val="StyleUnderline"/>
          <w:highlight w:val="cyan"/>
        </w:rPr>
        <w:t>that is</w:t>
      </w:r>
      <w:r w:rsidRPr="00F44B88">
        <w:rPr>
          <w:sz w:val="16"/>
        </w:rPr>
        <w:t xml:space="preserve"> exactly </w:t>
      </w:r>
      <w:r w:rsidRPr="009E29FA">
        <w:rPr>
          <w:rStyle w:val="StyleUnderline"/>
          <w:highlight w:val="cyan"/>
        </w:rPr>
        <w:t>what Energy Secretary</w:t>
      </w:r>
      <w:r w:rsidRPr="00F44B88">
        <w:rPr>
          <w:sz w:val="16"/>
        </w:rPr>
        <w:t xml:space="preserve"> David </w:t>
      </w:r>
      <w:r w:rsidRPr="009E29FA">
        <w:rPr>
          <w:rStyle w:val="StyleUnderline"/>
          <w:highlight w:val="cyan"/>
        </w:rPr>
        <w:t>Chu seems to be edging towards. In response to the notion that American companies will move overseas when CO2 is capped</w:t>
      </w:r>
      <w:r w:rsidRPr="00F44B88">
        <w:rPr>
          <w:sz w:val="16"/>
        </w:rPr>
        <w:t xml:space="preserve">, Secretary </w:t>
      </w:r>
      <w:r w:rsidRPr="009E29FA">
        <w:rPr>
          <w:rStyle w:val="StyleUnderline"/>
          <w:highlight w:val="cyan"/>
        </w:rPr>
        <w:t>Chu suggested that the U.S.</w:t>
      </w:r>
      <w:r w:rsidRPr="00F44B88">
        <w:rPr>
          <w:sz w:val="16"/>
        </w:rPr>
        <w:t xml:space="preserve"> simply </w:t>
      </w:r>
      <w:r w:rsidRPr="009E29FA">
        <w:rPr>
          <w:rStyle w:val="StyleUnderline"/>
          <w:highlight w:val="cyan"/>
        </w:rPr>
        <w:t>levy a carbon tariff on imports.</w:t>
      </w:r>
      <w:r w:rsidRPr="00F44B88">
        <w:rPr>
          <w:sz w:val="16"/>
        </w:rPr>
        <w:t xml:space="preserve"> This is why Secretaries of Energy should stick with energy and not economic policy. This is why free-markets work and command and control economies do not. At any rate, the supposed logic goes something like this. Since energy, predominately fossil fuel, is the lifeblood our economy, industries across the board will be hit with higher energy costs. Particularly hit hard will be the manufacturing sector. In the first 20 years, the Lieberman-Warner cap and trade bill would have destroyed over 900,000 jobs, caused nearly 3 million job losses in the manufacturing sector by 2029, caused some manufacturing sectors (e.g., paper, chemicals, and plastics).</w:t>
      </w:r>
    </w:p>
    <w:p w14:paraId="64F839E7" w14:textId="77777777" w:rsidR="00991609" w:rsidRPr="00F44B88" w:rsidRDefault="00991609" w:rsidP="00991609"/>
    <w:p w14:paraId="21D2354D" w14:textId="64A59019" w:rsidR="00991609" w:rsidRDefault="00991609" w:rsidP="00991609">
      <w:pPr>
        <w:pStyle w:val="Heading3"/>
      </w:pPr>
      <w:r>
        <w:t>Turns Case---Climate---Terror</w:t>
      </w:r>
    </w:p>
    <w:p w14:paraId="18539168" w14:textId="77777777" w:rsidR="00991609" w:rsidRDefault="00991609" w:rsidP="00991609">
      <w:pPr>
        <w:pStyle w:val="Heading4"/>
      </w:pPr>
      <w:r>
        <w:t>Climate change causes ISIS rise and further conflict</w:t>
      </w:r>
    </w:p>
    <w:p w14:paraId="58FE12BB" w14:textId="77777777" w:rsidR="00991609" w:rsidRPr="00261084" w:rsidRDefault="00991609" w:rsidP="00991609">
      <w:r w:rsidRPr="00FF4EDA">
        <w:rPr>
          <w:rStyle w:val="Style13ptBold"/>
        </w:rPr>
        <w:t>Think Progress 15</w:t>
      </w:r>
      <w:r>
        <w:t>---</w:t>
      </w:r>
      <w:r w:rsidRPr="00261084">
        <w:t>(“The link between climate change and ISIS is real,” July 23, 2015, https://thinkprogress.org/the-link-between-climate-change-and-isis-is-real-399789412b41#.5gsutmwvp)</w:t>
      </w:r>
      <w:r>
        <w:t xml:space="preserve"> </w:t>
      </w:r>
      <w:r w:rsidRPr="00261084">
        <w:t>Democratic presidential candidate Martin O’Malley linked climate change to the rise of ISIS earlier this week.</w:t>
      </w:r>
      <w:r>
        <w:t xml:space="preserve"> </w:t>
      </w:r>
      <w:hyperlink r:id="rId99" w:history="1">
        <w:r w:rsidRPr="00261084">
          <w:rPr>
            <w:rStyle w:val="Hyperlink"/>
          </w:rPr>
          <w:t>Conservatives</w:t>
        </w:r>
      </w:hyperlink>
      <w:r>
        <w:t xml:space="preserve"> </w:t>
      </w:r>
      <w:hyperlink r:id="rId100" w:history="1">
        <w:r w:rsidRPr="00261084">
          <w:rPr>
            <w:rStyle w:val="Hyperlink"/>
          </w:rPr>
          <w:t>pounced</w:t>
        </w:r>
      </w:hyperlink>
      <w:r w:rsidRPr="00261084">
        <w:t>. Score this round for O’Malley.</w:t>
      </w:r>
    </w:p>
    <w:p w14:paraId="26216282" w14:textId="77777777" w:rsidR="00991609" w:rsidRDefault="00991609" w:rsidP="00991609">
      <w:pPr>
        <w:rPr>
          <w:sz w:val="16"/>
        </w:rPr>
      </w:pPr>
      <w:r w:rsidRPr="003E6EC6">
        <w:rPr>
          <w:sz w:val="16"/>
        </w:rPr>
        <w:t xml:space="preserve">For three years now, </w:t>
      </w:r>
      <w:r w:rsidRPr="003E6EC6">
        <w:rPr>
          <w:rStyle w:val="StyleUnderline"/>
        </w:rPr>
        <w:t xml:space="preserve">leading security and </w:t>
      </w:r>
      <w:r w:rsidRPr="009E29FA">
        <w:rPr>
          <w:rStyle w:val="StyleUnderline"/>
          <w:highlight w:val="cyan"/>
        </w:rPr>
        <w:t>climate experts</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and Syrians themselves</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 xml:space="preserve">have </w:t>
      </w:r>
      <w:r w:rsidRPr="009E29FA">
        <w:rPr>
          <w:rStyle w:val="StyleUnderline"/>
          <w:highlight w:val="cyan"/>
        </w:rPr>
        <w:t>made the connection between climate change and the Syrian civil war.</w:t>
      </w:r>
      <w:r w:rsidRPr="009E29FA">
        <w:rPr>
          <w:sz w:val="16"/>
          <w:highlight w:val="cyan"/>
        </w:rPr>
        <w:t xml:space="preserve"> </w:t>
      </w:r>
      <w:r w:rsidRPr="003E6EC6">
        <w:rPr>
          <w:sz w:val="16"/>
        </w:rPr>
        <w:t>Indeed, when a</w:t>
      </w:r>
      <w:r>
        <w:rPr>
          <w:sz w:val="16"/>
        </w:rPr>
        <w:t xml:space="preserve"> </w:t>
      </w:r>
      <w:hyperlink r:id="rId101" w:history="1">
        <w:r w:rsidRPr="003E6EC6">
          <w:rPr>
            <w:rStyle w:val="Hyperlink"/>
            <w:sz w:val="16"/>
          </w:rPr>
          <w:t>major peer-reviewed study</w:t>
        </w:r>
      </w:hyperlink>
      <w:r>
        <w:rPr>
          <w:sz w:val="16"/>
        </w:rPr>
        <w:t xml:space="preserve"> </w:t>
      </w:r>
      <w:r w:rsidRPr="003E6EC6">
        <w:rPr>
          <w:sz w:val="16"/>
        </w:rPr>
        <w:t xml:space="preserve">came out on in March making this very case, Retired Navy Rear Admiral David </w:t>
      </w:r>
      <w:proofErr w:type="spellStart"/>
      <w:r w:rsidRPr="003E6EC6">
        <w:rPr>
          <w:sz w:val="16"/>
        </w:rPr>
        <w:t>Titley</w:t>
      </w:r>
      <w:proofErr w:type="spellEnd"/>
      <w:r>
        <w:rPr>
          <w:sz w:val="16"/>
        </w:rPr>
        <w:t xml:space="preserve"> </w:t>
      </w:r>
      <w:hyperlink r:id="rId102" w:history="1">
        <w:r w:rsidRPr="003E6EC6">
          <w:rPr>
            <w:rStyle w:val="Hyperlink"/>
            <w:sz w:val="16"/>
          </w:rPr>
          <w:t>said</w:t>
        </w:r>
      </w:hyperlink>
      <w:r>
        <w:rPr>
          <w:sz w:val="16"/>
        </w:rPr>
        <w:t xml:space="preserve"> </w:t>
      </w:r>
      <w:r w:rsidRPr="003E6EC6">
        <w:rPr>
          <w:sz w:val="16"/>
        </w:rPr>
        <w:t>it identifies “a pretty convincing climate fingerprint” for the Syrian drought.</w:t>
      </w:r>
      <w:r>
        <w:rPr>
          <w:sz w:val="16"/>
        </w:rPr>
        <w:t xml:space="preserve"> </w:t>
      </w:r>
      <w:proofErr w:type="spellStart"/>
      <w:r w:rsidRPr="003E6EC6">
        <w:rPr>
          <w:sz w:val="16"/>
        </w:rPr>
        <w:t>Titley</w:t>
      </w:r>
      <w:proofErr w:type="spellEnd"/>
      <w:r w:rsidRPr="003E6EC6">
        <w:rPr>
          <w:sz w:val="16"/>
        </w:rPr>
        <w:t>, a meteorologist who led the U.S. Navy’s Task Force on Climate Change when he was at the Pentagon, also said, “</w:t>
      </w:r>
      <w:r w:rsidRPr="009E29FA">
        <w:rPr>
          <w:rStyle w:val="StyleUnderline"/>
          <w:highlight w:val="cyan"/>
        </w:rPr>
        <w:t xml:space="preserve">you can draw a very credible climate connection to this disaster we call ISIS right now.” </w:t>
      </w:r>
      <w:r w:rsidRPr="003E6EC6">
        <w:rPr>
          <w:sz w:val="16"/>
        </w:rPr>
        <w:t xml:space="preserve">Compare the words of Admiral </w:t>
      </w:r>
      <w:proofErr w:type="spellStart"/>
      <w:r w:rsidRPr="003E6EC6">
        <w:rPr>
          <w:sz w:val="16"/>
        </w:rPr>
        <w:t>Titley</w:t>
      </w:r>
      <w:proofErr w:type="spellEnd"/>
      <w:r w:rsidRPr="003E6EC6">
        <w:rPr>
          <w:rFonts w:cs="Times New Roman"/>
          <w:sz w:val="16"/>
        </w:rPr>
        <w:t> </w:t>
      </w:r>
      <w:r w:rsidRPr="003E6EC6">
        <w:rPr>
          <w:sz w:val="16"/>
        </w:rPr>
        <w:t>—</w:t>
      </w:r>
      <w:r w:rsidRPr="003E6EC6">
        <w:rPr>
          <w:rFonts w:cs="Times New Roman"/>
          <w:sz w:val="16"/>
        </w:rPr>
        <w:t> </w:t>
      </w:r>
      <w:r w:rsidRPr="003E6EC6">
        <w:rPr>
          <w:sz w:val="16"/>
        </w:rPr>
        <w:t>former Deputy Assistant Chief of Naval Operations for Information Dominance (!) and currently Director of Penn State’s</w:t>
      </w:r>
      <w:r>
        <w:rPr>
          <w:sz w:val="16"/>
        </w:rPr>
        <w:t xml:space="preserve"> </w:t>
      </w:r>
      <w:hyperlink r:id="rId103" w:history="1">
        <w:r w:rsidRPr="003E6EC6">
          <w:rPr>
            <w:rStyle w:val="Hyperlink"/>
            <w:sz w:val="16"/>
          </w:rPr>
          <w:t>Center for Solutions to Weather and Climate Risks</w:t>
        </w:r>
      </w:hyperlink>
      <w:r w:rsidRPr="003E6EC6">
        <w:rPr>
          <w:sz w:val="16"/>
        </w:rPr>
        <w:t>.</w:t>
      </w:r>
      <w:r w:rsidRPr="003E6EC6">
        <w:rPr>
          <w:rFonts w:cs="Times New Roman"/>
          <w:sz w:val="16"/>
        </w:rPr>
        <w:t> </w:t>
      </w:r>
      <w:r w:rsidRPr="003E6EC6">
        <w:rPr>
          <w:sz w:val="16"/>
        </w:rPr>
        <w:t>—</w:t>
      </w:r>
      <w:r w:rsidRPr="003E6EC6">
        <w:rPr>
          <w:rFonts w:cs="Times New Roman"/>
          <w:sz w:val="16"/>
        </w:rPr>
        <w:t> </w:t>
      </w:r>
      <w:r w:rsidRPr="003E6EC6">
        <w:rPr>
          <w:sz w:val="16"/>
        </w:rPr>
        <w:t>with O’Malley’s (</w:t>
      </w:r>
      <w:hyperlink r:id="rId104" w:history="1">
        <w:r w:rsidRPr="003E6EC6">
          <w:rPr>
            <w:rStyle w:val="Hyperlink"/>
            <w:sz w:val="16"/>
          </w:rPr>
          <w:t>video here</w:t>
        </w:r>
      </w:hyperlink>
      <w:r w:rsidRPr="003E6EC6">
        <w:rPr>
          <w:sz w:val="16"/>
        </w:rPr>
        <w:t>):</w:t>
      </w:r>
      <w:r>
        <w:rPr>
          <w:sz w:val="16"/>
        </w:rPr>
        <w:t xml:space="preserve"> </w:t>
      </w:r>
      <w:r w:rsidRPr="003E6EC6">
        <w:rPr>
          <w:rStyle w:val="StyleUnderline"/>
        </w:rPr>
        <w:t xml:space="preserve">“One of the things that preceded </w:t>
      </w:r>
      <w:r w:rsidRPr="003E6EC6">
        <w:rPr>
          <w:sz w:val="16"/>
        </w:rPr>
        <w:t xml:space="preserve">the failure of the nation-state of Syria and </w:t>
      </w:r>
      <w:r w:rsidRPr="009E29FA">
        <w:rPr>
          <w:rStyle w:val="StyleUnderline"/>
          <w:highlight w:val="cyan"/>
        </w:rPr>
        <w:t xml:space="preserve">the rise of ISIS was the effect of climate change </w:t>
      </w:r>
      <w:r w:rsidRPr="003E6EC6">
        <w:rPr>
          <w:sz w:val="16"/>
        </w:rPr>
        <w:t xml:space="preserve">and the mega-drought </w:t>
      </w:r>
      <w:r w:rsidRPr="003E6EC6">
        <w:rPr>
          <w:rStyle w:val="StyleUnderline"/>
        </w:rPr>
        <w:t>that</w:t>
      </w:r>
      <w:r w:rsidRPr="003E6EC6">
        <w:rPr>
          <w:sz w:val="16"/>
        </w:rPr>
        <w:t xml:space="preserve"> affected that region, </w:t>
      </w:r>
      <w:r w:rsidRPr="009E29FA">
        <w:rPr>
          <w:rStyle w:val="StyleUnderline"/>
          <w:highlight w:val="cyan"/>
        </w:rPr>
        <w:t>wiped out farmers</w:t>
      </w:r>
      <w:r w:rsidRPr="003E6EC6">
        <w:rPr>
          <w:rStyle w:val="StyleUnderline"/>
        </w:rPr>
        <w:t xml:space="preserve">, </w:t>
      </w:r>
      <w:r w:rsidRPr="009E29FA">
        <w:rPr>
          <w:rStyle w:val="StyleUnderline"/>
          <w:highlight w:val="cyan"/>
        </w:rPr>
        <w:t>drove people to cities</w:t>
      </w:r>
      <w:r w:rsidRPr="003E6EC6">
        <w:rPr>
          <w:rStyle w:val="StyleUnderline"/>
        </w:rPr>
        <w:t xml:space="preserve">, </w:t>
      </w:r>
      <w:r w:rsidRPr="009E29FA">
        <w:rPr>
          <w:rStyle w:val="StyleUnderline"/>
          <w:highlight w:val="cyan"/>
        </w:rPr>
        <w:t>created a humanitarian crisis that created the symptoms</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or rather, the conditions</w:t>
      </w:r>
      <w:r w:rsidRPr="003E6EC6">
        <w:rPr>
          <w:rStyle w:val="StyleUnderline"/>
          <w:rFonts w:cs="Times New Roman"/>
        </w:rPr>
        <w:t> </w:t>
      </w:r>
      <w:r w:rsidRPr="003E6EC6">
        <w:rPr>
          <w:rStyle w:val="StyleUnderline"/>
        </w:rPr>
        <w:t>—</w:t>
      </w:r>
      <w:r w:rsidRPr="003E6EC6">
        <w:rPr>
          <w:rStyle w:val="StyleUnderline"/>
          <w:rFonts w:cs="Times New Roman"/>
        </w:rPr>
        <w:t> </w:t>
      </w:r>
      <w:r w:rsidRPr="009E29FA">
        <w:rPr>
          <w:rStyle w:val="StyleUnderline"/>
          <w:highlight w:val="cyan"/>
        </w:rPr>
        <w:t>of extreme poverty that has led now to the rise of ISIL</w:t>
      </w:r>
      <w:r w:rsidRPr="003E6EC6">
        <w:rPr>
          <w:sz w:val="16"/>
        </w:rPr>
        <w:t xml:space="preserve"> and this extreme violence.”</w:t>
      </w:r>
      <w:r>
        <w:rPr>
          <w:sz w:val="16"/>
        </w:rPr>
        <w:t xml:space="preserve"> </w:t>
      </w:r>
      <w:r w:rsidRPr="003E6EC6">
        <w:rPr>
          <w:sz w:val="16"/>
        </w:rPr>
        <w:t xml:space="preserve">Let’s run through the science underpinning what O’Malley, Admiral </w:t>
      </w:r>
      <w:proofErr w:type="spellStart"/>
      <w:r w:rsidRPr="003E6EC6">
        <w:rPr>
          <w:sz w:val="16"/>
        </w:rPr>
        <w:t>Titley</w:t>
      </w:r>
      <w:proofErr w:type="spellEnd"/>
      <w:r w:rsidRPr="003E6EC6">
        <w:rPr>
          <w:sz w:val="16"/>
        </w:rPr>
        <w:t>, and others have said.</w:t>
      </w:r>
      <w:r>
        <w:rPr>
          <w:sz w:val="16"/>
        </w:rPr>
        <w:t xml:space="preserve"> </w:t>
      </w:r>
      <w:r w:rsidRPr="003E6EC6">
        <w:rPr>
          <w:sz w:val="16"/>
        </w:rPr>
        <w:t>We know that the Syrian civil war that helped drive the rise of the terrorist Islamic State of Iraq and Greater Syria (ISIS) was itself spawned in large part by what</w:t>
      </w:r>
      <w:r>
        <w:rPr>
          <w:sz w:val="16"/>
        </w:rPr>
        <w:t xml:space="preserve"> </w:t>
      </w:r>
      <w:hyperlink r:id="rId105" w:history="1">
        <w:r w:rsidRPr="003E6EC6">
          <w:rPr>
            <w:rStyle w:val="Hyperlink"/>
            <w:sz w:val="16"/>
          </w:rPr>
          <w:t>one expert</w:t>
        </w:r>
      </w:hyperlink>
      <w:r>
        <w:rPr>
          <w:sz w:val="16"/>
        </w:rPr>
        <w:t xml:space="preserve"> </w:t>
      </w:r>
      <w:r w:rsidRPr="003E6EC6">
        <w:rPr>
          <w:sz w:val="16"/>
        </w:rPr>
        <w:t>called perhaps “the worst long-term drought and most severe set of crop failures since agricultural civilizations began in the Fertile Crescent,” from 2006 to 2010.</w:t>
      </w:r>
      <w:r>
        <w:rPr>
          <w:sz w:val="16"/>
        </w:rPr>
        <w:t xml:space="preserve"> </w:t>
      </w:r>
      <w:r w:rsidRPr="003E6EC6">
        <w:rPr>
          <w:sz w:val="16"/>
        </w:rPr>
        <w:t>That drought destroyed the livelihood of 800,000 people according to the U.N. and sent vastly more into poverty. The poor and displaced fled to cities, “where poverty, government mismanagement and other factors created unrest that exploded in spring 2011,” as the study’s</w:t>
      </w:r>
      <w:r>
        <w:rPr>
          <w:sz w:val="16"/>
        </w:rPr>
        <w:t xml:space="preserve"> </w:t>
      </w:r>
      <w:hyperlink r:id="rId106" w:history="1">
        <w:r w:rsidRPr="003E6EC6">
          <w:rPr>
            <w:rStyle w:val="Hyperlink"/>
            <w:sz w:val="16"/>
          </w:rPr>
          <w:t>news release</w:t>
        </w:r>
      </w:hyperlink>
      <w:r>
        <w:rPr>
          <w:sz w:val="16"/>
        </w:rPr>
        <w:t xml:space="preserve"> </w:t>
      </w:r>
      <w:r w:rsidRPr="003E6EC6">
        <w:rPr>
          <w:sz w:val="16"/>
        </w:rPr>
        <w:t>explains.</w:t>
      </w:r>
      <w:r>
        <w:rPr>
          <w:sz w:val="16"/>
        </w:rPr>
        <w:t xml:space="preserve"> </w:t>
      </w:r>
      <w:r w:rsidRPr="003E6EC6">
        <w:rPr>
          <w:sz w:val="16"/>
        </w:rPr>
        <w:t>The</w:t>
      </w:r>
      <w:r>
        <w:rPr>
          <w:sz w:val="16"/>
        </w:rPr>
        <w:t xml:space="preserve"> </w:t>
      </w:r>
      <w:hyperlink r:id="rId107" w:history="1">
        <w:r w:rsidRPr="003E6EC6">
          <w:rPr>
            <w:rStyle w:val="Hyperlink"/>
            <w:sz w:val="16"/>
          </w:rPr>
          <w:t>March 2015 study</w:t>
        </w:r>
      </w:hyperlink>
      <w:r w:rsidRPr="003E6EC6">
        <w:rPr>
          <w:sz w:val="16"/>
        </w:rPr>
        <w:t xml:space="preserve">, “Climate change in the Fertile Crescent and implications of the recent Syrian drought,” found that </w:t>
      </w:r>
      <w:r w:rsidRPr="009E29FA">
        <w:rPr>
          <w:rStyle w:val="StyleUnderline"/>
          <w:highlight w:val="cyan"/>
        </w:rPr>
        <w:t>global warming made Syria’s 2006 to 2010 drought two to three times more likely.</w:t>
      </w:r>
      <w:r w:rsidRPr="003E6EC6">
        <w:rPr>
          <w:rStyle w:val="StyleUnderline"/>
        </w:rPr>
        <w:t xml:space="preserve"> “</w:t>
      </w:r>
      <w:r w:rsidRPr="003E6EC6">
        <w:rPr>
          <w:sz w:val="16"/>
        </w:rPr>
        <w:t>While we’re not saying the drought caused the war,” lead author Dr. Colin Kelley explained. “We are saying that it certainly contributed to other factors</w:t>
      </w:r>
      <w:r w:rsidRPr="003E6EC6">
        <w:rPr>
          <w:rFonts w:cs="Times New Roman"/>
          <w:sz w:val="16"/>
        </w:rPr>
        <w:t> </w:t>
      </w:r>
      <w:r w:rsidRPr="003E6EC6">
        <w:rPr>
          <w:sz w:val="16"/>
        </w:rPr>
        <w:t>—</w:t>
      </w:r>
      <w:r w:rsidRPr="003E6EC6">
        <w:rPr>
          <w:rFonts w:cs="Times New Roman"/>
          <w:sz w:val="16"/>
        </w:rPr>
        <w:t> </w:t>
      </w:r>
      <w:r w:rsidRPr="003E6EC6">
        <w:rPr>
          <w:sz w:val="16"/>
        </w:rPr>
        <w:t>agricultural collapse and mass migration among them</w:t>
      </w:r>
      <w:r w:rsidRPr="003E6EC6">
        <w:rPr>
          <w:rFonts w:cs="Times New Roman"/>
          <w:sz w:val="16"/>
        </w:rPr>
        <w:t> </w:t>
      </w:r>
      <w:r w:rsidRPr="003E6EC6">
        <w:rPr>
          <w:sz w:val="16"/>
        </w:rPr>
        <w:t>—</w:t>
      </w:r>
      <w:r w:rsidRPr="003E6EC6">
        <w:rPr>
          <w:rFonts w:cs="Times New Roman"/>
          <w:sz w:val="16"/>
        </w:rPr>
        <w:t> </w:t>
      </w:r>
      <w:r w:rsidRPr="003E6EC6">
        <w:rPr>
          <w:sz w:val="16"/>
        </w:rPr>
        <w:t>that caused the uprising.”</w:t>
      </w:r>
      <w:r>
        <w:rPr>
          <w:sz w:val="16"/>
        </w:rPr>
        <w:t xml:space="preserve"> </w:t>
      </w:r>
      <w:r w:rsidRPr="003E6EC6">
        <w:rPr>
          <w:rStyle w:val="StyleUnderline"/>
        </w:rPr>
        <w:t>The study identifies “a pretty convincing climate fingerprint</w:t>
      </w:r>
      <w:r w:rsidRPr="003E6EC6">
        <w:rPr>
          <w:sz w:val="16"/>
        </w:rPr>
        <w:t xml:space="preserve">” for the Syrian drought, Admiral </w:t>
      </w:r>
      <w:proofErr w:type="spellStart"/>
      <w:r w:rsidRPr="003E6EC6">
        <w:rPr>
          <w:sz w:val="16"/>
        </w:rPr>
        <w:t>Titley</w:t>
      </w:r>
      <w:proofErr w:type="spellEnd"/>
      <w:r w:rsidRPr="003E6EC6">
        <w:rPr>
          <w:sz w:val="16"/>
        </w:rPr>
        <w:t xml:space="preserve"> told</w:t>
      </w:r>
      <w:r>
        <w:rPr>
          <w:sz w:val="16"/>
        </w:rPr>
        <w:t xml:space="preserve"> </w:t>
      </w:r>
      <w:hyperlink r:id="rId108" w:history="1">
        <w:r w:rsidRPr="003E6EC6">
          <w:rPr>
            <w:rStyle w:val="Hyperlink"/>
            <w:sz w:val="16"/>
          </w:rPr>
          <w:t>Slate</w:t>
        </w:r>
      </w:hyperlink>
      <w:r>
        <w:rPr>
          <w:sz w:val="16"/>
        </w:rPr>
        <w:t xml:space="preserve"> </w:t>
      </w:r>
      <w:r w:rsidRPr="003E6EC6">
        <w:rPr>
          <w:sz w:val="16"/>
        </w:rPr>
        <w:t xml:space="preserve">at the time. </w:t>
      </w:r>
      <w:proofErr w:type="spellStart"/>
      <w:r w:rsidRPr="003E6EC6">
        <w:rPr>
          <w:sz w:val="16"/>
        </w:rPr>
        <w:t>Titley</w:t>
      </w:r>
      <w:proofErr w:type="spellEnd"/>
      <w:r w:rsidRPr="003E6EC6">
        <w:rPr>
          <w:sz w:val="16"/>
        </w:rPr>
        <w:t xml:space="preserve"> is the former COO of NOAA.</w:t>
      </w:r>
      <w:r>
        <w:rPr>
          <w:sz w:val="16"/>
        </w:rPr>
        <w:t xml:space="preserve"> </w:t>
      </w:r>
      <w:r w:rsidRPr="003E6EC6">
        <w:rPr>
          <w:sz w:val="16"/>
        </w:rPr>
        <w:t xml:space="preserve">In particular, the study finds that </w:t>
      </w:r>
      <w:r w:rsidRPr="003E6EC6">
        <w:rPr>
          <w:rStyle w:val="StyleUnderline"/>
        </w:rPr>
        <w:t>climate change is already drying the region</w:t>
      </w:r>
      <w:r w:rsidRPr="003E6EC6">
        <w:rPr>
          <w:sz w:val="16"/>
        </w:rPr>
        <w:t xml:space="preserve"> out in two ways: “First, weakening wind patterns that bring rain-laden air from the Mediterranean reduced precipitation during the usual November-to-April wet season. In addition, higher temperatures increased moisture evaporation from soils during the usually hot summers.”</w:t>
      </w:r>
      <w:r>
        <w:rPr>
          <w:sz w:val="16"/>
        </w:rPr>
        <w:t xml:space="preserve"> </w:t>
      </w:r>
      <w:r w:rsidRPr="003E6EC6">
        <w:rPr>
          <w:rStyle w:val="StyleUnderline"/>
        </w:rPr>
        <w:t>This study and others make clear that for large parts of the not-terribly-stable region around Syria</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including Lebanon, Israel, Jordan, and parts of Turkey and Iraq</w:t>
      </w:r>
      <w:r w:rsidRPr="003E6EC6">
        <w:rPr>
          <w:rStyle w:val="StyleUnderline"/>
          <w:rFonts w:cs="Times New Roman"/>
        </w:rPr>
        <w:t> </w:t>
      </w:r>
      <w:r w:rsidRPr="003E6EC6">
        <w:rPr>
          <w:rStyle w:val="StyleUnderline"/>
        </w:rPr>
        <w:t>—</w:t>
      </w:r>
      <w:r w:rsidRPr="003E6EC6">
        <w:rPr>
          <w:rStyle w:val="StyleUnderline"/>
          <w:rFonts w:cs="Times New Roman"/>
        </w:rPr>
        <w:t> </w:t>
      </w:r>
      <w:r w:rsidRPr="009E29FA">
        <w:rPr>
          <w:rStyle w:val="StyleUnderline"/>
          <w:highlight w:val="cyan"/>
        </w:rPr>
        <w:t xml:space="preserve">brutal multi-year droughts are poised to become the norm in the coming decades if we don’t reverse carbon pollution trends ASAP. </w:t>
      </w:r>
      <w:r w:rsidRPr="003E6EC6">
        <w:rPr>
          <w:sz w:val="16"/>
        </w:rPr>
        <w:t>Climate models had long predicted that the countries surrounding the Mediterranean would start drying out. In general, climate science says dry areas will get dryer and wet areas wetter.</w:t>
      </w:r>
      <w:r>
        <w:rPr>
          <w:sz w:val="16"/>
        </w:rPr>
        <w:t xml:space="preserve"> </w:t>
      </w:r>
      <w:r w:rsidRPr="003E6EC6">
        <w:rPr>
          <w:sz w:val="16"/>
        </w:rPr>
        <w:t>In 2011, a major NOAA study</w:t>
      </w:r>
      <w:r>
        <w:rPr>
          <w:sz w:val="16"/>
        </w:rPr>
        <w:t xml:space="preserve"> </w:t>
      </w:r>
      <w:hyperlink r:id="rId109" w:history="1">
        <w:r w:rsidRPr="003E6EC6">
          <w:rPr>
            <w:rStyle w:val="Hyperlink"/>
            <w:sz w:val="16"/>
          </w:rPr>
          <w:t>concluded</w:t>
        </w:r>
        <w:r>
          <w:rPr>
            <w:rStyle w:val="Hyperlink"/>
            <w:sz w:val="16"/>
          </w:rPr>
          <w:t xml:space="preserve"> </w:t>
        </w:r>
      </w:hyperlink>
      <w:r w:rsidRPr="003E6EC6">
        <w:rPr>
          <w:sz w:val="16"/>
        </w:rPr>
        <w:t>that “human-caused climate change [is now] a major factor in more frequent Mediterranean droughts.”</w:t>
      </w:r>
      <w:r>
        <w:rPr>
          <w:sz w:val="16"/>
        </w:rPr>
        <w:t xml:space="preserve"> </w:t>
      </w:r>
      <w:r w:rsidRPr="003E6EC6">
        <w:rPr>
          <w:sz w:val="16"/>
        </w:rPr>
        <w:t>Reds and oranges highlight lands around the Mediterranean that experienced significantly drier winters during 1971–2010 than the comparison period of 1902–2010. Via NOAA [Click to enlarge].</w:t>
      </w:r>
      <w:r>
        <w:rPr>
          <w:sz w:val="16"/>
        </w:rPr>
        <w:t xml:space="preserve"> </w:t>
      </w:r>
      <w:r w:rsidRPr="003E6EC6">
        <w:rPr>
          <w:sz w:val="16"/>
        </w:rPr>
        <w:t xml:space="preserve">“The magnitude and frequency of the drying that has occurred is too great to be explained by natural variability alone,” explained Dr. Martin </w:t>
      </w:r>
      <w:proofErr w:type="spellStart"/>
      <w:r w:rsidRPr="003E6EC6">
        <w:rPr>
          <w:sz w:val="16"/>
        </w:rPr>
        <w:t>Hoerling</w:t>
      </w:r>
      <w:proofErr w:type="spellEnd"/>
      <w:r w:rsidRPr="003E6EC6">
        <w:rPr>
          <w:sz w:val="16"/>
        </w:rPr>
        <w:t xml:space="preserve"> of NOAA’s Earth System Research Laboratory, the lead author of the 2011 study.</w:t>
      </w:r>
      <w:r>
        <w:rPr>
          <w:sz w:val="16"/>
        </w:rPr>
        <w:t xml:space="preserve"> </w:t>
      </w:r>
      <w:r w:rsidRPr="003E6EC6">
        <w:rPr>
          <w:rStyle w:val="StyleUnderline"/>
        </w:rPr>
        <w:t>The connection between the conflict in Syria and climate change is not new</w:t>
      </w:r>
      <w:r w:rsidRPr="003E6EC6">
        <w:rPr>
          <w:sz w:val="16"/>
        </w:rPr>
        <w:t>. In March 2012, Climate Progress</w:t>
      </w:r>
      <w:r>
        <w:rPr>
          <w:sz w:val="16"/>
        </w:rPr>
        <w:t xml:space="preserve"> </w:t>
      </w:r>
      <w:hyperlink r:id="rId110" w:history="1">
        <w:r w:rsidRPr="003E6EC6">
          <w:rPr>
            <w:rStyle w:val="Hyperlink"/>
            <w:sz w:val="16"/>
          </w:rPr>
          <w:t>published</w:t>
        </w:r>
      </w:hyperlink>
      <w:r>
        <w:rPr>
          <w:sz w:val="16"/>
        </w:rPr>
        <w:t xml:space="preserve"> </w:t>
      </w:r>
      <w:r w:rsidRPr="003E6EC6">
        <w:rPr>
          <w:sz w:val="16"/>
        </w:rPr>
        <w:t xml:space="preserve">a piece by Francesco </w:t>
      </w:r>
      <w:proofErr w:type="spellStart"/>
      <w:r w:rsidRPr="003E6EC6">
        <w:rPr>
          <w:sz w:val="16"/>
        </w:rPr>
        <w:t>Femia</w:t>
      </w:r>
      <w:proofErr w:type="spellEnd"/>
      <w:r w:rsidRPr="003E6EC6">
        <w:rPr>
          <w:sz w:val="16"/>
        </w:rPr>
        <w:t xml:space="preserve"> and Caitlin </w:t>
      </w:r>
      <w:proofErr w:type="spellStart"/>
      <w:r w:rsidRPr="003E6EC6">
        <w:rPr>
          <w:sz w:val="16"/>
        </w:rPr>
        <w:t>Werrell</w:t>
      </w:r>
      <w:proofErr w:type="spellEnd"/>
      <w:r w:rsidRPr="003E6EC6">
        <w:rPr>
          <w:sz w:val="16"/>
        </w:rPr>
        <w:t>, co-founders and directors of the Center for Climate and Security, which made the case for the link between climate change and events in Syria.</w:t>
      </w:r>
      <w:r>
        <w:rPr>
          <w:sz w:val="16"/>
        </w:rPr>
        <w:t xml:space="preserve"> </w:t>
      </w:r>
      <w:r w:rsidRPr="003E6EC6">
        <w:rPr>
          <w:sz w:val="16"/>
        </w:rPr>
        <w:t>In 2013, Tom Friedman went to Syria to learn firsthand about the connection between the drought and the civil war. His New York Times column, “</w:t>
      </w:r>
      <w:hyperlink r:id="rId111" w:history="1">
        <w:r w:rsidRPr="003E6EC6">
          <w:rPr>
            <w:rStyle w:val="Hyperlink"/>
            <w:sz w:val="16"/>
          </w:rPr>
          <w:t>Without Water, Revolution</w:t>
        </w:r>
      </w:hyperlink>
      <w:r w:rsidRPr="003E6EC6">
        <w:rPr>
          <w:sz w:val="16"/>
        </w:rPr>
        <w:t>,” explains what he discovered.</w:t>
      </w:r>
      <w:r>
        <w:rPr>
          <w:sz w:val="16"/>
        </w:rPr>
        <w:t xml:space="preserve"> </w:t>
      </w:r>
      <w:r w:rsidRPr="003E6EC6">
        <w:rPr>
          <w:sz w:val="16"/>
        </w:rPr>
        <w:t>Friedman also filmed his visit, where he talked to actual Syrians about the causes of the civil war. It was for the premiere episode in April 2014 of the Emmy-winning Showtime series, “</w:t>
      </w:r>
      <w:hyperlink r:id="rId112" w:history="1">
        <w:r w:rsidRPr="003E6EC6">
          <w:rPr>
            <w:rStyle w:val="Hyperlink"/>
            <w:sz w:val="16"/>
          </w:rPr>
          <w:t>Years of Living Dangerously</w:t>
        </w:r>
      </w:hyperlink>
      <w:r w:rsidRPr="003E6EC6">
        <w:rPr>
          <w:sz w:val="16"/>
        </w:rPr>
        <w:t>,” which can be viewed on Netflix</w:t>
      </w:r>
      <w:r>
        <w:rPr>
          <w:sz w:val="16"/>
        </w:rPr>
        <w:t xml:space="preserve"> </w:t>
      </w:r>
      <w:hyperlink r:id="rId113" w:history="1">
        <w:r w:rsidRPr="003E6EC6">
          <w:rPr>
            <w:rStyle w:val="Hyperlink"/>
            <w:sz w:val="16"/>
          </w:rPr>
          <w:t>right here</w:t>
        </w:r>
      </w:hyperlink>
      <w:r w:rsidRPr="003E6EC6">
        <w:rPr>
          <w:sz w:val="16"/>
        </w:rPr>
        <w:t>.</w:t>
      </w:r>
      <w:r>
        <w:rPr>
          <w:sz w:val="16"/>
        </w:rPr>
        <w:t xml:space="preserve"> </w:t>
      </w:r>
      <w:r w:rsidRPr="003E6EC6">
        <w:rPr>
          <w:sz w:val="16"/>
        </w:rPr>
        <w:t>Many other recent studies have been done on this subject, such as “</w:t>
      </w:r>
      <w:hyperlink r:id="rId114" w:history="1">
        <w:r w:rsidRPr="003E6EC6">
          <w:rPr>
            <w:rStyle w:val="Hyperlink"/>
            <w:sz w:val="16"/>
          </w:rPr>
          <w:t>Water, Drought, Climate Change, and Conflict in Syria</w:t>
        </w:r>
      </w:hyperlink>
      <w:r w:rsidRPr="003E6EC6">
        <w:rPr>
          <w:sz w:val="16"/>
        </w:rPr>
        <w:t xml:space="preserve">” by climate and water expert Peter </w:t>
      </w:r>
      <w:proofErr w:type="spellStart"/>
      <w:r w:rsidRPr="003E6EC6">
        <w:rPr>
          <w:sz w:val="16"/>
        </w:rPr>
        <w:t>Gleick</w:t>
      </w:r>
      <w:proofErr w:type="spellEnd"/>
      <w:r w:rsidRPr="003E6EC6">
        <w:rPr>
          <w:sz w:val="16"/>
        </w:rPr>
        <w:t>.</w:t>
      </w:r>
      <w:r>
        <w:rPr>
          <w:sz w:val="16"/>
        </w:rPr>
        <w:t xml:space="preserve"> </w:t>
      </w:r>
      <w:r w:rsidRPr="003E6EC6">
        <w:rPr>
          <w:sz w:val="16"/>
        </w:rPr>
        <w:t xml:space="preserve">Perhaps </w:t>
      </w:r>
      <w:r w:rsidRPr="009E29FA">
        <w:rPr>
          <w:rStyle w:val="StyleUnderline"/>
          <w:highlight w:val="cyan"/>
        </w:rPr>
        <w:t>the central takeaway</w:t>
      </w:r>
      <w:r w:rsidRPr="009E29FA">
        <w:rPr>
          <w:sz w:val="16"/>
          <w:highlight w:val="cyan"/>
        </w:rPr>
        <w:t xml:space="preserve"> </w:t>
      </w:r>
      <w:r w:rsidRPr="003E6EC6">
        <w:rPr>
          <w:sz w:val="16"/>
        </w:rPr>
        <w:t xml:space="preserve">from this area of research </w:t>
      </w:r>
      <w:r w:rsidRPr="003E6EC6">
        <w:rPr>
          <w:rStyle w:val="StyleUnderline"/>
        </w:rPr>
        <w:t xml:space="preserve">is that </w:t>
      </w:r>
      <w:r w:rsidRPr="009E29FA">
        <w:rPr>
          <w:rStyle w:val="Emphasis"/>
          <w:highlight w:val="cyan"/>
        </w:rPr>
        <w:t xml:space="preserve">the greatest danger to humanity this century from human-caused climate change is </w:t>
      </w:r>
      <w:hyperlink r:id="rId115" w:history="1">
        <w:r w:rsidRPr="009E29FA">
          <w:rPr>
            <w:rStyle w:val="Emphasis"/>
            <w:highlight w:val="cyan"/>
          </w:rPr>
          <w:t>Dust-</w:t>
        </w:r>
        <w:proofErr w:type="spellStart"/>
        <w:r w:rsidRPr="009E29FA">
          <w:rPr>
            <w:rStyle w:val="Emphasis"/>
            <w:highlight w:val="cyan"/>
          </w:rPr>
          <w:t>Bowlification</w:t>
        </w:r>
        <w:proofErr w:type="spellEnd"/>
      </w:hyperlink>
      <w:r w:rsidRPr="009E29FA">
        <w:rPr>
          <w:rStyle w:val="Emphasis"/>
          <w:highlight w:val="cyan"/>
        </w:rPr>
        <w:t xml:space="preserve"> and the threat to our food supplies and hence global security. </w:t>
      </w:r>
      <w:r w:rsidRPr="003E6EC6">
        <w:rPr>
          <w:sz w:val="16"/>
        </w:rPr>
        <w:t xml:space="preserve">That’s because </w:t>
      </w:r>
      <w:r w:rsidRPr="003E6EC6">
        <w:rPr>
          <w:rStyle w:val="StyleUnderline"/>
        </w:rPr>
        <w:t>large parts of the most inhabited and arable parts of the planet</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including the U.S. breadbasket</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face the exact same heating and drying that have already affected the Mediterranean</w:t>
      </w:r>
      <w:r w:rsidRPr="003E6EC6">
        <w:rPr>
          <w:sz w:val="16"/>
        </w:rPr>
        <w:t>. The 2014 study, “</w:t>
      </w:r>
      <w:hyperlink r:id="rId116" w:history="1">
        <w:r w:rsidRPr="003E6EC6">
          <w:rPr>
            <w:rStyle w:val="Hyperlink"/>
            <w:sz w:val="16"/>
          </w:rPr>
          <w:t>Global warming and 21st century drying</w:t>
        </w:r>
      </w:hyperlink>
      <w:r w:rsidRPr="003E6EC6">
        <w:rPr>
          <w:sz w:val="16"/>
        </w:rPr>
        <w:t>,” projected this bleak future:</w:t>
      </w:r>
      <w:r>
        <w:rPr>
          <w:sz w:val="16"/>
        </w:rPr>
        <w:t xml:space="preserve"> </w:t>
      </w:r>
      <w:r w:rsidRPr="003E6EC6">
        <w:rPr>
          <w:sz w:val="16"/>
        </w:rPr>
        <w:t>The bottom line:</w:t>
      </w:r>
      <w:r>
        <w:rPr>
          <w:sz w:val="16"/>
        </w:rPr>
        <w:t xml:space="preserve"> </w:t>
      </w:r>
      <w:r w:rsidRPr="003E6EC6">
        <w:rPr>
          <w:sz w:val="16"/>
        </w:rPr>
        <w:t>Homo sapiens</w:t>
      </w:r>
      <w:r>
        <w:rPr>
          <w:sz w:val="16"/>
        </w:rPr>
        <w:t xml:space="preserve"> </w:t>
      </w:r>
      <w:r w:rsidRPr="003E6EC6">
        <w:rPr>
          <w:sz w:val="16"/>
        </w:rPr>
        <w:t>is currently on track to make drought and extreme drying the normal condition for the Southwest, Central Plains, the Amazon, southern Europe, the entire region around the Mediterranean, and many other key areas post-2050.</w:t>
      </w:r>
      <w:r>
        <w:rPr>
          <w:sz w:val="16"/>
        </w:rPr>
        <w:t xml:space="preserve"> </w:t>
      </w:r>
      <w:r w:rsidRPr="003E6EC6">
        <w:rPr>
          <w:sz w:val="16"/>
        </w:rPr>
        <w:t xml:space="preserve">As </w:t>
      </w:r>
      <w:proofErr w:type="spellStart"/>
      <w:r w:rsidRPr="003E6EC6">
        <w:rPr>
          <w:sz w:val="16"/>
        </w:rPr>
        <w:t>Femia</w:t>
      </w:r>
      <w:proofErr w:type="spellEnd"/>
      <w:r w:rsidRPr="003E6EC6">
        <w:rPr>
          <w:sz w:val="16"/>
        </w:rPr>
        <w:t xml:space="preserve"> bluntly told an interviewer in 2013, the time to act is now: “</w:t>
      </w:r>
      <w:r w:rsidRPr="003E6EC6">
        <w:rPr>
          <w:rStyle w:val="StyleUnderline"/>
        </w:rPr>
        <w:t xml:space="preserve">if you let this problem get out of hand you’re going to have a number of situations in the future, whether they’re major disasters or conflicts, that our security forces may have to respond to. </w:t>
      </w:r>
      <w:r w:rsidRPr="009E29FA">
        <w:rPr>
          <w:rStyle w:val="StyleUnderline"/>
          <w:highlight w:val="cyan"/>
        </w:rPr>
        <w:t>It will cost us a lot more in the long term if we do nothing now.”</w:t>
      </w:r>
      <w:r>
        <w:rPr>
          <w:rStyle w:val="StyleUnderline"/>
        </w:rPr>
        <w:t xml:space="preserve"> </w:t>
      </w:r>
      <w:r w:rsidRPr="003E6EC6">
        <w:rPr>
          <w:sz w:val="16"/>
        </w:rPr>
        <w:t>Returning to O’Malley’s comments, it’s pretty clear that they are quite reasonable and defensible. Personally, because the causes of war and terrorism are so complicated and interconnected, I prefer to say things like “climate change HELPED create conditions for rise of ISIS.” Not that nuanced phrasing will not spare anyone the attacks from the anti-science crowd.</w:t>
      </w:r>
    </w:p>
    <w:p w14:paraId="1A7BEDF4" w14:textId="460535C9" w:rsidR="00DC3A23" w:rsidRDefault="00DC3A23" w:rsidP="00DC3A23"/>
    <w:p w14:paraId="3B03EBF3" w14:textId="77777777" w:rsidR="00EB169D" w:rsidRPr="00EB169D" w:rsidRDefault="00EB169D" w:rsidP="00EB169D"/>
    <w:p w14:paraId="4A015B59" w14:textId="292ACAFC" w:rsidR="00317305" w:rsidRDefault="00317305" w:rsidP="00317305">
      <w:pPr>
        <w:pStyle w:val="Heading1"/>
      </w:pPr>
      <w:r>
        <w:t>Aff</w:t>
      </w:r>
    </w:p>
    <w:p w14:paraId="7E7E5AE2" w14:textId="38811167" w:rsidR="00991609" w:rsidRDefault="00BC12EA" w:rsidP="00317305">
      <w:pPr>
        <w:pStyle w:val="Heading3"/>
      </w:pPr>
      <w:r>
        <w:t>Uniqueness</w:t>
      </w:r>
    </w:p>
    <w:p w14:paraId="4A856ED7" w14:textId="7BFA0073" w:rsidR="00BC12EA" w:rsidRDefault="00BC12EA" w:rsidP="00BC12EA"/>
    <w:p w14:paraId="792AFEC0" w14:textId="77777777" w:rsidR="00D73C12" w:rsidRPr="009E5AC8" w:rsidRDefault="00D73C12" w:rsidP="00D73C12">
      <w:pPr>
        <w:pStyle w:val="Heading4"/>
      </w:pPr>
      <w:r w:rsidRPr="009E5AC8">
        <w:t>Trump will win – incumbency benefit and attention focus</w:t>
      </w:r>
    </w:p>
    <w:p w14:paraId="017C0404" w14:textId="77777777" w:rsidR="00D73C12" w:rsidRPr="009E5AC8" w:rsidRDefault="009E29FA" w:rsidP="00D73C12">
      <w:hyperlink r:id="rId117" w:history="1">
        <w:r w:rsidR="00D73C12" w:rsidRPr="009E5AC8">
          <w:rPr>
            <w:rStyle w:val="Hyperlink"/>
          </w:rPr>
          <w:t xml:space="preserve">PETER </w:t>
        </w:r>
        <w:r w:rsidR="00D73C12" w:rsidRPr="009E5AC8">
          <w:rPr>
            <w:rStyle w:val="Style13ptBold"/>
          </w:rPr>
          <w:t>NICHOLAS</w:t>
        </w:r>
      </w:hyperlink>
      <w:r w:rsidR="00D73C12">
        <w:t xml:space="preserve"> </w:t>
      </w:r>
      <w:r w:rsidR="00D73C12" w:rsidRPr="009E5AC8">
        <w:t xml:space="preserve">9:40 AM </w:t>
      </w:r>
      <w:r w:rsidR="00D73C12" w:rsidRPr="009E5AC8">
        <w:rPr>
          <w:rStyle w:val="Style13ptBold"/>
        </w:rPr>
        <w:t>June 28 2019</w:t>
      </w:r>
      <w:r w:rsidR="00D73C12">
        <w:t xml:space="preserve"> </w:t>
      </w:r>
      <w:r w:rsidR="00D73C12" w:rsidRPr="009E5AC8">
        <w:t>It’s Still the Trump Show</w:t>
      </w:r>
      <w:r w:rsidR="00D73C12">
        <w:t xml:space="preserve"> </w:t>
      </w:r>
      <w:r w:rsidR="00D73C12" w:rsidRPr="009E5AC8">
        <w:t>Donald Trump wasn’t onstage during the first Democratic debates, but he might as well have been.</w:t>
      </w:r>
      <w:r w:rsidR="00D73C12">
        <w:t xml:space="preserve"> </w:t>
      </w:r>
      <w:r w:rsidR="00D73C12" w:rsidRPr="009E5AC8">
        <w:t>ET</w:t>
      </w:r>
      <w:r w:rsidR="00D73C12">
        <w:t xml:space="preserve"> </w:t>
      </w:r>
      <w:hyperlink r:id="rId118" w:history="1">
        <w:r w:rsidR="00D73C12" w:rsidRPr="009E5AC8">
          <w:rPr>
            <w:rStyle w:val="Hyperlink"/>
          </w:rPr>
          <w:t>https://www.theatlantic.com/politics/archive/2019/06/trump-2020-debates/592927/</w:t>
        </w:r>
      </w:hyperlink>
    </w:p>
    <w:p w14:paraId="0DB2AF19" w14:textId="77777777" w:rsidR="00D73C12" w:rsidRDefault="00D73C12" w:rsidP="00D73C12">
      <w:r w:rsidRPr="009E5AC8">
        <w:t>Former Vice President Joe Biden called President Donald Trump a tool of Wall Street who has “ripped” out the nation’s soul. The author Marianne Williamson accused Trump of exploiting people’s fears. Senator Bernie Sanders of Vermont cast Trump as a “pathological liar” and a “racist.”</w:t>
      </w:r>
      <w:r>
        <w:t xml:space="preserve"> </w:t>
      </w:r>
      <w:r w:rsidRPr="009E29FA">
        <w:rPr>
          <w:rStyle w:val="StyleUnderline"/>
          <w:highlight w:val="cyan"/>
        </w:rPr>
        <w:t>Trump might as well have been gripping a podium of his own last night, so prominently did he figure into the two-hour Democratic debate</w:t>
      </w:r>
      <w:r w:rsidRPr="009E5AC8">
        <w:t xml:space="preserve"> in Miami. And if a spot onstage had been offered to him, you had a sense he might have grabbed it. Trump was nearly 8,000 miles away from the 2020 Democrats invoking his name, starting a whirlwind day of meetings with foreign leaders in Osaka, Japan. But the scene in Miami was much on his mind. Between meetings with German and Indian leaders, the president made time to tweet about the 10-person debate and later told reporters he had caught a snippet of it on television. Standing beside German Chancellor Angela Merkel, Trump mentioned the previous night’s debate with 10 candidates, saying, “It wasn’t very exciting.” Merkel didn’t play along. Listening to Trump’s foray into partisan domestic politics, the German leader stood “stoned-faced,” a pool reporter wrote</w:t>
      </w:r>
      <w:r w:rsidRPr="009E29FA">
        <w:rPr>
          <w:rStyle w:val="StyleUnderline"/>
          <w:highlight w:val="cyan"/>
        </w:rPr>
        <w:t>. If these first two debates showed anything, though, it’s how tough it will be for Democratic candidates to compete with Trump for</w:t>
      </w:r>
      <w:r w:rsidRPr="009E5AC8">
        <w:t xml:space="preserve"> </w:t>
      </w:r>
      <w:r w:rsidRPr="009E29FA">
        <w:rPr>
          <w:rStyle w:val="StyleUnderline"/>
          <w:highlight w:val="cyan"/>
        </w:rPr>
        <w:t>attention. Incumbency gives any president an advantage—even more so in Trump’s case.</w:t>
      </w:r>
      <w:r w:rsidRPr="009E5AC8">
        <w:t xml:space="preserve"> </w:t>
      </w:r>
      <w:r w:rsidRPr="009E29FA">
        <w:rPr>
          <w:rStyle w:val="StyleUnderline"/>
          <w:highlight w:val="cyan"/>
        </w:rPr>
        <w:t>He’s shown he can commandeer news cycles through unexpected policy pronouncements that move markets and rattle nations</w:t>
      </w:r>
      <w:r w:rsidRPr="009E5AC8">
        <w:t xml:space="preserve">. </w:t>
      </w:r>
      <w:r w:rsidRPr="009E29FA">
        <w:rPr>
          <w:rStyle w:val="StyleUnderline"/>
          <w:highlight w:val="cyan"/>
        </w:rPr>
        <w:t>Democratic candidates who stay focused on the finer points of U.S. industrial policy risk getting drowned out</w:t>
      </w:r>
      <w:r w:rsidRPr="009E5AC8">
        <w:t xml:space="preserve"> by the insults and outrages Trump dispenses around the clock. “BORING!” Trump tweeted from Air Force One while watching Wednesday night’s debate.</w:t>
      </w:r>
    </w:p>
    <w:p w14:paraId="1AF41AEB" w14:textId="77777777" w:rsidR="00D73C12" w:rsidRDefault="00D73C12" w:rsidP="00D73C12"/>
    <w:p w14:paraId="21B95744" w14:textId="77777777" w:rsidR="00D73C12" w:rsidRDefault="00D73C12" w:rsidP="00D73C12">
      <w:pPr>
        <w:pStyle w:val="Heading4"/>
      </w:pPr>
      <w:r>
        <w:t>Trump will win – strong economy and incumbency</w:t>
      </w:r>
    </w:p>
    <w:p w14:paraId="5E559C23" w14:textId="77777777" w:rsidR="00D73C12" w:rsidRPr="009E5AC8" w:rsidRDefault="00D73C12" w:rsidP="00D73C12">
      <w:r w:rsidRPr="009E5AC8">
        <w:t xml:space="preserve">David </w:t>
      </w:r>
      <w:proofErr w:type="spellStart"/>
      <w:r w:rsidRPr="009E5AC8">
        <w:rPr>
          <w:rStyle w:val="Style13ptBold"/>
        </w:rPr>
        <w:t>Golokhov</w:t>
      </w:r>
      <w:proofErr w:type="spellEnd"/>
      <w:r w:rsidRPr="009E5AC8">
        <w:t xml:space="preserve"> in Politics — </w:t>
      </w:r>
      <w:r w:rsidRPr="009E5AC8">
        <w:rPr>
          <w:rStyle w:val="Style13ptBold"/>
        </w:rPr>
        <w:t>June 28, 2019</w:t>
      </w:r>
      <w:r w:rsidRPr="009E5AC8">
        <w:t xml:space="preserve"> 11:28 AM PDT Democrats Still Favored to Win in 2020, But Odds Are Slipping</w:t>
      </w:r>
      <w:r>
        <w:t xml:space="preserve"> </w:t>
      </w:r>
      <w:hyperlink r:id="rId119" w:history="1">
        <w:r w:rsidRPr="009E5AC8">
          <w:rPr>
            <w:rStyle w:val="Hyperlink"/>
          </w:rPr>
          <w:t>https://www.sportsbettingdime.com/news/politics/democrats-still-favored-win-2020-odds-slipping/</w:t>
        </w:r>
      </w:hyperlink>
    </w:p>
    <w:p w14:paraId="1553D767" w14:textId="77777777" w:rsidR="00D73C12" w:rsidRPr="009E5AC8" w:rsidRDefault="00D73C12" w:rsidP="00D73C12">
      <w:r w:rsidRPr="009E29FA">
        <w:rPr>
          <w:rStyle w:val="StyleUnderline"/>
          <w:highlight w:val="cyan"/>
        </w:rPr>
        <w:t>For Donald Trump and the Republicans, everything is going to come down to the economy</w:t>
      </w:r>
      <w:r w:rsidRPr="009E5AC8">
        <w:t>. He’s not an eloquent President – if anything, he rubs many people the wrong way – and he’s definitely made the foreign situation with America’s allies quite challenging.</w:t>
      </w:r>
      <w:r>
        <w:t xml:space="preserve"> </w:t>
      </w:r>
      <w:r w:rsidRPr="009E5AC8">
        <w:t xml:space="preserve">At the same time, </w:t>
      </w:r>
      <w:r w:rsidRPr="009E29FA">
        <w:rPr>
          <w:rStyle w:val="StyleUnderline"/>
          <w:highlight w:val="cyan"/>
        </w:rPr>
        <w:t>history shows that the voters will stick with the incumbent if the economy is strong</w:t>
      </w:r>
      <w:r w:rsidRPr="009E5AC8">
        <w:t>. The prospect of switching to someone like Sanders or Elizabeth Warren could have a sizable impact on the economy and voters will be worried about that.</w:t>
      </w:r>
      <w:r>
        <w:t xml:space="preserve"> </w:t>
      </w:r>
      <w:r w:rsidRPr="009E5AC8">
        <w:t>What’s the Best Bet?</w:t>
      </w:r>
      <w:r>
        <w:t xml:space="preserve"> </w:t>
      </w:r>
      <w:r w:rsidRPr="009E29FA">
        <w:rPr>
          <w:rStyle w:val="StyleUnderline"/>
          <w:highlight w:val="cyan"/>
        </w:rPr>
        <w:t>With unemployment is really low</w:t>
      </w:r>
      <w:r w:rsidRPr="009E5AC8">
        <w:t xml:space="preserve">, African American unemployment at all-time lows, </w:t>
      </w:r>
      <w:r w:rsidRPr="009E29FA">
        <w:rPr>
          <w:rStyle w:val="StyleUnderline"/>
          <w:highlight w:val="cyan"/>
        </w:rPr>
        <w:t>and the economy pumping – even with all sorts of tariffs – it’ll be hard for the Democratic Party to win if the economy is going well. I’d bet Trump to return to office for four more years</w:t>
      </w:r>
      <w:r w:rsidRPr="009E5AC8">
        <w:t xml:space="preserve"> as of right now.</w:t>
      </w:r>
    </w:p>
    <w:p w14:paraId="4C7B3CC5" w14:textId="77777777" w:rsidR="00D73C12" w:rsidRDefault="00D73C12" w:rsidP="00D73C12">
      <w:pPr>
        <w:pStyle w:val="Heading4"/>
      </w:pPr>
    </w:p>
    <w:p w14:paraId="2ED72DCE" w14:textId="77777777" w:rsidR="00D73C12" w:rsidRPr="009E5AC8" w:rsidRDefault="00D73C12" w:rsidP="00D73C12">
      <w:pPr>
        <w:pStyle w:val="Heading4"/>
      </w:pPr>
      <w:r>
        <w:t>Trump will win – huge base momentum, support for ideals, and a strong economy</w:t>
      </w:r>
    </w:p>
    <w:p w14:paraId="10050251" w14:textId="77777777" w:rsidR="00D73C12" w:rsidRPr="009E5AC8" w:rsidRDefault="009E29FA" w:rsidP="00D73C12">
      <w:hyperlink r:id="rId120" w:history="1">
        <w:r w:rsidR="00D73C12" w:rsidRPr="009E5AC8">
          <w:rPr>
            <w:rStyle w:val="Style13ptBold"/>
          </w:rPr>
          <w:t>Dave Ball</w:t>
        </w:r>
      </w:hyperlink>
      <w:r w:rsidR="00D73C12" w:rsidRPr="009E5AC8">
        <w:rPr>
          <w:rStyle w:val="Style13ptBold"/>
        </w:rPr>
        <w:t xml:space="preserve"> June 27, 2019</w:t>
      </w:r>
      <w:r w:rsidR="00D73C12" w:rsidRPr="009E5AC8">
        <w:t xml:space="preserve"> Why President Trump wins in 2020</w:t>
      </w:r>
      <w:r w:rsidR="00D73C12">
        <w:t xml:space="preserve"> </w:t>
      </w:r>
      <w:hyperlink r:id="rId121" w:history="1">
        <w:r w:rsidR="00D73C12" w:rsidRPr="009E5AC8">
          <w:rPr>
            <w:rStyle w:val="Hyperlink"/>
          </w:rPr>
          <w:t>https://www.americanthinker.com/blog/2019/06/why_president_trump_wins_in_2020.html</w:t>
        </w:r>
      </w:hyperlink>
    </w:p>
    <w:p w14:paraId="2B36A608" w14:textId="77777777" w:rsidR="00D73C12" w:rsidRPr="009E5AC8" w:rsidRDefault="00D73C12" w:rsidP="00D73C12">
      <w:r w:rsidRPr="009E5AC8">
        <w:t xml:space="preserve">President </w:t>
      </w:r>
      <w:r w:rsidRPr="009E29FA">
        <w:rPr>
          <w:rStyle w:val="StyleUnderline"/>
          <w:highlight w:val="cyan"/>
        </w:rPr>
        <w:t>Trump will be re-elected in 2020. Here's why</w:t>
      </w:r>
      <w:r w:rsidRPr="009E5AC8">
        <w:t>.</w:t>
      </w:r>
      <w:r>
        <w:t xml:space="preserve"> </w:t>
      </w:r>
      <w:r w:rsidRPr="009E5AC8">
        <w:t>America is great because President Trump has been doing what he promised to do during the 2016 campaign.</w:t>
      </w:r>
      <w:r>
        <w:t xml:space="preserve"> </w:t>
      </w:r>
      <w:r w:rsidRPr="009E5AC8">
        <w:t xml:space="preserve">It is great because President </w:t>
      </w:r>
      <w:r w:rsidRPr="009E29FA">
        <w:rPr>
          <w:rStyle w:val="StyleUnderline"/>
          <w:highlight w:val="cyan"/>
        </w:rPr>
        <w:t>Trump has captured the attention and enthusiasm of a large and diverse base. The constant obstruction he has faced only energizes his base more</w:t>
      </w:r>
      <w:r w:rsidRPr="009E5AC8">
        <w:t>.</w:t>
      </w:r>
      <w:r>
        <w:t xml:space="preserve"> </w:t>
      </w:r>
      <w:r w:rsidRPr="009E5AC8">
        <w:t>A lot of Americans again care about America.</w:t>
      </w:r>
      <w:r>
        <w:t xml:space="preserve"> </w:t>
      </w:r>
      <w:r w:rsidRPr="009E5AC8">
        <w:t>On Tuesday, June 18, President Trump formally confirmed what we all knew: he is running for re-election as president of the United States.</w:t>
      </w:r>
      <w:r>
        <w:t xml:space="preserve"> </w:t>
      </w:r>
      <w:r w:rsidRPr="009E5AC8">
        <w:t>He made his re-election announcement in front of 20,000 exuberant supporters in a packed Orlando, Florida arena.</w:t>
      </w:r>
      <w:r>
        <w:t xml:space="preserve"> </w:t>
      </w:r>
      <w:r w:rsidRPr="009E5AC8">
        <w:t>There were that many or more supporters outside as well, and 120,000 people had requested tickets for the event.</w:t>
      </w:r>
      <w:r>
        <w:t xml:space="preserve"> </w:t>
      </w:r>
      <w:r w:rsidRPr="009E5AC8">
        <w:t>In addition to the energy of the crowd, observers reported that it contained more women and Hispanics than previous crowds.</w:t>
      </w:r>
      <w:r>
        <w:t xml:space="preserve"> </w:t>
      </w:r>
      <w:r w:rsidRPr="009E5AC8">
        <w:t>That's an ominous sign for the Democrats.</w:t>
      </w:r>
      <w:r>
        <w:t xml:space="preserve"> </w:t>
      </w:r>
      <w:r w:rsidRPr="009E5AC8">
        <w:t>The president's campaign theme this year is "Keep America Great."</w:t>
      </w:r>
      <w:r>
        <w:t xml:space="preserve"> </w:t>
      </w:r>
      <w:r w:rsidRPr="009E29FA">
        <w:rPr>
          <w:rStyle w:val="StyleUnderline"/>
          <w:highlight w:val="cyan"/>
        </w:rPr>
        <w:t>The president's policies are working. Lower taxes have a positive effect on the economy. When the economy grows, jobs are created, unemployment falls, and people live better</w:t>
      </w:r>
      <w:r w:rsidRPr="009E5AC8">
        <w:t>.</w:t>
      </w:r>
      <w:r>
        <w:t xml:space="preserve"> </w:t>
      </w:r>
      <w:r w:rsidRPr="009E5AC8">
        <w:t>Reason tells us that creating a positive environment for business will result in thriving business.</w:t>
      </w:r>
      <w:r>
        <w:t xml:space="preserve"> </w:t>
      </w:r>
      <w:r w:rsidRPr="009E5AC8">
        <w:t>This means minimal government regulation.</w:t>
      </w:r>
      <w:r>
        <w:t xml:space="preserve"> </w:t>
      </w:r>
      <w:r w:rsidRPr="009E5AC8">
        <w:t>For business to grow does not require intervention from the government; it does not require huge market-distorting subsidies; it is not helped by the government forcing social policy on business.</w:t>
      </w:r>
      <w:r>
        <w:t xml:space="preserve"> </w:t>
      </w:r>
      <w:r w:rsidRPr="009E5AC8">
        <w:t>It does not require that the government tell people how to spend or invest their money.</w:t>
      </w:r>
      <w:r>
        <w:t xml:space="preserve"> </w:t>
      </w:r>
      <w:r w:rsidRPr="009E5AC8">
        <w:t>It simply requires the government to stay out of the way.</w:t>
      </w:r>
      <w:r>
        <w:t xml:space="preserve"> </w:t>
      </w:r>
      <w:r w:rsidRPr="009E5AC8">
        <w:t>The free market works.</w:t>
      </w:r>
      <w:r>
        <w:t xml:space="preserve"> </w:t>
      </w:r>
      <w:r w:rsidRPr="009E5AC8">
        <w:t>Providing opportunity to people is far superior to subsidies for growing the market.</w:t>
      </w:r>
      <w:r>
        <w:t xml:space="preserve"> </w:t>
      </w:r>
      <w:r w:rsidRPr="009E5AC8">
        <w:t>This was the president's platform in 2016.</w:t>
      </w:r>
      <w:r>
        <w:t xml:space="preserve"> </w:t>
      </w:r>
      <w:r w:rsidRPr="009E5AC8">
        <w:t>It is working, and his 2020 platform will be to continue building and defending this nation and its people, keeping America great.</w:t>
      </w:r>
      <w:r>
        <w:t xml:space="preserve"> </w:t>
      </w:r>
      <w:r w:rsidRPr="009E29FA">
        <w:rPr>
          <w:rStyle w:val="StyleUnderline"/>
          <w:highlight w:val="cyan"/>
        </w:rPr>
        <w:t>The enthusiasm for Trump's America has not subsided</w:t>
      </w:r>
      <w:r w:rsidRPr="009E5AC8">
        <w:t>.</w:t>
      </w:r>
      <w:r>
        <w:t xml:space="preserve"> </w:t>
      </w:r>
      <w:r w:rsidRPr="009E29FA">
        <w:rPr>
          <w:rStyle w:val="StyleUnderline"/>
          <w:highlight w:val="cyan"/>
        </w:rPr>
        <w:t>The Democratic Party, on the other hand, continues to drift farther left</w:t>
      </w:r>
      <w:r w:rsidRPr="009E5AC8">
        <w:t>.</w:t>
      </w:r>
      <w:r>
        <w:t xml:space="preserve"> </w:t>
      </w:r>
      <w:r w:rsidRPr="009E5AC8">
        <w:t>The 25 currently announced candidates appear to be in a competition to show themselves as more liberal than the rest.</w:t>
      </w:r>
      <w:r>
        <w:t xml:space="preserve"> </w:t>
      </w:r>
      <w:r w:rsidRPr="009E5AC8">
        <w:t>The general theme is that everything Trump has done is wrong and must be reversed immediately.</w:t>
      </w:r>
      <w:r>
        <w:t xml:space="preserve"> </w:t>
      </w:r>
      <w:r w:rsidRPr="009E5AC8">
        <w:t>They are saying to the American people,</w:t>
      </w:r>
      <w:r>
        <w:t xml:space="preserve"> </w:t>
      </w:r>
      <w:r w:rsidRPr="009E5AC8">
        <w:t>We want to take away your successful and growing economy; we want to open our borders and flood the nation with illegal aliens; we want to eliminate your jobs, depress wages, and increase unemployment; we want to drive business out of this country and back overseas; and we want to increase your taxes dramatically.</w:t>
      </w:r>
      <w:r>
        <w:t xml:space="preserve"> </w:t>
      </w:r>
      <w:r w:rsidRPr="009E5AC8">
        <w:t>How do the American people benefit from that?</w:t>
      </w:r>
      <w:r>
        <w:t xml:space="preserve"> </w:t>
      </w:r>
      <w:r w:rsidRPr="009E5AC8">
        <w:t>The Democratic National Convention will be held in July 2020.</w:t>
      </w:r>
      <w:r>
        <w:t xml:space="preserve"> </w:t>
      </w:r>
      <w:r w:rsidRPr="009E5AC8">
        <w:t>In the year between now and then, it's safe to say the current candidate stampede will see attrition.</w:t>
      </w:r>
      <w:r>
        <w:t xml:space="preserve"> </w:t>
      </w:r>
      <w:r w:rsidRPr="009E5AC8">
        <w:t>In the end, the Democrats will place before the American people a candidate and a platform that promise a lot of free stuff that really isn't free, big government control over people and business, massive uncontrolled immigration, oppressive regulation and high taxes.</w:t>
      </w:r>
      <w:r>
        <w:t xml:space="preserve"> </w:t>
      </w:r>
      <w:r w:rsidRPr="009E5AC8">
        <w:t>That is not exciting, particularly when fewer and fewer people require all the freebies because they are now working.</w:t>
      </w:r>
      <w:r>
        <w:t xml:space="preserve"> </w:t>
      </w:r>
      <w:r w:rsidRPr="009E29FA">
        <w:rPr>
          <w:rStyle w:val="StyleUnderline"/>
          <w:highlight w:val="cyan"/>
        </w:rPr>
        <w:t>Next November's election will be not the popularity contest the Democrats hope for</w:t>
      </w:r>
      <w:r w:rsidRPr="009E5AC8">
        <w:t>, but rather a statement by the American people as to whether they want to continue to enjoy prosperity and security or if they wish to give that up in favor of a return to failed, smothering government control.</w:t>
      </w:r>
      <w:r>
        <w:t xml:space="preserve"> </w:t>
      </w:r>
      <w:r w:rsidRPr="009E5AC8">
        <w:t>In today's world, there are many common-sense Democrats whose values do not align with their party of registration.</w:t>
      </w:r>
      <w:r>
        <w:t xml:space="preserve"> </w:t>
      </w:r>
      <w:r w:rsidRPr="009E5AC8">
        <w:t>They, along with many independents and Republicans, understand the importance of a free-market economy, low taxes, individual effort, and minimal government interference.</w:t>
      </w:r>
      <w:r>
        <w:t xml:space="preserve"> </w:t>
      </w:r>
      <w:r w:rsidRPr="009E5AC8">
        <w:t>Conventional wisdom says elections are all about the economy.</w:t>
      </w:r>
      <w:r>
        <w:t xml:space="preserve"> </w:t>
      </w:r>
      <w:r w:rsidRPr="009E5AC8">
        <w:t>As demonstrated in</w:t>
      </w:r>
      <w:r>
        <w:t xml:space="preserve"> </w:t>
      </w:r>
      <w:hyperlink r:id="rId122" w:history="1">
        <w:r w:rsidRPr="009E5AC8">
          <w:rPr>
            <w:rStyle w:val="Hyperlink"/>
          </w:rPr>
          <w:t>this article</w:t>
        </w:r>
      </w:hyperlink>
      <w:r w:rsidRPr="009E5AC8">
        <w:t>, that may not always be entirely true.</w:t>
      </w:r>
      <w:r>
        <w:t xml:space="preserve"> </w:t>
      </w:r>
      <w:r w:rsidRPr="009E5AC8">
        <w:t>An improving economy at election time appears to be a positive influence but not a determinate one.</w:t>
      </w:r>
      <w:r>
        <w:t xml:space="preserve"> </w:t>
      </w:r>
      <w:r w:rsidRPr="009E5AC8">
        <w:t>What is occurring in the world and elsewhere in the country is also significant, as is the product the opponent is trying to sell.</w:t>
      </w:r>
      <w:r>
        <w:t xml:space="preserve"> </w:t>
      </w:r>
      <w:r w:rsidRPr="009E29FA">
        <w:rPr>
          <w:rStyle w:val="StyleUnderline"/>
          <w:highlight w:val="cyan"/>
        </w:rPr>
        <w:t>The economy will play a role in this election, but so will an inferior Democratic candidate</w:t>
      </w:r>
      <w:r w:rsidRPr="009E5AC8">
        <w:t xml:space="preserve">, which appears inevitable, </w:t>
      </w:r>
      <w:r w:rsidRPr="009E29FA">
        <w:rPr>
          <w:rStyle w:val="StyleUnderline"/>
          <w:highlight w:val="cyan"/>
        </w:rPr>
        <w:t>and a Democratic platform that is distasteful to many Americans of both parties</w:t>
      </w:r>
      <w:r w:rsidRPr="009E5AC8">
        <w:t>.</w:t>
      </w:r>
      <w:r>
        <w:t xml:space="preserve"> </w:t>
      </w:r>
      <w:r w:rsidRPr="009E5AC8">
        <w:t>Add to this the reality that many Americans are sick of the distortion by the media that becomes more obvious each day.</w:t>
      </w:r>
      <w:r>
        <w:t xml:space="preserve"> </w:t>
      </w:r>
      <w:r w:rsidRPr="009E29FA">
        <w:rPr>
          <w:rStyle w:val="StyleUnderline"/>
          <w:highlight w:val="cyan"/>
        </w:rPr>
        <w:t>Americans</w:t>
      </w:r>
      <w:r w:rsidRPr="009E5AC8">
        <w:t xml:space="preserve"> are sick of the falsehoods attached to the Mueller investigation, they are sick of threats to their livelihood by unelected bureaucrats through regulation, and </w:t>
      </w:r>
      <w:r w:rsidRPr="009E29FA">
        <w:rPr>
          <w:rStyle w:val="StyleUnderline"/>
          <w:highlight w:val="cyan"/>
        </w:rPr>
        <w:t>they appreciate that Trump takes on the bad guys.</w:t>
      </w:r>
      <w:r w:rsidRPr="009E5AC8">
        <w:rPr>
          <w:rStyle w:val="StyleUnderline"/>
        </w:rPr>
        <w:t xml:space="preserve"> </w:t>
      </w:r>
      <w:r w:rsidRPr="009E5AC8">
        <w:t>These people believe that America is a great nation.</w:t>
      </w:r>
      <w:r>
        <w:t xml:space="preserve"> </w:t>
      </w:r>
      <w:r w:rsidRPr="009E29FA">
        <w:rPr>
          <w:rStyle w:val="StyleUnderline"/>
          <w:highlight w:val="cyan"/>
        </w:rPr>
        <w:t>If the enthusiasm of the Republican base so far and the "return to failure" character of the Democratic platform, coupled with the unattractiveness of the possible candidates, are any indication, President Trump will win four more years</w:t>
      </w:r>
      <w:r w:rsidRPr="009E5AC8">
        <w:t>.</w:t>
      </w:r>
    </w:p>
    <w:p w14:paraId="6A8C5B1E" w14:textId="77777777" w:rsidR="00D73C12" w:rsidRDefault="00D73C12" w:rsidP="00D73C12"/>
    <w:p w14:paraId="2590826A" w14:textId="77777777" w:rsidR="00D73C12" w:rsidRPr="009E5AC8" w:rsidRDefault="00D73C12" w:rsidP="00D73C12">
      <w:pPr>
        <w:pStyle w:val="Heading4"/>
      </w:pPr>
      <w:r>
        <w:t>Trump will win – huge fundraising advantage over all democrat hopefuls</w:t>
      </w:r>
    </w:p>
    <w:p w14:paraId="33E7E14B" w14:textId="77777777" w:rsidR="00D73C12" w:rsidRDefault="00D73C12" w:rsidP="00D73C12">
      <w:r>
        <w:t xml:space="preserve">Mary </w:t>
      </w:r>
      <w:r w:rsidRPr="009E5AC8">
        <w:rPr>
          <w:rStyle w:val="Style13ptBold"/>
        </w:rPr>
        <w:t>Chastain Friday, June 28, 2019</w:t>
      </w:r>
      <w:r>
        <w:t xml:space="preserve"> at 8:00am Trump Raises $36 Million Since Announcing Reelection Campaign a Week Ago </w:t>
      </w:r>
      <w:hyperlink r:id="rId123" w:history="1">
        <w:r>
          <w:rPr>
            <w:rStyle w:val="Hyperlink"/>
          </w:rPr>
          <w:t>https://legalinsurrection.com/2019/06/trump-raises-36-million-since-announcing-reelection-campaign-a-week-ago/</w:t>
        </w:r>
      </w:hyperlink>
    </w:p>
    <w:p w14:paraId="61BACA58" w14:textId="77777777" w:rsidR="00D73C12" w:rsidRPr="009E5AC8" w:rsidRDefault="00D73C12" w:rsidP="00D73C12">
      <w:r w:rsidRPr="009E5AC8">
        <w:t xml:space="preserve">President Donald </w:t>
      </w:r>
      <w:r w:rsidRPr="009E29FA">
        <w:rPr>
          <w:rStyle w:val="StyleUnderline"/>
          <w:highlight w:val="cyan"/>
        </w:rPr>
        <w:t>Trump has raised $36 million since he announced his 2020 reelection campaign</w:t>
      </w:r>
      <w:r w:rsidRPr="009E5AC8">
        <w:t xml:space="preserve"> a week ago. From</w:t>
      </w:r>
      <w:r>
        <w:t xml:space="preserve"> </w:t>
      </w:r>
      <w:hyperlink r:id="rId124" w:history="1">
        <w:r w:rsidRPr="009E5AC8">
          <w:rPr>
            <w:rStyle w:val="Hyperlink"/>
          </w:rPr>
          <w:t>CNBC</w:t>
        </w:r>
      </w:hyperlink>
      <w:r w:rsidRPr="009E5AC8">
        <w:t>:</w:t>
      </w:r>
      <w:r>
        <w:t xml:space="preserve"> </w:t>
      </w:r>
      <w:r w:rsidRPr="009E29FA">
        <w:rPr>
          <w:rStyle w:val="StyleUnderline"/>
          <w:highlight w:val="cyan"/>
        </w:rPr>
        <w:t>Trump’s seven-day haul is double the entire first-quarter fundraising total for</w:t>
      </w:r>
      <w:r w:rsidRPr="009E5AC8">
        <w:rPr>
          <w:rStyle w:val="StyleUnderline"/>
        </w:rPr>
        <w:t xml:space="preserve"> </w:t>
      </w:r>
      <w:r w:rsidRPr="009E5AC8">
        <w:t xml:space="preserve">Sen. Bernie </w:t>
      </w:r>
      <w:r w:rsidRPr="009E29FA">
        <w:rPr>
          <w:rStyle w:val="StyleUnderline"/>
          <w:highlight w:val="cyan"/>
        </w:rPr>
        <w:t>Sanders</w:t>
      </w:r>
      <w:r w:rsidRPr="009E5AC8">
        <w:t xml:space="preserve"> of Vermont , </w:t>
      </w:r>
      <w:r w:rsidRPr="009E29FA">
        <w:rPr>
          <w:rStyle w:val="StyleUnderline"/>
          <w:highlight w:val="cyan"/>
        </w:rPr>
        <w:t>whose $18 million led the field of two dozen Democratic presidential hopefuls</w:t>
      </w:r>
      <w:r w:rsidRPr="009E5AC8">
        <w:t>.</w:t>
      </w:r>
      <w:r>
        <w:t xml:space="preserve"> </w:t>
      </w:r>
      <w:r w:rsidRPr="009E5AC8">
        <w:t>At a donor event on Tuesday at the Trump International Hotel in Washington, the president raised $6 million with 225 people in attendance in support of his joint fundraising committee, according to Republican officials with direct knowledge of the matter.</w:t>
      </w:r>
      <w:r>
        <w:t xml:space="preserve"> </w:t>
      </w:r>
      <w:r w:rsidRPr="009E5AC8">
        <w:t>The committee, called Trump Victory, distributes donations between the Trump campaign and the Republican National Committee.</w:t>
      </w:r>
      <w:r>
        <w:t xml:space="preserve"> </w:t>
      </w:r>
      <w:r w:rsidRPr="009E5AC8">
        <w:t>Trump’s total for Tuesday’s event was barely short of the $6.3 million that former Vice President Joe Biden raised in his first day of campaigning for the Democratic presidential nomination.</w:t>
      </w:r>
      <w:r>
        <w:t xml:space="preserve"> </w:t>
      </w:r>
      <w:r w:rsidRPr="009E5AC8">
        <w:t>The RNC Chairwoman claimed that Trump brought in $24.8 million in the first 24 hours.</w:t>
      </w:r>
      <w:r>
        <w:t xml:space="preserve"> </w:t>
      </w:r>
      <w:r w:rsidRPr="009E29FA">
        <w:rPr>
          <w:rStyle w:val="StyleUnderline"/>
          <w:highlight w:val="cyan"/>
        </w:rPr>
        <w:t xml:space="preserve">Since the Democrat Party has over 20 candidate hopefuls, Trump’s campaign and the RNC hope they will have a financial advantage by the time the Democrats </w:t>
      </w:r>
      <w:hyperlink r:id="rId125" w:history="1">
        <w:r w:rsidRPr="009E29FA">
          <w:rPr>
            <w:rStyle w:val="StyleUnderline"/>
            <w:highlight w:val="cyan"/>
          </w:rPr>
          <w:t>pick a candidate</w:t>
        </w:r>
      </w:hyperlink>
      <w:r w:rsidRPr="009E5AC8">
        <w:t>:</w:t>
      </w:r>
      <w:r>
        <w:t xml:space="preserve"> </w:t>
      </w:r>
      <w:r w:rsidRPr="009E29FA">
        <w:rPr>
          <w:rStyle w:val="StyleUnderline"/>
          <w:highlight w:val="cyan"/>
        </w:rPr>
        <w:t>“This time next year, we hope to have a huge advantage of money on hand as the Democrats will just be selecting a nominee and will have spent all of their cash to win the nomination,”</w:t>
      </w:r>
      <w:r w:rsidRPr="009E5AC8">
        <w:t xml:space="preserve"> said Roy Bailey, a national finance co-chairman for Trump’s reelection.</w:t>
      </w:r>
      <w:r>
        <w:t xml:space="preserve"> </w:t>
      </w:r>
      <w:r w:rsidRPr="009E29FA">
        <w:rPr>
          <w:rStyle w:val="StyleUnderline"/>
          <w:highlight w:val="cyan"/>
        </w:rPr>
        <w:t>Bailey also said the campaign is “off to a booming strong start” and will be able to sustain the momentum through Election Day 2020. Trump already has $40 million in his war chest</w:t>
      </w:r>
      <w:r w:rsidRPr="009E5AC8">
        <w:t>. The RNC continues to crush the DNC in fundraising as it has $37 million.</w:t>
      </w:r>
    </w:p>
    <w:p w14:paraId="55F1727A" w14:textId="77777777" w:rsidR="00D73C12" w:rsidRDefault="00D73C12" w:rsidP="00D73C12">
      <w:pPr>
        <w:pStyle w:val="Heading4"/>
      </w:pPr>
      <w:r>
        <w:t>Trump will win – appealing to his base, he is an incumbent, and the economy is growing</w:t>
      </w:r>
    </w:p>
    <w:p w14:paraId="2AC18A5D" w14:textId="77777777" w:rsidR="00D73C12" w:rsidRPr="009E5AC8" w:rsidRDefault="00D73C12" w:rsidP="00D73C12">
      <w:r w:rsidRPr="009E5AC8">
        <w:t xml:space="preserve">Star </w:t>
      </w:r>
      <w:r w:rsidRPr="009E5AC8">
        <w:rPr>
          <w:rStyle w:val="Style13ptBold"/>
        </w:rPr>
        <w:t>Parker</w:t>
      </w:r>
      <w:r w:rsidRPr="009E5AC8">
        <w:t xml:space="preserve"> is an author and president of CURE, Center for Urban Renewal and Education. Contact her at www.urbancure.org.</w:t>
      </w:r>
      <w:r>
        <w:t xml:space="preserve"> </w:t>
      </w:r>
      <w:r w:rsidRPr="009E5AC8">
        <w:t>Trump is delivering, and that will deliver Trump in 2020</w:t>
      </w:r>
      <w:r>
        <w:t xml:space="preserve"> </w:t>
      </w:r>
      <w:r w:rsidRPr="009E5AC8">
        <w:t xml:space="preserve">Star </w:t>
      </w:r>
      <w:proofErr w:type="spellStart"/>
      <w:r w:rsidRPr="009E5AC8">
        <w:t>ParkerPublished</w:t>
      </w:r>
      <w:proofErr w:type="spellEnd"/>
      <w:r w:rsidRPr="009E5AC8">
        <w:t xml:space="preserve"> 7:30 a.m. CT </w:t>
      </w:r>
      <w:r w:rsidRPr="009E5AC8">
        <w:rPr>
          <w:rStyle w:val="Style13ptBold"/>
        </w:rPr>
        <w:t>June 22, 2019</w:t>
      </w:r>
      <w:r>
        <w:t xml:space="preserve"> </w:t>
      </w:r>
      <w:hyperlink r:id="rId126" w:history="1">
        <w:r w:rsidRPr="009E5AC8">
          <w:rPr>
            <w:rStyle w:val="Hyperlink"/>
          </w:rPr>
          <w:t>https://www.reporternews.com/story/opinion/columnists/2019/06/22/trump-delivering-and-deliver-trump-2020/1528228001/</w:t>
        </w:r>
      </w:hyperlink>
    </w:p>
    <w:p w14:paraId="5DE5D5AB" w14:textId="77777777" w:rsidR="00D73C12" w:rsidRPr="009E5AC8" w:rsidRDefault="00D73C12" w:rsidP="00D73C12">
      <w:r w:rsidRPr="009E5AC8">
        <w:t>According to news stories, the Trump campaign fired pollsters who allegedly leaked polling results that show President Trump performing poorly against Joe Biden and Bernie Sanders in battleground states.</w:t>
      </w:r>
      <w:r>
        <w:t xml:space="preserve"> </w:t>
      </w:r>
      <w:r w:rsidRPr="009E5AC8">
        <w:t>Regardless of the accuracy of the story, what can polling really tell us now?</w:t>
      </w:r>
      <w:r>
        <w:t xml:space="preserve"> </w:t>
      </w:r>
      <w:r w:rsidRPr="009E5AC8">
        <w:t>At this time in 2015, polls were showing Hillary Clinton 17 points ahead of Donald Trump.</w:t>
      </w:r>
      <w:r>
        <w:t xml:space="preserve"> </w:t>
      </w:r>
      <w:r w:rsidRPr="009E29FA">
        <w:rPr>
          <w:rStyle w:val="StyleUnderline"/>
          <w:highlight w:val="cyan"/>
        </w:rPr>
        <w:t>According to Gallup, Ronald Reagan's approval rating was about the same as President Trump's at the same time into his presidency</w:t>
      </w:r>
      <w:r w:rsidRPr="009E5AC8">
        <w:t>.</w:t>
      </w:r>
      <w:r>
        <w:t xml:space="preserve"> </w:t>
      </w:r>
      <w:r w:rsidRPr="009E5AC8">
        <w:t xml:space="preserve">In November 1984, 18 months later, </w:t>
      </w:r>
      <w:r w:rsidRPr="009E29FA">
        <w:rPr>
          <w:rStyle w:val="StyleUnderline"/>
          <w:highlight w:val="cyan"/>
        </w:rPr>
        <w:t>Reagan won a historic landslide victory,</w:t>
      </w:r>
      <w:r w:rsidRPr="009E5AC8">
        <w:rPr>
          <w:rStyle w:val="StyleUnderline"/>
        </w:rPr>
        <w:t xml:space="preserve"> </w:t>
      </w:r>
      <w:r w:rsidRPr="009E5AC8">
        <w:t>winning 49 of 50 states, losing only Walter Mondale's home state of Minnesota.</w:t>
      </w:r>
      <w:r>
        <w:t xml:space="preserve"> </w:t>
      </w:r>
      <w:r w:rsidRPr="009E5AC8">
        <w:t>Turning around the ship of state is not an easy affair, and it takes time.</w:t>
      </w:r>
      <w:r>
        <w:t xml:space="preserve"> </w:t>
      </w:r>
      <w:r w:rsidRPr="009E5AC8">
        <w:t>What happens in November 2020 will reflect three things: the skill with which respective candidates run their campaigns; the extent to which their message resonates; and what actually happens between now and then on the economic, social and international fronts.</w:t>
      </w:r>
      <w:r>
        <w:t xml:space="preserve"> </w:t>
      </w:r>
      <w:r w:rsidRPr="009E5AC8">
        <w:t>Consider Reagan's famous question that propelled him to an upset victory in 1980 and a landslide victory in 1984.</w:t>
      </w:r>
      <w:r>
        <w:t xml:space="preserve"> </w:t>
      </w:r>
      <w:r w:rsidRPr="009E5AC8">
        <w:t>"</w:t>
      </w:r>
      <w:r w:rsidRPr="009E29FA">
        <w:rPr>
          <w:rStyle w:val="StyleUnderline"/>
          <w:highlight w:val="cyan"/>
        </w:rPr>
        <w:t>Are you better off than you were four years ago?"</w:t>
      </w:r>
      <w:r>
        <w:t xml:space="preserve"> </w:t>
      </w:r>
      <w:r w:rsidRPr="009E5AC8">
        <w:t>How do we measure this?</w:t>
      </w:r>
      <w:r>
        <w:t xml:space="preserve"> </w:t>
      </w:r>
      <w:r w:rsidRPr="009E5AC8">
        <w:t>I use my three criteria: the Constitution, Christianity and capitalism.</w:t>
      </w:r>
      <w:r>
        <w:t xml:space="preserve"> </w:t>
      </w:r>
      <w:r w:rsidRPr="009E5AC8">
        <w:t>On all three fronts, Donald Trump is making America great again.</w:t>
      </w:r>
      <w:r>
        <w:t xml:space="preserve"> </w:t>
      </w:r>
      <w:r w:rsidRPr="009E5AC8">
        <w:t xml:space="preserve">The Supreme Court now has a solid conservative majority with the addition of Trump nominees Neil Gorsuch and Brett </w:t>
      </w:r>
      <w:proofErr w:type="spellStart"/>
      <w:r w:rsidRPr="009E5AC8">
        <w:t>Kavanaugh</w:t>
      </w:r>
      <w:proofErr w:type="spellEnd"/>
      <w:r w:rsidRPr="009E5AC8">
        <w:t>.</w:t>
      </w:r>
      <w:r>
        <w:t xml:space="preserve"> </w:t>
      </w:r>
      <w:r w:rsidRPr="009E5AC8">
        <w:t>Overall, 107 Trump court nominees have been confirmed, including 40 appeals court nominees.</w:t>
      </w:r>
      <w:r>
        <w:t xml:space="preserve"> </w:t>
      </w:r>
      <w:r w:rsidRPr="009E5AC8">
        <w:t>As a result of a more solidly conservative judicial front, President Trump has improved the environment friendly to the Christian values that we need to restore our respect for life and family.</w:t>
      </w:r>
      <w:r>
        <w:t xml:space="preserve"> </w:t>
      </w:r>
      <w:r w:rsidRPr="009E5AC8">
        <w:t>Aggressive moves in the states to enact anti-abortion laws increase the chances of this vital issue being revisited in the nation's now more conservative high court.</w:t>
      </w:r>
      <w:r>
        <w:t xml:space="preserve"> </w:t>
      </w:r>
      <w:r w:rsidRPr="009E5AC8">
        <w:t>Most recently, new Trump administration rules bring major new constraints on conducting research on fetal tissue using federal funds.</w:t>
      </w:r>
      <w:r>
        <w:t xml:space="preserve"> </w:t>
      </w:r>
      <w:r w:rsidRPr="009E5AC8">
        <w:t xml:space="preserve">And regarding the third "C," capitalism, </w:t>
      </w:r>
      <w:r w:rsidRPr="009E29FA">
        <w:rPr>
          <w:rStyle w:val="StyleUnderline"/>
          <w:highlight w:val="cyan"/>
        </w:rPr>
        <w:t xml:space="preserve">Harvard economist Robert </w:t>
      </w:r>
      <w:proofErr w:type="spellStart"/>
      <w:r w:rsidRPr="009E29FA">
        <w:rPr>
          <w:rStyle w:val="StyleUnderline"/>
          <w:highlight w:val="cyan"/>
        </w:rPr>
        <w:t>Barro</w:t>
      </w:r>
      <w:proofErr w:type="spellEnd"/>
      <w:r w:rsidRPr="009E29FA">
        <w:rPr>
          <w:rStyle w:val="StyleUnderline"/>
          <w:highlight w:val="cyan"/>
        </w:rPr>
        <w:t xml:space="preserve"> estimates that the 2017 Tax Cuts and Jobs Act "added 1.1 percent per year to United States' GDP growth rate for 2018-19</w:t>
      </w:r>
      <w:r w:rsidRPr="009E5AC8">
        <w:t>." This is a boost in growth almost a third over the average growth rate in the Obama years</w:t>
      </w:r>
      <w:r w:rsidRPr="009E29FA">
        <w:rPr>
          <w:rStyle w:val="StyleUnderline"/>
          <w:highlight w:val="cyan"/>
        </w:rPr>
        <w:t>. Optimism among the nation's small businesses is surging</w:t>
      </w:r>
      <w:r w:rsidRPr="009E5AC8">
        <w:t>, according to the most recent National Federation of Independent Business Small Business Optimism Index.</w:t>
      </w:r>
      <w:r>
        <w:t xml:space="preserve"> </w:t>
      </w:r>
      <w:r w:rsidRPr="009E5AC8">
        <w:t>Record-low unemployment among Hispanics and blacks could be paying political dividends for this president.</w:t>
      </w:r>
      <w:r>
        <w:t xml:space="preserve"> </w:t>
      </w:r>
      <w:r w:rsidRPr="009E5AC8">
        <w:t>A new Wall Street Journal/NBC poll shows President Trump's approval at 32 percent among Hispanics and 17 percent among blacks. Compared with 29 percent of Hispanics and 8 percent of blacks who voted for Trump in 2016, this could be a game changer favoring President Trump in 2020.</w:t>
      </w:r>
      <w:r>
        <w:t xml:space="preserve"> </w:t>
      </w:r>
      <w:r w:rsidRPr="009E5AC8">
        <w:t>President Trump's courage to recognize Jerusalem as the capital of Israel has changed the face of the Middle East, and potentially the world, for the better.</w:t>
      </w:r>
      <w:r>
        <w:t xml:space="preserve"> </w:t>
      </w:r>
      <w:r w:rsidRPr="009E5AC8">
        <w:t>Now a historic U.S.-sponsored meeting is scheduled in Bahrain, where Saudi Arabia, Egypt, Jordan, Morocco, the United Arab Emirates and Qatar will join with the U.S. to focus on capitalism and prosperity as the keys to Middle East peace rather than the political dead ends of the past.</w:t>
      </w:r>
      <w:r>
        <w:t xml:space="preserve"> </w:t>
      </w:r>
      <w:r w:rsidRPr="009E5AC8">
        <w:t>None of these achievements would be imaginable without Donald Trump's conviction that American greatness is unique and based in key principles rooted in my three Cs — the Constitution, Christianity and capitalism.</w:t>
      </w:r>
      <w:r>
        <w:t xml:space="preserve"> </w:t>
      </w:r>
      <w:r w:rsidRPr="009E5AC8">
        <w:t>Even the market-opening trade demands toward China, which have elicited criticism in some circles, are driven by these principles. Success will make everyone, including China, better off.</w:t>
      </w:r>
      <w:r>
        <w:t xml:space="preserve"> </w:t>
      </w:r>
      <w:r w:rsidRPr="009E5AC8">
        <w:t xml:space="preserve">Donald </w:t>
      </w:r>
      <w:r w:rsidRPr="009E29FA">
        <w:rPr>
          <w:rStyle w:val="StyleUnderline"/>
          <w:highlight w:val="cyan"/>
        </w:rPr>
        <w:t>Trump</w:t>
      </w:r>
      <w:r w:rsidRPr="009E5AC8">
        <w:t xml:space="preserve">, the most unconventional president in American history, </w:t>
      </w:r>
      <w:r w:rsidRPr="009E29FA">
        <w:rPr>
          <w:rStyle w:val="StyleUnderline"/>
          <w:highlight w:val="cyan"/>
        </w:rPr>
        <w:t>is delivering, and the dividends are starting to flow</w:t>
      </w:r>
      <w:r w:rsidRPr="009E5AC8">
        <w:t>.</w:t>
      </w:r>
      <w:r>
        <w:t xml:space="preserve"> </w:t>
      </w:r>
      <w:r w:rsidRPr="009E5AC8">
        <w:t>Americans will face a clear choice in 2020 between individual responsibility and freedom or, alternatively, collectivism and tyranny.</w:t>
      </w:r>
      <w:r>
        <w:t xml:space="preserve"> </w:t>
      </w:r>
      <w:r w:rsidRPr="009E29FA">
        <w:rPr>
          <w:rStyle w:val="StyleUnderline"/>
          <w:highlight w:val="cyan"/>
        </w:rPr>
        <w:t>I anticipate a Donald Trump landslide in 2020</w:t>
      </w:r>
      <w:r w:rsidRPr="009E5AC8">
        <w:t xml:space="preserve"> not seen since Ronald Reagan.</w:t>
      </w:r>
    </w:p>
    <w:p w14:paraId="51DF28BF" w14:textId="77777777" w:rsidR="00D73C12" w:rsidRDefault="00D73C12" w:rsidP="00BC12EA">
      <w:pPr>
        <w:pStyle w:val="Heading4"/>
      </w:pPr>
    </w:p>
    <w:p w14:paraId="590F16F7" w14:textId="07BF52FB" w:rsidR="00BC12EA" w:rsidRDefault="00BC12EA" w:rsidP="00BC12EA">
      <w:pPr>
        <w:pStyle w:val="Heading4"/>
      </w:pPr>
      <w:r>
        <w:t xml:space="preserve">Trump will win - Dems are “too left” </w:t>
      </w:r>
    </w:p>
    <w:p w14:paraId="32F0DECB" w14:textId="77777777" w:rsidR="00BC12EA" w:rsidRPr="00A167DC" w:rsidRDefault="00BC12EA" w:rsidP="00BC12EA">
      <w:r w:rsidRPr="00A167DC">
        <w:rPr>
          <w:rStyle w:val="Style13ptBold"/>
        </w:rPr>
        <w:t>Insider, March 18 2019</w:t>
      </w:r>
      <w:r w:rsidRPr="00A167DC">
        <w:t xml:space="preserve"> https://insider.foxnews.com/2019/03/18/former-clinton-adviser-far-left-policies-will-be-heavy-baggage-2020-dem-hopefuls</w:t>
      </w:r>
    </w:p>
    <w:p w14:paraId="5D9FDC26" w14:textId="77777777" w:rsidR="00BC12EA" w:rsidRPr="00A167DC" w:rsidRDefault="00BC12EA" w:rsidP="00BC12EA">
      <w:r w:rsidRPr="00A167DC">
        <w:t>On</w:t>
      </w:r>
      <w:r>
        <w:t xml:space="preserve"> </w:t>
      </w:r>
      <w:hyperlink r:id="rId127" w:tgtFrame="_blank" w:history="1">
        <w:r w:rsidRPr="00A167DC">
          <w:rPr>
            <w:rStyle w:val="Hyperlink"/>
          </w:rPr>
          <w:t>Fox Nation's</w:t>
        </w:r>
      </w:hyperlink>
      <w:r>
        <w:t xml:space="preserve"> </w:t>
      </w:r>
      <w:r w:rsidRPr="00A167DC">
        <w:t xml:space="preserve">"Maria </w:t>
      </w:r>
      <w:proofErr w:type="spellStart"/>
      <w:r w:rsidRPr="00A167DC">
        <w:t>Bartiromo's</w:t>
      </w:r>
      <w:proofErr w:type="spellEnd"/>
      <w:r w:rsidRPr="00A167DC">
        <w:t xml:space="preserve"> Insiders," former Clinton adviser Mark Penn said </w:t>
      </w:r>
      <w:r w:rsidRPr="009E29FA">
        <w:rPr>
          <w:rStyle w:val="StyleUnderline"/>
          <w:highlight w:val="cyan"/>
        </w:rPr>
        <w:t>the socialist policies that many Democratic candidates</w:t>
      </w:r>
      <w:r w:rsidRPr="00A167DC">
        <w:t xml:space="preserve"> and lawmakers have adopted </w:t>
      </w:r>
      <w:r w:rsidRPr="009E29FA">
        <w:rPr>
          <w:rStyle w:val="StyleUnderline"/>
          <w:highlight w:val="cyan"/>
        </w:rPr>
        <w:t>will hurt the party in the 2020 election</w:t>
      </w:r>
      <w:r w:rsidRPr="00A167DC">
        <w:t>.</w:t>
      </w:r>
      <w:r>
        <w:t xml:space="preserve"> </w:t>
      </w:r>
      <w:r w:rsidRPr="00A167DC">
        <w:t xml:space="preserve">He pointed out that many of </w:t>
      </w:r>
      <w:r w:rsidRPr="009E29FA">
        <w:rPr>
          <w:rStyle w:val="StyleUnderline"/>
          <w:highlight w:val="cyan"/>
        </w:rPr>
        <w:t>the prominent Democratic presidential candidates</w:t>
      </w:r>
      <w:r w:rsidRPr="00A167DC">
        <w:t xml:space="preserve"> have stated their </w:t>
      </w:r>
      <w:r w:rsidRPr="009E29FA">
        <w:rPr>
          <w:rStyle w:val="StyleUnderline"/>
          <w:highlight w:val="cyan"/>
        </w:rPr>
        <w:t>support</w:t>
      </w:r>
      <w:r w:rsidRPr="00A167DC">
        <w:t xml:space="preserve"> for </w:t>
      </w:r>
      <w:r w:rsidRPr="009E29FA">
        <w:rPr>
          <w:rStyle w:val="StyleUnderline"/>
          <w:highlight w:val="cyan"/>
        </w:rPr>
        <w:t>far-left proposals</w:t>
      </w:r>
      <w:r w:rsidRPr="00A167DC">
        <w:t xml:space="preserve"> like the Green New Deal, Medicare-for-all and a tax on the wealthy of up to 70 percent.</w:t>
      </w:r>
      <w:r>
        <w:t xml:space="preserve"> </w:t>
      </w:r>
      <w:r w:rsidRPr="00A167DC">
        <w:t>"</w:t>
      </w:r>
      <w:r w:rsidRPr="009E29FA">
        <w:rPr>
          <w:rStyle w:val="StyleUnderline"/>
          <w:highlight w:val="cyan"/>
        </w:rPr>
        <w:t>Unrealistic policies are going to be a strong negative</w:t>
      </w:r>
      <w:r w:rsidRPr="00A167DC">
        <w:t xml:space="preserve"> come November of 2020. I think that's clear," Penn said.</w:t>
      </w:r>
      <w:r>
        <w:t xml:space="preserve"> </w:t>
      </w:r>
      <w:r w:rsidRPr="00A167DC">
        <w:t xml:space="preserve">He said that many Americans agree that something should be done to address climate change, health care and income inequality, but </w:t>
      </w:r>
      <w:r w:rsidRPr="009E29FA">
        <w:rPr>
          <w:rStyle w:val="StyleUnderline"/>
          <w:highlight w:val="cyan"/>
        </w:rPr>
        <w:t>the specific policies Democrats are advocating for will be "heavy baggage.</w:t>
      </w:r>
      <w:r w:rsidRPr="00A167DC">
        <w:t>"</w:t>
      </w:r>
      <w:r>
        <w:t xml:space="preserve"> </w:t>
      </w:r>
      <w:r w:rsidRPr="00A167DC">
        <w:t>"And presidential candidates, I think, ultimately know that," Penn said. "They have to play in the primary to get to the general, and that's what they're doing."</w:t>
      </w:r>
      <w:r>
        <w:t xml:space="preserve"> </w:t>
      </w:r>
      <w:proofErr w:type="spellStart"/>
      <w:r w:rsidRPr="00A167DC">
        <w:t>Bartiromo</w:t>
      </w:r>
      <w:proofErr w:type="spellEnd"/>
      <w:r w:rsidRPr="00A167DC">
        <w:t xml:space="preserve"> asked Penn about the influence that freshman Rep. Alexandria Ocasio-Cortez (D-N.Y.) is now wielding in the party.</w:t>
      </w:r>
      <w:r>
        <w:t xml:space="preserve"> </w:t>
      </w:r>
      <w:r w:rsidRPr="00A167DC">
        <w:t>She noted that</w:t>
      </w:r>
      <w:r>
        <w:t xml:space="preserve"> </w:t>
      </w:r>
      <w:hyperlink r:id="rId128" w:anchor="sp=show-clips" w:tgtFrame="_blank" w:history="1">
        <w:r w:rsidRPr="00A167DC">
          <w:rPr>
            <w:rStyle w:val="Hyperlink"/>
          </w:rPr>
          <w:t>on "Sunday Morning Futures"</w:t>
        </w:r>
      </w:hyperlink>
      <w:r>
        <w:t xml:space="preserve"> </w:t>
      </w:r>
      <w:r w:rsidRPr="00A167DC">
        <w:t>she spoke to Rep. Doug Collins (R-Ga.), who argued that the self-described Democratic socialist is essentially House Speaker Nancy Pelosi's (D-Calif.) "co-speaker."</w:t>
      </w:r>
      <w:r>
        <w:t xml:space="preserve"> </w:t>
      </w:r>
      <w:r w:rsidRPr="00A167DC">
        <w:t>Penn said he doesn't understand why Pelosi hasn't effectively reassembled her caucus, asserted her power and gotten down to the business of legislating.</w:t>
      </w:r>
      <w:r>
        <w:t xml:space="preserve"> </w:t>
      </w:r>
      <w:r w:rsidRPr="00A167DC">
        <w:t>"The public wants things done. They don't want fights and intra-party fights. They don't want a repeat of what they saw with the Republicans."</w:t>
      </w:r>
    </w:p>
    <w:p w14:paraId="58CD85CE" w14:textId="77777777" w:rsidR="00BC12EA" w:rsidRDefault="00BC12EA" w:rsidP="00BC12EA">
      <w:pPr>
        <w:pStyle w:val="Heading4"/>
      </w:pPr>
      <w:r>
        <w:t>Trump wins 2020 – the Dems are too far left</w:t>
      </w:r>
    </w:p>
    <w:p w14:paraId="5F930E2B" w14:textId="77777777" w:rsidR="00BC12EA" w:rsidRPr="00407D0E" w:rsidRDefault="00BC12EA" w:rsidP="00BC12EA">
      <w:r w:rsidRPr="00407D0E">
        <w:t xml:space="preserve">Kevin </w:t>
      </w:r>
      <w:r>
        <w:rPr>
          <w:rStyle w:val="Style13ptBold"/>
        </w:rPr>
        <w:t xml:space="preserve">McCullough March 3 2019 </w:t>
      </w:r>
      <w:r w:rsidRPr="00407D0E">
        <w:t>(Kevin McCullough, writer for Town Hall, citing polls from Gallup and Rasmussen, March 3, 2019. “7 Signs Trump Will Landslide 2020.” https://townhall.com/columnists/kevinmccullough/2019/03/03/7-signs-trump-will-landslide-2020-n2542498)</w:t>
      </w:r>
    </w:p>
    <w:p w14:paraId="27937BC3" w14:textId="77777777" w:rsidR="00BC12EA" w:rsidRDefault="00BC12EA" w:rsidP="00BC12EA">
      <w:pPr>
        <w:rPr>
          <w:sz w:val="16"/>
        </w:rPr>
      </w:pPr>
      <w:r w:rsidRPr="009E29FA">
        <w:rPr>
          <w:rStyle w:val="StyleUnderline"/>
          <w:highlight w:val="cyan"/>
        </w:rPr>
        <w:t>If</w:t>
      </w:r>
      <w:r w:rsidRPr="00FE2BF8">
        <w:rPr>
          <w:sz w:val="16"/>
        </w:rPr>
        <w:t xml:space="preserve"> the </w:t>
      </w:r>
      <w:r w:rsidRPr="009E29FA">
        <w:rPr>
          <w:rStyle w:val="Emphasis"/>
          <w:highlight w:val="cyan"/>
        </w:rPr>
        <w:t>2020</w:t>
      </w:r>
      <w:r w:rsidRPr="00FE2BF8">
        <w:rPr>
          <w:sz w:val="16"/>
        </w:rPr>
        <w:t xml:space="preserve"> </w:t>
      </w:r>
      <w:r w:rsidRPr="00B95314">
        <w:rPr>
          <w:rStyle w:val="StyleUnderline"/>
        </w:rPr>
        <w:t>election</w:t>
      </w:r>
      <w:r w:rsidRPr="00FE2BF8">
        <w:rPr>
          <w:sz w:val="16"/>
        </w:rPr>
        <w:t xml:space="preserve"> </w:t>
      </w:r>
      <w:r w:rsidRPr="009E29FA">
        <w:rPr>
          <w:rStyle w:val="StyleUnderline"/>
          <w:highlight w:val="cyan"/>
        </w:rPr>
        <w:t>were held today</w:t>
      </w:r>
      <w:r w:rsidRPr="00FE2BF8">
        <w:rPr>
          <w:sz w:val="16"/>
        </w:rPr>
        <w:t xml:space="preserve"> President Donald </w:t>
      </w:r>
      <w:r w:rsidRPr="009E29FA">
        <w:rPr>
          <w:rStyle w:val="Emphasis"/>
          <w:highlight w:val="cyan"/>
        </w:rPr>
        <w:t>Trump</w:t>
      </w:r>
      <w:r w:rsidRPr="00FE2BF8">
        <w:rPr>
          <w:sz w:val="16"/>
        </w:rPr>
        <w:t xml:space="preserve"> </w:t>
      </w:r>
      <w:r w:rsidRPr="009E29FA">
        <w:rPr>
          <w:rStyle w:val="StyleUnderline"/>
          <w:highlight w:val="cyan"/>
        </w:rPr>
        <w:t>would win by a</w:t>
      </w:r>
      <w:r w:rsidRPr="00FE2BF8">
        <w:rPr>
          <w:sz w:val="16"/>
        </w:rPr>
        <w:t xml:space="preserve"> </w:t>
      </w:r>
      <w:r w:rsidRPr="009E29FA">
        <w:rPr>
          <w:rStyle w:val="Emphasis"/>
          <w:highlight w:val="cyan"/>
        </w:rPr>
        <w:t>bigger margin</w:t>
      </w:r>
      <w:r w:rsidRPr="00FE2BF8">
        <w:rPr>
          <w:sz w:val="16"/>
        </w:rPr>
        <w:t xml:space="preserve"> </w:t>
      </w:r>
      <w:r w:rsidRPr="009E29FA">
        <w:rPr>
          <w:rStyle w:val="StyleUnderline"/>
          <w:highlight w:val="cyan"/>
        </w:rPr>
        <w:t>than</w:t>
      </w:r>
      <w:r w:rsidRPr="00FE2BF8">
        <w:rPr>
          <w:sz w:val="16"/>
        </w:rPr>
        <w:t xml:space="preserve"> in </w:t>
      </w:r>
      <w:r w:rsidRPr="009E29FA">
        <w:rPr>
          <w:rStyle w:val="StyleUnderline"/>
          <w:highlight w:val="cyan"/>
        </w:rPr>
        <w:t>2016</w:t>
      </w:r>
      <w:r w:rsidRPr="00FE2BF8">
        <w:rPr>
          <w:sz w:val="16"/>
        </w:rPr>
        <w:t xml:space="preserve">, carrying the most number of states since the Re-election of President Ronald Reagan. I say this because like I did two years before Barack Obama was elected, I saw trends that added up to a significant win, I noted them in this column, and they occurred in near complete detail. In 2016 with polls and every media pundit, and even many of his own supporters doubting the outcome of the election, I predicted the map that would match the election night result minus one western state and one congressional district in Maine. As in those two cases I’m not claiming some sort of prescience. Rather I’m saying </w:t>
      </w:r>
      <w:r w:rsidRPr="00B95314">
        <w:rPr>
          <w:rStyle w:val="StyleUnderline"/>
        </w:rPr>
        <w:t>the momentum on the ground seems to tell us something different than perhaps what social media, old media, recent history or even traditional political logic would seem to indicate will happen</w:t>
      </w:r>
      <w:r w:rsidRPr="00FE2BF8">
        <w:rPr>
          <w:sz w:val="16"/>
        </w:rPr>
        <w:t xml:space="preserve">. It won’t come without a major amount of hard work. (Something then Candidate Trump demonstrated in 2016 in greater abundance all while spending far less money than his opponent.) But </w:t>
      </w:r>
      <w:r w:rsidRPr="009E29FA">
        <w:rPr>
          <w:rStyle w:val="Emphasis"/>
          <w:highlight w:val="cyan"/>
        </w:rPr>
        <w:t>the signs point to a</w:t>
      </w:r>
      <w:r w:rsidRPr="00B95314">
        <w:rPr>
          <w:rStyle w:val="Emphasis"/>
        </w:rPr>
        <w:t xml:space="preserve">n enormous </w:t>
      </w:r>
      <w:r w:rsidRPr="009E29FA">
        <w:rPr>
          <w:rStyle w:val="Emphasis"/>
          <w:highlight w:val="cyan"/>
        </w:rPr>
        <w:t>win</w:t>
      </w:r>
      <w:r w:rsidRPr="00FE2BF8">
        <w:rPr>
          <w:sz w:val="16"/>
        </w:rPr>
        <w:t xml:space="preserve">. Here’s some of what I see: 17 of 30 above 50. The latest Gallup polling data released this week indicates perhaps the most telling reason. President Trump won 30 states on election night. President </w:t>
      </w:r>
      <w:r w:rsidRPr="00B95314">
        <w:rPr>
          <w:rStyle w:val="StyleUnderline"/>
        </w:rPr>
        <w:t>Trump’s approval rating on the day he was sworn into office was 45%. For perspective Presidents Obama, Clinton, &amp; Reagan were at 47%, 46%, &amp; 40% finishing up February of the third yea</w:t>
      </w:r>
      <w:r w:rsidRPr="00FE2BF8">
        <w:rPr>
          <w:sz w:val="16"/>
        </w:rPr>
        <w:t xml:space="preserve">r. All of them cruised to re-election. </w:t>
      </w:r>
      <w:r w:rsidRPr="009E29FA">
        <w:rPr>
          <w:rStyle w:val="Emphasis"/>
          <w:highlight w:val="cyan"/>
        </w:rPr>
        <w:t>Trump’s approval</w:t>
      </w:r>
      <w:r w:rsidRPr="00FE2BF8">
        <w:rPr>
          <w:sz w:val="16"/>
        </w:rPr>
        <w:t xml:space="preserve"> in Gallup is 44% and </w:t>
      </w:r>
      <w:r w:rsidRPr="009E29FA">
        <w:rPr>
          <w:rStyle w:val="StyleUnderline"/>
          <w:highlight w:val="cyan"/>
        </w:rPr>
        <w:t>continues to hover around</w:t>
      </w:r>
      <w:r w:rsidRPr="00FE2BF8">
        <w:rPr>
          <w:sz w:val="16"/>
        </w:rPr>
        <w:t xml:space="preserve"> </w:t>
      </w:r>
      <w:r w:rsidRPr="009E29FA">
        <w:rPr>
          <w:rStyle w:val="Emphasis"/>
          <w:highlight w:val="cyan"/>
        </w:rPr>
        <w:t>50%</w:t>
      </w:r>
      <w:r w:rsidRPr="00FE2BF8">
        <w:rPr>
          <w:rStyle w:val="Emphasis"/>
        </w:rPr>
        <w:t xml:space="preserve"> in Rasmussen</w:t>
      </w:r>
      <w:r w:rsidRPr="00FE2BF8">
        <w:rPr>
          <w:sz w:val="16"/>
        </w:rPr>
        <w:t xml:space="preserve"> where he spent almost the entirety of February. But in Gallup’s most recent survey the key is where his strength is centered. </w:t>
      </w:r>
      <w:r w:rsidRPr="009E29FA">
        <w:rPr>
          <w:rStyle w:val="StyleUnderline"/>
          <w:highlight w:val="cyan"/>
        </w:rPr>
        <w:t xml:space="preserve">The </w:t>
      </w:r>
      <w:r w:rsidRPr="00FE2BF8">
        <w:rPr>
          <w:rStyle w:val="Emphasis"/>
        </w:rPr>
        <w:t xml:space="preserve">top </w:t>
      </w:r>
      <w:r w:rsidRPr="009E29FA">
        <w:rPr>
          <w:rStyle w:val="Emphasis"/>
          <w:highlight w:val="cyan"/>
        </w:rPr>
        <w:t>30 states</w:t>
      </w:r>
      <w:r w:rsidRPr="00FE2BF8">
        <w:rPr>
          <w:sz w:val="16"/>
        </w:rPr>
        <w:t xml:space="preserve"> </w:t>
      </w:r>
      <w:r w:rsidRPr="009E29FA">
        <w:rPr>
          <w:rStyle w:val="StyleUnderline"/>
          <w:highlight w:val="cyan"/>
        </w:rPr>
        <w:t>where</w:t>
      </w:r>
      <w:r w:rsidRPr="00FE2BF8">
        <w:rPr>
          <w:sz w:val="16"/>
        </w:rPr>
        <w:t xml:space="preserve"> President </w:t>
      </w:r>
      <w:r w:rsidRPr="009E29FA">
        <w:rPr>
          <w:rStyle w:val="StyleUnderline"/>
          <w:highlight w:val="cyan"/>
        </w:rPr>
        <w:t xml:space="preserve">Trump’s approval is the </w:t>
      </w:r>
      <w:r w:rsidRPr="009E29FA">
        <w:rPr>
          <w:rStyle w:val="Emphasis"/>
          <w:highlight w:val="cyan"/>
        </w:rPr>
        <w:t>highest</w:t>
      </w:r>
      <w:r w:rsidRPr="00FE2BF8">
        <w:rPr>
          <w:sz w:val="16"/>
        </w:rPr>
        <w:t xml:space="preserve">, </w:t>
      </w:r>
      <w:r w:rsidRPr="009E29FA">
        <w:rPr>
          <w:rStyle w:val="Emphasis"/>
          <w:highlight w:val="cyan"/>
        </w:rPr>
        <w:t>mirror</w:t>
      </w:r>
      <w:r w:rsidRPr="00FE2BF8">
        <w:rPr>
          <w:sz w:val="16"/>
        </w:rPr>
        <w:t xml:space="preserve"> </w:t>
      </w:r>
      <w:r w:rsidRPr="009E29FA">
        <w:rPr>
          <w:rStyle w:val="StyleUnderline"/>
          <w:highlight w:val="cyan"/>
        </w:rPr>
        <w:t xml:space="preserve">the 30 states he </w:t>
      </w:r>
      <w:r w:rsidRPr="009E29FA">
        <w:rPr>
          <w:rStyle w:val="Emphasis"/>
          <w:highlight w:val="cyan"/>
        </w:rPr>
        <w:t>carried</w:t>
      </w:r>
      <w:r w:rsidRPr="00FE2BF8">
        <w:rPr>
          <w:rStyle w:val="Emphasis"/>
        </w:rPr>
        <w:t xml:space="preserve"> on election night</w:t>
      </w:r>
      <w:r w:rsidRPr="00FE2BF8">
        <w:rPr>
          <w:sz w:val="16"/>
        </w:rPr>
        <w:t xml:space="preserve">. </w:t>
      </w:r>
      <w:r w:rsidRPr="00FE2BF8">
        <w:rPr>
          <w:rStyle w:val="StyleUnderline"/>
        </w:rPr>
        <w:t xml:space="preserve">With the top </w:t>
      </w:r>
      <w:r w:rsidRPr="00FE2BF8">
        <w:rPr>
          <w:rStyle w:val="Emphasis"/>
        </w:rPr>
        <w:t>17 of those 30 sitting above 50%,</w:t>
      </w:r>
      <w:r w:rsidRPr="00FE2BF8">
        <w:rPr>
          <w:rStyle w:val="StyleUnderline"/>
        </w:rPr>
        <w:t xml:space="preserve"> exceeding 60% in more than one. Simply repeating wins in these 30 states insures victory</w:t>
      </w:r>
      <w:r w:rsidRPr="00FE2BF8">
        <w:rPr>
          <w:sz w:val="16"/>
        </w:rPr>
        <w:t xml:space="preserve">. </w:t>
      </w:r>
      <w:r w:rsidRPr="00FE2BF8">
        <w:rPr>
          <w:rStyle w:val="StyleUnderline"/>
        </w:rPr>
        <w:t>16 of 20 below 40. A deeper look reveals room for growth in additional states</w:t>
      </w:r>
      <w:r w:rsidRPr="00FE2BF8">
        <w:rPr>
          <w:sz w:val="16"/>
        </w:rPr>
        <w:t xml:space="preserve">. On election night Trump lost 20 states (a couple of them by lower margins than Hillary’s closest state losses.) Yet in only 16 of those 20 does his approval rating sit below the 40% threshold. Colorado and Minnesota sit at 39%. New Mexico at 38%. Surely Brad </w:t>
      </w:r>
      <w:proofErr w:type="spellStart"/>
      <w:r w:rsidRPr="00FE2BF8">
        <w:rPr>
          <w:sz w:val="16"/>
        </w:rPr>
        <w:t>Parscale</w:t>
      </w:r>
      <w:proofErr w:type="spellEnd"/>
      <w:r w:rsidRPr="00FE2BF8">
        <w:rPr>
          <w:sz w:val="16"/>
        </w:rPr>
        <w:t xml:space="preserve"> strategically understands that </w:t>
      </w:r>
      <w:r w:rsidRPr="00FE2BF8">
        <w:rPr>
          <w:rStyle w:val="Emphasis"/>
        </w:rPr>
        <w:t>7 additional states are within reach</w:t>
      </w:r>
      <w:r w:rsidRPr="00FE2BF8">
        <w:rPr>
          <w:sz w:val="16"/>
        </w:rPr>
        <w:t xml:space="preserve">. </w:t>
      </w:r>
      <w:r w:rsidRPr="00FE2BF8">
        <w:rPr>
          <w:rStyle w:val="StyleUnderline"/>
        </w:rPr>
        <w:t>He is likely already on the ground and on the web targeting those pro-jobs, pro-growth, pro-commonsense pockets and developing effective messaging to reach them</w:t>
      </w:r>
      <w:r w:rsidRPr="00FE2BF8">
        <w:rPr>
          <w:sz w:val="16"/>
        </w:rPr>
        <w:t xml:space="preserve">. The Complicit Media. The media has already convinced themselves of the impossibility of a Trump re-election similarly to how they were popping corks on the Hillary Presidency in 2016. The inability to react to their free market which continues to give them lower ratings and smaller audiences at every turn seems to point to a delusional run at coverage for 2020 that will be worse—not better—than 2016. And the more they do, the more </w:t>
      </w:r>
      <w:r w:rsidRPr="009E29FA">
        <w:rPr>
          <w:rStyle w:val="Emphasis"/>
          <w:highlight w:val="cyan"/>
        </w:rPr>
        <w:t>Trump</w:t>
      </w:r>
      <w:r w:rsidRPr="00FE2BF8">
        <w:rPr>
          <w:sz w:val="16"/>
        </w:rPr>
        <w:t xml:space="preserve"> wins. The President has outpaced all who have come before him in understanding how to actually </w:t>
      </w:r>
      <w:r w:rsidRPr="009E29FA">
        <w:rPr>
          <w:rStyle w:val="StyleUnderline"/>
          <w:highlight w:val="cyan"/>
        </w:rPr>
        <w:t>make the</w:t>
      </w:r>
      <w:r w:rsidRPr="00FE2BF8">
        <w:rPr>
          <w:sz w:val="16"/>
        </w:rPr>
        <w:t xml:space="preserve"> </w:t>
      </w:r>
      <w:r w:rsidRPr="009E29FA">
        <w:rPr>
          <w:rStyle w:val="StyleUnderline"/>
          <w:highlight w:val="cyan"/>
        </w:rPr>
        <w:t xml:space="preserve">media </w:t>
      </w:r>
      <w:r w:rsidRPr="009E29FA">
        <w:rPr>
          <w:rStyle w:val="Emphasis"/>
          <w:highlight w:val="cyan"/>
        </w:rPr>
        <w:t>work for him</w:t>
      </w:r>
      <w:r w:rsidRPr="00FE2BF8">
        <w:rPr>
          <w:sz w:val="16"/>
        </w:rPr>
        <w:t xml:space="preserve">. And in his term it has simply been to allow them to demonstrate their abject deranged bias, while he uses the power of rallies and Twitter to not just respond, but to direct and redirect the news cycle. </w:t>
      </w:r>
      <w:r w:rsidRPr="00FE2BF8">
        <w:rPr>
          <w:rStyle w:val="Emphasis"/>
        </w:rPr>
        <w:t>They are in a sense his greatest ally</w:t>
      </w:r>
      <w:r w:rsidRPr="00FE2BF8">
        <w:rPr>
          <w:sz w:val="16"/>
        </w:rPr>
        <w:t xml:space="preserve">—simply because their hatred and bias seem undeterred. The Corrupt New Guard. One of the most interesting things about Trump’s approval ratings is that they occur largely in the most biased media environment in history. </w:t>
      </w:r>
      <w:r w:rsidRPr="00FE2BF8">
        <w:rPr>
          <w:rStyle w:val="StyleUnderline"/>
        </w:rPr>
        <w:t>Another item of interest is the lack of clear leadership from the opposing party</w:t>
      </w:r>
      <w:r w:rsidRPr="00FE2BF8">
        <w:rPr>
          <w:sz w:val="16"/>
        </w:rPr>
        <w:t xml:space="preserve">. In addition, the </w:t>
      </w:r>
      <w:r w:rsidRPr="009E29FA">
        <w:rPr>
          <w:rStyle w:val="StyleUnderline"/>
          <w:highlight w:val="cyan"/>
        </w:rPr>
        <w:t xml:space="preserve">voices that are the </w:t>
      </w:r>
      <w:r w:rsidRPr="009E29FA">
        <w:rPr>
          <w:rStyle w:val="Emphasis"/>
          <w:highlight w:val="cyan"/>
        </w:rPr>
        <w:t>loudest</w:t>
      </w:r>
      <w:r w:rsidRPr="00FE2BF8">
        <w:rPr>
          <w:sz w:val="16"/>
        </w:rPr>
        <w:t xml:space="preserve"> stemming </w:t>
      </w:r>
      <w:r w:rsidRPr="009E29FA">
        <w:rPr>
          <w:rStyle w:val="StyleUnderline"/>
          <w:highlight w:val="cyan"/>
        </w:rPr>
        <w:t>from the Democrats</w:t>
      </w:r>
      <w:r w:rsidRPr="00FE2BF8">
        <w:rPr>
          <w:sz w:val="16"/>
        </w:rPr>
        <w:t xml:space="preserve"> (so much so that they have been universally embraced by every Democratic presidential hopeful to date) </w:t>
      </w:r>
      <w:r w:rsidRPr="009E29FA">
        <w:rPr>
          <w:rStyle w:val="StyleUnderline"/>
          <w:highlight w:val="cyan"/>
        </w:rPr>
        <w:t xml:space="preserve">are the </w:t>
      </w:r>
      <w:r w:rsidRPr="009E29FA">
        <w:rPr>
          <w:rStyle w:val="Emphasis"/>
          <w:highlight w:val="cyan"/>
        </w:rPr>
        <w:t>most out of touch with swing states</w:t>
      </w:r>
      <w:r w:rsidRPr="00FE2BF8">
        <w:rPr>
          <w:sz w:val="16"/>
        </w:rPr>
        <w:t>. The Ocasio-Cortez-Omar-</w:t>
      </w:r>
      <w:proofErr w:type="spellStart"/>
      <w:r w:rsidRPr="00FE2BF8">
        <w:rPr>
          <w:sz w:val="16"/>
        </w:rPr>
        <w:t>Tlaib</w:t>
      </w:r>
      <w:proofErr w:type="spellEnd"/>
      <w:r w:rsidRPr="00FE2BF8">
        <w:rPr>
          <w:sz w:val="16"/>
        </w:rPr>
        <w:t xml:space="preserve"> nexus is a crossroads to out-of-touch that the Democrats may have long believed but would never be foolish enough to campaign on. Americans do not have $93 trillion dollars to put toward the New Green Deal. Most American cities would welcome 25,000 new jobs and $27 billion in new taxable revenues. Most Americans do not align themselves with dictators, defend groups aligned with terrorism, nor argue that former citizens that have joined terrorist groups be allowed back into America. New scandals have emerged concerning Ocasio-Cortez’ hypocrisy in jet travel and questionable residency in her district. Ocasio-Cortez and </w:t>
      </w:r>
      <w:proofErr w:type="spellStart"/>
      <w:r w:rsidRPr="00FE2BF8">
        <w:rPr>
          <w:sz w:val="16"/>
        </w:rPr>
        <w:t>Tlaib</w:t>
      </w:r>
      <w:proofErr w:type="spellEnd"/>
      <w:r w:rsidRPr="00FE2BF8">
        <w:rPr>
          <w:sz w:val="16"/>
        </w:rPr>
        <w:t xml:space="preserve"> have also both been implicated in questionable use of and laundering of donor money in payments to themselves or their boyfriend. Ocasio-Cortez is also prepping a hit list of democrats she will help primary in 2020 for the extreme offense of listening to their district as opposed to “her” in how they vote in the 2019 Congress. The Known President. As a backdrop to the utter nonsense of the Democrats President Trump is demonstrating greater Presidential leadership than the media has ever indicated possible. Many fell into the meme that the Vietnam summit with the North Korean dictator would turn out to be like Obama’s extreme desperation in seeking the Iran deal. What actually happened was The President pulled a page from the Reagan playbook and walked out on a negotiation that he sensed was not productive. Many observers believe that the results will be similar: Reagan eventually disarmed Gorbachev. Trump may just disarm Kim. Additionally </w:t>
      </w:r>
      <w:r w:rsidRPr="00FE2BF8">
        <w:rPr>
          <w:rStyle w:val="StyleUnderline"/>
        </w:rPr>
        <w:t xml:space="preserve">the domestic success of Trump policy has </w:t>
      </w:r>
      <w:r w:rsidRPr="00FE2BF8">
        <w:rPr>
          <w:rStyle w:val="Emphasis"/>
        </w:rPr>
        <w:t>surpassed historic possibility</w:t>
      </w:r>
      <w:r w:rsidRPr="00FE2BF8">
        <w:rPr>
          <w:sz w:val="16"/>
        </w:rPr>
        <w:t xml:space="preserve">. President Trump is having the transformational impact that President Obama so desperately wished he could have. More people of every race, sex, and background are working better jobs, making better wages, and living better lives than we’ve ever measured in history. The President is also making good on delivering a more secure border and in the process increasing his approval ratings with voters who </w:t>
      </w:r>
      <w:r w:rsidRPr="009E29FA">
        <w:rPr>
          <w:rStyle w:val="StyleUnderline"/>
          <w:highlight w:val="cyan"/>
        </w:rPr>
        <w:t>The Dem</w:t>
      </w:r>
      <w:r w:rsidRPr="00FE2BF8">
        <w:rPr>
          <w:sz w:val="16"/>
        </w:rPr>
        <w:t xml:space="preserve">ocrats have long taken for granted. The Unknown </w:t>
      </w:r>
      <w:r w:rsidRPr="009E29FA">
        <w:rPr>
          <w:rStyle w:val="StyleUnderline"/>
          <w:highlight w:val="cyan"/>
        </w:rPr>
        <w:t>Candidate</w:t>
      </w:r>
      <w:r w:rsidRPr="00FE2BF8">
        <w:rPr>
          <w:sz w:val="16"/>
        </w:rPr>
        <w:t xml:space="preserve">. Though </w:t>
      </w:r>
      <w:r w:rsidRPr="00FE2BF8">
        <w:rPr>
          <w:rStyle w:val="StyleUnderline"/>
        </w:rPr>
        <w:t>we do not know who will face off against the President in the general election of 2020, some things are increasingly clear</w:t>
      </w:r>
      <w:r w:rsidRPr="00FE2BF8">
        <w:rPr>
          <w:sz w:val="16"/>
        </w:rPr>
        <w:t xml:space="preserve">. They all represent a clear regression on the progress that the current administration has delivered. This is why they hope against hope that one of the many impeachment-priming committees will uncover something that both houses of Congress, multiple media outlets, and to date a broadly empowered Special Counsel have been unable to. The candidate </w:t>
      </w:r>
      <w:r w:rsidRPr="009E29FA">
        <w:rPr>
          <w:rStyle w:val="StyleUnderline"/>
          <w:highlight w:val="cyan"/>
        </w:rPr>
        <w:t>will be forced to</w:t>
      </w:r>
      <w:r w:rsidRPr="00FE2BF8">
        <w:rPr>
          <w:sz w:val="16"/>
        </w:rPr>
        <w:t xml:space="preserve"> </w:t>
      </w:r>
      <w:r w:rsidRPr="009E29FA">
        <w:rPr>
          <w:rStyle w:val="Emphasis"/>
          <w:highlight w:val="cyan"/>
        </w:rPr>
        <w:t>embrace socialism</w:t>
      </w:r>
      <w:r w:rsidRPr="00FE2BF8">
        <w:rPr>
          <w:sz w:val="16"/>
        </w:rPr>
        <w:t xml:space="preserve"> </w:t>
      </w:r>
      <w:r w:rsidRPr="009E29FA">
        <w:rPr>
          <w:rStyle w:val="StyleUnderline"/>
          <w:highlight w:val="cyan"/>
        </w:rPr>
        <w:t xml:space="preserve">or </w:t>
      </w:r>
      <w:r w:rsidRPr="009E29FA">
        <w:rPr>
          <w:rStyle w:val="Emphasis"/>
          <w:highlight w:val="cyan"/>
        </w:rPr>
        <w:t>face the wrath</w:t>
      </w:r>
      <w:r w:rsidRPr="00FE2BF8">
        <w:rPr>
          <w:sz w:val="16"/>
        </w:rPr>
        <w:t xml:space="preserve"> </w:t>
      </w:r>
      <w:r w:rsidRPr="009E29FA">
        <w:rPr>
          <w:rStyle w:val="StyleUnderline"/>
          <w:highlight w:val="cyan"/>
        </w:rPr>
        <w:t xml:space="preserve">of the </w:t>
      </w:r>
      <w:r w:rsidRPr="00FE2BF8">
        <w:rPr>
          <w:rStyle w:val="StyleUnderline"/>
        </w:rPr>
        <w:t>new</w:t>
      </w:r>
      <w:r w:rsidRPr="00FE2BF8">
        <w:rPr>
          <w:sz w:val="16"/>
        </w:rPr>
        <w:t xml:space="preserve"> </w:t>
      </w:r>
      <w:r w:rsidRPr="009E29FA">
        <w:rPr>
          <w:rStyle w:val="StyleUnderline"/>
          <w:highlight w:val="cyan"/>
        </w:rPr>
        <w:t xml:space="preserve">hardliners </w:t>
      </w:r>
      <w:r w:rsidRPr="00FE2BF8">
        <w:rPr>
          <w:rStyle w:val="StyleUnderline"/>
        </w:rPr>
        <w:t>on the left</w:t>
      </w:r>
      <w:r w:rsidRPr="00FE2BF8">
        <w:rPr>
          <w:sz w:val="16"/>
        </w:rPr>
        <w:t>. And with California being such an early primary state in this cycle expect the wildest most extreme public policy positions to emerge. Hence it is important to remember that the “</w:t>
      </w:r>
      <w:r w:rsidRPr="009E29FA">
        <w:rPr>
          <w:rStyle w:val="StyleUnderline"/>
          <w:highlight w:val="cyan"/>
        </w:rPr>
        <w:t>dem</w:t>
      </w:r>
      <w:r w:rsidRPr="00FE2BF8">
        <w:rPr>
          <w:rStyle w:val="StyleUnderline"/>
        </w:rPr>
        <w:t>ocrat</w:t>
      </w:r>
      <w:r w:rsidRPr="009E29FA">
        <w:rPr>
          <w:rStyle w:val="StyleUnderline"/>
          <w:highlight w:val="cyan"/>
        </w:rPr>
        <w:t>s” who vote in the</w:t>
      </w:r>
      <w:r w:rsidRPr="00FE2BF8">
        <w:rPr>
          <w:rStyle w:val="StyleUnderline"/>
        </w:rPr>
        <w:t xml:space="preserve"> general election in the entirety of the </w:t>
      </w:r>
      <w:r w:rsidRPr="009E29FA">
        <w:rPr>
          <w:rStyle w:val="Emphasis"/>
          <w:highlight w:val="cyan"/>
        </w:rPr>
        <w:t>rust belt</w:t>
      </w:r>
      <w:r w:rsidRPr="00FE2BF8">
        <w:rPr>
          <w:rStyle w:val="StyleUnderline"/>
        </w:rPr>
        <w:t xml:space="preserve"> </w:t>
      </w:r>
      <w:r w:rsidRPr="009E29FA">
        <w:rPr>
          <w:rStyle w:val="StyleUnderline"/>
          <w:highlight w:val="cyan"/>
        </w:rPr>
        <w:t>will have</w:t>
      </w:r>
      <w:r w:rsidRPr="00FE2BF8">
        <w:rPr>
          <w:rStyle w:val="StyleUnderline"/>
        </w:rPr>
        <w:t xml:space="preserve"> </w:t>
      </w:r>
      <w:r w:rsidRPr="009E29FA">
        <w:rPr>
          <w:rStyle w:val="Emphasis"/>
          <w:highlight w:val="cyan"/>
        </w:rPr>
        <w:t>little in common</w:t>
      </w:r>
      <w:r w:rsidRPr="00FE2BF8">
        <w:rPr>
          <w:rStyle w:val="StyleUnderline"/>
        </w:rPr>
        <w:t xml:space="preserve"> </w:t>
      </w:r>
      <w:r w:rsidRPr="009E29FA">
        <w:rPr>
          <w:rStyle w:val="StyleUnderline"/>
          <w:highlight w:val="cyan"/>
        </w:rPr>
        <w:t>with “The Dem</w:t>
      </w:r>
      <w:r w:rsidRPr="00FE2BF8">
        <w:rPr>
          <w:rStyle w:val="StyleUnderline"/>
        </w:rPr>
        <w:t xml:space="preserve">ocrat” </w:t>
      </w:r>
      <w:r w:rsidRPr="009E29FA">
        <w:rPr>
          <w:rStyle w:val="StyleUnderline"/>
          <w:highlight w:val="cyan"/>
        </w:rPr>
        <w:t>who wins</w:t>
      </w:r>
      <w:r w:rsidRPr="00FE2BF8">
        <w:rPr>
          <w:rStyle w:val="StyleUnderline"/>
        </w:rPr>
        <w:t xml:space="preserve"> </w:t>
      </w:r>
      <w:r w:rsidRPr="00FE2BF8">
        <w:rPr>
          <w:sz w:val="16"/>
        </w:rPr>
        <w:t>California’s</w:t>
      </w:r>
      <w:r w:rsidRPr="00FE2BF8">
        <w:rPr>
          <w:rStyle w:val="StyleUnderline"/>
        </w:rPr>
        <w:t xml:space="preserve"> presidential </w:t>
      </w:r>
      <w:r w:rsidRPr="009E29FA">
        <w:rPr>
          <w:rStyle w:val="StyleUnderline"/>
          <w:highlight w:val="cyan"/>
        </w:rPr>
        <w:t>primary</w:t>
      </w:r>
      <w:r w:rsidRPr="00FE2BF8">
        <w:rPr>
          <w:sz w:val="16"/>
        </w:rPr>
        <w:t xml:space="preserve">. The Blue State, The Red Map. So how does he do it? With people like “@AOC” becoming every day faces (as well as the number two—only behind President Trump—influencer on social media) of The opposition party? Simple. </w:t>
      </w:r>
      <w:r w:rsidRPr="00FE2BF8">
        <w:rPr>
          <w:rStyle w:val="Emphasis"/>
        </w:rPr>
        <w:t>The darker the hard blue states become, the easier it is for purple states to turn pink</w:t>
      </w:r>
      <w:r w:rsidRPr="00FE2BF8">
        <w:rPr>
          <w:sz w:val="16"/>
        </w:rPr>
        <w:t xml:space="preserve">. The issue comes down to this: </w:t>
      </w:r>
      <w:r w:rsidRPr="009E29FA">
        <w:rPr>
          <w:rStyle w:val="StyleUnderline"/>
          <w:highlight w:val="cyan"/>
        </w:rPr>
        <w:t xml:space="preserve">With the President holding </w:t>
      </w:r>
      <w:r w:rsidRPr="009E29FA">
        <w:rPr>
          <w:rStyle w:val="Emphasis"/>
          <w:highlight w:val="cyan"/>
        </w:rPr>
        <w:t>90% of his base</w:t>
      </w:r>
      <w:r w:rsidRPr="00FE2BF8">
        <w:rPr>
          <w:sz w:val="16"/>
        </w:rPr>
        <w:t xml:space="preserve">, </w:t>
      </w:r>
      <w:r w:rsidRPr="00FE2BF8">
        <w:rPr>
          <w:rStyle w:val="StyleUnderline"/>
        </w:rPr>
        <w:t>and with his best approval ratings occurring in the 30 states he already won</w:t>
      </w:r>
      <w:r w:rsidRPr="00FE2BF8">
        <w:rPr>
          <w:sz w:val="16"/>
        </w:rPr>
        <w:t xml:space="preserve">... </w:t>
      </w:r>
      <w:r w:rsidRPr="00FE2BF8">
        <w:rPr>
          <w:rStyle w:val="StyleUnderline"/>
        </w:rPr>
        <w:t>With Democrats holding Congress and the 13</w:t>
      </w:r>
      <w:r w:rsidRPr="00FE2BF8">
        <w:rPr>
          <w:rStyle w:val="Emphasis"/>
        </w:rPr>
        <w:t>% approval rating</w:t>
      </w:r>
      <w:r w:rsidRPr="00FE2BF8">
        <w:rPr>
          <w:rStyle w:val="StyleUnderline"/>
        </w:rPr>
        <w:t xml:space="preserve"> that comes with it</w:t>
      </w:r>
      <w:r w:rsidRPr="00FE2BF8">
        <w:rPr>
          <w:sz w:val="16"/>
        </w:rPr>
        <w:t xml:space="preserve">... </w:t>
      </w:r>
      <w:r w:rsidRPr="00FE2BF8">
        <w:rPr>
          <w:rStyle w:val="StyleUnderline"/>
        </w:rPr>
        <w:t>With Democrats watching 4-7 additional states beginning to slip through their fingers because of an improved economy, higher wages, better border security,</w:t>
      </w:r>
      <w:r w:rsidRPr="00FE2BF8">
        <w:rPr>
          <w:sz w:val="16"/>
        </w:rPr>
        <w:t xml:space="preserve"> and a long list of presidential promises kept... With Democrats proposing ill-conceived non-solutions that show (according to analysts) only marginal climate alteration after they warn us that we will die in 12 years and a $93 trillion dollar price tag... It appears (pretty convincingly) that President </w:t>
      </w:r>
      <w:r w:rsidRPr="009E29FA">
        <w:rPr>
          <w:rStyle w:val="Emphasis"/>
          <w:highlight w:val="cyan"/>
        </w:rPr>
        <w:t>Trump</w:t>
      </w:r>
      <w:r w:rsidRPr="00FE2BF8">
        <w:rPr>
          <w:sz w:val="16"/>
        </w:rPr>
        <w:t xml:space="preserve"> </w:t>
      </w:r>
      <w:r w:rsidRPr="009E29FA">
        <w:rPr>
          <w:rStyle w:val="StyleUnderline"/>
          <w:highlight w:val="cyan"/>
        </w:rPr>
        <w:t>will</w:t>
      </w:r>
      <w:r w:rsidRPr="00FE2BF8">
        <w:rPr>
          <w:sz w:val="16"/>
        </w:rPr>
        <w:t xml:space="preserve"> earn a </w:t>
      </w:r>
      <w:r w:rsidRPr="009E29FA">
        <w:rPr>
          <w:rStyle w:val="Emphasis"/>
          <w:highlight w:val="cyan"/>
        </w:rPr>
        <w:t>second term</w:t>
      </w:r>
      <w:r w:rsidRPr="00FE2BF8">
        <w:rPr>
          <w:sz w:val="16"/>
        </w:rPr>
        <w:t xml:space="preserve">. And given the options, more people in more states seem to be coming to the same conclusion. </w:t>
      </w:r>
    </w:p>
    <w:p w14:paraId="40F02D85" w14:textId="77777777" w:rsidR="00BC12EA" w:rsidRPr="00BC12EA" w:rsidRDefault="00BC12EA" w:rsidP="00BC12EA"/>
    <w:p w14:paraId="4B7E8A25" w14:textId="77777777" w:rsidR="00991609" w:rsidRDefault="00991609" w:rsidP="00991609">
      <w:pPr>
        <w:pStyle w:val="Heading3"/>
      </w:pPr>
      <w:r>
        <w:t>Thumper Dump</w:t>
      </w:r>
    </w:p>
    <w:p w14:paraId="50869943" w14:textId="34CC7347" w:rsidR="00991609" w:rsidRPr="00D722A6" w:rsidRDefault="00BC12EA" w:rsidP="00991609">
      <w:pPr>
        <w:keepNext/>
        <w:keepLines/>
        <w:spacing w:before="40"/>
        <w:outlineLvl w:val="3"/>
        <w:rPr>
          <w:rFonts w:eastAsiaTheme="majorEastAsia" w:cstheme="majorBidi"/>
          <w:b/>
          <w:iCs/>
          <w:sz w:val="26"/>
        </w:rPr>
      </w:pPr>
      <w:r>
        <w:rPr>
          <w:rFonts w:eastAsiaTheme="majorEastAsia" w:cstheme="majorBidi"/>
          <w:b/>
          <w:iCs/>
          <w:sz w:val="26"/>
        </w:rPr>
        <w:t>Trump blames D</w:t>
      </w:r>
      <w:r w:rsidR="00991609" w:rsidRPr="00D722A6">
        <w:rPr>
          <w:rFonts w:eastAsiaTheme="majorEastAsia" w:cstheme="majorBidi"/>
          <w:b/>
          <w:iCs/>
          <w:sz w:val="26"/>
        </w:rPr>
        <w:t>ems all the time anyway---</w:t>
      </w:r>
      <w:r w:rsidR="00991609">
        <w:rPr>
          <w:rFonts w:eastAsiaTheme="majorEastAsia" w:cstheme="majorBidi"/>
          <w:b/>
          <w:iCs/>
          <w:sz w:val="26"/>
        </w:rPr>
        <w:t xml:space="preserve">debt ceiling, wall &amp; </w:t>
      </w:r>
      <w:r w:rsidR="00991609" w:rsidRPr="00D722A6">
        <w:rPr>
          <w:rFonts w:eastAsiaTheme="majorEastAsia" w:cstheme="majorBidi"/>
          <w:b/>
          <w:iCs/>
          <w:sz w:val="26"/>
        </w:rPr>
        <w:t>immigration</w:t>
      </w:r>
      <w:r w:rsidR="00991609">
        <w:rPr>
          <w:rFonts w:eastAsiaTheme="majorEastAsia" w:cstheme="majorBidi"/>
          <w:b/>
          <w:iCs/>
          <w:sz w:val="26"/>
        </w:rPr>
        <w:t>, investigations</w:t>
      </w:r>
      <w:r w:rsidR="00991609" w:rsidRPr="00D722A6">
        <w:rPr>
          <w:rFonts w:eastAsiaTheme="majorEastAsia" w:cstheme="majorBidi"/>
          <w:b/>
          <w:iCs/>
          <w:sz w:val="26"/>
        </w:rPr>
        <w:t xml:space="preserve">---they’ll overreach with investigations and obstructing his agenda </w:t>
      </w:r>
    </w:p>
    <w:p w14:paraId="56B287CA" w14:textId="77777777" w:rsidR="00991609" w:rsidRPr="00D722A6" w:rsidRDefault="00991609" w:rsidP="00991609"/>
    <w:p w14:paraId="1A10322B" w14:textId="77777777" w:rsidR="00991609" w:rsidRPr="00D722A6" w:rsidRDefault="00991609" w:rsidP="00991609">
      <w:pPr>
        <w:keepNext/>
        <w:keepLines/>
        <w:spacing w:before="40"/>
        <w:outlineLvl w:val="3"/>
        <w:rPr>
          <w:rFonts w:eastAsiaTheme="majorEastAsia" w:cstheme="majorBidi"/>
          <w:b/>
          <w:iCs/>
          <w:sz w:val="26"/>
        </w:rPr>
      </w:pPr>
      <w:r w:rsidRPr="00D722A6">
        <w:rPr>
          <w:rFonts w:eastAsiaTheme="majorEastAsia" w:cstheme="majorBidi"/>
          <w:b/>
          <w:iCs/>
          <w:sz w:val="26"/>
        </w:rPr>
        <w:t>Too many black swans and thumpers make predictions impossible</w:t>
      </w:r>
    </w:p>
    <w:p w14:paraId="7A6150AB" w14:textId="77777777" w:rsidR="00991609" w:rsidRPr="00D722A6" w:rsidRDefault="00991609" w:rsidP="00991609">
      <w:pPr>
        <w:rPr>
          <w:sz w:val="16"/>
        </w:rPr>
      </w:pPr>
      <w:r w:rsidRPr="00D722A6">
        <w:rPr>
          <w:b/>
          <w:bCs/>
          <w:sz w:val="26"/>
        </w:rPr>
        <w:t>Young and Jackson,</w:t>
      </w:r>
      <w:r w:rsidRPr="00D722A6">
        <w:t xml:space="preserve"> </w:t>
      </w:r>
      <w:proofErr w:type="spellStart"/>
      <w:r w:rsidRPr="00D722A6">
        <w:t>DailyBeast</w:t>
      </w:r>
      <w:proofErr w:type="spellEnd"/>
      <w:r w:rsidRPr="00D722A6">
        <w:t>, 12/6/</w:t>
      </w:r>
      <w:r w:rsidRPr="00D722A6">
        <w:rPr>
          <w:b/>
          <w:bCs/>
          <w:sz w:val="26"/>
        </w:rPr>
        <w:t xml:space="preserve">18 </w:t>
      </w:r>
      <w:r w:rsidRPr="00D722A6">
        <w:t xml:space="preserve">[Clifford, and Chris, “Trump Should Have a 70% Chance of Winning in 2020”, </w:t>
      </w:r>
      <w:hyperlink r:id="rId129" w:history="1">
        <w:r w:rsidRPr="00D722A6">
          <w:rPr>
            <w:color w:val="000000"/>
            <w:u w:val="single"/>
          </w:rPr>
          <w:t>https://www.thedailybeast.com/trump-should-have-a-70-percent-chance-of-winning-in-2020</w:t>
        </w:r>
      </w:hyperlink>
      <w:r w:rsidRPr="00D722A6">
        <w:t>, accessed 1/4/19]</w:t>
      </w:r>
    </w:p>
    <w:p w14:paraId="0260A10B" w14:textId="77777777" w:rsidR="00991609" w:rsidRPr="00D722A6" w:rsidRDefault="00991609" w:rsidP="00991609">
      <w:pPr>
        <w:rPr>
          <w:rFonts w:eastAsiaTheme="majorEastAsia" w:cstheme="majorBidi"/>
          <w:b/>
          <w:u w:val="single"/>
        </w:rPr>
      </w:pPr>
      <w:r w:rsidRPr="00D722A6">
        <w:rPr>
          <w:rFonts w:eastAsiaTheme="majorEastAsia" w:cstheme="majorBidi"/>
          <w:b/>
          <w:u w:val="single"/>
        </w:rPr>
        <w:t xml:space="preserve">There is, however, one major variable that can upend these statistical likelihoods: Is Trump just too different from past presidents? After all, he only has the support of his base; he spurns all norms of behavior for a president; he is besieged by multiple scandals; his relationship with the truth is malleable; he only won by razor-thin margins in many swing states; and so on. Put differently, </w:t>
      </w:r>
      <w:r w:rsidRPr="009E29FA">
        <w:rPr>
          <w:rFonts w:eastAsiaTheme="majorEastAsia" w:cstheme="majorBidi"/>
          <w:b/>
          <w:highlight w:val="cyan"/>
          <w:u w:val="single"/>
        </w:rPr>
        <w:t>should Trump’s real chances of victory be discounted relative to “what is typical” based on his atypical behavior?</w:t>
      </w:r>
      <w:r w:rsidRPr="00D722A6">
        <w:rPr>
          <w:rFonts w:eastAsiaTheme="majorEastAsia" w:cstheme="majorBidi"/>
          <w:b/>
          <w:u w:val="single"/>
        </w:rPr>
        <w:t xml:space="preserve"> </w:t>
      </w:r>
      <w:r w:rsidRPr="00D722A6">
        <w:rPr>
          <w:sz w:val="14"/>
        </w:rPr>
        <w:t xml:space="preserve">There are some indicators that suggest he may underperform the models in 2020. </w:t>
      </w:r>
      <w:r w:rsidRPr="009E29FA">
        <w:rPr>
          <w:b/>
          <w:iCs/>
          <w:highlight w:val="cyan"/>
          <w:u w:val="single"/>
        </w:rPr>
        <w:t>1. Trump’s approval ratings could decline.</w:t>
      </w:r>
      <w:r w:rsidRPr="00D722A6">
        <w:rPr>
          <w:b/>
          <w:iCs/>
          <w:u w:val="single"/>
        </w:rPr>
        <w:t xml:space="preserve"> </w:t>
      </w:r>
      <w:r w:rsidRPr="00D722A6">
        <w:rPr>
          <w:sz w:val="14"/>
        </w:rPr>
        <w:t xml:space="preserve">If fewer than 40 percent of Americans approve of his job performance, that shifts his advantage to a tossup. Trump’s approval could take hits from any number of sources, including an economic downturn or external events, such as the findings of Special Counsel Robert Mueller. Today, Trump’s numbers are being buoyed by the strong economy. Yet with predictions of a weakening global economy and higher interest rates, these numbers could be in jeopardy—a point of increase in unemployment levels corresponds with a 2 point decline in approval ratings, for instance. But absent a major economic crash, the effect on Trump’s job approval is likely to be small. Beyond the economy, Trump’s history of suboptimal leadership decisions, questionable personal conduct, and corruption scandals have had negative impacts on his approval ratings. However, these dips typically have a short half-life with his numbers reverting back to the status quo ante. </w:t>
      </w:r>
      <w:r w:rsidRPr="00D722A6">
        <w:rPr>
          <w:rFonts w:eastAsiaTheme="majorEastAsia" w:cstheme="majorBidi"/>
          <w:b/>
          <w:u w:val="single"/>
        </w:rPr>
        <w:t xml:space="preserve">The open question will be: Do the Mueller report or Democratic investigations lead to a more prolonged dip? If Trump loses 4 to 5 percentage points heading into 2020, that could be enough to potentially sink re-election. </w:t>
      </w:r>
      <w:r w:rsidRPr="009E29FA">
        <w:rPr>
          <w:b/>
          <w:iCs/>
          <w:highlight w:val="cyan"/>
          <w:u w:val="single"/>
        </w:rPr>
        <w:t>2. Turnout will be key in 2020.</w:t>
      </w:r>
      <w:r w:rsidRPr="00D722A6">
        <w:rPr>
          <w:b/>
          <w:iCs/>
          <w:u w:val="single"/>
        </w:rPr>
        <w:t xml:space="preserve"> </w:t>
      </w:r>
      <w:r w:rsidRPr="00D722A6">
        <w:rPr>
          <w:rFonts w:eastAsiaTheme="majorEastAsia" w:cstheme="majorBidi"/>
          <w:b/>
          <w:u w:val="single"/>
        </w:rPr>
        <w:t xml:space="preserve">With Democrats holding a 5 percentage point advantage in the total number of voters, </w:t>
      </w:r>
      <w:r w:rsidRPr="009E29FA">
        <w:rPr>
          <w:rFonts w:eastAsiaTheme="majorEastAsia" w:cstheme="majorBidi"/>
          <w:b/>
          <w:highlight w:val="cyan"/>
          <w:u w:val="single"/>
        </w:rPr>
        <w:t>strong turnout in the Republican base is vital for Republican chances.</w:t>
      </w:r>
      <w:r w:rsidRPr="00D722A6">
        <w:rPr>
          <w:rFonts w:eastAsiaTheme="majorEastAsia" w:cstheme="majorBidi"/>
          <w:b/>
          <w:u w:val="single"/>
        </w:rPr>
        <w:t xml:space="preserve"> In 2016, Republican voters were more engaged than Democrats on the whole</w:t>
      </w:r>
      <w:r w:rsidRPr="00D722A6">
        <w:rPr>
          <w:sz w:val="14"/>
        </w:rPr>
        <w:t xml:space="preserve">. Under Trump, polling in the lead-up to the 2018 election signaled that Democratic and Republican enthusiasm was roughly tied, and indeed more Democrats voted than Republicans in the recent election. If this Democratic enthusiasm can hold through 2020, Trump could be in trouble. Further, with the 2020 nomination battle wide-open, Democrats could nominate a charismatic figure able to run a more popular effort than Hillary Clinton was able to muster in 2016. That would further energize the Democratic base and persuade undecided voters and independents. </w:t>
      </w:r>
      <w:r w:rsidRPr="009E29FA">
        <w:rPr>
          <w:b/>
          <w:iCs/>
          <w:highlight w:val="cyan"/>
          <w:u w:val="single"/>
        </w:rPr>
        <w:t>3. The Future of White Identity Politics is complicated.</w:t>
      </w:r>
      <w:r w:rsidRPr="00D722A6">
        <w:rPr>
          <w:b/>
          <w:iCs/>
          <w:u w:val="single"/>
        </w:rPr>
        <w:t xml:space="preserve"> </w:t>
      </w:r>
      <w:r w:rsidRPr="00D722A6">
        <w:rPr>
          <w:rFonts w:eastAsiaTheme="majorEastAsia" w:cstheme="majorBidi"/>
          <w:b/>
          <w:u w:val="single"/>
        </w:rPr>
        <w:t xml:space="preserve">Trump won in 2016 with explicit appeals to white identity politics. He needs to again win the majority of white voters in 2020. However, there are signs that he does not have this portion of the electorate locked down. </w:t>
      </w:r>
      <w:r w:rsidRPr="00D722A6">
        <w:rPr>
          <w:sz w:val="14"/>
        </w:rPr>
        <w:t xml:space="preserve">College-educated white women, in particular, are the Republican Achilles' heel. In 2016, Trump won white voters overall but lost college-educated white women by 7 points. In 2018, congressional Republicans lost college-educated white women by 20 points. With these women representing one-sixth of the electorate, Trump needs to break even here while rolling up large margins with other white voters in order to win. </w:t>
      </w:r>
      <w:r w:rsidRPr="009E29FA">
        <w:rPr>
          <w:b/>
          <w:iCs/>
          <w:highlight w:val="cyan"/>
          <w:u w:val="single"/>
        </w:rPr>
        <w:t>4. Whither 2020?</w:t>
      </w:r>
      <w:r w:rsidRPr="00D722A6">
        <w:rPr>
          <w:b/>
          <w:iCs/>
          <w:u w:val="single"/>
        </w:rPr>
        <w:t xml:space="preserve"> </w:t>
      </w:r>
      <w:r w:rsidRPr="00D722A6">
        <w:rPr>
          <w:sz w:val="14"/>
        </w:rPr>
        <w:t xml:space="preserve">With all things being equal, </w:t>
      </w:r>
      <w:r w:rsidRPr="00D722A6">
        <w:rPr>
          <w:rFonts w:eastAsiaTheme="majorEastAsia" w:cstheme="majorBidi"/>
          <w:b/>
          <w:u w:val="single"/>
        </w:rPr>
        <w:t xml:space="preserve">the Republicans should be in a strong position going into 2020. With approval ratings in the low 40s, a typical incumbent has a 70 percent chance of winning reelection. But this projection assumes all things are equal, and with Donald Trump, one should never make such strong assumptions. At this moment in time, evidence indicates that </w:t>
      </w:r>
      <w:r w:rsidRPr="009E29FA">
        <w:rPr>
          <w:b/>
          <w:iCs/>
          <w:highlight w:val="cyan"/>
          <w:u w:val="single"/>
        </w:rPr>
        <w:t>Trump</w:t>
      </w:r>
      <w:r w:rsidRPr="00D722A6">
        <w:rPr>
          <w:rFonts w:eastAsiaTheme="majorEastAsia" w:cstheme="majorBidi"/>
          <w:b/>
          <w:u w:val="single"/>
        </w:rPr>
        <w:t xml:space="preserve"> will be at the lower end of historical range. While he </w:t>
      </w:r>
      <w:r w:rsidRPr="00D722A6">
        <w:rPr>
          <w:b/>
          <w:iCs/>
          <w:u w:val="single"/>
        </w:rPr>
        <w:t xml:space="preserve">still </w:t>
      </w:r>
      <w:r w:rsidRPr="009E29FA">
        <w:rPr>
          <w:b/>
          <w:iCs/>
          <w:highlight w:val="cyan"/>
          <w:u w:val="single"/>
        </w:rPr>
        <w:t>has the advantages of incumbency and an unmatched ability to control the news cycle</w:t>
      </w:r>
      <w:r w:rsidRPr="00D722A6">
        <w:rPr>
          <w:rFonts w:eastAsiaTheme="majorEastAsia" w:cstheme="majorBidi"/>
          <w:b/>
          <w:u w:val="single"/>
        </w:rPr>
        <w:t xml:space="preserve">, he has limited his ceiling of support and nurtured fervor on the other side. </w:t>
      </w:r>
      <w:r w:rsidRPr="00D722A6">
        <w:rPr>
          <w:b/>
          <w:iCs/>
          <w:u w:val="single"/>
        </w:rPr>
        <w:t xml:space="preserve">As a starting point, some 23 months before the election, we say his </w:t>
      </w:r>
      <w:r w:rsidRPr="009E29FA">
        <w:rPr>
          <w:b/>
          <w:iCs/>
          <w:highlight w:val="cyan"/>
          <w:u w:val="single"/>
        </w:rPr>
        <w:t>odds of reelection are 55/45. Still the favorite, but it can be anyone’s game.</w:t>
      </w:r>
    </w:p>
    <w:p w14:paraId="500ECC48" w14:textId="77777777" w:rsidR="00991609" w:rsidRDefault="00991609" w:rsidP="00991609">
      <w:pPr>
        <w:pStyle w:val="Heading4"/>
      </w:pPr>
      <w:r w:rsidRPr="00602624">
        <w:t>Gun Control thumps</w:t>
      </w:r>
    </w:p>
    <w:p w14:paraId="62BFC338" w14:textId="77777777" w:rsidR="00991609" w:rsidRPr="00602624" w:rsidRDefault="00991609" w:rsidP="00991609">
      <w:r w:rsidRPr="00602624">
        <w:t xml:space="preserve">Alex </w:t>
      </w:r>
      <w:r w:rsidRPr="00602624">
        <w:rPr>
          <w:rStyle w:val="Style13ptBold"/>
        </w:rPr>
        <w:t>Seitz-Wald</w:t>
      </w:r>
      <w:r w:rsidRPr="00602624">
        <w:t xml:space="preserve">, </w:t>
      </w:r>
      <w:r>
        <w:t>9</w:t>
      </w:r>
      <w:r w:rsidRPr="00602624">
        <w:t>-</w:t>
      </w:r>
      <w:r>
        <w:t>28</w:t>
      </w:r>
      <w:r w:rsidRPr="00602624">
        <w:t>-</w:t>
      </w:r>
      <w:r>
        <w:t>20</w:t>
      </w:r>
      <w:r w:rsidRPr="00602624">
        <w:rPr>
          <w:rStyle w:val="Style13ptBold"/>
        </w:rPr>
        <w:t>18</w:t>
      </w:r>
      <w:r w:rsidRPr="00602624">
        <w:t>, 2020 Democrats team up for gun control fundraising push, NBC News, https://www.nbcnews.com/card/2020-democrats-team-gun-control-fundraising-push-n914551, accessed 11-29-2018 {\\EP}</w:t>
      </w:r>
    </w:p>
    <w:p w14:paraId="71B11CBF" w14:textId="77777777" w:rsidR="00991609" w:rsidRPr="006E294B" w:rsidRDefault="00991609" w:rsidP="00991609">
      <w:pPr>
        <w:rPr>
          <w:u w:val="single"/>
        </w:rPr>
      </w:pPr>
      <w:r w:rsidRPr="00602624">
        <w:rPr>
          <w:rStyle w:val="StyleUnderline"/>
        </w:rPr>
        <w:t xml:space="preserve">In another sign of </w:t>
      </w:r>
      <w:r w:rsidRPr="009E29FA">
        <w:rPr>
          <w:rStyle w:val="StyleUnderline"/>
          <w:highlight w:val="cyan"/>
        </w:rPr>
        <w:t>Democrats’ move to the left on guns, a group of leading potential 2020 presidential candidates are joining</w:t>
      </w:r>
      <w:r w:rsidRPr="00602624">
        <w:rPr>
          <w:rStyle w:val="StyleUnderline"/>
        </w:rPr>
        <w:t xml:space="preserve"> with Hillary Clinton and </w:t>
      </w:r>
      <w:r w:rsidRPr="009E29FA">
        <w:rPr>
          <w:rStyle w:val="StyleUnderline"/>
          <w:highlight w:val="cyan"/>
        </w:rPr>
        <w:t>gun control groups to raise money for Democrats challenging N</w:t>
      </w:r>
      <w:r w:rsidRPr="00602624">
        <w:rPr>
          <w:rStyle w:val="StyleUnderline"/>
        </w:rPr>
        <w:t xml:space="preserve">ational </w:t>
      </w:r>
      <w:r w:rsidRPr="009E29FA">
        <w:rPr>
          <w:rStyle w:val="StyleUnderline"/>
          <w:highlight w:val="cyan"/>
        </w:rPr>
        <w:t>R</w:t>
      </w:r>
      <w:r w:rsidRPr="00602624">
        <w:rPr>
          <w:rStyle w:val="StyleUnderline"/>
        </w:rPr>
        <w:t xml:space="preserve">ifle </w:t>
      </w:r>
      <w:r w:rsidRPr="009E29FA">
        <w:rPr>
          <w:rStyle w:val="StyleUnderline"/>
          <w:highlight w:val="cyan"/>
        </w:rPr>
        <w:t>A</w:t>
      </w:r>
      <w:r w:rsidRPr="00602624">
        <w:rPr>
          <w:rStyle w:val="StyleUnderline"/>
        </w:rPr>
        <w:t>ssociation-backed Republicans in this year’s midterm elections.</w:t>
      </w:r>
      <w:r>
        <w:rPr>
          <w:rStyle w:val="StyleUnderline"/>
        </w:rPr>
        <w:t xml:space="preserve"> </w:t>
      </w:r>
      <w:r w:rsidRPr="00602624">
        <w:rPr>
          <w:sz w:val="16"/>
        </w:rPr>
        <w:t xml:space="preserve">Sen. Chris Murphy, D-Conn., organized the one-day effort, which includes some of his most famous colleagues: Sens. Elizabeth Warren, D-Mass., Cory Booker, D-N.J., Kirsten Gillibrand D-N.Y., Jeff </w:t>
      </w:r>
      <w:proofErr w:type="spellStart"/>
      <w:r w:rsidRPr="00602624">
        <w:rPr>
          <w:sz w:val="16"/>
        </w:rPr>
        <w:t>Merkley</w:t>
      </w:r>
      <w:proofErr w:type="spellEnd"/>
      <w:r w:rsidRPr="00602624">
        <w:rPr>
          <w:sz w:val="16"/>
        </w:rPr>
        <w:t xml:space="preserve">, D-Ore., Tim </w:t>
      </w:r>
      <w:proofErr w:type="spellStart"/>
      <w:r w:rsidRPr="00602624">
        <w:rPr>
          <w:sz w:val="16"/>
        </w:rPr>
        <w:t>Kaine</w:t>
      </w:r>
      <w:proofErr w:type="spellEnd"/>
      <w:r w:rsidRPr="00602624">
        <w:rPr>
          <w:sz w:val="16"/>
        </w:rPr>
        <w:t>, D-Va., and Rep. Joe Kennedy — all of whom have been discussed as potential presidential candidates. “</w:t>
      </w:r>
      <w:r w:rsidRPr="009E29FA">
        <w:rPr>
          <w:rStyle w:val="StyleUnderline"/>
          <w:highlight w:val="cyan"/>
        </w:rPr>
        <w:t>It’s amazing how this issue has become one of the few litmus test issues in our party</w:t>
      </w:r>
      <w:r w:rsidRPr="00602624">
        <w:rPr>
          <w:rStyle w:val="StyleUnderline"/>
        </w:rPr>
        <w:t>,” Murphy said in an interview with NBC News, noting he was advised to avoid talking about guns when he first ran for Congress in 2006. “If you want to be a leader in the Democratic Party, you not only have to have the right position on guns, but you have to be a leader on guns."</w:t>
      </w:r>
      <w:r>
        <w:rPr>
          <w:rStyle w:val="StyleUnderline"/>
        </w:rPr>
        <w:t xml:space="preserve"> </w:t>
      </w:r>
      <w:r w:rsidRPr="00602624">
        <w:rPr>
          <w:sz w:val="16"/>
        </w:rPr>
        <w:t xml:space="preserve">Next Friday, the lawmakers will use their large email fundraising lists and social media platforms for a one-day push to raise money for eight House and Senate candidates running against Republicans with perfect ratings from the NRA. The effort, dubbed "NR8" aims to raise at least $1 million for Democrats in seven key battleground House districts and one contested Senate state, Nevada. After years of being outmaneuvered by the NRA, gun control groups met shortly after the Parkland, Florida shooting this year and agreed to better coordinate their electoral efforts for this year’s elections, instead of pursuing separate strategies. </w:t>
      </w:r>
      <w:r w:rsidRPr="009E29FA">
        <w:rPr>
          <w:rStyle w:val="StyleUnderline"/>
          <w:highlight w:val="cyan"/>
        </w:rPr>
        <w:t>“This is the first time that we’ve all gotten together, identified a handful of really important races’, and taken the movement for a test drive,</w:t>
      </w:r>
      <w:r w:rsidRPr="00602624">
        <w:rPr>
          <w:rStyle w:val="StyleUnderline"/>
        </w:rPr>
        <w:t>” Murphy said, noting his effort includes nearly all the major gun violence group.</w:t>
      </w:r>
      <w:r>
        <w:rPr>
          <w:rStyle w:val="StyleUnderline"/>
        </w:rPr>
        <w:t xml:space="preserve"> </w:t>
      </w:r>
      <w:r w:rsidRPr="00602624">
        <w:rPr>
          <w:rStyle w:val="StyleUnderline"/>
        </w:rPr>
        <w:t>“I think we’re at a very different moment than we were a few years ago.”</w:t>
      </w:r>
    </w:p>
    <w:p w14:paraId="32A8D0AF" w14:textId="77777777" w:rsidR="00991609" w:rsidRDefault="00991609" w:rsidP="00991609">
      <w:pPr>
        <w:pStyle w:val="Heading4"/>
      </w:pPr>
      <w:r>
        <w:t>Education Thumps</w:t>
      </w:r>
    </w:p>
    <w:p w14:paraId="115AA8D0" w14:textId="77777777" w:rsidR="00991609" w:rsidRPr="009A7AF5" w:rsidRDefault="00991609" w:rsidP="00991609">
      <w:r w:rsidRPr="009A7AF5">
        <w:t xml:space="preserve">Alyson </w:t>
      </w:r>
      <w:r w:rsidRPr="009A7AF5">
        <w:rPr>
          <w:rStyle w:val="Style13ptBold"/>
        </w:rPr>
        <w:t>Klein</w:t>
      </w:r>
      <w:r w:rsidRPr="009A7AF5">
        <w:t>, 11-29-20</w:t>
      </w:r>
      <w:r w:rsidRPr="009A7AF5">
        <w:rPr>
          <w:rStyle w:val="Style13ptBold"/>
        </w:rPr>
        <w:t>18</w:t>
      </w:r>
      <w:r w:rsidRPr="009A7AF5">
        <w:t>, The 2020 Presidential Field and Education: Your Very Early Cheat Sheet, Education Week - Politics K-12, https://blogs.edweek.org/edweek/campaign-k-12/2018/11/presidential-candidates-2020-education-early-cheat-sheet.html, accessed 11-29-2018 {\\EP}</w:t>
      </w:r>
    </w:p>
    <w:p w14:paraId="5E0AE1DE" w14:textId="77777777" w:rsidR="00991609" w:rsidRPr="009A7AF5" w:rsidRDefault="00991609" w:rsidP="00991609">
      <w:pPr>
        <w:rPr>
          <w:rStyle w:val="StyleUnderline"/>
        </w:rPr>
      </w:pPr>
      <w:r w:rsidRPr="00602624">
        <w:rPr>
          <w:sz w:val="16"/>
        </w:rPr>
        <w:t xml:space="preserve">We know: You're bummed that the 2018 midterm election is over. No more candidate platforms to parse. No more fundraising emails in your spam folder. No more commercials ending in "I approved this message." You'll miss it all. </w:t>
      </w:r>
      <w:r w:rsidRPr="00602624">
        <w:rPr>
          <w:rStyle w:val="StyleUnderline"/>
        </w:rPr>
        <w:t xml:space="preserve">Not to worry. The </w:t>
      </w:r>
      <w:r w:rsidRPr="009E29FA">
        <w:rPr>
          <w:rStyle w:val="StyleUnderline"/>
          <w:highlight w:val="cyan"/>
        </w:rPr>
        <w:t>2020</w:t>
      </w:r>
      <w:r w:rsidRPr="00602624">
        <w:rPr>
          <w:rStyle w:val="StyleUnderline"/>
        </w:rPr>
        <w:t xml:space="preserve"> presidential election is </w:t>
      </w:r>
      <w:r w:rsidRPr="009E29FA">
        <w:rPr>
          <w:rStyle w:val="StyleUnderline"/>
          <w:highlight w:val="cyan"/>
        </w:rPr>
        <w:t>right around the corner</w:t>
      </w:r>
      <w:r w:rsidRPr="00602624">
        <w:rPr>
          <w:rStyle w:val="StyleUnderline"/>
        </w:rPr>
        <w:t xml:space="preserve">. And there's a </w:t>
      </w:r>
      <w:r w:rsidRPr="009E29FA">
        <w:rPr>
          <w:rStyle w:val="StyleUnderline"/>
          <w:highlight w:val="cyan"/>
        </w:rPr>
        <w:t>good chance that education could be a higher-profile-than-usual issue</w:t>
      </w:r>
      <w:r w:rsidRPr="00602624">
        <w:rPr>
          <w:rStyle w:val="StyleUnderline"/>
        </w:rPr>
        <w:t xml:space="preserve"> in what's shaping up to be a large and unwieldy Democratic primary field. After all, educators—and their unions—are a big part of the party's constituency.</w:t>
      </w:r>
      <w:r w:rsidRPr="00602624">
        <w:rPr>
          <w:sz w:val="16"/>
        </w:rPr>
        <w:t xml:space="preserve"> And you couldn't miss the talk about K-12 funding and teacher salaries in the midterm election. </w:t>
      </w:r>
      <w:r w:rsidRPr="00602624">
        <w:rPr>
          <w:rStyle w:val="StyleUnderline"/>
        </w:rPr>
        <w:t xml:space="preserve">Plus </w:t>
      </w:r>
      <w:r w:rsidRPr="009E29FA">
        <w:rPr>
          <w:rStyle w:val="StyleUnderline"/>
          <w:highlight w:val="cyan"/>
        </w:rPr>
        <w:t>there are at least a couple of Republicans who might try to primary President Donald Trump—or even run against him as an independent. They could use education to appeal to the middle.</w:t>
      </w:r>
    </w:p>
    <w:p w14:paraId="6287E53A" w14:textId="77777777" w:rsidR="00991609" w:rsidRDefault="00991609" w:rsidP="00991609">
      <w:pPr>
        <w:pStyle w:val="Heading4"/>
      </w:pPr>
      <w:r w:rsidRPr="009A7AF5">
        <w:t>Healthcare Thumps</w:t>
      </w:r>
    </w:p>
    <w:p w14:paraId="1271CB46" w14:textId="77777777" w:rsidR="00991609" w:rsidRPr="009A7AF5" w:rsidRDefault="00991609" w:rsidP="00991609">
      <w:r w:rsidRPr="009A7AF5">
        <w:t xml:space="preserve">Emily </w:t>
      </w:r>
      <w:proofErr w:type="spellStart"/>
      <w:r w:rsidRPr="009A7AF5">
        <w:rPr>
          <w:rStyle w:val="Style13ptBold"/>
        </w:rPr>
        <w:t>Rappleye</w:t>
      </w:r>
      <w:proofErr w:type="spellEnd"/>
      <w:r w:rsidRPr="009A7AF5">
        <w:t>, 11-19-20</w:t>
      </w:r>
      <w:r w:rsidRPr="009A7AF5">
        <w:rPr>
          <w:rStyle w:val="Style13ptBold"/>
        </w:rPr>
        <w:t>18</w:t>
      </w:r>
      <w:r w:rsidRPr="009A7AF5">
        <w:t>, Healthcare 2020: What to expect from Democratic, Republican candidates, No Publication, https://www.beckershospitalreview.com/hospital-management-administration/healthcare-2020-what-to-expect-from-democratic-republican-candidates.html, accessed 11-29-2018 {\\EP}</w:t>
      </w:r>
    </w:p>
    <w:p w14:paraId="328FF0CE" w14:textId="77777777" w:rsidR="00991609" w:rsidRDefault="00991609" w:rsidP="00991609">
      <w:pPr>
        <w:rPr>
          <w:sz w:val="16"/>
        </w:rPr>
      </w:pPr>
      <w:r w:rsidRPr="009E29FA">
        <w:rPr>
          <w:rStyle w:val="StyleUnderline"/>
          <w:highlight w:val="cyan"/>
        </w:rPr>
        <w:t>After healthcare topped</w:t>
      </w:r>
      <w:r w:rsidRPr="009A7AF5">
        <w:rPr>
          <w:rStyle w:val="StyleUnderline"/>
        </w:rPr>
        <w:t xml:space="preserve"> voter priorities in the </w:t>
      </w:r>
      <w:r w:rsidRPr="009E29FA">
        <w:rPr>
          <w:rStyle w:val="StyleUnderline"/>
          <w:highlight w:val="cyan"/>
        </w:rPr>
        <w:t>2018 midterms, it is likely to remain a top priority in the 2020 election</w:t>
      </w:r>
      <w:r w:rsidRPr="009A7AF5">
        <w:rPr>
          <w:rStyle w:val="StyleUnderline"/>
        </w:rPr>
        <w:t>, according to</w:t>
      </w:r>
      <w:r>
        <w:rPr>
          <w:rStyle w:val="StyleUnderline"/>
        </w:rPr>
        <w:t xml:space="preserve"> </w:t>
      </w:r>
      <w:r w:rsidRPr="009A7AF5">
        <w:rPr>
          <w:rStyle w:val="StyleUnderline"/>
        </w:rPr>
        <w:t>Health Affairs.</w:t>
      </w:r>
      <w:r>
        <w:rPr>
          <w:rStyle w:val="StyleUnderline"/>
        </w:rPr>
        <w:t xml:space="preserve"> </w:t>
      </w:r>
      <w:r w:rsidRPr="009E29FA">
        <w:rPr>
          <w:rStyle w:val="StyleUnderline"/>
          <w:highlight w:val="cyan"/>
        </w:rPr>
        <w:t xml:space="preserve">The journal ran a pair of articles providing policy insight into </w:t>
      </w:r>
      <w:hyperlink r:id="rId130" w:tgtFrame="_blank" w:history="1">
        <w:r w:rsidRPr="009E29FA">
          <w:rPr>
            <w:rStyle w:val="StyleUnderline"/>
            <w:highlight w:val="cyan"/>
          </w:rPr>
          <w:t>Democratic</w:t>
        </w:r>
      </w:hyperlink>
      <w:r w:rsidRPr="009E29FA">
        <w:rPr>
          <w:rStyle w:val="StyleUnderline"/>
          <w:highlight w:val="cyan"/>
        </w:rPr>
        <w:t xml:space="preserve"> and </w:t>
      </w:r>
      <w:hyperlink r:id="rId131" w:tgtFrame="_blank" w:history="1">
        <w:r w:rsidRPr="009E29FA">
          <w:rPr>
            <w:rStyle w:val="StyleUnderline"/>
            <w:highlight w:val="cyan"/>
          </w:rPr>
          <w:t>Republican</w:t>
        </w:r>
      </w:hyperlink>
      <w:r w:rsidRPr="009E29FA">
        <w:rPr>
          <w:rStyle w:val="StyleUnderline"/>
          <w:highlight w:val="cyan"/>
        </w:rPr>
        <w:t xml:space="preserve"> plans for 2020 campaigns</w:t>
      </w:r>
      <w:r w:rsidRPr="009A7AF5">
        <w:rPr>
          <w:rStyle w:val="StyleUnderline"/>
        </w:rPr>
        <w:t>. Here are three takeaways:</w:t>
      </w:r>
      <w:r>
        <w:rPr>
          <w:rStyle w:val="StyleUnderline"/>
        </w:rPr>
        <w:t xml:space="preserve"> </w:t>
      </w:r>
      <w:r w:rsidRPr="009E29FA">
        <w:rPr>
          <w:rStyle w:val="StyleUnderline"/>
          <w:highlight w:val="cyan"/>
        </w:rPr>
        <w:t>Candidates will continue to promote familiar plans for reform in 2020. Democratic candidates are likely to present a range of plans</w:t>
      </w:r>
      <w:r w:rsidRPr="009A7AF5">
        <w:rPr>
          <w:rStyle w:val="StyleUnderline"/>
        </w:rPr>
        <w:t xml:space="preserve"> that include a public option, from single-payer healthcare to hybrid plans that incorporate elements of the private insurance industry.</w:t>
      </w:r>
      <w:r>
        <w:rPr>
          <w:rStyle w:val="StyleUnderline"/>
        </w:rPr>
        <w:t xml:space="preserve"> </w:t>
      </w:r>
      <w:r w:rsidRPr="009A7AF5">
        <w:rPr>
          <w:sz w:val="16"/>
        </w:rPr>
        <w:t>Republican candidates will focus on opposing the ACA and presenting a state-based reform plan, similar to the Graham-Cassidy-Heller-Johnson amendment presented in the Senate in fall 2017. The focus will likely be to repeal at least some of the ACA and replace it with legislation that gives states more control over their healthcare policy, likely in the form of block grants.</w:t>
      </w:r>
    </w:p>
    <w:p w14:paraId="5715E766" w14:textId="77777777" w:rsidR="00991609" w:rsidRPr="0087403C" w:rsidRDefault="00991609" w:rsidP="00991609">
      <w:pPr>
        <w:pStyle w:val="Heading4"/>
      </w:pPr>
      <w:r w:rsidRPr="0087403C">
        <w:t xml:space="preserve">Other issues like healthcare and tax cuts will matter the most for swing voters </w:t>
      </w:r>
    </w:p>
    <w:p w14:paraId="7E5B28B7" w14:textId="77777777" w:rsidR="00991609" w:rsidRPr="0087403C" w:rsidRDefault="00991609" w:rsidP="00991609">
      <w:proofErr w:type="spellStart"/>
      <w:r w:rsidRPr="0087403C">
        <w:rPr>
          <w:rStyle w:val="Style13ptBold"/>
        </w:rPr>
        <w:t>Kapur</w:t>
      </w:r>
      <w:proofErr w:type="spellEnd"/>
      <w:r w:rsidRPr="0087403C">
        <w:rPr>
          <w:rStyle w:val="Style13ptBold"/>
        </w:rPr>
        <w:t xml:space="preserve"> 18</w:t>
      </w:r>
      <w:r w:rsidRPr="0087403C">
        <w:t xml:space="preserve"> (</w:t>
      </w:r>
      <w:proofErr w:type="spellStart"/>
      <w:r w:rsidRPr="0087403C">
        <w:t>Sahil</w:t>
      </w:r>
      <w:proofErr w:type="spellEnd"/>
      <w:r w:rsidRPr="0087403C">
        <w:t>, national political reporter for Bloomberg Politics, “Democrats Learn a Big Lesson for 2020 Vote About Taking on Trump,” November 26</w:t>
      </w:r>
      <w:r w:rsidRPr="0087403C">
        <w:rPr>
          <w:vertAlign w:val="superscript"/>
        </w:rPr>
        <w:t>th</w:t>
      </w:r>
      <w:r w:rsidRPr="0087403C">
        <w:t>, 2018, https://www.bloomberg.com/news/articles/2019-01-04/trump-says-he-can-declare-national-emergency-to-build-wall)</w:t>
      </w:r>
    </w:p>
    <w:p w14:paraId="130BA08F" w14:textId="77777777" w:rsidR="00D73C12" w:rsidRDefault="00991609" w:rsidP="00D73C12">
      <w:pPr>
        <w:pStyle w:val="Heading4"/>
      </w:pPr>
      <w:r w:rsidRPr="0087403C">
        <w:t xml:space="preserve">‘Taking Trump On’ </w:t>
      </w:r>
      <w:r w:rsidRPr="0087403C">
        <w:rPr>
          <w:rStyle w:val="StyleUnderline"/>
        </w:rPr>
        <w:t xml:space="preserve">The voters who backed Trump in 2016 and </w:t>
      </w:r>
      <w:r w:rsidRPr="009E29FA">
        <w:rPr>
          <w:rStyle w:val="StyleUnderline"/>
          <w:highlight w:val="cyan"/>
        </w:rPr>
        <w:t>Democrats</w:t>
      </w:r>
      <w:r w:rsidRPr="0087403C">
        <w:rPr>
          <w:rStyle w:val="StyleUnderline"/>
        </w:rPr>
        <w:t xml:space="preserve"> in 2018 were moved by substantive arguments</w:t>
      </w:r>
      <w:r w:rsidRPr="0087403C">
        <w:t xml:space="preserve">, the survey found. Cecil said </w:t>
      </w:r>
      <w:r w:rsidRPr="0087403C">
        <w:rPr>
          <w:rStyle w:val="StyleUnderline"/>
        </w:rPr>
        <w:t xml:space="preserve">the party’s </w:t>
      </w:r>
      <w:r w:rsidRPr="009E29FA">
        <w:rPr>
          <w:rStyle w:val="StyleUnderline"/>
          <w:highlight w:val="cyan"/>
        </w:rPr>
        <w:t>path to victory in 2020 requires winning</w:t>
      </w:r>
      <w:r w:rsidRPr="0087403C">
        <w:rPr>
          <w:rStyle w:val="StyleUnderline"/>
        </w:rPr>
        <w:t xml:space="preserve"> some </w:t>
      </w:r>
      <w:r w:rsidRPr="009E29FA">
        <w:rPr>
          <w:rStyle w:val="StyleUnderline"/>
          <w:highlight w:val="cyan"/>
        </w:rPr>
        <w:t>2016 Trump</w:t>
      </w:r>
      <w:r w:rsidRPr="0087403C">
        <w:rPr>
          <w:rStyle w:val="StyleUnderline"/>
        </w:rPr>
        <w:t xml:space="preserve"> </w:t>
      </w:r>
      <w:r w:rsidRPr="009E29FA">
        <w:rPr>
          <w:rStyle w:val="StyleUnderline"/>
          <w:highlight w:val="cyan"/>
        </w:rPr>
        <w:t>voters</w:t>
      </w:r>
      <w:r w:rsidRPr="0087403C">
        <w:t xml:space="preserve">, not by focusing on his temperament or language but </w:t>
      </w:r>
      <w:r w:rsidRPr="009E29FA">
        <w:rPr>
          <w:rStyle w:val="StyleUnderline"/>
          <w:highlight w:val="cyan"/>
        </w:rPr>
        <w:t>by “taking Trump</w:t>
      </w:r>
      <w:r w:rsidRPr="0087403C">
        <w:rPr>
          <w:rStyle w:val="StyleUnderline"/>
        </w:rPr>
        <w:t xml:space="preserve"> on right </w:t>
      </w:r>
      <w:r w:rsidRPr="009E29FA">
        <w:rPr>
          <w:rStyle w:val="StyleUnderline"/>
          <w:highlight w:val="cyan"/>
        </w:rPr>
        <w:t>where it hurts</w:t>
      </w:r>
      <w:r w:rsidRPr="0087403C">
        <w:rPr>
          <w:rStyle w:val="StyleUnderline"/>
        </w:rPr>
        <w:t xml:space="preserve"> for </w:t>
      </w:r>
      <w:r w:rsidRPr="009E29FA">
        <w:rPr>
          <w:rStyle w:val="StyleUnderline"/>
          <w:highlight w:val="cyan"/>
        </w:rPr>
        <w:t>him</w:t>
      </w:r>
      <w:r w:rsidRPr="0087403C">
        <w:rPr>
          <w:rStyle w:val="StyleUnderline"/>
        </w:rPr>
        <w:t>.”</w:t>
      </w:r>
      <w:r w:rsidRPr="0087403C">
        <w:t xml:space="preserve"> The Priorities USA poll found that </w:t>
      </w:r>
      <w:r w:rsidRPr="009E29FA">
        <w:rPr>
          <w:rStyle w:val="Emphasis"/>
          <w:highlight w:val="cyan"/>
        </w:rPr>
        <w:t>health care will be the most important issue</w:t>
      </w:r>
      <w:r w:rsidRPr="0087403C">
        <w:rPr>
          <w:rStyle w:val="Emphasis"/>
        </w:rPr>
        <w:t xml:space="preserve"> for Midwestern Trump-to-Democrat voters </w:t>
      </w:r>
      <w:r w:rsidRPr="009E29FA">
        <w:rPr>
          <w:rStyle w:val="Emphasis"/>
          <w:highlight w:val="cyan"/>
        </w:rPr>
        <w:t>in</w:t>
      </w:r>
      <w:r w:rsidRPr="0087403C">
        <w:rPr>
          <w:rStyle w:val="Emphasis"/>
        </w:rPr>
        <w:t xml:space="preserve"> </w:t>
      </w:r>
      <w:r w:rsidRPr="009E29FA">
        <w:rPr>
          <w:rStyle w:val="Emphasis"/>
          <w:highlight w:val="cyan"/>
        </w:rPr>
        <w:t>deciding who to support in 2020</w:t>
      </w:r>
      <w:r w:rsidRPr="0087403C">
        <w:t xml:space="preserve">. </w:t>
      </w:r>
      <w:r w:rsidRPr="0087403C">
        <w:rPr>
          <w:rStyle w:val="StyleUnderline"/>
        </w:rPr>
        <w:t xml:space="preserve">They </w:t>
      </w:r>
      <w:r w:rsidRPr="009E29FA">
        <w:rPr>
          <w:rStyle w:val="StyleUnderline"/>
          <w:highlight w:val="cyan"/>
        </w:rPr>
        <w:t>also</w:t>
      </w:r>
      <w:r w:rsidRPr="0087403C">
        <w:rPr>
          <w:rStyle w:val="StyleUnderline"/>
        </w:rPr>
        <w:t xml:space="preserve"> were moved by </w:t>
      </w:r>
      <w:r w:rsidRPr="009E29FA">
        <w:rPr>
          <w:rStyle w:val="StyleUnderline"/>
          <w:highlight w:val="cyan"/>
        </w:rPr>
        <w:t>Democrats’ argument that Trump’s tax cuts</w:t>
      </w:r>
      <w:r w:rsidRPr="0087403C">
        <w:rPr>
          <w:rStyle w:val="StyleUnderline"/>
        </w:rPr>
        <w:t xml:space="preserve"> </w:t>
      </w:r>
      <w:r w:rsidRPr="009E29FA">
        <w:rPr>
          <w:rStyle w:val="StyleUnderline"/>
          <w:highlight w:val="cyan"/>
        </w:rPr>
        <w:t>will</w:t>
      </w:r>
      <w:r w:rsidRPr="0087403C">
        <w:rPr>
          <w:rStyle w:val="StyleUnderline"/>
        </w:rPr>
        <w:t xml:space="preserve"> boost the federal budget deficit and ultimately </w:t>
      </w:r>
      <w:r w:rsidRPr="009E29FA">
        <w:rPr>
          <w:rStyle w:val="StyleUnderline"/>
          <w:highlight w:val="cyan"/>
        </w:rPr>
        <w:t>lead to cuts in Medicare and Social Security.</w:t>
      </w:r>
      <w:r w:rsidR="00D73C12" w:rsidRPr="00D73C12">
        <w:t xml:space="preserve"> </w:t>
      </w:r>
    </w:p>
    <w:p w14:paraId="7275AF93" w14:textId="27DD92F7" w:rsidR="00D73C12" w:rsidRDefault="00D73C12" w:rsidP="00D73C12">
      <w:pPr>
        <w:pStyle w:val="Heading4"/>
      </w:pPr>
    </w:p>
    <w:p w14:paraId="7A5BCB3E" w14:textId="23D147AB" w:rsidR="00D73C12" w:rsidRPr="00D73C12" w:rsidRDefault="00D73C12" w:rsidP="00F107DB">
      <w:pPr>
        <w:pStyle w:val="Heading3"/>
      </w:pPr>
      <w:r>
        <w:t>Too soon</w:t>
      </w:r>
    </w:p>
    <w:p w14:paraId="3D00D2BC" w14:textId="401B4D6A" w:rsidR="00D73C12" w:rsidRPr="001B3DC3" w:rsidRDefault="00D73C12" w:rsidP="00D73C12">
      <w:pPr>
        <w:pStyle w:val="Heading4"/>
      </w:pPr>
      <w:r>
        <w:t xml:space="preserve">Too soon to call </w:t>
      </w:r>
    </w:p>
    <w:p w14:paraId="63A14E1C" w14:textId="77777777" w:rsidR="00D73C12" w:rsidRDefault="00D73C12" w:rsidP="00D73C12">
      <w:r w:rsidRPr="001B3DC3">
        <w:t xml:space="preserve">Nate </w:t>
      </w:r>
      <w:r w:rsidRPr="001B3DC3">
        <w:rPr>
          <w:rStyle w:val="Style13ptBold"/>
        </w:rPr>
        <w:t>Silver,</w:t>
      </w:r>
      <w:r w:rsidRPr="001B3DC3">
        <w:t xml:space="preserve"> </w:t>
      </w:r>
      <w:r w:rsidRPr="001B3DC3">
        <w:rPr>
          <w:rStyle w:val="Style13ptBold"/>
        </w:rPr>
        <w:t>1-17</w:t>
      </w:r>
      <w:r w:rsidRPr="001B3DC3">
        <w:t>-2019, Nate Silver is the founder and editor in chief of FiveThirtyEight</w:t>
      </w:r>
      <w:r>
        <w:t>, “</w:t>
      </w:r>
      <w:r w:rsidRPr="001B3DC3">
        <w:t>Will The Shutdown Hurt Trump’s Re-election Chances?</w:t>
      </w:r>
      <w:r>
        <w:t>”</w:t>
      </w:r>
      <w:r w:rsidRPr="001B3DC3">
        <w:t>, FiveThirtyEight, 1-18-2019, https://fivethirtyeight.com/features/the-shutdown-is-hurting-trumps-approval-rating-but-will-it-hurt-him-in-2020/, MJD</w:t>
      </w:r>
    </w:p>
    <w:p w14:paraId="3E3E83E1" w14:textId="77777777" w:rsidR="00D73C12" w:rsidRDefault="00D73C12" w:rsidP="00D73C12">
      <w:pPr>
        <w:rPr>
          <w:sz w:val="16"/>
        </w:rPr>
      </w:pPr>
      <w:r w:rsidRPr="007D4277">
        <w:rPr>
          <w:rStyle w:val="StyleUnderline"/>
        </w:rPr>
        <w:t>The partial government shutdown is beginning to drag on President Trump’s approval rating, which is at</w:t>
      </w:r>
      <w:r w:rsidRPr="00B3375D">
        <w:rPr>
          <w:sz w:val="16"/>
        </w:rPr>
        <w:t xml:space="preserve"> its lowest point in months. As of early Wednesday evening, his approval rating was </w:t>
      </w:r>
      <w:hyperlink r:id="rId132" w:history="1">
        <w:r w:rsidRPr="00B3375D">
          <w:rPr>
            <w:rStyle w:val="Hyperlink"/>
            <w:sz w:val="16"/>
          </w:rPr>
          <w:t>40.2 percent</w:t>
        </w:r>
      </w:hyperlink>
      <w:r w:rsidRPr="00B3375D">
        <w:rPr>
          <w:sz w:val="16"/>
        </w:rPr>
        <w:t xml:space="preserve">, according to our tracking of public polling, down from 42.2 percent on Dec. 21, the day before the shutdown began. It’s his lowest score since last September. And Trump’s disapproval rating was 54.8 percent, up from 52.7 percent before the shutdown. His net approval rating, -14.6 percent, was at its lowest point since February 2018. </w:t>
      </w:r>
      <w:r w:rsidRPr="007D4277">
        <w:rPr>
          <w:rStyle w:val="StyleUnderline"/>
        </w:rPr>
        <w:t>There shouldn’t be much doubt that the shutdown is behind the negative turn in Trump’s numbers.</w:t>
      </w:r>
      <w:r w:rsidRPr="00B3375D">
        <w:rPr>
          <w:sz w:val="16"/>
        </w:rPr>
        <w:t xml:space="preserve"> While there have been other newsworthy events over the past few weeks, such as </w:t>
      </w:r>
      <w:hyperlink r:id="rId133" w:history="1">
        <w:r w:rsidRPr="00B3375D">
          <w:rPr>
            <w:rStyle w:val="Hyperlink"/>
            <w:sz w:val="16"/>
          </w:rPr>
          <w:t xml:space="preserve">turnover among Trump’s senior </w:t>
        </w:r>
        <w:proofErr w:type="spellStart"/>
        <w:r w:rsidRPr="00B3375D">
          <w:rPr>
            <w:rStyle w:val="Hyperlink"/>
            <w:sz w:val="16"/>
          </w:rPr>
          <w:t>staffers</w:t>
        </w:r>
      </w:hyperlink>
      <w:r w:rsidRPr="00B3375D">
        <w:rPr>
          <w:sz w:val="16"/>
        </w:rPr>
        <w:t>and</w:t>
      </w:r>
      <w:proofErr w:type="spellEnd"/>
      <w:r w:rsidRPr="00B3375D">
        <w:rPr>
          <w:sz w:val="16"/>
        </w:rPr>
        <w:t xml:space="preserve"> a </w:t>
      </w:r>
      <w:hyperlink r:id="rId134" w:history="1">
        <w:r w:rsidRPr="00B3375D">
          <w:rPr>
            <w:rStyle w:val="Hyperlink"/>
            <w:sz w:val="16"/>
          </w:rPr>
          <w:t>wobbly stock market</w:t>
        </w:r>
      </w:hyperlink>
      <w:r w:rsidRPr="00B3375D">
        <w:rPr>
          <w:sz w:val="16"/>
        </w:rPr>
        <w:t xml:space="preserve">, the shift is well-timed to the start of the shutdown on Dec. 22. Trump’s approval ratings had been steady at about 42 percent for several months before the shutdown. Since then, they’ve been declining at a fairly linear rate of about half a point for every week that the shutdown has been underway, while his disapproval rating has increased by half a point per week. </w:t>
      </w:r>
      <w:r w:rsidRPr="007D4277">
        <w:rPr>
          <w:rStyle w:val="StyleUnderline"/>
        </w:rPr>
        <w:t>Trump’s increasingly negative ratings match polling showing Americans growing</w:t>
      </w:r>
      <w:r>
        <w:rPr>
          <w:rStyle w:val="StyleUnderline"/>
        </w:rPr>
        <w:t xml:space="preserve"> </w:t>
      </w:r>
      <w:hyperlink r:id="rId135" w:history="1">
        <w:r w:rsidRPr="007D4277">
          <w:rPr>
            <w:rStyle w:val="StyleUnderline"/>
          </w:rPr>
          <w:t>concerned about the shutdown</w:t>
        </w:r>
      </w:hyperlink>
      <w:r>
        <w:rPr>
          <w:rStyle w:val="StyleUnderline"/>
        </w:rPr>
        <w:t xml:space="preserve"> </w:t>
      </w:r>
      <w:r w:rsidRPr="007D4277">
        <w:rPr>
          <w:rStyle w:val="StyleUnderline"/>
        </w:rPr>
        <w:t>and</w:t>
      </w:r>
      <w:r>
        <w:rPr>
          <w:rStyle w:val="StyleUnderline"/>
        </w:rPr>
        <w:t xml:space="preserve"> </w:t>
      </w:r>
      <w:hyperlink r:id="rId136" w:history="1">
        <w:r w:rsidRPr="007D4277">
          <w:rPr>
            <w:rStyle w:val="StyleUnderline"/>
          </w:rPr>
          <w:t>disliking Trump’s handling of it</w:t>
        </w:r>
      </w:hyperlink>
      <w:r w:rsidRPr="00B3375D">
        <w:rPr>
          <w:sz w:val="16"/>
        </w:rPr>
        <w:t xml:space="preserve">. In a </w:t>
      </w:r>
      <w:hyperlink r:id="rId137" w:anchor="page=3" w:history="1">
        <w:r w:rsidRPr="00B3375D">
          <w:rPr>
            <w:rStyle w:val="Hyperlink"/>
            <w:sz w:val="16"/>
          </w:rPr>
          <w:t>Marist College poll</w:t>
        </w:r>
      </w:hyperlink>
      <w:r w:rsidRPr="00B3375D">
        <w:rPr>
          <w:sz w:val="16"/>
        </w:rPr>
        <w:t xml:space="preserve"> that was released this week, for example, 61 percent of respondents said the shutdown had given them a more negative view of Trump, while just 28 percent said they felt more positively toward him. </w:t>
      </w:r>
      <w:r w:rsidRPr="007D4277">
        <w:rPr>
          <w:rStyle w:val="Emphasis"/>
        </w:rPr>
        <w:t xml:space="preserve">So </w:t>
      </w:r>
      <w:r w:rsidRPr="009E29FA">
        <w:rPr>
          <w:rStyle w:val="Emphasis"/>
          <w:highlight w:val="cyan"/>
        </w:rPr>
        <w:t>all of that sounds pretty bad for Trump. But will any of it really matter</w:t>
      </w:r>
      <w:r w:rsidRPr="007D4277">
        <w:rPr>
          <w:rStyle w:val="Emphasis"/>
        </w:rPr>
        <w:t xml:space="preserve"> to Trump’s political standing, </w:t>
      </w:r>
      <w:r w:rsidRPr="009E29FA">
        <w:rPr>
          <w:rStyle w:val="Emphasis"/>
          <w:highlight w:val="cyan"/>
        </w:rPr>
        <w:t>in the long run</w:t>
      </w:r>
      <w:r w:rsidRPr="007D4277">
        <w:rPr>
          <w:rStyle w:val="Emphasis"/>
        </w:rPr>
        <w:t xml:space="preserve">? The glib answer is </w:t>
      </w:r>
      <w:r w:rsidRPr="009E29FA">
        <w:rPr>
          <w:rStyle w:val="Emphasis"/>
          <w:highlight w:val="cyan"/>
        </w:rPr>
        <w:t xml:space="preserve">“probably not.” We’re a </w:t>
      </w:r>
      <w:proofErr w:type="spellStart"/>
      <w:r w:rsidRPr="009E29FA">
        <w:rPr>
          <w:rStyle w:val="Emphasis"/>
          <w:highlight w:val="cyan"/>
        </w:rPr>
        <w:t>loooong</w:t>
      </w:r>
      <w:proofErr w:type="spellEnd"/>
      <w:r w:rsidRPr="009E29FA">
        <w:rPr>
          <w:rStyle w:val="Emphasis"/>
          <w:highlight w:val="cyan"/>
        </w:rPr>
        <w:t xml:space="preserve"> way from the presidential election.</w:t>
      </w:r>
      <w:r w:rsidRPr="00B3375D">
        <w:rPr>
          <w:sz w:val="16"/>
        </w:rPr>
        <w:t xml:space="preserve"> </w:t>
      </w:r>
      <w:r w:rsidRPr="007D4277">
        <w:rPr>
          <w:rStyle w:val="StyleUnderline"/>
        </w:rPr>
        <w:t xml:space="preserve">And presidential approval ratings, as well as those for congressional leaders, </w:t>
      </w:r>
      <w:hyperlink r:id="rId138" w:history="1">
        <w:r w:rsidRPr="007D4277">
          <w:rPr>
            <w:rStyle w:val="StyleUnderline"/>
          </w:rPr>
          <w:t>typically rebound within a couple of months of a shutdown ending</w:t>
        </w:r>
      </w:hyperlink>
      <w:r w:rsidRPr="00B3375D">
        <w:rPr>
          <w:sz w:val="16"/>
        </w:rPr>
        <w:t xml:space="preserve">. A shutdown in October 2013 that caused a </w:t>
      </w:r>
      <w:hyperlink r:id="rId139" w:history="1">
        <w:r w:rsidRPr="00B3375D">
          <w:rPr>
            <w:rStyle w:val="Hyperlink"/>
            <w:sz w:val="16"/>
          </w:rPr>
          <w:t>steep decline in ratings</w:t>
        </w:r>
      </w:hyperlink>
      <w:r w:rsidRPr="00B3375D">
        <w:rPr>
          <w:sz w:val="16"/>
        </w:rPr>
        <w:t xml:space="preserve"> for congressional Republicans didn’t prevent them from having a </w:t>
      </w:r>
      <w:hyperlink r:id="rId140" w:history="1">
        <w:r w:rsidRPr="00B3375D">
          <w:rPr>
            <w:rStyle w:val="Hyperlink"/>
            <w:sz w:val="16"/>
          </w:rPr>
          <w:t>terrific midterm in 2014</w:t>
        </w:r>
      </w:hyperlink>
      <w:r w:rsidRPr="00B3375D">
        <w:rPr>
          <w:sz w:val="16"/>
        </w:rPr>
        <w:t xml:space="preserve">, for instance. </w:t>
      </w:r>
      <w:r w:rsidRPr="00BB372B">
        <w:rPr>
          <w:rStyle w:val="StyleUnderline"/>
        </w:rPr>
        <w:t xml:space="preserve">Also </w:t>
      </w:r>
      <w:r w:rsidRPr="009E29FA">
        <w:rPr>
          <w:rStyle w:val="StyleUnderline"/>
          <w:highlight w:val="cyan"/>
        </w:rPr>
        <w:t>consider the</w:t>
      </w:r>
      <w:r w:rsidRPr="00BB372B">
        <w:rPr>
          <w:rStyle w:val="StyleUnderline"/>
        </w:rPr>
        <w:t xml:space="preserve"> </w:t>
      </w:r>
      <w:hyperlink r:id="rId141" w:history="1">
        <w:r w:rsidRPr="009E29FA">
          <w:rPr>
            <w:rStyle w:val="StyleUnderline"/>
            <w:highlight w:val="cyan"/>
          </w:rPr>
          <w:t>insane velocity of the news cycle under President Trump</w:t>
        </w:r>
      </w:hyperlink>
      <w:r w:rsidRPr="009E29FA">
        <w:rPr>
          <w:rStyle w:val="StyleUnderline"/>
          <w:highlight w:val="cyan"/>
        </w:rPr>
        <w:t>. If the shutdown were to end on Feb. 15, and special counsel Robert Mueller’s report on the Russia investigation were to drop the next day, would anyone still be talking about the shutdown</w:t>
      </w:r>
      <w:r w:rsidRPr="00BB372B">
        <w:rPr>
          <w:rStyle w:val="StyleUnderline"/>
        </w:rPr>
        <w:t>?</w:t>
      </w:r>
      <w:r w:rsidRPr="00B3375D">
        <w:rPr>
          <w:sz w:val="16"/>
        </w:rPr>
        <w:t xml:space="preserve"> Moreover, there hasn’t been that much of a shift, so far. In the context of the narrow historic range of President Trump’s approval ratings, which have rarely been higher than 43 percent or lower than 37 percent, a 2-point shift might seem relatively large. But it’s still just 2 points, when many past presidents saw </w:t>
      </w:r>
      <w:proofErr w:type="spellStart"/>
      <w:r w:rsidRPr="00B3375D">
        <w:rPr>
          <w:sz w:val="16"/>
        </w:rPr>
        <w:t>there</w:t>
      </w:r>
      <w:proofErr w:type="spellEnd"/>
      <w:r w:rsidRPr="00B3375D">
        <w:rPr>
          <w:sz w:val="16"/>
        </w:rPr>
        <w:t xml:space="preserve"> numbers </w:t>
      </w:r>
      <w:hyperlink r:id="rId142" w:history="1">
        <w:r w:rsidRPr="00B3375D">
          <w:rPr>
            <w:rStyle w:val="Hyperlink"/>
            <w:sz w:val="16"/>
          </w:rPr>
          <w:t>gyrate up and down by 5 or 10 points at a time</w:t>
        </w:r>
      </w:hyperlink>
      <w:r w:rsidRPr="00B3375D">
        <w:rPr>
          <w:sz w:val="16"/>
        </w:rPr>
        <w:t xml:space="preserve">. But I wonder if that answer isn’t a little too glib. There are some reasons for Trump and Republicans to worry that the shutdown could have both short- and long-term downsides. For one thing, there’s no particular sign that the shutdown is set to end any time soon. And if the decline in Trump’s approval rating were to continue at the same rate that it has so far, it would take his political standing from bad to worse. By Jan. 29, for example, the day that Trump was originally set to deliver the State of the Union address before House Speaker Nancy Pelosi </w:t>
      </w:r>
      <w:hyperlink r:id="rId143" w:history="1">
        <w:r w:rsidRPr="00B3375D">
          <w:rPr>
            <w:rStyle w:val="Hyperlink"/>
            <w:sz w:val="16"/>
          </w:rPr>
          <w:t>disinvited him from addressing Congress</w:t>
        </w:r>
      </w:hyperlink>
      <w:r w:rsidRPr="00B3375D">
        <w:rPr>
          <w:sz w:val="16"/>
        </w:rPr>
        <w:t xml:space="preserve">, his approval rating would be 39.3 percent, and his disapproval rating would be 55.9 percent. By March 1, at which point </w:t>
      </w:r>
      <w:hyperlink r:id="rId144" w:history="1">
        <w:r w:rsidRPr="00B3375D">
          <w:rPr>
            <w:rStyle w:val="Hyperlink"/>
            <w:sz w:val="16"/>
          </w:rPr>
          <w:t>funding for federal food stamps could run out</w:t>
        </w:r>
      </w:hyperlink>
      <w:r w:rsidRPr="00B3375D">
        <w:rPr>
          <w:sz w:val="16"/>
        </w:rPr>
        <w:t xml:space="preserve">, his approval rating and disapproval rating would be 36.9 percent and 58.4 percent, respectively, roughly matching the lowest point of his presidency so far. In addition, because this is already the longest shutdown in U.S. history, past precedent for the political impact of shutdowns may not be fully informative. There’s the possibility that the shutdown ends not with a whimper (with Trump caving or with he and Pelosi anticlimactically reaching a compromise) but instead with a literal or proverbial bang, such as the government bungling a </w:t>
      </w:r>
      <w:hyperlink r:id="rId145" w:history="1">
        <w:r w:rsidRPr="00B3375D">
          <w:rPr>
            <w:rStyle w:val="Hyperlink"/>
            <w:sz w:val="16"/>
          </w:rPr>
          <w:t>response to a natural or man-made disaster</w:t>
        </w:r>
      </w:hyperlink>
      <w:r w:rsidRPr="00B3375D">
        <w:rPr>
          <w:sz w:val="16"/>
        </w:rPr>
        <w:t xml:space="preserve">. A prolonged shutdown could also </w:t>
      </w:r>
      <w:hyperlink r:id="rId146" w:history="1">
        <w:r w:rsidRPr="00B3375D">
          <w:rPr>
            <w:rStyle w:val="Hyperlink"/>
            <w:sz w:val="16"/>
          </w:rPr>
          <w:t>materially affect the economy</w:t>
        </w:r>
      </w:hyperlink>
      <w:r w:rsidRPr="00B3375D">
        <w:rPr>
          <w:sz w:val="16"/>
        </w:rPr>
        <w:t xml:space="preserve">, although there could be some </w:t>
      </w:r>
      <w:hyperlink r:id="rId147" w:history="1">
        <w:r w:rsidRPr="00B3375D">
          <w:rPr>
            <w:rStyle w:val="Hyperlink"/>
            <w:sz w:val="16"/>
          </w:rPr>
          <w:t>catch-up growth later</w:t>
        </w:r>
      </w:hyperlink>
      <w:r w:rsidRPr="00B3375D">
        <w:rPr>
          <w:sz w:val="16"/>
        </w:rPr>
        <w:t xml:space="preserve">. A temporary decline in GDP or consumer confidence probably wouldn’t affect Trump’s re-election, although a </w:t>
      </w:r>
      <w:hyperlink r:id="rId148" w:history="1">
        <w:r w:rsidRPr="00B3375D">
          <w:rPr>
            <w:rStyle w:val="Hyperlink"/>
            <w:sz w:val="16"/>
          </w:rPr>
          <w:t>long-term decline obviously would</w:t>
        </w:r>
      </w:hyperlink>
      <w:r w:rsidRPr="00B3375D">
        <w:rPr>
          <w:sz w:val="16"/>
        </w:rPr>
        <w:t xml:space="preserve">. </w:t>
      </w:r>
      <w:r w:rsidRPr="00D63ECC">
        <w:rPr>
          <w:rStyle w:val="Emphasis"/>
        </w:rPr>
        <w:t xml:space="preserve">Despite those possibilities, I’d still put a lot of weight toward our historical priors, which contain relatively good news for Trump. With almost 22 months to go until the election, </w:t>
      </w:r>
      <w:r w:rsidRPr="009E29FA">
        <w:rPr>
          <w:rStyle w:val="Emphasis"/>
          <w:highlight w:val="cyan"/>
        </w:rPr>
        <w:t>it’s too early for either approval ratings or economic data to be highly predictive of a president’s re-election chances</w:t>
      </w:r>
      <w:r w:rsidRPr="00D63ECC">
        <w:rPr>
          <w:rStyle w:val="Emphasis"/>
        </w:rPr>
        <w:t>.</w:t>
      </w:r>
      <w:r w:rsidRPr="00B3375D">
        <w:rPr>
          <w:sz w:val="16"/>
        </w:rPr>
        <w:t xml:space="preserve"> Furthermore, approval ratings tend to rebound after shutdowns, and in any event, the decline in Trump’s numbers hasn’t been all that large, yet. Nonetheless, if I were hoping for Trump’s re-election, there are two indirect reasons that the shutdown and its fallout would worry me. One has to do with his relationship with the congressional GOP; the other with his strategic posture toward his re-election bid. The shutdown may have frayed Trump’s relationship with Republicans in Congress Republican leaders in Congress didn’t want the shutdown in the first place. Senate Majority Leader Mitch McConnell and former Majority Whip John </w:t>
      </w:r>
      <w:proofErr w:type="spellStart"/>
      <w:r w:rsidRPr="00B3375D">
        <w:rPr>
          <w:sz w:val="16"/>
        </w:rPr>
        <w:t>Cornyn</w:t>
      </w:r>
      <w:proofErr w:type="spellEnd"/>
      <w:r w:rsidRPr="00B3375D">
        <w:rPr>
          <w:sz w:val="16"/>
        </w:rPr>
        <w:t xml:space="preserve"> </w:t>
      </w:r>
      <w:hyperlink r:id="rId149" w:history="1">
        <w:r w:rsidRPr="00B3375D">
          <w:rPr>
            <w:rStyle w:val="Hyperlink"/>
            <w:sz w:val="16"/>
          </w:rPr>
          <w:t>originally thought they’d talked Trump out of shutting down the government</w:t>
        </w:r>
      </w:hyperlink>
      <w:r w:rsidRPr="00B3375D">
        <w:rPr>
          <w:sz w:val="16"/>
        </w:rPr>
        <w:t xml:space="preserve"> — “I don’t know anybody on the Hill that wants a shutdown, and I think all the president’s advisers are telling him this would not be good,” </w:t>
      </w:r>
      <w:proofErr w:type="spellStart"/>
      <w:r w:rsidRPr="00B3375D">
        <w:rPr>
          <w:sz w:val="16"/>
        </w:rPr>
        <w:t>Cornyn</w:t>
      </w:r>
      <w:proofErr w:type="spellEnd"/>
      <w:r w:rsidRPr="00B3375D">
        <w:rPr>
          <w:sz w:val="16"/>
        </w:rPr>
        <w:t xml:space="preserve"> told Politico on Dec. 18 — before Trump shifted strategies </w:t>
      </w:r>
      <w:hyperlink r:id="rId150" w:history="1">
        <w:r w:rsidRPr="00B3375D">
          <w:rPr>
            <w:rStyle w:val="Hyperlink"/>
            <w:sz w:val="16"/>
          </w:rPr>
          <w:t>in response to right-wing pressure</w:t>
        </w:r>
      </w:hyperlink>
      <w:r w:rsidRPr="00B3375D">
        <w:rPr>
          <w:sz w:val="16"/>
        </w:rPr>
        <w:t xml:space="preserve">. Meanwhile, two of the most vulnerable Republican senators — </w:t>
      </w:r>
      <w:hyperlink r:id="rId151" w:history="1">
        <w:r w:rsidRPr="00B3375D">
          <w:rPr>
            <w:rStyle w:val="Hyperlink"/>
            <w:sz w:val="16"/>
          </w:rPr>
          <w:t>Colorado’s Cory Gardner</w:t>
        </w:r>
      </w:hyperlink>
      <w:r w:rsidRPr="00B3375D">
        <w:rPr>
          <w:sz w:val="16"/>
        </w:rPr>
        <w:t xml:space="preserve"> and </w:t>
      </w:r>
      <w:hyperlink r:id="rId152" w:history="1">
        <w:r w:rsidRPr="00B3375D">
          <w:rPr>
            <w:rStyle w:val="Hyperlink"/>
            <w:sz w:val="16"/>
          </w:rPr>
          <w:t>Maine’s Susan Collins</w:t>
        </w:r>
      </w:hyperlink>
      <w:r w:rsidRPr="00B3375D">
        <w:rPr>
          <w:sz w:val="16"/>
        </w:rPr>
        <w:t xml:space="preserve"> — have called for an end to the shutdown. Another, North Carolina’s Thom Tillis, has </w:t>
      </w:r>
      <w:hyperlink r:id="rId153" w:history="1">
        <w:r w:rsidRPr="00B3375D">
          <w:rPr>
            <w:rStyle w:val="Hyperlink"/>
            <w:sz w:val="16"/>
          </w:rPr>
          <w:t>called for a compromise with Democrats on the border wall and DACA</w:t>
        </w:r>
      </w:hyperlink>
      <w:r w:rsidRPr="00B3375D">
        <w:rPr>
          <w:sz w:val="16"/>
        </w:rPr>
        <w:t xml:space="preserve">, a deal that the White House </w:t>
      </w:r>
      <w:hyperlink r:id="rId154" w:history="1">
        <w:r w:rsidRPr="00B3375D">
          <w:rPr>
            <w:rStyle w:val="Hyperlink"/>
            <w:sz w:val="16"/>
          </w:rPr>
          <w:t>rejected last year</w:t>
        </w:r>
      </w:hyperlink>
      <w:r w:rsidRPr="00B3375D">
        <w:rPr>
          <w:sz w:val="16"/>
        </w:rPr>
        <w:t>.</w:t>
      </w:r>
    </w:p>
    <w:p w14:paraId="7F56244E" w14:textId="77777777" w:rsidR="00D73C12" w:rsidRPr="0087403C" w:rsidRDefault="00D73C12" w:rsidP="00D73C12">
      <w:pPr>
        <w:pStyle w:val="Heading4"/>
      </w:pPr>
      <w:r w:rsidRPr="0087403C">
        <w:t>2020 is too close to call – too many potential events and blunders between now and then make predictions impossible</w:t>
      </w:r>
    </w:p>
    <w:p w14:paraId="26BBAED0" w14:textId="108ACE7C" w:rsidR="00D73C12" w:rsidRPr="0087403C" w:rsidRDefault="00D73C12" w:rsidP="00D73C12">
      <w:pPr>
        <w:rPr>
          <w:sz w:val="16"/>
        </w:rPr>
      </w:pPr>
      <w:r w:rsidRPr="0087403C">
        <w:rPr>
          <w:rStyle w:val="Style13ptBold"/>
        </w:rPr>
        <w:t>Rothenberg</w:t>
      </w:r>
      <w:r w:rsidRPr="00A83D12">
        <w:t>, Roll Call,</w:t>
      </w:r>
      <w:r w:rsidRPr="0087403C">
        <w:rPr>
          <w:rStyle w:val="Style13ptBold"/>
        </w:rPr>
        <w:t xml:space="preserve"> 1/3/19</w:t>
      </w:r>
      <w:r>
        <w:rPr>
          <w:rStyle w:val="Style13ptBold"/>
        </w:rPr>
        <w:t xml:space="preserve"> </w:t>
      </w:r>
      <w:r w:rsidRPr="0087403C">
        <w:t xml:space="preserve">Stuart, “An initial rating of the 2020 presidential race”, </w:t>
      </w:r>
      <w:hyperlink r:id="rId155" w:history="1">
        <w:r w:rsidRPr="0087403C">
          <w:rPr>
            <w:rStyle w:val="Hyperlink"/>
            <w:color w:val="000000"/>
            <w:u w:val="single"/>
          </w:rPr>
          <w:t>https://www.rollcall.com/news/politics/an-initial-rating-of-the-2020-presidential-race</w:t>
        </w:r>
      </w:hyperlink>
      <w:r w:rsidRPr="0087403C">
        <w:t xml:space="preserve">, </w:t>
      </w:r>
    </w:p>
    <w:p w14:paraId="092E1963" w14:textId="77777777" w:rsidR="00D73C12" w:rsidRPr="00F2516A" w:rsidRDefault="00D73C12" w:rsidP="00D73C12">
      <w:pPr>
        <w:rPr>
          <w:b/>
          <w:iCs/>
          <w:sz w:val="18"/>
          <w:u w:val="single"/>
        </w:rPr>
      </w:pPr>
      <w:r w:rsidRPr="009E29FA">
        <w:rPr>
          <w:rStyle w:val="Heading3Char"/>
          <w:sz w:val="24"/>
          <w:highlight w:val="cyan"/>
        </w:rPr>
        <w:t>Both parties face significant challenges</w:t>
      </w:r>
      <w:r w:rsidRPr="00F2516A">
        <w:rPr>
          <w:rStyle w:val="Heading3Char"/>
          <w:sz w:val="24"/>
        </w:rPr>
        <w:t xml:space="preserve">. </w:t>
      </w:r>
      <w:r w:rsidRPr="009E29FA">
        <w:rPr>
          <w:rStyle w:val="Heading3Char"/>
          <w:sz w:val="24"/>
          <w:highlight w:val="cyan"/>
        </w:rPr>
        <w:t>The president has alienated</w:t>
      </w:r>
      <w:r w:rsidRPr="00F2516A">
        <w:rPr>
          <w:rStyle w:val="Heading3Char"/>
          <w:sz w:val="24"/>
        </w:rPr>
        <w:t xml:space="preserve"> too </w:t>
      </w:r>
      <w:r w:rsidRPr="009E29FA">
        <w:rPr>
          <w:rStyle w:val="Heading3Char"/>
          <w:sz w:val="24"/>
          <w:highlight w:val="cyan"/>
        </w:rPr>
        <w:t>many voters</w:t>
      </w:r>
      <w:r w:rsidRPr="00F2516A">
        <w:rPr>
          <w:rStyle w:val="Heading3Char"/>
          <w:sz w:val="24"/>
        </w:rPr>
        <w:t xml:space="preserve"> for his own good, limiting his appeal and forcing him to negotiate a narrow path toward a re-election that looks more difficult after Democratic victories in the midterms. </w:t>
      </w:r>
      <w:r w:rsidRPr="009E29FA">
        <w:rPr>
          <w:rStyle w:val="Heading3Char"/>
          <w:sz w:val="24"/>
          <w:highlight w:val="cyan"/>
        </w:rPr>
        <w:t>Dem</w:t>
      </w:r>
      <w:r w:rsidRPr="00F2516A">
        <w:rPr>
          <w:rStyle w:val="Heading3Char"/>
          <w:sz w:val="24"/>
        </w:rPr>
        <w:t>ocrat</w:t>
      </w:r>
      <w:r w:rsidRPr="009E29FA">
        <w:rPr>
          <w:rStyle w:val="Heading3Char"/>
          <w:sz w:val="24"/>
          <w:highlight w:val="cyan"/>
        </w:rPr>
        <w:t>s</w:t>
      </w:r>
      <w:r w:rsidRPr="00F2516A">
        <w:rPr>
          <w:rStyle w:val="Heading3Char"/>
          <w:sz w:val="24"/>
        </w:rPr>
        <w:t xml:space="preserve">, on the other hand, </w:t>
      </w:r>
      <w:r w:rsidRPr="009E29FA">
        <w:rPr>
          <w:rStyle w:val="Heading3Char"/>
          <w:sz w:val="24"/>
          <w:highlight w:val="cyan"/>
        </w:rPr>
        <w:t xml:space="preserve">face turnout and persuasion </w:t>
      </w:r>
      <w:r w:rsidRPr="009E29FA">
        <w:rPr>
          <w:rStyle w:val="Emphasis"/>
          <w:b w:val="0"/>
          <w:sz w:val="18"/>
          <w:highlight w:val="cyan"/>
        </w:rPr>
        <w:t>challenges as they seek a nominee who can both rally the party’s base and appeal to swing voters</w:t>
      </w:r>
      <w:r w:rsidRPr="00F2516A">
        <w:rPr>
          <w:rStyle w:val="Emphasis"/>
          <w:b w:val="0"/>
          <w:sz w:val="18"/>
        </w:rPr>
        <w:t xml:space="preserve">, some of whom find the party’s progressive agenda no more palatable than Trump’s performance in office. </w:t>
      </w:r>
      <w:r w:rsidRPr="00F2516A">
        <w:rPr>
          <w:rStyle w:val="Heading3Char"/>
          <w:sz w:val="24"/>
        </w:rPr>
        <w:t xml:space="preserve">The president is not the political basket case that some portray him. </w:t>
      </w:r>
      <w:r w:rsidRPr="00F2516A">
        <w:rPr>
          <w:b/>
          <w:sz w:val="18"/>
        </w:rPr>
        <w:t xml:space="preserve">Barack </w:t>
      </w:r>
      <w:r w:rsidRPr="009E29FA">
        <w:rPr>
          <w:rStyle w:val="Emphasis"/>
          <w:b w:val="0"/>
          <w:sz w:val="18"/>
          <w:highlight w:val="cyan"/>
        </w:rPr>
        <w:t>Obama won a second term even after a disastrous first midterm election, and Trump’s base remains largely intact.</w:t>
      </w:r>
      <w:r w:rsidRPr="00F2516A">
        <w:rPr>
          <w:b/>
          <w:sz w:val="18"/>
        </w:rPr>
        <w:t xml:space="preserve"> </w:t>
      </w:r>
      <w:r w:rsidRPr="00F2516A">
        <w:rPr>
          <w:rStyle w:val="Heading3Char"/>
          <w:sz w:val="24"/>
        </w:rPr>
        <w:t xml:space="preserve">Moreover, </w:t>
      </w:r>
      <w:r w:rsidRPr="009E29FA">
        <w:rPr>
          <w:rStyle w:val="Heading3Char"/>
          <w:sz w:val="24"/>
          <w:highlight w:val="cyan"/>
        </w:rPr>
        <w:t>the electoral college narrowly favors the GOP.</w:t>
      </w:r>
      <w:r w:rsidRPr="00F2516A">
        <w:rPr>
          <w:rStyle w:val="Heading3Char"/>
          <w:sz w:val="24"/>
        </w:rPr>
        <w:t xml:space="preserve"> </w:t>
      </w:r>
      <w:r w:rsidRPr="00F2516A">
        <w:rPr>
          <w:b/>
          <w:sz w:val="18"/>
        </w:rPr>
        <w:t xml:space="preserve">Given all of these considerations, </w:t>
      </w:r>
      <w:r w:rsidRPr="00F2516A">
        <w:rPr>
          <w:rStyle w:val="Heading3Char"/>
          <w:sz w:val="24"/>
        </w:rPr>
        <w:t>2020 starts off as a competitive contest</w:t>
      </w:r>
      <w:r w:rsidRPr="00F2516A">
        <w:rPr>
          <w:b/>
          <w:sz w:val="18"/>
        </w:rPr>
        <w:t xml:space="preserve">, though not a pure toss-up. </w:t>
      </w:r>
      <w:r w:rsidRPr="009E29FA">
        <w:rPr>
          <w:rStyle w:val="Emphasis"/>
          <w:b w:val="0"/>
          <w:sz w:val="18"/>
          <w:highlight w:val="cyan"/>
        </w:rPr>
        <w:t xml:space="preserve">There are too many questions surrounding the president’s re-election prospects </w:t>
      </w:r>
      <w:r w:rsidRPr="00F2516A">
        <w:rPr>
          <w:rStyle w:val="Emphasis"/>
          <w:b w:val="0"/>
          <w:sz w:val="18"/>
        </w:rPr>
        <w:t xml:space="preserve">to call the race even, </w:t>
      </w:r>
      <w:r w:rsidRPr="009E29FA">
        <w:rPr>
          <w:rStyle w:val="Emphasis"/>
          <w:b w:val="0"/>
          <w:sz w:val="18"/>
          <w:highlight w:val="cyan"/>
        </w:rPr>
        <w:t>and there are too many opportunities for the Dem</w:t>
      </w:r>
      <w:r w:rsidRPr="00F2516A">
        <w:rPr>
          <w:rStyle w:val="Emphasis"/>
          <w:b w:val="0"/>
          <w:sz w:val="18"/>
        </w:rPr>
        <w:t>ocrat</w:t>
      </w:r>
      <w:r w:rsidRPr="009E29FA">
        <w:rPr>
          <w:rStyle w:val="Emphasis"/>
          <w:b w:val="0"/>
          <w:sz w:val="18"/>
          <w:highlight w:val="cyan"/>
        </w:rPr>
        <w:t>s</w:t>
      </w:r>
      <w:r w:rsidRPr="00F2516A">
        <w:rPr>
          <w:rStyle w:val="Emphasis"/>
          <w:b w:val="0"/>
          <w:sz w:val="18"/>
        </w:rPr>
        <w:t xml:space="preserve"> </w:t>
      </w:r>
      <w:r w:rsidRPr="009E29FA">
        <w:rPr>
          <w:rStyle w:val="Emphasis"/>
          <w:b w:val="0"/>
          <w:sz w:val="18"/>
          <w:highlight w:val="cyan"/>
        </w:rPr>
        <w:t>to blunder</w:t>
      </w:r>
      <w:r w:rsidRPr="00F2516A">
        <w:rPr>
          <w:rStyle w:val="Emphasis"/>
          <w:b w:val="0"/>
          <w:sz w:val="18"/>
        </w:rPr>
        <w:t xml:space="preserve"> toward a weak general election nominee to rate the race Leans Democratic.</w:t>
      </w:r>
    </w:p>
    <w:p w14:paraId="7C0D33D7" w14:textId="600F10B5" w:rsidR="00D73C12" w:rsidRDefault="00D73C12" w:rsidP="00991609">
      <w:pPr>
        <w:rPr>
          <w:rStyle w:val="StyleUnderline"/>
        </w:rPr>
      </w:pPr>
    </w:p>
    <w:p w14:paraId="6272901A" w14:textId="77777777" w:rsidR="00D73C12" w:rsidRPr="007E0480" w:rsidRDefault="00D73C12" w:rsidP="00991609">
      <w:pPr>
        <w:rPr>
          <w:u w:val="single"/>
        </w:rPr>
      </w:pPr>
    </w:p>
    <w:p w14:paraId="7FC5439F" w14:textId="7ECE3CA7" w:rsidR="00317305" w:rsidRDefault="00F10AD9" w:rsidP="00F10AD9">
      <w:pPr>
        <w:pStyle w:val="Heading3"/>
      </w:pPr>
      <w:r>
        <w:t>Link Defense</w:t>
      </w:r>
    </w:p>
    <w:p w14:paraId="117C7C19" w14:textId="77777777" w:rsidR="00F10AD9" w:rsidRDefault="00F10AD9" w:rsidP="00F10AD9">
      <w:pPr>
        <w:pStyle w:val="Heading4"/>
      </w:pPr>
      <w:r>
        <w:t xml:space="preserve">Link is backwards – </w:t>
      </w:r>
      <w:proofErr w:type="spellStart"/>
      <w:r>
        <w:t>aff</w:t>
      </w:r>
      <w:proofErr w:type="spellEnd"/>
      <w:r>
        <w:t xml:space="preserve"> looks like a </w:t>
      </w:r>
      <w:r w:rsidRPr="00114FA9">
        <w:rPr>
          <w:u w:val="single"/>
        </w:rPr>
        <w:t>concession</w:t>
      </w:r>
      <w:r>
        <w:t>.</w:t>
      </w:r>
    </w:p>
    <w:p w14:paraId="06E4B7FD" w14:textId="7793F1FF" w:rsidR="00F10AD9" w:rsidRPr="00F107DB" w:rsidRDefault="00F10AD9" w:rsidP="00F10AD9">
      <w:pPr>
        <w:pStyle w:val="Heading4"/>
      </w:pPr>
      <w:r>
        <w:t>GOP passes the plan, can’t blame the Dems.</w:t>
      </w:r>
    </w:p>
    <w:p w14:paraId="1E881330" w14:textId="171B2199" w:rsidR="00F10AD9" w:rsidRPr="00F10AD9" w:rsidRDefault="00F10AD9" w:rsidP="00F10AD9">
      <w:pPr>
        <w:pStyle w:val="Heading4"/>
        <w:rPr>
          <w:rFonts w:asciiTheme="minorHAnsi" w:hAnsiTheme="minorHAnsi" w:cstheme="minorHAnsi"/>
        </w:rPr>
      </w:pPr>
      <w:r w:rsidRPr="00853906">
        <w:rPr>
          <w:rFonts w:asciiTheme="minorHAnsi" w:hAnsiTheme="minorHAnsi" w:cstheme="minorHAnsi"/>
        </w:rPr>
        <w:t>Trump spin fails – it builds greater opposition</w:t>
      </w:r>
    </w:p>
    <w:p w14:paraId="6554DE6B" w14:textId="77777777" w:rsidR="00F10AD9" w:rsidRPr="00853906" w:rsidRDefault="00F10AD9" w:rsidP="00F10AD9">
      <w:pPr>
        <w:rPr>
          <w:rFonts w:asciiTheme="minorHAnsi" w:hAnsiTheme="minorHAnsi" w:cstheme="minorHAnsi"/>
        </w:rPr>
      </w:pPr>
      <w:r w:rsidRPr="00853906">
        <w:rPr>
          <w:rFonts w:asciiTheme="minorHAnsi" w:hAnsiTheme="minorHAnsi" w:cstheme="minorHAnsi"/>
        </w:rPr>
        <w:t xml:space="preserve">Dylan </w:t>
      </w:r>
      <w:r w:rsidRPr="00853906">
        <w:rPr>
          <w:rStyle w:val="Style13ptBold"/>
          <w:rFonts w:asciiTheme="minorHAnsi" w:hAnsiTheme="minorHAnsi" w:cstheme="minorHAnsi"/>
        </w:rPr>
        <w:t>Matthews 1-30</w:t>
      </w:r>
      <w:r w:rsidRPr="00853906">
        <w:rPr>
          <w:rFonts w:asciiTheme="minorHAnsi" w:hAnsiTheme="minorHAnsi" w:cstheme="minorHAnsi"/>
        </w:rPr>
        <w:t xml:space="preserve">-2018 [Dylan Matthews is one of the staff members at </w:t>
      </w:r>
      <w:proofErr w:type="spellStart"/>
      <w:r w:rsidRPr="00853906">
        <w:rPr>
          <w:rFonts w:asciiTheme="minorHAnsi" w:hAnsiTheme="minorHAnsi" w:cstheme="minorHAnsi"/>
        </w:rPr>
        <w:t>Vox</w:t>
      </w:r>
      <w:proofErr w:type="spellEnd"/>
      <w:r w:rsidRPr="00853906">
        <w:rPr>
          <w:rFonts w:asciiTheme="minorHAnsi" w:hAnsiTheme="minorHAnsi" w:cstheme="minorHAnsi"/>
        </w:rPr>
        <w:t xml:space="preserve">, an online media venture along with Ezra Klein, Melissa Bell, and Matthew </w:t>
      </w:r>
      <w:proofErr w:type="spellStart"/>
      <w:r w:rsidRPr="00853906">
        <w:rPr>
          <w:rFonts w:asciiTheme="minorHAnsi" w:hAnsiTheme="minorHAnsi" w:cstheme="minorHAnsi"/>
        </w:rPr>
        <w:t>Yglesias</w:t>
      </w:r>
      <w:proofErr w:type="spellEnd"/>
      <w:r w:rsidRPr="00853906">
        <w:rPr>
          <w:rFonts w:asciiTheme="minorHAnsi" w:hAnsiTheme="minorHAnsi" w:cstheme="minorHAnsi"/>
        </w:rPr>
        <w:t xml:space="preserve">., "Trump has changed how Americans think about politics," </w:t>
      </w:r>
      <w:proofErr w:type="spellStart"/>
      <w:r w:rsidRPr="00853906">
        <w:rPr>
          <w:rFonts w:asciiTheme="minorHAnsi" w:hAnsiTheme="minorHAnsi" w:cstheme="minorHAnsi"/>
        </w:rPr>
        <w:t>Vox</w:t>
      </w:r>
      <w:proofErr w:type="spellEnd"/>
      <w:r w:rsidRPr="00853906">
        <w:rPr>
          <w:rFonts w:asciiTheme="minorHAnsi" w:hAnsiTheme="minorHAnsi" w:cstheme="minorHAnsi"/>
        </w:rPr>
        <w:t>, https://www.vox.com/policy-and-politics/2018/1/30/16943786/trump-changed-public-opinion-russia-immigration-trade, accessed 3-17-2018]</w:t>
      </w:r>
    </w:p>
    <w:p w14:paraId="03E5A1BD" w14:textId="77777777" w:rsidR="00F10AD9" w:rsidRPr="00853906" w:rsidRDefault="00F10AD9" w:rsidP="00F10AD9">
      <w:pPr>
        <w:rPr>
          <w:rFonts w:asciiTheme="minorHAnsi" w:hAnsiTheme="minorHAnsi" w:cstheme="minorHAnsi"/>
          <w:sz w:val="14"/>
        </w:rPr>
      </w:pPr>
      <w:r w:rsidRPr="00853906">
        <w:rPr>
          <w:rStyle w:val="StyleUnderline"/>
          <w:rFonts w:asciiTheme="minorHAnsi" w:hAnsiTheme="minorHAnsi" w:cstheme="minorHAnsi"/>
        </w:rPr>
        <w:t>Trump’s unpopularity</w:t>
      </w:r>
      <w:r w:rsidRPr="00853906">
        <w:rPr>
          <w:rFonts w:asciiTheme="minorHAnsi" w:hAnsiTheme="minorHAnsi" w:cstheme="minorHAnsi"/>
          <w:sz w:val="14"/>
        </w:rPr>
        <w:t xml:space="preserve"> really </w:t>
      </w:r>
      <w:r w:rsidRPr="00853906">
        <w:rPr>
          <w:rStyle w:val="StyleUnderline"/>
          <w:rFonts w:asciiTheme="minorHAnsi" w:hAnsiTheme="minorHAnsi" w:cstheme="minorHAnsi"/>
        </w:rPr>
        <w:t>matters, and it works against him</w:t>
      </w:r>
      <w:r w:rsidRPr="00853906">
        <w:rPr>
          <w:rFonts w:asciiTheme="minorHAnsi" w:hAnsiTheme="minorHAnsi" w:cstheme="minorHAnsi"/>
          <w:sz w:val="14"/>
        </w:rPr>
        <w:t xml:space="preserve"> Despite the shifts documented above, </w:t>
      </w:r>
      <w:r w:rsidRPr="009E29FA">
        <w:rPr>
          <w:rStyle w:val="StyleUnderline"/>
          <w:rFonts w:asciiTheme="minorHAnsi" w:hAnsiTheme="minorHAnsi" w:cstheme="minorHAnsi"/>
          <w:highlight w:val="cyan"/>
        </w:rPr>
        <w:t>Trump</w:t>
      </w:r>
      <w:r w:rsidRPr="00853906">
        <w:rPr>
          <w:rStyle w:val="StyleUnderline"/>
          <w:rFonts w:asciiTheme="minorHAnsi" w:hAnsiTheme="minorHAnsi" w:cstheme="minorHAnsi"/>
        </w:rPr>
        <w:t xml:space="preserve"> </w:t>
      </w:r>
      <w:r w:rsidRPr="00853906">
        <w:rPr>
          <w:rStyle w:val="Emphasis"/>
          <w:rFonts w:asciiTheme="minorHAnsi" w:hAnsiTheme="minorHAnsi" w:cstheme="minorHAnsi"/>
        </w:rPr>
        <w:t>doesn’t win over his followers on every issue</w:t>
      </w:r>
      <w:r w:rsidRPr="00853906">
        <w:rPr>
          <w:rFonts w:asciiTheme="minorHAnsi" w:hAnsiTheme="minorHAnsi" w:cstheme="minorHAnsi"/>
          <w:sz w:val="14"/>
        </w:rPr>
        <w:t xml:space="preserve">. </w:t>
      </w:r>
      <w:r w:rsidRPr="00853906">
        <w:rPr>
          <w:rStyle w:val="StyleUnderline"/>
          <w:rFonts w:asciiTheme="minorHAnsi" w:hAnsiTheme="minorHAnsi" w:cstheme="minorHAnsi"/>
        </w:rPr>
        <w:t>And in general, he</w:t>
      </w:r>
      <w:r w:rsidRPr="009E29FA">
        <w:rPr>
          <w:rStyle w:val="StyleUnderline"/>
          <w:rFonts w:asciiTheme="minorHAnsi" w:hAnsiTheme="minorHAnsi" w:cstheme="minorHAnsi"/>
          <w:highlight w:val="cyan"/>
        </w:rPr>
        <w:t xml:space="preserve"> might be making the public </w:t>
      </w:r>
      <w:r w:rsidRPr="009E29FA">
        <w:rPr>
          <w:rStyle w:val="Emphasis"/>
          <w:rFonts w:asciiTheme="minorHAnsi" w:hAnsiTheme="minorHAnsi" w:cstheme="minorHAnsi"/>
          <w:highlight w:val="cyan"/>
        </w:rPr>
        <w:t>less sympathetic to his views</w:t>
      </w:r>
      <w:r w:rsidRPr="00853906">
        <w:rPr>
          <w:rStyle w:val="StyleUnderline"/>
          <w:rFonts w:asciiTheme="minorHAnsi" w:hAnsiTheme="minorHAnsi" w:cstheme="minorHAnsi"/>
        </w:rPr>
        <w:t xml:space="preserve"> rather than more so</w:t>
      </w:r>
      <w:r w:rsidRPr="00853906">
        <w:rPr>
          <w:rFonts w:asciiTheme="minorHAnsi" w:hAnsiTheme="minorHAnsi" w:cstheme="minorHAnsi"/>
          <w:sz w:val="14"/>
        </w:rPr>
        <w:t xml:space="preserve">. </w:t>
      </w:r>
      <w:r w:rsidRPr="00853906">
        <w:rPr>
          <w:rStyle w:val="StyleUnderline"/>
          <w:rFonts w:asciiTheme="minorHAnsi" w:hAnsiTheme="minorHAnsi" w:cstheme="minorHAnsi"/>
        </w:rPr>
        <w:t xml:space="preserve">Even when </w:t>
      </w:r>
      <w:r w:rsidRPr="009E29FA">
        <w:rPr>
          <w:rStyle w:val="StyleUnderline"/>
          <w:rFonts w:asciiTheme="minorHAnsi" w:hAnsiTheme="minorHAnsi" w:cstheme="minorHAnsi"/>
          <w:highlight w:val="cyan"/>
        </w:rPr>
        <w:t>Trump</w:t>
      </w:r>
      <w:r w:rsidRPr="00853906">
        <w:rPr>
          <w:rStyle w:val="StyleUnderline"/>
          <w:rFonts w:asciiTheme="minorHAnsi" w:hAnsiTheme="minorHAnsi" w:cstheme="minorHAnsi"/>
        </w:rPr>
        <w:t xml:space="preserve"> does convert followers</w:t>
      </w:r>
      <w:r w:rsidRPr="00853906">
        <w:rPr>
          <w:rFonts w:asciiTheme="minorHAnsi" w:hAnsiTheme="minorHAnsi" w:cstheme="minorHAnsi"/>
          <w:sz w:val="14"/>
        </w:rPr>
        <w:t xml:space="preserve"> to his point of view, </w:t>
      </w:r>
      <w:r w:rsidRPr="00853906">
        <w:rPr>
          <w:rStyle w:val="Emphasis"/>
          <w:rFonts w:asciiTheme="minorHAnsi" w:hAnsiTheme="minorHAnsi" w:cstheme="minorHAnsi"/>
        </w:rPr>
        <w:t xml:space="preserve">that </w:t>
      </w:r>
      <w:r w:rsidRPr="009E29FA">
        <w:rPr>
          <w:rStyle w:val="Emphasis"/>
          <w:rFonts w:asciiTheme="minorHAnsi" w:hAnsiTheme="minorHAnsi" w:cstheme="minorHAnsi"/>
          <w:highlight w:val="cyan"/>
        </w:rPr>
        <w:t>doesn’t</w:t>
      </w:r>
      <w:r w:rsidRPr="00853906">
        <w:rPr>
          <w:rStyle w:val="Emphasis"/>
          <w:rFonts w:asciiTheme="minorHAnsi" w:hAnsiTheme="minorHAnsi" w:cstheme="minorHAnsi"/>
        </w:rPr>
        <w:t xml:space="preserve"> mean that he’s </w:t>
      </w:r>
      <w:r w:rsidRPr="009E29FA">
        <w:rPr>
          <w:rStyle w:val="Emphasis"/>
          <w:rFonts w:asciiTheme="minorHAnsi" w:hAnsiTheme="minorHAnsi" w:cstheme="minorHAnsi"/>
          <w:highlight w:val="cyan"/>
        </w:rPr>
        <w:t>convert</w:t>
      </w:r>
      <w:r w:rsidRPr="00853906">
        <w:rPr>
          <w:rStyle w:val="Emphasis"/>
          <w:rFonts w:asciiTheme="minorHAnsi" w:hAnsiTheme="minorHAnsi" w:cstheme="minorHAnsi"/>
        </w:rPr>
        <w:t xml:space="preserve">ed </w:t>
      </w:r>
      <w:r w:rsidRPr="009E29FA">
        <w:rPr>
          <w:rStyle w:val="Emphasis"/>
          <w:rFonts w:asciiTheme="minorHAnsi" w:hAnsiTheme="minorHAnsi" w:cstheme="minorHAnsi"/>
          <w:highlight w:val="cyan"/>
        </w:rPr>
        <w:t>the public</w:t>
      </w:r>
      <w:r w:rsidRPr="00853906">
        <w:rPr>
          <w:rStyle w:val="Emphasis"/>
          <w:rFonts w:asciiTheme="minorHAnsi" w:hAnsiTheme="minorHAnsi" w:cstheme="minorHAnsi"/>
        </w:rPr>
        <w:t xml:space="preserve"> at large</w:t>
      </w:r>
      <w:r w:rsidRPr="00853906">
        <w:rPr>
          <w:rFonts w:asciiTheme="minorHAnsi" w:hAnsiTheme="minorHAnsi" w:cstheme="minorHAnsi"/>
          <w:sz w:val="14"/>
        </w:rPr>
        <w:t xml:space="preserve">. </w:t>
      </w:r>
      <w:r w:rsidRPr="00853906">
        <w:rPr>
          <w:rStyle w:val="StyleUnderline"/>
          <w:rFonts w:asciiTheme="minorHAnsi" w:hAnsiTheme="minorHAnsi" w:cstheme="minorHAnsi"/>
        </w:rPr>
        <w:t>There are more independents and Democrats than there are Republicans</w:t>
      </w:r>
      <w:r w:rsidRPr="00853906">
        <w:rPr>
          <w:rFonts w:asciiTheme="minorHAnsi" w:hAnsiTheme="minorHAnsi" w:cstheme="minorHAnsi"/>
          <w:sz w:val="14"/>
        </w:rPr>
        <w:t xml:space="preserve">, so </w:t>
      </w:r>
      <w:r w:rsidRPr="00853906">
        <w:rPr>
          <w:rStyle w:val="StyleUnderline"/>
          <w:rFonts w:asciiTheme="minorHAnsi" w:hAnsiTheme="minorHAnsi" w:cstheme="minorHAnsi"/>
        </w:rPr>
        <w:t>if independents and Democrats are both getting more anti-Russia and Republicans are growing more pro-Russia,</w:t>
      </w:r>
      <w:r w:rsidRPr="00853906">
        <w:rPr>
          <w:rFonts w:asciiTheme="minorHAnsi" w:hAnsiTheme="minorHAnsi" w:cstheme="minorHAnsi"/>
          <w:sz w:val="14"/>
        </w:rPr>
        <w:t xml:space="preserve"> then </w:t>
      </w:r>
      <w:r w:rsidRPr="00853906">
        <w:rPr>
          <w:rStyle w:val="StyleUnderline"/>
          <w:rFonts w:asciiTheme="minorHAnsi" w:hAnsiTheme="minorHAnsi" w:cstheme="minorHAnsi"/>
        </w:rPr>
        <w:t xml:space="preserve">that would mean Russia is getting </w:t>
      </w:r>
      <w:r w:rsidRPr="00853906">
        <w:rPr>
          <w:rStyle w:val="Emphasis"/>
          <w:rFonts w:asciiTheme="minorHAnsi" w:hAnsiTheme="minorHAnsi" w:cstheme="minorHAnsi"/>
        </w:rPr>
        <w:t>less popular overall.</w:t>
      </w:r>
      <w:r w:rsidRPr="00853906">
        <w:rPr>
          <w:rFonts w:asciiTheme="minorHAnsi" w:hAnsiTheme="minorHAnsi" w:cstheme="minorHAnsi"/>
          <w:sz w:val="14"/>
        </w:rPr>
        <w:t xml:space="preserve"> Furthermore, </w:t>
      </w:r>
      <w:r w:rsidRPr="00853906">
        <w:rPr>
          <w:rStyle w:val="StyleUnderline"/>
          <w:rFonts w:asciiTheme="minorHAnsi" w:hAnsiTheme="minorHAnsi" w:cstheme="minorHAnsi"/>
        </w:rPr>
        <w:t>when a president is unpopular, people are less likely to tell pollsters that they’re a member of that president’s party</w:t>
      </w:r>
      <w:r w:rsidRPr="00853906">
        <w:rPr>
          <w:rFonts w:asciiTheme="minorHAnsi" w:hAnsiTheme="minorHAnsi" w:cstheme="minorHAnsi"/>
          <w:sz w:val="14"/>
        </w:rPr>
        <w:t xml:space="preserve">. </w:t>
      </w:r>
      <w:r w:rsidRPr="00853906">
        <w:rPr>
          <w:rStyle w:val="StyleUnderline"/>
          <w:rFonts w:asciiTheme="minorHAnsi" w:hAnsiTheme="minorHAnsi" w:cstheme="minorHAnsi"/>
        </w:rPr>
        <w:t>That can bias the president’s apparent popularity</w:t>
      </w:r>
      <w:r w:rsidRPr="00853906">
        <w:rPr>
          <w:rFonts w:asciiTheme="minorHAnsi" w:hAnsiTheme="minorHAnsi" w:cstheme="minorHAnsi"/>
          <w:sz w:val="14"/>
        </w:rPr>
        <w:t xml:space="preserve"> among his party </w:t>
      </w:r>
      <w:r w:rsidRPr="00853906">
        <w:rPr>
          <w:rStyle w:val="StyleUnderline"/>
          <w:rFonts w:asciiTheme="minorHAnsi" w:hAnsiTheme="minorHAnsi" w:cstheme="minorHAnsi"/>
        </w:rPr>
        <w:t>upward</w:t>
      </w:r>
      <w:r w:rsidRPr="00853906">
        <w:rPr>
          <w:rFonts w:asciiTheme="minorHAnsi" w:hAnsiTheme="minorHAnsi" w:cstheme="minorHAnsi"/>
          <w:sz w:val="14"/>
        </w:rPr>
        <w:t xml:space="preserve">, since pollsters are then only asking people who are sufficiently committed that they haven’t stopped identifying with that party. </w:t>
      </w:r>
      <w:r w:rsidRPr="009E29FA">
        <w:rPr>
          <w:rStyle w:val="StyleUnderline"/>
          <w:rFonts w:asciiTheme="minorHAnsi" w:hAnsiTheme="minorHAnsi" w:cstheme="minorHAnsi"/>
          <w:highlight w:val="cyan"/>
        </w:rPr>
        <w:t>Trump is</w:t>
      </w:r>
      <w:r w:rsidRPr="00853906">
        <w:rPr>
          <w:rStyle w:val="StyleUnderline"/>
          <w:rFonts w:asciiTheme="minorHAnsi" w:hAnsiTheme="minorHAnsi" w:cstheme="minorHAnsi"/>
        </w:rPr>
        <w:t>,</w:t>
      </w:r>
      <w:r w:rsidRPr="00853906">
        <w:rPr>
          <w:rFonts w:asciiTheme="minorHAnsi" w:hAnsiTheme="minorHAnsi" w:cstheme="minorHAnsi"/>
          <w:sz w:val="14"/>
        </w:rPr>
        <w:t xml:space="preserve"> of course, </w:t>
      </w:r>
      <w:r w:rsidRPr="00853906">
        <w:rPr>
          <w:rStyle w:val="Emphasis"/>
          <w:rFonts w:asciiTheme="minorHAnsi" w:hAnsiTheme="minorHAnsi" w:cstheme="minorHAnsi"/>
        </w:rPr>
        <w:t>unusually unpopular</w:t>
      </w:r>
      <w:r w:rsidRPr="00853906">
        <w:rPr>
          <w:rFonts w:asciiTheme="minorHAnsi" w:hAnsiTheme="minorHAnsi" w:cstheme="minorHAnsi"/>
          <w:sz w:val="14"/>
        </w:rPr>
        <w:t xml:space="preserve">, and sure enough, </w:t>
      </w:r>
      <w:r w:rsidRPr="00853906">
        <w:rPr>
          <w:rStyle w:val="StyleUnderline"/>
          <w:rFonts w:asciiTheme="minorHAnsi" w:hAnsiTheme="minorHAnsi" w:cstheme="minorHAnsi"/>
        </w:rPr>
        <w:t>you can see that</w:t>
      </w:r>
      <w:r w:rsidRPr="00853906">
        <w:rPr>
          <w:rFonts w:asciiTheme="minorHAnsi" w:hAnsiTheme="minorHAnsi" w:cstheme="minorHAnsi"/>
          <w:sz w:val="14"/>
        </w:rPr>
        <w:t xml:space="preserve"> unpopularity </w:t>
      </w:r>
      <w:r w:rsidRPr="009E29FA">
        <w:rPr>
          <w:rStyle w:val="StyleUnderline"/>
          <w:rFonts w:asciiTheme="minorHAnsi" w:hAnsiTheme="minorHAnsi" w:cstheme="minorHAnsi"/>
          <w:highlight w:val="cyan"/>
        </w:rPr>
        <w:t>having a pronounced effect on</w:t>
      </w:r>
      <w:r w:rsidRPr="00853906">
        <w:rPr>
          <w:rStyle w:val="StyleUnderline"/>
          <w:rFonts w:asciiTheme="minorHAnsi" w:hAnsiTheme="minorHAnsi" w:cstheme="minorHAnsi"/>
        </w:rPr>
        <w:t xml:space="preserve"> overall public opinion on </w:t>
      </w:r>
      <w:r w:rsidRPr="009E29FA">
        <w:rPr>
          <w:rStyle w:val="Emphasis"/>
          <w:rFonts w:asciiTheme="minorHAnsi" w:hAnsiTheme="minorHAnsi" w:cstheme="minorHAnsi"/>
          <w:highlight w:val="cyan"/>
        </w:rPr>
        <w:t>specific issues</w:t>
      </w:r>
      <w:r w:rsidRPr="00853906">
        <w:rPr>
          <w:rStyle w:val="Emphasis"/>
          <w:rFonts w:asciiTheme="minorHAnsi" w:hAnsiTheme="minorHAnsi" w:cstheme="minorHAnsi"/>
        </w:rPr>
        <w:t>.</w:t>
      </w:r>
      <w:r w:rsidRPr="00853906">
        <w:rPr>
          <w:rStyle w:val="StyleUnderline"/>
          <w:rFonts w:asciiTheme="minorHAnsi" w:hAnsiTheme="minorHAnsi" w:cstheme="minorHAnsi"/>
        </w:rPr>
        <w:t xml:space="preserve"> </w:t>
      </w:r>
      <w:r w:rsidRPr="00853906">
        <w:rPr>
          <w:rFonts w:asciiTheme="minorHAnsi" w:hAnsiTheme="minorHAnsi" w:cstheme="minorHAnsi"/>
          <w:sz w:val="14"/>
        </w:rPr>
        <w:t xml:space="preserve">My colleague Matt </w:t>
      </w:r>
      <w:proofErr w:type="spellStart"/>
      <w:r w:rsidRPr="00853906">
        <w:rPr>
          <w:rFonts w:asciiTheme="minorHAnsi" w:hAnsiTheme="minorHAnsi" w:cstheme="minorHAnsi"/>
          <w:sz w:val="14"/>
        </w:rPr>
        <w:t>Yglesias</w:t>
      </w:r>
      <w:proofErr w:type="spellEnd"/>
      <w:r w:rsidRPr="00853906">
        <w:rPr>
          <w:rFonts w:asciiTheme="minorHAnsi" w:hAnsiTheme="minorHAnsi" w:cstheme="minorHAnsi"/>
          <w:sz w:val="14"/>
        </w:rPr>
        <w:t xml:space="preserve"> refers to it as a “reverse Midas touch.” </w:t>
      </w:r>
      <w:r w:rsidRPr="00853906">
        <w:rPr>
          <w:rStyle w:val="StyleUnderline"/>
          <w:rFonts w:asciiTheme="minorHAnsi" w:hAnsiTheme="minorHAnsi" w:cstheme="minorHAnsi"/>
        </w:rPr>
        <w:t xml:space="preserve">Take </w:t>
      </w:r>
      <w:r w:rsidRPr="009E29FA">
        <w:rPr>
          <w:rStyle w:val="StyleUnderline"/>
          <w:rFonts w:asciiTheme="minorHAnsi" w:hAnsiTheme="minorHAnsi" w:cstheme="minorHAnsi"/>
          <w:highlight w:val="cyan"/>
        </w:rPr>
        <w:t>Obamacare</w:t>
      </w:r>
      <w:r w:rsidRPr="00853906">
        <w:rPr>
          <w:rFonts w:asciiTheme="minorHAnsi" w:hAnsiTheme="minorHAnsi" w:cstheme="minorHAnsi"/>
          <w:sz w:val="14"/>
        </w:rPr>
        <w:t xml:space="preserve">, for example. </w:t>
      </w:r>
      <w:r w:rsidRPr="00853906">
        <w:rPr>
          <w:rStyle w:val="StyleUnderline"/>
          <w:rFonts w:asciiTheme="minorHAnsi" w:hAnsiTheme="minorHAnsi" w:cstheme="minorHAnsi"/>
        </w:rPr>
        <w:t xml:space="preserve">For much of </w:t>
      </w:r>
      <w:r w:rsidRPr="00853906">
        <w:rPr>
          <w:rFonts w:asciiTheme="minorHAnsi" w:hAnsiTheme="minorHAnsi" w:cstheme="minorHAnsi"/>
          <w:sz w:val="14"/>
        </w:rPr>
        <w:t xml:space="preserve">President </w:t>
      </w:r>
      <w:r w:rsidRPr="00853906">
        <w:rPr>
          <w:rStyle w:val="StyleUnderline"/>
          <w:rFonts w:asciiTheme="minorHAnsi" w:hAnsiTheme="minorHAnsi" w:cstheme="minorHAnsi"/>
        </w:rPr>
        <w:t>Obama’s second term, the bill’s popularity was underwater</w:t>
      </w:r>
      <w:r w:rsidRPr="00853906">
        <w:rPr>
          <w:rFonts w:asciiTheme="minorHAnsi" w:hAnsiTheme="minorHAnsi" w:cstheme="minorHAnsi"/>
          <w:sz w:val="14"/>
        </w:rPr>
        <w:t xml:space="preserve">. </w:t>
      </w:r>
      <w:r w:rsidRPr="00853906">
        <w:rPr>
          <w:rStyle w:val="StyleUnderline"/>
          <w:rFonts w:asciiTheme="minorHAnsi" w:hAnsiTheme="minorHAnsi" w:cstheme="minorHAnsi"/>
        </w:rPr>
        <w:t>In</w:t>
      </w:r>
      <w:r w:rsidRPr="00853906">
        <w:rPr>
          <w:rFonts w:asciiTheme="minorHAnsi" w:hAnsiTheme="minorHAnsi" w:cstheme="minorHAnsi"/>
          <w:sz w:val="14"/>
        </w:rPr>
        <w:t xml:space="preserve"> April </w:t>
      </w:r>
      <w:r w:rsidRPr="00853906">
        <w:rPr>
          <w:rStyle w:val="StyleUnderline"/>
          <w:rFonts w:asciiTheme="minorHAnsi" w:hAnsiTheme="minorHAnsi" w:cstheme="minorHAnsi"/>
        </w:rPr>
        <w:t>2016</w:t>
      </w:r>
      <w:r w:rsidRPr="00853906">
        <w:rPr>
          <w:rFonts w:asciiTheme="minorHAnsi" w:hAnsiTheme="minorHAnsi" w:cstheme="minorHAnsi"/>
          <w:sz w:val="14"/>
        </w:rPr>
        <w:t xml:space="preserve">, for instance, the Kaiser Family Foundation found that </w:t>
      </w:r>
      <w:r w:rsidRPr="009E29FA">
        <w:rPr>
          <w:rStyle w:val="StyleUnderline"/>
          <w:rFonts w:asciiTheme="minorHAnsi" w:hAnsiTheme="minorHAnsi" w:cstheme="minorHAnsi"/>
          <w:highlight w:val="cyan"/>
        </w:rPr>
        <w:t>49 percent</w:t>
      </w:r>
      <w:r w:rsidRPr="00853906">
        <w:rPr>
          <w:rStyle w:val="StyleUnderline"/>
          <w:rFonts w:asciiTheme="minorHAnsi" w:hAnsiTheme="minorHAnsi" w:cstheme="minorHAnsi"/>
        </w:rPr>
        <w:t xml:space="preserve"> of adults </w:t>
      </w:r>
      <w:r w:rsidRPr="009E29FA">
        <w:rPr>
          <w:rStyle w:val="StyleUnderline"/>
          <w:rFonts w:asciiTheme="minorHAnsi" w:hAnsiTheme="minorHAnsi" w:cstheme="minorHAnsi"/>
          <w:highlight w:val="cyan"/>
        </w:rPr>
        <w:t>viewed</w:t>
      </w:r>
      <w:r w:rsidRPr="00853906">
        <w:rPr>
          <w:rStyle w:val="StyleUnderline"/>
          <w:rFonts w:asciiTheme="minorHAnsi" w:hAnsiTheme="minorHAnsi" w:cstheme="minorHAnsi"/>
        </w:rPr>
        <w:t xml:space="preserve"> the bill </w:t>
      </w:r>
      <w:r w:rsidRPr="009E29FA">
        <w:rPr>
          <w:rStyle w:val="StyleUnderline"/>
          <w:rFonts w:asciiTheme="minorHAnsi" w:hAnsiTheme="minorHAnsi" w:cstheme="minorHAnsi"/>
          <w:highlight w:val="cyan"/>
        </w:rPr>
        <w:t>unfavorably</w:t>
      </w:r>
      <w:r w:rsidRPr="00853906">
        <w:rPr>
          <w:rFonts w:asciiTheme="minorHAnsi" w:hAnsiTheme="minorHAnsi" w:cstheme="minorHAnsi"/>
          <w:sz w:val="14"/>
        </w:rPr>
        <w:t xml:space="preserve"> compared to only 38 percent viewing it favorably. </w:t>
      </w:r>
      <w:r w:rsidRPr="009E29FA">
        <w:rPr>
          <w:rStyle w:val="StyleUnderline"/>
          <w:rFonts w:asciiTheme="minorHAnsi" w:hAnsiTheme="minorHAnsi" w:cstheme="minorHAnsi"/>
          <w:highlight w:val="cyan"/>
        </w:rPr>
        <w:t>Since Trump took office</w:t>
      </w:r>
      <w:r w:rsidRPr="00853906">
        <w:rPr>
          <w:rFonts w:asciiTheme="minorHAnsi" w:hAnsiTheme="minorHAnsi" w:cstheme="minorHAnsi"/>
          <w:sz w:val="14"/>
        </w:rPr>
        <w:t xml:space="preserve"> </w:t>
      </w:r>
      <w:r w:rsidRPr="00853906">
        <w:rPr>
          <w:rStyle w:val="StyleUnderline"/>
          <w:rFonts w:asciiTheme="minorHAnsi" w:hAnsiTheme="minorHAnsi" w:cstheme="minorHAnsi"/>
        </w:rPr>
        <w:t xml:space="preserve">and the Republican effort to repeal the law began, </w:t>
      </w:r>
      <w:r w:rsidRPr="009E29FA">
        <w:rPr>
          <w:rStyle w:val="Emphasis"/>
          <w:rFonts w:asciiTheme="minorHAnsi" w:hAnsiTheme="minorHAnsi" w:cstheme="minorHAnsi"/>
          <w:highlight w:val="cyan"/>
        </w:rPr>
        <w:t>this has reversed</w:t>
      </w:r>
      <w:r w:rsidRPr="00853906">
        <w:rPr>
          <w:rFonts w:asciiTheme="minorHAnsi" w:hAnsiTheme="minorHAnsi" w:cstheme="minorHAnsi"/>
          <w:sz w:val="14"/>
        </w:rPr>
        <w:t xml:space="preserve">. </w:t>
      </w:r>
      <w:r w:rsidRPr="00853906">
        <w:rPr>
          <w:rStyle w:val="StyleUnderline"/>
          <w:rFonts w:asciiTheme="minorHAnsi" w:hAnsiTheme="minorHAnsi" w:cstheme="minorHAnsi"/>
        </w:rPr>
        <w:t xml:space="preserve">The bill has consistently had higher approval than disapproval, with polling this month finding a </w:t>
      </w:r>
      <w:r w:rsidRPr="00853906">
        <w:rPr>
          <w:rStyle w:val="Emphasis"/>
          <w:rFonts w:asciiTheme="minorHAnsi" w:hAnsiTheme="minorHAnsi" w:cstheme="minorHAnsi"/>
        </w:rPr>
        <w:t>50 percent favorable</w:t>
      </w:r>
      <w:r w:rsidRPr="00853906">
        <w:rPr>
          <w:rFonts w:asciiTheme="minorHAnsi" w:hAnsiTheme="minorHAnsi" w:cstheme="minorHAnsi"/>
          <w:sz w:val="14"/>
        </w:rPr>
        <w:t xml:space="preserve"> to 42 percent unfavorable spread. In December, Pew Research similarly found that for the first time in its polling, more Americans say the law has helped the country than say that it’s hurt:</w:t>
      </w:r>
    </w:p>
    <w:p w14:paraId="1B7A9499" w14:textId="6B278B1A" w:rsidR="00F10AD9" w:rsidRDefault="00F10AD9" w:rsidP="00F10AD9">
      <w:pPr>
        <w:rPr>
          <w:rFonts w:asciiTheme="minorHAnsi" w:hAnsiTheme="minorHAnsi" w:cstheme="minorHAnsi"/>
          <w:sz w:val="14"/>
        </w:rPr>
      </w:pPr>
      <w:r w:rsidRPr="00853906">
        <w:rPr>
          <w:rFonts w:asciiTheme="minorHAnsi" w:hAnsiTheme="minorHAnsi" w:cstheme="minorHAnsi"/>
          <w:sz w:val="14"/>
        </w:rPr>
        <w:t>Pew Research Center “</w:t>
      </w:r>
      <w:r w:rsidRPr="00853906">
        <w:rPr>
          <w:rStyle w:val="StyleUnderline"/>
          <w:rFonts w:asciiTheme="minorHAnsi" w:hAnsiTheme="minorHAnsi" w:cstheme="minorHAnsi"/>
        </w:rPr>
        <w:t>Much of the increase in positive views of the impact of the</w:t>
      </w:r>
      <w:r w:rsidRPr="00853906">
        <w:rPr>
          <w:rFonts w:asciiTheme="minorHAnsi" w:hAnsiTheme="minorHAnsi" w:cstheme="minorHAnsi"/>
          <w:sz w:val="14"/>
        </w:rPr>
        <w:t xml:space="preserve"> </w:t>
      </w:r>
      <w:r w:rsidRPr="00853906">
        <w:rPr>
          <w:rStyle w:val="Emphasis"/>
          <w:rFonts w:asciiTheme="minorHAnsi" w:hAnsiTheme="minorHAnsi" w:cstheme="minorHAnsi"/>
        </w:rPr>
        <w:t>A</w:t>
      </w:r>
      <w:r w:rsidRPr="00853906">
        <w:rPr>
          <w:rFonts w:asciiTheme="minorHAnsi" w:hAnsiTheme="minorHAnsi" w:cstheme="minorHAnsi"/>
          <w:sz w:val="14"/>
        </w:rPr>
        <w:t xml:space="preserve">ffordable </w:t>
      </w:r>
      <w:r w:rsidRPr="00853906">
        <w:rPr>
          <w:rStyle w:val="Emphasis"/>
          <w:rFonts w:asciiTheme="minorHAnsi" w:hAnsiTheme="minorHAnsi" w:cstheme="minorHAnsi"/>
        </w:rPr>
        <w:t>C</w:t>
      </w:r>
      <w:r w:rsidRPr="00853906">
        <w:rPr>
          <w:rFonts w:asciiTheme="minorHAnsi" w:hAnsiTheme="minorHAnsi" w:cstheme="minorHAnsi"/>
          <w:sz w:val="14"/>
        </w:rPr>
        <w:t xml:space="preserve">are </w:t>
      </w:r>
      <w:r w:rsidRPr="00853906">
        <w:rPr>
          <w:rStyle w:val="Emphasis"/>
          <w:rFonts w:asciiTheme="minorHAnsi" w:hAnsiTheme="minorHAnsi" w:cstheme="minorHAnsi"/>
        </w:rPr>
        <w:t>A</w:t>
      </w:r>
      <w:r w:rsidRPr="00853906">
        <w:rPr>
          <w:rFonts w:asciiTheme="minorHAnsi" w:hAnsiTheme="minorHAnsi" w:cstheme="minorHAnsi"/>
          <w:sz w:val="14"/>
        </w:rPr>
        <w:t xml:space="preserve">ct — </w:t>
      </w:r>
      <w:r w:rsidRPr="00853906">
        <w:rPr>
          <w:rStyle w:val="StyleUnderline"/>
          <w:rFonts w:asciiTheme="minorHAnsi" w:hAnsiTheme="minorHAnsi" w:cstheme="minorHAnsi"/>
        </w:rPr>
        <w:t>and support for the law — has come among Democrats</w:t>
      </w:r>
      <w:r w:rsidRPr="00853906">
        <w:rPr>
          <w:rFonts w:asciiTheme="minorHAnsi" w:hAnsiTheme="minorHAnsi" w:cstheme="minorHAnsi"/>
          <w:sz w:val="14"/>
        </w:rPr>
        <w:t xml:space="preserve">,” Pew’s Hannah Fingerhut writes. “Opinions among Republicans and Republican </w:t>
      </w:r>
      <w:proofErr w:type="spellStart"/>
      <w:r w:rsidRPr="00853906">
        <w:rPr>
          <w:rFonts w:asciiTheme="minorHAnsi" w:hAnsiTheme="minorHAnsi" w:cstheme="minorHAnsi"/>
          <w:sz w:val="14"/>
        </w:rPr>
        <w:t>leaners</w:t>
      </w:r>
      <w:proofErr w:type="spellEnd"/>
      <w:r w:rsidRPr="00853906">
        <w:rPr>
          <w:rFonts w:asciiTheme="minorHAnsi" w:hAnsiTheme="minorHAnsi" w:cstheme="minorHAnsi"/>
          <w:sz w:val="14"/>
        </w:rPr>
        <w:t xml:space="preserve"> have shown less change.” </w:t>
      </w:r>
      <w:r w:rsidRPr="00853906">
        <w:rPr>
          <w:rStyle w:val="StyleUnderline"/>
          <w:rFonts w:asciiTheme="minorHAnsi" w:hAnsiTheme="minorHAnsi" w:cstheme="minorHAnsi"/>
        </w:rPr>
        <w:t xml:space="preserve">The </w:t>
      </w:r>
      <w:r w:rsidRPr="009E29FA">
        <w:rPr>
          <w:rStyle w:val="StyleUnderline"/>
          <w:rFonts w:asciiTheme="minorHAnsi" w:hAnsiTheme="minorHAnsi" w:cstheme="minorHAnsi"/>
          <w:highlight w:val="cyan"/>
        </w:rPr>
        <w:t>Trump</w:t>
      </w:r>
      <w:r w:rsidRPr="00853906">
        <w:rPr>
          <w:rStyle w:val="StyleUnderline"/>
          <w:rFonts w:asciiTheme="minorHAnsi" w:hAnsiTheme="minorHAnsi" w:cstheme="minorHAnsi"/>
        </w:rPr>
        <w:t xml:space="preserve"> presidency </w:t>
      </w:r>
      <w:r w:rsidRPr="00853906">
        <w:rPr>
          <w:rFonts w:asciiTheme="minorHAnsi" w:hAnsiTheme="minorHAnsi" w:cstheme="minorHAnsi"/>
          <w:sz w:val="14"/>
        </w:rPr>
        <w:t xml:space="preserve">then </w:t>
      </w:r>
      <w:r w:rsidRPr="00853906">
        <w:rPr>
          <w:rStyle w:val="StyleUnderline"/>
          <w:rFonts w:asciiTheme="minorHAnsi" w:hAnsiTheme="minorHAnsi" w:cstheme="minorHAnsi"/>
        </w:rPr>
        <w:t xml:space="preserve">has mostly served to </w:t>
      </w:r>
      <w:r w:rsidRPr="009E29FA">
        <w:rPr>
          <w:rStyle w:val="StyleUnderline"/>
          <w:rFonts w:asciiTheme="minorHAnsi" w:hAnsiTheme="minorHAnsi" w:cstheme="minorHAnsi"/>
          <w:highlight w:val="cyan"/>
        </w:rPr>
        <w:t>entrench pro-Obamacare</w:t>
      </w:r>
      <w:r w:rsidRPr="00853906">
        <w:rPr>
          <w:rStyle w:val="StyleUnderline"/>
          <w:rFonts w:asciiTheme="minorHAnsi" w:hAnsiTheme="minorHAnsi" w:cstheme="minorHAnsi"/>
        </w:rPr>
        <w:t xml:space="preserve"> </w:t>
      </w:r>
      <w:r w:rsidRPr="009E29FA">
        <w:rPr>
          <w:rStyle w:val="StyleUnderline"/>
          <w:rFonts w:asciiTheme="minorHAnsi" w:hAnsiTheme="minorHAnsi" w:cstheme="minorHAnsi"/>
          <w:highlight w:val="cyan"/>
        </w:rPr>
        <w:t>sentiment</w:t>
      </w:r>
      <w:r w:rsidRPr="00853906">
        <w:rPr>
          <w:rFonts w:asciiTheme="minorHAnsi" w:hAnsiTheme="minorHAnsi" w:cstheme="minorHAnsi"/>
          <w:sz w:val="14"/>
        </w:rPr>
        <w:t xml:space="preserve"> among Democrats </w:t>
      </w:r>
      <w:r w:rsidRPr="00853906">
        <w:rPr>
          <w:rStyle w:val="StyleUnderline"/>
          <w:rFonts w:asciiTheme="minorHAnsi" w:hAnsiTheme="minorHAnsi" w:cstheme="minorHAnsi"/>
        </w:rPr>
        <w:t>while not reducing it enough among Republicans to compensate</w:t>
      </w:r>
      <w:r w:rsidRPr="00853906">
        <w:rPr>
          <w:rFonts w:asciiTheme="minorHAnsi" w:hAnsiTheme="minorHAnsi" w:cstheme="minorHAnsi"/>
          <w:sz w:val="14"/>
        </w:rPr>
        <w:t>.</w:t>
      </w:r>
    </w:p>
    <w:p w14:paraId="79E3D234" w14:textId="515B50D9" w:rsidR="00F10AD9" w:rsidRPr="0050715D" w:rsidRDefault="00F10AD9" w:rsidP="00F10AD9">
      <w:pPr>
        <w:pStyle w:val="Heading4"/>
        <w:rPr>
          <w:rFonts w:cs="Arial"/>
        </w:rPr>
      </w:pPr>
      <w:r w:rsidRPr="0050715D">
        <w:rPr>
          <w:rFonts w:cs="Arial"/>
        </w:rPr>
        <w:t>Congress has already inserted itself into Trump’s authority- newest measures thump the link</w:t>
      </w:r>
    </w:p>
    <w:p w14:paraId="1D33D9AD" w14:textId="27E2462E" w:rsidR="00F10AD9" w:rsidRPr="00F107DB" w:rsidRDefault="00F107DB" w:rsidP="00F107DB">
      <w:pPr>
        <w:pStyle w:val="Heading4"/>
        <w:rPr>
          <w:rStyle w:val="Style13ptBold"/>
        </w:rPr>
      </w:pPr>
      <w:r>
        <w:rPr>
          <w:rStyle w:val="Style13ptBold"/>
        </w:rPr>
        <w:t xml:space="preserve">Leigh Ann </w:t>
      </w:r>
      <w:r w:rsidR="00F10AD9" w:rsidRPr="00F107DB">
        <w:t>Caldwell and</w:t>
      </w:r>
      <w:r w:rsidR="00F10AD9" w:rsidRPr="0050715D">
        <w:rPr>
          <w:rStyle w:val="Style13ptBold"/>
        </w:rPr>
        <w:t xml:space="preserve"> </w:t>
      </w:r>
      <w:r>
        <w:rPr>
          <w:rStyle w:val="Style13ptBold"/>
        </w:rPr>
        <w:t xml:space="preserve">Josh </w:t>
      </w:r>
      <w:r w:rsidRPr="00F107DB">
        <w:t>Lederman</w:t>
      </w:r>
      <w:r>
        <w:rPr>
          <w:rStyle w:val="Style13ptBold"/>
        </w:rPr>
        <w:t xml:space="preserve"> Feb 1 </w:t>
      </w:r>
      <w:r w:rsidRPr="00F107DB">
        <w:t>2019</w:t>
      </w:r>
      <w:r>
        <w:rPr>
          <w:rStyle w:val="Style13ptBold"/>
        </w:rPr>
        <w:t xml:space="preserve"> </w:t>
      </w:r>
      <w:r w:rsidR="00F10AD9" w:rsidRPr="0050715D">
        <w:rPr>
          <w:rStyle w:val="Style13ptBold"/>
          <w:sz w:val="20"/>
          <w:szCs w:val="20"/>
        </w:rPr>
        <w:t xml:space="preserve">"Trump's foreign policy faces growing dissent in Congress," NBC News, </w:t>
      </w:r>
      <w:hyperlink r:id="rId156" w:history="1">
        <w:r w:rsidR="00F10AD9" w:rsidRPr="0050715D">
          <w:rPr>
            <w:rStyle w:val="Style13ptBold"/>
            <w:sz w:val="20"/>
            <w:szCs w:val="20"/>
          </w:rPr>
          <w:t>https://www.nbcnews.com/politics/congress/trump-s-foreign-policy-faces-growing-dissent-congress-n965641</w:t>
        </w:r>
      </w:hyperlink>
    </w:p>
    <w:p w14:paraId="69327FBC" w14:textId="77777777" w:rsidR="00F10AD9" w:rsidRPr="0050715D" w:rsidRDefault="00F10AD9" w:rsidP="00F10AD9">
      <w:pPr>
        <w:rPr>
          <w:sz w:val="14"/>
        </w:rPr>
      </w:pPr>
      <w:r w:rsidRPr="0050715D">
        <w:rPr>
          <w:sz w:val="14"/>
        </w:rPr>
        <w:t xml:space="preserve">WASHINGTON — </w:t>
      </w:r>
      <w:r w:rsidRPr="009E29FA">
        <w:rPr>
          <w:rStyle w:val="StyleUnderline"/>
          <w:highlight w:val="cyan"/>
        </w:rPr>
        <w:t>Congress is sending</w:t>
      </w:r>
      <w:r w:rsidRPr="009E29FA">
        <w:rPr>
          <w:sz w:val="14"/>
          <w:highlight w:val="cyan"/>
        </w:rPr>
        <w:t xml:space="preserve"> </w:t>
      </w:r>
      <w:r w:rsidRPr="0050715D">
        <w:rPr>
          <w:sz w:val="14"/>
        </w:rPr>
        <w:t xml:space="preserve">President Donald </w:t>
      </w:r>
      <w:r w:rsidRPr="009E29FA">
        <w:rPr>
          <w:rStyle w:val="StyleUnderline"/>
          <w:highlight w:val="cyan"/>
        </w:rPr>
        <w:t xml:space="preserve">Trump a strong message of discontent </w:t>
      </w:r>
      <w:r w:rsidRPr="0050715D">
        <w:rPr>
          <w:rStyle w:val="StyleUnderline"/>
        </w:rPr>
        <w:t>with his foreign policy in a number of critical areas, a</w:t>
      </w:r>
      <w:r w:rsidRPr="0050715D">
        <w:rPr>
          <w:sz w:val="14"/>
        </w:rPr>
        <w:t xml:space="preserve"> growing rebuke that increasingly </w:t>
      </w:r>
      <w:r w:rsidRPr="0050715D">
        <w:rPr>
          <w:rStyle w:val="StyleUnderline"/>
        </w:rPr>
        <w:t>includes members of Trump’s</w:t>
      </w:r>
      <w:r w:rsidRPr="0050715D">
        <w:rPr>
          <w:sz w:val="14"/>
        </w:rPr>
        <w:t xml:space="preserve"> own Republican </w:t>
      </w:r>
      <w:r w:rsidRPr="0050715D">
        <w:rPr>
          <w:rStyle w:val="StyleUnderline"/>
        </w:rPr>
        <w:t xml:space="preserve">Party. On Afghanistan and Syria, the GOP-run Senate has issued a stern warning against the president’s plans to withdraw troops. </w:t>
      </w:r>
      <w:r w:rsidRPr="0050715D">
        <w:rPr>
          <w:sz w:val="14"/>
        </w:rPr>
        <w:t xml:space="preserve">Lawmakers in </w:t>
      </w:r>
      <w:r w:rsidRPr="0050715D">
        <w:rPr>
          <w:rStyle w:val="StyleUnderline"/>
        </w:rPr>
        <w:t xml:space="preserve">the House and Senate are questioning </w:t>
      </w:r>
      <w:r w:rsidRPr="009E29FA">
        <w:rPr>
          <w:rStyle w:val="StyleUnderline"/>
          <w:highlight w:val="cyan"/>
        </w:rPr>
        <w:t>Trump’s</w:t>
      </w:r>
      <w:r w:rsidRPr="0050715D">
        <w:rPr>
          <w:rStyle w:val="StyleUnderline"/>
        </w:rPr>
        <w:t xml:space="preserve"> diplomacy with North Korea, his easing of sanctions on</w:t>
      </w:r>
      <w:r w:rsidRPr="0050715D">
        <w:rPr>
          <w:sz w:val="14"/>
        </w:rPr>
        <w:t xml:space="preserve"> a </w:t>
      </w:r>
      <w:r w:rsidRPr="0050715D">
        <w:rPr>
          <w:rStyle w:val="StyleUnderline"/>
        </w:rPr>
        <w:t>Russian</w:t>
      </w:r>
      <w:r w:rsidRPr="0050715D">
        <w:rPr>
          <w:sz w:val="14"/>
        </w:rPr>
        <w:t xml:space="preserve"> oligarch and even </w:t>
      </w:r>
      <w:r w:rsidRPr="0050715D">
        <w:rPr>
          <w:rStyle w:val="StyleUnderline"/>
        </w:rPr>
        <w:t xml:space="preserve">his intent to stay </w:t>
      </w:r>
      <w:r w:rsidRPr="0050715D">
        <w:rPr>
          <w:sz w:val="14"/>
        </w:rPr>
        <w:t xml:space="preserve">involved </w:t>
      </w:r>
      <w:r w:rsidRPr="0050715D">
        <w:rPr>
          <w:rStyle w:val="StyleUnderline"/>
        </w:rPr>
        <w:t>in Yemen’s</w:t>
      </w:r>
      <w:r w:rsidRPr="0050715D">
        <w:rPr>
          <w:sz w:val="14"/>
        </w:rPr>
        <w:t xml:space="preserve"> civil war. And </w:t>
      </w:r>
      <w:r w:rsidRPr="0050715D">
        <w:rPr>
          <w:rStyle w:val="StyleUnderline"/>
        </w:rPr>
        <w:t xml:space="preserve">his threats to pull out of NATO </w:t>
      </w:r>
      <w:r w:rsidRPr="0050715D">
        <w:rPr>
          <w:sz w:val="14"/>
        </w:rPr>
        <w:t xml:space="preserve">are causing consternation on Capitol Hill. The bipartisan rebuke has left the president increasingly standing alone on consequential issues of international affairs. </w:t>
      </w:r>
      <w:r w:rsidRPr="0050715D">
        <w:rPr>
          <w:rStyle w:val="Emphasis"/>
        </w:rPr>
        <w:t xml:space="preserve">He is </w:t>
      </w:r>
      <w:r w:rsidRPr="009E29FA">
        <w:rPr>
          <w:rStyle w:val="Emphasis"/>
          <w:highlight w:val="cyan"/>
        </w:rPr>
        <w:t>seeing</w:t>
      </w:r>
      <w:r w:rsidRPr="0050715D">
        <w:rPr>
          <w:rStyle w:val="Emphasis"/>
        </w:rPr>
        <w:t xml:space="preserve"> </w:t>
      </w:r>
      <w:r w:rsidRPr="009E29FA">
        <w:rPr>
          <w:rStyle w:val="Emphasis"/>
          <w:highlight w:val="cyan"/>
        </w:rPr>
        <w:t xml:space="preserve">pushback from every corner </w:t>
      </w:r>
      <w:r w:rsidRPr="0050715D">
        <w:rPr>
          <w:rStyle w:val="Emphasis"/>
        </w:rPr>
        <w:t xml:space="preserve">of the ideological spectrum </w:t>
      </w:r>
      <w:r w:rsidRPr="009E29FA">
        <w:rPr>
          <w:rStyle w:val="Emphasis"/>
          <w:highlight w:val="cyan"/>
        </w:rPr>
        <w:t>and across both parties</w:t>
      </w:r>
      <w:r w:rsidRPr="0050715D">
        <w:rPr>
          <w:sz w:val="14"/>
        </w:rPr>
        <w:t xml:space="preserve">. In the latest reproach, </w:t>
      </w:r>
      <w:r w:rsidRPr="009E29FA">
        <w:rPr>
          <w:rStyle w:val="StyleUnderline"/>
          <w:highlight w:val="cyan"/>
        </w:rPr>
        <w:t>the Senate</w:t>
      </w:r>
      <w:r w:rsidRPr="009E29FA">
        <w:rPr>
          <w:sz w:val="14"/>
          <w:highlight w:val="cyan"/>
        </w:rPr>
        <w:t xml:space="preserve"> </w:t>
      </w:r>
      <w:r w:rsidRPr="0050715D">
        <w:rPr>
          <w:sz w:val="14"/>
        </w:rPr>
        <w:t xml:space="preserve">Thursday </w:t>
      </w:r>
      <w:r w:rsidRPr="009E29FA">
        <w:rPr>
          <w:rStyle w:val="StyleUnderline"/>
          <w:highlight w:val="cyan"/>
        </w:rPr>
        <w:t xml:space="preserve">overwhelmingly passed an amendment </w:t>
      </w:r>
      <w:r w:rsidRPr="0050715D">
        <w:rPr>
          <w:rStyle w:val="StyleUnderline"/>
        </w:rPr>
        <w:t>that disapproves of the sudden withdrawal of troops from Afghanistan and Syria</w:t>
      </w:r>
      <w:r w:rsidRPr="0050715D">
        <w:rPr>
          <w:sz w:val="14"/>
        </w:rPr>
        <w:t xml:space="preserve">. Forty-three Republicans backed the measure. Perhaps an even more critical component of the resolution is that it was authored by Senate Majority Leader Mitch McConnell, R-Ky., who has been careful not to publicly split with the president. It was also backed by Sen. James Inhofe, R-Okla., the chairman of the Armed Services Committee, and James </w:t>
      </w:r>
      <w:proofErr w:type="spellStart"/>
      <w:r w:rsidRPr="0050715D">
        <w:rPr>
          <w:sz w:val="14"/>
        </w:rPr>
        <w:t>Risch</w:t>
      </w:r>
      <w:proofErr w:type="spellEnd"/>
      <w:r w:rsidRPr="0050715D">
        <w:rPr>
          <w:sz w:val="14"/>
        </w:rPr>
        <w:t xml:space="preserve">, R-Idaho, the chairman of the Foreign Relations Committee. Sen. John Kennedy, R-La., voted against the amendment because he said he doesn’t know if Trump is “right or wrong” on Syria. But Kennedy minced no words when he said there is no coherent policy in the Middle East. “Our Middle East policy right now looks like something my dog’s been keeping under our back porch. Nobody knows what it is, but it’s ugly,” he told NBC News. The </w:t>
      </w:r>
      <w:r w:rsidRPr="0050715D">
        <w:rPr>
          <w:rStyle w:val="StyleUnderline"/>
        </w:rPr>
        <w:t xml:space="preserve">newfound </w:t>
      </w:r>
      <w:r w:rsidRPr="009E29FA">
        <w:rPr>
          <w:rStyle w:val="StyleUnderline"/>
          <w:highlight w:val="cyan"/>
        </w:rPr>
        <w:t>willingness to challenge the president on foreign policy by Republicans reflects tensions</w:t>
      </w:r>
      <w:r w:rsidRPr="0050715D">
        <w:rPr>
          <w:rStyle w:val="StyleUnderline"/>
        </w:rPr>
        <w:t xml:space="preserve"> over his unconventional </w:t>
      </w:r>
      <w:r w:rsidRPr="0050715D">
        <w:rPr>
          <w:sz w:val="14"/>
        </w:rPr>
        <w:t xml:space="preserve">or seemingly impulsive </w:t>
      </w:r>
      <w:r w:rsidRPr="0050715D">
        <w:rPr>
          <w:rStyle w:val="StyleUnderline"/>
        </w:rPr>
        <w:t>decisions</w:t>
      </w:r>
      <w:r w:rsidRPr="0050715D">
        <w:rPr>
          <w:sz w:val="14"/>
        </w:rPr>
        <w:t xml:space="preserve"> that simmered quietly during his first two years but were rarely voiced in public. Two years in, and following midterm elections in which dozens of Republicans lost their House seats, </w:t>
      </w:r>
      <w:r w:rsidRPr="0050715D">
        <w:rPr>
          <w:rStyle w:val="StyleUnderline"/>
        </w:rPr>
        <w:t>Trump’s party appears more willing to directly confront him</w:t>
      </w:r>
      <w:r w:rsidRPr="0050715D">
        <w:rPr>
          <w:sz w:val="14"/>
        </w:rPr>
        <w:t xml:space="preserve"> on his more controversial decisions. McConnell’s amendment, for example, is part of a larger Middle East bill that slaps new sanctions on Syrian President Bashar al-Assad’s government and shores up U.S. support for Israel and Jordan. Two Senate Republican aides say it was deliberately introduced as the first piece of legislation in the new Senate and given the designation Senate Bill 1 in a conspicuous bid to push back at Trump’s Syria withdrawal and remind the president that Congress has a role in foreign policy. While the measure is mostly symbolic, it reflects concern among Republicans about the message that Trump’s Syria move sent to Israel and Jordan — U.S. allies and Syrian neighbors intimately affected by the decision to withdraw U.S. troops</w:t>
      </w:r>
      <w:r w:rsidRPr="0050715D">
        <w:rPr>
          <w:rStyle w:val="Emphasis"/>
        </w:rPr>
        <w:t xml:space="preserve">. The </w:t>
      </w:r>
      <w:r w:rsidRPr="009E29FA">
        <w:rPr>
          <w:rStyle w:val="Emphasis"/>
          <w:highlight w:val="cyan"/>
        </w:rPr>
        <w:t xml:space="preserve">move </w:t>
      </w:r>
      <w:r w:rsidRPr="0050715D">
        <w:rPr>
          <w:rStyle w:val="Emphasis"/>
        </w:rPr>
        <w:t xml:space="preserve">essentially </w:t>
      </w:r>
      <w:r w:rsidRPr="009E29FA">
        <w:rPr>
          <w:rStyle w:val="Emphasis"/>
          <w:highlight w:val="cyan"/>
        </w:rPr>
        <w:t xml:space="preserve">allowed lawmakers to go around the president </w:t>
      </w:r>
      <w:r w:rsidRPr="0050715D">
        <w:rPr>
          <w:rStyle w:val="Emphasis"/>
        </w:rPr>
        <w:t xml:space="preserve">to show the two countries that at least Congress has their back. </w:t>
      </w:r>
      <w:r w:rsidRPr="0050715D">
        <w:rPr>
          <w:sz w:val="14"/>
        </w:rPr>
        <w:t xml:space="preserve">In recent years, most mainstream Republicans have advocated an active U.S. role overseas to ensure national security at home, a world view that has at times been an awkward fit with Trump’s “America First” doctrine. Still, polls show that, by and large, most rank-and-file Republicans continue to support Trump’s foreign policy. Thursday's action was only the latest example of a newfound willingness by Congress to insert itself in trying to issue a course correction. </w:t>
      </w:r>
      <w:r w:rsidRPr="009E29FA">
        <w:rPr>
          <w:rStyle w:val="Emphasis"/>
          <w:highlight w:val="cyan"/>
        </w:rPr>
        <w:t xml:space="preserve">Lawmakers </w:t>
      </w:r>
      <w:r w:rsidRPr="0050715D">
        <w:rPr>
          <w:rStyle w:val="Emphasis"/>
        </w:rPr>
        <w:t xml:space="preserve">are also </w:t>
      </w:r>
      <w:r w:rsidRPr="009E29FA">
        <w:rPr>
          <w:rStyle w:val="Emphasis"/>
          <w:highlight w:val="cyan"/>
        </w:rPr>
        <w:t>expressing condemnation on issues of trade, Russia, North Korea, Yemen and NATO</w:t>
      </w:r>
      <w:r w:rsidRPr="0050715D">
        <w:rPr>
          <w:sz w:val="14"/>
        </w:rPr>
        <w:t xml:space="preserve">. In some places the president is indulging his inclination to extricate the U.S. from overseas entanglements by withdrawing troops in Afghanistan and Syria, threatening a retreat from NATO and contemplating reducing troops on the Korean Peninsula. But in other areas he’s showing more willingness to take an active role in overseas affairs, intervening diplomatically in Venezuela and maintaining a presence in Yemen’s civil war, giving critics of all stripes space to interject. James Carafano, foreign policy scholar at the conservative Heritage Foundation who advised the Trump presidential transition, said there are legitimate concerns about some of the president’s foreign policy pronouncements. He cited issues raised in Defense Secretary Jim </w:t>
      </w:r>
      <w:proofErr w:type="spellStart"/>
      <w:r w:rsidRPr="0050715D">
        <w:rPr>
          <w:sz w:val="14"/>
        </w:rPr>
        <w:t>Mattis</w:t>
      </w:r>
      <w:proofErr w:type="spellEnd"/>
      <w:r w:rsidRPr="0050715D">
        <w:rPr>
          <w:sz w:val="14"/>
        </w:rPr>
        <w:t xml:space="preserve">’ resignation letter in December — which suggested Trump was insufficiently supportive of U.S. allies — as a critique that had resonated with many conservatives. “The president is an unconventional statesman, we get that,” Carafano said. “Nothing in the Constitution says that he can’t be. But he does have a responsibility to make sure his administration’s policies are clear and consistently understood by our friends and enemies. And sometimes, it’s not.” Last week </w:t>
      </w:r>
      <w:r w:rsidRPr="0050715D">
        <w:rPr>
          <w:rStyle w:val="StyleUnderline"/>
        </w:rPr>
        <w:t>the House</w:t>
      </w:r>
      <w:r w:rsidRPr="0050715D">
        <w:rPr>
          <w:sz w:val="14"/>
        </w:rPr>
        <w:t xml:space="preserve"> of Representatives </w:t>
      </w:r>
      <w:r w:rsidRPr="0050715D">
        <w:rPr>
          <w:rStyle w:val="StyleUnderline"/>
        </w:rPr>
        <w:t>spoke with a near-unanimous voice, voting 357-22 to prohibit the use of funds to withdraw from NATO</w:t>
      </w:r>
      <w:r w:rsidRPr="0050715D">
        <w:rPr>
          <w:sz w:val="14"/>
        </w:rPr>
        <w:t xml:space="preserve">, something the president threatened to do during his campaign and at times throughout his presidency. On Venezuela, there’s wide agreement on Capitol Hill among Republicans and Democrats that the president is following the lead of Sen. Marco Rubio. The Florida Republican was instrumental in the White House’s decision to back Venezuelan opposition leader Juan </w:t>
      </w:r>
      <w:proofErr w:type="spellStart"/>
      <w:r w:rsidRPr="0050715D">
        <w:rPr>
          <w:sz w:val="14"/>
        </w:rPr>
        <w:t>Guaidó</w:t>
      </w:r>
      <w:proofErr w:type="spellEnd"/>
      <w:r w:rsidRPr="0050715D">
        <w:rPr>
          <w:sz w:val="14"/>
        </w:rPr>
        <w:t xml:space="preserve"> over President </w:t>
      </w:r>
      <w:proofErr w:type="spellStart"/>
      <w:r w:rsidRPr="0050715D">
        <w:rPr>
          <w:sz w:val="14"/>
        </w:rPr>
        <w:t>Nicolás</w:t>
      </w:r>
      <w:proofErr w:type="spellEnd"/>
      <w:r w:rsidRPr="0050715D">
        <w:rPr>
          <w:sz w:val="14"/>
        </w:rPr>
        <w:t xml:space="preserve"> </w:t>
      </w:r>
      <w:proofErr w:type="spellStart"/>
      <w:r w:rsidRPr="0050715D">
        <w:rPr>
          <w:sz w:val="14"/>
        </w:rPr>
        <w:t>Maduro</w:t>
      </w:r>
      <w:proofErr w:type="spellEnd"/>
      <w:r w:rsidRPr="0050715D">
        <w:rPr>
          <w:sz w:val="14"/>
        </w:rPr>
        <w:t xml:space="preserve">, according to Senate aides. And now that White House has adopted that position, Congress is attempting to ensure that there is a strategy in place to address the fallout. At a bipartisan briefing for staff on Wednesday by the White House, State Department, Defense Department and USAID officials, </w:t>
      </w:r>
      <w:r w:rsidRPr="0050715D">
        <w:rPr>
          <w:rStyle w:val="StyleUnderline"/>
        </w:rPr>
        <w:t>Senate staff strongly pushed for answers about the humanitarian plan, security at the embassy and what a political transition in the South American country would look</w:t>
      </w:r>
      <w:r w:rsidRPr="0050715D">
        <w:rPr>
          <w:sz w:val="14"/>
        </w:rPr>
        <w:t xml:space="preserve"> like, according to a Senate source. “They are building the plane while flying it,” one Democratic Senate aide familiar with the briefing said. </w:t>
      </w:r>
      <w:r w:rsidRPr="0050715D">
        <w:rPr>
          <w:rStyle w:val="StyleUnderline"/>
        </w:rPr>
        <w:t>Senators are also pushing for insight ahead of Trump’s upcoming meeting with North Korea</w:t>
      </w:r>
      <w:r w:rsidRPr="0050715D">
        <w:rPr>
          <w:sz w:val="14"/>
        </w:rPr>
        <w:t xml:space="preserve"> President Kim Jong Un. Sen. Cory Gardner, R-Colo., confirmed that he spoke Wednesday by phone with the U.S. special representative for North Korea, Stephen </w:t>
      </w:r>
      <w:proofErr w:type="spellStart"/>
      <w:r w:rsidRPr="0050715D">
        <w:rPr>
          <w:sz w:val="14"/>
        </w:rPr>
        <w:t>Biegun</w:t>
      </w:r>
      <w:proofErr w:type="spellEnd"/>
      <w:r w:rsidRPr="0050715D">
        <w:rPr>
          <w:sz w:val="14"/>
        </w:rPr>
        <w:t xml:space="preserve">, about the upcoming summit. Gardner, who has not been pleased with the lack of information coming from the administration on North Korea, said he didn’t want to get into too many details about the call but said: “The hope is that those concrete actions will be taken in the lead-up to any summit. If there’s no concrete action, I don’t think they should meet.” Gardner also confirmed that he and Sen. Bob </w:t>
      </w:r>
      <w:r w:rsidRPr="0050715D">
        <w:rPr>
          <w:rStyle w:val="StyleUnderline"/>
        </w:rPr>
        <w:t>Menendez,</w:t>
      </w:r>
      <w:r w:rsidRPr="0050715D">
        <w:rPr>
          <w:sz w:val="14"/>
        </w:rPr>
        <w:t xml:space="preserve"> D-N.J., </w:t>
      </w:r>
      <w:r w:rsidRPr="0050715D">
        <w:rPr>
          <w:rStyle w:val="StyleUnderline"/>
        </w:rPr>
        <w:t>will reintroduce the North Korea Policy Oversight Act, which is essentially a bill to monitor the administration on North Korea talks</w:t>
      </w:r>
      <w:r w:rsidRPr="0050715D">
        <w:rPr>
          <w:sz w:val="14"/>
        </w:rPr>
        <w:t xml:space="preserve">. The 2018 version requires oral and written briefings from the White House on the negotiations, continued sanctions and “underscores the importance" that the number of U.S. forces on the peninsula are not part of the negotiations with North Korea. As the special counsel investigation continues into potential Trump campaign collusion with Russia, </w:t>
      </w:r>
      <w:r w:rsidRPr="009E29FA">
        <w:rPr>
          <w:rStyle w:val="Emphasis"/>
          <w:highlight w:val="cyan"/>
        </w:rPr>
        <w:t xml:space="preserve">Republicans </w:t>
      </w:r>
      <w:r w:rsidRPr="0050715D">
        <w:rPr>
          <w:rStyle w:val="Emphasis"/>
        </w:rPr>
        <w:t xml:space="preserve">have also </w:t>
      </w:r>
      <w:r w:rsidRPr="009E29FA">
        <w:rPr>
          <w:rStyle w:val="Emphasis"/>
          <w:highlight w:val="cyan"/>
        </w:rPr>
        <w:t xml:space="preserve">shown increasing willingness to call out the president </w:t>
      </w:r>
      <w:r w:rsidRPr="0050715D">
        <w:rPr>
          <w:rStyle w:val="Emphasis"/>
        </w:rPr>
        <w:t>on policies they see as insufficiently tough on Moscow.</w:t>
      </w:r>
      <w:r w:rsidRPr="0050715D">
        <w:rPr>
          <w:sz w:val="14"/>
        </w:rPr>
        <w:t xml:space="preserve"> In January, after Trump’s Treasury Department said it would ease sanctions on companies that had been controlled by Russian oligarch and Vladimir Putin ally Oleg </w:t>
      </w:r>
      <w:proofErr w:type="spellStart"/>
      <w:r w:rsidRPr="0050715D">
        <w:rPr>
          <w:sz w:val="14"/>
        </w:rPr>
        <w:t>Deripaska</w:t>
      </w:r>
      <w:proofErr w:type="spellEnd"/>
      <w:r w:rsidRPr="0050715D">
        <w:rPr>
          <w:sz w:val="14"/>
        </w:rPr>
        <w:t xml:space="preserve">, 11 Republicans joined Democrats in an attempt to keep the sanctions in place. The bill failed narrowly in the Senate. In the House, </w:t>
      </w:r>
      <w:r w:rsidRPr="0050715D">
        <w:rPr>
          <w:rStyle w:val="StyleUnderline"/>
        </w:rPr>
        <w:t>Republican and Democratic lawmakers have introduced a number of pieces of legislation to oversee the president’s foreign policy.</w:t>
      </w:r>
      <w:r w:rsidRPr="0050715D">
        <w:rPr>
          <w:sz w:val="14"/>
        </w:rPr>
        <w:t xml:space="preserve"> Rep. Mike Gallagher, R-Wisc., has introduced biting bills that would financially prevent the administration from removing troops from Syria and South Korea and withdrawing from NATO. His goal, he said, is "to remain engaged internationally so we can shape events and to maintain and build strong allies.” “</w:t>
      </w:r>
      <w:r w:rsidRPr="009E29FA">
        <w:rPr>
          <w:rStyle w:val="Emphasis"/>
          <w:highlight w:val="cyan"/>
        </w:rPr>
        <w:t>Congress needs to claw back its authority</w:t>
      </w:r>
      <w:r w:rsidRPr="0050715D">
        <w:rPr>
          <w:rStyle w:val="Emphasis"/>
        </w:rPr>
        <w:t xml:space="preserve">, particularly on foreign policy,” </w:t>
      </w:r>
      <w:r w:rsidRPr="0050715D">
        <w:rPr>
          <w:sz w:val="14"/>
        </w:rPr>
        <w:t xml:space="preserve">Gallagher told NBC News. The flurry of movement comes as a coalition of senators on the left and the right has reintroduced a measure cutting off U.S. support for the Saudi-led war in Yemen despite the president’s intention to continue that support. The measure passed the Senate last year, an unexpected move that reflected growing frustration with Saudi Arabia after the murder of journalist Jamal </w:t>
      </w:r>
      <w:proofErr w:type="spellStart"/>
      <w:r w:rsidRPr="0050715D">
        <w:rPr>
          <w:sz w:val="14"/>
        </w:rPr>
        <w:t>Khashoggi</w:t>
      </w:r>
      <w:proofErr w:type="spellEnd"/>
      <w:r w:rsidRPr="0050715D">
        <w:rPr>
          <w:sz w:val="14"/>
        </w:rPr>
        <w:t xml:space="preserve"> at the hands of the Saudi government. “It strikes me as </w:t>
      </w:r>
      <w:r w:rsidRPr="0050715D">
        <w:rPr>
          <w:rStyle w:val="Emphasis"/>
        </w:rPr>
        <w:t>the Senate reasserting its traditional role in foreign policy,”</w:t>
      </w:r>
      <w:r w:rsidRPr="0050715D">
        <w:rPr>
          <w:sz w:val="14"/>
        </w:rPr>
        <w:t xml:space="preserve"> said Whit Ayres, a Republican pollster who advises numerous GOP senators. “President Trump is a nontraditional president. Some of his nontraditional positions on foreign policy diverge rather markedly from many of the senators, particularly on the Republican side.”</w:t>
      </w:r>
    </w:p>
    <w:p w14:paraId="67105D9A" w14:textId="77777777" w:rsidR="00F10AD9" w:rsidRPr="00853906" w:rsidRDefault="00F10AD9" w:rsidP="00F10AD9">
      <w:pPr>
        <w:rPr>
          <w:rFonts w:asciiTheme="minorHAnsi" w:hAnsiTheme="minorHAnsi" w:cstheme="minorHAnsi"/>
          <w:sz w:val="14"/>
        </w:rPr>
      </w:pPr>
    </w:p>
    <w:p w14:paraId="7C46C7F9" w14:textId="3E846934" w:rsidR="00F10AD9" w:rsidRPr="00853906" w:rsidRDefault="00F10AD9" w:rsidP="00F10AD9">
      <w:pPr>
        <w:pStyle w:val="Heading3"/>
        <w:rPr>
          <w:rFonts w:asciiTheme="minorHAnsi" w:hAnsiTheme="minorHAnsi" w:cstheme="minorHAnsi"/>
        </w:rPr>
      </w:pPr>
      <w:r w:rsidRPr="00853906">
        <w:rPr>
          <w:rFonts w:asciiTheme="minorHAnsi" w:hAnsiTheme="minorHAnsi" w:cstheme="minorHAnsi"/>
        </w:rPr>
        <w:t xml:space="preserve">2AC </w:t>
      </w:r>
      <w:r>
        <w:rPr>
          <w:rFonts w:asciiTheme="minorHAnsi" w:hAnsiTheme="minorHAnsi" w:cstheme="minorHAnsi"/>
        </w:rPr>
        <w:t>Russia Hacks</w:t>
      </w:r>
    </w:p>
    <w:p w14:paraId="4272A121" w14:textId="77777777" w:rsidR="00F10AD9" w:rsidRPr="00853906" w:rsidRDefault="00F10AD9" w:rsidP="00F10AD9">
      <w:pPr>
        <w:pStyle w:val="Heading4"/>
        <w:rPr>
          <w:rFonts w:asciiTheme="minorHAnsi" w:hAnsiTheme="minorHAnsi" w:cstheme="minorHAnsi"/>
        </w:rPr>
      </w:pPr>
      <w:r w:rsidRPr="00853906">
        <w:rPr>
          <w:rFonts w:asciiTheme="minorHAnsi" w:hAnsiTheme="minorHAnsi" w:cstheme="minorHAnsi"/>
        </w:rPr>
        <w:t>Get hacked – Russians and trolls – multiple methods to affect results</w:t>
      </w:r>
    </w:p>
    <w:p w14:paraId="429C4AA0" w14:textId="77777777" w:rsidR="00F10AD9" w:rsidRPr="00853906" w:rsidRDefault="00F10AD9" w:rsidP="00F10AD9">
      <w:pPr>
        <w:rPr>
          <w:rFonts w:asciiTheme="minorHAnsi" w:hAnsiTheme="minorHAnsi" w:cstheme="minorHAnsi"/>
          <w:noProof/>
          <w:color w:val="0000FF"/>
        </w:rPr>
      </w:pPr>
      <w:proofErr w:type="spellStart"/>
      <w:r w:rsidRPr="00853906">
        <w:rPr>
          <w:rStyle w:val="Style13ptBold"/>
          <w:rFonts w:asciiTheme="minorHAnsi" w:hAnsiTheme="minorHAnsi" w:cstheme="minorHAnsi"/>
        </w:rPr>
        <w:t>Osnos</w:t>
      </w:r>
      <w:proofErr w:type="spellEnd"/>
      <w:r w:rsidRPr="00853906">
        <w:rPr>
          <w:rStyle w:val="Style13ptBold"/>
          <w:rFonts w:asciiTheme="minorHAnsi" w:hAnsiTheme="minorHAnsi" w:cstheme="minorHAnsi"/>
        </w:rPr>
        <w:t xml:space="preserve"> 17</w:t>
      </w:r>
      <w:r w:rsidRPr="00853906">
        <w:rPr>
          <w:rFonts w:asciiTheme="minorHAnsi" w:hAnsiTheme="minorHAnsi" w:cstheme="minorHAnsi"/>
        </w:rPr>
        <w:t xml:space="preserve"> (Evan, joined The New Yorker as a staff writer in 2008, and covers politics and foreign affairs. He is the author of “Age of Ambition: Chasing Fortune, Truth, and Faith in the New China,” “Why the 2018 Midterms Are So Vulnerable to Hackers,” December 28, 2017, </w:t>
      </w:r>
      <w:hyperlink r:id="rId157" w:history="1">
        <w:r w:rsidRPr="00853906">
          <w:rPr>
            <w:rStyle w:val="Hyperlink"/>
            <w:rFonts w:asciiTheme="minorHAnsi" w:hAnsiTheme="minorHAnsi" w:cstheme="minorHAnsi"/>
          </w:rPr>
          <w:t>https://www.newyorker.com/news/news-desk/why-the-2018-midterms-are-so-vulnerable-to-hackers</w:t>
        </w:r>
      </w:hyperlink>
      <w:r w:rsidRPr="00853906">
        <w:rPr>
          <w:rFonts w:asciiTheme="minorHAnsi" w:hAnsiTheme="minorHAnsi" w:cstheme="minorHAnsi"/>
        </w:rPr>
        <w:t xml:space="preserve">) </w:t>
      </w:r>
    </w:p>
    <w:p w14:paraId="00E7BB96" w14:textId="77777777" w:rsidR="00F10AD9" w:rsidRPr="00853906" w:rsidRDefault="00F10AD9" w:rsidP="00F10AD9">
      <w:pPr>
        <w:rPr>
          <w:rFonts w:asciiTheme="minorHAnsi" w:hAnsiTheme="minorHAnsi" w:cstheme="minorHAnsi"/>
          <w:sz w:val="16"/>
        </w:rPr>
      </w:pPr>
      <w:r w:rsidRPr="00853906">
        <w:rPr>
          <w:rStyle w:val="StyleUnderline"/>
          <w:rFonts w:asciiTheme="minorHAnsi" w:hAnsiTheme="minorHAnsi" w:cstheme="minorHAnsi"/>
        </w:rPr>
        <w:t>The first primary of the 2018 midterm elections</w:t>
      </w:r>
      <w:r w:rsidRPr="00853906">
        <w:rPr>
          <w:rFonts w:asciiTheme="minorHAnsi" w:hAnsiTheme="minorHAnsi" w:cstheme="minorHAnsi"/>
          <w:sz w:val="16"/>
        </w:rPr>
        <w:t xml:space="preserve">, in Texas, </w:t>
      </w:r>
      <w:r w:rsidRPr="00853906">
        <w:rPr>
          <w:rStyle w:val="StyleUnderline"/>
          <w:rFonts w:asciiTheme="minorHAnsi" w:hAnsiTheme="minorHAnsi" w:cstheme="minorHAnsi"/>
        </w:rPr>
        <w:t xml:space="preserve">is barely eight weeks away. It’s time to ask: </w:t>
      </w:r>
      <w:r w:rsidRPr="009E29FA">
        <w:rPr>
          <w:rStyle w:val="StyleUnderline"/>
          <w:rFonts w:asciiTheme="minorHAnsi" w:hAnsiTheme="minorHAnsi" w:cstheme="minorHAnsi"/>
          <w:highlight w:val="cyan"/>
        </w:rPr>
        <w:t xml:space="preserve">Will the </w:t>
      </w:r>
      <w:r w:rsidRPr="009E29FA">
        <w:rPr>
          <w:rStyle w:val="Emphasis"/>
          <w:rFonts w:asciiTheme="minorHAnsi" w:hAnsiTheme="minorHAnsi" w:cstheme="minorHAnsi"/>
          <w:highlight w:val="cyan"/>
        </w:rPr>
        <w:t>Russian government</w:t>
      </w:r>
      <w:r w:rsidRPr="009E29FA">
        <w:rPr>
          <w:rStyle w:val="StyleUnderline"/>
          <w:rFonts w:asciiTheme="minorHAnsi" w:hAnsiTheme="minorHAnsi" w:cstheme="minorHAnsi"/>
          <w:highlight w:val="cyan"/>
        </w:rPr>
        <w:t xml:space="preserve"> deploy</w:t>
      </w:r>
      <w:r w:rsidRPr="00853906">
        <w:rPr>
          <w:rStyle w:val="StyleUnderline"/>
          <w:rFonts w:asciiTheme="minorHAnsi" w:hAnsiTheme="minorHAnsi" w:cstheme="minorHAnsi"/>
        </w:rPr>
        <w:t xml:space="preserve"> “</w:t>
      </w:r>
      <w:r w:rsidRPr="009E29FA">
        <w:rPr>
          <w:rStyle w:val="StyleUnderline"/>
          <w:rFonts w:asciiTheme="minorHAnsi" w:hAnsiTheme="minorHAnsi" w:cstheme="minorHAnsi"/>
          <w:highlight w:val="cyan"/>
        </w:rPr>
        <w:t>active measures</w:t>
      </w:r>
      <w:r w:rsidRPr="00853906">
        <w:rPr>
          <w:rStyle w:val="StyleUnderline"/>
          <w:rFonts w:asciiTheme="minorHAnsi" w:hAnsiTheme="minorHAnsi" w:cstheme="minorHAnsi"/>
        </w:rPr>
        <w:t xml:space="preserve">” of the kind it used in 2016? Is it possible that </w:t>
      </w:r>
      <w:r w:rsidRPr="009E29FA">
        <w:rPr>
          <w:rStyle w:val="StyleUnderline"/>
          <w:rFonts w:asciiTheme="minorHAnsi" w:hAnsiTheme="minorHAnsi" w:cstheme="minorHAnsi"/>
          <w:highlight w:val="cyan"/>
        </w:rPr>
        <w:t xml:space="preserve">a </w:t>
      </w:r>
      <w:r w:rsidRPr="009E29FA">
        <w:rPr>
          <w:rStyle w:val="Emphasis"/>
          <w:rFonts w:asciiTheme="minorHAnsi" w:hAnsiTheme="minorHAnsi" w:cstheme="minorHAnsi"/>
          <w:highlight w:val="cyan"/>
        </w:rPr>
        <w:t>wave of disinformation</w:t>
      </w:r>
      <w:r w:rsidRPr="00853906">
        <w:rPr>
          <w:rFonts w:asciiTheme="minorHAnsi" w:hAnsiTheme="minorHAnsi" w:cstheme="minorHAnsi"/>
          <w:sz w:val="16"/>
        </w:rPr>
        <w:t xml:space="preserve"> on Facebook and Twitter </w:t>
      </w:r>
      <w:r w:rsidRPr="009E29FA">
        <w:rPr>
          <w:rStyle w:val="StyleUnderline"/>
          <w:rFonts w:asciiTheme="minorHAnsi" w:hAnsiTheme="minorHAnsi" w:cstheme="minorHAnsi"/>
          <w:highlight w:val="cyan"/>
        </w:rPr>
        <w:t>could nudge</w:t>
      </w:r>
      <w:r w:rsidRPr="00853906">
        <w:rPr>
          <w:rStyle w:val="StyleUnderline"/>
          <w:rFonts w:asciiTheme="minorHAnsi" w:hAnsiTheme="minorHAnsi" w:cstheme="minorHAnsi"/>
        </w:rPr>
        <w:t xml:space="preserve"> the </w:t>
      </w:r>
      <w:r w:rsidRPr="009E29FA">
        <w:rPr>
          <w:rStyle w:val="StyleUnderline"/>
          <w:rFonts w:asciiTheme="minorHAnsi" w:hAnsiTheme="minorHAnsi" w:cstheme="minorHAnsi"/>
          <w:highlight w:val="cyan"/>
        </w:rPr>
        <w:t>results of a tight</w:t>
      </w:r>
      <w:r w:rsidRPr="00853906">
        <w:rPr>
          <w:rStyle w:val="StyleUnderline"/>
          <w:rFonts w:asciiTheme="minorHAnsi" w:hAnsiTheme="minorHAnsi" w:cstheme="minorHAnsi"/>
        </w:rPr>
        <w:t xml:space="preserve"> congressional </w:t>
      </w:r>
      <w:r w:rsidRPr="009E29FA">
        <w:rPr>
          <w:rStyle w:val="StyleUnderline"/>
          <w:rFonts w:asciiTheme="minorHAnsi" w:hAnsiTheme="minorHAnsi" w:cstheme="minorHAnsi"/>
          <w:highlight w:val="cyan"/>
        </w:rPr>
        <w:t>race</w:t>
      </w:r>
      <w:r w:rsidRPr="00853906">
        <w:rPr>
          <w:rFonts w:asciiTheme="minorHAnsi" w:hAnsiTheme="minorHAnsi" w:cstheme="minorHAnsi"/>
          <w:sz w:val="16"/>
        </w:rPr>
        <w:t xml:space="preserve"> in, say, Virginia or Nevada? </w:t>
      </w:r>
      <w:r w:rsidRPr="009E29FA">
        <w:rPr>
          <w:rStyle w:val="StyleUnderline"/>
          <w:rFonts w:asciiTheme="minorHAnsi" w:hAnsiTheme="minorHAnsi" w:cstheme="minorHAnsi"/>
          <w:highlight w:val="cyan"/>
        </w:rPr>
        <w:t xml:space="preserve">Will </w:t>
      </w:r>
      <w:r w:rsidRPr="009E29FA">
        <w:rPr>
          <w:rStyle w:val="Emphasis"/>
          <w:rFonts w:asciiTheme="minorHAnsi" w:hAnsiTheme="minorHAnsi" w:cstheme="minorHAnsi"/>
          <w:highlight w:val="cyan"/>
        </w:rPr>
        <w:t>hackers</w:t>
      </w:r>
      <w:r w:rsidRPr="009E29FA">
        <w:rPr>
          <w:rStyle w:val="StyleUnderline"/>
          <w:rFonts w:asciiTheme="minorHAnsi" w:hAnsiTheme="minorHAnsi" w:cstheme="minorHAnsi"/>
          <w:highlight w:val="cyan"/>
        </w:rPr>
        <w:t xml:space="preserve"> infiltrate low-budget campaigns</w:t>
      </w:r>
      <w:r w:rsidRPr="00853906">
        <w:rPr>
          <w:rStyle w:val="StyleUnderline"/>
          <w:rFonts w:asciiTheme="minorHAnsi" w:hAnsiTheme="minorHAnsi" w:cstheme="minorHAnsi"/>
        </w:rPr>
        <w:t xml:space="preserve"> in Pennsylvania and Nebraska, and leak their e-mails to the public?</w:t>
      </w:r>
      <w:r w:rsidRPr="00853906">
        <w:rPr>
          <w:rFonts w:asciiTheme="minorHAnsi" w:hAnsiTheme="minorHAnsi" w:cstheme="minorHAnsi"/>
          <w:sz w:val="16"/>
        </w:rPr>
        <w:t xml:space="preserve"> Will the news media and voters take the bait?</w:t>
      </w:r>
    </w:p>
    <w:p w14:paraId="55142CB4" w14:textId="77777777" w:rsidR="00F10AD9" w:rsidRPr="00853906" w:rsidRDefault="00F10AD9" w:rsidP="00F10AD9">
      <w:pPr>
        <w:rPr>
          <w:rStyle w:val="StyleUnderline"/>
          <w:rFonts w:asciiTheme="minorHAnsi" w:hAnsiTheme="minorHAnsi" w:cstheme="minorHAnsi"/>
        </w:rPr>
      </w:pPr>
      <w:r w:rsidRPr="00853906">
        <w:rPr>
          <w:rStyle w:val="StyleUnderline"/>
          <w:rFonts w:asciiTheme="minorHAnsi" w:hAnsiTheme="minorHAnsi" w:cstheme="minorHAnsi"/>
        </w:rPr>
        <w:t xml:space="preserve">By most accounts, </w:t>
      </w:r>
      <w:r w:rsidRPr="009E29FA">
        <w:rPr>
          <w:rStyle w:val="StyleUnderline"/>
          <w:rFonts w:asciiTheme="minorHAnsi" w:hAnsiTheme="minorHAnsi" w:cstheme="minorHAnsi"/>
          <w:highlight w:val="cyan"/>
        </w:rPr>
        <w:t xml:space="preserve">the answer is likely </w:t>
      </w:r>
      <w:r w:rsidRPr="00853906">
        <w:rPr>
          <w:rStyle w:val="StyleUnderline"/>
          <w:rFonts w:asciiTheme="minorHAnsi" w:hAnsiTheme="minorHAnsi" w:cstheme="minorHAnsi"/>
        </w:rPr>
        <w:t xml:space="preserve">to be </w:t>
      </w:r>
      <w:r w:rsidRPr="009E29FA">
        <w:rPr>
          <w:rStyle w:val="Emphasis"/>
          <w:rFonts w:asciiTheme="minorHAnsi" w:hAnsiTheme="minorHAnsi" w:cstheme="minorHAnsi"/>
          <w:highlight w:val="cyan"/>
        </w:rPr>
        <w:t>yes</w:t>
      </w:r>
      <w:r w:rsidRPr="00853906">
        <w:rPr>
          <w:rStyle w:val="StyleUnderline"/>
          <w:rFonts w:asciiTheme="minorHAnsi" w:hAnsiTheme="minorHAnsi" w:cstheme="minorHAnsi"/>
        </w:rPr>
        <w:t xml:space="preserve">—and, for several reasons, </w:t>
      </w:r>
      <w:r w:rsidRPr="009E29FA">
        <w:rPr>
          <w:rStyle w:val="StyleUnderline"/>
          <w:rFonts w:asciiTheme="minorHAnsi" w:hAnsiTheme="minorHAnsi" w:cstheme="minorHAnsi"/>
          <w:highlight w:val="cyan"/>
        </w:rPr>
        <w:t xml:space="preserve">the election may prove to be </w:t>
      </w:r>
      <w:r w:rsidRPr="009E29FA">
        <w:rPr>
          <w:rStyle w:val="Emphasis"/>
          <w:rFonts w:asciiTheme="minorHAnsi" w:hAnsiTheme="minorHAnsi" w:cstheme="minorHAnsi"/>
          <w:highlight w:val="cyan"/>
        </w:rPr>
        <w:t>as vulnerable</w:t>
      </w:r>
      <w:r w:rsidRPr="00853906">
        <w:rPr>
          <w:rFonts w:asciiTheme="minorHAnsi" w:hAnsiTheme="minorHAnsi" w:cstheme="minorHAnsi"/>
          <w:sz w:val="16"/>
        </w:rPr>
        <w:t xml:space="preserve">, </w:t>
      </w:r>
      <w:r w:rsidRPr="009E29FA">
        <w:rPr>
          <w:rStyle w:val="Emphasis"/>
          <w:rFonts w:asciiTheme="minorHAnsi" w:hAnsiTheme="minorHAnsi" w:cstheme="minorHAnsi"/>
          <w:highlight w:val="cyan"/>
        </w:rPr>
        <w:t>or more</w:t>
      </w:r>
      <w:r w:rsidRPr="00853906">
        <w:rPr>
          <w:rFonts w:asciiTheme="minorHAnsi" w:hAnsiTheme="minorHAnsi" w:cstheme="minorHAnsi"/>
          <w:sz w:val="16"/>
        </w:rPr>
        <w:t xml:space="preserve"> so, </w:t>
      </w:r>
      <w:r w:rsidRPr="009E29FA">
        <w:rPr>
          <w:rStyle w:val="Emphasis"/>
          <w:rFonts w:asciiTheme="minorHAnsi" w:hAnsiTheme="minorHAnsi" w:cstheme="minorHAnsi"/>
          <w:highlight w:val="cyan"/>
        </w:rPr>
        <w:t>than</w:t>
      </w:r>
      <w:r w:rsidRPr="00853906">
        <w:rPr>
          <w:rStyle w:val="StyleUnderline"/>
          <w:rFonts w:asciiTheme="minorHAnsi" w:hAnsiTheme="minorHAnsi" w:cstheme="minorHAnsi"/>
        </w:rPr>
        <w:t xml:space="preserve"> the </w:t>
      </w:r>
      <w:r w:rsidRPr="009E29FA">
        <w:rPr>
          <w:rStyle w:val="Emphasis"/>
          <w:rFonts w:asciiTheme="minorHAnsi" w:hAnsiTheme="minorHAnsi" w:cstheme="minorHAnsi"/>
          <w:highlight w:val="cyan"/>
        </w:rPr>
        <w:t>2016</w:t>
      </w:r>
      <w:r w:rsidRPr="00853906">
        <w:rPr>
          <w:rStyle w:val="StyleUnderline"/>
          <w:rFonts w:asciiTheme="minorHAnsi" w:hAnsiTheme="minorHAnsi" w:cstheme="minorHAnsi"/>
        </w:rPr>
        <w:t xml:space="preserve"> race that brought</w:t>
      </w:r>
      <w:r w:rsidRPr="00853906">
        <w:rPr>
          <w:rFonts w:asciiTheme="minorHAnsi" w:hAnsiTheme="minorHAnsi" w:cstheme="minorHAnsi"/>
          <w:sz w:val="16"/>
        </w:rPr>
        <w:t xml:space="preserve"> Donald </w:t>
      </w:r>
      <w:r w:rsidRPr="00853906">
        <w:rPr>
          <w:rStyle w:val="StyleUnderline"/>
          <w:rFonts w:asciiTheme="minorHAnsi" w:hAnsiTheme="minorHAnsi" w:cstheme="minorHAnsi"/>
        </w:rPr>
        <w:t>Trump to the White House.</w:t>
      </w:r>
    </w:p>
    <w:p w14:paraId="0203CC9D" w14:textId="77777777" w:rsidR="00F10AD9" w:rsidRPr="00853906" w:rsidRDefault="00F10AD9" w:rsidP="00F10AD9">
      <w:pPr>
        <w:rPr>
          <w:rFonts w:asciiTheme="minorHAnsi" w:hAnsiTheme="minorHAnsi" w:cstheme="minorHAnsi"/>
          <w:sz w:val="16"/>
        </w:rPr>
      </w:pPr>
      <w:r w:rsidRPr="00853906">
        <w:rPr>
          <w:rFonts w:asciiTheme="minorHAnsi" w:hAnsiTheme="minorHAnsi" w:cstheme="minorHAnsi"/>
          <w:sz w:val="16"/>
        </w:rPr>
        <w:t xml:space="preserve">Part of the explanation is political: </w:t>
      </w:r>
      <w:r w:rsidRPr="00853906">
        <w:rPr>
          <w:rStyle w:val="StyleUnderline"/>
          <w:rFonts w:asciiTheme="minorHAnsi" w:hAnsiTheme="minorHAnsi" w:cstheme="minorHAnsi"/>
        </w:rPr>
        <w:t>the 2018 midterms are shaping up to be extraordinarily competitive. Consider</w:t>
      </w:r>
      <w:r w:rsidRPr="00853906">
        <w:rPr>
          <w:rFonts w:asciiTheme="minorHAnsi" w:hAnsiTheme="minorHAnsi" w:cstheme="minorHAnsi"/>
          <w:sz w:val="16"/>
        </w:rPr>
        <w:t xml:space="preserve"> the spectacle currently unfolding in </w:t>
      </w:r>
      <w:r w:rsidRPr="00853906">
        <w:rPr>
          <w:rStyle w:val="StyleUnderline"/>
          <w:rFonts w:asciiTheme="minorHAnsi" w:hAnsiTheme="minorHAnsi" w:cstheme="minorHAnsi"/>
        </w:rPr>
        <w:t>Virginia.</w:t>
      </w:r>
      <w:r w:rsidRPr="00853906">
        <w:rPr>
          <w:rFonts w:asciiTheme="minorHAnsi" w:hAnsiTheme="minorHAnsi" w:cstheme="minorHAnsi"/>
          <w:sz w:val="16"/>
        </w:rPr>
        <w:t xml:space="preserve"> Before the most recent election, on November 7th, Republicans controlled Virginia’s House of Delegates by a comfortable sixteen-seat majority. </w:t>
      </w:r>
      <w:r w:rsidRPr="00853906">
        <w:rPr>
          <w:rStyle w:val="StyleUnderline"/>
          <w:rFonts w:asciiTheme="minorHAnsi" w:hAnsiTheme="minorHAnsi" w:cstheme="minorHAnsi"/>
        </w:rPr>
        <w:t>In a wave of Democratic wins</w:t>
      </w:r>
      <w:r w:rsidRPr="00853906">
        <w:rPr>
          <w:rFonts w:asciiTheme="minorHAnsi" w:hAnsiTheme="minorHAnsi" w:cstheme="minorHAnsi"/>
          <w:sz w:val="16"/>
        </w:rPr>
        <w:t xml:space="preserve">, propelled by the state’s highest turnout in twenty years, </w:t>
      </w:r>
      <w:r w:rsidRPr="00853906">
        <w:rPr>
          <w:rStyle w:val="StyleUnderline"/>
          <w:rFonts w:asciiTheme="minorHAnsi" w:hAnsiTheme="minorHAnsi" w:cstheme="minorHAnsi"/>
        </w:rPr>
        <w:t>the Republican majority nearly evaporated.</w:t>
      </w:r>
      <w:r w:rsidRPr="00853906">
        <w:rPr>
          <w:rFonts w:asciiTheme="minorHAnsi" w:hAnsiTheme="minorHAnsi" w:cstheme="minorHAnsi"/>
          <w:sz w:val="16"/>
        </w:rPr>
        <w:t xml:space="preserve"> Final control of the House now rests on the results of the 94th District, which is deadlocked at 11,608 votes apiece. The Virginia Board of Elections planned to draw the name of a winner out of a pitcher, a tactic unused in Virginia in more than four decades, but, on December 26th, the state postponed the plan, because of pending court challenges. If the Republican incumbent David Yancey loses to the Democrat Shelly Simonds, the House will be tied fifty-fifty, and the two parties will share power.</w:t>
      </w:r>
    </w:p>
    <w:p w14:paraId="66CD4C18" w14:textId="77777777" w:rsidR="00F10AD9" w:rsidRPr="00853906" w:rsidRDefault="00F10AD9" w:rsidP="00F10AD9">
      <w:pPr>
        <w:rPr>
          <w:rFonts w:asciiTheme="minorHAnsi" w:hAnsiTheme="minorHAnsi" w:cstheme="minorHAnsi"/>
          <w:sz w:val="16"/>
        </w:rPr>
      </w:pPr>
      <w:r w:rsidRPr="00853906">
        <w:rPr>
          <w:rStyle w:val="StyleUnderline"/>
          <w:rFonts w:asciiTheme="minorHAnsi" w:hAnsiTheme="minorHAnsi" w:cstheme="minorHAnsi"/>
        </w:rPr>
        <w:t>Nationwide, voters will have similar motivations to turn out in 2018, an election with higher stakes than any midterm in memory. Voters could determine control of both chambers of Congress, and</w:t>
      </w:r>
      <w:r w:rsidRPr="00853906">
        <w:rPr>
          <w:rFonts w:asciiTheme="minorHAnsi" w:hAnsiTheme="minorHAnsi" w:cstheme="minorHAnsi"/>
          <w:sz w:val="16"/>
        </w:rPr>
        <w:t xml:space="preserve">, indirectly, </w:t>
      </w:r>
      <w:r w:rsidRPr="00853906">
        <w:rPr>
          <w:rStyle w:val="StyleUnderline"/>
          <w:rFonts w:asciiTheme="minorHAnsi" w:hAnsiTheme="minorHAnsi" w:cstheme="minorHAnsi"/>
        </w:rPr>
        <w:t>the fate of</w:t>
      </w:r>
      <w:r w:rsidRPr="00853906">
        <w:rPr>
          <w:rFonts w:asciiTheme="minorHAnsi" w:hAnsiTheme="minorHAnsi" w:cstheme="minorHAnsi"/>
          <w:sz w:val="16"/>
        </w:rPr>
        <w:t xml:space="preserve"> President </w:t>
      </w:r>
      <w:r w:rsidRPr="00853906">
        <w:rPr>
          <w:rStyle w:val="StyleUnderline"/>
          <w:rFonts w:asciiTheme="minorHAnsi" w:hAnsiTheme="minorHAnsi" w:cstheme="minorHAnsi"/>
        </w:rPr>
        <w:t>Trump.</w:t>
      </w:r>
      <w:r w:rsidRPr="00853906">
        <w:rPr>
          <w:rFonts w:asciiTheme="minorHAnsi" w:hAnsiTheme="minorHAnsi" w:cstheme="minorHAnsi"/>
          <w:sz w:val="16"/>
        </w:rPr>
        <w:t xml:space="preserve"> If Democrats take control of the House, they are likely to face pressure to embark on an impeachment. Party leaders still say that discussion is premature—and, perhaps, counterproductive, if talk of impeachment inspires Republican voters to come out in defense of Trump. In polls, however, three out of four Democrats already favor impeaching Trump. In December, fifty-eight House Democrats—nearly a third of their caucus—voted to start debate on impeachment.</w:t>
      </w:r>
    </w:p>
    <w:p w14:paraId="6CED233D" w14:textId="77777777" w:rsidR="00F10AD9" w:rsidRPr="00853906" w:rsidRDefault="00F10AD9" w:rsidP="00F10AD9">
      <w:pPr>
        <w:rPr>
          <w:rStyle w:val="StyleUnderline"/>
          <w:rFonts w:asciiTheme="minorHAnsi" w:hAnsiTheme="minorHAnsi" w:cstheme="minorHAnsi"/>
        </w:rPr>
      </w:pPr>
      <w:r w:rsidRPr="00853906">
        <w:rPr>
          <w:rStyle w:val="StyleUnderline"/>
          <w:rFonts w:asciiTheme="minorHAnsi" w:hAnsiTheme="minorHAnsi" w:cstheme="minorHAnsi"/>
        </w:rPr>
        <w:t>For Democrats to win control of the House, they will need to gain twenty-four seats. Historically, a President’s party loses twenty-five seats in a midterm, which would give the Democrats control by one vote. When I reported</w:t>
      </w:r>
      <w:r w:rsidRPr="00853906">
        <w:rPr>
          <w:rFonts w:asciiTheme="minorHAnsi" w:hAnsiTheme="minorHAnsi" w:cstheme="minorHAnsi"/>
          <w:sz w:val="16"/>
        </w:rPr>
        <w:t xml:space="preserve">, </w:t>
      </w:r>
      <w:r w:rsidRPr="00853906">
        <w:rPr>
          <w:rStyle w:val="StyleUnderline"/>
          <w:rFonts w:asciiTheme="minorHAnsi" w:hAnsiTheme="minorHAnsi" w:cstheme="minorHAnsi"/>
        </w:rPr>
        <w:t>in May</w:t>
      </w:r>
      <w:r w:rsidRPr="00853906">
        <w:rPr>
          <w:rFonts w:asciiTheme="minorHAnsi" w:hAnsiTheme="minorHAnsi" w:cstheme="minorHAnsi"/>
          <w:sz w:val="16"/>
        </w:rPr>
        <w:t xml:space="preserve">, on the outlook for 2018, </w:t>
      </w:r>
      <w:r w:rsidRPr="00853906">
        <w:rPr>
          <w:rStyle w:val="StyleUnderline"/>
          <w:rFonts w:asciiTheme="minorHAnsi" w:hAnsiTheme="minorHAnsi" w:cstheme="minorHAnsi"/>
        </w:rPr>
        <w:t>the chances of a Democratic victory looked small</w:t>
      </w:r>
      <w:r w:rsidRPr="00853906">
        <w:rPr>
          <w:rFonts w:asciiTheme="minorHAnsi" w:hAnsiTheme="minorHAnsi" w:cstheme="minorHAnsi"/>
          <w:sz w:val="16"/>
        </w:rPr>
        <w:t xml:space="preserve">, because gerrymandered districts have reduced the number of competitive elections, and morale among Democrats was low. </w:t>
      </w:r>
      <w:r w:rsidRPr="00853906">
        <w:rPr>
          <w:rStyle w:val="StyleUnderline"/>
          <w:rFonts w:asciiTheme="minorHAnsi" w:hAnsiTheme="minorHAnsi" w:cstheme="minorHAnsi"/>
        </w:rPr>
        <w:t>Seven months later</w:t>
      </w:r>
      <w:r w:rsidRPr="00853906">
        <w:rPr>
          <w:rFonts w:asciiTheme="minorHAnsi" w:hAnsiTheme="minorHAnsi" w:cstheme="minorHAnsi"/>
          <w:sz w:val="16"/>
        </w:rPr>
        <w:t xml:space="preserve">, the chances of Democrats taking the House are still modest, but less so: </w:t>
      </w:r>
      <w:r w:rsidRPr="00853906">
        <w:rPr>
          <w:rStyle w:val="StyleUnderline"/>
          <w:rFonts w:asciiTheme="minorHAnsi" w:hAnsiTheme="minorHAnsi" w:cstheme="minorHAnsi"/>
        </w:rPr>
        <w:t>The President remains uniquely unpopular, and Democratic surges</w:t>
      </w:r>
      <w:r w:rsidRPr="00853906">
        <w:rPr>
          <w:rFonts w:asciiTheme="minorHAnsi" w:hAnsiTheme="minorHAnsi" w:cstheme="minorHAnsi"/>
          <w:sz w:val="16"/>
        </w:rPr>
        <w:t xml:space="preserve">, like those in Virginia and Alabama, </w:t>
      </w:r>
      <w:r w:rsidRPr="00853906">
        <w:rPr>
          <w:rStyle w:val="StyleUnderline"/>
          <w:rFonts w:asciiTheme="minorHAnsi" w:hAnsiTheme="minorHAnsi" w:cstheme="minorHAnsi"/>
        </w:rPr>
        <w:t>have produced results that were once thought impossible.</w:t>
      </w:r>
      <w:r w:rsidRPr="00853906">
        <w:rPr>
          <w:rFonts w:asciiTheme="minorHAnsi" w:hAnsiTheme="minorHAnsi" w:cstheme="minorHAnsi"/>
          <w:sz w:val="16"/>
        </w:rPr>
        <w:t xml:space="preserve"> By the end of the year, </w:t>
      </w:r>
      <w:r w:rsidRPr="00853906">
        <w:rPr>
          <w:rStyle w:val="StyleUnderline"/>
          <w:rFonts w:asciiTheme="minorHAnsi" w:hAnsiTheme="minorHAnsi" w:cstheme="minorHAnsi"/>
        </w:rPr>
        <w:t>political analysts figured that as many as forty races will be competitive in 2018</w:t>
      </w:r>
      <w:r w:rsidRPr="00853906">
        <w:rPr>
          <w:rFonts w:asciiTheme="minorHAnsi" w:hAnsiTheme="minorHAnsi" w:cstheme="minorHAnsi"/>
          <w:sz w:val="16"/>
        </w:rPr>
        <w:t xml:space="preserve">, and Republicans hold thirty-two of the seats in question. </w:t>
      </w:r>
      <w:r w:rsidRPr="00853906">
        <w:rPr>
          <w:rStyle w:val="StyleUnderline"/>
          <w:rFonts w:asciiTheme="minorHAnsi" w:hAnsiTheme="minorHAnsi" w:cstheme="minorHAnsi"/>
        </w:rPr>
        <w:t xml:space="preserve">That is </w:t>
      </w:r>
      <w:r w:rsidRPr="009E29FA">
        <w:rPr>
          <w:rStyle w:val="StyleUnderline"/>
          <w:rFonts w:asciiTheme="minorHAnsi" w:hAnsiTheme="minorHAnsi" w:cstheme="minorHAnsi"/>
          <w:highlight w:val="cyan"/>
        </w:rPr>
        <w:t xml:space="preserve">the makings of a </w:t>
      </w:r>
      <w:r w:rsidRPr="009E29FA">
        <w:rPr>
          <w:rStyle w:val="Emphasis"/>
          <w:rFonts w:asciiTheme="minorHAnsi" w:hAnsiTheme="minorHAnsi" w:cstheme="minorHAnsi"/>
          <w:highlight w:val="cyan"/>
        </w:rPr>
        <w:t>brutally tight year</w:t>
      </w:r>
      <w:r w:rsidRPr="00853906">
        <w:rPr>
          <w:rStyle w:val="StyleUnderline"/>
          <w:rFonts w:asciiTheme="minorHAnsi" w:hAnsiTheme="minorHAnsi" w:cstheme="minorHAnsi"/>
        </w:rPr>
        <w:t xml:space="preserve">—and </w:t>
      </w:r>
      <w:r w:rsidRPr="009E29FA">
        <w:rPr>
          <w:rStyle w:val="StyleUnderline"/>
          <w:rFonts w:asciiTheme="minorHAnsi" w:hAnsiTheme="minorHAnsi" w:cstheme="minorHAnsi"/>
          <w:highlight w:val="cyan"/>
        </w:rPr>
        <w:t xml:space="preserve">a </w:t>
      </w:r>
      <w:r w:rsidRPr="009E29FA">
        <w:rPr>
          <w:rStyle w:val="Emphasis"/>
          <w:rFonts w:asciiTheme="minorHAnsi" w:hAnsiTheme="minorHAnsi" w:cstheme="minorHAnsi"/>
          <w:highlight w:val="cyan"/>
        </w:rPr>
        <w:t>perfect setting</w:t>
      </w:r>
      <w:r w:rsidRPr="009E29FA">
        <w:rPr>
          <w:rStyle w:val="StyleUnderline"/>
          <w:rFonts w:asciiTheme="minorHAnsi" w:hAnsiTheme="minorHAnsi" w:cstheme="minorHAnsi"/>
          <w:highlight w:val="cyan"/>
        </w:rPr>
        <w:t xml:space="preserve"> for hackers to make mischief.</w:t>
      </w:r>
    </w:p>
    <w:p w14:paraId="606DC8EE" w14:textId="77777777" w:rsidR="00F10AD9" w:rsidRPr="00853906" w:rsidRDefault="00F10AD9" w:rsidP="00F10AD9">
      <w:pPr>
        <w:rPr>
          <w:rFonts w:asciiTheme="minorHAnsi" w:hAnsiTheme="minorHAnsi" w:cstheme="minorHAnsi"/>
          <w:sz w:val="16"/>
        </w:rPr>
      </w:pPr>
      <w:r w:rsidRPr="00853906">
        <w:rPr>
          <w:rStyle w:val="StyleUnderline"/>
          <w:rFonts w:asciiTheme="minorHAnsi" w:hAnsiTheme="minorHAnsi" w:cstheme="minorHAnsi"/>
        </w:rPr>
        <w:t>“</w:t>
      </w:r>
      <w:r w:rsidRPr="009E29FA">
        <w:rPr>
          <w:rStyle w:val="StyleUnderline"/>
          <w:rFonts w:asciiTheme="minorHAnsi" w:hAnsiTheme="minorHAnsi" w:cstheme="minorHAnsi"/>
          <w:highlight w:val="cyan"/>
        </w:rPr>
        <w:t>An attacker</w:t>
      </w:r>
      <w:r w:rsidRPr="00853906">
        <w:rPr>
          <w:rStyle w:val="StyleUnderline"/>
          <w:rFonts w:asciiTheme="minorHAnsi" w:hAnsiTheme="minorHAnsi" w:cstheme="minorHAnsi"/>
        </w:rPr>
        <w:t xml:space="preserve"> who wants to affect the national outcome </w:t>
      </w:r>
      <w:r w:rsidRPr="009E29FA">
        <w:rPr>
          <w:rStyle w:val="StyleUnderline"/>
          <w:rFonts w:asciiTheme="minorHAnsi" w:hAnsiTheme="minorHAnsi" w:cstheme="minorHAnsi"/>
          <w:highlight w:val="cyan"/>
        </w:rPr>
        <w:t>could</w:t>
      </w:r>
      <w:r w:rsidRPr="00853906">
        <w:rPr>
          <w:rStyle w:val="StyleUnderline"/>
          <w:rFonts w:asciiTheme="minorHAnsi" w:hAnsiTheme="minorHAnsi" w:cstheme="minorHAnsi"/>
        </w:rPr>
        <w:t xml:space="preserve"> try targeting all of those races, </w:t>
      </w:r>
      <w:r w:rsidRPr="009E29FA">
        <w:rPr>
          <w:rStyle w:val="StyleUnderline"/>
          <w:rFonts w:asciiTheme="minorHAnsi" w:hAnsiTheme="minorHAnsi" w:cstheme="minorHAnsi"/>
          <w:highlight w:val="cyan"/>
        </w:rPr>
        <w:t>find</w:t>
      </w:r>
      <w:r w:rsidRPr="00853906">
        <w:rPr>
          <w:rStyle w:val="StyleUnderline"/>
          <w:rFonts w:asciiTheme="minorHAnsi" w:hAnsiTheme="minorHAnsi" w:cstheme="minorHAnsi"/>
        </w:rPr>
        <w:t xml:space="preserve"> the </w:t>
      </w:r>
      <w:r w:rsidRPr="009E29FA">
        <w:rPr>
          <w:rStyle w:val="StyleUnderline"/>
          <w:rFonts w:asciiTheme="minorHAnsi" w:hAnsiTheme="minorHAnsi" w:cstheme="minorHAnsi"/>
          <w:highlight w:val="cyan"/>
        </w:rPr>
        <w:t>states where</w:t>
      </w:r>
      <w:r w:rsidRPr="00853906">
        <w:rPr>
          <w:rStyle w:val="StyleUnderline"/>
          <w:rFonts w:asciiTheme="minorHAnsi" w:hAnsiTheme="minorHAnsi" w:cstheme="minorHAnsi"/>
        </w:rPr>
        <w:t xml:space="preserve"> the election </w:t>
      </w:r>
      <w:r w:rsidRPr="009E29FA">
        <w:rPr>
          <w:rStyle w:val="StyleUnderline"/>
          <w:rFonts w:asciiTheme="minorHAnsi" w:hAnsiTheme="minorHAnsi" w:cstheme="minorHAnsi"/>
          <w:highlight w:val="cyan"/>
        </w:rPr>
        <w:t xml:space="preserve">systems are </w:t>
      </w:r>
      <w:r w:rsidRPr="00853906">
        <w:rPr>
          <w:rStyle w:val="StyleUnderline"/>
          <w:rFonts w:asciiTheme="minorHAnsi" w:hAnsiTheme="minorHAnsi" w:cstheme="minorHAnsi"/>
        </w:rPr>
        <w:t xml:space="preserve">most </w:t>
      </w:r>
      <w:r w:rsidRPr="009E29FA">
        <w:rPr>
          <w:rStyle w:val="StyleUnderline"/>
          <w:rFonts w:asciiTheme="minorHAnsi" w:hAnsiTheme="minorHAnsi" w:cstheme="minorHAnsi"/>
          <w:highlight w:val="cyan"/>
        </w:rPr>
        <w:t>weakly protected, and strike there</w:t>
      </w:r>
      <w:r w:rsidRPr="00853906">
        <w:rPr>
          <w:rStyle w:val="StyleUnderline"/>
          <w:rFonts w:asciiTheme="minorHAnsi" w:hAnsiTheme="minorHAnsi" w:cstheme="minorHAnsi"/>
        </w:rPr>
        <w:t>,”</w:t>
      </w:r>
      <w:r w:rsidRPr="00853906">
        <w:rPr>
          <w:rFonts w:asciiTheme="minorHAnsi" w:hAnsiTheme="minorHAnsi" w:cstheme="minorHAnsi"/>
          <w:sz w:val="16"/>
        </w:rPr>
        <w:t xml:space="preserve"> J. Alex </w:t>
      </w:r>
      <w:proofErr w:type="spellStart"/>
      <w:r w:rsidRPr="00853906">
        <w:rPr>
          <w:rStyle w:val="StyleUnderline"/>
          <w:rFonts w:asciiTheme="minorHAnsi" w:hAnsiTheme="minorHAnsi" w:cstheme="minorHAnsi"/>
        </w:rPr>
        <w:t>Halderman</w:t>
      </w:r>
      <w:proofErr w:type="spellEnd"/>
      <w:r w:rsidRPr="00853906">
        <w:rPr>
          <w:rStyle w:val="StyleUnderline"/>
          <w:rFonts w:asciiTheme="minorHAnsi" w:hAnsiTheme="minorHAnsi" w:cstheme="minorHAnsi"/>
        </w:rPr>
        <w:t>, the director of the Center for Computer Security and Society at the University of Michigan, told me.</w:t>
      </w:r>
      <w:r w:rsidRPr="00853906">
        <w:rPr>
          <w:rFonts w:asciiTheme="minorHAnsi" w:hAnsiTheme="minorHAnsi" w:cstheme="minorHAnsi"/>
          <w:sz w:val="16"/>
        </w:rPr>
        <w:t xml:space="preserve"> In the language of hacking and cyber-defense, </w:t>
      </w:r>
      <w:r w:rsidRPr="00853906">
        <w:rPr>
          <w:rStyle w:val="StyleUnderline"/>
          <w:rFonts w:asciiTheme="minorHAnsi" w:hAnsiTheme="minorHAnsi" w:cstheme="minorHAnsi"/>
        </w:rPr>
        <w:t xml:space="preserve">the 2018 </w:t>
      </w:r>
      <w:r w:rsidRPr="009E29FA">
        <w:rPr>
          <w:rStyle w:val="StyleUnderline"/>
          <w:rFonts w:asciiTheme="minorHAnsi" w:hAnsiTheme="minorHAnsi" w:cstheme="minorHAnsi"/>
          <w:highlight w:val="cyan"/>
        </w:rPr>
        <w:t>midterms present a</w:t>
      </w:r>
      <w:r w:rsidRPr="00853906">
        <w:rPr>
          <w:rStyle w:val="StyleUnderline"/>
          <w:rFonts w:asciiTheme="minorHAnsi" w:hAnsiTheme="minorHAnsi" w:cstheme="minorHAnsi"/>
        </w:rPr>
        <w:t xml:space="preserve">n unusually </w:t>
      </w:r>
      <w:r w:rsidRPr="009E29FA">
        <w:rPr>
          <w:rStyle w:val="Emphasis"/>
          <w:rFonts w:asciiTheme="minorHAnsi" w:hAnsiTheme="minorHAnsi" w:cstheme="minorHAnsi"/>
          <w:highlight w:val="cyan"/>
        </w:rPr>
        <w:t>large</w:t>
      </w:r>
      <w:r w:rsidRPr="009E29FA">
        <w:rPr>
          <w:rStyle w:val="StyleUnderline"/>
          <w:rFonts w:asciiTheme="minorHAnsi" w:hAnsiTheme="minorHAnsi" w:cstheme="minorHAnsi"/>
          <w:highlight w:val="cyan"/>
        </w:rPr>
        <w:t xml:space="preserve"> “</w:t>
      </w:r>
      <w:r w:rsidRPr="009E29FA">
        <w:rPr>
          <w:rStyle w:val="Emphasis"/>
          <w:rFonts w:asciiTheme="minorHAnsi" w:hAnsiTheme="minorHAnsi" w:cstheme="minorHAnsi"/>
          <w:highlight w:val="cyan"/>
        </w:rPr>
        <w:t>attack surface</w:t>
      </w:r>
      <w:r w:rsidRPr="009E29FA">
        <w:rPr>
          <w:rStyle w:val="StyleUnderline"/>
          <w:rFonts w:asciiTheme="minorHAnsi" w:hAnsiTheme="minorHAnsi" w:cstheme="minorHAnsi"/>
          <w:highlight w:val="cyan"/>
        </w:rPr>
        <w:t>,”</w:t>
      </w:r>
      <w:r w:rsidRPr="00853906">
        <w:rPr>
          <w:rStyle w:val="StyleUnderline"/>
          <w:rFonts w:asciiTheme="minorHAnsi" w:hAnsiTheme="minorHAnsi" w:cstheme="minorHAnsi"/>
        </w:rPr>
        <w:t xml:space="preserve"> because of the sheer number of competitive races.</w:t>
      </w:r>
      <w:r w:rsidRPr="00853906">
        <w:rPr>
          <w:rFonts w:asciiTheme="minorHAnsi" w:hAnsiTheme="minorHAnsi" w:cstheme="minorHAnsi"/>
          <w:sz w:val="16"/>
        </w:rPr>
        <w:t xml:space="preserve"> “About </w:t>
      </w:r>
      <w:r w:rsidRPr="009E29FA">
        <w:rPr>
          <w:rStyle w:val="StyleUnderline"/>
          <w:rFonts w:asciiTheme="minorHAnsi" w:hAnsiTheme="minorHAnsi" w:cstheme="minorHAnsi"/>
          <w:highlight w:val="cyan"/>
        </w:rPr>
        <w:t>a dozen states still rely on obsolete paperless voting machines</w:t>
      </w:r>
      <w:r w:rsidRPr="00853906">
        <w:rPr>
          <w:rStyle w:val="StyleUnderline"/>
          <w:rFonts w:asciiTheme="minorHAnsi" w:hAnsiTheme="minorHAnsi" w:cstheme="minorHAnsi"/>
        </w:rPr>
        <w:t>, and most states fail to routinely conduct rigorous post-election audits</w:t>
      </w:r>
      <w:r w:rsidRPr="00853906">
        <w:rPr>
          <w:rFonts w:asciiTheme="minorHAnsi" w:hAnsiTheme="minorHAnsi" w:cstheme="minorHAnsi"/>
          <w:sz w:val="16"/>
        </w:rPr>
        <w:t>,” he said.</w:t>
      </w:r>
    </w:p>
    <w:p w14:paraId="6EC23058" w14:textId="77777777" w:rsidR="00F10AD9" w:rsidRPr="00853906" w:rsidRDefault="00F10AD9" w:rsidP="00F10AD9">
      <w:pPr>
        <w:rPr>
          <w:rFonts w:asciiTheme="minorHAnsi" w:hAnsiTheme="minorHAnsi" w:cstheme="minorHAnsi"/>
          <w:sz w:val="16"/>
        </w:rPr>
      </w:pPr>
      <w:r w:rsidRPr="00853906">
        <w:rPr>
          <w:rFonts w:asciiTheme="minorHAnsi" w:hAnsiTheme="minorHAnsi" w:cstheme="minorHAnsi"/>
          <w:sz w:val="16"/>
        </w:rPr>
        <w:t xml:space="preserve">On a technical level, </w:t>
      </w:r>
      <w:r w:rsidRPr="00853906">
        <w:rPr>
          <w:rStyle w:val="StyleUnderline"/>
          <w:rFonts w:asciiTheme="minorHAnsi" w:hAnsiTheme="minorHAnsi" w:cstheme="minorHAnsi"/>
        </w:rPr>
        <w:t>the American election system is almost as vulnerable as it was in 2016. According to U.S. intelligence, Russian hackers tested the vulnerabilities of registration rolls in twenty-one states</w:t>
      </w:r>
      <w:r w:rsidRPr="00853906">
        <w:rPr>
          <w:rFonts w:asciiTheme="minorHAnsi" w:hAnsiTheme="minorHAnsi" w:cstheme="minorHAnsi"/>
          <w:sz w:val="16"/>
        </w:rPr>
        <w:t xml:space="preserve">, but did not alter the vote tallies. </w:t>
      </w:r>
      <w:proofErr w:type="spellStart"/>
      <w:r w:rsidRPr="00853906">
        <w:rPr>
          <w:rFonts w:asciiTheme="minorHAnsi" w:hAnsiTheme="minorHAnsi" w:cstheme="minorHAnsi"/>
          <w:sz w:val="16"/>
        </w:rPr>
        <w:t>Halderman</w:t>
      </w:r>
      <w:proofErr w:type="spellEnd"/>
      <w:r w:rsidRPr="00853906">
        <w:rPr>
          <w:rFonts w:asciiTheme="minorHAnsi" w:hAnsiTheme="minorHAnsi" w:cstheme="minorHAnsi"/>
          <w:sz w:val="16"/>
        </w:rPr>
        <w:t>, who testified recently in Congress about gaps in election defenses, told me, “</w:t>
      </w:r>
      <w:r w:rsidRPr="00853906">
        <w:rPr>
          <w:rStyle w:val="StyleUnderline"/>
          <w:rFonts w:asciiTheme="minorHAnsi" w:hAnsiTheme="minorHAnsi" w:cstheme="minorHAnsi"/>
        </w:rPr>
        <w:t xml:space="preserve">Unfortunately, </w:t>
      </w:r>
      <w:r w:rsidRPr="009E29FA">
        <w:rPr>
          <w:rStyle w:val="StyleUnderline"/>
          <w:rFonts w:asciiTheme="minorHAnsi" w:hAnsiTheme="minorHAnsi" w:cstheme="minorHAnsi"/>
          <w:highlight w:val="cyan"/>
        </w:rPr>
        <w:t>there haven’t been</w:t>
      </w:r>
      <w:r w:rsidRPr="00853906">
        <w:rPr>
          <w:rStyle w:val="StyleUnderline"/>
          <w:rFonts w:asciiTheme="minorHAnsi" w:hAnsiTheme="minorHAnsi" w:cstheme="minorHAnsi"/>
        </w:rPr>
        <w:t xml:space="preserve"> widespread </w:t>
      </w:r>
      <w:r w:rsidRPr="009E29FA">
        <w:rPr>
          <w:rStyle w:val="StyleUnderline"/>
          <w:rFonts w:asciiTheme="minorHAnsi" w:hAnsiTheme="minorHAnsi" w:cstheme="minorHAnsi"/>
          <w:highlight w:val="cyan"/>
        </w:rPr>
        <w:t>security improvements</w:t>
      </w:r>
      <w:r w:rsidRPr="00853906">
        <w:rPr>
          <w:rStyle w:val="StyleUnderline"/>
          <w:rFonts w:asciiTheme="minorHAnsi" w:hAnsiTheme="minorHAnsi" w:cstheme="minorHAnsi"/>
        </w:rPr>
        <w:t xml:space="preserve"> so far.</w:t>
      </w:r>
      <w:r w:rsidRPr="00853906">
        <w:rPr>
          <w:rFonts w:asciiTheme="minorHAnsi" w:hAnsiTheme="minorHAnsi" w:cstheme="minorHAnsi"/>
          <w:sz w:val="16"/>
        </w:rPr>
        <w:t xml:space="preserve"> We can be sure that </w:t>
      </w:r>
      <w:r w:rsidRPr="00853906">
        <w:rPr>
          <w:rStyle w:val="StyleUnderline"/>
          <w:rFonts w:asciiTheme="minorHAnsi" w:hAnsiTheme="minorHAnsi" w:cstheme="minorHAnsi"/>
        </w:rPr>
        <w:t xml:space="preserve">our </w:t>
      </w:r>
      <w:r w:rsidRPr="009E29FA">
        <w:rPr>
          <w:rStyle w:val="StyleUnderline"/>
          <w:rFonts w:asciiTheme="minorHAnsi" w:hAnsiTheme="minorHAnsi" w:cstheme="minorHAnsi"/>
          <w:highlight w:val="cyan"/>
        </w:rPr>
        <w:t>adversaries</w:t>
      </w:r>
      <w:r w:rsidRPr="00853906">
        <w:rPr>
          <w:rStyle w:val="StyleUnderline"/>
          <w:rFonts w:asciiTheme="minorHAnsi" w:hAnsiTheme="minorHAnsi" w:cstheme="minorHAnsi"/>
        </w:rPr>
        <w:t xml:space="preserve"> have been paying attention, and so they </w:t>
      </w:r>
      <w:r w:rsidRPr="009E29FA">
        <w:rPr>
          <w:rStyle w:val="StyleUnderline"/>
          <w:rFonts w:asciiTheme="minorHAnsi" w:hAnsiTheme="minorHAnsi" w:cstheme="minorHAnsi"/>
          <w:highlight w:val="cyan"/>
        </w:rPr>
        <w:t>may be more likely to try attacking</w:t>
      </w:r>
      <w:r w:rsidRPr="00853906">
        <w:rPr>
          <w:rStyle w:val="StyleUnderline"/>
          <w:rFonts w:asciiTheme="minorHAnsi" w:hAnsiTheme="minorHAnsi" w:cstheme="minorHAnsi"/>
        </w:rPr>
        <w:t xml:space="preserve"> election systems </w:t>
      </w:r>
      <w:r w:rsidRPr="009E29FA">
        <w:rPr>
          <w:rStyle w:val="StyleUnderline"/>
          <w:rFonts w:asciiTheme="minorHAnsi" w:hAnsiTheme="minorHAnsi" w:cstheme="minorHAnsi"/>
          <w:highlight w:val="cyan"/>
        </w:rPr>
        <w:t>in November</w:t>
      </w:r>
      <w:r w:rsidRPr="00853906">
        <w:rPr>
          <w:rFonts w:asciiTheme="minorHAnsi" w:hAnsiTheme="minorHAnsi" w:cstheme="minorHAnsi"/>
          <w:sz w:val="16"/>
        </w:rPr>
        <w:t xml:space="preserve">.” </w:t>
      </w:r>
      <w:r w:rsidRPr="00853906">
        <w:rPr>
          <w:rStyle w:val="StyleUnderline"/>
          <w:rFonts w:asciiTheme="minorHAnsi" w:hAnsiTheme="minorHAnsi" w:cstheme="minorHAnsi"/>
        </w:rPr>
        <w:t>At the Def Con hackers’ conference</w:t>
      </w:r>
      <w:r w:rsidRPr="00853906">
        <w:rPr>
          <w:rFonts w:asciiTheme="minorHAnsi" w:hAnsiTheme="minorHAnsi" w:cstheme="minorHAnsi"/>
          <w:sz w:val="16"/>
        </w:rPr>
        <w:t xml:space="preserve"> in July, </w:t>
      </w:r>
      <w:r w:rsidRPr="009E29FA">
        <w:rPr>
          <w:rStyle w:val="StyleUnderline"/>
          <w:rFonts w:asciiTheme="minorHAnsi" w:hAnsiTheme="minorHAnsi" w:cstheme="minorHAnsi"/>
          <w:highlight w:val="cyan"/>
        </w:rPr>
        <w:t>attendees</w:t>
      </w:r>
      <w:r w:rsidRPr="00853906">
        <w:rPr>
          <w:rFonts w:asciiTheme="minorHAnsi" w:hAnsiTheme="minorHAnsi" w:cstheme="minorHAnsi"/>
          <w:sz w:val="16"/>
        </w:rPr>
        <w:t xml:space="preserve"> demonstrated that they </w:t>
      </w:r>
      <w:r w:rsidRPr="009E29FA">
        <w:rPr>
          <w:rStyle w:val="StyleUnderline"/>
          <w:rFonts w:asciiTheme="minorHAnsi" w:hAnsiTheme="minorHAnsi" w:cstheme="minorHAnsi"/>
          <w:highlight w:val="cyan"/>
        </w:rPr>
        <w:t>could break into thirty voting machines</w:t>
      </w:r>
      <w:r w:rsidRPr="00853906">
        <w:rPr>
          <w:rStyle w:val="StyleUnderline"/>
          <w:rFonts w:asciiTheme="minorHAnsi" w:hAnsiTheme="minorHAnsi" w:cstheme="minorHAnsi"/>
        </w:rPr>
        <w:t xml:space="preserve"> of multiple types</w:t>
      </w:r>
      <w:r w:rsidRPr="00853906">
        <w:rPr>
          <w:rFonts w:asciiTheme="minorHAnsi" w:hAnsiTheme="minorHAnsi" w:cstheme="minorHAnsi"/>
          <w:sz w:val="16"/>
        </w:rPr>
        <w:t xml:space="preserve">, some in as little as ninety minutes. </w:t>
      </w:r>
      <w:r w:rsidRPr="00853906">
        <w:rPr>
          <w:rStyle w:val="StyleUnderline"/>
          <w:rFonts w:asciiTheme="minorHAnsi" w:hAnsiTheme="minorHAnsi" w:cstheme="minorHAnsi"/>
        </w:rPr>
        <w:t>Without altering the results, hackers could sow doubt</w:t>
      </w:r>
      <w:r w:rsidRPr="00853906">
        <w:rPr>
          <w:rFonts w:asciiTheme="minorHAnsi" w:hAnsiTheme="minorHAnsi" w:cstheme="minorHAnsi"/>
          <w:sz w:val="16"/>
        </w:rPr>
        <w:t xml:space="preserve"> about the outcome </w:t>
      </w:r>
      <w:r w:rsidRPr="00853906">
        <w:rPr>
          <w:rStyle w:val="StyleUnderline"/>
          <w:rFonts w:asciiTheme="minorHAnsi" w:hAnsiTheme="minorHAnsi" w:cstheme="minorHAnsi"/>
        </w:rPr>
        <w:t>by shutting down or disrupting voting machines</w:t>
      </w:r>
      <w:r w:rsidRPr="00853906">
        <w:rPr>
          <w:rFonts w:asciiTheme="minorHAnsi" w:hAnsiTheme="minorHAnsi" w:cstheme="minorHAnsi"/>
          <w:sz w:val="16"/>
        </w:rPr>
        <w:t xml:space="preserve"> on Election Day.</w:t>
      </w:r>
    </w:p>
    <w:p w14:paraId="2AC590AA" w14:textId="77777777" w:rsidR="00F10AD9" w:rsidRPr="00853906" w:rsidRDefault="00F10AD9" w:rsidP="00F10AD9">
      <w:pPr>
        <w:rPr>
          <w:rFonts w:asciiTheme="minorHAnsi" w:hAnsiTheme="minorHAnsi" w:cstheme="minorHAnsi"/>
          <w:sz w:val="16"/>
        </w:rPr>
      </w:pPr>
      <w:r w:rsidRPr="00853906">
        <w:rPr>
          <w:rFonts w:asciiTheme="minorHAnsi" w:hAnsiTheme="minorHAnsi" w:cstheme="minorHAnsi"/>
          <w:sz w:val="16"/>
        </w:rPr>
        <w:t xml:space="preserve">In October, Senator Richard M. Burr, a Republican of North Carolina, who is </w:t>
      </w:r>
      <w:r w:rsidRPr="00853906">
        <w:rPr>
          <w:rStyle w:val="StyleUnderline"/>
          <w:rFonts w:asciiTheme="minorHAnsi" w:hAnsiTheme="minorHAnsi" w:cstheme="minorHAnsi"/>
        </w:rPr>
        <w:t>chair</w:t>
      </w:r>
      <w:r w:rsidRPr="00853906">
        <w:rPr>
          <w:rFonts w:asciiTheme="minorHAnsi" w:hAnsiTheme="minorHAnsi" w:cstheme="minorHAnsi"/>
          <w:sz w:val="16"/>
        </w:rPr>
        <w:t xml:space="preserve">man </w:t>
      </w:r>
      <w:r w:rsidRPr="00853906">
        <w:rPr>
          <w:rStyle w:val="StyleUnderline"/>
          <w:rFonts w:asciiTheme="minorHAnsi" w:hAnsiTheme="minorHAnsi" w:cstheme="minorHAnsi"/>
        </w:rPr>
        <w:t xml:space="preserve">of the Senate Intelligence Committee, warned </w:t>
      </w:r>
      <w:r w:rsidRPr="009E29FA">
        <w:rPr>
          <w:rStyle w:val="StyleUnderline"/>
          <w:rFonts w:asciiTheme="minorHAnsi" w:hAnsiTheme="minorHAnsi" w:cstheme="minorHAnsi"/>
          <w:highlight w:val="cyan"/>
        </w:rPr>
        <w:t>political candidates</w:t>
      </w:r>
      <w:r w:rsidRPr="00853906">
        <w:rPr>
          <w:rFonts w:asciiTheme="minorHAnsi" w:hAnsiTheme="minorHAnsi" w:cstheme="minorHAnsi"/>
          <w:sz w:val="16"/>
        </w:rPr>
        <w:t xml:space="preserve"> that </w:t>
      </w:r>
      <w:r w:rsidRPr="00853906">
        <w:rPr>
          <w:rStyle w:val="StyleUnderline"/>
          <w:rFonts w:asciiTheme="minorHAnsi" w:hAnsiTheme="minorHAnsi" w:cstheme="minorHAnsi"/>
        </w:rPr>
        <w:t xml:space="preserve">they </w:t>
      </w:r>
      <w:r w:rsidRPr="009E29FA">
        <w:rPr>
          <w:rStyle w:val="StyleUnderline"/>
          <w:rFonts w:asciiTheme="minorHAnsi" w:hAnsiTheme="minorHAnsi" w:cstheme="minorHAnsi"/>
          <w:highlight w:val="cyan"/>
        </w:rPr>
        <w:t xml:space="preserve">should </w:t>
      </w:r>
      <w:r w:rsidRPr="009E29FA">
        <w:rPr>
          <w:rStyle w:val="Emphasis"/>
          <w:rFonts w:asciiTheme="minorHAnsi" w:hAnsiTheme="minorHAnsi" w:cstheme="minorHAnsi"/>
          <w:highlight w:val="cyan"/>
        </w:rPr>
        <w:t>expect Russian interference</w:t>
      </w:r>
      <w:r w:rsidRPr="00853906">
        <w:rPr>
          <w:rFonts w:asciiTheme="minorHAnsi" w:hAnsiTheme="minorHAnsi" w:cstheme="minorHAnsi"/>
          <w:sz w:val="16"/>
        </w:rPr>
        <w:t xml:space="preserve"> in 2017 and 2018. “The Russian intelligence service is determined—clever—and I recommend that every campaign and every election official take this very seriously.” The committee’s ranking Democrat, Mark Warner, of Virginia, added a specific warning about the vulnerabilities across multiple states. </w:t>
      </w:r>
      <w:r w:rsidRPr="00853906">
        <w:rPr>
          <w:rStyle w:val="StyleUnderline"/>
          <w:rFonts w:asciiTheme="minorHAnsi" w:hAnsiTheme="minorHAnsi" w:cstheme="minorHAnsi"/>
        </w:rPr>
        <w:t>“You could pick two or three states in two or three jurisdictions and alter an election,”</w:t>
      </w:r>
      <w:r w:rsidRPr="00853906">
        <w:rPr>
          <w:rFonts w:asciiTheme="minorHAnsi" w:hAnsiTheme="minorHAnsi" w:cstheme="minorHAnsi"/>
          <w:sz w:val="16"/>
        </w:rPr>
        <w:t xml:space="preserve"> he said.</w:t>
      </w:r>
    </w:p>
    <w:p w14:paraId="784B846C" w14:textId="77777777" w:rsidR="00F10AD9" w:rsidRPr="00853906" w:rsidRDefault="00F10AD9" w:rsidP="00F10AD9">
      <w:pPr>
        <w:rPr>
          <w:rFonts w:asciiTheme="minorHAnsi" w:hAnsiTheme="minorHAnsi" w:cstheme="minorHAnsi"/>
          <w:sz w:val="16"/>
        </w:rPr>
      </w:pPr>
      <w:r w:rsidRPr="00853906">
        <w:rPr>
          <w:rFonts w:asciiTheme="minorHAnsi" w:hAnsiTheme="minorHAnsi" w:cstheme="minorHAnsi"/>
          <w:sz w:val="16"/>
        </w:rPr>
        <w:t xml:space="preserve">Two weeks later, Attorney General Jeff Sessions testified before Burr’s committee, and Ben </w:t>
      </w:r>
      <w:proofErr w:type="spellStart"/>
      <w:r w:rsidRPr="00853906">
        <w:rPr>
          <w:rStyle w:val="StyleUnderline"/>
          <w:rFonts w:asciiTheme="minorHAnsi" w:hAnsiTheme="minorHAnsi" w:cstheme="minorHAnsi"/>
        </w:rPr>
        <w:t>Sasse</w:t>
      </w:r>
      <w:proofErr w:type="spellEnd"/>
      <w:r w:rsidRPr="00853906">
        <w:rPr>
          <w:rFonts w:asciiTheme="minorHAnsi" w:hAnsiTheme="minorHAnsi" w:cstheme="minorHAnsi"/>
          <w:sz w:val="16"/>
        </w:rPr>
        <w:t xml:space="preserve">, a Republican of Nebraska, </w:t>
      </w:r>
      <w:r w:rsidRPr="00853906">
        <w:rPr>
          <w:rStyle w:val="StyleUnderline"/>
          <w:rFonts w:asciiTheme="minorHAnsi" w:hAnsiTheme="minorHAnsi" w:cstheme="minorHAnsi"/>
        </w:rPr>
        <w:t>asked if the U.S. is ready to fend off further Russian interference. Sessions replied, “Probably not, we’re not.”</w:t>
      </w:r>
      <w:r w:rsidRPr="00853906">
        <w:rPr>
          <w:rFonts w:asciiTheme="minorHAnsi" w:hAnsiTheme="minorHAnsi" w:cstheme="minorHAnsi"/>
          <w:sz w:val="16"/>
        </w:rPr>
        <w:t xml:space="preserve"> Despite voluminous reports by U.S. intelligence and law enforcement agencies, </w:t>
      </w:r>
      <w:r w:rsidRPr="00853906">
        <w:rPr>
          <w:rStyle w:val="StyleUnderline"/>
          <w:rFonts w:asciiTheme="minorHAnsi" w:hAnsiTheme="minorHAnsi" w:cstheme="minorHAnsi"/>
        </w:rPr>
        <w:t xml:space="preserve">Sessions asserted that </w:t>
      </w:r>
      <w:r w:rsidRPr="009E29FA">
        <w:rPr>
          <w:rStyle w:val="StyleUnderline"/>
          <w:rFonts w:asciiTheme="minorHAnsi" w:hAnsiTheme="minorHAnsi" w:cstheme="minorHAnsi"/>
          <w:highlight w:val="cyan"/>
        </w:rPr>
        <w:t>the Justice Department remains incapable of addressing the challenge</w:t>
      </w:r>
      <w:r w:rsidRPr="00853906">
        <w:rPr>
          <w:rStyle w:val="StyleUnderline"/>
          <w:rFonts w:asciiTheme="minorHAnsi" w:hAnsiTheme="minorHAnsi" w:cstheme="minorHAnsi"/>
        </w:rPr>
        <w:t>.</w:t>
      </w:r>
      <w:r w:rsidRPr="00853906">
        <w:rPr>
          <w:rFonts w:asciiTheme="minorHAnsi" w:hAnsiTheme="minorHAnsi" w:cstheme="minorHAnsi"/>
          <w:sz w:val="16"/>
        </w:rPr>
        <w:t xml:space="preserve"> He said, “The matter is so complex that for most of us we’re not able to fully grasp the technical dangers that are out there.”</w:t>
      </w:r>
    </w:p>
    <w:p w14:paraId="04242C0F" w14:textId="77777777" w:rsidR="00F10AD9" w:rsidRPr="00853906" w:rsidRDefault="00F10AD9" w:rsidP="00F10AD9">
      <w:pPr>
        <w:rPr>
          <w:rFonts w:asciiTheme="minorHAnsi" w:hAnsiTheme="minorHAnsi" w:cstheme="minorHAnsi"/>
          <w:sz w:val="16"/>
        </w:rPr>
      </w:pPr>
      <w:r w:rsidRPr="009E29FA">
        <w:rPr>
          <w:rStyle w:val="StyleUnderline"/>
          <w:rFonts w:asciiTheme="minorHAnsi" w:hAnsiTheme="minorHAnsi" w:cstheme="minorHAnsi"/>
          <w:highlight w:val="cyan"/>
        </w:rPr>
        <w:t>Since 2016, Russia has</w:t>
      </w:r>
      <w:r w:rsidRPr="00853906">
        <w:rPr>
          <w:rStyle w:val="StyleUnderline"/>
          <w:rFonts w:asciiTheme="minorHAnsi" w:hAnsiTheme="minorHAnsi" w:cstheme="minorHAnsi"/>
        </w:rPr>
        <w:t xml:space="preserve"> not withdrawn its interference in American politics; it has </w:t>
      </w:r>
      <w:r w:rsidRPr="009E29FA">
        <w:rPr>
          <w:rStyle w:val="StyleUnderline"/>
          <w:rFonts w:asciiTheme="minorHAnsi" w:hAnsiTheme="minorHAnsi" w:cstheme="minorHAnsi"/>
          <w:highlight w:val="cyan"/>
        </w:rPr>
        <w:t>expanded</w:t>
      </w:r>
      <w:r w:rsidRPr="00853906">
        <w:rPr>
          <w:rStyle w:val="StyleUnderline"/>
          <w:rFonts w:asciiTheme="minorHAnsi" w:hAnsiTheme="minorHAnsi" w:cstheme="minorHAnsi"/>
        </w:rPr>
        <w:t xml:space="preserve"> it.</w:t>
      </w:r>
      <w:r w:rsidRPr="00853906">
        <w:rPr>
          <w:rFonts w:asciiTheme="minorHAnsi" w:hAnsiTheme="minorHAnsi" w:cstheme="minorHAnsi"/>
          <w:sz w:val="16"/>
        </w:rPr>
        <w:t xml:space="preserve"> In the Washington Post this week, Adam </w:t>
      </w:r>
      <w:proofErr w:type="spellStart"/>
      <w:r w:rsidRPr="00853906">
        <w:rPr>
          <w:rFonts w:asciiTheme="minorHAnsi" w:hAnsiTheme="minorHAnsi" w:cstheme="minorHAnsi"/>
          <w:sz w:val="16"/>
        </w:rPr>
        <w:t>Entous</w:t>
      </w:r>
      <w:proofErr w:type="spellEnd"/>
      <w:r w:rsidRPr="00853906">
        <w:rPr>
          <w:rFonts w:asciiTheme="minorHAnsi" w:hAnsiTheme="minorHAnsi" w:cstheme="minorHAnsi"/>
          <w:sz w:val="16"/>
        </w:rPr>
        <w:t xml:space="preserve">, Ellen Nakashima, and Greg Jaffe described the ways in which </w:t>
      </w:r>
      <w:r w:rsidRPr="009E29FA">
        <w:rPr>
          <w:rStyle w:val="StyleUnderline"/>
          <w:rFonts w:asciiTheme="minorHAnsi" w:hAnsiTheme="minorHAnsi" w:cstheme="minorHAnsi"/>
          <w:highlight w:val="cyan"/>
        </w:rPr>
        <w:t>Russian trolls have ventured</w:t>
      </w:r>
      <w:r w:rsidRPr="00853906">
        <w:rPr>
          <w:rStyle w:val="StyleUnderline"/>
          <w:rFonts w:asciiTheme="minorHAnsi" w:hAnsiTheme="minorHAnsi" w:cstheme="minorHAnsi"/>
        </w:rPr>
        <w:t xml:space="preserve"> beyond Twitter bots and Facebook posts </w:t>
      </w:r>
      <w:r w:rsidRPr="009E29FA">
        <w:rPr>
          <w:rStyle w:val="StyleUnderline"/>
          <w:rFonts w:asciiTheme="minorHAnsi" w:hAnsiTheme="minorHAnsi" w:cstheme="minorHAnsi"/>
          <w:highlight w:val="cyan"/>
        </w:rPr>
        <w:t>to write full-fledged articles</w:t>
      </w:r>
      <w:r w:rsidRPr="00853906">
        <w:rPr>
          <w:rStyle w:val="StyleUnderline"/>
          <w:rFonts w:asciiTheme="minorHAnsi" w:hAnsiTheme="minorHAnsi" w:cstheme="minorHAnsi"/>
        </w:rPr>
        <w:t xml:space="preserve"> for opinion sites</w:t>
      </w:r>
      <w:r w:rsidRPr="00853906">
        <w:rPr>
          <w:rFonts w:asciiTheme="minorHAnsi" w:hAnsiTheme="minorHAnsi" w:cstheme="minorHAnsi"/>
          <w:sz w:val="16"/>
        </w:rPr>
        <w:t xml:space="preserve">, such as </w:t>
      </w:r>
      <w:proofErr w:type="spellStart"/>
      <w:r w:rsidRPr="00853906">
        <w:rPr>
          <w:rFonts w:asciiTheme="minorHAnsi" w:hAnsiTheme="minorHAnsi" w:cstheme="minorHAnsi"/>
          <w:sz w:val="16"/>
        </w:rPr>
        <w:t>CounterPunch</w:t>
      </w:r>
      <w:proofErr w:type="spellEnd"/>
      <w:r w:rsidRPr="00853906">
        <w:rPr>
          <w:rFonts w:asciiTheme="minorHAnsi" w:hAnsiTheme="minorHAnsi" w:cstheme="minorHAnsi"/>
          <w:sz w:val="16"/>
        </w:rPr>
        <w:t>, which don’t have the resources or structure to vet whether “Alice Donovan,” a self-described freelancer with a distinctly pro-Russian angle, is a real person.</w:t>
      </w:r>
    </w:p>
    <w:p w14:paraId="7ABAE2A2" w14:textId="77777777" w:rsidR="00F10AD9" w:rsidRPr="00853906" w:rsidRDefault="00F10AD9" w:rsidP="00F10AD9">
      <w:pPr>
        <w:rPr>
          <w:rFonts w:asciiTheme="minorHAnsi" w:hAnsiTheme="minorHAnsi" w:cstheme="minorHAnsi"/>
          <w:sz w:val="16"/>
        </w:rPr>
      </w:pPr>
      <w:r w:rsidRPr="00853906">
        <w:rPr>
          <w:rFonts w:asciiTheme="minorHAnsi" w:hAnsiTheme="minorHAnsi" w:cstheme="minorHAnsi"/>
          <w:sz w:val="16"/>
        </w:rPr>
        <w:t xml:space="preserve">Nearly four years after U.S. officials intercepted </w:t>
      </w:r>
      <w:r w:rsidRPr="00853906">
        <w:rPr>
          <w:rStyle w:val="StyleUnderline"/>
          <w:rFonts w:asciiTheme="minorHAnsi" w:hAnsiTheme="minorHAnsi" w:cstheme="minorHAnsi"/>
        </w:rPr>
        <w:t>a classified cable from Russia’s military intelligence unit</w:t>
      </w:r>
      <w:r w:rsidRPr="00853906">
        <w:rPr>
          <w:rFonts w:asciiTheme="minorHAnsi" w:hAnsiTheme="minorHAnsi" w:cstheme="minorHAnsi"/>
          <w:sz w:val="16"/>
        </w:rPr>
        <w:t xml:space="preserve">, </w:t>
      </w:r>
      <w:r w:rsidRPr="00853906">
        <w:rPr>
          <w:rStyle w:val="StyleUnderline"/>
          <w:rFonts w:asciiTheme="minorHAnsi" w:hAnsiTheme="minorHAnsi" w:cstheme="minorHAnsi"/>
        </w:rPr>
        <w:t>lay</w:t>
      </w:r>
      <w:r w:rsidRPr="00853906">
        <w:rPr>
          <w:rFonts w:asciiTheme="minorHAnsi" w:hAnsiTheme="minorHAnsi" w:cstheme="minorHAnsi"/>
          <w:sz w:val="16"/>
        </w:rPr>
        <w:t xml:space="preserve">ing </w:t>
      </w:r>
      <w:r w:rsidRPr="00853906">
        <w:rPr>
          <w:rStyle w:val="StyleUnderline"/>
          <w:rFonts w:asciiTheme="minorHAnsi" w:hAnsiTheme="minorHAnsi" w:cstheme="minorHAnsi"/>
        </w:rPr>
        <w:t>out a playbook for the use of fake online personas to spread disinformation abroad</w:t>
      </w:r>
      <w:r w:rsidRPr="00853906">
        <w:rPr>
          <w:rFonts w:asciiTheme="minorHAnsi" w:hAnsiTheme="minorHAnsi" w:cstheme="minorHAnsi"/>
          <w:sz w:val="16"/>
        </w:rPr>
        <w:t xml:space="preserve">, </w:t>
      </w:r>
      <w:r w:rsidRPr="00853906">
        <w:rPr>
          <w:rStyle w:val="StyleUnderline"/>
          <w:rFonts w:asciiTheme="minorHAnsi" w:hAnsiTheme="minorHAnsi" w:cstheme="minorHAnsi"/>
        </w:rPr>
        <w:t>the U.S. has yet to mount a full-scale response.</w:t>
      </w:r>
      <w:r w:rsidRPr="00853906">
        <w:rPr>
          <w:rFonts w:asciiTheme="minorHAnsi" w:hAnsiTheme="minorHAnsi" w:cstheme="minorHAnsi"/>
          <w:sz w:val="16"/>
        </w:rPr>
        <w:t xml:space="preserve"> According to the Post, U.S. spy agencies have planned a “half-dozen specific operations to counter the Russian threat,” but “one year after those instructions were given, the Trump White House remains divided over whether to act.”</w:t>
      </w:r>
    </w:p>
    <w:p w14:paraId="6E9560FA" w14:textId="77777777" w:rsidR="00F10AD9" w:rsidRPr="00853906" w:rsidRDefault="00F10AD9" w:rsidP="00F10AD9">
      <w:pPr>
        <w:rPr>
          <w:rStyle w:val="StyleUnderline"/>
          <w:rFonts w:asciiTheme="minorHAnsi" w:hAnsiTheme="minorHAnsi" w:cstheme="minorHAnsi"/>
        </w:rPr>
      </w:pPr>
      <w:r w:rsidRPr="00853906">
        <w:rPr>
          <w:rFonts w:asciiTheme="minorHAnsi" w:hAnsiTheme="minorHAnsi" w:cstheme="minorHAnsi"/>
          <w:sz w:val="16"/>
        </w:rPr>
        <w:t xml:space="preserve">After a year in office, </w:t>
      </w:r>
      <w:r w:rsidRPr="00853906">
        <w:rPr>
          <w:rStyle w:val="StyleUnderline"/>
          <w:rFonts w:asciiTheme="minorHAnsi" w:hAnsiTheme="minorHAnsi" w:cstheme="minorHAnsi"/>
        </w:rPr>
        <w:t>Trump and his aides continue to resist adopting greater protections against Russian interference, because Trump is insulted by the intelligence community’s finding that Russia aided in his victory.</w:t>
      </w:r>
      <w:r w:rsidRPr="00853906">
        <w:rPr>
          <w:rFonts w:asciiTheme="minorHAnsi" w:hAnsiTheme="minorHAnsi" w:cstheme="minorHAnsi"/>
          <w:sz w:val="16"/>
        </w:rPr>
        <w:t xml:space="preserve"> (“The president is right. The Democrats are using the report to delegitimize the presidency,” a White House official told the Post.) If any action is taken, it will likely come from Congress, where several bills seek to impose federal standards for voting machines, and provide funding to states to overhaul outdated equipment and install software patches. </w:t>
      </w:r>
      <w:r w:rsidRPr="00853906">
        <w:rPr>
          <w:rStyle w:val="StyleUnderline"/>
          <w:rFonts w:asciiTheme="minorHAnsi" w:hAnsiTheme="minorHAnsi" w:cstheme="minorHAnsi"/>
        </w:rPr>
        <w:t>It might be too late: By this point in the 2016 election cycle, Russian hackers had already broken into the Democratic National Committee, and had been rooting around in the e-mail system for four months.</w:t>
      </w:r>
    </w:p>
    <w:p w14:paraId="73B64809" w14:textId="77777777" w:rsidR="00F10AD9" w:rsidRPr="00853906" w:rsidRDefault="00F10AD9" w:rsidP="00F10AD9">
      <w:pPr>
        <w:rPr>
          <w:rFonts w:asciiTheme="minorHAnsi" w:hAnsiTheme="minorHAnsi" w:cstheme="minorHAnsi"/>
          <w:sz w:val="16"/>
        </w:rPr>
      </w:pPr>
      <w:r w:rsidRPr="00853906">
        <w:rPr>
          <w:rFonts w:asciiTheme="minorHAnsi" w:hAnsiTheme="minorHAnsi" w:cstheme="minorHAnsi"/>
          <w:sz w:val="16"/>
        </w:rPr>
        <w:t xml:space="preserve">How much of an effect could Russian interference actually have in 2018? The </w:t>
      </w:r>
      <w:r w:rsidRPr="00853906">
        <w:rPr>
          <w:rStyle w:val="StyleUnderline"/>
          <w:rFonts w:asciiTheme="minorHAnsi" w:hAnsiTheme="minorHAnsi" w:cstheme="minorHAnsi"/>
        </w:rPr>
        <w:t>effects could be meaningful, even if they never touch the tallies directly.</w:t>
      </w:r>
      <w:r w:rsidRPr="00853906">
        <w:rPr>
          <w:rFonts w:asciiTheme="minorHAnsi" w:hAnsiTheme="minorHAnsi" w:cstheme="minorHAnsi"/>
          <w:sz w:val="16"/>
        </w:rPr>
        <w:t xml:space="preserve"> “More and more Americans seem to distrust the basic institutions of democracy. Unfortunately, that means that </w:t>
      </w:r>
      <w:r w:rsidRPr="00853906">
        <w:rPr>
          <w:rStyle w:val="StyleUnderline"/>
          <w:rFonts w:asciiTheme="minorHAnsi" w:hAnsiTheme="minorHAnsi" w:cstheme="minorHAnsi"/>
        </w:rPr>
        <w:t>an attacker could do serious damage by throwing election results into further doubt</w:t>
      </w:r>
      <w:r w:rsidRPr="00853906">
        <w:rPr>
          <w:rFonts w:asciiTheme="minorHAnsi" w:hAnsiTheme="minorHAnsi" w:cstheme="minorHAnsi"/>
          <w:sz w:val="16"/>
        </w:rPr>
        <w:t xml:space="preserve">,” </w:t>
      </w:r>
      <w:proofErr w:type="spellStart"/>
      <w:r w:rsidRPr="00853906">
        <w:rPr>
          <w:rFonts w:asciiTheme="minorHAnsi" w:hAnsiTheme="minorHAnsi" w:cstheme="minorHAnsi"/>
          <w:sz w:val="16"/>
        </w:rPr>
        <w:t>Halderman</w:t>
      </w:r>
      <w:proofErr w:type="spellEnd"/>
      <w:r w:rsidRPr="00853906">
        <w:rPr>
          <w:rFonts w:asciiTheme="minorHAnsi" w:hAnsiTheme="minorHAnsi" w:cstheme="minorHAnsi"/>
          <w:sz w:val="16"/>
        </w:rPr>
        <w:t xml:space="preserve"> said. “</w:t>
      </w:r>
      <w:r w:rsidRPr="009E29FA">
        <w:rPr>
          <w:rStyle w:val="StyleUnderline"/>
          <w:rFonts w:asciiTheme="minorHAnsi" w:hAnsiTheme="minorHAnsi" w:cstheme="minorHAnsi"/>
          <w:highlight w:val="cyan"/>
        </w:rPr>
        <w:t>Sabotaging election infrastructure</w:t>
      </w:r>
      <w:r w:rsidRPr="00853906">
        <w:rPr>
          <w:rStyle w:val="StyleUnderline"/>
          <w:rFonts w:asciiTheme="minorHAnsi" w:hAnsiTheme="minorHAnsi" w:cstheme="minorHAnsi"/>
        </w:rPr>
        <w:t xml:space="preserve"> to make it fail on election day, </w:t>
      </w:r>
      <w:r w:rsidRPr="009E29FA">
        <w:rPr>
          <w:rStyle w:val="StyleUnderline"/>
          <w:rFonts w:asciiTheme="minorHAnsi" w:hAnsiTheme="minorHAnsi" w:cstheme="minorHAnsi"/>
          <w:highlight w:val="cyan"/>
        </w:rPr>
        <w:t xml:space="preserve">resulting in </w:t>
      </w:r>
      <w:r w:rsidRPr="009E29FA">
        <w:rPr>
          <w:rStyle w:val="Emphasis"/>
          <w:rFonts w:asciiTheme="minorHAnsi" w:hAnsiTheme="minorHAnsi" w:cstheme="minorHAnsi"/>
          <w:highlight w:val="cyan"/>
        </w:rPr>
        <w:t>long lines</w:t>
      </w:r>
      <w:r w:rsidRPr="00853906">
        <w:rPr>
          <w:rStyle w:val="StyleUnderline"/>
          <w:rFonts w:asciiTheme="minorHAnsi" w:hAnsiTheme="minorHAnsi" w:cstheme="minorHAnsi"/>
        </w:rPr>
        <w:t xml:space="preserve"> and other visible chaos, </w:t>
      </w:r>
      <w:r w:rsidRPr="009E29FA">
        <w:rPr>
          <w:rStyle w:val="StyleUnderline"/>
          <w:rFonts w:asciiTheme="minorHAnsi" w:hAnsiTheme="minorHAnsi" w:cstheme="minorHAnsi"/>
          <w:highlight w:val="cyan"/>
        </w:rPr>
        <w:t>would be even easier than</w:t>
      </w:r>
      <w:r w:rsidRPr="00853906">
        <w:rPr>
          <w:rStyle w:val="StyleUnderline"/>
          <w:rFonts w:asciiTheme="minorHAnsi" w:hAnsiTheme="minorHAnsi" w:cstheme="minorHAnsi"/>
        </w:rPr>
        <w:t xml:space="preserve"> actually </w:t>
      </w:r>
      <w:r w:rsidRPr="009E29FA">
        <w:rPr>
          <w:rStyle w:val="StyleUnderline"/>
          <w:rFonts w:asciiTheme="minorHAnsi" w:hAnsiTheme="minorHAnsi" w:cstheme="minorHAnsi"/>
          <w:highlight w:val="cyan"/>
        </w:rPr>
        <w:t>stealing votes</w:t>
      </w:r>
      <w:r w:rsidRPr="00853906">
        <w:rPr>
          <w:rStyle w:val="StyleUnderline"/>
          <w:rFonts w:asciiTheme="minorHAnsi" w:hAnsiTheme="minorHAnsi" w:cstheme="minorHAnsi"/>
        </w:rPr>
        <w:t>.</w:t>
      </w:r>
      <w:r w:rsidRPr="00853906">
        <w:rPr>
          <w:rFonts w:asciiTheme="minorHAnsi" w:hAnsiTheme="minorHAnsi" w:cstheme="minorHAnsi"/>
          <w:sz w:val="16"/>
        </w:rPr>
        <w:t>”</w:t>
      </w:r>
    </w:p>
    <w:p w14:paraId="6F866278" w14:textId="77777777" w:rsidR="00F10AD9" w:rsidRPr="00A5609D" w:rsidRDefault="00F10AD9" w:rsidP="00317305">
      <w:pPr>
        <w:rPr>
          <w:sz w:val="16"/>
        </w:rPr>
      </w:pPr>
    </w:p>
    <w:p w14:paraId="1D28C47E" w14:textId="77777777" w:rsidR="00991609" w:rsidRDefault="00991609" w:rsidP="00991609">
      <w:pPr>
        <w:pStyle w:val="Heading3"/>
      </w:pPr>
      <w:r>
        <w:t>A2 Paris</w:t>
      </w:r>
    </w:p>
    <w:p w14:paraId="4006DD41" w14:textId="3D153B08" w:rsidR="00991609" w:rsidRDefault="00BC12EA" w:rsidP="00991609">
      <w:pPr>
        <w:pStyle w:val="Heading4"/>
      </w:pPr>
      <w:r>
        <w:t>Don’t even know the D</w:t>
      </w:r>
      <w:r w:rsidR="00991609">
        <w:t>em nominee---no way to</w:t>
      </w:r>
      <w:r>
        <w:t xml:space="preserve"> tell whether they will be pro-P</w:t>
      </w:r>
      <w:r w:rsidR="00991609">
        <w:t>aris or not</w:t>
      </w:r>
    </w:p>
    <w:p w14:paraId="72866603" w14:textId="29048591" w:rsidR="00BC12EA" w:rsidRDefault="00BC12EA" w:rsidP="00BC12EA"/>
    <w:p w14:paraId="7915359F" w14:textId="77777777" w:rsidR="00BC12EA" w:rsidRPr="00853906" w:rsidRDefault="00BC12EA" w:rsidP="00BC12EA">
      <w:pPr>
        <w:pStyle w:val="Heading4"/>
        <w:rPr>
          <w:rFonts w:asciiTheme="minorHAnsi" w:hAnsiTheme="minorHAnsi" w:cstheme="minorHAnsi"/>
          <w:szCs w:val="26"/>
        </w:rPr>
      </w:pPr>
      <w:r w:rsidRPr="00853906">
        <w:rPr>
          <w:rFonts w:asciiTheme="minorHAnsi" w:hAnsiTheme="minorHAnsi" w:cstheme="minorHAnsi"/>
          <w:szCs w:val="26"/>
        </w:rPr>
        <w:t xml:space="preserve">Paris fails – threshold uncertainties kill global coop – </w:t>
      </w:r>
      <w:r w:rsidRPr="00853906">
        <w:rPr>
          <w:rFonts w:asciiTheme="minorHAnsi" w:hAnsiTheme="minorHAnsi" w:cstheme="minorHAnsi"/>
          <w:szCs w:val="26"/>
          <w:u w:val="single"/>
        </w:rPr>
        <w:t>legal binding targets</w:t>
      </w:r>
      <w:r w:rsidRPr="00853906">
        <w:rPr>
          <w:rFonts w:asciiTheme="minorHAnsi" w:hAnsiTheme="minorHAnsi" w:cstheme="minorHAnsi"/>
          <w:szCs w:val="26"/>
        </w:rPr>
        <w:t xml:space="preserve"> key.</w:t>
      </w:r>
    </w:p>
    <w:p w14:paraId="3DB6FDF6" w14:textId="77777777" w:rsidR="00BC12EA" w:rsidRPr="00853906" w:rsidRDefault="00BC12EA" w:rsidP="00BC12EA">
      <w:pPr>
        <w:rPr>
          <w:rFonts w:asciiTheme="minorHAnsi" w:hAnsiTheme="minorHAnsi" w:cstheme="minorHAnsi"/>
        </w:rPr>
      </w:pPr>
      <w:r w:rsidRPr="00853906">
        <w:rPr>
          <w:rStyle w:val="Style13ptBold"/>
          <w:rFonts w:asciiTheme="minorHAnsi" w:hAnsiTheme="minorHAnsi" w:cstheme="minorHAnsi"/>
          <w:szCs w:val="26"/>
        </w:rPr>
        <w:t>Pereira and Viola 18</w:t>
      </w:r>
      <w:r w:rsidRPr="00853906">
        <w:rPr>
          <w:rFonts w:asciiTheme="minorHAnsi" w:hAnsiTheme="minorHAnsi" w:cstheme="minorHAnsi"/>
        </w:rPr>
        <w:t xml:space="preserve"> (Joana Castro, Postdoctoral Research Fellow at the Institute of International Relations of the University of Brasília; Assistant Professor at </w:t>
      </w:r>
      <w:proofErr w:type="spellStart"/>
      <w:r w:rsidRPr="00853906">
        <w:rPr>
          <w:rFonts w:asciiTheme="minorHAnsi" w:hAnsiTheme="minorHAnsi" w:cstheme="minorHAnsi"/>
        </w:rPr>
        <w:t>Lusíada</w:t>
      </w:r>
      <w:proofErr w:type="spellEnd"/>
      <w:r w:rsidRPr="00853906">
        <w:rPr>
          <w:rFonts w:asciiTheme="minorHAnsi" w:hAnsiTheme="minorHAnsi" w:cstheme="minorHAnsi"/>
        </w:rPr>
        <w:t xml:space="preserve"> University; and Researcher at the </w:t>
      </w:r>
      <w:proofErr w:type="spellStart"/>
      <w:r w:rsidRPr="00853906">
        <w:rPr>
          <w:rFonts w:asciiTheme="minorHAnsi" w:hAnsiTheme="minorHAnsi" w:cstheme="minorHAnsi"/>
        </w:rPr>
        <w:t>Lusíada</w:t>
      </w:r>
      <w:proofErr w:type="spellEnd"/>
      <w:r w:rsidRPr="00853906">
        <w:rPr>
          <w:rFonts w:asciiTheme="minorHAnsi" w:hAnsiTheme="minorHAnsi" w:cstheme="minorHAnsi"/>
        </w:rPr>
        <w:t xml:space="preserve"> Centre of Research in International Politics and Security, Eduardo, Full Professor at the Institute of International Relations of the University of Brasília; Senior Researcher at the Brazilian Council for Scientific Development; and Coordinator of the Research Group ‘The International System in the Anthropocene,’ “Catastrophic Climate Change and Forest Tipping Points: Blind Spots in International Politics and Policy,” </w:t>
      </w:r>
      <w:r w:rsidRPr="00853906">
        <w:rPr>
          <w:rFonts w:asciiTheme="minorHAnsi" w:hAnsiTheme="minorHAnsi" w:cstheme="minorHAnsi"/>
          <w:i/>
        </w:rPr>
        <w:t>Global Policy</w:t>
      </w:r>
      <w:r w:rsidRPr="00853906">
        <w:rPr>
          <w:rFonts w:asciiTheme="minorHAnsi" w:hAnsiTheme="minorHAnsi" w:cstheme="minorHAnsi"/>
        </w:rPr>
        <w:t>, Volume 9, Issue 4, November 2018, Wiley)</w:t>
      </w:r>
    </w:p>
    <w:p w14:paraId="3039A11B" w14:textId="77777777" w:rsidR="00BC12EA" w:rsidRPr="00853906" w:rsidRDefault="00BC12EA" w:rsidP="00BC12EA">
      <w:pPr>
        <w:rPr>
          <w:rFonts w:asciiTheme="minorHAnsi" w:hAnsiTheme="minorHAnsi" w:cstheme="minorHAnsi"/>
          <w:sz w:val="12"/>
        </w:rPr>
      </w:pPr>
      <w:r w:rsidRPr="00853906">
        <w:rPr>
          <w:rFonts w:asciiTheme="minorHAnsi" w:hAnsiTheme="minorHAnsi" w:cstheme="minorHAnsi"/>
          <w:sz w:val="12"/>
        </w:rPr>
        <w:t>4 Why humanity is unprepared for averting climate catastrophe</w:t>
      </w:r>
    </w:p>
    <w:p w14:paraId="2DE66160" w14:textId="77777777" w:rsidR="00BC12EA" w:rsidRPr="00853906" w:rsidRDefault="00BC12EA" w:rsidP="00BC12EA">
      <w:pPr>
        <w:rPr>
          <w:rFonts w:asciiTheme="minorHAnsi" w:hAnsiTheme="minorHAnsi" w:cstheme="minorHAnsi"/>
          <w:sz w:val="12"/>
        </w:rPr>
      </w:pPr>
      <w:r w:rsidRPr="00853906">
        <w:rPr>
          <w:rFonts w:asciiTheme="minorHAnsi" w:hAnsiTheme="minorHAnsi" w:cstheme="minorHAnsi"/>
          <w:sz w:val="12"/>
        </w:rPr>
        <w:t xml:space="preserve">An attentive analysis of the latest scientific data demonstrated that the worst climate scenarios are not distant dystopias. </w:t>
      </w:r>
      <w:r w:rsidRPr="00853906">
        <w:rPr>
          <w:rStyle w:val="StyleUnderline"/>
          <w:rFonts w:asciiTheme="minorHAnsi" w:hAnsiTheme="minorHAnsi" w:cstheme="minorHAnsi"/>
        </w:rPr>
        <w:t xml:space="preserve">Catastrophic </w:t>
      </w:r>
      <w:r w:rsidRPr="009E29FA">
        <w:rPr>
          <w:rStyle w:val="Emphasis"/>
          <w:rFonts w:asciiTheme="minorHAnsi" w:hAnsiTheme="minorHAnsi" w:cstheme="minorHAnsi"/>
          <w:highlight w:val="cyan"/>
        </w:rPr>
        <w:t>climate risk is closer than most of humanity can perceive</w:t>
      </w:r>
      <w:r w:rsidRPr="00853906">
        <w:rPr>
          <w:rStyle w:val="StyleUnderline"/>
          <w:rFonts w:asciiTheme="minorHAnsi" w:hAnsiTheme="minorHAnsi" w:cstheme="minorHAnsi"/>
        </w:rPr>
        <w:t>: we might have already crossed the core planetary boundary for climate change.</w:t>
      </w:r>
      <w:r w:rsidRPr="00853906">
        <w:rPr>
          <w:rFonts w:asciiTheme="minorHAnsi" w:hAnsiTheme="minorHAnsi" w:cstheme="minorHAnsi"/>
          <w:sz w:val="12"/>
        </w:rPr>
        <w:t xml:space="preserve"> The planet is experiencing record temperatures, and even 2°C global warming could trigger tipping points in the Earth's system; the </w:t>
      </w:r>
      <w:r w:rsidRPr="00853906">
        <w:rPr>
          <w:rStyle w:val="StyleUnderline"/>
          <w:rFonts w:asciiTheme="minorHAnsi" w:hAnsiTheme="minorHAnsi" w:cstheme="minorHAnsi"/>
        </w:rPr>
        <w:t>prevailing estimates and assumptions are based on the stability of threatened crucial terrestrial biomes, such as boreal forests and the Amazon rainforest</w:t>
      </w:r>
      <w:r w:rsidRPr="00853906">
        <w:rPr>
          <w:rFonts w:asciiTheme="minorHAnsi" w:hAnsiTheme="minorHAnsi" w:cstheme="minorHAnsi"/>
          <w:sz w:val="12"/>
        </w:rPr>
        <w:t xml:space="preserve">, and </w:t>
      </w:r>
      <w:r w:rsidRPr="009E29FA">
        <w:rPr>
          <w:rStyle w:val="Emphasis"/>
          <w:rFonts w:asciiTheme="minorHAnsi" w:hAnsiTheme="minorHAnsi" w:cstheme="minorHAnsi"/>
          <w:highlight w:val="cyan"/>
        </w:rPr>
        <w:t>political action under the Paris Climate Agreement is clearly imprecise and insufficient to prevent dangerous climate change</w:t>
      </w:r>
      <w:r w:rsidRPr="00853906">
        <w:rPr>
          <w:rFonts w:asciiTheme="minorHAnsi" w:hAnsiTheme="minorHAnsi" w:cstheme="minorHAnsi"/>
          <w:sz w:val="12"/>
        </w:rPr>
        <w:t>, pushing the world closer to transcending the IPCC's mid‐range RCPs. However, policymakers are disregarding the risk of crossing a climate tipping point. Furthermore, the real gravity of the climate risk is widely recognized by natural scientists but by only a small segment of the social sciences.</w:t>
      </w:r>
    </w:p>
    <w:p w14:paraId="7A326E2C" w14:textId="77777777" w:rsidR="00BC12EA" w:rsidRPr="00853906" w:rsidRDefault="00BC12EA" w:rsidP="00BC12EA">
      <w:pPr>
        <w:rPr>
          <w:rFonts w:asciiTheme="minorHAnsi" w:hAnsiTheme="minorHAnsi" w:cstheme="minorHAnsi"/>
          <w:sz w:val="8"/>
        </w:rPr>
      </w:pPr>
      <w:r w:rsidRPr="00853906">
        <w:rPr>
          <w:rFonts w:asciiTheme="minorHAnsi" w:hAnsiTheme="minorHAnsi" w:cstheme="minorHAnsi"/>
          <w:sz w:val="8"/>
        </w:rPr>
        <w:t>As experts working on GCR reduction have stated, ‘we can reduce the probability that a trigger event will occur at a certain magnitude, (…) the probability that a certain consequence will follow, and (…) our own fragility to risk, to decrease the potential damage or support faster recovery’ (Global Challenges Foundation, 2016, p. 12); however, humanity is presently entirely unprepared to envisage and avert, and even less manage, the devastating consequences of potential CCC. Let us now focus on a number of cognitive and cultural, as well as institutional and political, limitations that hinder our capacity to prevent climate catastrophe.</w:t>
      </w:r>
    </w:p>
    <w:p w14:paraId="7BB98711" w14:textId="77777777" w:rsidR="00BC12EA" w:rsidRPr="00853906" w:rsidRDefault="00BC12EA" w:rsidP="00BC12EA">
      <w:pPr>
        <w:rPr>
          <w:rFonts w:asciiTheme="minorHAnsi" w:hAnsiTheme="minorHAnsi" w:cstheme="minorHAnsi"/>
          <w:sz w:val="8"/>
        </w:rPr>
      </w:pPr>
      <w:r w:rsidRPr="00853906">
        <w:rPr>
          <w:rFonts w:asciiTheme="minorHAnsi" w:hAnsiTheme="minorHAnsi" w:cstheme="minorHAnsi"/>
          <w:sz w:val="8"/>
        </w:rPr>
        <w:t xml:space="preserve">First, the limitations of our cognitive ability prevent us from thinking accurately about catastrophe: the human brain is wired to process linear correlations, so our minds are not prepared to make sense of sudden, rapid, and exponential changes. Human cognitive expectations are failed by the uncertainty and non‐linearity of the Earth and social systems (Abe et al., 2017; Posner, 2004). In addition, modern societies have developed under the stable and predictable environmental conditions of the Holocene. As a result, the current political‐legal system was developed to address structured, short‐term, direct cause and effect issues, providing simple solutions that produce immediate effects. Acknowledgement of the Anthropocene's features is essential. The traditional premises of a stable environment are no longer valid: as we have seen, humans are profoundly and systemically altering the Earth's system, and the consequences are uncertain given the intrinsic non‐linear properties of the system itself (Viola and Basso, 2016). Moreover, catastrophic climate risk is not only marked by high levels of uncertainty, but it also offers little or no opportunity for adaptive management, that is, learning from experience and revising policies and institutions. Effectively managing catastrophic climate risk requires a proactive approach that anticipates emerging threats, mobilizes support for action against potential future harm, and undertakes measures that are sufficiently correct the first time. Nevertheless, current institutions do not seem capable of acting in this manner, and attempts to follow a proactive approach within less perfect institutions could translate into oppressive </w:t>
      </w:r>
      <w:proofErr w:type="spellStart"/>
      <w:r w:rsidRPr="00853906">
        <w:rPr>
          <w:rFonts w:asciiTheme="minorHAnsi" w:hAnsiTheme="minorHAnsi" w:cstheme="minorHAnsi"/>
          <w:sz w:val="8"/>
        </w:rPr>
        <w:t>behaviours</w:t>
      </w:r>
      <w:proofErr w:type="spellEnd"/>
      <w:r w:rsidRPr="00853906">
        <w:rPr>
          <w:rFonts w:asciiTheme="minorHAnsi" w:hAnsiTheme="minorHAnsi" w:cstheme="minorHAnsi"/>
          <w:sz w:val="8"/>
        </w:rPr>
        <w:t xml:space="preserve"> and security measures, such as restrictions of civil liberties (</w:t>
      </w:r>
      <w:proofErr w:type="spellStart"/>
      <w:r w:rsidRPr="00853906">
        <w:rPr>
          <w:rFonts w:asciiTheme="minorHAnsi" w:hAnsiTheme="minorHAnsi" w:cstheme="minorHAnsi"/>
          <w:sz w:val="8"/>
        </w:rPr>
        <w:t>Bostrom</w:t>
      </w:r>
      <w:proofErr w:type="spellEnd"/>
      <w:r w:rsidRPr="00853906">
        <w:rPr>
          <w:rFonts w:asciiTheme="minorHAnsi" w:hAnsiTheme="minorHAnsi" w:cstheme="minorHAnsi"/>
          <w:sz w:val="8"/>
        </w:rPr>
        <w:t>, 2013). Few existing governance instruments can be used to prevent unprecedented and uncertain threats.</w:t>
      </w:r>
    </w:p>
    <w:p w14:paraId="177F8566" w14:textId="77777777" w:rsidR="00BC12EA" w:rsidRPr="00853906" w:rsidRDefault="00BC12EA" w:rsidP="00BC12EA">
      <w:pPr>
        <w:rPr>
          <w:rFonts w:asciiTheme="minorHAnsi" w:hAnsiTheme="minorHAnsi" w:cstheme="minorHAnsi"/>
          <w:sz w:val="8"/>
        </w:rPr>
      </w:pPr>
      <w:r w:rsidRPr="00853906">
        <w:rPr>
          <w:rFonts w:asciiTheme="minorHAnsi" w:hAnsiTheme="minorHAnsi" w:cstheme="minorHAnsi"/>
          <w:sz w:val="8"/>
        </w:rPr>
        <w:t>Furthermore, when addressing potential CCC, it is important that policies neither misplace priorities nor produce catastrophic risk‐risk trade‐offs, that is, creating a new catastrophic risk through efforts to prevent another, as in the case of using solar radiation management techniques (namely, stratospheric aerosol injection) to overcome global warming, which might, for instance, accelerate stratospheric ozone depletion. In the absence of concrete progress, pressures for early deployment of several poorly understood geoengineering options, the outcomes of which are unpredictable, could arise. This task is particularly demanding in managing risk‐risk trade‐offs (Pereira, 2016; Wiener, 2016). Hence, financial resources for innovative research and policy foresight are needed to better anticipate the future consequences of our present choices. Nevertheless, the multidisciplinary nature of CCC, as well as it being not easily manageable by traditional/familiar scientific research methodologies, hinders research and, as a consequence, our capacity to address the problem (</w:t>
      </w:r>
      <w:proofErr w:type="spellStart"/>
      <w:r w:rsidRPr="00853906">
        <w:rPr>
          <w:rFonts w:asciiTheme="minorHAnsi" w:hAnsiTheme="minorHAnsi" w:cstheme="minorHAnsi"/>
          <w:sz w:val="8"/>
        </w:rPr>
        <w:t>Bostrom</w:t>
      </w:r>
      <w:proofErr w:type="spellEnd"/>
      <w:r w:rsidRPr="00853906">
        <w:rPr>
          <w:rFonts w:asciiTheme="minorHAnsi" w:hAnsiTheme="minorHAnsi" w:cstheme="minorHAnsi"/>
          <w:sz w:val="8"/>
        </w:rPr>
        <w:t>, 2013).</w:t>
      </w:r>
    </w:p>
    <w:p w14:paraId="122D5507" w14:textId="77777777" w:rsidR="00BC12EA" w:rsidRPr="00853906" w:rsidRDefault="00BC12EA" w:rsidP="00BC12EA">
      <w:pPr>
        <w:rPr>
          <w:rFonts w:asciiTheme="minorHAnsi" w:hAnsiTheme="minorHAnsi" w:cstheme="minorHAnsi"/>
          <w:sz w:val="8"/>
        </w:rPr>
      </w:pPr>
      <w:r w:rsidRPr="00853906">
        <w:rPr>
          <w:rFonts w:asciiTheme="minorHAnsi" w:hAnsiTheme="minorHAnsi" w:cstheme="minorHAnsi"/>
          <w:sz w:val="8"/>
        </w:rPr>
        <w:t>Second, avoiding CCC requires breaking with one of the core dogmas of the prevailing scholarship and politics: the nature‐society dichotomy. Climate change is generally considered an external enemy (</w:t>
      </w:r>
      <w:proofErr w:type="spellStart"/>
      <w:r w:rsidRPr="00853906">
        <w:rPr>
          <w:rFonts w:asciiTheme="minorHAnsi" w:hAnsiTheme="minorHAnsi" w:cstheme="minorHAnsi"/>
          <w:sz w:val="8"/>
        </w:rPr>
        <w:t>Methmann</w:t>
      </w:r>
      <w:proofErr w:type="spellEnd"/>
      <w:r w:rsidRPr="00853906">
        <w:rPr>
          <w:rFonts w:asciiTheme="minorHAnsi" w:hAnsiTheme="minorHAnsi" w:cstheme="minorHAnsi"/>
          <w:sz w:val="8"/>
        </w:rPr>
        <w:t xml:space="preserve"> and </w:t>
      </w:r>
      <w:proofErr w:type="spellStart"/>
      <w:r w:rsidRPr="00853906">
        <w:rPr>
          <w:rFonts w:asciiTheme="minorHAnsi" w:hAnsiTheme="minorHAnsi" w:cstheme="minorHAnsi"/>
          <w:sz w:val="8"/>
        </w:rPr>
        <w:t>Rothe</w:t>
      </w:r>
      <w:proofErr w:type="spellEnd"/>
      <w:r w:rsidRPr="00853906">
        <w:rPr>
          <w:rFonts w:asciiTheme="minorHAnsi" w:hAnsiTheme="minorHAnsi" w:cstheme="minorHAnsi"/>
          <w:sz w:val="8"/>
        </w:rPr>
        <w:t xml:space="preserve">, 2012). However, one key lesson from the Anthropocene's new geological conditions is that there is an unbreakable link between the natural and social worlds: humans are now geological agents, and threats to security are no longer limited to outside agents of each national society (Fagan, 2016; Pereira, 2017; Pereira and Freitas, 2017). The twenty‐first century human development paradigm recognizes only rhetorically the importance of nature. Averting climate catastrophe is thus inseparable from an honest and open reflection about the materials and energy systems used to produce consumer goods, as well as consumption patterns, lifestyles, values, beliefs, and current institutions. The world requires new ideas, stories, practices, and myths that promote fundamental changes in the manner in which humanity thinks and acts in relation to nature (Burke et al., 2016; Dalby, 2013). However, recognition that overcoming climate change demands a major paradigm shift in our fundamental thinking and acting has </w:t>
      </w:r>
      <w:proofErr w:type="spellStart"/>
      <w:r w:rsidRPr="00853906">
        <w:rPr>
          <w:rFonts w:asciiTheme="minorHAnsi" w:hAnsiTheme="minorHAnsi" w:cstheme="minorHAnsi"/>
          <w:sz w:val="8"/>
        </w:rPr>
        <w:t>fuelled</w:t>
      </w:r>
      <w:proofErr w:type="spellEnd"/>
      <w:r w:rsidRPr="00853906">
        <w:rPr>
          <w:rFonts w:asciiTheme="minorHAnsi" w:hAnsiTheme="minorHAnsi" w:cstheme="minorHAnsi"/>
          <w:sz w:val="8"/>
        </w:rPr>
        <w:t xml:space="preserve"> climate sceptics, who have been raising their voices in the media, creating popular confusion and inflaming political resistance (</w:t>
      </w:r>
      <w:proofErr w:type="spellStart"/>
      <w:r w:rsidRPr="00853906">
        <w:rPr>
          <w:rFonts w:asciiTheme="minorHAnsi" w:hAnsiTheme="minorHAnsi" w:cstheme="minorHAnsi"/>
          <w:sz w:val="8"/>
        </w:rPr>
        <w:t>Capstick</w:t>
      </w:r>
      <w:proofErr w:type="spellEnd"/>
      <w:r w:rsidRPr="00853906">
        <w:rPr>
          <w:rFonts w:asciiTheme="minorHAnsi" w:hAnsiTheme="minorHAnsi" w:cstheme="minorHAnsi"/>
          <w:sz w:val="8"/>
        </w:rPr>
        <w:t xml:space="preserve"> et al., 2015; Gupta, 2016).</w:t>
      </w:r>
    </w:p>
    <w:p w14:paraId="70239F25" w14:textId="77777777" w:rsidR="00BC12EA" w:rsidRPr="00853906" w:rsidRDefault="00BC12EA" w:rsidP="00BC12EA">
      <w:pPr>
        <w:rPr>
          <w:rFonts w:asciiTheme="minorHAnsi" w:hAnsiTheme="minorHAnsi" w:cstheme="minorHAnsi"/>
          <w:sz w:val="8"/>
        </w:rPr>
      </w:pPr>
      <w:r w:rsidRPr="00853906">
        <w:rPr>
          <w:rFonts w:asciiTheme="minorHAnsi" w:hAnsiTheme="minorHAnsi" w:cstheme="minorHAnsi"/>
          <w:sz w:val="8"/>
        </w:rPr>
        <w:t>Additionally, as Chris Hedges (2015) noted, there seems to be a human tendency towards dismissing reality when it is unpleasant as well as a ‘mania’ for positive thinking and hope in Western culture; a belief that ‘the world inevitably moves toward a higher material and moral state’. This naïve optimism ignores the fact that history is not linear and moral progress does not always accompany technical progress, defying reality. History had long dark ages; in the absence of vigorous action, nothing can ensure us a safe future. Yet this ‘ideology of inevitable progress’ hinders our capacity for radical change. In Oryx and Crake, Margaret Atwood also touched upon this idea, asserting that humanity is ‘doomed by hope’.</w:t>
      </w:r>
    </w:p>
    <w:p w14:paraId="219D31B9" w14:textId="77777777" w:rsidR="00BC12EA" w:rsidRPr="00853906" w:rsidRDefault="00BC12EA" w:rsidP="00BC12EA">
      <w:pPr>
        <w:rPr>
          <w:rFonts w:asciiTheme="minorHAnsi" w:hAnsiTheme="minorHAnsi" w:cstheme="minorHAnsi"/>
          <w:sz w:val="8"/>
        </w:rPr>
      </w:pPr>
      <w:r w:rsidRPr="00853906">
        <w:rPr>
          <w:rFonts w:asciiTheme="minorHAnsi" w:hAnsiTheme="minorHAnsi" w:cstheme="minorHAnsi"/>
          <w:sz w:val="8"/>
        </w:rPr>
        <w:t>Third, current generations need strong incentives to adopt new practices. The mitigation of climate change is usually associated with the far future argument, that is, the assumption that people should act to avert catastrophic threats to humanity with the aim of improving the far future of human civilization. Nevertheless, many people lack motivation to help the far future, being concerned only with the near future or even only with themselves and those around them (Baum, 2015). GCR reduction is an intergenerational public good, thus addressing a problem of temporal free riding: future generations enjoy most of the benefits; consequently, the current generation benefits from inaction, while future generations bear the costs (Farquhar et al., 2017). Resisting short‐term individual benefits (such as enjoying current consumption patterns) to achieve long‐term collective interests requires strong discipline and persistence.</w:t>
      </w:r>
    </w:p>
    <w:p w14:paraId="2689539C" w14:textId="77777777" w:rsidR="00BC12EA" w:rsidRPr="00853906" w:rsidRDefault="00BC12EA" w:rsidP="00BC12EA">
      <w:pPr>
        <w:rPr>
          <w:rFonts w:asciiTheme="minorHAnsi" w:hAnsiTheme="minorHAnsi" w:cstheme="minorHAnsi"/>
          <w:sz w:val="8"/>
        </w:rPr>
      </w:pPr>
      <w:r w:rsidRPr="00853906">
        <w:rPr>
          <w:rFonts w:asciiTheme="minorHAnsi" w:hAnsiTheme="minorHAnsi" w:cstheme="minorHAnsi"/>
          <w:sz w:val="8"/>
        </w:rPr>
        <w:t xml:space="preserve">Moreover, catastrophe's large magnitude of impact can result in numbing. In psychology, </w:t>
      </w:r>
      <w:proofErr w:type="spellStart"/>
      <w:r w:rsidRPr="00853906">
        <w:rPr>
          <w:rFonts w:asciiTheme="minorHAnsi" w:hAnsiTheme="minorHAnsi" w:cstheme="minorHAnsi"/>
          <w:sz w:val="8"/>
        </w:rPr>
        <w:t>Slovic</w:t>
      </w:r>
      <w:proofErr w:type="spellEnd"/>
      <w:r w:rsidRPr="00853906">
        <w:rPr>
          <w:rFonts w:asciiTheme="minorHAnsi" w:hAnsiTheme="minorHAnsi" w:cstheme="minorHAnsi"/>
          <w:sz w:val="8"/>
        </w:rPr>
        <w:t xml:space="preserve"> (2007) found that people are usually willing to pay more to save one or two individuals than a mass of people – high‐magnitude situations usually translate into general distrust in human agency, thus demobilizing people. He also found that willingness to pay increases as a victim is described in greater detail and if he or she is given a face since it stimulates compassion. Conversely, future generations are a vast and blurred subject. For the same reasons, numbing also seems to occur regarding the conservation of nature. In addition, people tend to be concerned about recent, visible events that stimulate strong feelings, but global catastrophes are very rare or ultra‐low‐frequency risks; consequently, they are not recent or visible. Since they have not been experienced, there is no psychological availability, so public concern for them is low, in turn generating neglect in politics (Wiener, 2016). Catastrophic risks could thus face undervaluation.</w:t>
      </w:r>
    </w:p>
    <w:p w14:paraId="7D59537F" w14:textId="77777777" w:rsidR="00BC12EA" w:rsidRPr="00853906" w:rsidRDefault="00BC12EA" w:rsidP="00BC12EA">
      <w:pPr>
        <w:rPr>
          <w:rFonts w:asciiTheme="minorHAnsi" w:hAnsiTheme="minorHAnsi" w:cstheme="minorHAnsi"/>
          <w:sz w:val="8"/>
        </w:rPr>
      </w:pPr>
      <w:r w:rsidRPr="00853906">
        <w:rPr>
          <w:rFonts w:asciiTheme="minorHAnsi" w:hAnsiTheme="minorHAnsi" w:cstheme="minorHAnsi"/>
          <w:sz w:val="8"/>
        </w:rPr>
        <w:t xml:space="preserve">In this regard, it is worth considering David Wallace‐Wells’ New York Magazine cover story, ‘The Uninhabitable Earth’, published in July 2017, and the debate it raised within the climate science community about the consequences of elevating the idea of environmental catastrophes (see, for instance, Mooney, 2017). The American journalist described an apocalyptic scenario in which climate change renders the Earth uninhabitable by 2100. This projected scenario of hopelessness received harsh criticism by climate scientists such as Michael Mann, Jonathan Foley, Marshall Shepherd, and Eric </w:t>
      </w:r>
      <w:proofErr w:type="spellStart"/>
      <w:r w:rsidRPr="00853906">
        <w:rPr>
          <w:rFonts w:asciiTheme="minorHAnsi" w:hAnsiTheme="minorHAnsi" w:cstheme="minorHAnsi"/>
          <w:sz w:val="8"/>
        </w:rPr>
        <w:t>Steig</w:t>
      </w:r>
      <w:proofErr w:type="spellEnd"/>
      <w:r w:rsidRPr="00853906">
        <w:rPr>
          <w:rFonts w:asciiTheme="minorHAnsi" w:hAnsiTheme="minorHAnsi" w:cstheme="minorHAnsi"/>
          <w:sz w:val="8"/>
        </w:rPr>
        <w:t>, who described the article as ‘paralyzing’, ‘irresponsible’, and ‘alarmist’, presenting the problem as unsolvable (Mooney, 2017). Indeed, apocalyptic scenarios can stimulate numbing, so the Wallace‐Wells story is clearly not an example of how climate risk should be communicated. Additionally, as we have seen in Section 2, the future consequences of climate change may actually be catastrophic without necessarily implying the existential risks described in ‘The Uninhabitable Earth’. Consequently, it is possible to address catastrophic climate risk without succumbing to hopeless descriptions of the ‘end of the world’. Since public concern for catastrophic climate risk is an essential condition for overcoming neglect in politics, elevating the importance of the topic among the public appears inevitable. One premise seems certain, however: CCC should not be framed as unavoidable or impossible to mitigate, but the problem should neither be addressed with an unrealistic sense of optimism/hope that masks the need for vigorous action. As Hedges (2015) put it, ‘hope, in this sense, is a form of disempowerment’. Communicating the potential catastrophic consequences of the climate crisis without stimulating mass numbing, along with avoiding excessive positive thinking that hinders the necessary radical collective action is fundamental. Yet this is not an easy undertaking.</w:t>
      </w:r>
    </w:p>
    <w:p w14:paraId="004D7A41" w14:textId="36775FB2" w:rsidR="00BC12EA" w:rsidRDefault="00BC12EA" w:rsidP="00BC12EA">
      <w:pPr>
        <w:rPr>
          <w:rStyle w:val="Emphasis"/>
          <w:rFonts w:asciiTheme="minorHAnsi" w:hAnsiTheme="minorHAnsi" w:cstheme="minorHAnsi"/>
        </w:rPr>
      </w:pPr>
      <w:r w:rsidRPr="00853906">
        <w:rPr>
          <w:rFonts w:asciiTheme="minorHAnsi" w:hAnsiTheme="minorHAnsi" w:cstheme="minorHAnsi"/>
          <w:sz w:val="12"/>
        </w:rPr>
        <w:t xml:space="preserve">Fourth, </w:t>
      </w:r>
      <w:r w:rsidRPr="009E29FA">
        <w:rPr>
          <w:rStyle w:val="StyleUnderline"/>
          <w:rFonts w:asciiTheme="minorHAnsi" w:hAnsiTheme="minorHAnsi" w:cstheme="minorHAnsi"/>
          <w:highlight w:val="cyan"/>
        </w:rPr>
        <w:t xml:space="preserve">averting global catastrophes requires </w:t>
      </w:r>
      <w:r w:rsidRPr="009E29FA">
        <w:rPr>
          <w:rStyle w:val="Emphasis"/>
          <w:rFonts w:asciiTheme="minorHAnsi" w:hAnsiTheme="minorHAnsi" w:cstheme="minorHAnsi"/>
          <w:highlight w:val="cyan"/>
        </w:rPr>
        <w:t>deep levels of global cooperation</w:t>
      </w:r>
      <w:r w:rsidRPr="00853906">
        <w:rPr>
          <w:rStyle w:val="StyleUnderline"/>
          <w:rFonts w:asciiTheme="minorHAnsi" w:hAnsiTheme="minorHAnsi" w:cstheme="minorHAnsi"/>
        </w:rPr>
        <w:t>. Nevertheless, countries have historically been unwilling to truly cooperate</w:t>
      </w:r>
      <w:r w:rsidRPr="00853906">
        <w:rPr>
          <w:rFonts w:asciiTheme="minorHAnsi" w:hAnsiTheme="minorHAnsi" w:cstheme="minorHAnsi"/>
          <w:sz w:val="12"/>
        </w:rPr>
        <w:t xml:space="preserve"> without having first experienced a crisis; however, </w:t>
      </w:r>
      <w:r w:rsidRPr="00853906">
        <w:rPr>
          <w:rStyle w:val="StyleUnderline"/>
          <w:rFonts w:asciiTheme="minorHAnsi" w:hAnsiTheme="minorHAnsi" w:cstheme="minorHAnsi"/>
        </w:rPr>
        <w:t>global catastrophes might not offer opportunities for learning.</w:t>
      </w:r>
      <w:r w:rsidRPr="00853906">
        <w:rPr>
          <w:rFonts w:asciiTheme="minorHAnsi" w:hAnsiTheme="minorHAnsi" w:cstheme="minorHAnsi"/>
          <w:sz w:val="12"/>
        </w:rPr>
        <w:t xml:space="preserve"> As Barrett (2016) observed, </w:t>
      </w:r>
      <w:r w:rsidRPr="009E29FA">
        <w:rPr>
          <w:rStyle w:val="Emphasis"/>
          <w:rFonts w:asciiTheme="minorHAnsi" w:hAnsiTheme="minorHAnsi" w:cstheme="minorHAnsi"/>
          <w:highlight w:val="cyan"/>
        </w:rPr>
        <w:t>strong threshold uncertainty</w:t>
      </w:r>
      <w:r w:rsidRPr="009E29FA">
        <w:rPr>
          <w:rStyle w:val="StyleUnderline"/>
          <w:rFonts w:asciiTheme="minorHAnsi" w:hAnsiTheme="minorHAnsi" w:cstheme="minorHAnsi"/>
          <w:highlight w:val="cyan"/>
        </w:rPr>
        <w:t xml:space="preserve"> </w:t>
      </w:r>
      <w:r w:rsidRPr="009E29FA">
        <w:rPr>
          <w:rStyle w:val="Emphasis"/>
          <w:rFonts w:asciiTheme="minorHAnsi" w:hAnsiTheme="minorHAnsi" w:cstheme="minorHAnsi"/>
          <w:highlight w:val="cyan"/>
        </w:rPr>
        <w:t>undermines collective action</w:t>
      </w:r>
      <w:r w:rsidRPr="00853906">
        <w:rPr>
          <w:rStyle w:val="StyleUnderline"/>
          <w:rFonts w:asciiTheme="minorHAnsi" w:hAnsiTheme="minorHAnsi" w:cstheme="minorHAnsi"/>
        </w:rPr>
        <w:t xml:space="preserve"> to avert catastrophic events.</w:t>
      </w:r>
      <w:r w:rsidRPr="00853906">
        <w:rPr>
          <w:rFonts w:asciiTheme="minorHAnsi" w:hAnsiTheme="minorHAnsi" w:cstheme="minorHAnsi"/>
          <w:sz w:val="12"/>
        </w:rPr>
        <w:t xml:space="preserve"> When uncertainty about the threshold is substantial, </w:t>
      </w:r>
      <w:r w:rsidRPr="009E29FA">
        <w:rPr>
          <w:rStyle w:val="StyleUnderline"/>
          <w:rFonts w:asciiTheme="minorHAnsi" w:hAnsiTheme="minorHAnsi" w:cstheme="minorHAnsi"/>
          <w:highlight w:val="cyan"/>
        </w:rPr>
        <w:t>acting</w:t>
      </w:r>
      <w:r w:rsidRPr="00853906">
        <w:rPr>
          <w:rStyle w:val="StyleUnderline"/>
          <w:rFonts w:asciiTheme="minorHAnsi" w:hAnsiTheme="minorHAnsi" w:cstheme="minorHAnsi"/>
        </w:rPr>
        <w:t xml:space="preserve"> to avert a catastrophe </w:t>
      </w:r>
      <w:r w:rsidRPr="009E29FA">
        <w:rPr>
          <w:rStyle w:val="StyleUnderline"/>
          <w:rFonts w:asciiTheme="minorHAnsi" w:hAnsiTheme="minorHAnsi" w:cstheme="minorHAnsi"/>
          <w:highlight w:val="cyan"/>
        </w:rPr>
        <w:t xml:space="preserve">is a </w:t>
      </w:r>
      <w:r w:rsidRPr="009E29FA">
        <w:rPr>
          <w:rStyle w:val="Emphasis"/>
          <w:rFonts w:asciiTheme="minorHAnsi" w:hAnsiTheme="minorHAnsi" w:cstheme="minorHAnsi"/>
          <w:highlight w:val="cyan"/>
        </w:rPr>
        <w:t>prisoners’ dilemma</w:t>
      </w:r>
      <w:r w:rsidRPr="00853906">
        <w:rPr>
          <w:rStyle w:val="StyleUnderline"/>
          <w:rFonts w:asciiTheme="minorHAnsi" w:hAnsiTheme="minorHAnsi" w:cstheme="minorHAnsi"/>
        </w:rPr>
        <w:t xml:space="preserve"> because countries have a major collective incentive to act but a very significant individual incentive not to. </w:t>
      </w:r>
      <w:r w:rsidRPr="009E29FA">
        <w:rPr>
          <w:rStyle w:val="Emphasis"/>
          <w:rFonts w:asciiTheme="minorHAnsi" w:hAnsiTheme="minorHAnsi" w:cstheme="minorHAnsi"/>
          <w:highlight w:val="cyan"/>
        </w:rPr>
        <w:t>If the threshold is certain</w:t>
      </w:r>
      <w:r w:rsidRPr="00853906">
        <w:rPr>
          <w:rFonts w:asciiTheme="minorHAnsi" w:hAnsiTheme="minorHAnsi" w:cstheme="minorHAnsi"/>
          <w:sz w:val="12"/>
        </w:rPr>
        <w:t xml:space="preserve">, and every other country plays its part in averting the catastrophe, </w:t>
      </w:r>
      <w:r w:rsidRPr="009E29FA">
        <w:rPr>
          <w:rStyle w:val="Emphasis"/>
          <w:rFonts w:asciiTheme="minorHAnsi" w:hAnsiTheme="minorHAnsi" w:cstheme="minorHAnsi"/>
          <w:highlight w:val="cyan"/>
        </w:rPr>
        <w:t>each country wants to participate</w:t>
      </w:r>
      <w:r w:rsidRPr="00853906">
        <w:rPr>
          <w:rStyle w:val="StyleUnderline"/>
          <w:rFonts w:asciiTheme="minorHAnsi" w:hAnsiTheme="minorHAnsi" w:cstheme="minorHAnsi"/>
        </w:rPr>
        <w:t xml:space="preserve"> since it is certain that a lack of effective action by one country will lead to a catastrophic outcome. </w:t>
      </w:r>
      <w:r w:rsidRPr="009E29FA">
        <w:rPr>
          <w:rStyle w:val="StyleUnderline"/>
          <w:rFonts w:asciiTheme="minorHAnsi" w:hAnsiTheme="minorHAnsi" w:cstheme="minorHAnsi"/>
          <w:highlight w:val="cyan"/>
        </w:rPr>
        <w:t>Conversely, when the threshold is uncertain</w:t>
      </w:r>
      <w:r w:rsidRPr="00853906">
        <w:rPr>
          <w:rFonts w:asciiTheme="minorHAnsi" w:hAnsiTheme="minorHAnsi" w:cstheme="minorHAnsi"/>
          <w:sz w:val="12"/>
        </w:rPr>
        <w:t xml:space="preserve">, even if every other country plays its part, </w:t>
      </w:r>
      <w:r w:rsidRPr="009E29FA">
        <w:rPr>
          <w:rStyle w:val="StyleUnderline"/>
          <w:rFonts w:asciiTheme="minorHAnsi" w:hAnsiTheme="minorHAnsi" w:cstheme="minorHAnsi"/>
          <w:highlight w:val="cyan"/>
        </w:rPr>
        <w:t>each country has</w:t>
      </w:r>
      <w:r w:rsidRPr="00853906">
        <w:rPr>
          <w:rStyle w:val="StyleUnderline"/>
          <w:rFonts w:asciiTheme="minorHAnsi" w:hAnsiTheme="minorHAnsi" w:cstheme="minorHAnsi"/>
        </w:rPr>
        <w:t xml:space="preserve"> an </w:t>
      </w:r>
      <w:r w:rsidRPr="009E29FA">
        <w:rPr>
          <w:rStyle w:val="Emphasis"/>
          <w:rFonts w:asciiTheme="minorHAnsi" w:hAnsiTheme="minorHAnsi" w:cstheme="minorHAnsi"/>
          <w:highlight w:val="cyan"/>
        </w:rPr>
        <w:t>incentive</w:t>
      </w:r>
      <w:r w:rsidRPr="009E29FA">
        <w:rPr>
          <w:rStyle w:val="StyleUnderline"/>
          <w:rFonts w:asciiTheme="minorHAnsi" w:hAnsiTheme="minorHAnsi" w:cstheme="minorHAnsi"/>
          <w:highlight w:val="cyan"/>
        </w:rPr>
        <w:t xml:space="preserve"> to </w:t>
      </w:r>
      <w:r w:rsidRPr="009E29FA">
        <w:rPr>
          <w:rStyle w:val="Emphasis"/>
          <w:rFonts w:asciiTheme="minorHAnsi" w:hAnsiTheme="minorHAnsi" w:cstheme="minorHAnsi"/>
          <w:highlight w:val="cyan"/>
        </w:rPr>
        <w:t>diminish</w:t>
      </w:r>
      <w:r w:rsidRPr="009E29FA">
        <w:rPr>
          <w:rStyle w:val="StyleUnderline"/>
          <w:rFonts w:asciiTheme="minorHAnsi" w:hAnsiTheme="minorHAnsi" w:cstheme="minorHAnsi"/>
          <w:highlight w:val="cyan"/>
        </w:rPr>
        <w:t xml:space="preserve"> its </w:t>
      </w:r>
      <w:r w:rsidRPr="009E29FA">
        <w:rPr>
          <w:rStyle w:val="Emphasis"/>
          <w:rFonts w:asciiTheme="minorHAnsi" w:hAnsiTheme="minorHAnsi" w:cstheme="minorHAnsi"/>
          <w:highlight w:val="cyan"/>
        </w:rPr>
        <w:t>efforts</w:t>
      </w:r>
    </w:p>
    <w:p w14:paraId="3757C51D" w14:textId="77777777" w:rsidR="00BC12EA" w:rsidRPr="00853906" w:rsidRDefault="00BC12EA" w:rsidP="00BC12EA">
      <w:pPr>
        <w:rPr>
          <w:rStyle w:val="StyleUnderline"/>
          <w:rFonts w:asciiTheme="minorHAnsi" w:hAnsiTheme="minorHAnsi" w:cstheme="minorHAnsi"/>
        </w:rPr>
      </w:pPr>
      <w:r w:rsidRPr="00853906">
        <w:rPr>
          <w:rStyle w:val="StyleUnderline"/>
          <w:rFonts w:asciiTheme="minorHAnsi" w:hAnsiTheme="minorHAnsi" w:cstheme="minorHAnsi"/>
        </w:rPr>
        <w:t>.</w:t>
      </w:r>
      <w:r w:rsidRPr="00853906">
        <w:rPr>
          <w:rFonts w:asciiTheme="minorHAnsi" w:hAnsiTheme="minorHAnsi" w:cstheme="minorHAnsi"/>
          <w:sz w:val="12"/>
        </w:rPr>
        <w:t xml:space="preserve"> In this case, a country reduces its costs considerably and increases the odds of catastrophe only marginally. Nevertheless, when </w:t>
      </w:r>
      <w:r w:rsidRPr="00853906">
        <w:rPr>
          <w:rStyle w:val="StyleUnderline"/>
          <w:rFonts w:asciiTheme="minorHAnsi" w:hAnsiTheme="minorHAnsi" w:cstheme="minorHAnsi"/>
        </w:rPr>
        <w:t xml:space="preserve">all countries face this same incentive and behave accordingly, efforts to avert a catastrophe decrease significantly, </w:t>
      </w:r>
      <w:r w:rsidRPr="009E29FA">
        <w:rPr>
          <w:rStyle w:val="Emphasis"/>
          <w:rFonts w:asciiTheme="minorHAnsi" w:hAnsiTheme="minorHAnsi" w:cstheme="minorHAnsi"/>
          <w:highlight w:val="cyan"/>
        </w:rPr>
        <w:t>rendering a catastrophic outcome</w:t>
      </w:r>
      <w:r w:rsidRPr="00853906">
        <w:rPr>
          <w:rStyle w:val="StyleUnderline"/>
          <w:rFonts w:asciiTheme="minorHAnsi" w:hAnsiTheme="minorHAnsi" w:cstheme="minorHAnsi"/>
        </w:rPr>
        <w:t xml:space="preserve"> nearly </w:t>
      </w:r>
      <w:r w:rsidRPr="009E29FA">
        <w:rPr>
          <w:rStyle w:val="Emphasis"/>
          <w:rFonts w:asciiTheme="minorHAnsi" w:hAnsiTheme="minorHAnsi" w:cstheme="minorHAnsi"/>
          <w:highlight w:val="cyan"/>
        </w:rPr>
        <w:t>certain</w:t>
      </w:r>
      <w:r w:rsidRPr="009E29FA">
        <w:rPr>
          <w:rStyle w:val="StyleUnderline"/>
          <w:rFonts w:asciiTheme="minorHAnsi" w:hAnsiTheme="minorHAnsi" w:cstheme="minorHAnsi"/>
          <w:highlight w:val="cyan"/>
        </w:rPr>
        <w:t xml:space="preserve">, which is the </w:t>
      </w:r>
      <w:r w:rsidRPr="009E29FA">
        <w:rPr>
          <w:rStyle w:val="Emphasis"/>
          <w:rFonts w:asciiTheme="minorHAnsi" w:hAnsiTheme="minorHAnsi" w:cstheme="minorHAnsi"/>
          <w:highlight w:val="cyan"/>
        </w:rPr>
        <w:t>current international political scenario</w:t>
      </w:r>
      <w:r w:rsidRPr="00853906">
        <w:rPr>
          <w:rStyle w:val="StyleUnderline"/>
          <w:rFonts w:asciiTheme="minorHAnsi" w:hAnsiTheme="minorHAnsi" w:cstheme="minorHAnsi"/>
        </w:rPr>
        <w:t xml:space="preserve"> regarding catastrophic climate risk.</w:t>
      </w:r>
    </w:p>
    <w:p w14:paraId="3D31B78A" w14:textId="77777777" w:rsidR="00BC12EA" w:rsidRPr="00853906" w:rsidRDefault="00BC12EA" w:rsidP="00BC12EA">
      <w:pPr>
        <w:rPr>
          <w:rStyle w:val="StyleUnderline"/>
          <w:rFonts w:asciiTheme="minorHAnsi" w:hAnsiTheme="minorHAnsi" w:cstheme="minorHAnsi"/>
        </w:rPr>
      </w:pPr>
      <w:r w:rsidRPr="00853906">
        <w:rPr>
          <w:rStyle w:val="StyleUnderline"/>
          <w:rFonts w:asciiTheme="minorHAnsi" w:hAnsiTheme="minorHAnsi" w:cstheme="minorHAnsi"/>
        </w:rPr>
        <w:t xml:space="preserve">President Trump's decision to withdraw from </w:t>
      </w:r>
      <w:r w:rsidRPr="00853906">
        <w:rPr>
          <w:rFonts w:asciiTheme="minorHAnsi" w:hAnsiTheme="minorHAnsi" w:cstheme="minorHAnsi"/>
          <w:sz w:val="12"/>
        </w:rPr>
        <w:t xml:space="preserve">the </w:t>
      </w:r>
      <w:r w:rsidRPr="009E29FA">
        <w:rPr>
          <w:rStyle w:val="Emphasis"/>
          <w:rFonts w:asciiTheme="minorHAnsi" w:hAnsiTheme="minorHAnsi" w:cstheme="minorHAnsi"/>
          <w:highlight w:val="cyan"/>
        </w:rPr>
        <w:t>Paris</w:t>
      </w:r>
      <w:r w:rsidRPr="00853906">
        <w:rPr>
          <w:rFonts w:asciiTheme="minorHAnsi" w:hAnsiTheme="minorHAnsi" w:cstheme="minorHAnsi"/>
          <w:sz w:val="12"/>
        </w:rPr>
        <w:t xml:space="preserve"> Agreement </w:t>
      </w:r>
      <w:r w:rsidRPr="009E29FA">
        <w:rPr>
          <w:rStyle w:val="StyleUnderline"/>
          <w:rFonts w:asciiTheme="minorHAnsi" w:hAnsiTheme="minorHAnsi" w:cstheme="minorHAnsi"/>
          <w:highlight w:val="cyan"/>
        </w:rPr>
        <w:t xml:space="preserve">is </w:t>
      </w:r>
      <w:r w:rsidRPr="009E29FA">
        <w:rPr>
          <w:rStyle w:val="Emphasis"/>
          <w:rFonts w:asciiTheme="minorHAnsi" w:hAnsiTheme="minorHAnsi" w:cstheme="minorHAnsi"/>
          <w:highlight w:val="cyan"/>
        </w:rPr>
        <w:t>symptomatic</w:t>
      </w:r>
      <w:r w:rsidRPr="00853906">
        <w:rPr>
          <w:rStyle w:val="StyleUnderline"/>
          <w:rFonts w:asciiTheme="minorHAnsi" w:hAnsiTheme="minorHAnsi" w:cstheme="minorHAnsi"/>
        </w:rPr>
        <w:t xml:space="preserve"> of the enormous challenges facing global cooperation.</w:t>
      </w:r>
      <w:r w:rsidRPr="00853906">
        <w:rPr>
          <w:rFonts w:asciiTheme="minorHAnsi" w:hAnsiTheme="minorHAnsi" w:cstheme="minorHAnsi"/>
          <w:sz w:val="12"/>
        </w:rPr>
        <w:t xml:space="preserve"> Actually, </w:t>
      </w:r>
      <w:r w:rsidRPr="009E29FA">
        <w:rPr>
          <w:rStyle w:val="StyleUnderline"/>
          <w:rFonts w:asciiTheme="minorHAnsi" w:hAnsiTheme="minorHAnsi" w:cstheme="minorHAnsi"/>
          <w:highlight w:val="cyan"/>
        </w:rPr>
        <w:t xml:space="preserve">there has been a </w:t>
      </w:r>
      <w:r w:rsidRPr="009E29FA">
        <w:rPr>
          <w:rStyle w:val="Emphasis"/>
          <w:rFonts w:asciiTheme="minorHAnsi" w:hAnsiTheme="minorHAnsi" w:cstheme="minorHAnsi"/>
          <w:highlight w:val="cyan"/>
        </w:rPr>
        <w:t>slowdown</w:t>
      </w:r>
      <w:r w:rsidRPr="009E29FA">
        <w:rPr>
          <w:rStyle w:val="StyleUnderline"/>
          <w:rFonts w:asciiTheme="minorHAnsi" w:hAnsiTheme="minorHAnsi" w:cstheme="minorHAnsi"/>
          <w:highlight w:val="cyan"/>
        </w:rPr>
        <w:t xml:space="preserve"> in global </w:t>
      </w:r>
      <w:r w:rsidRPr="00853906">
        <w:rPr>
          <w:rStyle w:val="StyleUnderline"/>
          <w:rFonts w:asciiTheme="minorHAnsi" w:hAnsiTheme="minorHAnsi" w:cstheme="minorHAnsi"/>
        </w:rPr>
        <w:t xml:space="preserve">intergovernmental </w:t>
      </w:r>
      <w:r w:rsidRPr="009E29FA">
        <w:rPr>
          <w:rStyle w:val="StyleUnderline"/>
          <w:rFonts w:asciiTheme="minorHAnsi" w:hAnsiTheme="minorHAnsi" w:cstheme="minorHAnsi"/>
          <w:highlight w:val="cyan"/>
        </w:rPr>
        <w:t xml:space="preserve">cooperation, with a </w:t>
      </w:r>
      <w:r w:rsidRPr="009E29FA">
        <w:rPr>
          <w:rStyle w:val="Emphasis"/>
          <w:rFonts w:asciiTheme="minorHAnsi" w:hAnsiTheme="minorHAnsi" w:cstheme="minorHAnsi"/>
          <w:highlight w:val="cyan"/>
        </w:rPr>
        <w:t>tendency</w:t>
      </w:r>
      <w:r w:rsidRPr="009E29FA">
        <w:rPr>
          <w:rStyle w:val="StyleUnderline"/>
          <w:rFonts w:asciiTheme="minorHAnsi" w:hAnsiTheme="minorHAnsi" w:cstheme="minorHAnsi"/>
          <w:highlight w:val="cyan"/>
        </w:rPr>
        <w:t xml:space="preserve"> towards </w:t>
      </w:r>
      <w:r w:rsidRPr="009E29FA">
        <w:rPr>
          <w:rStyle w:val="Emphasis"/>
          <w:rFonts w:asciiTheme="minorHAnsi" w:hAnsiTheme="minorHAnsi" w:cstheme="minorHAnsi"/>
          <w:highlight w:val="cyan"/>
        </w:rPr>
        <w:t>abandoning</w:t>
      </w:r>
      <w:r w:rsidRPr="009E29FA">
        <w:rPr>
          <w:rStyle w:val="StyleUnderline"/>
          <w:rFonts w:asciiTheme="minorHAnsi" w:hAnsiTheme="minorHAnsi" w:cstheme="minorHAnsi"/>
          <w:highlight w:val="cyan"/>
        </w:rPr>
        <w:t xml:space="preserve"> </w:t>
      </w:r>
      <w:r w:rsidRPr="009E29FA">
        <w:rPr>
          <w:rStyle w:val="Emphasis"/>
          <w:rFonts w:asciiTheme="minorHAnsi" w:hAnsiTheme="minorHAnsi" w:cstheme="minorHAnsi"/>
          <w:highlight w:val="cyan"/>
        </w:rPr>
        <w:t>legally binding</w:t>
      </w:r>
      <w:r w:rsidRPr="00853906">
        <w:rPr>
          <w:rFonts w:asciiTheme="minorHAnsi" w:hAnsiTheme="minorHAnsi" w:cstheme="minorHAnsi"/>
          <w:sz w:val="12"/>
        </w:rPr>
        <w:t xml:space="preserve"> quantitative </w:t>
      </w:r>
      <w:r w:rsidRPr="009E29FA">
        <w:rPr>
          <w:rStyle w:val="Emphasis"/>
          <w:rFonts w:asciiTheme="minorHAnsi" w:hAnsiTheme="minorHAnsi" w:cstheme="minorHAnsi"/>
          <w:highlight w:val="cyan"/>
        </w:rPr>
        <w:t>targets</w:t>
      </w:r>
      <w:r w:rsidRPr="00853906">
        <w:rPr>
          <w:rFonts w:asciiTheme="minorHAnsi" w:hAnsiTheme="minorHAnsi" w:cstheme="minorHAnsi"/>
          <w:sz w:val="12"/>
        </w:rPr>
        <w:t xml:space="preserve">; climate governance is now the result of bilateral and multilateral agreements, voluntary alliances, and city coalitions, as well as public‐private partnerships. </w:t>
      </w:r>
      <w:r w:rsidRPr="00853906">
        <w:rPr>
          <w:rStyle w:val="StyleUnderline"/>
          <w:rFonts w:asciiTheme="minorHAnsi" w:hAnsiTheme="minorHAnsi" w:cstheme="minorHAnsi"/>
        </w:rPr>
        <w:t>Climate change is a ‘super wicked’ problem, intricately linked to everything else</w:t>
      </w:r>
      <w:r w:rsidRPr="00853906">
        <w:rPr>
          <w:rFonts w:asciiTheme="minorHAnsi" w:hAnsiTheme="minorHAnsi" w:cstheme="minorHAnsi"/>
          <w:sz w:val="12"/>
        </w:rPr>
        <w:t xml:space="preserve">: water, food, energy, land use, transportation, housing, development, trade, investment, security, etc. As a result, it seems inevitable that there is a lack of consensus regarding the distribution of rights and responsibilities among countries and that the governance of the problem has undergone a number of different actors and stages (Gupta, 2016). However, and </w:t>
      </w:r>
      <w:r w:rsidRPr="00853906">
        <w:rPr>
          <w:rStyle w:val="StyleUnderline"/>
          <w:rFonts w:asciiTheme="minorHAnsi" w:hAnsiTheme="minorHAnsi" w:cstheme="minorHAnsi"/>
        </w:rPr>
        <w:t xml:space="preserve">although bottom‐up initiatives are an important part of the solution, </w:t>
      </w:r>
      <w:r w:rsidRPr="009E29FA">
        <w:rPr>
          <w:rStyle w:val="StyleUnderline"/>
          <w:rFonts w:asciiTheme="minorHAnsi" w:hAnsiTheme="minorHAnsi" w:cstheme="minorHAnsi"/>
          <w:highlight w:val="cyan"/>
        </w:rPr>
        <w:t xml:space="preserve">a </w:t>
      </w:r>
      <w:r w:rsidRPr="009E29FA">
        <w:rPr>
          <w:rStyle w:val="Emphasis"/>
          <w:rFonts w:asciiTheme="minorHAnsi" w:hAnsiTheme="minorHAnsi" w:cstheme="minorHAnsi"/>
          <w:highlight w:val="cyan"/>
        </w:rPr>
        <w:t>global, legally binding agreement is fundamental</w:t>
      </w:r>
      <w:r w:rsidRPr="009E29FA">
        <w:rPr>
          <w:rStyle w:val="StyleUnderline"/>
          <w:rFonts w:asciiTheme="minorHAnsi" w:hAnsiTheme="minorHAnsi" w:cstheme="minorHAnsi"/>
          <w:highlight w:val="cyan"/>
        </w:rPr>
        <w:t xml:space="preserve"> if humanity is to reduce net</w:t>
      </w:r>
      <w:r w:rsidRPr="00853906">
        <w:rPr>
          <w:rStyle w:val="StyleUnderline"/>
          <w:rFonts w:asciiTheme="minorHAnsi" w:hAnsiTheme="minorHAnsi" w:cstheme="minorHAnsi"/>
        </w:rPr>
        <w:t xml:space="preserve"> GHG </w:t>
      </w:r>
      <w:r w:rsidRPr="009E29FA">
        <w:rPr>
          <w:rStyle w:val="StyleUnderline"/>
          <w:rFonts w:asciiTheme="minorHAnsi" w:hAnsiTheme="minorHAnsi" w:cstheme="minorHAnsi"/>
          <w:highlight w:val="cyan"/>
        </w:rPr>
        <w:t>emissions</w:t>
      </w:r>
      <w:r w:rsidRPr="00853906">
        <w:rPr>
          <w:rStyle w:val="StyleUnderline"/>
          <w:rFonts w:asciiTheme="minorHAnsi" w:hAnsiTheme="minorHAnsi" w:cstheme="minorHAnsi"/>
        </w:rPr>
        <w:t xml:space="preserve"> to zero.</w:t>
      </w:r>
    </w:p>
    <w:p w14:paraId="2D84C48C" w14:textId="77777777" w:rsidR="00BC12EA" w:rsidRPr="00BC12EA" w:rsidRDefault="00BC12EA" w:rsidP="00BC12EA"/>
    <w:p w14:paraId="6262EB64" w14:textId="77777777" w:rsidR="00991609" w:rsidRPr="00B21DBF" w:rsidRDefault="00991609" w:rsidP="00991609">
      <w:pPr>
        <w:pStyle w:val="Heading4"/>
      </w:pPr>
      <w:r>
        <w:t>Paris won’t solve – can’t limit to 2 degrees, free-riders, and leakage</w:t>
      </w:r>
    </w:p>
    <w:p w14:paraId="07ED40EF" w14:textId="77777777" w:rsidR="00991609" w:rsidRDefault="00991609" w:rsidP="00991609">
      <w:r>
        <w:t xml:space="preserve">Michael A. </w:t>
      </w:r>
      <w:proofErr w:type="spellStart"/>
      <w:r w:rsidRPr="00902CDC">
        <w:rPr>
          <w:rStyle w:val="Style13ptBold"/>
        </w:rPr>
        <w:t>Mehling</w:t>
      </w:r>
      <w:proofErr w:type="spellEnd"/>
      <w:r w:rsidRPr="00902CDC">
        <w:rPr>
          <w:rStyle w:val="Style13ptBold"/>
        </w:rPr>
        <w:t xml:space="preserve"> et al 18</w:t>
      </w:r>
      <w:r>
        <w:t xml:space="preserve">, 7-16-2018, (Michael A. </w:t>
      </w:r>
      <w:proofErr w:type="spellStart"/>
      <w:r>
        <w:t>Mehling</w:t>
      </w:r>
      <w:proofErr w:type="spellEnd"/>
      <w:r>
        <w:t xml:space="preserve">, </w:t>
      </w:r>
      <w:proofErr w:type="spellStart"/>
      <w:r>
        <w:t>Harro</w:t>
      </w:r>
      <w:proofErr w:type="spellEnd"/>
      <w:r>
        <w:t xml:space="preserve"> van </w:t>
      </w:r>
      <w:proofErr w:type="spellStart"/>
      <w:r>
        <w:t>Asselt</w:t>
      </w:r>
      <w:proofErr w:type="spellEnd"/>
      <w:r>
        <w:t xml:space="preserve">, </w:t>
      </w:r>
      <w:proofErr w:type="spellStart"/>
      <w:r>
        <w:t>Kasturi</w:t>
      </w:r>
      <w:proofErr w:type="spellEnd"/>
      <w:r>
        <w:t xml:space="preserve"> Das &amp; Susanne </w:t>
      </w:r>
      <w:proofErr w:type="spellStart"/>
      <w:r>
        <w:t>Droege</w:t>
      </w:r>
      <w:proofErr w:type="spellEnd"/>
      <w:r>
        <w:t xml:space="preserve">) "Beat protectionism and emissions at a stroke," Nature 559, 321-324 (2018) </w:t>
      </w:r>
      <w:proofErr w:type="spellStart"/>
      <w:r>
        <w:t>doi</w:t>
      </w:r>
      <w:proofErr w:type="spellEnd"/>
      <w:r>
        <w:t>: 10.1038/d41586-018-05708-7</w:t>
      </w:r>
    </w:p>
    <w:p w14:paraId="33E0CFFD" w14:textId="77777777" w:rsidR="00991609" w:rsidRPr="00A8575E" w:rsidRDefault="00991609" w:rsidP="00991609">
      <w:pPr>
        <w:rPr>
          <w:sz w:val="10"/>
        </w:rPr>
      </w:pPr>
      <w:r w:rsidRPr="003F12EF">
        <w:rPr>
          <w:sz w:val="10"/>
        </w:rPr>
        <w:t>Meanwhile, nations are reviewing the pledges they made to cut emissions</w:t>
      </w:r>
      <w:r w:rsidRPr="00B21DBF">
        <w:rPr>
          <w:rStyle w:val="StyleUnderline"/>
        </w:rPr>
        <w:t xml:space="preserve"> as part of the</w:t>
      </w:r>
      <w:r w:rsidRPr="003F12EF">
        <w:rPr>
          <w:sz w:val="10"/>
        </w:rPr>
        <w:t xml:space="preserve"> 2015</w:t>
      </w:r>
      <w:r w:rsidRPr="00B21DBF">
        <w:rPr>
          <w:rStyle w:val="StyleUnderline"/>
        </w:rPr>
        <w:t xml:space="preserve"> </w:t>
      </w:r>
      <w:r w:rsidRPr="009E29FA">
        <w:rPr>
          <w:rStyle w:val="StyleUnderline"/>
          <w:highlight w:val="cyan"/>
        </w:rPr>
        <w:t>Paris</w:t>
      </w:r>
      <w:r w:rsidRPr="00B21DBF">
        <w:rPr>
          <w:rStyle w:val="StyleUnderline"/>
        </w:rPr>
        <w:t xml:space="preserve"> Agreement</w:t>
      </w:r>
      <w:r w:rsidRPr="003F12EF">
        <w:rPr>
          <w:sz w:val="10"/>
        </w:rPr>
        <w:t xml:space="preserve">. </w:t>
      </w:r>
      <w:r w:rsidRPr="00B21DBF">
        <w:rPr>
          <w:rStyle w:val="StyleUnderline"/>
        </w:rPr>
        <w:t>Everyone</w:t>
      </w:r>
      <w:r w:rsidRPr="003F12EF">
        <w:rPr>
          <w:sz w:val="10"/>
        </w:rPr>
        <w:t xml:space="preserve"> </w:t>
      </w:r>
      <w:r w:rsidRPr="00B21DBF">
        <w:rPr>
          <w:rStyle w:val="StyleUnderline"/>
        </w:rPr>
        <w:t>knows</w:t>
      </w:r>
      <w:r w:rsidRPr="003F12EF">
        <w:rPr>
          <w:sz w:val="10"/>
        </w:rPr>
        <w:t xml:space="preserve"> that </w:t>
      </w:r>
      <w:r w:rsidRPr="00B21DBF">
        <w:rPr>
          <w:rStyle w:val="StyleUnderline"/>
        </w:rPr>
        <w:t xml:space="preserve">current </w:t>
      </w:r>
      <w:r w:rsidRPr="009E29FA">
        <w:rPr>
          <w:rStyle w:val="StyleUnderline"/>
          <w:highlight w:val="cyan"/>
        </w:rPr>
        <w:t>pledges</w:t>
      </w:r>
      <w:r w:rsidRPr="00B21DBF">
        <w:rPr>
          <w:rStyle w:val="StyleUnderline"/>
        </w:rPr>
        <w:t xml:space="preserve"> </w:t>
      </w:r>
      <w:r w:rsidRPr="009E29FA">
        <w:rPr>
          <w:rStyle w:val="StyleUnderline"/>
          <w:highlight w:val="cyan"/>
        </w:rPr>
        <w:t>will not keep</w:t>
      </w:r>
      <w:r w:rsidRPr="00B21DBF">
        <w:rPr>
          <w:rStyle w:val="StyleUnderline"/>
        </w:rPr>
        <w:t xml:space="preserve"> global </w:t>
      </w:r>
      <w:r w:rsidRPr="009E29FA">
        <w:rPr>
          <w:rStyle w:val="StyleUnderline"/>
          <w:highlight w:val="cyan"/>
        </w:rPr>
        <w:t>warming below the ‘safe’ limit of 2 °C</w:t>
      </w:r>
      <w:r w:rsidRPr="00B21DBF">
        <w:rPr>
          <w:rStyle w:val="StyleUnderline"/>
        </w:rPr>
        <w:t xml:space="preserve"> above preindustrial levels — </w:t>
      </w:r>
      <w:r w:rsidRPr="009E29FA">
        <w:rPr>
          <w:rStyle w:val="StyleUnderline"/>
          <w:highlight w:val="cyan"/>
        </w:rPr>
        <w:t>even if all nations deliver on</w:t>
      </w:r>
      <w:r w:rsidRPr="00B21DBF">
        <w:rPr>
          <w:rStyle w:val="StyleUnderline"/>
        </w:rPr>
        <w:t xml:space="preserve"> their </w:t>
      </w:r>
      <w:r w:rsidRPr="009E29FA">
        <w:rPr>
          <w:rStyle w:val="StyleUnderline"/>
          <w:highlight w:val="cyan"/>
        </w:rPr>
        <w:t>promises</w:t>
      </w:r>
      <w:r w:rsidRPr="00B21DBF">
        <w:rPr>
          <w:rStyle w:val="StyleUnderline"/>
        </w:rPr>
        <w:t>.</w:t>
      </w:r>
      <w:r w:rsidRPr="003F12EF">
        <w:rPr>
          <w:sz w:val="10"/>
        </w:rPr>
        <w:t xml:space="preserve"> </w:t>
      </w:r>
      <w:r w:rsidRPr="00B21DBF">
        <w:rPr>
          <w:rStyle w:val="StyleUnderline"/>
        </w:rPr>
        <w:t>The question is how to strengthen actions so that emissions drop sharply once the Paris framework takes effect in 2020.</w:t>
      </w:r>
      <w:r>
        <w:rPr>
          <w:rStyle w:val="StyleUnderline"/>
        </w:rPr>
        <w:t xml:space="preserve"> </w:t>
      </w:r>
      <w:r w:rsidRPr="003F12EF">
        <w:rPr>
          <w:sz w:val="10"/>
        </w:rPr>
        <w:t xml:space="preserve">The </w:t>
      </w:r>
      <w:r w:rsidRPr="00B21DBF">
        <w:rPr>
          <w:rStyle w:val="StyleUnderline"/>
        </w:rPr>
        <w:t>Paris</w:t>
      </w:r>
      <w:r w:rsidRPr="003F12EF">
        <w:rPr>
          <w:sz w:val="10"/>
        </w:rPr>
        <w:t xml:space="preserve"> process </w:t>
      </w:r>
      <w:r w:rsidRPr="00B21DBF">
        <w:rPr>
          <w:rStyle w:val="StyleUnderline"/>
        </w:rPr>
        <w:t>has two main problems</w:t>
      </w:r>
      <w:r w:rsidRPr="003F12EF">
        <w:rPr>
          <w:sz w:val="10"/>
        </w:rPr>
        <w:t>. First,</w:t>
      </w:r>
      <w:r w:rsidRPr="00B21DBF">
        <w:rPr>
          <w:rStyle w:val="StyleUnderline"/>
        </w:rPr>
        <w:t xml:space="preserve"> the </w:t>
      </w:r>
      <w:r w:rsidRPr="009E29FA">
        <w:rPr>
          <w:rStyle w:val="StyleUnderline"/>
          <w:highlight w:val="cyan"/>
        </w:rPr>
        <w:t>pledges are uneven</w:t>
      </w:r>
      <w:r w:rsidRPr="00B21DBF">
        <w:rPr>
          <w:rStyle w:val="StyleUnderline"/>
        </w:rPr>
        <w:t xml:space="preserve">. </w:t>
      </w:r>
      <w:r w:rsidRPr="009E29FA">
        <w:rPr>
          <w:rStyle w:val="StyleUnderline"/>
          <w:highlight w:val="cyan"/>
        </w:rPr>
        <w:t>Countries</w:t>
      </w:r>
      <w:r w:rsidRPr="003F12EF">
        <w:rPr>
          <w:sz w:val="10"/>
        </w:rPr>
        <w:t xml:space="preserve"> </w:t>
      </w:r>
      <w:r w:rsidRPr="009E29FA">
        <w:rPr>
          <w:rStyle w:val="StyleUnderline"/>
          <w:highlight w:val="cyan"/>
        </w:rPr>
        <w:t>that do little</w:t>
      </w:r>
      <w:r w:rsidRPr="00B21DBF">
        <w:rPr>
          <w:rStyle w:val="StyleUnderline"/>
        </w:rPr>
        <w:t xml:space="preserve"> will </w:t>
      </w:r>
      <w:r w:rsidRPr="009E29FA">
        <w:rPr>
          <w:rStyle w:val="StyleUnderline"/>
          <w:highlight w:val="cyan"/>
        </w:rPr>
        <w:t>benefit</w:t>
      </w:r>
      <w:r w:rsidRPr="00B21DBF">
        <w:rPr>
          <w:rStyle w:val="StyleUnderline"/>
        </w:rPr>
        <w:t xml:space="preserve"> </w:t>
      </w:r>
      <w:r w:rsidRPr="009E29FA">
        <w:rPr>
          <w:rStyle w:val="StyleUnderline"/>
          <w:highlight w:val="cyan"/>
        </w:rPr>
        <w:t>from hefty cuts</w:t>
      </w:r>
      <w:r w:rsidRPr="00B21DBF">
        <w:rPr>
          <w:rStyle w:val="StyleUnderline"/>
        </w:rPr>
        <w:t xml:space="preserve"> </w:t>
      </w:r>
      <w:r w:rsidRPr="009E29FA">
        <w:rPr>
          <w:rStyle w:val="StyleUnderline"/>
          <w:highlight w:val="cyan"/>
        </w:rPr>
        <w:t>made by others.</w:t>
      </w:r>
      <w:r w:rsidRPr="009E29FA">
        <w:rPr>
          <w:sz w:val="10"/>
          <w:highlight w:val="cyan"/>
        </w:rPr>
        <w:t xml:space="preserve"> </w:t>
      </w:r>
      <w:r w:rsidRPr="009E29FA">
        <w:rPr>
          <w:rStyle w:val="StyleUnderline"/>
          <w:highlight w:val="cyan"/>
        </w:rPr>
        <w:t>In the ultimate free ride</w:t>
      </w:r>
      <w:r w:rsidRPr="003F12EF">
        <w:rPr>
          <w:sz w:val="10"/>
        </w:rPr>
        <w:t xml:space="preserve">, the </w:t>
      </w:r>
      <w:r w:rsidRPr="009E29FA">
        <w:rPr>
          <w:rStyle w:val="StyleUnderline"/>
          <w:highlight w:val="cyan"/>
        </w:rPr>
        <w:t>U</w:t>
      </w:r>
      <w:r w:rsidRPr="003F12EF">
        <w:rPr>
          <w:sz w:val="10"/>
        </w:rPr>
        <w:t xml:space="preserve">nited </w:t>
      </w:r>
      <w:r w:rsidRPr="009E29FA">
        <w:rPr>
          <w:rStyle w:val="StyleUnderline"/>
          <w:highlight w:val="cyan"/>
        </w:rPr>
        <w:t>S</w:t>
      </w:r>
      <w:r w:rsidRPr="003F12EF">
        <w:rPr>
          <w:sz w:val="10"/>
        </w:rPr>
        <w:t xml:space="preserve">tates </w:t>
      </w:r>
      <w:r w:rsidRPr="009E29FA">
        <w:rPr>
          <w:rStyle w:val="StyleUnderline"/>
          <w:highlight w:val="cyan"/>
        </w:rPr>
        <w:t>will withdraw</w:t>
      </w:r>
      <w:r w:rsidRPr="00B21DBF">
        <w:rPr>
          <w:rStyle w:val="StyleUnderline"/>
        </w:rPr>
        <w:t xml:space="preserve"> from the Paris Agreement in 2020, leaving others to do more</w:t>
      </w:r>
      <w:r w:rsidRPr="003F12EF">
        <w:rPr>
          <w:sz w:val="10"/>
        </w:rPr>
        <w:t xml:space="preserve">. </w:t>
      </w:r>
      <w:r w:rsidRPr="00B21DBF">
        <w:rPr>
          <w:rStyle w:val="StyleUnderline"/>
        </w:rPr>
        <w:t xml:space="preserve">Second, </w:t>
      </w:r>
      <w:r w:rsidRPr="009E29FA">
        <w:rPr>
          <w:rStyle w:val="StyleUnderline"/>
          <w:highlight w:val="cyan"/>
        </w:rPr>
        <w:t>carbon emissions ‘leak’ across borders</w:t>
      </w:r>
      <w:r w:rsidRPr="00B21DBF">
        <w:rPr>
          <w:rStyle w:val="StyleUnderline"/>
        </w:rPr>
        <w:t xml:space="preserve">. </w:t>
      </w:r>
      <w:r w:rsidRPr="009E29FA">
        <w:rPr>
          <w:rStyle w:val="StyleUnderline"/>
          <w:highlight w:val="cyan"/>
        </w:rPr>
        <w:t>A country can keep its budget low by buying carbon-intensive goods</w:t>
      </w:r>
      <w:r w:rsidRPr="00B21DBF">
        <w:rPr>
          <w:rStyle w:val="StyleUnderline"/>
        </w:rPr>
        <w:t xml:space="preserve"> made </w:t>
      </w:r>
      <w:r w:rsidRPr="009E29FA">
        <w:rPr>
          <w:rStyle w:val="StyleUnderline"/>
          <w:highlight w:val="cyan"/>
        </w:rPr>
        <w:t>elsewhere</w:t>
      </w:r>
      <w:r w:rsidRPr="003F12EF">
        <w:rPr>
          <w:sz w:val="10"/>
        </w:rPr>
        <w:t xml:space="preserve">. Some regions, such as </w:t>
      </w:r>
      <w:r w:rsidRPr="009E29FA">
        <w:rPr>
          <w:rStyle w:val="StyleUnderline"/>
          <w:highlight w:val="cyan"/>
        </w:rPr>
        <w:t>Western and Northern Europe, import a considerable share of high-emission good</w:t>
      </w:r>
      <w:r w:rsidRPr="00B21DBF">
        <w:rPr>
          <w:rStyle w:val="StyleUnderline"/>
        </w:rPr>
        <w:t>s, allowing them to emit less themselves</w:t>
      </w:r>
      <w:r w:rsidRPr="003F12EF">
        <w:rPr>
          <w:sz w:val="10"/>
        </w:rPr>
        <w:t xml:space="preserve"> (see ‘Carbon balance’).</w:t>
      </w:r>
    </w:p>
    <w:p w14:paraId="5297FB78" w14:textId="77777777" w:rsidR="00991609" w:rsidRDefault="00991609" w:rsidP="00991609">
      <w:pPr>
        <w:pStyle w:val="Heading4"/>
      </w:pPr>
      <w:r>
        <w:t>Trump will not pull out of Paris—making rulebook to accommodate him</w:t>
      </w:r>
    </w:p>
    <w:p w14:paraId="2B970D47" w14:textId="77777777" w:rsidR="00991609" w:rsidRDefault="00991609" w:rsidP="00991609">
      <w:r w:rsidRPr="00774F7F">
        <w:t xml:space="preserve">Dave </w:t>
      </w:r>
      <w:r w:rsidRPr="00774F7F">
        <w:rPr>
          <w:rStyle w:val="Style13ptBold"/>
        </w:rPr>
        <w:t>Keating, 12-11</w:t>
      </w:r>
      <w:r w:rsidRPr="00774F7F">
        <w:t xml:space="preserve">-2018, "Touting Coal But Negotiating Emissions Cuts", Forbes, https://www.forbes.com/sites/davekeating/2018/12/11/touting-coal-but-negotiating-emissions-cuts-what-is-trump-up-to-in-poland/#1722a98d798c, </w:t>
      </w:r>
      <w:proofErr w:type="spellStart"/>
      <w:r w:rsidRPr="00774F7F">
        <w:t>ke</w:t>
      </w:r>
      <w:proofErr w:type="spellEnd"/>
    </w:p>
    <w:p w14:paraId="5CE518BC" w14:textId="7CECD66A" w:rsidR="00991609" w:rsidRDefault="00991609" w:rsidP="00991609">
      <w:pPr>
        <w:rPr>
          <w:sz w:val="14"/>
        </w:rPr>
      </w:pPr>
      <w:r w:rsidRPr="00774F7F">
        <w:rPr>
          <w:sz w:val="14"/>
        </w:rPr>
        <w:t xml:space="preserve">For the moment, the U.S. is still in the pact. That’s because under the Paris Agreement’s rules, a country can’t pull out until November 2020 – coincidentally just after the next US presidential election. In the </w:t>
      </w:r>
      <w:proofErr w:type="spellStart"/>
      <w:r w:rsidRPr="00774F7F">
        <w:rPr>
          <w:sz w:val="14"/>
        </w:rPr>
        <w:t>mean time</w:t>
      </w:r>
      <w:proofErr w:type="spellEnd"/>
      <w:r w:rsidRPr="00774F7F">
        <w:rPr>
          <w:sz w:val="14"/>
        </w:rPr>
        <w:t xml:space="preserve">, </w:t>
      </w:r>
      <w:r w:rsidRPr="00774F7F">
        <w:rPr>
          <w:rStyle w:val="StyleUnderline"/>
        </w:rPr>
        <w:t xml:space="preserve">the </w:t>
      </w:r>
      <w:r w:rsidRPr="009E29FA">
        <w:rPr>
          <w:rStyle w:val="StyleUnderline"/>
          <w:highlight w:val="cyan"/>
        </w:rPr>
        <w:t>Trump</w:t>
      </w:r>
      <w:r w:rsidRPr="00774F7F">
        <w:rPr>
          <w:rStyle w:val="StyleUnderline"/>
        </w:rPr>
        <w:t xml:space="preserve"> administration </w:t>
      </w:r>
      <w:r w:rsidRPr="009E29FA">
        <w:rPr>
          <w:rStyle w:val="StyleUnderline"/>
          <w:highlight w:val="cyan"/>
        </w:rPr>
        <w:t>has taken</w:t>
      </w:r>
      <w:r w:rsidRPr="00774F7F">
        <w:rPr>
          <w:rStyle w:val="StyleUnderline"/>
        </w:rPr>
        <w:t xml:space="preserve"> full </w:t>
      </w:r>
      <w:r w:rsidRPr="009E29FA">
        <w:rPr>
          <w:rStyle w:val="StyleUnderline"/>
          <w:highlight w:val="cyan"/>
        </w:rPr>
        <w:t>advantage of its</w:t>
      </w:r>
      <w:r w:rsidRPr="00774F7F">
        <w:rPr>
          <w:rStyle w:val="StyleUnderline"/>
        </w:rPr>
        <w:t xml:space="preserve"> continued </w:t>
      </w:r>
      <w:r w:rsidRPr="009E29FA">
        <w:rPr>
          <w:rStyle w:val="StyleUnderline"/>
          <w:highlight w:val="cyan"/>
        </w:rPr>
        <w:t>status as a party to the Paris Agreement</w:t>
      </w:r>
      <w:r w:rsidRPr="00774F7F">
        <w:rPr>
          <w:rStyle w:val="StyleUnderline"/>
        </w:rPr>
        <w:t xml:space="preserve"> by </w:t>
      </w:r>
      <w:r w:rsidRPr="009E29FA">
        <w:rPr>
          <w:rStyle w:val="StyleUnderline"/>
          <w:highlight w:val="cyan"/>
        </w:rPr>
        <w:t>arguing for its own interests</w:t>
      </w:r>
      <w:r w:rsidRPr="00774F7F">
        <w:rPr>
          <w:rStyle w:val="StyleUnderline"/>
        </w:rPr>
        <w:t xml:space="preserve"> at the negotiation table</w:t>
      </w:r>
      <w:r w:rsidRPr="00774F7F">
        <w:rPr>
          <w:sz w:val="14"/>
        </w:rPr>
        <w:t xml:space="preserve">, just like all of the other 183 countries in it. </w:t>
      </w:r>
      <w:r w:rsidRPr="00774F7F">
        <w:rPr>
          <w:rStyle w:val="StyleUnderline"/>
        </w:rPr>
        <w:t xml:space="preserve">This has </w:t>
      </w:r>
      <w:r w:rsidRPr="009E29FA">
        <w:rPr>
          <w:rStyle w:val="StyleUnderline"/>
          <w:highlight w:val="cyan"/>
        </w:rPr>
        <w:t>prompted many to speculate that the U.S. doesn’t</w:t>
      </w:r>
      <w:r w:rsidRPr="00774F7F">
        <w:rPr>
          <w:rStyle w:val="StyleUnderline"/>
        </w:rPr>
        <w:t xml:space="preserve"> actually </w:t>
      </w:r>
      <w:r w:rsidRPr="009E29FA">
        <w:rPr>
          <w:rStyle w:val="StyleUnderline"/>
          <w:highlight w:val="cyan"/>
        </w:rPr>
        <w:t>intend to leave the</w:t>
      </w:r>
      <w:r w:rsidRPr="00774F7F">
        <w:rPr>
          <w:rStyle w:val="StyleUnderline"/>
        </w:rPr>
        <w:t xml:space="preserve"> Paris </w:t>
      </w:r>
      <w:r w:rsidRPr="009E29FA">
        <w:rPr>
          <w:rStyle w:val="StyleUnderline"/>
          <w:highlight w:val="cyan"/>
        </w:rPr>
        <w:t>Agreement</w:t>
      </w:r>
      <w:r w:rsidRPr="00774F7F">
        <w:rPr>
          <w:rStyle w:val="StyleUnderline"/>
        </w:rPr>
        <w:t xml:space="preserve"> at all</w:t>
      </w:r>
      <w:r w:rsidRPr="00774F7F">
        <w:rPr>
          <w:sz w:val="14"/>
        </w:rPr>
        <w:t xml:space="preserve">. Behind the scenes, </w:t>
      </w:r>
      <w:r w:rsidRPr="00774F7F">
        <w:rPr>
          <w:rStyle w:val="StyleUnderline"/>
        </w:rPr>
        <w:t xml:space="preserve">the negotiators from the Trump administration have continued to argue the main points that the U.S. did under the Obama administration </w:t>
      </w:r>
      <w:r w:rsidRPr="00774F7F">
        <w:rPr>
          <w:sz w:val="14"/>
        </w:rPr>
        <w:t xml:space="preserve">– most notably that developed and developing countries shouldn’t have different levels of responsibility under the accord. The Trump administration is also trying to get developed countries as a whole out of having to finance the climate change adaptation and mitigation efforts of developing countries. All of this is being debated as delegates debate the ‘rulebook’ for the Paris Agreement – to be agreed next year and take effect in 2020. </w:t>
      </w:r>
      <w:r w:rsidRPr="00774F7F">
        <w:rPr>
          <w:rStyle w:val="StyleUnderline"/>
        </w:rPr>
        <w:t xml:space="preserve">According to </w:t>
      </w:r>
      <w:r w:rsidRPr="009E29FA">
        <w:rPr>
          <w:rStyle w:val="StyleUnderline"/>
          <w:highlight w:val="cyan"/>
        </w:rPr>
        <w:t>people involved in</w:t>
      </w:r>
      <w:r w:rsidRPr="00774F7F">
        <w:rPr>
          <w:rStyle w:val="StyleUnderline"/>
        </w:rPr>
        <w:t xml:space="preserve"> the </w:t>
      </w:r>
      <w:r w:rsidRPr="009E29FA">
        <w:rPr>
          <w:rStyle w:val="StyleUnderline"/>
          <w:highlight w:val="cyan"/>
        </w:rPr>
        <w:t>talks</w:t>
      </w:r>
      <w:r w:rsidRPr="00774F7F">
        <w:rPr>
          <w:rStyle w:val="StyleUnderline"/>
        </w:rPr>
        <w:t xml:space="preserve">, </w:t>
      </w:r>
      <w:r w:rsidRPr="009E29FA">
        <w:rPr>
          <w:rStyle w:val="StyleUnderline"/>
          <w:highlight w:val="cyan"/>
        </w:rPr>
        <w:t>the intention seems to be: get a rulebook that Trump, or his successor, can sign up to in the end</w:t>
      </w:r>
      <w:r w:rsidRPr="00774F7F">
        <w:rPr>
          <w:sz w:val="14"/>
        </w:rPr>
        <w:t>. The U.S. could easily cancel its notification of intention to withdraw from the agreement.</w:t>
      </w:r>
    </w:p>
    <w:p w14:paraId="566F4B85" w14:textId="77777777" w:rsidR="00BC12EA" w:rsidRDefault="00BC12EA" w:rsidP="00BC12EA">
      <w:pPr>
        <w:pStyle w:val="Heading4"/>
      </w:pPr>
      <w:r>
        <w:t>Paris agreement not enough to curb emissions, and US states are making independent pledges—don’t need Paris</w:t>
      </w:r>
    </w:p>
    <w:p w14:paraId="06B11A44" w14:textId="77777777" w:rsidR="00BC12EA" w:rsidRDefault="00BC12EA" w:rsidP="00BC12EA">
      <w:proofErr w:type="spellStart"/>
      <w:r w:rsidRPr="00333EB1">
        <w:t>Amaury</w:t>
      </w:r>
      <w:proofErr w:type="spellEnd"/>
      <w:r w:rsidRPr="00333EB1">
        <w:t xml:space="preserve"> </w:t>
      </w:r>
      <w:proofErr w:type="spellStart"/>
      <w:r w:rsidRPr="00333EB1">
        <w:rPr>
          <w:rStyle w:val="Style13ptBold"/>
        </w:rPr>
        <w:t>Laporte</w:t>
      </w:r>
      <w:proofErr w:type="spellEnd"/>
      <w:r w:rsidRPr="00333EB1">
        <w:rPr>
          <w:rStyle w:val="Style13ptBold"/>
        </w:rPr>
        <w:t>, 12-15</w:t>
      </w:r>
      <w:r w:rsidRPr="00333EB1">
        <w:t xml:space="preserve">-2018, "Agreement in Poland Advances Climate Action—But Not Enough", </w:t>
      </w:r>
      <w:r>
        <w:t>Environmental and Energy Study Institute</w:t>
      </w:r>
      <w:r w:rsidRPr="00333EB1">
        <w:t xml:space="preserve">, https://www.eesi.org/press-releases/view/agreement-in-poland-advances-climate-actionbut-not-enough, </w:t>
      </w:r>
      <w:proofErr w:type="spellStart"/>
      <w:r w:rsidRPr="00333EB1">
        <w:t>ke</w:t>
      </w:r>
      <w:proofErr w:type="spellEnd"/>
    </w:p>
    <w:p w14:paraId="53495A39" w14:textId="77777777" w:rsidR="00BC12EA" w:rsidRPr="00333EB1" w:rsidRDefault="00BC12EA" w:rsidP="00BC12EA">
      <w:pPr>
        <w:rPr>
          <w:sz w:val="14"/>
        </w:rPr>
      </w:pPr>
      <w:r w:rsidRPr="00333EB1">
        <w:rPr>
          <w:rStyle w:val="StyleUnderline"/>
        </w:rPr>
        <w:t>This Saturday</w:t>
      </w:r>
      <w:r w:rsidRPr="00333EB1">
        <w:rPr>
          <w:sz w:val="14"/>
        </w:rPr>
        <w:t xml:space="preserve">, </w:t>
      </w:r>
      <w:r w:rsidRPr="009E29FA">
        <w:rPr>
          <w:rStyle w:val="StyleUnderline"/>
          <w:highlight w:val="cyan"/>
        </w:rPr>
        <w:t>197 countries</w:t>
      </w:r>
      <w:r w:rsidRPr="00333EB1">
        <w:rPr>
          <w:rStyle w:val="StyleUnderline"/>
        </w:rPr>
        <w:t>—</w:t>
      </w:r>
      <w:r w:rsidRPr="009E29FA">
        <w:rPr>
          <w:rStyle w:val="StyleUnderline"/>
          <w:highlight w:val="cyan"/>
        </w:rPr>
        <w:t>including the U</w:t>
      </w:r>
      <w:r w:rsidRPr="00333EB1">
        <w:rPr>
          <w:rStyle w:val="StyleUnderline"/>
        </w:rPr>
        <w:t xml:space="preserve">nited </w:t>
      </w:r>
      <w:r w:rsidRPr="009E29FA">
        <w:rPr>
          <w:rStyle w:val="StyleUnderline"/>
          <w:highlight w:val="cyan"/>
        </w:rPr>
        <w:t>S</w:t>
      </w:r>
      <w:r w:rsidRPr="00333EB1">
        <w:rPr>
          <w:rStyle w:val="StyleUnderline"/>
        </w:rPr>
        <w:t>tates—</w:t>
      </w:r>
      <w:r w:rsidRPr="009E29FA">
        <w:rPr>
          <w:rStyle w:val="StyleUnderline"/>
          <w:highlight w:val="cyan"/>
        </w:rPr>
        <w:t>agreed on a rule book for</w:t>
      </w:r>
      <w:r w:rsidRPr="00333EB1">
        <w:rPr>
          <w:rStyle w:val="StyleUnderline"/>
        </w:rPr>
        <w:t xml:space="preserve"> the </w:t>
      </w:r>
      <w:r w:rsidRPr="009E29FA">
        <w:rPr>
          <w:rStyle w:val="StyleUnderline"/>
          <w:highlight w:val="cyan"/>
        </w:rPr>
        <w:t>Paris</w:t>
      </w:r>
      <w:r w:rsidRPr="00333EB1">
        <w:rPr>
          <w:rStyle w:val="StyleUnderline"/>
        </w:rPr>
        <w:t xml:space="preserve"> Climate Agreement</w:t>
      </w:r>
      <w:r w:rsidRPr="00333EB1">
        <w:rPr>
          <w:sz w:val="14"/>
        </w:rPr>
        <w:t xml:space="preserve">, which calls on the world's nations to keep global warming significantly below 2 degrees Celsius (3.6 degrees Fahrenheit). Participating countries have already submitted written pledges to cut their greenhouse gas emissions, by transitioning to cleaner energy sources and by promoting energy efficiency. But rules were needed to ensure that countries could monitor each other’s actions, and properly measure their impacts. “Today’s agreement is a solid step in the right direction,” said EESI Executive Director Carol Werner. “The details still need to be ironed out, but the agreed-upon rules set the stage for the effective implementation of the commitment made in Paris to substantially reduce greenhouse gas emissions. The international community also agreed to increase its greenhouse gas reduction commitments by 2020, and to provide more financing for vulnerable nations. </w:t>
      </w:r>
      <w:r w:rsidRPr="009E29FA">
        <w:rPr>
          <w:rStyle w:val="StyleUnderline"/>
          <w:highlight w:val="cyan"/>
        </w:rPr>
        <w:t>But does this get us to where we need to be? No</w:t>
      </w:r>
      <w:r w:rsidRPr="00333EB1">
        <w:rPr>
          <w:sz w:val="14"/>
        </w:rPr>
        <w:t xml:space="preserve">. </w:t>
      </w:r>
      <w:r w:rsidRPr="009E29FA">
        <w:rPr>
          <w:rStyle w:val="StyleUnderline"/>
          <w:highlight w:val="cyan"/>
        </w:rPr>
        <w:t>The global community has failed to seize an opportunity to take</w:t>
      </w:r>
      <w:r w:rsidRPr="00333EB1">
        <w:rPr>
          <w:rStyle w:val="StyleUnderline"/>
        </w:rPr>
        <w:t xml:space="preserve"> the truly </w:t>
      </w:r>
      <w:r w:rsidRPr="009E29FA">
        <w:rPr>
          <w:rStyle w:val="StyleUnderline"/>
          <w:highlight w:val="cyan"/>
        </w:rPr>
        <w:t>decisive</w:t>
      </w:r>
      <w:r w:rsidRPr="00333EB1">
        <w:rPr>
          <w:rStyle w:val="StyleUnderline"/>
        </w:rPr>
        <w:t xml:space="preserve">, </w:t>
      </w:r>
      <w:r w:rsidRPr="009E29FA">
        <w:rPr>
          <w:rStyle w:val="StyleUnderline"/>
          <w:highlight w:val="cyan"/>
        </w:rPr>
        <w:t>urgent action</w:t>
      </w:r>
      <w:r w:rsidRPr="00333EB1">
        <w:rPr>
          <w:rStyle w:val="StyleUnderline"/>
        </w:rPr>
        <w:t xml:space="preserve"> we need to see. </w:t>
      </w:r>
      <w:r w:rsidRPr="00333EB1">
        <w:rPr>
          <w:sz w:val="14"/>
        </w:rPr>
        <w:t xml:space="preserve">The latest U.N. climate report, Global Warming of 1.5 ºC, warns that we really should be aiming to keep warming below 1.5 degrees Celsius—not 2—and that we only have 12 years left to act if we want to avoid drastic consequences.” Shockingly, the United States joined three other major oil-producing countries—Kuwait, Russia, and Saudi Arabia—to block language that would have embraced the 1.5 C Report and called for more urgent, ambitious climate action. The Trump Administration has already indicated that the United States will withdraw from the Paris Climate Agreement at the earliest opportunity, in 2020. </w:t>
      </w:r>
      <w:r w:rsidRPr="00333EB1">
        <w:rPr>
          <w:rStyle w:val="StyleUnderline"/>
        </w:rPr>
        <w:t xml:space="preserve">In addition, </w:t>
      </w:r>
      <w:r w:rsidRPr="009E29FA">
        <w:rPr>
          <w:rStyle w:val="StyleUnderline"/>
          <w:highlight w:val="cyan"/>
        </w:rPr>
        <w:t>Brazil</w:t>
      </w:r>
      <w:r w:rsidRPr="00333EB1">
        <w:rPr>
          <w:rStyle w:val="StyleUnderline"/>
        </w:rPr>
        <w:t xml:space="preserve">, under a new administration, </w:t>
      </w:r>
      <w:r w:rsidRPr="009E29FA">
        <w:rPr>
          <w:rStyle w:val="StyleUnderline"/>
          <w:highlight w:val="cyan"/>
        </w:rPr>
        <w:t>blocked rules that would have</w:t>
      </w:r>
      <w:r w:rsidRPr="00333EB1">
        <w:rPr>
          <w:rStyle w:val="StyleUnderline"/>
        </w:rPr>
        <w:t xml:space="preserve"> helped </w:t>
      </w:r>
      <w:r w:rsidRPr="009E29FA">
        <w:rPr>
          <w:rStyle w:val="StyleUnderline"/>
          <w:highlight w:val="cyan"/>
        </w:rPr>
        <w:t>set</w:t>
      </w:r>
      <w:r w:rsidRPr="00333EB1">
        <w:rPr>
          <w:rStyle w:val="StyleUnderline"/>
        </w:rPr>
        <w:t xml:space="preserve"> </w:t>
      </w:r>
      <w:r w:rsidRPr="009E29FA">
        <w:rPr>
          <w:rStyle w:val="StyleUnderline"/>
          <w:highlight w:val="cyan"/>
        </w:rPr>
        <w:t>a carbon trading system</w:t>
      </w:r>
      <w:r w:rsidRPr="00333EB1">
        <w:rPr>
          <w:rStyle w:val="StyleUnderline"/>
        </w:rPr>
        <w:t>.</w:t>
      </w:r>
      <w:r w:rsidRPr="00333EB1">
        <w:rPr>
          <w:sz w:val="14"/>
        </w:rPr>
        <w:t xml:space="preserve"> “The failure of the United States to lead on climate action, as it has in the past—it played a key role in getting the Paris Climate Agreement past the finish line—is mortifying and saddening,” said Carol Werner. “</w:t>
      </w:r>
      <w:r w:rsidRPr="00333EB1">
        <w:rPr>
          <w:rStyle w:val="StyleUnderline"/>
        </w:rPr>
        <w:t xml:space="preserve">Fortunately, </w:t>
      </w:r>
      <w:r w:rsidRPr="009E29FA">
        <w:rPr>
          <w:rStyle w:val="StyleUnderline"/>
          <w:highlight w:val="cyan"/>
        </w:rPr>
        <w:t>U.S. states, cities, and businesses are stepping up</w:t>
      </w:r>
      <w:r w:rsidRPr="00333EB1">
        <w:rPr>
          <w:rStyle w:val="StyleUnderline"/>
        </w:rPr>
        <w:t xml:space="preserve"> to the plate </w:t>
      </w:r>
      <w:r w:rsidRPr="009E29FA">
        <w:rPr>
          <w:rStyle w:val="StyleUnderline"/>
          <w:highlight w:val="cyan"/>
        </w:rPr>
        <w:t>and pledging to</w:t>
      </w:r>
      <w:r w:rsidRPr="00333EB1">
        <w:rPr>
          <w:rStyle w:val="StyleUnderline"/>
        </w:rPr>
        <w:t xml:space="preserve"> decisively </w:t>
      </w:r>
      <w:r w:rsidRPr="009E29FA">
        <w:rPr>
          <w:rStyle w:val="StyleUnderline"/>
          <w:highlight w:val="cyan"/>
        </w:rPr>
        <w:t>curb their carbon emissions</w:t>
      </w:r>
      <w:r w:rsidRPr="00333EB1">
        <w:rPr>
          <w:sz w:val="14"/>
        </w:rPr>
        <w:t xml:space="preserve">. They are being joined by activists, nonprofits, tribes, and educational and religious institutions, which is much more reflective of American public opinion. </w:t>
      </w:r>
      <w:r w:rsidRPr="00333EB1">
        <w:rPr>
          <w:rStyle w:val="StyleUnderline"/>
        </w:rPr>
        <w:t xml:space="preserve">And, we are looking to </w:t>
      </w:r>
      <w:r w:rsidRPr="009E29FA">
        <w:rPr>
          <w:rStyle w:val="StyleUnderline"/>
          <w:highlight w:val="cyan"/>
        </w:rPr>
        <w:t>the new Congress to provide robust discussion of climate</w:t>
      </w:r>
      <w:r w:rsidRPr="00333EB1">
        <w:rPr>
          <w:rStyle w:val="StyleUnderline"/>
        </w:rPr>
        <w:t xml:space="preserve"> and resilience </w:t>
      </w:r>
      <w:r w:rsidRPr="009E29FA">
        <w:rPr>
          <w:rStyle w:val="StyleUnderline"/>
          <w:highlight w:val="cyan"/>
        </w:rPr>
        <w:t>actions</w:t>
      </w:r>
      <w:r w:rsidRPr="00333EB1">
        <w:rPr>
          <w:rStyle w:val="StyleUnderline"/>
        </w:rPr>
        <w:t>. Many in the large incoming freshman class and new House Committee chairs are deeply concerned about climate change and want to take action on behalf of the country</w:t>
      </w:r>
      <w:r w:rsidRPr="00333EB1">
        <w:rPr>
          <w:sz w:val="14"/>
        </w:rPr>
        <w:t>.”</w:t>
      </w:r>
    </w:p>
    <w:p w14:paraId="40172D66" w14:textId="77777777" w:rsidR="00BC12EA" w:rsidRDefault="00BC12EA" w:rsidP="00BC12EA">
      <w:pPr>
        <w:pStyle w:val="Heading4"/>
      </w:pPr>
      <w:r>
        <w:t>Paris is not enough and Trump is jeopardizing US ability to meet commitments regardless of US inclusion in the agreement</w:t>
      </w:r>
    </w:p>
    <w:p w14:paraId="54358316" w14:textId="77777777" w:rsidR="00BC12EA" w:rsidRDefault="00BC12EA" w:rsidP="00BC12EA">
      <w:r>
        <w:t xml:space="preserve">Chris </w:t>
      </w:r>
      <w:r w:rsidRPr="00CD5904">
        <w:rPr>
          <w:rStyle w:val="Style13ptBold"/>
        </w:rPr>
        <w:t>Mooney</w:t>
      </w:r>
      <w:r>
        <w:t xml:space="preserve"> Reporter covering climate change, energy and the environment June 1 </w:t>
      </w:r>
      <w:r w:rsidRPr="00CD5904">
        <w:rPr>
          <w:rStyle w:val="Style13ptBold"/>
        </w:rPr>
        <w:t>2018</w:t>
      </w:r>
      <w:r>
        <w:t xml:space="preserve"> “Trump withdrew from the Paris climate deal a year ago. Here’s what has changed.” </w:t>
      </w:r>
      <w:hyperlink r:id="rId158" w:history="1">
        <w:r w:rsidRPr="00DC7B4F">
          <w:rPr>
            <w:rStyle w:val="Hyperlink"/>
          </w:rPr>
          <w:t>https://www.washingtonpost.com/news/energy-environment/wp/2018/06/01/trump-withdrew-from-the-paris-climate-plan-a-year-ago-heres-what-has-changed/?utm_term=.23c5b3108d1e</w:t>
        </w:r>
      </w:hyperlink>
      <w:r>
        <w:rPr>
          <w:rStyle w:val="Hyperlink"/>
        </w:rPr>
        <w:t xml:space="preserve">, </w:t>
      </w:r>
      <w:proofErr w:type="spellStart"/>
      <w:r>
        <w:rPr>
          <w:rStyle w:val="Hyperlink"/>
        </w:rPr>
        <w:t>ke</w:t>
      </w:r>
      <w:proofErr w:type="spellEnd"/>
    </w:p>
    <w:p w14:paraId="23F2C573" w14:textId="77777777" w:rsidR="00BC12EA" w:rsidRPr="00CD5904" w:rsidRDefault="00BC12EA" w:rsidP="00BC12EA">
      <w:pPr>
        <w:rPr>
          <w:sz w:val="12"/>
        </w:rPr>
      </w:pPr>
      <w:r w:rsidRPr="00CD5904">
        <w:rPr>
          <w:sz w:val="12"/>
        </w:rPr>
        <w:t xml:space="preserve">The lingering effect of last year’s announcement, however, has still been a climate of uncertainty for business leaders who thought they were supposed to be acting on climate change — and for other countries who thought the world was united. “Officially all nations have maintained that despite what the U.S. has announced it is going to do, that they are still going to stick with Paris,” said John </w:t>
      </w:r>
      <w:proofErr w:type="spellStart"/>
      <w:r w:rsidRPr="00CD5904">
        <w:rPr>
          <w:sz w:val="12"/>
        </w:rPr>
        <w:t>Sterman</w:t>
      </w:r>
      <w:proofErr w:type="spellEnd"/>
      <w:r w:rsidRPr="00CD5904">
        <w:rPr>
          <w:sz w:val="12"/>
        </w:rPr>
        <w:t xml:space="preserve">, an MIT professor who works with the D.C. based Climate Interactive on projections of where the world is headed on climate change. “That’s the official story, and that’s good. But I don’t think there’s any doubt that behind the scenes, if the U.S. is not going to follow through, other nations are finding it harder to maintain their commitments in view of domestic political pressures.” Most of all, while the United States has not made any sudden or dramatic turn in its emissions trajectory, that’s not really the point. </w:t>
      </w:r>
      <w:r w:rsidRPr="009E29FA">
        <w:rPr>
          <w:rStyle w:val="StyleUnderline"/>
          <w:highlight w:val="cyan"/>
        </w:rPr>
        <w:t>Even achieving</w:t>
      </w:r>
      <w:r w:rsidRPr="00CD5904">
        <w:rPr>
          <w:rStyle w:val="StyleUnderline"/>
        </w:rPr>
        <w:t xml:space="preserve"> the </w:t>
      </w:r>
      <w:r w:rsidRPr="009E29FA">
        <w:rPr>
          <w:rStyle w:val="StyleUnderline"/>
          <w:highlight w:val="cyan"/>
        </w:rPr>
        <w:t>Obama</w:t>
      </w:r>
      <w:r w:rsidRPr="00CD5904">
        <w:rPr>
          <w:rStyle w:val="StyleUnderline"/>
        </w:rPr>
        <w:t xml:space="preserve"> administration’s </w:t>
      </w:r>
      <w:r w:rsidRPr="009E29FA">
        <w:rPr>
          <w:rStyle w:val="StyleUnderline"/>
          <w:highlight w:val="cyan"/>
        </w:rPr>
        <w:t>Paris goals</w:t>
      </w:r>
      <w:r w:rsidRPr="00CD5904">
        <w:rPr>
          <w:rStyle w:val="StyleUnderline"/>
        </w:rPr>
        <w:t xml:space="preserve">, of a 26 to 28 percent emissions cut below 2005 levels, </w:t>
      </w:r>
      <w:r w:rsidRPr="009E29FA">
        <w:rPr>
          <w:rStyle w:val="StyleUnderline"/>
          <w:highlight w:val="cyan"/>
        </w:rPr>
        <w:t>would</w:t>
      </w:r>
      <w:r w:rsidRPr="00CD5904">
        <w:rPr>
          <w:rStyle w:val="StyleUnderline"/>
        </w:rPr>
        <w:t xml:space="preserve"> ultimately </w:t>
      </w:r>
      <w:r w:rsidRPr="009E29FA">
        <w:rPr>
          <w:rStyle w:val="StyleUnderline"/>
          <w:highlight w:val="cyan"/>
        </w:rPr>
        <w:t>be too little</w:t>
      </w:r>
      <w:r w:rsidRPr="00CD5904">
        <w:rPr>
          <w:rStyle w:val="StyleUnderline"/>
        </w:rPr>
        <w:t>,</w:t>
      </w:r>
      <w:r w:rsidRPr="00CD5904">
        <w:rPr>
          <w:sz w:val="12"/>
        </w:rPr>
        <w:t xml:space="preserve"> at least if the agreement’s formal objectives are to be taken seriously. </w:t>
      </w:r>
      <w:r w:rsidRPr="009E29FA">
        <w:rPr>
          <w:rStyle w:val="StyleUnderline"/>
          <w:highlight w:val="cyan"/>
        </w:rPr>
        <w:t>The whole world is off course</w:t>
      </w:r>
      <w:r w:rsidRPr="00CD5904">
        <w:rPr>
          <w:rStyle w:val="StyleUnderline"/>
        </w:rPr>
        <w:t xml:space="preserve"> on climate change by that metric, meaning that many countries, including the United States, under-promised in Paris</w:t>
      </w:r>
      <w:r w:rsidRPr="00CD5904">
        <w:rPr>
          <w:sz w:val="12"/>
        </w:rPr>
        <w:t xml:space="preserve">. </w:t>
      </w:r>
      <w:r w:rsidRPr="00CD5904">
        <w:rPr>
          <w:rStyle w:val="StyleUnderline"/>
        </w:rPr>
        <w:t>The world’s commitments thus far</w:t>
      </w:r>
      <w:r w:rsidRPr="009E29FA">
        <w:rPr>
          <w:rStyle w:val="StyleUnderline"/>
          <w:highlight w:val="cyan"/>
        </w:rPr>
        <w:t>, assuming they are realized, would lead to</w:t>
      </w:r>
      <w:r w:rsidRPr="00CD5904">
        <w:rPr>
          <w:rStyle w:val="StyleUnderline"/>
        </w:rPr>
        <w:t xml:space="preserve"> a warming of </w:t>
      </w:r>
      <w:r w:rsidRPr="009E29FA">
        <w:rPr>
          <w:rStyle w:val="StyleUnderline"/>
          <w:highlight w:val="cyan"/>
        </w:rPr>
        <w:t>3.3</w:t>
      </w:r>
      <w:r w:rsidRPr="00CD5904">
        <w:rPr>
          <w:rStyle w:val="StyleUnderline"/>
        </w:rPr>
        <w:t xml:space="preserve"> </w:t>
      </w:r>
      <w:r w:rsidRPr="009E29FA">
        <w:rPr>
          <w:rStyle w:val="StyleUnderline"/>
          <w:highlight w:val="cyan"/>
        </w:rPr>
        <w:t>degrees</w:t>
      </w:r>
      <w:r w:rsidRPr="00CD5904">
        <w:rPr>
          <w:rStyle w:val="StyleUnderline"/>
        </w:rPr>
        <w:t xml:space="preserve"> Celsius</w:t>
      </w:r>
      <w:r w:rsidRPr="00CD5904">
        <w:rPr>
          <w:sz w:val="12"/>
        </w:rPr>
        <w:t xml:space="preserve"> (5.94 degrees Fahrenheit), rather than the 2 or 1.5 degree Celsius (3.6 or 2.7 degrees Fahrenheit) targets of the Paris agreement, according to </w:t>
      </w:r>
      <w:proofErr w:type="spellStart"/>
      <w:r w:rsidRPr="00CD5904">
        <w:rPr>
          <w:sz w:val="12"/>
        </w:rPr>
        <w:t>Sterman</w:t>
      </w:r>
      <w:proofErr w:type="spellEnd"/>
      <w:r w:rsidRPr="00CD5904">
        <w:rPr>
          <w:sz w:val="12"/>
        </w:rPr>
        <w:t xml:space="preserve">. So </w:t>
      </w:r>
      <w:r w:rsidRPr="009E29FA">
        <w:rPr>
          <w:rStyle w:val="StyleUnderline"/>
          <w:highlight w:val="cyan"/>
        </w:rPr>
        <w:t>the U</w:t>
      </w:r>
      <w:r w:rsidRPr="00CD5904">
        <w:rPr>
          <w:rStyle w:val="StyleUnderline"/>
        </w:rPr>
        <w:t xml:space="preserve">nited </w:t>
      </w:r>
      <w:r w:rsidRPr="009E29FA">
        <w:rPr>
          <w:rStyle w:val="StyleUnderline"/>
          <w:highlight w:val="cyan"/>
        </w:rPr>
        <w:t>S</w:t>
      </w:r>
      <w:r w:rsidRPr="00CD5904">
        <w:rPr>
          <w:rStyle w:val="StyleUnderline"/>
        </w:rPr>
        <w:t>tates</w:t>
      </w:r>
      <w:r w:rsidRPr="00CD5904">
        <w:rPr>
          <w:sz w:val="12"/>
        </w:rPr>
        <w:t xml:space="preserve">, as the second largest global emitter of greenhouse gases, </w:t>
      </w:r>
      <w:r w:rsidRPr="00CD5904">
        <w:rPr>
          <w:rStyle w:val="StyleUnderline"/>
        </w:rPr>
        <w:t>would need to do considerably more than President Barack Obama promised to cut its emissions</w:t>
      </w:r>
      <w:r w:rsidRPr="00CD5904">
        <w:rPr>
          <w:sz w:val="12"/>
        </w:rPr>
        <w:t xml:space="preserve">. Instead, it is underperforming even those modest commitments. </w:t>
      </w:r>
      <w:r w:rsidRPr="00CD5904">
        <w:rPr>
          <w:rStyle w:val="StyleUnderline"/>
        </w:rPr>
        <w:t xml:space="preserve">The country </w:t>
      </w:r>
      <w:r w:rsidRPr="009E29FA">
        <w:rPr>
          <w:rStyle w:val="StyleUnderline"/>
          <w:highlight w:val="cyan"/>
        </w:rPr>
        <w:t>is currently on course for</w:t>
      </w:r>
      <w:r w:rsidRPr="00CD5904">
        <w:rPr>
          <w:rStyle w:val="StyleUnderline"/>
        </w:rPr>
        <w:t xml:space="preserve"> a roughly </w:t>
      </w:r>
      <w:r w:rsidRPr="009E29FA">
        <w:rPr>
          <w:rStyle w:val="StyleUnderline"/>
          <w:highlight w:val="cyan"/>
        </w:rPr>
        <w:t>11 to 13 percent decrease</w:t>
      </w:r>
      <w:r w:rsidRPr="00CD5904">
        <w:rPr>
          <w:rStyle w:val="StyleUnderline"/>
        </w:rPr>
        <w:t xml:space="preserve"> in its emissions below 2005 levels by the year 2025,</w:t>
      </w:r>
      <w:r w:rsidRPr="00CD5904">
        <w:rPr>
          <w:sz w:val="12"/>
        </w:rPr>
        <w:t xml:space="preserve"> according to a new analysis by the Climate Action Tracker, which is produced by Climate Analytics, the </w:t>
      </w:r>
      <w:proofErr w:type="spellStart"/>
      <w:r w:rsidRPr="00CD5904">
        <w:rPr>
          <w:sz w:val="12"/>
        </w:rPr>
        <w:t>NewClimate</w:t>
      </w:r>
      <w:proofErr w:type="spellEnd"/>
      <w:r w:rsidRPr="00CD5904">
        <w:rPr>
          <w:sz w:val="12"/>
        </w:rPr>
        <w:t xml:space="preserve"> Institute and </w:t>
      </w:r>
      <w:proofErr w:type="spellStart"/>
      <w:r w:rsidRPr="00CD5904">
        <w:rPr>
          <w:sz w:val="12"/>
        </w:rPr>
        <w:t>Ecofys</w:t>
      </w:r>
      <w:proofErr w:type="spellEnd"/>
      <w:r w:rsidRPr="00CD5904">
        <w:rPr>
          <w:sz w:val="12"/>
        </w:rPr>
        <w:t xml:space="preserve">. That’s about halfway to the Obama administration’s pledge. </w:t>
      </w:r>
      <w:proofErr w:type="spellStart"/>
      <w:r w:rsidRPr="00CD5904">
        <w:rPr>
          <w:sz w:val="12"/>
        </w:rPr>
        <w:t>Höhne</w:t>
      </w:r>
      <w:proofErr w:type="spellEnd"/>
      <w:r w:rsidRPr="00CD5904">
        <w:rPr>
          <w:sz w:val="12"/>
        </w:rPr>
        <w:t xml:space="preserve"> cautions, though, that it’s early. </w:t>
      </w:r>
      <w:r w:rsidRPr="009E29FA">
        <w:rPr>
          <w:rStyle w:val="StyleUnderline"/>
          <w:highlight w:val="cyan"/>
        </w:rPr>
        <w:t>Attempted Trump rollbacks</w:t>
      </w:r>
      <w:r w:rsidRPr="00CD5904">
        <w:rPr>
          <w:rStyle w:val="StyleUnderline"/>
        </w:rPr>
        <w:t xml:space="preserve"> continue </w:t>
      </w:r>
      <w:r w:rsidRPr="009E29FA">
        <w:rPr>
          <w:rStyle w:val="StyleUnderline"/>
          <w:highlight w:val="cyan"/>
        </w:rPr>
        <w:t>and weakened fuel efficiency standards</w:t>
      </w:r>
      <w:r w:rsidRPr="00CD5904">
        <w:rPr>
          <w:rStyle w:val="StyleUnderline"/>
        </w:rPr>
        <w:t xml:space="preserve"> for cars, if those come to pass, </w:t>
      </w:r>
      <w:r w:rsidRPr="009E29FA">
        <w:rPr>
          <w:rStyle w:val="StyleUnderline"/>
          <w:highlight w:val="cyan"/>
        </w:rPr>
        <w:t>could</w:t>
      </w:r>
      <w:r w:rsidRPr="00CD5904">
        <w:rPr>
          <w:rStyle w:val="StyleUnderline"/>
        </w:rPr>
        <w:t xml:space="preserve"> certainly </w:t>
      </w:r>
      <w:r w:rsidRPr="009E29FA">
        <w:rPr>
          <w:rStyle w:val="StyleUnderline"/>
          <w:highlight w:val="cyan"/>
        </w:rPr>
        <w:t xml:space="preserve">lead to increased </w:t>
      </w:r>
      <w:r w:rsidRPr="00CD5904">
        <w:rPr>
          <w:rStyle w:val="StyleUnderline"/>
        </w:rPr>
        <w:t xml:space="preserve">carbon dioxide </w:t>
      </w:r>
      <w:r w:rsidRPr="009E29FA">
        <w:rPr>
          <w:rStyle w:val="StyleUnderline"/>
          <w:highlight w:val="cyan"/>
        </w:rPr>
        <w:t>emissions</w:t>
      </w:r>
      <w:r w:rsidRPr="00CD5904">
        <w:rPr>
          <w:sz w:val="12"/>
        </w:rPr>
        <w:t xml:space="preserve">. One analysis by the Rhodium Group suggests they could add over 100 million tons annually by the year 2035 because of an auto standards rollback alone. Another analysis, also released last year by the Rhodium Group, found slightly better overall numbers for the United States — a 15 to 19 percent projected cut in emissions by 2025 — but still, well short of the Obama promise. These figures on the national level, however, are being amplified by intense activity at the state and local level, with Virginia and New Jersey becoming the latest states looking to cut their emissions, new electric vehicle policies in Colorado and California, and much more. Much of this has been an explicit reaction to Trump’s Paris withdrawal. “There’s a lot that is happening, fortunately,” said Vicki Arroyo, the director of the Georgetown Climate Center. “Nobody would say it’s enough, but at least we’re not losing the momentum in the way we feared a year ago.” The effects of state and local policies are hard to quantify, and new commitments are still rolling out. </w:t>
      </w:r>
      <w:proofErr w:type="spellStart"/>
      <w:r w:rsidRPr="00CD5904">
        <w:rPr>
          <w:sz w:val="12"/>
        </w:rPr>
        <w:t>Höhne</w:t>
      </w:r>
      <w:proofErr w:type="spellEnd"/>
      <w:r w:rsidRPr="00CD5904">
        <w:rPr>
          <w:sz w:val="12"/>
        </w:rPr>
        <w:t xml:space="preserve"> thinks all of this could potentially rescue the Obama administration’s Paris commitment — meaning the United States could still meet its official goal. But not everyone is so sure. “Cities that are progressive and doing more are in states with pretty clean energy already, or that have made those types of commitments, so it’s hard to know what’s additional,” Larsen said. In the end, then, despite the uproar over the Paris withdrawal, it’s notable that U.S. greenhouse gas emissions are hardly set to explode and the country is still slowly moving toward lower greenhouse gas emissions. But what Trump’s move did do was create a fog when it comes to what U.S. national policy is or should be — something not even the administration seems to know. </w:t>
      </w:r>
      <w:r w:rsidRPr="00CD5904">
        <w:rPr>
          <w:rStyle w:val="StyleUnderline"/>
        </w:rPr>
        <w:t>The fundamental reality remains that neither the U.S. pledge nor other countries’ commitments under the deal were strong enough to achieve what all those countries said they wanted in the first place.</w:t>
      </w:r>
      <w:r w:rsidRPr="00CD5904">
        <w:rPr>
          <w:sz w:val="12"/>
        </w:rPr>
        <w:t xml:space="preserve"> Slow progress didn’t end under Trump, but according to physics, slow progress and the world’s climate change goals are not compatible.</w:t>
      </w:r>
    </w:p>
    <w:p w14:paraId="338D9A2E" w14:textId="77777777" w:rsidR="00BC12EA" w:rsidRDefault="00BC12EA" w:rsidP="00BC12EA">
      <w:pPr>
        <w:pStyle w:val="Heading4"/>
      </w:pPr>
      <w:r>
        <w:t>Most countries in Paris accord are not meeting emission goals and even if they did it wouldn’t be enough to curb temperature rise</w:t>
      </w:r>
    </w:p>
    <w:p w14:paraId="5A60A289" w14:textId="77777777" w:rsidR="00BC12EA" w:rsidRDefault="00BC12EA" w:rsidP="00BC12EA">
      <w:r w:rsidRPr="00333EB1">
        <w:t xml:space="preserve">Justin </w:t>
      </w:r>
      <w:r w:rsidRPr="00F54A60">
        <w:rPr>
          <w:rStyle w:val="Style13ptBold"/>
        </w:rPr>
        <w:t>Worland</w:t>
      </w:r>
      <w:r w:rsidRPr="00333EB1">
        <w:t>, 11-27-</w:t>
      </w:r>
      <w:r w:rsidRPr="00F54A60">
        <w:rPr>
          <w:rStyle w:val="Style13ptBold"/>
        </w:rPr>
        <w:t>2018</w:t>
      </w:r>
      <w:r w:rsidRPr="00333EB1">
        <w:t xml:space="preserve">, "The U.S. Isn't the Only Major Country Not Meeting Its Climate Goals", Time, http://time.com/5463519/climate-change-united-nations-report/, </w:t>
      </w:r>
      <w:proofErr w:type="spellStart"/>
      <w:r w:rsidRPr="00333EB1">
        <w:t>ke</w:t>
      </w:r>
      <w:proofErr w:type="spellEnd"/>
    </w:p>
    <w:p w14:paraId="48485B14" w14:textId="77777777" w:rsidR="00BC12EA" w:rsidRDefault="00BC12EA" w:rsidP="00BC12EA">
      <w:pPr>
        <w:rPr>
          <w:sz w:val="14"/>
        </w:rPr>
      </w:pPr>
      <w:r w:rsidRPr="00F54A60">
        <w:rPr>
          <w:sz w:val="14"/>
        </w:rPr>
        <w:t xml:space="preserve">Three years ago, world leaders from nearly every country around the world laid out specific plans to fight climate change that included strategies to slash their greenhouse gas emissions. Those commitments generated optimism that the world might finally address global warming and helped seal the deal on the Paris Agreement. Now, </w:t>
      </w:r>
      <w:r w:rsidRPr="009E29FA">
        <w:rPr>
          <w:rStyle w:val="StyleUnderline"/>
          <w:highlight w:val="cyan"/>
        </w:rPr>
        <w:t>the majority of G20 countries aren’t following through on</w:t>
      </w:r>
      <w:r w:rsidRPr="00F54A60">
        <w:rPr>
          <w:rStyle w:val="StyleUnderline"/>
        </w:rPr>
        <w:t xml:space="preserve"> their </w:t>
      </w:r>
      <w:r w:rsidRPr="009E29FA">
        <w:rPr>
          <w:rStyle w:val="StyleUnderline"/>
          <w:highlight w:val="cyan"/>
        </w:rPr>
        <w:t>promises</w:t>
      </w:r>
      <w:r w:rsidRPr="00F54A60">
        <w:rPr>
          <w:sz w:val="14"/>
        </w:rPr>
        <w:t xml:space="preserve">, according to a new report from the United Nation Environment </w:t>
      </w:r>
      <w:proofErr w:type="spellStart"/>
      <w:r w:rsidRPr="00F54A60">
        <w:rPr>
          <w:sz w:val="14"/>
        </w:rPr>
        <w:t>Programme</w:t>
      </w:r>
      <w:proofErr w:type="spellEnd"/>
      <w:r w:rsidRPr="00F54A60">
        <w:rPr>
          <w:sz w:val="14"/>
        </w:rPr>
        <w:t>. And</w:t>
      </w:r>
      <w:r w:rsidRPr="00F54A60">
        <w:rPr>
          <w:rStyle w:val="StyleUnderline"/>
        </w:rPr>
        <w:t xml:space="preserve">, </w:t>
      </w:r>
      <w:r w:rsidRPr="009E29FA">
        <w:rPr>
          <w:rStyle w:val="StyleUnderline"/>
          <w:highlight w:val="cyan"/>
        </w:rPr>
        <w:t>even if countries followed through, the world would fall short of limiting temperature rise to safe levels</w:t>
      </w:r>
      <w:r w:rsidRPr="00F54A60">
        <w:rPr>
          <w:rStyle w:val="StyleUnderline"/>
        </w:rPr>
        <w:t>. “Countries are not doing enough</w:t>
      </w:r>
      <w:r w:rsidRPr="00F54A60">
        <w:rPr>
          <w:sz w:val="14"/>
        </w:rPr>
        <w:t xml:space="preserve">,” says UNEP official Phillip </w:t>
      </w:r>
      <w:proofErr w:type="spellStart"/>
      <w:r w:rsidRPr="00F54A60">
        <w:rPr>
          <w:sz w:val="14"/>
        </w:rPr>
        <w:t>Drost</w:t>
      </w:r>
      <w:proofErr w:type="spellEnd"/>
      <w:r w:rsidRPr="00F54A60">
        <w:rPr>
          <w:sz w:val="14"/>
        </w:rPr>
        <w:t xml:space="preserve">, who coordinated the report. “We need to mitigate more emissions.” The report is the latest stark warning that the clock is ticking for countries to address climate change. </w:t>
      </w:r>
      <w:r w:rsidRPr="009E29FA">
        <w:rPr>
          <w:rStyle w:val="StyleUnderline"/>
          <w:highlight w:val="cyan"/>
        </w:rPr>
        <w:t>Global carbon dioxide emissions grew in 2017</w:t>
      </w:r>
      <w:r w:rsidRPr="00F54A60">
        <w:rPr>
          <w:rStyle w:val="StyleUnderline"/>
        </w:rPr>
        <w:t xml:space="preserve"> after three years of stabilizing and show no signs of peaking, according to the report.</w:t>
      </w:r>
      <w:r w:rsidRPr="00F54A60">
        <w:rPr>
          <w:sz w:val="14"/>
        </w:rPr>
        <w:t xml:space="preserve"> </w:t>
      </w:r>
      <w:r w:rsidRPr="00F54A60">
        <w:rPr>
          <w:rStyle w:val="StyleUnderline"/>
        </w:rPr>
        <w:t xml:space="preserve">Some leading scientists say </w:t>
      </w:r>
      <w:r w:rsidRPr="009E29FA">
        <w:rPr>
          <w:rStyle w:val="StyleUnderline"/>
          <w:highlight w:val="cyan"/>
        </w:rPr>
        <w:t>emissions need to peak and decline by 2020 for the world to keep global temperatures from rising</w:t>
      </w:r>
      <w:r w:rsidRPr="00F54A60">
        <w:rPr>
          <w:rStyle w:val="StyleUnderline"/>
        </w:rPr>
        <w:t xml:space="preserve"> to unsafe levels</w:t>
      </w:r>
      <w:r w:rsidRPr="00F54A60">
        <w:rPr>
          <w:sz w:val="14"/>
        </w:rPr>
        <w:t xml:space="preserve">. </w:t>
      </w:r>
      <w:r w:rsidRPr="00F54A60">
        <w:rPr>
          <w:rStyle w:val="StyleUnderline"/>
        </w:rPr>
        <w:t xml:space="preserve">The report looks specifically at </w:t>
      </w:r>
      <w:r w:rsidRPr="009E29FA">
        <w:rPr>
          <w:rStyle w:val="StyleUnderline"/>
          <w:highlight w:val="cyan"/>
        </w:rPr>
        <w:t>G20 countries</w:t>
      </w:r>
      <w:r w:rsidRPr="00F54A60">
        <w:rPr>
          <w:rStyle w:val="StyleUnderline"/>
        </w:rPr>
        <w:t xml:space="preserve"> and shows that the vast majority,</w:t>
      </w:r>
      <w:r w:rsidRPr="00F54A60">
        <w:rPr>
          <w:sz w:val="14"/>
        </w:rPr>
        <w:t xml:space="preserve"> including the United States, the world’s second largest emitter, </w:t>
      </w:r>
      <w:r w:rsidRPr="009E29FA">
        <w:rPr>
          <w:rStyle w:val="StyleUnderline"/>
          <w:highlight w:val="cyan"/>
        </w:rPr>
        <w:t>are not on track to reduce</w:t>
      </w:r>
      <w:r w:rsidRPr="00F54A60">
        <w:rPr>
          <w:rStyle w:val="StyleUnderline"/>
        </w:rPr>
        <w:t xml:space="preserve"> their </w:t>
      </w:r>
      <w:r w:rsidRPr="009E29FA">
        <w:rPr>
          <w:rStyle w:val="StyleUnderline"/>
          <w:highlight w:val="cyan"/>
        </w:rPr>
        <w:t>emissions</w:t>
      </w:r>
      <w:r w:rsidRPr="00F54A60">
        <w:rPr>
          <w:rStyle w:val="StyleUnderline"/>
        </w:rPr>
        <w:t xml:space="preserve"> in line with their 2015 commitments. </w:t>
      </w:r>
      <w:r w:rsidRPr="009E29FA">
        <w:rPr>
          <w:rStyle w:val="StyleUnderline"/>
          <w:highlight w:val="cyan"/>
        </w:rPr>
        <w:t>And som</w:t>
      </w:r>
      <w:r w:rsidRPr="00F54A60">
        <w:rPr>
          <w:rStyle w:val="StyleUnderline"/>
        </w:rPr>
        <w:t xml:space="preserve">e of the countries </w:t>
      </w:r>
      <w:r w:rsidRPr="009E29FA">
        <w:rPr>
          <w:rStyle w:val="StyleUnderline"/>
          <w:highlight w:val="cyan"/>
        </w:rPr>
        <w:t>that are</w:t>
      </w:r>
      <w:r w:rsidRPr="00F54A60">
        <w:rPr>
          <w:sz w:val="14"/>
        </w:rPr>
        <w:t xml:space="preserve"> — such as Russia and Turkey — </w:t>
      </w:r>
      <w:r w:rsidRPr="009E29FA">
        <w:rPr>
          <w:rStyle w:val="StyleUnderline"/>
          <w:highlight w:val="cyan"/>
        </w:rPr>
        <w:t>have</w:t>
      </w:r>
      <w:r w:rsidRPr="00F54A60">
        <w:rPr>
          <w:rStyle w:val="StyleUnderline"/>
        </w:rPr>
        <w:t xml:space="preserve"> been criticized for </w:t>
      </w:r>
      <w:r w:rsidRPr="009E29FA">
        <w:rPr>
          <w:rStyle w:val="StyleUnderline"/>
          <w:highlight w:val="cyan"/>
        </w:rPr>
        <w:t>set</w:t>
      </w:r>
      <w:r w:rsidRPr="00F54A60">
        <w:rPr>
          <w:rStyle w:val="StyleUnderline"/>
        </w:rPr>
        <w:t xml:space="preserve">ting </w:t>
      </w:r>
      <w:r w:rsidRPr="009E29FA">
        <w:rPr>
          <w:rStyle w:val="StyleUnderline"/>
          <w:highlight w:val="cyan"/>
        </w:rPr>
        <w:t>unambitious</w:t>
      </w:r>
      <w:r w:rsidRPr="00F54A60">
        <w:rPr>
          <w:rStyle w:val="StyleUnderline"/>
        </w:rPr>
        <w:t xml:space="preserve"> </w:t>
      </w:r>
      <w:r w:rsidRPr="009E29FA">
        <w:rPr>
          <w:rStyle w:val="StyleUnderline"/>
          <w:highlight w:val="cyan"/>
        </w:rPr>
        <w:t>targets</w:t>
      </w:r>
      <w:r w:rsidRPr="00F54A60">
        <w:rPr>
          <w:sz w:val="14"/>
        </w:rPr>
        <w:t>. China is one notable exception to the trend: the country’s greenhouse gas emissions will likely begin to decline before 2030 as it promised even as it continues its breakneck economic growth.</w:t>
      </w:r>
    </w:p>
    <w:p w14:paraId="24EA9553" w14:textId="77777777" w:rsidR="00BC12EA" w:rsidRPr="00CB7B7C" w:rsidRDefault="00BC12EA" w:rsidP="00991609">
      <w:pPr>
        <w:rPr>
          <w:sz w:val="14"/>
        </w:rPr>
      </w:pPr>
    </w:p>
    <w:p w14:paraId="5BF2CA1F" w14:textId="77777777" w:rsidR="00991609" w:rsidRDefault="00991609" w:rsidP="00991609">
      <w:pPr>
        <w:pStyle w:val="Heading3"/>
      </w:pPr>
      <w:r>
        <w:t>A2 Warming</w:t>
      </w:r>
    </w:p>
    <w:p w14:paraId="0C4101B3" w14:textId="77777777" w:rsidR="00991609" w:rsidRPr="00DD78E9" w:rsidRDefault="00991609" w:rsidP="00991609">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then </w:t>
      </w:r>
    </w:p>
    <w:p w14:paraId="34EADBDD" w14:textId="77777777" w:rsidR="00991609" w:rsidRPr="00DD78E9" w:rsidRDefault="00991609" w:rsidP="00991609">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14:paraId="31016ABA" w14:textId="013011AD" w:rsidR="00991609" w:rsidRDefault="00991609" w:rsidP="00991609">
      <w:pPr>
        <w:rPr>
          <w:rFonts w:asciiTheme="minorHAnsi" w:hAnsiTheme="minorHAnsi" w:cstheme="minorHAnsi"/>
          <w:sz w:val="16"/>
        </w:rPr>
      </w:pPr>
      <w:r w:rsidRPr="00DD78E9">
        <w:rPr>
          <w:rStyle w:val="StyleUnderline"/>
          <w:rFonts w:asciiTheme="minorHAnsi" w:hAnsiTheme="minorHAnsi" w:cstheme="minorHAnsi"/>
        </w:rPr>
        <w:t xml:space="preserve">The </w:t>
      </w:r>
      <w:r w:rsidRPr="009E29FA">
        <w:rPr>
          <w:rStyle w:val="StyleUnderline"/>
          <w:rFonts w:asciiTheme="minorHAnsi" w:hAnsiTheme="minorHAnsi" w:cstheme="minorHAnsi"/>
          <w:highlight w:val="cyan"/>
        </w:rPr>
        <w:t>most likely levels of</w:t>
      </w:r>
      <w:r w:rsidRPr="00DD78E9">
        <w:rPr>
          <w:rStyle w:val="StyleUnderline"/>
          <w:rFonts w:asciiTheme="minorHAnsi" w:hAnsiTheme="minorHAnsi" w:cstheme="minorHAnsi"/>
        </w:rPr>
        <w:t xml:space="preserve"> global </w:t>
      </w:r>
      <w:r w:rsidRPr="009E29FA">
        <w:rPr>
          <w:rStyle w:val="StyleUnderline"/>
          <w:rFonts w:asciiTheme="minorHAnsi" w:hAnsiTheme="minorHAnsi" w:cstheme="minorHAnsi"/>
          <w:highlight w:val="cyan"/>
        </w:rPr>
        <w:t>warming are very unlikely to cause</w:t>
      </w:r>
      <w:r w:rsidRPr="00DD78E9">
        <w:rPr>
          <w:rStyle w:val="StyleUnderline"/>
          <w:rFonts w:asciiTheme="minorHAnsi" w:hAnsiTheme="minorHAnsi" w:cstheme="minorHAnsi"/>
        </w:rPr>
        <w:t xml:space="preserve"> human </w:t>
      </w:r>
      <w:r w:rsidRPr="009E29FA">
        <w:rPr>
          <w:rStyle w:val="StyleUnderline"/>
          <w:rFonts w:asciiTheme="minorHAnsi" w:hAnsiTheme="minorHAnsi" w:cstheme="minorHAnsi"/>
          <w:highlight w:val="cyan"/>
        </w:rPr>
        <w:t>extinction</w:t>
      </w:r>
      <w:r w:rsidRPr="00DD78E9">
        <w:rPr>
          <w:rFonts w:asciiTheme="minorHAnsi" w:hAnsiTheme="minorHAnsi" w:cstheme="minorHAnsi"/>
          <w:sz w:val="16"/>
        </w:rPr>
        <w:t xml:space="preserve">.15 The </w:t>
      </w:r>
      <w:r w:rsidRPr="009E29FA">
        <w:rPr>
          <w:rStyle w:val="StyleUnderline"/>
          <w:rFonts w:asciiTheme="minorHAnsi" w:hAnsiTheme="minorHAnsi" w:cstheme="minorHAnsi"/>
          <w:highlight w:val="cyan"/>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9E29FA">
        <w:rPr>
          <w:rStyle w:val="StyleUnderline"/>
          <w:rFonts w:asciiTheme="minorHAnsi" w:hAnsiTheme="minorHAnsi" w:cstheme="minorHAnsi"/>
          <w:highlight w:val="cyan"/>
        </w:rPr>
        <w:t>stem from tail risk</w:t>
      </w:r>
      <w:r w:rsidRPr="00DD78E9">
        <w:rPr>
          <w:rFonts w:asciiTheme="minorHAnsi" w:hAnsiTheme="minorHAnsi" w:cstheme="minorHAnsi"/>
          <w:sz w:val="16"/>
        </w:rPr>
        <w:t xml:space="preserve"> climate change – </w:t>
      </w:r>
      <w:r w:rsidRPr="009E29FA">
        <w:rPr>
          <w:rStyle w:val="StyleUnderline"/>
          <w:rFonts w:asciiTheme="minorHAnsi" w:hAnsiTheme="minorHAnsi" w:cstheme="minorHAnsi"/>
          <w:highlight w:val="cyan"/>
        </w:rPr>
        <w:t>the low probability of extreme</w:t>
      </w:r>
      <w:r w:rsidRPr="00DD78E9">
        <w:rPr>
          <w:rStyle w:val="StyleUnderline"/>
          <w:rFonts w:asciiTheme="minorHAnsi" w:hAnsiTheme="minorHAnsi" w:cstheme="minorHAnsi"/>
        </w:rPr>
        <w:t xml:space="preserve"> levels of </w:t>
      </w:r>
      <w:r w:rsidRPr="009E29FA">
        <w:rPr>
          <w:rStyle w:val="StyleUnderline"/>
          <w:rFonts w:asciiTheme="minorHAnsi" w:hAnsiTheme="minorHAnsi" w:cstheme="minorHAnsi"/>
          <w:highlight w:val="cyan"/>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9E29FA">
        <w:rPr>
          <w:rStyle w:val="StyleUnderline"/>
          <w:rFonts w:asciiTheme="minorHAnsi" w:hAnsiTheme="minorHAnsi" w:cstheme="minorHAnsi"/>
          <w:highlight w:val="cyan"/>
        </w:rPr>
        <w:t>12°C would render</w:t>
      </w:r>
      <w:r w:rsidRPr="00DD78E9">
        <w:rPr>
          <w:rStyle w:val="StyleUnderline"/>
          <w:rFonts w:asciiTheme="minorHAnsi" w:hAnsiTheme="minorHAnsi" w:cstheme="minorHAnsi"/>
        </w:rPr>
        <w:t xml:space="preserve"> most of </w:t>
      </w:r>
      <w:r w:rsidRPr="009E29FA">
        <w:rPr>
          <w:rStyle w:val="StyleUnderline"/>
          <w:rFonts w:asciiTheme="minorHAnsi" w:hAnsiTheme="minorHAnsi" w:cstheme="minorHAnsi"/>
          <w:highlight w:val="cyan"/>
        </w:rPr>
        <w:t>the planet uninhabitable</w:t>
      </w:r>
      <w:r w:rsidRPr="00DD78E9">
        <w:rPr>
          <w:rFonts w:asciiTheme="minorHAnsi" w:hAnsiTheme="minorHAnsi" w:cstheme="minorHAnsi"/>
          <w:sz w:val="16"/>
        </w:rPr>
        <w:t xml:space="preserve">,16 and would completely devastate agriculture.17 This would pose an extreme threat to human </w:t>
      </w:r>
      <w:proofErr w:type="spellStart"/>
      <w:r w:rsidRPr="00DD78E9">
        <w:rPr>
          <w:rFonts w:asciiTheme="minorHAnsi" w:hAnsiTheme="minorHAnsi" w:cstheme="minorHAnsi"/>
          <w:sz w:val="16"/>
        </w:rPr>
        <w:t>civilisation</w:t>
      </w:r>
      <w:proofErr w:type="spellEnd"/>
      <w:r w:rsidRPr="00DD78E9">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9E29FA">
        <w:rPr>
          <w:rStyle w:val="StyleUnderline"/>
          <w:rFonts w:asciiTheme="minorHAnsi" w:hAnsiTheme="minorHAnsi" w:cstheme="minorHAnsi"/>
          <w:highlight w:val="cyan"/>
        </w:rPr>
        <w:t>timescales</w:t>
      </w:r>
      <w:r w:rsidRPr="00DD78E9">
        <w:rPr>
          <w:rStyle w:val="StyleUnderline"/>
          <w:rFonts w:asciiTheme="minorHAnsi" w:hAnsiTheme="minorHAnsi" w:cstheme="minorHAnsi"/>
        </w:rPr>
        <w:t xml:space="preserve"> over which such changes might happen could </w:t>
      </w:r>
      <w:r w:rsidRPr="009E29FA">
        <w:rPr>
          <w:rStyle w:val="StyleUnderline"/>
          <w:rFonts w:asciiTheme="minorHAnsi" w:hAnsiTheme="minorHAnsi" w:cstheme="minorHAnsi"/>
          <w:highlight w:val="cyan"/>
        </w:rPr>
        <w:t>mean</w:t>
      </w:r>
      <w:r w:rsidRPr="00DD78E9">
        <w:rPr>
          <w:rFonts w:asciiTheme="minorHAnsi" w:hAnsiTheme="minorHAnsi" w:cstheme="minorHAnsi"/>
          <w:sz w:val="16"/>
        </w:rPr>
        <w:t xml:space="preserve"> that </w:t>
      </w:r>
      <w:r w:rsidRPr="009E29FA">
        <w:rPr>
          <w:rStyle w:val="StyleUnderline"/>
          <w:rFonts w:asciiTheme="minorHAnsi" w:hAnsiTheme="minorHAnsi" w:cstheme="minorHAnsi"/>
          <w:highlight w:val="cyan"/>
        </w:rPr>
        <w:t>humanity is able to adapt</w:t>
      </w:r>
      <w:r w:rsidRPr="00DD78E9">
        <w:rPr>
          <w:rFonts w:asciiTheme="minorHAnsi" w:hAnsiTheme="minorHAnsi" w:cstheme="minorHAnsi"/>
          <w:sz w:val="16"/>
        </w:rPr>
        <w:t xml:space="preserve"> enough </w:t>
      </w:r>
      <w:r w:rsidRPr="009E29FA">
        <w:rPr>
          <w:rStyle w:val="StyleUnderline"/>
          <w:rFonts w:asciiTheme="minorHAnsi" w:hAnsiTheme="minorHAnsi" w:cstheme="minorHAnsi"/>
          <w:highlight w:val="cyan"/>
        </w:rPr>
        <w:t>to avoid extinction in even</w:t>
      </w:r>
      <w:r w:rsidRPr="00DD78E9">
        <w:rPr>
          <w:rStyle w:val="StyleUnderline"/>
          <w:rFonts w:asciiTheme="minorHAnsi" w:hAnsiTheme="minorHAnsi" w:cstheme="minorHAnsi"/>
        </w:rPr>
        <w:t xml:space="preserve"> very </w:t>
      </w:r>
      <w:r w:rsidRPr="009E29FA">
        <w:rPr>
          <w:rStyle w:val="StyleUnderline"/>
          <w:rFonts w:asciiTheme="minorHAnsi" w:hAnsiTheme="minorHAnsi" w:cstheme="minorHAnsi"/>
          <w:highlight w:val="cyan"/>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9E29FA">
        <w:rPr>
          <w:rStyle w:val="StyleUnderline"/>
          <w:rFonts w:asciiTheme="minorHAnsi" w:hAnsiTheme="minorHAnsi" w:cstheme="minorHAnsi"/>
          <w:highlight w:val="cyan"/>
        </w:rPr>
        <w:t>probability of</w:t>
      </w:r>
      <w:r w:rsidRPr="00DD78E9">
        <w:rPr>
          <w:rStyle w:val="StyleUnderline"/>
          <w:rFonts w:asciiTheme="minorHAnsi" w:hAnsiTheme="minorHAnsi" w:cstheme="minorHAnsi"/>
        </w:rPr>
        <w:t xml:space="preserve"> eventual warming of </w:t>
      </w:r>
      <w:r w:rsidRPr="009E29FA">
        <w:rPr>
          <w:rStyle w:val="StyleUnderline"/>
          <w:rFonts w:asciiTheme="minorHAnsi" w:hAnsiTheme="minorHAnsi" w:cstheme="minorHAnsi"/>
          <w:highlight w:val="cyan"/>
        </w:rPr>
        <w:t>6°C is</w:t>
      </w:r>
      <w:r w:rsidRPr="00DD78E9">
        <w:rPr>
          <w:rStyle w:val="StyleUnderline"/>
          <w:rFonts w:asciiTheme="minorHAnsi" w:hAnsiTheme="minorHAnsi" w:cstheme="minorHAnsi"/>
        </w:rPr>
        <w:t xml:space="preserve"> around </w:t>
      </w:r>
      <w:r w:rsidRPr="009E29FA">
        <w:rPr>
          <w:rStyle w:val="StyleUnderline"/>
          <w:rFonts w:asciiTheme="minorHAnsi" w:hAnsiTheme="minorHAnsi" w:cstheme="minorHAnsi"/>
          <w:highlight w:val="cyan"/>
        </w:rPr>
        <w:t>10%</w:t>
      </w:r>
      <w:r w:rsidRPr="00DD78E9">
        <w:rPr>
          <w:rFonts w:asciiTheme="minorHAnsi" w:hAnsiTheme="minorHAnsi" w:cstheme="minorHAnsi"/>
          <w:sz w:val="16"/>
        </w:rPr>
        <w:t xml:space="preserve">,23 </w:t>
      </w:r>
      <w:r w:rsidRPr="009E29FA">
        <w:rPr>
          <w:rStyle w:val="StyleUnderline"/>
          <w:rFonts w:asciiTheme="minorHAnsi" w:hAnsiTheme="minorHAnsi" w:cstheme="minorHAnsi"/>
          <w:highlight w:val="cyan"/>
        </w:rPr>
        <w:t>and</w:t>
      </w:r>
      <w:r w:rsidRPr="00DD78E9">
        <w:rPr>
          <w:rFonts w:asciiTheme="minorHAnsi" w:hAnsiTheme="minorHAnsi" w:cstheme="minorHAnsi"/>
          <w:sz w:val="16"/>
        </w:rPr>
        <w:t xml:space="preserve"> of </w:t>
      </w:r>
      <w:r w:rsidRPr="009E29FA">
        <w:rPr>
          <w:rStyle w:val="StyleUnderline"/>
          <w:rFonts w:asciiTheme="minorHAnsi" w:hAnsiTheme="minorHAnsi" w:cstheme="minorHAnsi"/>
          <w:highlight w:val="cyan"/>
        </w:rPr>
        <w:t>10°C is</w:t>
      </w:r>
      <w:r w:rsidRPr="00DD78E9">
        <w:rPr>
          <w:rFonts w:asciiTheme="minorHAnsi" w:hAnsiTheme="minorHAnsi" w:cstheme="minorHAnsi"/>
          <w:sz w:val="16"/>
        </w:rPr>
        <w:t xml:space="preserve"> around </w:t>
      </w:r>
      <w:r w:rsidRPr="009E29FA">
        <w:rPr>
          <w:rStyle w:val="StyleUnderline"/>
          <w:rFonts w:asciiTheme="minorHAnsi" w:hAnsiTheme="minorHAnsi" w:cstheme="minorHAnsi"/>
          <w:highlight w:val="cyan"/>
        </w:rPr>
        <w:t>3%</w:t>
      </w:r>
      <w:r w:rsidRPr="00DD78E9">
        <w:rPr>
          <w:rFonts w:asciiTheme="minorHAnsi" w:hAnsiTheme="minorHAnsi" w:cstheme="minorHAnsi"/>
          <w:sz w:val="16"/>
        </w:rPr>
        <w:t xml:space="preserve">.24 </w:t>
      </w:r>
      <w:r w:rsidRPr="009E29FA">
        <w:rPr>
          <w:rStyle w:val="StyleUnderline"/>
          <w:rFonts w:asciiTheme="minorHAnsi" w:hAnsiTheme="minorHAnsi" w:cstheme="minorHAnsi"/>
          <w:highlight w:val="cyan"/>
        </w:rPr>
        <w:t>These</w:t>
      </w:r>
      <w:r w:rsidRPr="00DD78E9">
        <w:rPr>
          <w:rStyle w:val="StyleUnderline"/>
          <w:rFonts w:asciiTheme="minorHAnsi" w:hAnsiTheme="minorHAnsi" w:cstheme="minorHAnsi"/>
        </w:rPr>
        <w:t xml:space="preserve"> estimates </w:t>
      </w:r>
      <w:r w:rsidRPr="009E29FA">
        <w:rPr>
          <w:rStyle w:val="StyleUnderline"/>
          <w:rFonts w:asciiTheme="minorHAnsi" w:hAnsiTheme="minorHAnsi" w:cstheme="minorHAnsi"/>
          <w:highlight w:val="cyan"/>
        </w:rPr>
        <w:t>are</w:t>
      </w:r>
      <w:r w:rsidRPr="00DD78E9">
        <w:rPr>
          <w:rFonts w:asciiTheme="minorHAnsi" w:hAnsiTheme="minorHAnsi" w:cstheme="minorHAnsi"/>
          <w:sz w:val="16"/>
        </w:rPr>
        <w:t xml:space="preserve"> of course </w:t>
      </w:r>
      <w:r w:rsidRPr="009E29FA">
        <w:rPr>
          <w:rStyle w:val="StyleUnderline"/>
          <w:rFonts w:asciiTheme="minorHAnsi" w:hAnsiTheme="minorHAnsi" w:cstheme="minorHAnsi"/>
          <w:highlight w:val="cyan"/>
        </w:rPr>
        <w:t>highly uncertain</w:t>
      </w:r>
      <w:r w:rsidRPr="00DD78E9">
        <w:rPr>
          <w:rFonts w:asciiTheme="minorHAnsi" w:hAnsiTheme="minorHAnsi" w:cstheme="minorHAnsi"/>
          <w:sz w:val="16"/>
        </w:rPr>
        <w:t xml:space="preserve">. </w:t>
      </w:r>
      <w:r w:rsidRPr="009E29FA">
        <w:rPr>
          <w:rStyle w:val="StyleUnderline"/>
          <w:rFonts w:asciiTheme="minorHAnsi" w:hAnsiTheme="minorHAnsi" w:cstheme="minorHAnsi"/>
          <w:highlight w:val="cyan"/>
        </w:rPr>
        <w:t>It is likely</w:t>
      </w:r>
      <w:r w:rsidRPr="00DD78E9">
        <w:rPr>
          <w:rFonts w:asciiTheme="minorHAnsi" w:hAnsiTheme="minorHAnsi" w:cstheme="minorHAnsi"/>
          <w:sz w:val="16"/>
        </w:rPr>
        <w:t xml:space="preserve"> that </w:t>
      </w:r>
      <w:r w:rsidRPr="009E29FA">
        <w:rPr>
          <w:rStyle w:val="StyleUnderline"/>
          <w:rFonts w:asciiTheme="minorHAnsi" w:hAnsiTheme="minorHAnsi" w:cstheme="minorHAnsi"/>
          <w:highlight w:val="cyan"/>
        </w:rPr>
        <w:t>the world will take action</w:t>
      </w:r>
      <w:r w:rsidRPr="00DD78E9">
        <w:rPr>
          <w:rStyle w:val="StyleUnderline"/>
          <w:rFonts w:asciiTheme="minorHAnsi" w:hAnsiTheme="minorHAnsi" w:cstheme="minorHAnsi"/>
        </w:rPr>
        <w:t xml:space="preserve"> against climate change </w:t>
      </w:r>
      <w:r w:rsidRPr="009E29FA">
        <w:rPr>
          <w:rStyle w:val="StyleUnderline"/>
          <w:rFonts w:asciiTheme="minorHAnsi" w:hAnsiTheme="minorHAnsi" w:cstheme="minorHAnsi"/>
          <w:highlight w:val="cyan"/>
        </w:rPr>
        <w:t>once it begins to impose</w:t>
      </w:r>
      <w:r w:rsidRPr="00DD78E9">
        <w:rPr>
          <w:rStyle w:val="StyleUnderline"/>
          <w:rFonts w:asciiTheme="minorHAnsi" w:hAnsiTheme="minorHAnsi" w:cstheme="minorHAnsi"/>
        </w:rPr>
        <w:t xml:space="preserve"> large </w:t>
      </w:r>
      <w:r w:rsidRPr="009E29FA">
        <w:rPr>
          <w:rStyle w:val="StyleUnderline"/>
          <w:rFonts w:asciiTheme="minorHAnsi" w:hAnsiTheme="minorHAnsi" w:cstheme="minorHAnsi"/>
          <w:highlight w:val="cyan"/>
        </w:rPr>
        <w:t>costs</w:t>
      </w:r>
      <w:r w:rsidRPr="00DD78E9">
        <w:rPr>
          <w:rFonts w:asciiTheme="minorHAnsi" w:hAnsiTheme="minorHAnsi" w:cstheme="minorHAnsi"/>
          <w:sz w:val="16"/>
        </w:rPr>
        <w:t xml:space="preserve"> on human society, </w:t>
      </w:r>
      <w:r w:rsidRPr="009E29FA">
        <w:rPr>
          <w:rStyle w:val="StyleUnderline"/>
          <w:rFonts w:asciiTheme="minorHAnsi" w:hAnsiTheme="minorHAnsi" w:cstheme="minorHAnsi"/>
          <w:highlight w:val="cyan"/>
        </w:rPr>
        <w:t>long before</w:t>
      </w:r>
      <w:r w:rsidRPr="00DD78E9">
        <w:rPr>
          <w:rStyle w:val="StyleUnderline"/>
          <w:rFonts w:asciiTheme="minorHAnsi" w:hAnsiTheme="minorHAnsi" w:cstheme="minorHAnsi"/>
        </w:rPr>
        <w:t xml:space="preserve"> there is </w:t>
      </w:r>
      <w:r w:rsidRPr="009E29FA">
        <w:rPr>
          <w:rStyle w:val="StyleUnderline"/>
          <w:rFonts w:asciiTheme="minorHAnsi" w:hAnsiTheme="minorHAnsi" w:cstheme="minorHAnsi"/>
          <w:highlight w:val="cyan"/>
        </w:rPr>
        <w:t>warming of 10°C</w:t>
      </w:r>
      <w:r w:rsidRPr="00DD78E9">
        <w:rPr>
          <w:rFonts w:asciiTheme="minorHAnsi" w:hAnsiTheme="minorHAnsi" w:cstheme="min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4C31D196" w14:textId="77777777" w:rsidR="00BC12EA" w:rsidRPr="00DD78E9" w:rsidRDefault="00BC12EA" w:rsidP="00BC12EA">
      <w:pPr>
        <w:pStyle w:val="Heading4"/>
        <w:rPr>
          <w:rFonts w:asciiTheme="minorHAnsi" w:hAnsiTheme="minorHAnsi" w:cstheme="minorHAnsi"/>
        </w:rPr>
      </w:pPr>
      <w:r w:rsidRPr="00DD78E9">
        <w:rPr>
          <w:rFonts w:asciiTheme="minorHAnsi" w:hAnsiTheme="minorHAnsi" w:cstheme="minorHAnsi"/>
        </w:rPr>
        <w:t>No environment impact - redundancy, intervening actors, boundaries will never be crossed</w:t>
      </w:r>
    </w:p>
    <w:p w14:paraId="2E4248CA" w14:textId="77777777" w:rsidR="00BC12EA" w:rsidRPr="00DD78E9" w:rsidRDefault="00BC12EA" w:rsidP="00BC12EA">
      <w:pPr>
        <w:rPr>
          <w:rFonts w:asciiTheme="minorHAnsi" w:hAnsiTheme="minorHAnsi" w:cstheme="minorHAnsi"/>
          <w:sz w:val="16"/>
        </w:rPr>
      </w:pPr>
      <w:proofErr w:type="spellStart"/>
      <w:r w:rsidRPr="00DD78E9">
        <w:rPr>
          <w:rStyle w:val="Style13ptBold"/>
          <w:rFonts w:asciiTheme="minorHAnsi" w:hAnsiTheme="minorHAnsi" w:cstheme="minorHAnsi"/>
          <w:lang w:val="es-ES"/>
        </w:rPr>
        <w:t>Kareiva</w:t>
      </w:r>
      <w:proofErr w:type="spellEnd"/>
      <w:r w:rsidRPr="00DD78E9">
        <w:rPr>
          <w:rStyle w:val="Style13ptBold"/>
          <w:rFonts w:asciiTheme="minorHAnsi" w:hAnsiTheme="minorHAnsi" w:cstheme="minorHAnsi"/>
          <w:lang w:val="es-ES"/>
        </w:rPr>
        <w:t xml:space="preserve"> &amp; Carranza 18</w:t>
      </w:r>
      <w:r w:rsidRPr="00DD78E9">
        <w:rPr>
          <w:rFonts w:asciiTheme="minorHAnsi" w:hAnsiTheme="minorHAnsi" w:cstheme="minorHAnsi"/>
          <w:sz w:val="16"/>
          <w:lang w:val="es-ES"/>
        </w:rPr>
        <w:t xml:space="preserve"> (Peter </w:t>
      </w:r>
      <w:proofErr w:type="spellStart"/>
      <w:r w:rsidRPr="00DD78E9">
        <w:rPr>
          <w:rFonts w:asciiTheme="minorHAnsi" w:hAnsiTheme="minorHAnsi" w:cstheme="minorHAnsi"/>
          <w:sz w:val="16"/>
          <w:lang w:val="es-ES"/>
        </w:rPr>
        <w:t>Kareiva</w:t>
      </w:r>
      <w:proofErr w:type="spellEnd"/>
      <w:r w:rsidRPr="00DD78E9">
        <w:rPr>
          <w:rFonts w:asciiTheme="minorHAnsi" w:hAnsiTheme="minorHAnsi" w:cstheme="minorHAnsi"/>
          <w:sz w:val="16"/>
          <w:lang w:val="es-ES"/>
        </w:rPr>
        <w:t xml:space="preserve"> &amp; </w:t>
      </w:r>
      <w:proofErr w:type="spellStart"/>
      <w:r w:rsidRPr="00DD78E9">
        <w:rPr>
          <w:rFonts w:asciiTheme="minorHAnsi" w:hAnsiTheme="minorHAnsi" w:cstheme="minorHAnsi"/>
          <w:sz w:val="16"/>
          <w:lang w:val="es-ES"/>
        </w:rPr>
        <w:t>Valerie</w:t>
      </w:r>
      <w:proofErr w:type="spellEnd"/>
      <w:r w:rsidRPr="00DD78E9">
        <w:rPr>
          <w:rFonts w:asciiTheme="minorHAnsi" w:hAnsiTheme="minorHAnsi" w:cstheme="minorHAnsi"/>
          <w:sz w:val="16"/>
          <w:lang w:val="es-ES"/>
        </w:rPr>
        <w:t xml:space="preserve"> Carranza. </w:t>
      </w:r>
      <w:r w:rsidRPr="00DD78E9">
        <w:rPr>
          <w:rFonts w:asciiTheme="minorHAnsi" w:hAnsiTheme="minorHAnsi" w:cstheme="minorHAnsi"/>
          <w:sz w:val="16"/>
        </w:rPr>
        <w:t>Institute of the Environment and Sustainability,. “Existential Risk Due to Ecosystem Collapse: Nature Strikes Back.” Volume 102, September 2018, Pages 39-50)</w:t>
      </w:r>
    </w:p>
    <w:p w14:paraId="3FEF2EB8" w14:textId="77777777" w:rsidR="00BC12EA" w:rsidRDefault="00BC12EA" w:rsidP="00BC12EA">
      <w:pPr>
        <w:rPr>
          <w:rStyle w:val="Emphasis"/>
          <w:rFonts w:asciiTheme="minorHAnsi" w:hAnsiTheme="minorHAnsi" w:cstheme="minorHAnsi"/>
        </w:rPr>
      </w:pPr>
      <w:r w:rsidRPr="00DD78E9">
        <w:rPr>
          <w:rStyle w:val="StyleUnderline"/>
          <w:rFonts w:asciiTheme="minorHAnsi" w:hAnsiTheme="minorHAnsi" w:cstheme="minorHAnsi"/>
        </w:rPr>
        <w:t>The</w:t>
      </w:r>
      <w:r w:rsidRPr="00DD78E9">
        <w:rPr>
          <w:rFonts w:asciiTheme="minorHAnsi" w:hAnsiTheme="minorHAnsi" w:cstheme="minorHAnsi"/>
          <w:sz w:val="16"/>
        </w:rPr>
        <w:t xml:space="preserve"> interesting </w:t>
      </w:r>
      <w:r w:rsidRPr="00DD78E9">
        <w:rPr>
          <w:rStyle w:val="StyleUnderline"/>
          <w:rFonts w:asciiTheme="minorHAnsi" w:hAnsiTheme="minorHAnsi" w:cstheme="minorHAnsi"/>
        </w:rPr>
        <w:t>question is whether any</w:t>
      </w:r>
      <w:r w:rsidRPr="00DD78E9">
        <w:rPr>
          <w:rFonts w:asciiTheme="minorHAnsi" w:hAnsiTheme="minorHAnsi" w:cstheme="minorHAnsi"/>
          <w:sz w:val="16"/>
        </w:rPr>
        <w:t xml:space="preserve"> of the planetary </w:t>
      </w:r>
      <w:r w:rsidRPr="009E29FA">
        <w:rPr>
          <w:rStyle w:val="StyleUnderline"/>
          <w:rFonts w:asciiTheme="minorHAnsi" w:hAnsiTheme="minorHAnsi" w:cstheme="minorHAnsi"/>
          <w:highlight w:val="cyan"/>
        </w:rPr>
        <w:t>thresholds</w:t>
      </w:r>
      <w:r w:rsidRPr="00DD78E9">
        <w:rPr>
          <w:rFonts w:asciiTheme="minorHAnsi" w:hAnsiTheme="minorHAnsi" w:cstheme="minorHAnsi"/>
          <w:sz w:val="16"/>
        </w:rPr>
        <w:t xml:space="preserve"> other than CO2 </w:t>
      </w:r>
      <w:r w:rsidRPr="009E29FA">
        <w:rPr>
          <w:rStyle w:val="StyleUnderline"/>
          <w:rFonts w:asciiTheme="minorHAnsi" w:hAnsiTheme="minorHAnsi" w:cstheme="minorHAnsi"/>
          <w:highlight w:val="cyan"/>
        </w:rPr>
        <w:t>could</w:t>
      </w:r>
      <w:r w:rsidRPr="009E29FA">
        <w:rPr>
          <w:rFonts w:asciiTheme="minorHAnsi" w:hAnsiTheme="minorHAnsi" w:cstheme="minorHAnsi"/>
          <w:sz w:val="16"/>
          <w:highlight w:val="cyan"/>
        </w:rPr>
        <w:t xml:space="preserve"> </w:t>
      </w:r>
      <w:r w:rsidRPr="009E29FA">
        <w:rPr>
          <w:rStyle w:val="Emphasis"/>
          <w:rFonts w:asciiTheme="minorHAnsi" w:hAnsiTheme="minorHAnsi" w:cstheme="minorHAnsi"/>
          <w:highlight w:val="cyan"/>
        </w:rPr>
        <w:t>also portend existential risks</w:t>
      </w:r>
      <w:r w:rsidRPr="00DD78E9">
        <w:rPr>
          <w:rFonts w:asciiTheme="minorHAnsi" w:hAnsiTheme="minorHAnsi" w:cstheme="minorHAnsi"/>
          <w:sz w:val="16"/>
        </w:rPr>
        <w:t xml:space="preserve">. Here </w:t>
      </w:r>
      <w:r w:rsidRPr="009E29FA">
        <w:rPr>
          <w:rStyle w:val="StyleUnderline"/>
          <w:rFonts w:asciiTheme="minorHAnsi" w:hAnsiTheme="minorHAnsi" w:cstheme="minorHAnsi"/>
          <w:highlight w:val="cyan"/>
        </w:rPr>
        <w:t xml:space="preserve">the answer is </w:t>
      </w:r>
      <w:r w:rsidRPr="009E29FA">
        <w:rPr>
          <w:rStyle w:val="Emphasis"/>
          <w:rFonts w:asciiTheme="minorHAnsi" w:hAnsiTheme="minorHAnsi" w:cstheme="minorHAnsi"/>
          <w:highlight w:val="cyan"/>
        </w:rPr>
        <w:t>not clear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One boundary often mentioned as a concern for the fate of global civilization is </w:t>
      </w:r>
      <w:r w:rsidRPr="009E29FA">
        <w:rPr>
          <w:rStyle w:val="Emphasis"/>
          <w:rFonts w:asciiTheme="minorHAnsi" w:hAnsiTheme="minorHAnsi" w:cstheme="minorHAnsi"/>
          <w:highlight w:val="cyan"/>
        </w:rPr>
        <w:t>biodiversity</w:t>
      </w:r>
      <w:r w:rsidRPr="00DD78E9">
        <w:rPr>
          <w:rFonts w:asciiTheme="minorHAnsi" w:hAnsiTheme="minorHAnsi" w:cstheme="minorHAnsi"/>
          <w:sz w:val="16"/>
        </w:rPr>
        <w:t xml:space="preserve"> (Ehrlich &amp; Ehrlich, 2012), with the proposed safety threshold being a loss of greater than .001% per year (</w:t>
      </w:r>
      <w:proofErr w:type="spellStart"/>
      <w:r w:rsidRPr="00DD78E9">
        <w:rPr>
          <w:rFonts w:asciiTheme="minorHAnsi" w:hAnsiTheme="minorHAnsi" w:cstheme="minorHAnsi"/>
          <w:sz w:val="16"/>
        </w:rPr>
        <w:t>Rockström</w:t>
      </w:r>
      <w:proofErr w:type="spellEnd"/>
      <w:r w:rsidRPr="00DD78E9">
        <w:rPr>
          <w:rFonts w:asciiTheme="minorHAnsi" w:hAnsiTheme="minorHAnsi" w:cstheme="minorHAnsi"/>
          <w:sz w:val="16"/>
        </w:rPr>
        <w:t xml:space="preserve"> et al., 2009). </w:t>
      </w:r>
      <w:r w:rsidRPr="009E29FA">
        <w:rPr>
          <w:rStyle w:val="StyleUnderline"/>
          <w:rFonts w:asciiTheme="minorHAnsi" w:hAnsiTheme="minorHAnsi" w:cstheme="minorHAnsi"/>
          <w:highlight w:val="cyan"/>
        </w:rPr>
        <w:t xml:space="preserve">There is </w:t>
      </w:r>
      <w:r w:rsidRPr="009E29FA">
        <w:rPr>
          <w:rStyle w:val="Emphasis"/>
          <w:rFonts w:asciiTheme="minorHAnsi" w:hAnsiTheme="minorHAnsi" w:cstheme="minorHAnsi"/>
          <w:highlight w:val="cyan"/>
        </w:rPr>
        <w:t>little evidence</w:t>
      </w:r>
      <w:r w:rsidRPr="00DD78E9">
        <w:rPr>
          <w:rFonts w:asciiTheme="minorHAnsi" w:hAnsiTheme="minorHAnsi" w:cstheme="minorHAnsi"/>
          <w:sz w:val="16"/>
        </w:rPr>
        <w:t xml:space="preserve"> </w:t>
      </w:r>
      <w:r w:rsidRPr="00DD78E9">
        <w:rPr>
          <w:rStyle w:val="StyleUnderline"/>
          <w:rFonts w:asciiTheme="minorHAnsi" w:hAnsiTheme="minorHAnsi" w:cstheme="minorHAnsi"/>
        </w:rPr>
        <w:t>that</w:t>
      </w:r>
      <w:r w:rsidRPr="00DD78E9">
        <w:rPr>
          <w:rFonts w:asciiTheme="minorHAnsi" w:hAnsiTheme="minorHAnsi" w:cstheme="minorHAnsi"/>
          <w:sz w:val="16"/>
        </w:rPr>
        <w:t xml:space="preserve"> this particular .001% </w:t>
      </w:r>
      <w:r w:rsidRPr="00DD78E9">
        <w:rPr>
          <w:rStyle w:val="StyleUnderline"/>
          <w:rFonts w:asciiTheme="minorHAnsi" w:hAnsiTheme="minorHAnsi" w:cstheme="minorHAnsi"/>
        </w:rPr>
        <w:t xml:space="preserve">annual loss is a threshold—and it is </w:t>
      </w:r>
      <w:r w:rsidRPr="00DD78E9">
        <w:rPr>
          <w:rStyle w:val="Emphasis"/>
          <w:rFonts w:asciiTheme="minorHAnsi" w:hAnsiTheme="minorHAnsi" w:cstheme="minorHAnsi"/>
        </w:rPr>
        <w:t>hard to imagine any data</w:t>
      </w:r>
      <w:r w:rsidRPr="00DD78E9">
        <w:rPr>
          <w:rStyle w:val="StyleUnderline"/>
          <w:rFonts w:asciiTheme="minorHAnsi" w:hAnsiTheme="minorHAnsi" w:cstheme="minorHAnsi"/>
        </w:rPr>
        <w:t xml:space="preserve"> that would allow one to identify where the threshold was</w:t>
      </w:r>
      <w:r w:rsidRPr="00DD78E9">
        <w:rPr>
          <w:rFonts w:asciiTheme="minorHAnsi" w:hAnsiTheme="minorHAnsi" w:cstheme="minorHAnsi"/>
          <w:sz w:val="16"/>
        </w:rPr>
        <w:t xml:space="preserve"> (Brook et al., 2013; </w:t>
      </w:r>
      <w:proofErr w:type="spellStart"/>
      <w:r w:rsidRPr="00DD78E9">
        <w:rPr>
          <w:rFonts w:asciiTheme="minorHAnsi" w:hAnsiTheme="minorHAnsi" w:cstheme="minorHAnsi"/>
          <w:sz w:val="16"/>
        </w:rPr>
        <w:t>Lenton</w:t>
      </w:r>
      <w:proofErr w:type="spellEnd"/>
      <w:r w:rsidRPr="00DD78E9">
        <w:rPr>
          <w:rFonts w:asciiTheme="minorHAnsi" w:hAnsiTheme="minorHAnsi" w:cstheme="minorHAnsi"/>
          <w:sz w:val="16"/>
        </w:rPr>
        <w:t xml:space="preserve"> &amp; Williams, 2013). </w:t>
      </w:r>
      <w:r w:rsidRPr="00DD78E9">
        <w:rPr>
          <w:rStyle w:val="StyleUnderline"/>
          <w:rFonts w:asciiTheme="minorHAnsi" w:hAnsiTheme="minorHAnsi" w:cstheme="minorHAnsi"/>
        </w:rPr>
        <w:t xml:space="preserve">A better question is whether one can imagine </w:t>
      </w:r>
      <w:r w:rsidRPr="00DD78E9">
        <w:rPr>
          <w:rStyle w:val="Emphasis"/>
          <w:rFonts w:asciiTheme="minorHAnsi" w:hAnsiTheme="minorHAnsi" w:cstheme="minorHAnsi"/>
        </w:rPr>
        <w:t>any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by which the loss of too many species leads to the collapse of societies and environmental disasters</w:t>
      </w:r>
      <w:r w:rsidRPr="00DD78E9">
        <w:rPr>
          <w:rFonts w:asciiTheme="minorHAnsi" w:hAnsiTheme="minorHAnsi" w:cstheme="minorHAnsi"/>
          <w:sz w:val="16"/>
        </w:rPr>
        <w:t xml:space="preserve">, even though one cannot know the absolute number of extinctions that would be required to create this dystopia. </w:t>
      </w:r>
      <w:r w:rsidRPr="00DD78E9">
        <w:rPr>
          <w:rStyle w:val="StyleUnderline"/>
          <w:rFonts w:asciiTheme="minorHAnsi" w:hAnsiTheme="minorHAnsi" w:cstheme="minorHAnsi"/>
        </w:rPr>
        <w:t xml:space="preserve">While there are </w:t>
      </w:r>
      <w:r w:rsidRPr="009E29FA">
        <w:rPr>
          <w:rStyle w:val="StyleUnderline"/>
          <w:rFonts w:asciiTheme="minorHAnsi" w:hAnsiTheme="minorHAnsi" w:cstheme="minorHAnsi"/>
          <w:highlight w:val="cyan"/>
        </w:rPr>
        <w:t>data</w:t>
      </w:r>
      <w:r w:rsidRPr="00DD78E9">
        <w:rPr>
          <w:rStyle w:val="StyleUnderline"/>
          <w:rFonts w:asciiTheme="minorHAnsi" w:hAnsiTheme="minorHAnsi" w:cstheme="minorHAnsi"/>
        </w:rPr>
        <w:t xml:space="preserve"> that relate </w:t>
      </w:r>
      <w:r w:rsidRPr="00DD78E9">
        <w:rPr>
          <w:rStyle w:val="Emphasis"/>
          <w:rFonts w:asciiTheme="minorHAnsi" w:hAnsiTheme="minorHAnsi" w:cstheme="minorHAnsi"/>
        </w:rPr>
        <w:t>local reductions</w:t>
      </w:r>
      <w:r w:rsidRPr="00DD78E9">
        <w:rPr>
          <w:rFonts w:asciiTheme="minorHAnsi" w:hAnsiTheme="minorHAnsi" w:cstheme="minorHAnsi"/>
          <w:sz w:val="16"/>
        </w:rPr>
        <w:t xml:space="preserve"> in species richness </w:t>
      </w:r>
      <w:r w:rsidRPr="00DD78E9">
        <w:rPr>
          <w:rStyle w:val="StyleUnderline"/>
          <w:rFonts w:asciiTheme="minorHAnsi" w:hAnsiTheme="minorHAnsi" w:cstheme="minorHAnsi"/>
        </w:rPr>
        <w:t xml:space="preserve">to altered ecosystem function, these results </w:t>
      </w:r>
      <w:r w:rsidRPr="009E29FA">
        <w:rPr>
          <w:rStyle w:val="Emphasis"/>
          <w:rFonts w:asciiTheme="minorHAnsi" w:hAnsiTheme="minorHAnsi" w:cstheme="minorHAnsi"/>
          <w:highlight w:val="cyan"/>
        </w:rPr>
        <w:t>do not point to</w:t>
      </w:r>
      <w:r w:rsidRPr="00DD78E9">
        <w:rPr>
          <w:rStyle w:val="Emphasis"/>
          <w:rFonts w:asciiTheme="minorHAnsi" w:hAnsiTheme="minorHAnsi" w:cstheme="minorHAnsi"/>
        </w:rPr>
        <w:t xml:space="preserve"> substantial </w:t>
      </w:r>
      <w:r w:rsidRPr="009E29FA">
        <w:rPr>
          <w:rStyle w:val="Emphasis"/>
          <w:rFonts w:asciiTheme="minorHAnsi" w:hAnsiTheme="minorHAnsi" w:cstheme="minorHAnsi"/>
          <w:highlight w:val="cyan"/>
        </w:rPr>
        <w:t>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w:t>
      </w:r>
      <w:r w:rsidRPr="009E29FA">
        <w:rPr>
          <w:rStyle w:val="StyleUnderline"/>
          <w:rFonts w:asciiTheme="minorHAnsi" w:hAnsiTheme="minorHAnsi" w:cstheme="minorHAnsi"/>
          <w:highlight w:val="cyan"/>
        </w:rPr>
        <w:t>data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small-scale experiments</w:t>
      </w:r>
      <w:r w:rsidRPr="00DD78E9">
        <w:rPr>
          <w:rFonts w:asciiTheme="minorHAnsi" w:hAnsiTheme="minorHAnsi" w:cstheme="minorHAnsi"/>
          <w:sz w:val="16"/>
        </w:rPr>
        <w:t xml:space="preserve"> </w:t>
      </w:r>
      <w:r w:rsidRPr="00DD78E9">
        <w:rPr>
          <w:rStyle w:val="StyleUnderline"/>
          <w:rFonts w:asciiTheme="minorHAnsi" w:hAnsiTheme="minorHAnsi" w:cstheme="minorHAnsi"/>
        </w:rPr>
        <w:t>in which plant productivity, or nutrient retention is reduced as species number declines locally</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2017), </w:t>
      </w:r>
      <w:r w:rsidRPr="00DD78E9">
        <w:rPr>
          <w:rStyle w:val="StyleUnderline"/>
          <w:rFonts w:asciiTheme="minorHAnsi" w:hAnsiTheme="minorHAnsi" w:cstheme="minorHAnsi"/>
        </w:rPr>
        <w:t xml:space="preserve">or are </w:t>
      </w:r>
      <w:r w:rsidRPr="009E29FA">
        <w:rPr>
          <w:rStyle w:val="Emphasis"/>
          <w:rFonts w:asciiTheme="minorHAnsi" w:hAnsiTheme="minorHAnsi" w:cstheme="minorHAnsi"/>
          <w:highlight w:val="cyan"/>
        </w:rPr>
        <w:t>local observations</w:t>
      </w:r>
      <w:r w:rsidRPr="00DD78E9">
        <w:rPr>
          <w:rStyle w:val="StyleUnderline"/>
          <w:rFonts w:asciiTheme="minorHAnsi" w:hAnsiTheme="minorHAnsi" w:cstheme="minorHAnsi"/>
        </w:rPr>
        <w:t xml:space="preserve"> of increased variability in fisheries yield when stock diversity is lost</w:t>
      </w:r>
      <w:r w:rsidRPr="00DD78E9">
        <w:rPr>
          <w:rFonts w:asciiTheme="minorHAnsi" w:hAnsiTheme="minorHAnsi" w:cstheme="minorHAnsi"/>
          <w:sz w:val="16"/>
        </w:rPr>
        <w:t xml:space="preserve"> (Schindler et al., 2010). </w:t>
      </w:r>
      <w:r w:rsidRPr="00DD78E9">
        <w:rPr>
          <w:rStyle w:val="Emphasis"/>
          <w:rFonts w:asciiTheme="minorHAnsi" w:hAnsiTheme="minorHAnsi" w:cstheme="minorHAnsi"/>
        </w:rPr>
        <w:t>Those are not 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To make the link even more tenuous, there is little evidence that biodiversity is </w:t>
      </w:r>
      <w:r w:rsidRPr="00DD78E9">
        <w:rPr>
          <w:rStyle w:val="Emphasis"/>
          <w:rFonts w:asciiTheme="minorHAnsi" w:hAnsiTheme="minorHAnsi" w:cstheme="minorHAnsi"/>
        </w:rPr>
        <w:t>even declining at local scales</w:t>
      </w:r>
      <w:r w:rsidRPr="00DD78E9">
        <w:rPr>
          <w:rStyle w:val="StyleUnderline"/>
          <w:rFonts w:asciiTheme="minorHAnsi" w:hAnsiTheme="minorHAnsi" w:cstheme="minorHAnsi"/>
        </w:rPr>
        <w:t xml:space="preserve"> </w:t>
      </w:r>
      <w:r w:rsidRPr="00DD78E9">
        <w:rPr>
          <w:rFonts w:asciiTheme="minorHAnsi" w:hAnsiTheme="minorHAnsi" w:cstheme="minorHAnsi"/>
          <w:sz w:val="16"/>
        </w:rPr>
        <w:t>(</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2017;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2013). </w:t>
      </w:r>
      <w:r w:rsidRPr="00DD78E9">
        <w:rPr>
          <w:rStyle w:val="Emphasis"/>
          <w:rFonts w:asciiTheme="minorHAnsi" w:hAnsiTheme="minorHAnsi" w:cstheme="minorHAnsi"/>
        </w:rPr>
        <w:t>Total</w:t>
      </w:r>
      <w:r w:rsidRPr="00DD78E9">
        <w:rPr>
          <w:rFonts w:asciiTheme="minorHAnsi" w:hAnsiTheme="minorHAnsi" w:cstheme="minorHAnsi"/>
          <w:sz w:val="16"/>
        </w:rPr>
        <w:t xml:space="preserve"> planetary </w:t>
      </w:r>
      <w:r w:rsidRPr="00DD78E9">
        <w:rPr>
          <w:rStyle w:val="StyleUnderline"/>
          <w:rFonts w:asciiTheme="minorHAnsi" w:hAnsiTheme="minorHAnsi" w:cstheme="minorHAnsi"/>
        </w:rPr>
        <w:t xml:space="preserve">biodiversity may be in decline, but local and </w:t>
      </w:r>
      <w:r w:rsidRPr="009E29FA">
        <w:rPr>
          <w:rStyle w:val="StyleUnderline"/>
          <w:rFonts w:asciiTheme="minorHAnsi" w:hAnsiTheme="minorHAnsi" w:cstheme="minorHAnsi"/>
          <w:highlight w:val="cyan"/>
        </w:rPr>
        <w:t xml:space="preserve">regional biodiversity is </w:t>
      </w:r>
      <w:r w:rsidRPr="009E29FA">
        <w:rPr>
          <w:rStyle w:val="Emphasis"/>
          <w:rFonts w:asciiTheme="minorHAnsi" w:hAnsiTheme="minorHAnsi" w:cstheme="minorHAnsi"/>
          <w:highlight w:val="cyan"/>
        </w:rPr>
        <w:t>often staying the same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because species from elsewhere </w:t>
      </w:r>
      <w:r w:rsidRPr="00DD78E9">
        <w:rPr>
          <w:rStyle w:val="Emphasis"/>
          <w:rFonts w:asciiTheme="minorHAnsi" w:hAnsiTheme="minorHAnsi" w:cstheme="minorHAnsi"/>
        </w:rPr>
        <w:t>replace local losses</w:t>
      </w:r>
      <w:r w:rsidRPr="00DD78E9">
        <w:rPr>
          <w:rFonts w:asciiTheme="minorHAnsi" w:hAnsiTheme="minorHAnsi" w:cstheme="minorHAnsi"/>
          <w:sz w:val="16"/>
        </w:rPr>
        <w:t xml:space="preserve">, </w:t>
      </w:r>
      <w:r w:rsidRPr="00DD78E9">
        <w:rPr>
          <w:rStyle w:val="StyleUnderline"/>
          <w:rFonts w:asciiTheme="minorHAnsi" w:hAnsiTheme="minorHAnsi" w:cstheme="minorHAnsi"/>
        </w:rPr>
        <w:t>albeit homogenizing the world in the process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Although the majority of conservation scientists are likely to flinch at this conclusion, there is </w:t>
      </w:r>
      <w:r w:rsidRPr="00DD78E9">
        <w:rPr>
          <w:rStyle w:val="Emphasis"/>
          <w:rFonts w:asciiTheme="minorHAnsi" w:hAnsiTheme="minorHAnsi" w:cstheme="minorHAnsi"/>
        </w:rPr>
        <w:t>growing skepticism</w:t>
      </w:r>
      <w:r w:rsidRPr="00DD78E9">
        <w:rPr>
          <w:rStyle w:val="StyleUnderline"/>
          <w:rFonts w:asciiTheme="minorHAnsi" w:hAnsiTheme="minorHAnsi" w:cstheme="minorHAnsi"/>
        </w:rPr>
        <w:t xml:space="preserve"> regarding the strength of evidence linking trends in biodiversity loss to an existential risk for humans</w:t>
      </w:r>
      <w:r w:rsidRPr="00DD78E9">
        <w:rPr>
          <w:rFonts w:asciiTheme="minorHAnsi" w:hAnsiTheme="minorHAnsi" w:cstheme="minorHAnsi"/>
          <w:sz w:val="16"/>
        </w:rPr>
        <w:t xml:space="preserve"> (Maier, 2012;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2014). </w:t>
      </w:r>
      <w:r w:rsidRPr="00DD78E9">
        <w:rPr>
          <w:rStyle w:val="StyleUnderline"/>
          <w:rFonts w:asciiTheme="minorHAnsi" w:hAnsiTheme="minorHAnsi" w:cstheme="minorHAnsi"/>
        </w:rPr>
        <w:t xml:space="preserve">Obviously if </w:t>
      </w:r>
      <w:r w:rsidRPr="00DD78E9">
        <w:rPr>
          <w:rStyle w:val="Emphasis"/>
          <w:rFonts w:asciiTheme="minorHAnsi" w:hAnsiTheme="minorHAnsi" w:cstheme="minorHAnsi"/>
        </w:rPr>
        <w:t>all biodiversity disappeared civilization would end</w:t>
      </w:r>
      <w:r w:rsidRPr="00DD78E9">
        <w:rPr>
          <w:rStyle w:val="StyleUnderline"/>
          <w:rFonts w:asciiTheme="minorHAnsi" w:hAnsiTheme="minorHAnsi" w:cstheme="minorHAnsi"/>
        </w:rPr>
        <w:t xml:space="preserve">—but </w:t>
      </w:r>
      <w:r w:rsidRPr="009E29FA">
        <w:rPr>
          <w:rStyle w:val="Emphasis"/>
          <w:rFonts w:asciiTheme="minorHAnsi" w:hAnsiTheme="minorHAnsi" w:cstheme="minorHAnsi"/>
          <w:highlight w:val="cyan"/>
        </w:rPr>
        <w:t>no one is forecasting the loss of all species</w:t>
      </w:r>
      <w:r w:rsidRPr="00DD78E9">
        <w:rPr>
          <w:rFonts w:asciiTheme="minorHAnsi" w:hAnsiTheme="minorHAnsi" w:cstheme="minorHAnsi"/>
          <w:sz w:val="16"/>
        </w:rPr>
        <w:t xml:space="preserve">. It seems plausible that </w:t>
      </w:r>
      <w:r w:rsidRPr="00DD78E9">
        <w:rPr>
          <w:rStyle w:val="StyleUnderline"/>
          <w:rFonts w:asciiTheme="minorHAnsi" w:hAnsiTheme="minorHAnsi" w:cstheme="minorHAnsi"/>
        </w:rPr>
        <w:t xml:space="preserve">the loss of </w:t>
      </w:r>
      <w:r w:rsidRPr="00DD78E9">
        <w:rPr>
          <w:rStyle w:val="Emphasis"/>
          <w:rFonts w:asciiTheme="minorHAnsi" w:hAnsiTheme="minorHAnsi" w:cstheme="minorHAnsi"/>
        </w:rPr>
        <w:t>90%</w:t>
      </w:r>
      <w:r w:rsidRPr="00DD78E9">
        <w:rPr>
          <w:rFonts w:asciiTheme="minorHAnsi" w:hAnsiTheme="minorHAnsi" w:cstheme="minorHAnsi"/>
          <w:sz w:val="16"/>
        </w:rPr>
        <w:t xml:space="preserve"> of the world’s species </w:t>
      </w:r>
      <w:r w:rsidRPr="00DD78E9">
        <w:rPr>
          <w:rStyle w:val="StyleUnderline"/>
          <w:rFonts w:asciiTheme="minorHAnsi" w:hAnsiTheme="minorHAnsi" w:cstheme="minorHAnsi"/>
        </w:rPr>
        <w:t>could also be apocalyptic, but no</w:t>
      </w:r>
      <w:r w:rsidRPr="00DD78E9">
        <w:rPr>
          <w:rFonts w:asciiTheme="minorHAnsi" w:hAnsiTheme="minorHAnsi" w:cstheme="minorHAnsi"/>
          <w:sz w:val="16"/>
        </w:rPr>
        <w:t xml:space="preserve">t </w:t>
      </w:r>
      <w:r w:rsidRPr="00DD78E9">
        <w:rPr>
          <w:rStyle w:val="StyleUnderline"/>
          <w:rFonts w:asciiTheme="minorHAnsi" w:hAnsiTheme="minorHAnsi" w:cstheme="minorHAnsi"/>
        </w:rPr>
        <w:t>one is predicting that degree of biodiversity loss either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Tragic, but </w:t>
      </w:r>
      <w:r w:rsidRPr="00DD78E9">
        <w:rPr>
          <w:rStyle w:val="Emphasis"/>
          <w:rFonts w:asciiTheme="minorHAnsi" w:hAnsiTheme="minorHAnsi" w:cstheme="minorHAnsi"/>
        </w:rPr>
        <w:t>plausible</w:t>
      </w:r>
      <w:r w:rsidRPr="00DD78E9">
        <w:rPr>
          <w:rStyle w:val="StyleUnderline"/>
          <w:rFonts w:asciiTheme="minorHAnsi" w:hAnsiTheme="minorHAnsi" w:cstheme="minorHAnsi"/>
        </w:rPr>
        <w:t xml:space="preserve"> is the possibility our planet suffering a loss of as many as </w:t>
      </w:r>
      <w:r w:rsidRPr="00DD78E9">
        <w:rPr>
          <w:rStyle w:val="Emphasis"/>
          <w:rFonts w:asciiTheme="minorHAnsi" w:hAnsiTheme="minorHAnsi" w:cstheme="minorHAnsi"/>
        </w:rPr>
        <w:t>half</w:t>
      </w:r>
      <w:r w:rsidRPr="00DD78E9">
        <w:rPr>
          <w:rStyle w:val="StyleUnderline"/>
          <w:rFonts w:asciiTheme="minorHAnsi" w:hAnsiTheme="minorHAnsi" w:cstheme="minorHAnsi"/>
        </w:rPr>
        <w:t xml:space="preserve"> of its species. If global biodiversity were halved, but at the same time locally the number of species stayed relatively stable, </w:t>
      </w:r>
      <w:r w:rsidRPr="00DD78E9">
        <w:rPr>
          <w:rStyle w:val="Emphasis"/>
          <w:rFonts w:asciiTheme="minorHAnsi" w:hAnsiTheme="minorHAnsi" w:cstheme="minorHAnsi"/>
        </w:rPr>
        <w:t>what would be the mechanism for an end-of-civilization or even end of human prosperity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Extinctions and biodiversity loss are ethical and spiritual losses, but</w:t>
      </w:r>
      <w:r w:rsidRPr="00DD78E9">
        <w:rPr>
          <w:rFonts w:asciiTheme="minorHAnsi" w:hAnsiTheme="minorHAnsi" w:cstheme="minorHAnsi"/>
          <w:sz w:val="16"/>
        </w:rPr>
        <w:t xml:space="preserve"> perhaps </w:t>
      </w:r>
      <w:r w:rsidRPr="00DD78E9">
        <w:rPr>
          <w:rStyle w:val="Emphasis"/>
          <w:rFonts w:asciiTheme="minorHAnsi" w:hAnsiTheme="minorHAnsi" w:cstheme="minorHAnsi"/>
        </w:rPr>
        <w:t xml:space="preserve">not an existential risk. </w:t>
      </w:r>
      <w:r w:rsidRPr="00DD78E9">
        <w:rPr>
          <w:rFonts w:asciiTheme="minorHAnsi" w:hAnsiTheme="minorHAnsi" w:cstheme="minorHAnsi"/>
          <w:sz w:val="16"/>
        </w:rPr>
        <w:t xml:space="preserve">What about the remaining eight planetary boundaries? Stratospheric </w:t>
      </w:r>
      <w:r w:rsidRPr="009E29FA">
        <w:rPr>
          <w:rStyle w:val="Emphasis"/>
          <w:rFonts w:asciiTheme="minorHAnsi" w:hAnsiTheme="minorHAnsi" w:cstheme="minorHAnsi"/>
          <w:highlight w:val="cyan"/>
        </w:rPr>
        <w:t>ozone depletion</w:t>
      </w:r>
      <w:r w:rsidRPr="00DD78E9">
        <w:rPr>
          <w:rFonts w:asciiTheme="minorHAnsi" w:hAnsiTheme="minorHAnsi" w:cstheme="minorHAnsi"/>
          <w:sz w:val="16"/>
        </w:rPr>
        <w:t xml:space="preserve"> is one—but </w:t>
      </w:r>
      <w:r w:rsidRPr="00DD78E9">
        <w:rPr>
          <w:rStyle w:val="StyleUnderline"/>
          <w:rFonts w:asciiTheme="minorHAnsi" w:hAnsiTheme="minorHAnsi" w:cstheme="minorHAnsi"/>
        </w:rPr>
        <w:t>thanks to the Montreal Protocol</w:t>
      </w:r>
      <w:r w:rsidRPr="00DD78E9">
        <w:rPr>
          <w:rFonts w:asciiTheme="minorHAnsi" w:hAnsiTheme="minorHAnsi" w:cstheme="minorHAnsi"/>
          <w:sz w:val="16"/>
        </w:rPr>
        <w:t xml:space="preserve"> ozone depletion </w:t>
      </w:r>
      <w:r w:rsidRPr="009E29FA">
        <w:rPr>
          <w:rStyle w:val="StyleUnderline"/>
          <w:rFonts w:asciiTheme="minorHAnsi" w:hAnsiTheme="minorHAnsi" w:cstheme="minorHAnsi"/>
          <w:highlight w:val="cyan"/>
        </w:rPr>
        <w:t xml:space="preserve">is being </w:t>
      </w:r>
      <w:r w:rsidRPr="009E29FA">
        <w:rPr>
          <w:rStyle w:val="Emphasis"/>
          <w:rFonts w:asciiTheme="minorHAnsi" w:hAnsiTheme="minorHAnsi" w:cstheme="minorHAnsi"/>
          <w:highlight w:val="cyan"/>
        </w:rPr>
        <w:t>reversed</w:t>
      </w:r>
      <w:r w:rsidRPr="00DD78E9">
        <w:rPr>
          <w:rFonts w:asciiTheme="minorHAnsi" w:hAnsiTheme="minorHAnsi" w:cstheme="minorHAnsi"/>
          <w:sz w:val="16"/>
        </w:rPr>
        <w:t xml:space="preserve"> (Hand, 2016). </w:t>
      </w:r>
      <w:r w:rsidRPr="009E29FA">
        <w:rPr>
          <w:rStyle w:val="StyleUnderline"/>
          <w:rFonts w:asciiTheme="minorHAnsi" w:hAnsiTheme="minorHAnsi" w:cstheme="minorHAnsi"/>
          <w:highlight w:val="cyan"/>
        </w:rPr>
        <w:t xml:space="preserve">Disruptions of the </w:t>
      </w:r>
      <w:r w:rsidRPr="009E29FA">
        <w:rPr>
          <w:rStyle w:val="Emphasis"/>
          <w:rFonts w:asciiTheme="minorHAnsi" w:hAnsiTheme="minorHAnsi" w:cstheme="minorHAnsi"/>
          <w:highlight w:val="cyan"/>
        </w:rPr>
        <w:t>nitrogen cycle</w:t>
      </w:r>
      <w:r w:rsidRPr="00DD78E9">
        <w:rPr>
          <w:rFonts w:asciiTheme="minorHAnsi" w:hAnsiTheme="minorHAnsi" w:cstheme="minorHAnsi"/>
          <w:sz w:val="16"/>
        </w:rPr>
        <w:t xml:space="preserve"> </w:t>
      </w:r>
      <w:r w:rsidRPr="009E29FA">
        <w:rPr>
          <w:rStyle w:val="StyleUnderline"/>
          <w:rFonts w:asciiTheme="minorHAnsi" w:hAnsiTheme="minorHAnsi" w:cstheme="minorHAnsi"/>
          <w:highlight w:val="cyan"/>
        </w:rPr>
        <w:t>and</w:t>
      </w:r>
      <w:r w:rsidRPr="00DD78E9">
        <w:rPr>
          <w:rFonts w:asciiTheme="minorHAnsi" w:hAnsiTheme="minorHAnsi" w:cstheme="minorHAnsi"/>
          <w:sz w:val="16"/>
        </w:rPr>
        <w:t xml:space="preserve"> of the </w:t>
      </w:r>
      <w:r w:rsidRPr="009E29FA">
        <w:rPr>
          <w:rStyle w:val="Emphasis"/>
          <w:rFonts w:asciiTheme="minorHAnsi" w:hAnsiTheme="minorHAnsi" w:cstheme="minorHAnsi"/>
          <w:highlight w:val="cyan"/>
        </w:rPr>
        <w:t>phosphorous</w:t>
      </w:r>
      <w:r w:rsidRPr="00DD78E9">
        <w:rPr>
          <w:rFonts w:asciiTheme="minorHAnsi" w:hAnsiTheme="minorHAnsi" w:cstheme="minorHAnsi"/>
          <w:sz w:val="16"/>
        </w:rPr>
        <w:t xml:space="preserve"> cycle </w:t>
      </w:r>
      <w:r w:rsidRPr="00DD78E9">
        <w:rPr>
          <w:rStyle w:val="StyleUnderline"/>
          <w:rFonts w:asciiTheme="minorHAnsi" w:hAnsiTheme="minorHAnsi" w:cstheme="minorHAnsi"/>
        </w:rPr>
        <w:t>have also been proposed as representing potential planetary boundaries</w:t>
      </w:r>
      <w:r w:rsidRPr="00DD78E9">
        <w:rPr>
          <w:rFonts w:asciiTheme="minorHAnsi" w:hAnsiTheme="minorHAnsi" w:cstheme="minorHAnsi"/>
          <w:sz w:val="16"/>
        </w:rPr>
        <w:t xml:space="preserve"> (one boundary for nitrogen and one boundary for phosphorous). </w:t>
      </w:r>
      <w:r w:rsidRPr="00DD78E9">
        <w:rPr>
          <w:rStyle w:val="StyleUnderline"/>
          <w:rFonts w:asciiTheme="minorHAnsi" w:hAnsiTheme="minorHAnsi" w:cstheme="minorHAnsi"/>
        </w:rPr>
        <w:t>There are compelling data linking excesses in these nutrients to environmental damage</w:t>
      </w:r>
      <w:r w:rsidRPr="00DD78E9">
        <w:rPr>
          <w:rFonts w:asciiTheme="minorHAnsi" w:hAnsiTheme="minorHAnsi" w:cstheme="minorHAnsi"/>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DD78E9">
        <w:rPr>
          <w:rStyle w:val="StyleUnderline"/>
          <w:rFonts w:asciiTheme="minorHAnsi" w:hAnsiTheme="minorHAnsi" w:cstheme="minorHAnsi"/>
        </w:rPr>
        <w:t xml:space="preserve">However, </w:t>
      </w:r>
      <w:r w:rsidRPr="009E29FA">
        <w:rPr>
          <w:rStyle w:val="Emphasis"/>
          <w:rFonts w:asciiTheme="minorHAnsi" w:hAnsiTheme="minorHAnsi" w:cstheme="minorHAnsi"/>
          <w:highlight w:val="cyan"/>
        </w:rPr>
        <w:t>these impacts are local</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At the same time that there is </w:t>
      </w:r>
      <w:r w:rsidRPr="00DD78E9">
        <w:rPr>
          <w:rStyle w:val="Emphasis"/>
          <w:rFonts w:asciiTheme="minorHAnsi" w:hAnsiTheme="minorHAnsi" w:cstheme="minorHAnsi"/>
        </w:rPr>
        <w:t>too much</w:t>
      </w:r>
      <w:r w:rsidRPr="00DD78E9">
        <w:rPr>
          <w:rStyle w:val="StyleUnderline"/>
          <w:rFonts w:asciiTheme="minorHAnsi" w:hAnsiTheme="minorHAnsi" w:cstheme="minorHAnsi"/>
        </w:rPr>
        <w:t xml:space="preserve"> N loading in the US, there is a need for </w:t>
      </w:r>
      <w:r w:rsidRPr="00DD78E9">
        <w:rPr>
          <w:rStyle w:val="Emphasis"/>
          <w:rFonts w:asciiTheme="minorHAnsi" w:hAnsiTheme="minorHAnsi" w:cstheme="minorHAnsi"/>
        </w:rPr>
        <w:t>more N in Africa</w:t>
      </w:r>
      <w:r w:rsidRPr="00DD78E9">
        <w:rPr>
          <w:rFonts w:asciiTheme="minorHAnsi" w:hAnsiTheme="minorHAnsi" w:cstheme="minorHAnsi"/>
          <w:sz w:val="16"/>
        </w:rPr>
        <w:t xml:space="preserve"> </w:t>
      </w:r>
      <w:r w:rsidRPr="00DD78E9">
        <w:rPr>
          <w:rStyle w:val="StyleUnderline"/>
          <w:rFonts w:asciiTheme="minorHAnsi" w:hAnsiTheme="minorHAnsi" w:cstheme="minorHAnsi"/>
        </w:rPr>
        <w:t>as a way of increasing agricultural yields</w:t>
      </w:r>
      <w:r w:rsidRPr="00DD78E9">
        <w:rPr>
          <w:rFonts w:asciiTheme="minorHAnsi" w:hAnsiTheme="minorHAnsi" w:cstheme="minorHAnsi"/>
          <w:sz w:val="16"/>
        </w:rPr>
        <w:t xml:space="preserve"> (Mueller et al., 2012). </w:t>
      </w:r>
      <w:r w:rsidRPr="00DD78E9">
        <w:rPr>
          <w:rStyle w:val="StyleUnderline"/>
          <w:rFonts w:asciiTheme="minorHAnsi" w:hAnsiTheme="minorHAnsi" w:cstheme="minorHAnsi"/>
        </w:rPr>
        <w:t xml:space="preserve">While the disruption of nitrogen and phosphorous cycles clearly perturb </w:t>
      </w:r>
      <w:r w:rsidRPr="00DD78E9">
        <w:rPr>
          <w:rStyle w:val="Emphasis"/>
          <w:rFonts w:asciiTheme="minorHAnsi" w:hAnsiTheme="minorHAnsi" w:cstheme="minorHAnsi"/>
        </w:rPr>
        <w:t>local ecosystems</w:t>
      </w:r>
      <w:r w:rsidRPr="00DD78E9">
        <w:rPr>
          <w:rFonts w:asciiTheme="minorHAnsi" w:hAnsiTheme="minorHAnsi" w:cstheme="minorHAnsi"/>
          <w:sz w:val="16"/>
        </w:rPr>
        <w:t xml:space="preserve">, </w:t>
      </w:r>
      <w:r w:rsidRPr="009E29FA">
        <w:rPr>
          <w:rStyle w:val="Emphasis"/>
          <w:rFonts w:asciiTheme="minorHAnsi" w:hAnsiTheme="minorHAnsi" w:cstheme="minorHAnsi"/>
          <w:highlight w:val="cyan"/>
        </w:rPr>
        <w:t>end-of-the-world</w:t>
      </w:r>
      <w:r w:rsidRPr="00DD78E9">
        <w:rPr>
          <w:rStyle w:val="Emphasis"/>
          <w:rFonts w:asciiTheme="minorHAnsi" w:hAnsiTheme="minorHAnsi" w:cstheme="minorHAnsi"/>
        </w:rPr>
        <w:t xml:space="preserve"> scenarios</w:t>
      </w:r>
      <w:r w:rsidRPr="00DD78E9">
        <w:rPr>
          <w:rFonts w:asciiTheme="minorHAnsi" w:hAnsiTheme="minorHAnsi" w:cstheme="minorHAnsi"/>
          <w:sz w:val="16"/>
        </w:rPr>
        <w:t xml:space="preserve"> </w:t>
      </w:r>
      <w:r w:rsidRPr="009E29FA">
        <w:rPr>
          <w:rStyle w:val="StyleUnderline"/>
          <w:rFonts w:asciiTheme="minorHAnsi" w:hAnsiTheme="minorHAnsi" w:cstheme="minorHAnsi"/>
          <w:highlight w:val="cyan"/>
        </w:rPr>
        <w:t>seem</w:t>
      </w:r>
      <w:r w:rsidRPr="00DD78E9">
        <w:rPr>
          <w:rFonts w:asciiTheme="minorHAnsi" w:hAnsiTheme="minorHAnsi" w:cstheme="minorHAnsi"/>
          <w:sz w:val="16"/>
        </w:rPr>
        <w:t xml:space="preserve"> a bit </w:t>
      </w:r>
      <w:r w:rsidRPr="009E29FA">
        <w:rPr>
          <w:rStyle w:val="Emphasis"/>
          <w:rFonts w:asciiTheme="minorHAnsi" w:hAnsiTheme="minorHAnsi" w:cstheme="minorHAnsi"/>
          <w:highlight w:val="cyan"/>
        </w:rPr>
        <w:t>far-fetched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Another hypothesized planetary boundary entails the conversion of natural habitats to </w:t>
      </w:r>
      <w:r w:rsidRPr="009E29FA">
        <w:rPr>
          <w:rStyle w:val="Emphasis"/>
          <w:rFonts w:asciiTheme="minorHAnsi" w:hAnsiTheme="minorHAnsi" w:cstheme="minorHAnsi"/>
          <w:highlight w:val="cyan"/>
        </w:rPr>
        <w:t>agricultural land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mechanism by which too much agricultural land could cause a </w:t>
      </w:r>
      <w:r w:rsidRPr="009E29FA">
        <w:rPr>
          <w:rStyle w:val="StyleUnderline"/>
          <w:rFonts w:asciiTheme="minorHAnsi" w:hAnsiTheme="minorHAnsi" w:cstheme="minorHAnsi"/>
          <w:highlight w:val="cyan"/>
        </w:rPr>
        <w:t xml:space="preserve">crisis is </w:t>
      </w:r>
      <w:r w:rsidRPr="009E29FA">
        <w:rPr>
          <w:rStyle w:val="Emphasis"/>
          <w:rFonts w:asciiTheme="minorHAnsi" w:hAnsiTheme="minorHAnsi" w:cstheme="minorHAnsi"/>
          <w:highlight w:val="cyan"/>
        </w:rPr>
        <w:t>unclear</w:t>
      </w:r>
      <w:r w:rsidRPr="00DD78E9">
        <w:rPr>
          <w:rFonts w:asciiTheme="minorHAnsi" w:hAnsiTheme="minorHAnsi" w:cstheme="minorHAnsi"/>
          <w:sz w:val="16"/>
        </w:rPr>
        <w:t>—</w:t>
      </w:r>
      <w:r w:rsidRPr="00DD78E9">
        <w:rPr>
          <w:rStyle w:val="StyleUnderline"/>
          <w:rFonts w:asciiTheme="minorHAnsi" w:hAnsiTheme="minorHAnsi" w:cstheme="minorHAnsi"/>
        </w:rPr>
        <w:t>unless it is because</w:t>
      </w:r>
      <w:r w:rsidRPr="00DD78E9">
        <w:rPr>
          <w:rFonts w:asciiTheme="minorHAnsi" w:hAnsiTheme="minorHAnsi" w:cstheme="minorHAnsi"/>
          <w:sz w:val="16"/>
        </w:rPr>
        <w:t xml:space="preserve"> land </w:t>
      </w:r>
      <w:r w:rsidRPr="00DD78E9">
        <w:rPr>
          <w:rStyle w:val="StyleUnderline"/>
          <w:rFonts w:asciiTheme="minorHAnsi" w:hAnsiTheme="minorHAnsi" w:cstheme="minorHAnsi"/>
        </w:rPr>
        <w:t>conversion causes so much biodiversity loss that is species extinctions that are the proximate cause of an eco-catastrophe</w:t>
      </w:r>
      <w:r w:rsidRPr="00DD78E9">
        <w:rPr>
          <w:rFonts w:asciiTheme="minorHAnsi" w:hAnsiTheme="minorHAnsi" w:cstheme="minorHAnsi"/>
          <w:sz w:val="16"/>
        </w:rPr>
        <w:t xml:space="preserve">. Excessive </w:t>
      </w:r>
      <w:r w:rsidRPr="00DD78E9">
        <w:rPr>
          <w:rStyle w:val="Emphasis"/>
          <w:rFonts w:asciiTheme="minorHAnsi" w:hAnsiTheme="minorHAnsi" w:cstheme="minorHAnsi"/>
        </w:rPr>
        <w:t>chemical pollution</w:t>
      </w:r>
      <w:r w:rsidRPr="00DD78E9">
        <w:rPr>
          <w:rFonts w:asciiTheme="minorHAnsi" w:hAnsiTheme="minorHAnsi" w:cstheme="minorHAnsi"/>
          <w:sz w:val="16"/>
        </w:rPr>
        <w:t xml:space="preserve"> and excessive atmospheric aerosol loading </w:t>
      </w:r>
      <w:r w:rsidRPr="00DD78E9">
        <w:rPr>
          <w:rStyle w:val="StyleUnderline"/>
          <w:rFonts w:asciiTheme="minorHAnsi" w:hAnsiTheme="minorHAnsi" w:cstheme="minorHAnsi"/>
        </w:rPr>
        <w:t>have</w:t>
      </w:r>
      <w:r w:rsidRPr="00DD78E9">
        <w:rPr>
          <w:rFonts w:asciiTheme="minorHAnsi" w:hAnsiTheme="minorHAnsi" w:cstheme="minorHAnsi"/>
          <w:sz w:val="16"/>
        </w:rPr>
        <w:t xml:space="preserve"> each </w:t>
      </w:r>
      <w:r w:rsidRPr="00DD78E9">
        <w:rPr>
          <w:rStyle w:val="StyleUnderline"/>
          <w:rFonts w:asciiTheme="minorHAnsi" w:hAnsiTheme="minorHAnsi" w:cstheme="minorHAnsi"/>
        </w:rPr>
        <w:t xml:space="preserve">been suggested as planetary boundaries as well. In the case of these pollution boundaries, there are well-documented mechanisms by which surpassing some concentration of a pollutant inflicts </w:t>
      </w:r>
      <w:r w:rsidRPr="00DD78E9">
        <w:rPr>
          <w:rStyle w:val="Emphasis"/>
          <w:rFonts w:asciiTheme="minorHAnsi" w:hAnsiTheme="minorHAnsi" w:cstheme="minorHAnsi"/>
        </w:rPr>
        <w:t>severe human health hazards</w:t>
      </w:r>
      <w:r w:rsidRPr="00DD78E9">
        <w:rPr>
          <w:rStyle w:val="StyleUnderline"/>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There is abundant evidence linking chemical and aerosol pollution to higher </w:t>
      </w:r>
      <w:r w:rsidRPr="00DD78E9">
        <w:rPr>
          <w:rStyle w:val="Emphasis"/>
          <w:rFonts w:asciiTheme="minorHAnsi" w:hAnsiTheme="minorHAnsi" w:cstheme="minorHAnsi"/>
        </w:rPr>
        <w:t>mortality</w:t>
      </w:r>
      <w:r w:rsidRPr="00DD78E9">
        <w:rPr>
          <w:rStyle w:val="StyleUnderline"/>
          <w:rFonts w:asciiTheme="minorHAnsi" w:hAnsiTheme="minorHAnsi" w:cstheme="minorHAnsi"/>
        </w:rPr>
        <w:t xml:space="preserve"> and lower reproductive success in humans, which in turn could cause a major die-off. It is</w:t>
      </w:r>
      <w:r w:rsidRPr="00DD78E9">
        <w:rPr>
          <w:rFonts w:asciiTheme="minorHAnsi" w:hAnsiTheme="minorHAnsi" w:cstheme="minorHAnsi"/>
          <w:sz w:val="16"/>
        </w:rPr>
        <w:t xml:space="preserve"> perhaps </w:t>
      </w:r>
      <w:r w:rsidRPr="00DD78E9">
        <w:rPr>
          <w:rStyle w:val="StyleUnderline"/>
          <w:rFonts w:asciiTheme="minorHAnsi" w:hAnsiTheme="minorHAnsi" w:cstheme="minorHAnsi"/>
        </w:rPr>
        <w:t>appropriate then that when Hollywood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envisions an unlivable world, it often invokes a story of humans poisoning themselves. That said, </w:t>
      </w:r>
      <w:r w:rsidRPr="009E29FA">
        <w:rPr>
          <w:rStyle w:val="Emphasis"/>
          <w:rFonts w:asciiTheme="minorHAnsi" w:hAnsiTheme="minorHAnsi" w:cstheme="minorHAnsi"/>
          <w:highlight w:val="cyan"/>
        </w:rPr>
        <w:t>it is doubtful</w:t>
      </w:r>
      <w:r w:rsidRPr="00DD78E9">
        <w:rPr>
          <w:rStyle w:val="Emphasis"/>
          <w:rFonts w:asciiTheme="minorHAnsi" w:hAnsiTheme="minorHAnsi" w:cstheme="minorHAnsi"/>
        </w:rPr>
        <w:t xml:space="preserve"> that </w:t>
      </w:r>
      <w:r w:rsidRPr="009E29FA">
        <w:rPr>
          <w:rStyle w:val="Emphasis"/>
          <w:rFonts w:asciiTheme="minorHAnsi" w:hAnsiTheme="minorHAnsi" w:cstheme="minorHAnsi"/>
          <w:highlight w:val="cyan"/>
        </w:rPr>
        <w:t>we will poison ourselves towards extinction</w:t>
      </w:r>
      <w:r w:rsidRPr="009E29FA">
        <w:rPr>
          <w:rFonts w:asciiTheme="minorHAnsi" w:hAnsiTheme="minorHAnsi" w:cstheme="minorHAnsi"/>
          <w:sz w:val="16"/>
          <w:highlight w:val="cyan"/>
        </w:rPr>
        <w:t xml:space="preserve">. </w:t>
      </w:r>
      <w:r w:rsidRPr="00DD78E9">
        <w:rPr>
          <w:rFonts w:asciiTheme="minorHAnsi" w:hAnsiTheme="minorHAnsi" w:cstheme="minorHAnsi"/>
          <w:sz w:val="16"/>
        </w:rPr>
        <w:t xml:space="preserve">Data show that </w:t>
      </w:r>
      <w:r w:rsidRPr="00DD78E9">
        <w:rPr>
          <w:rStyle w:val="StyleUnderline"/>
          <w:rFonts w:asciiTheme="minorHAnsi" w:hAnsiTheme="minorHAnsi" w:cstheme="minorHAnsi"/>
        </w:rPr>
        <w:t xml:space="preserve">as </w:t>
      </w:r>
      <w:r w:rsidRPr="009E29FA">
        <w:rPr>
          <w:rStyle w:val="StyleUnderline"/>
          <w:rFonts w:asciiTheme="minorHAnsi" w:hAnsiTheme="minorHAnsi" w:cstheme="minorHAnsi"/>
          <w:highlight w:val="cyan"/>
        </w:rPr>
        <w:t>nations</w:t>
      </w:r>
      <w:r w:rsidRPr="00DD78E9">
        <w:rPr>
          <w:rStyle w:val="StyleUnderline"/>
          <w:rFonts w:asciiTheme="minorHAnsi" w:hAnsiTheme="minorHAnsi" w:cstheme="minorHAnsi"/>
        </w:rPr>
        <w:t xml:space="preserve"> develop and increase their wealth, they </w:t>
      </w:r>
      <w:r w:rsidRPr="009E29FA">
        <w:rPr>
          <w:rStyle w:val="StyleUnderline"/>
          <w:rFonts w:asciiTheme="minorHAnsi" w:hAnsiTheme="minorHAnsi" w:cstheme="minorHAnsi"/>
          <w:highlight w:val="cyan"/>
        </w:rPr>
        <w:t xml:space="preserve">tend to </w:t>
      </w:r>
      <w:r w:rsidRPr="009E29FA">
        <w:rPr>
          <w:rStyle w:val="Emphasis"/>
          <w:rFonts w:asciiTheme="minorHAnsi" w:hAnsiTheme="minorHAnsi" w:cstheme="minorHAnsi"/>
          <w:highlight w:val="cyan"/>
        </w:rPr>
        <w:t>clean up their air and water</w:t>
      </w:r>
      <w:r w:rsidRPr="00DD78E9">
        <w:rPr>
          <w:rStyle w:val="Emphasis"/>
          <w:rFonts w:asciiTheme="minorHAnsi" w:hAnsiTheme="minorHAnsi" w:cstheme="minorHAnsi"/>
        </w:rPr>
        <w:t xml:space="preserve"> and reduce environmental pollution</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Flörke</w:t>
      </w:r>
      <w:proofErr w:type="spellEnd"/>
      <w:r w:rsidRPr="00DD78E9">
        <w:rPr>
          <w:rFonts w:asciiTheme="minorHAnsi" w:hAnsiTheme="minorHAnsi" w:cstheme="minorHAnsi"/>
          <w:sz w:val="16"/>
        </w:rPr>
        <w:t xml:space="preserve"> et al., 2013; </w:t>
      </w:r>
      <w:proofErr w:type="spellStart"/>
      <w:r w:rsidRPr="00DD78E9">
        <w:rPr>
          <w:rFonts w:asciiTheme="minorHAnsi" w:hAnsiTheme="minorHAnsi" w:cstheme="minorHAnsi"/>
          <w:sz w:val="16"/>
        </w:rPr>
        <w:t>Hao</w:t>
      </w:r>
      <w:proofErr w:type="spellEnd"/>
      <w:r w:rsidRPr="00DD78E9">
        <w:rPr>
          <w:rFonts w:asciiTheme="minorHAnsi" w:hAnsiTheme="minorHAnsi" w:cstheme="minorHAnsi"/>
          <w:sz w:val="16"/>
        </w:rPr>
        <w:t xml:space="preserve"> &amp; Wang, 2005). </w:t>
      </w:r>
      <w:r w:rsidRPr="00DD78E9">
        <w:rPr>
          <w:rStyle w:val="StyleUnderline"/>
          <w:rFonts w:asciiTheme="minorHAnsi" w:hAnsiTheme="minorHAnsi" w:cstheme="minorHAnsi"/>
        </w:rPr>
        <w:t xml:space="preserve">In addition, as economies become more </w:t>
      </w:r>
      <w:r w:rsidRPr="00DD78E9">
        <w:rPr>
          <w:rStyle w:val="Emphasis"/>
          <w:rFonts w:asciiTheme="minorHAnsi" w:hAnsiTheme="minorHAnsi" w:cstheme="minorHAnsi"/>
        </w:rPr>
        <w:t>circular</w:t>
      </w:r>
      <w:r w:rsidRPr="00DD78E9">
        <w:rPr>
          <w:rFonts w:asciiTheme="minorHAnsi" w:hAnsiTheme="minorHAnsi" w:cstheme="minorHAnsi"/>
          <w:sz w:val="16"/>
        </w:rPr>
        <w:t xml:space="preserve"> (see Mathews &amp; Tan, 2016), </w:t>
      </w:r>
      <w:r w:rsidRPr="00DD78E9">
        <w:rPr>
          <w:rStyle w:val="StyleUnderline"/>
          <w:rFonts w:asciiTheme="minorHAnsi" w:hAnsiTheme="minorHAnsi" w:cstheme="minorHAnsi"/>
        </w:rPr>
        <w:t xml:space="preserve">environmental damage due to waste products is likely to decline. The key point is that the pollutants associated with the planetary boundaries are </w:t>
      </w:r>
      <w:r w:rsidRPr="00DD78E9">
        <w:rPr>
          <w:rStyle w:val="Emphasis"/>
          <w:rFonts w:asciiTheme="minorHAnsi" w:hAnsiTheme="minorHAnsi" w:cstheme="minorHAnsi"/>
        </w:rPr>
        <w:t>so widely recognized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and the </w:t>
      </w:r>
      <w:r w:rsidRPr="00DD78E9">
        <w:rPr>
          <w:rStyle w:val="Emphasis"/>
          <w:rFonts w:asciiTheme="minorHAnsi" w:hAnsiTheme="minorHAnsi" w:cstheme="minorHAnsi"/>
        </w:rPr>
        <w:t>consequences of local toxic events are so immediate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that </w:t>
      </w:r>
      <w:r w:rsidRPr="009E29FA">
        <w:rPr>
          <w:rStyle w:val="StyleUnderline"/>
          <w:rFonts w:asciiTheme="minorHAnsi" w:hAnsiTheme="minorHAnsi" w:cstheme="minorHAnsi"/>
          <w:highlight w:val="cyan"/>
        </w:rPr>
        <w:t xml:space="preserve">it is </w:t>
      </w:r>
      <w:r w:rsidRPr="009E29FA">
        <w:rPr>
          <w:rStyle w:val="Emphasis"/>
          <w:rFonts w:asciiTheme="minorHAnsi" w:hAnsiTheme="minorHAnsi" w:cstheme="minorHAnsi"/>
          <w:highlight w:val="cyan"/>
        </w:rPr>
        <w:t>reasonable to expect national governments to act before we suffer</w:t>
      </w:r>
      <w:r w:rsidRPr="00DD78E9">
        <w:rPr>
          <w:rStyle w:val="Emphasis"/>
          <w:rFonts w:asciiTheme="minorHAnsi" w:hAnsiTheme="minorHAnsi" w:cstheme="minorHAnsi"/>
        </w:rPr>
        <w:t xml:space="preserve"> a </w:t>
      </w:r>
      <w:r w:rsidRPr="009E29FA">
        <w:rPr>
          <w:rStyle w:val="Emphasis"/>
          <w:rFonts w:asciiTheme="minorHAnsi" w:hAnsiTheme="minorHAnsi" w:cstheme="minorHAnsi"/>
          <w:highlight w:val="cyan"/>
        </w:rPr>
        <w:t>planetary ecocatastrophe</w:t>
      </w:r>
      <w:r w:rsidRPr="00DD78E9">
        <w:rPr>
          <w:rStyle w:val="Emphasis"/>
          <w:rFonts w:asciiTheme="minorHAnsi" w:hAnsiTheme="minorHAnsi" w:cstheme="minorHAnsi"/>
        </w:rPr>
        <w:t xml:space="preserve">. </w:t>
      </w:r>
    </w:p>
    <w:p w14:paraId="18CC5C62" w14:textId="77777777" w:rsidR="00F10AD9" w:rsidRPr="002B66F1" w:rsidRDefault="00F10AD9" w:rsidP="00F10AD9">
      <w:pPr>
        <w:pStyle w:val="Heading4"/>
      </w:pPr>
      <w:r>
        <w:t xml:space="preserve">Climate change is </w:t>
      </w:r>
      <w:r w:rsidRPr="002B66F1">
        <w:rPr>
          <w:u w:val="single"/>
        </w:rPr>
        <w:t>not</w:t>
      </w:r>
      <w:r>
        <w:t xml:space="preserve"> catastrophic — their impacts </w:t>
      </w:r>
      <w:r>
        <w:rPr>
          <w:u w:val="single"/>
        </w:rPr>
        <w:t>exaggerate</w:t>
      </w:r>
      <w:r>
        <w:t xml:space="preserve">. IPCC agrees. </w:t>
      </w:r>
    </w:p>
    <w:p w14:paraId="7300D7C4" w14:textId="77777777" w:rsidR="00F10AD9" w:rsidRPr="00AC4008" w:rsidRDefault="00F10AD9" w:rsidP="00F10AD9">
      <w:proofErr w:type="spellStart"/>
      <w:r w:rsidRPr="00AC4008">
        <w:rPr>
          <w:rStyle w:val="Style13ptBold"/>
        </w:rPr>
        <w:t>Tol</w:t>
      </w:r>
      <w:proofErr w:type="spellEnd"/>
      <w:r w:rsidRPr="00AC4008">
        <w:rPr>
          <w:rStyle w:val="Style13ptBold"/>
        </w:rPr>
        <w:t xml:space="preserve"> 14</w:t>
      </w:r>
      <w:r>
        <w:t xml:space="preserve"> — Richard </w:t>
      </w:r>
      <w:proofErr w:type="spellStart"/>
      <w:r>
        <w:t>Tol</w:t>
      </w:r>
      <w:proofErr w:type="spellEnd"/>
      <w:r>
        <w:t>, Professor of E</w:t>
      </w:r>
      <w:r w:rsidRPr="00985E05">
        <w:t>conomi</w:t>
      </w:r>
      <w:r>
        <w:t>cs at the University of Sussex, Professor of the Economics of Climate C</w:t>
      </w:r>
      <w:r w:rsidRPr="00985E05">
        <w:t>hange at th</w:t>
      </w:r>
      <w:r>
        <w:t xml:space="preserve">e </w:t>
      </w:r>
      <w:proofErr w:type="spellStart"/>
      <w:r>
        <w:t>Vrije</w:t>
      </w:r>
      <w:proofErr w:type="spellEnd"/>
      <w:r>
        <w:t xml:space="preserve"> </w:t>
      </w:r>
      <w:proofErr w:type="spellStart"/>
      <w:r>
        <w:t>Universiteit</w:t>
      </w:r>
      <w:proofErr w:type="spellEnd"/>
      <w:r>
        <w:t xml:space="preserve"> Amsterdam, Member of the Academia </w:t>
      </w:r>
      <w:proofErr w:type="spellStart"/>
      <w:r>
        <w:t>Europaea</w:t>
      </w:r>
      <w:proofErr w:type="spellEnd"/>
      <w:r>
        <w:t>—</w:t>
      </w:r>
      <w:r w:rsidRPr="00985E05">
        <w:t>a European non-governmental scientific association</w:t>
      </w:r>
      <w:r>
        <w:t>, served as Coordinating Lead A</w:t>
      </w:r>
      <w:r w:rsidRPr="007F23DC">
        <w:t xml:space="preserve">uthor for the IPCC </w:t>
      </w:r>
      <w:r w:rsidRPr="007F23DC">
        <w:rPr>
          <w:i/>
        </w:rPr>
        <w:t>Fifth Assessment Report Working Group II: Impacts, Adaptation and Vulnerability</w:t>
      </w:r>
      <w:r>
        <w:t>, holds a Ph.D. in Economics and an M.Sc. in Econometrics and Operations R</w:t>
      </w:r>
      <w:r w:rsidRPr="002030EC">
        <w:t xml:space="preserve">esearch </w:t>
      </w:r>
      <w:r>
        <w:t>from the</w:t>
      </w:r>
      <w:r w:rsidRPr="002030EC">
        <w:t xml:space="preserve"> VU University Amsterdam</w:t>
      </w:r>
      <w:r>
        <w:t>, 2014 (“</w:t>
      </w:r>
      <w:r w:rsidRPr="00AC4008">
        <w:t>Bogus prophecies of doom will not fix the climate</w:t>
      </w:r>
      <w:r>
        <w:t xml:space="preserve">,” </w:t>
      </w:r>
      <w:r>
        <w:rPr>
          <w:i/>
        </w:rPr>
        <w:t>Financial Times</w:t>
      </w:r>
      <w:r>
        <w:t>, March 31</w:t>
      </w:r>
      <w:r w:rsidRPr="00AC4008">
        <w:rPr>
          <w:vertAlign w:val="superscript"/>
        </w:rPr>
        <w:t>st</w:t>
      </w:r>
      <w:r>
        <w:t xml:space="preserve">, Available Online at </w:t>
      </w:r>
      <w:hyperlink r:id="rId159" w:history="1">
        <w:r w:rsidRPr="004F6413">
          <w:rPr>
            <w:rStyle w:val="Hyperlink"/>
          </w:rPr>
          <w:t>https://next.ft.com/content/e8d011fa-b8b5-11e3-835e-00144feabdc0</w:t>
        </w:r>
      </w:hyperlink>
      <w:r>
        <w:t>, Accessed 07-15-2016)</w:t>
      </w:r>
    </w:p>
    <w:p w14:paraId="026274F1" w14:textId="77777777" w:rsidR="00F10AD9" w:rsidRDefault="00F10AD9" w:rsidP="00F10AD9">
      <w:r w:rsidRPr="009E29FA">
        <w:rPr>
          <w:rStyle w:val="StyleUnderline"/>
          <w:highlight w:val="cyan"/>
        </w:rPr>
        <w:t>Humans are</w:t>
      </w:r>
      <w:r w:rsidRPr="00BC2814">
        <w:rPr>
          <w:rStyle w:val="StyleUnderline"/>
        </w:rPr>
        <w:t xml:space="preserve"> a </w:t>
      </w:r>
      <w:r w:rsidRPr="009E29FA">
        <w:rPr>
          <w:rStyle w:val="Emphasis"/>
          <w:highlight w:val="cyan"/>
        </w:rPr>
        <w:t>tough and adaptable</w:t>
      </w:r>
      <w:r w:rsidRPr="00BC2814">
        <w:rPr>
          <w:rStyle w:val="StyleUnderline"/>
        </w:rPr>
        <w:t xml:space="preserve"> species. People live on the equator and in the Arctic, in the desert and in the rainforest. We survived the ice ages with primitive technologies. </w:t>
      </w:r>
      <w:r w:rsidRPr="009E29FA">
        <w:rPr>
          <w:rStyle w:val="StyleUnderline"/>
          <w:highlight w:val="cyan"/>
        </w:rPr>
        <w:t>The idea that climate change poses an existential threat</w:t>
      </w:r>
      <w:r w:rsidRPr="00BC2814">
        <w:rPr>
          <w:rStyle w:val="StyleUnderline"/>
        </w:rPr>
        <w:t xml:space="preserve"> to humankind </w:t>
      </w:r>
      <w:r w:rsidRPr="009E29FA">
        <w:rPr>
          <w:rStyle w:val="StyleUnderline"/>
          <w:highlight w:val="cyan"/>
        </w:rPr>
        <w:t xml:space="preserve">is </w:t>
      </w:r>
      <w:r w:rsidRPr="009E29FA">
        <w:rPr>
          <w:rStyle w:val="Emphasis"/>
          <w:highlight w:val="cyan"/>
        </w:rPr>
        <w:t>laughable</w:t>
      </w:r>
      <w:r>
        <w:t>.</w:t>
      </w:r>
    </w:p>
    <w:p w14:paraId="162CE30C" w14:textId="77777777" w:rsidR="00F10AD9" w:rsidRDefault="00F10AD9" w:rsidP="00F10AD9">
      <w:r w:rsidRPr="00BC2814">
        <w:rPr>
          <w:rStyle w:val="StyleUnderline"/>
        </w:rPr>
        <w:t>Climate change will have consequences</w:t>
      </w:r>
      <w: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EE6464">
        <w:rPr>
          <w:rStyle w:val="StyleUnderline"/>
        </w:rPr>
        <w:t xml:space="preserve">These </w:t>
      </w:r>
      <w:r w:rsidRPr="00313327">
        <w:rPr>
          <w:rStyle w:val="StyleUnderline"/>
        </w:rPr>
        <w:t xml:space="preserve">impacts sound alarming but they need to be </w:t>
      </w:r>
      <w:r w:rsidRPr="00313327">
        <w:rPr>
          <w:rStyle w:val="Emphasis"/>
        </w:rPr>
        <w:t>put in perspective</w:t>
      </w:r>
      <w:r w:rsidRPr="00313327">
        <w:rPr>
          <w:rStyle w:val="StyleUnderline"/>
        </w:rPr>
        <w:t xml:space="preserve"> before</w:t>
      </w:r>
      <w:r w:rsidRPr="00EE6464">
        <w:rPr>
          <w:rStyle w:val="StyleUnderline"/>
        </w:rPr>
        <w:t xml:space="preserve"> we draw conclusions about policy</w:t>
      </w:r>
      <w:r>
        <w:t>.</w:t>
      </w:r>
    </w:p>
    <w:p w14:paraId="530EFE41" w14:textId="77777777" w:rsidR="00F10AD9" w:rsidRDefault="00F10AD9" w:rsidP="00F10AD9">
      <w:r w:rsidRPr="00D70BD5">
        <w:rPr>
          <w:rStyle w:val="StyleUnderline"/>
        </w:rPr>
        <w:t>According to</w:t>
      </w:r>
      <w:r w:rsidRPr="00D70BD5">
        <w:t xml:space="preserve"> Monday’s report by </w:t>
      </w:r>
      <w:r w:rsidRPr="00D70BD5">
        <w:rPr>
          <w:rStyle w:val="StyleUnderline"/>
        </w:rPr>
        <w:t>the I</w:t>
      </w:r>
      <w:r w:rsidRPr="00D70BD5">
        <w:t xml:space="preserve">ntergovernmental </w:t>
      </w:r>
      <w:r w:rsidRPr="00D70BD5">
        <w:rPr>
          <w:rStyle w:val="StyleUnderline"/>
        </w:rPr>
        <w:t>P</w:t>
      </w:r>
      <w:r w:rsidRPr="00D70BD5">
        <w:t xml:space="preserve">anel on </w:t>
      </w:r>
      <w:r w:rsidRPr="00D70BD5">
        <w:rPr>
          <w:rStyle w:val="StyleUnderline"/>
        </w:rPr>
        <w:t>C</w:t>
      </w:r>
      <w:r w:rsidRPr="00D70BD5">
        <w:t xml:space="preserve">limate </w:t>
      </w:r>
      <w:r w:rsidRPr="00D70BD5">
        <w:rPr>
          <w:rStyle w:val="StyleUnderline"/>
        </w:rPr>
        <w:t>C</w:t>
      </w:r>
      <w:r w:rsidRPr="00D70BD5">
        <w:t>hange, a further warming of 2C could cause losses equivalent to 0.2</w:t>
      </w:r>
      <w:r>
        <w:t xml:space="preserve">-2 per cent of world gross domestic product. On current trends, that level of warming would happen </w:t>
      </w:r>
      <w:proofErr w:type="spellStart"/>
      <w:r>
        <w:t>some time</w:t>
      </w:r>
      <w:proofErr w:type="spellEnd"/>
      <w:r>
        <w:t xml:space="preserve"> in the second half of the 21st </w:t>
      </w:r>
      <w:r w:rsidRPr="00D70BD5">
        <w:t xml:space="preserve">century. In other words, </w:t>
      </w:r>
      <w:r w:rsidRPr="00D70BD5">
        <w:rPr>
          <w:rStyle w:val="StyleUnderline"/>
        </w:rPr>
        <w:t>half a century of climate change is about as bad as losing one year of economic growth</w:t>
      </w:r>
      <w:r w:rsidRPr="00D70BD5">
        <w:t>.</w:t>
      </w:r>
    </w:p>
    <w:p w14:paraId="0D1FD21D" w14:textId="25A53E4A" w:rsidR="00F10AD9" w:rsidRPr="00F10AD9" w:rsidRDefault="00F10AD9" w:rsidP="00F10AD9">
      <w:r>
        <w:t xml:space="preserve">Since the start of the crisis in the </w:t>
      </w:r>
      <w:proofErr w:type="spellStart"/>
      <w:r>
        <w:t>eurozone</w:t>
      </w:r>
      <w:proofErr w:type="spellEnd"/>
      <w:r>
        <w:t xml:space="preserve">, the </w:t>
      </w:r>
      <w:r w:rsidRPr="00D70BD5">
        <w:t xml:space="preserve">income of the average Greek has fallen more than 20 per cent. </w:t>
      </w:r>
      <w:r w:rsidRPr="00D70BD5">
        <w:rPr>
          <w:rStyle w:val="StyleUnderline"/>
        </w:rPr>
        <w:t>Climate change is not</w:t>
      </w:r>
      <w:r w:rsidRPr="00D70BD5">
        <w:t xml:space="preserve">, then, </w:t>
      </w:r>
      <w:r w:rsidRPr="00D70BD5">
        <w:rPr>
          <w:rStyle w:val="StyleUnderline"/>
        </w:rPr>
        <w:t>the biggest problem facing humankind. It is not even its biggest environmental problem. The W</w:t>
      </w:r>
      <w:r w:rsidRPr="00D70BD5">
        <w:t xml:space="preserve">orld </w:t>
      </w:r>
      <w:r w:rsidRPr="00D70BD5">
        <w:rPr>
          <w:rStyle w:val="StyleUnderline"/>
        </w:rPr>
        <w:t>H</w:t>
      </w:r>
      <w:r w:rsidRPr="00D70BD5">
        <w:t xml:space="preserve">ealth </w:t>
      </w:r>
      <w:proofErr w:type="spellStart"/>
      <w:r w:rsidRPr="00D70BD5">
        <w:rPr>
          <w:rStyle w:val="StyleUnderline"/>
        </w:rPr>
        <w:t>O</w:t>
      </w:r>
      <w:r w:rsidRPr="00D70BD5">
        <w:t>rganisation</w:t>
      </w:r>
      <w:proofErr w:type="spellEnd"/>
      <w:r w:rsidRPr="00D70BD5">
        <w:t xml:space="preserve"> </w:t>
      </w:r>
      <w:r w:rsidRPr="00D70BD5">
        <w:rPr>
          <w:rStyle w:val="StyleUnderline"/>
        </w:rPr>
        <w:t xml:space="preserve">estimates that about 7m [million] people are now dying each year as a result of air pollution. Even on the most pessimistic estimates, </w:t>
      </w:r>
      <w:r w:rsidRPr="009E29FA">
        <w:rPr>
          <w:rStyle w:val="StyleUnderline"/>
          <w:highlight w:val="cyan"/>
        </w:rPr>
        <w:t xml:space="preserve">climate change is not expected to cause loss of life on that scale </w:t>
      </w:r>
      <w:r w:rsidRPr="009E29FA">
        <w:rPr>
          <w:rStyle w:val="Emphasis"/>
          <w:highlight w:val="cyan"/>
        </w:rPr>
        <w:t>for another 100 years</w:t>
      </w:r>
      <w:r>
        <w:t>.</w:t>
      </w:r>
    </w:p>
    <w:p w14:paraId="5517FACA" w14:textId="45E8C023" w:rsidR="00BC12EA" w:rsidRPr="00DD78E9" w:rsidRDefault="00BC12EA" w:rsidP="00BC12EA">
      <w:pPr>
        <w:keepNext/>
        <w:keepLines/>
        <w:spacing w:before="40"/>
        <w:outlineLvl w:val="3"/>
        <w:rPr>
          <w:rFonts w:asciiTheme="minorHAnsi" w:eastAsiaTheme="majorEastAsia" w:hAnsiTheme="minorHAnsi" w:cstheme="minorHAnsi"/>
          <w:b/>
          <w:iCs/>
          <w:sz w:val="26"/>
        </w:rPr>
      </w:pPr>
      <w:r w:rsidRPr="00DD78E9">
        <w:rPr>
          <w:rFonts w:asciiTheme="minorHAnsi" w:eastAsiaTheme="majorEastAsia" w:hAnsiTheme="minorHAnsi" w:cstheme="minorHAnsi"/>
          <w:b/>
          <w:iCs/>
          <w:sz w:val="26"/>
        </w:rPr>
        <w:t>Adaptation and resilience solve warming</w:t>
      </w:r>
    </w:p>
    <w:p w14:paraId="13FCE83C" w14:textId="77777777" w:rsidR="00BC12EA" w:rsidRPr="00DD78E9" w:rsidRDefault="00BC12EA" w:rsidP="00BC12EA">
      <w:pPr>
        <w:rPr>
          <w:rFonts w:asciiTheme="minorHAnsi" w:hAnsiTheme="minorHAnsi" w:cstheme="minorHAnsi"/>
        </w:rPr>
      </w:pPr>
      <w:r w:rsidRPr="00DD78E9">
        <w:rPr>
          <w:rFonts w:asciiTheme="minorHAnsi" w:hAnsiTheme="minorHAnsi" w:cstheme="minorHAnsi"/>
          <w:b/>
          <w:bCs/>
          <w:sz w:val="26"/>
        </w:rPr>
        <w:t>Hart 15</w:t>
      </w:r>
      <w:r w:rsidRPr="00DD78E9">
        <w:rPr>
          <w:rFonts w:asciiTheme="minorHAnsi" w:hAnsiTheme="minorHAnsi" w:cstheme="minorHAnsi"/>
        </w:rPr>
        <w:t xml:space="preserve"> (Michael, he’s the Simon </w:t>
      </w:r>
      <w:proofErr w:type="spellStart"/>
      <w:r w:rsidRPr="00DD78E9">
        <w:rPr>
          <w:rFonts w:asciiTheme="minorHAnsi" w:hAnsiTheme="minorHAnsi" w:cstheme="minorHAnsi"/>
        </w:rPr>
        <w:t>Reisman</w:t>
      </w:r>
      <w:proofErr w:type="spellEnd"/>
      <w:r w:rsidRPr="00DD78E9">
        <w:rPr>
          <w:rFonts w:asciiTheme="minorHAnsi" w:hAnsiTheme="minorHAnsi" w:cstheme="minorHAnsi"/>
        </w:rPr>
        <w:t xml:space="preserve"> chair at the Norman Paterson School of International Affairs at Carleton University in Ottawa, former Fulbright-Woodrow Wilson Center Visiting Research, he was also a Scholar-in-Residence in the School of International Service and a Senior Fellow in the Center for North American Studies at American University in Washington, a former official in Canada’s Department of Foreign Affairs and International Trade, where he specialized in trade policy and trade negotiations, MA from the University of Toronto and is the author, editor, or co-editor of more than a dozen books, “Hubris: The Troubling Science, Economics, and Politics of Climate Change”, google books)</w:t>
      </w:r>
    </w:p>
    <w:p w14:paraId="6865F8E5" w14:textId="77777777" w:rsidR="00BC12EA" w:rsidRPr="00DD78E9" w:rsidRDefault="00BC12EA" w:rsidP="00BC12EA">
      <w:pPr>
        <w:rPr>
          <w:rStyle w:val="StyleUnderline"/>
          <w:rFonts w:asciiTheme="minorHAnsi" w:hAnsiTheme="minorHAnsi" w:cstheme="minorHAnsi"/>
        </w:rPr>
      </w:pPr>
      <w:r w:rsidRPr="00DD78E9">
        <w:rPr>
          <w:rFonts w:asciiTheme="minorHAnsi" w:hAnsiTheme="minorHAnsi" w:cstheme="minorHAnsi"/>
          <w:sz w:val="12"/>
        </w:rPr>
        <w:t xml:space="preserve">As already noted, </w:t>
      </w:r>
      <w:r w:rsidRPr="00DD78E9">
        <w:rPr>
          <w:rStyle w:val="StyleUnderline"/>
          <w:rFonts w:asciiTheme="minorHAnsi" w:hAnsiTheme="minorHAnsi" w:cstheme="minorHAnsi"/>
        </w:rPr>
        <w:t xml:space="preserve">the </w:t>
      </w:r>
      <w:r w:rsidRPr="009E29FA">
        <w:rPr>
          <w:rStyle w:val="StyleUnderline"/>
          <w:rFonts w:asciiTheme="minorHAnsi" w:hAnsiTheme="minorHAnsi" w:cstheme="minorHAnsi"/>
          <w:highlight w:val="cyan"/>
        </w:rPr>
        <w:t>IPCC scenarios</w:t>
      </w:r>
      <w:r w:rsidRPr="00DD78E9">
        <w:rPr>
          <w:rFonts w:asciiTheme="minorHAnsi" w:hAnsiTheme="minorHAnsi" w:cstheme="minorHAnsi"/>
          <w:sz w:val="12"/>
        </w:rPr>
        <w:t xml:space="preserve"> themselves </w:t>
      </w:r>
      <w:r w:rsidRPr="009E29FA">
        <w:rPr>
          <w:rStyle w:val="StyleUnderline"/>
          <w:rFonts w:asciiTheme="minorHAnsi" w:hAnsiTheme="minorHAnsi" w:cstheme="minorHAnsi"/>
          <w:highlight w:val="cyan"/>
        </w:rPr>
        <w:t>are wildly alarmist</w:t>
      </w:r>
      <w:r w:rsidRPr="00DD78E9">
        <w:rPr>
          <w:rFonts w:asciiTheme="minorHAnsi" w:hAnsiTheme="minorHAnsi" w:cstheme="minorHAnsi"/>
          <w:sz w:val="12"/>
        </w:rPr>
        <w:t xml:space="preserve">, not only on the basic science but also </w:t>
      </w:r>
      <w:r w:rsidRPr="00DD78E9">
        <w:rPr>
          <w:rStyle w:val="StyleUnderline"/>
          <w:rFonts w:asciiTheme="minorHAnsi" w:hAnsiTheme="minorHAnsi" w:cstheme="minorHAnsi"/>
        </w:rPr>
        <w:t>on the</w:t>
      </w:r>
      <w:r w:rsidRPr="00DD78E9">
        <w:rPr>
          <w:rFonts w:asciiTheme="minorHAnsi" w:hAnsiTheme="minorHAnsi" w:cstheme="minorHAnsi"/>
          <w:sz w:val="12"/>
        </w:rPr>
        <w:t xml:space="preserve"> </w:t>
      </w:r>
      <w:r w:rsidRPr="00DD78E9">
        <w:rPr>
          <w:rStyle w:val="StyleUnderline"/>
          <w:rFonts w:asciiTheme="minorHAnsi" w:hAnsiTheme="minorHAnsi" w:cstheme="minorHAnsi"/>
        </w:rPr>
        <w:t>underlying</w:t>
      </w:r>
      <w:r w:rsidRPr="00DD78E9">
        <w:rPr>
          <w:rFonts w:asciiTheme="minorHAnsi" w:hAnsiTheme="minorHAnsi" w:cstheme="minorHAnsi"/>
          <w:sz w:val="12"/>
        </w:rPr>
        <w:t xml:space="preserve"> economic </w:t>
      </w:r>
      <w:r w:rsidRPr="00DD78E9">
        <w:rPr>
          <w:rStyle w:val="StyleUnderline"/>
          <w:rFonts w:asciiTheme="minorHAnsi" w:hAnsiTheme="minorHAnsi" w:cstheme="minorHAnsi"/>
        </w:rPr>
        <w:t>assumptions</w:t>
      </w:r>
      <w:r w:rsidRPr="00DD78E9">
        <w:rPr>
          <w:rFonts w:asciiTheme="minorHAnsi" w:hAnsiTheme="minorHAnsi" w:cstheme="minorHAnsi"/>
          <w:sz w:val="12"/>
        </w:rPr>
        <w:t xml:space="preserve">, which in turn drive the alarmist impacts. </w:t>
      </w:r>
      <w:r w:rsidRPr="00DD78E9">
        <w:rPr>
          <w:rStyle w:val="StyleUnderline"/>
          <w:rFonts w:asciiTheme="minorHAnsi" w:hAnsiTheme="minorHAnsi" w:cstheme="minorHAnsi"/>
        </w:rPr>
        <w:t>The result</w:t>
      </w:r>
      <w:r w:rsidRPr="00DD78E9">
        <w:rPr>
          <w:rFonts w:asciiTheme="minorHAnsi" w:hAnsiTheme="minorHAnsi" w:cstheme="minorHAnsi"/>
          <w:sz w:val="12"/>
        </w:rPr>
        <w:t xml:space="preserve"> </w:t>
      </w:r>
      <w:r w:rsidRPr="00DD78E9">
        <w:rPr>
          <w:rStyle w:val="StyleUnderline"/>
          <w:rFonts w:asciiTheme="minorHAnsi" w:hAnsiTheme="minorHAnsi" w:cstheme="minorHAnsi"/>
        </w:rPr>
        <w:t>cannot withstand critical analysis</w:t>
      </w:r>
      <w:r w:rsidRPr="00DD78E9">
        <w:rPr>
          <w:rFonts w:asciiTheme="minorHAnsi" w:hAnsiTheme="minorHAnsi" w:cstheme="minorHAnsi"/>
          <w:sz w:val="12"/>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w:t>
      </w:r>
      <w:proofErr w:type="spellStart"/>
      <w:r w:rsidRPr="00DD78E9">
        <w:rPr>
          <w:rFonts w:asciiTheme="minorHAnsi" w:hAnsiTheme="minorHAnsi" w:cstheme="minorHAnsi"/>
          <w:sz w:val="12"/>
        </w:rPr>
        <w:t>Hulme</w:t>
      </w:r>
      <w:proofErr w:type="spellEnd"/>
      <w:r w:rsidRPr="00DD78E9">
        <w:rPr>
          <w:rFonts w:asciiTheme="minorHAnsi" w:hAnsiTheme="minorHAnsi" w:cstheme="minorHAnsi"/>
          <w:sz w:val="12"/>
        </w:rPr>
        <w:t xml:space="preserve">, one of the creators of the scenarios, that the IPCC is not engaged in forecasting the future but in creating “plausible” story lines of what might happen under various scenarios.51 </w:t>
      </w:r>
      <w:r w:rsidRPr="009E29FA">
        <w:rPr>
          <w:rStyle w:val="StyleUnderline"/>
          <w:rFonts w:asciiTheme="minorHAnsi" w:hAnsiTheme="minorHAnsi" w:cstheme="minorHAnsi"/>
          <w:highlight w:val="cyan"/>
        </w:rPr>
        <w:t>Each</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scare </w:t>
      </w:r>
      <w:r w:rsidRPr="009E29FA">
        <w:rPr>
          <w:rStyle w:val="StyleUnderline"/>
          <w:rFonts w:asciiTheme="minorHAnsi" w:hAnsiTheme="minorHAnsi" w:cstheme="minorHAnsi"/>
          <w:highlight w:val="cyan"/>
        </w:rPr>
        <w:t>scenario</w:t>
      </w:r>
      <w:r w:rsidRPr="00DD78E9">
        <w:rPr>
          <w:rFonts w:asciiTheme="minorHAnsi" w:hAnsiTheme="minorHAnsi" w:cstheme="minorHAnsi"/>
          <w:sz w:val="12"/>
        </w:rPr>
        <w:t xml:space="preserve"> </w:t>
      </w:r>
      <w:r w:rsidRPr="009E29FA">
        <w:rPr>
          <w:rStyle w:val="StyleUnderline"/>
          <w:rFonts w:asciiTheme="minorHAnsi" w:hAnsiTheme="minorHAnsi" w:cstheme="minorHAnsi"/>
          <w:highlight w:val="cyan"/>
        </w:rPr>
        <w:t xml:space="preserve">is </w:t>
      </w:r>
      <w:r w:rsidRPr="00DD78E9">
        <w:rPr>
          <w:rStyle w:val="StyleUnderline"/>
          <w:rFonts w:asciiTheme="minorHAnsi" w:hAnsiTheme="minorHAnsi" w:cstheme="minorHAnsi"/>
        </w:rPr>
        <w:t xml:space="preserve">based on linear projections </w:t>
      </w:r>
      <w:r w:rsidRPr="009E29FA">
        <w:rPr>
          <w:rStyle w:val="StyleUnderline"/>
          <w:rFonts w:asciiTheme="minorHAnsi" w:hAnsiTheme="minorHAnsi" w:cstheme="minorHAnsi"/>
          <w:highlight w:val="cyan"/>
        </w:rPr>
        <w:t>without</w:t>
      </w:r>
      <w:r w:rsidRPr="009E29FA">
        <w:rPr>
          <w:rFonts w:asciiTheme="minorHAnsi" w:hAnsiTheme="minorHAnsi" w:cstheme="minorHAnsi"/>
          <w:sz w:val="12"/>
          <w:highlight w:val="cyan"/>
        </w:rPr>
        <w:t xml:space="preserve"> </w:t>
      </w:r>
      <w:r w:rsidRPr="00DD78E9">
        <w:rPr>
          <w:rStyle w:val="StyleUnderline"/>
          <w:rFonts w:asciiTheme="minorHAnsi" w:hAnsiTheme="minorHAnsi" w:cstheme="minorHAnsi"/>
        </w:rPr>
        <w:t xml:space="preserve">any </w:t>
      </w:r>
      <w:r w:rsidRPr="009E29FA">
        <w:rPr>
          <w:rStyle w:val="StyleUnderline"/>
          <w:rFonts w:asciiTheme="minorHAnsi" w:hAnsiTheme="minorHAnsi" w:cstheme="minorHAnsi"/>
          <w:highlight w:val="cyan"/>
        </w:rPr>
        <w:t>reference to</w:t>
      </w:r>
      <w:r w:rsidRPr="00DD78E9">
        <w:rPr>
          <w:rStyle w:val="StyleUnderline"/>
          <w:rFonts w:asciiTheme="minorHAnsi" w:hAnsiTheme="minorHAnsi" w:cstheme="minorHAnsi"/>
        </w:rPr>
        <w:t xml:space="preserve"> technological developments or </w:t>
      </w:r>
      <w:r w:rsidRPr="009E29FA">
        <w:rPr>
          <w:rStyle w:val="StyleUnderline"/>
          <w:rFonts w:asciiTheme="minorHAnsi" w:hAnsiTheme="minorHAnsi" w:cstheme="minorHAnsi"/>
          <w:highlight w:val="cyan"/>
        </w:rPr>
        <w:t>adaptation</w:t>
      </w:r>
      <w:r w:rsidRPr="00DD78E9">
        <w:rPr>
          <w:rFonts w:asciiTheme="minorHAnsi" w:hAnsiTheme="minorHAnsi" w:cstheme="minorHAnsi"/>
          <w:sz w:val="12"/>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DD78E9">
        <w:rPr>
          <w:rStyle w:val="StyleUnderline"/>
          <w:rFonts w:asciiTheme="minorHAnsi" w:hAnsiTheme="minorHAnsi" w:cstheme="minorHAnsi"/>
        </w:rPr>
        <w:t>Why should the rest of humanity not be able to do likewise</w:t>
      </w:r>
      <w:r w:rsidRPr="00DD78E9">
        <w:rPr>
          <w:rFonts w:asciiTheme="minorHAnsi" w:hAnsiTheme="minorHAnsi" w:cstheme="minorHAnsi"/>
          <w:sz w:val="12"/>
        </w:rPr>
        <w:t xml:space="preserve"> </w:t>
      </w:r>
      <w:r w:rsidRPr="00DD78E9">
        <w:rPr>
          <w:rStyle w:val="StyleUnderline"/>
          <w:rFonts w:asciiTheme="minorHAnsi" w:hAnsiTheme="minorHAnsi" w:cstheme="minorHAnsi"/>
        </w:rPr>
        <w:t>in the face of a trivial rise in temperature over the course of more than a century</w:t>
      </w:r>
      <w:r w:rsidRPr="00DD78E9">
        <w:rPr>
          <w:rFonts w:asciiTheme="minorHAnsi" w:hAnsiTheme="minorHAnsi" w:cstheme="minorHAnsi"/>
          <w:sz w:val="12"/>
        </w:rPr>
        <w:t xml:space="preserve">? </w:t>
      </w:r>
      <w:r w:rsidRPr="00DD78E9">
        <w:rPr>
          <w:rStyle w:val="StyleUnderline"/>
          <w:rFonts w:asciiTheme="minorHAnsi" w:hAnsiTheme="minorHAnsi" w:cstheme="minorHAnsi"/>
        </w:rPr>
        <w:t>The work on physical impacts is</w:t>
      </w:r>
      <w:r w:rsidRPr="00DD78E9">
        <w:rPr>
          <w:rFonts w:asciiTheme="minorHAnsi" w:hAnsiTheme="minorHAnsi" w:cstheme="minorHAnsi"/>
          <w:sz w:val="12"/>
        </w:rPr>
        <w:t xml:space="preserve"> </w:t>
      </w:r>
      <w:r w:rsidRPr="00DD78E9">
        <w:rPr>
          <w:rStyle w:val="StyleUnderline"/>
          <w:rFonts w:asciiTheme="minorHAnsi" w:hAnsiTheme="minorHAnsi" w:cstheme="minorHAnsi"/>
        </w:rPr>
        <w:t>equally over the top</w:t>
      </w:r>
      <w:r w:rsidRPr="00DD78E9">
        <w:rPr>
          <w:rFonts w:asciiTheme="minorHAnsi" w:hAnsiTheme="minorHAnsi" w:cstheme="minorHAnsi"/>
          <w:sz w:val="12"/>
        </w:rPr>
        <w:t xml:space="preserve">. </w:t>
      </w:r>
      <w:r w:rsidRPr="00DD78E9">
        <w:rPr>
          <w:rStyle w:val="StyleUnderline"/>
          <w:rFonts w:asciiTheme="minorHAnsi" w:hAnsiTheme="minorHAnsi" w:cstheme="minorHAnsi"/>
        </w:rPr>
        <w:t>All the scenarios assume</w:t>
      </w:r>
      <w:r w:rsidRPr="00DD78E9">
        <w:rPr>
          <w:rFonts w:asciiTheme="minorHAnsi" w:hAnsiTheme="minorHAnsi" w:cstheme="minorHAnsi"/>
          <w:sz w:val="12"/>
        </w:rPr>
        <w:t xml:space="preserve"> </w:t>
      </w:r>
      <w:r w:rsidRPr="00DD78E9">
        <w:rPr>
          <w:rStyle w:val="StyleUnderline"/>
          <w:rFonts w:asciiTheme="minorHAnsi" w:hAnsiTheme="minorHAnsi" w:cstheme="minorHAnsi"/>
        </w:rPr>
        <w:t>only negative impacts</w:t>
      </w:r>
      <w:r w:rsidRPr="00DD78E9">
        <w:rPr>
          <w:rFonts w:asciiTheme="minorHAnsi" w:hAnsiTheme="minorHAnsi" w:cstheme="minorHAnsi"/>
          <w:sz w:val="12"/>
        </w:rPr>
        <w:t xml:space="preserve">, </w:t>
      </w:r>
      <w:r w:rsidRPr="00DD78E9">
        <w:rPr>
          <w:rStyle w:val="StyleUnderline"/>
          <w:rFonts w:asciiTheme="minorHAnsi" w:hAnsiTheme="minorHAnsi" w:cstheme="minorHAnsi"/>
        </w:rPr>
        <w:t>ignore the reality of</w:t>
      </w:r>
      <w:r w:rsidRPr="00DD78E9">
        <w:rPr>
          <w:rFonts w:asciiTheme="minorHAnsi" w:hAnsiTheme="minorHAnsi" w:cstheme="minorHAnsi"/>
          <w:sz w:val="12"/>
        </w:rPr>
        <w:t xml:space="preserve"> </w:t>
      </w:r>
      <w:r w:rsidRPr="00DD78E9">
        <w:rPr>
          <w:rStyle w:val="StyleUnderline"/>
          <w:rFonts w:asciiTheme="minorHAnsi" w:hAnsiTheme="minorHAnsi" w:cstheme="minorHAnsi"/>
        </w:rPr>
        <w:t>adaptation</w:t>
      </w:r>
      <w:r w:rsidRPr="00DD78E9">
        <w:rPr>
          <w:rFonts w:asciiTheme="minorHAnsi" w:hAnsiTheme="minorHAnsi" w:cstheme="minorHAnsi"/>
          <w:sz w:val="12"/>
        </w:rPr>
        <w:t xml:space="preserve">, </w:t>
      </w:r>
      <w:r w:rsidRPr="00DD78E9">
        <w:rPr>
          <w:rStyle w:val="StyleUnderline"/>
          <w:rFonts w:asciiTheme="minorHAnsi" w:hAnsiTheme="minorHAnsi" w:cstheme="minorHAnsi"/>
        </w:rPr>
        <w:t>and attribute any and all things bad to global warming</w:t>
      </w:r>
      <w:r w:rsidRPr="00DD78E9">
        <w:rPr>
          <w:rFonts w:asciiTheme="minorHAnsi" w:hAnsiTheme="minorHAnsi" w:cstheme="minorHAnsi"/>
          <w:sz w:val="12"/>
        </w:rPr>
        <w:t xml:space="preserve">. </w:t>
      </w:r>
      <w:r w:rsidRPr="00DD78E9">
        <w:rPr>
          <w:rStyle w:val="StyleUnderline"/>
          <w:rFonts w:asciiTheme="minorHAnsi" w:hAnsiTheme="minorHAnsi" w:cstheme="minorHAnsi"/>
        </w:rPr>
        <w:t>Assuming the GHG theory to be correct means that its impact would be most evident at night and during the winter</w:t>
      </w:r>
      <w:r w:rsidRPr="00DD78E9">
        <w:rPr>
          <w:rFonts w:asciiTheme="minorHAnsi" w:hAnsiTheme="minorHAnsi" w:cstheme="minorHAnsi"/>
          <w:sz w:val="12"/>
        </w:rPr>
        <w:t xml:space="preserve"> in reducing atmospheric heat loss to outer space.52 It would have greater impact in increasing minimum temperatures than in increasing maximum temperatures. Secondary </w:t>
      </w:r>
      <w:r w:rsidRPr="00DD78E9">
        <w:rPr>
          <w:rStyle w:val="StyleUnderline"/>
          <w:rFonts w:asciiTheme="minorHAnsi" w:hAnsiTheme="minorHAnsi" w:cstheme="minorHAnsi"/>
        </w:rPr>
        <w:t>studies</w:t>
      </w:r>
      <w:r w:rsidRPr="00DD78E9">
        <w:rPr>
          <w:rFonts w:asciiTheme="minorHAnsi" w:hAnsiTheme="minorHAnsi" w:cstheme="minorHAnsi"/>
          <w:sz w:val="12"/>
        </w:rPr>
        <w:t xml:space="preserve">, however, generally </w:t>
      </w:r>
      <w:r w:rsidRPr="00DD78E9">
        <w:rPr>
          <w:rStyle w:val="StyleUnderline"/>
          <w:rFonts w:asciiTheme="minorHAnsi" w:hAnsiTheme="minorHAnsi" w:cstheme="minorHAnsi"/>
        </w:rPr>
        <w:t>ignore this facet</w:t>
      </w:r>
      <w:r w:rsidRPr="00DD78E9">
        <w:rPr>
          <w:rFonts w:asciiTheme="minorHAnsi" w:hAnsiTheme="minorHAnsi" w:cstheme="minorHAnsi"/>
          <w:sz w:val="12"/>
        </w:rPr>
        <w:t xml:space="preserve"> of the hypothesis. </w:t>
      </w:r>
      <w:r w:rsidRPr="00DD78E9">
        <w:rPr>
          <w:rStyle w:val="StyleUnderline"/>
          <w:rFonts w:asciiTheme="minorHAnsi" w:hAnsiTheme="minorHAnsi" w:cstheme="minorHAnsi"/>
        </w:rPr>
        <w:t>The IPCC believes that a warmer world will harm human health</w:t>
      </w:r>
      <w:r w:rsidRPr="00DD78E9">
        <w:rPr>
          <w:rFonts w:asciiTheme="minorHAnsi" w:hAnsiTheme="minorHAnsi" w:cstheme="minorHAnsi"/>
          <w:sz w:val="12"/>
        </w:rPr>
        <w:t xml:space="preserve"> </w:t>
      </w:r>
      <w:r w:rsidRPr="00DD78E9">
        <w:rPr>
          <w:rStyle w:val="StyleUnderline"/>
          <w:rFonts w:asciiTheme="minorHAnsi" w:hAnsiTheme="minorHAnsi" w:cstheme="minorHAnsi"/>
        </w:rPr>
        <w:t>due</w:t>
      </w:r>
      <w:r w:rsidRPr="00DD78E9">
        <w:rPr>
          <w:rFonts w:asciiTheme="minorHAnsi" w:hAnsiTheme="minorHAnsi" w:cstheme="minorHAnsi"/>
          <w:sz w:val="12"/>
        </w:rPr>
        <w:t xml:space="preserve">, for example, </w:t>
      </w:r>
      <w:r w:rsidRPr="00DD78E9">
        <w:rPr>
          <w:rStyle w:val="StyleUnderline"/>
          <w:rFonts w:asciiTheme="minorHAnsi" w:hAnsiTheme="minorHAnsi" w:cstheme="minorHAnsi"/>
        </w:rPr>
        <w:t>to increased disease, malnutrition, heat-waves, floods, storms, and cardiovascular incidents</w:t>
      </w:r>
      <w:r w:rsidRPr="00DD78E9">
        <w:rPr>
          <w:rFonts w:asciiTheme="minorHAnsi" w:hAnsiTheme="minorHAnsi" w:cstheme="minorHAnsi"/>
          <w:sz w:val="12"/>
        </w:rPr>
        <w:t xml:space="preserve">. As already noted </w:t>
      </w:r>
      <w:r w:rsidRPr="009E29FA">
        <w:rPr>
          <w:rStyle w:val="StyleUnderline"/>
          <w:rFonts w:asciiTheme="minorHAnsi" w:hAnsiTheme="minorHAnsi" w:cstheme="minorHAnsi"/>
          <w:highlight w:val="cyan"/>
        </w:rPr>
        <w:t>there is no basis for the claim about severe-weather-</w:t>
      </w:r>
      <w:r w:rsidRPr="00DD78E9">
        <w:rPr>
          <w:rStyle w:val="StyleUnderline"/>
          <w:rFonts w:asciiTheme="minorHAnsi" w:hAnsiTheme="minorHAnsi" w:cstheme="minorHAnsi"/>
        </w:rPr>
        <w:t>related threats or malnutrition</w:t>
      </w:r>
      <w:r w:rsidRPr="00DD78E9">
        <w:rPr>
          <w:rFonts w:asciiTheme="minorHAnsi" w:hAnsiTheme="minorHAnsi" w:cstheme="minorHAnsi"/>
          <w:sz w:val="12"/>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DD78E9">
        <w:rPr>
          <w:rStyle w:val="StyleUnderline"/>
          <w:rFonts w:asciiTheme="minorHAnsi" w:hAnsiTheme="minorHAnsi" w:cstheme="minorHAnsi"/>
        </w:rPr>
        <w:t>spread of malaria</w:t>
      </w:r>
      <w:r w:rsidRPr="00DD78E9">
        <w:rPr>
          <w:rFonts w:asciiTheme="minorHAnsi" w:hAnsiTheme="minorHAnsi" w:cstheme="minorHAnsi"/>
          <w:sz w:val="12"/>
        </w:rPr>
        <w:t xml:space="preserve">, a much repeated claim, </w:t>
      </w:r>
      <w:r w:rsidRPr="00DD78E9">
        <w:rPr>
          <w:rStyle w:val="StyleUnderline"/>
          <w:rFonts w:asciiTheme="minorHAnsi" w:hAnsiTheme="minorHAnsi" w:cstheme="minorHAnsi"/>
        </w:rPr>
        <w:t>is largely unrelated to climate</w:t>
      </w:r>
      <w:r w:rsidRPr="00DD78E9">
        <w:rPr>
          <w:rFonts w:asciiTheme="minorHAnsi" w:hAnsiTheme="minorHAnsi" w:cstheme="minorHAnsi"/>
          <w:sz w:val="12"/>
        </w:rPr>
        <w:t xml:space="preserve">. </w:t>
      </w:r>
      <w:r w:rsidRPr="00DD78E9">
        <w:rPr>
          <w:rStyle w:val="StyleUnderline"/>
          <w:rFonts w:asciiTheme="minorHAnsi" w:hAnsiTheme="minorHAnsi" w:cstheme="minorHAnsi"/>
        </w:rPr>
        <w:t>Malaria’s worst recorded outbreak</w:t>
      </w:r>
      <w:r w:rsidRPr="00DD78E9">
        <w:rPr>
          <w:rFonts w:asciiTheme="minorHAnsi" w:hAnsiTheme="minorHAnsi" w:cstheme="minorHAnsi"/>
          <w:sz w:val="12"/>
        </w:rPr>
        <w:t xml:space="preserve"> </w:t>
      </w:r>
      <w:r w:rsidRPr="00DD78E9">
        <w:rPr>
          <w:rStyle w:val="StyleUnderline"/>
          <w:rFonts w:asciiTheme="minorHAnsi" w:hAnsiTheme="minorHAnsi" w:cstheme="minorHAnsi"/>
        </w:rPr>
        <w:t>was in Siberia long before there was any discussion of AGW</w:t>
      </w:r>
      <w:r w:rsidRPr="00DD78E9">
        <w:rPr>
          <w:rFonts w:asciiTheme="minorHAnsi" w:hAnsiTheme="minorHAnsi" w:cstheme="minorHAnsi"/>
          <w:sz w:val="12"/>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DD78E9">
        <w:rPr>
          <w:rStyle w:val="StyleUnderline"/>
          <w:rFonts w:asciiTheme="minorHAnsi" w:hAnsiTheme="minorHAnsi" w:cstheme="minorHAnsi"/>
        </w:rPr>
        <w:t xml:space="preserve">Catastrophic </w:t>
      </w:r>
      <w:r w:rsidRPr="009E29FA">
        <w:rPr>
          <w:rStyle w:val="StyleUnderline"/>
          <w:rFonts w:asciiTheme="minorHAnsi" w:hAnsiTheme="minorHAnsi" w:cstheme="minorHAnsi"/>
          <w:highlight w:val="cyan"/>
        </w:rPr>
        <w:t>species loss</w:t>
      </w:r>
      <w:r w:rsidRPr="009E29FA">
        <w:rPr>
          <w:rFonts w:asciiTheme="minorHAnsi" w:hAnsiTheme="minorHAnsi" w:cstheme="minorHAnsi"/>
          <w:sz w:val="12"/>
          <w:highlight w:val="cyan"/>
        </w:rPr>
        <w:t xml:space="preserve"> </w:t>
      </w:r>
      <w:r w:rsidRPr="009E29FA">
        <w:rPr>
          <w:rStyle w:val="StyleUnderline"/>
          <w:rFonts w:asciiTheme="minorHAnsi" w:hAnsiTheme="minorHAnsi" w:cstheme="minorHAnsi"/>
          <w:highlight w:val="cyan"/>
        </w:rPr>
        <w:t>similarly has</w:t>
      </w:r>
      <w:r w:rsidRPr="009E29FA">
        <w:rPr>
          <w:rFonts w:asciiTheme="minorHAnsi" w:hAnsiTheme="minorHAnsi" w:cstheme="minorHAnsi"/>
          <w:sz w:val="12"/>
          <w:highlight w:val="cyan"/>
        </w:rPr>
        <w:t xml:space="preserve"> </w:t>
      </w:r>
      <w:r w:rsidRPr="009E29FA">
        <w:rPr>
          <w:rStyle w:val="StyleUnderline"/>
          <w:rFonts w:asciiTheme="minorHAnsi" w:hAnsiTheme="minorHAnsi" w:cstheme="minorHAnsi"/>
          <w:highlight w:val="cyan"/>
        </w:rPr>
        <w:t xml:space="preserve">little foundation </w:t>
      </w:r>
      <w:r w:rsidRPr="00DD78E9">
        <w:rPr>
          <w:rStyle w:val="StyleUnderline"/>
          <w:rFonts w:asciiTheme="minorHAnsi" w:hAnsiTheme="minorHAnsi" w:cstheme="minorHAnsi"/>
        </w:rPr>
        <w:t>in past experience</w:t>
      </w:r>
      <w:r w:rsidRPr="00DD78E9">
        <w:rPr>
          <w:rFonts w:asciiTheme="minorHAnsi" w:hAnsiTheme="minorHAnsi" w:cstheme="minorHAnsi"/>
          <w:sz w:val="12"/>
        </w:rPr>
        <w:t xml:space="preserve">.55 </w:t>
      </w:r>
      <w:r w:rsidRPr="00DD78E9">
        <w:rPr>
          <w:rStyle w:val="StyleUnderline"/>
          <w:rFonts w:asciiTheme="minorHAnsi" w:hAnsiTheme="minorHAnsi" w:cstheme="minorHAnsi"/>
        </w:rPr>
        <w:t>Even if the GHG hypothesis were to be correct</w:t>
      </w:r>
      <w:r w:rsidRPr="00DD78E9">
        <w:rPr>
          <w:rFonts w:asciiTheme="minorHAnsi" w:hAnsiTheme="minorHAnsi" w:cstheme="minorHAnsi"/>
          <w:sz w:val="12"/>
        </w:rPr>
        <w:t xml:space="preserve">, </w:t>
      </w:r>
      <w:r w:rsidRPr="009E29FA">
        <w:rPr>
          <w:rStyle w:val="StyleUnderline"/>
          <w:rFonts w:asciiTheme="minorHAnsi" w:hAnsiTheme="minorHAnsi" w:cstheme="minorHAnsi"/>
          <w:highlight w:val="cyan"/>
        </w:rPr>
        <w:t>its impact would be slow</w:t>
      </w:r>
      <w:r w:rsidRPr="009E29FA">
        <w:rPr>
          <w:rFonts w:asciiTheme="minorHAnsi" w:hAnsiTheme="minorHAnsi" w:cstheme="minorHAnsi"/>
          <w:sz w:val="12"/>
          <w:highlight w:val="cyan"/>
        </w:rPr>
        <w:t xml:space="preserve">, </w:t>
      </w:r>
      <w:r w:rsidRPr="009E29FA">
        <w:rPr>
          <w:rStyle w:val="StyleUnderline"/>
          <w:rFonts w:asciiTheme="minorHAnsi" w:hAnsiTheme="minorHAnsi" w:cstheme="minorHAnsi"/>
          <w:highlight w:val="cyan"/>
        </w:rPr>
        <w:t xml:space="preserve">providing </w:t>
      </w:r>
      <w:r w:rsidRPr="00DD78E9">
        <w:rPr>
          <w:rStyle w:val="StyleUnderline"/>
          <w:rFonts w:asciiTheme="minorHAnsi" w:hAnsiTheme="minorHAnsi" w:cstheme="minorHAnsi"/>
        </w:rPr>
        <w:t xml:space="preserve">significant scope and </w:t>
      </w:r>
      <w:r w:rsidRPr="009E29FA">
        <w:rPr>
          <w:rStyle w:val="StyleUnderline"/>
          <w:rFonts w:asciiTheme="minorHAnsi" w:hAnsiTheme="minorHAnsi" w:cstheme="minorHAnsi"/>
          <w:highlight w:val="cyan"/>
        </w:rPr>
        <w:t>opportunity for adaptation</w:t>
      </w:r>
      <w:r w:rsidRPr="00DD78E9">
        <w:rPr>
          <w:rFonts w:asciiTheme="minorHAnsi" w:hAnsiTheme="minorHAnsi" w:cstheme="minorHAnsi"/>
          <w:sz w:val="12"/>
        </w:rPr>
        <w:t xml:space="preserve">, </w:t>
      </w:r>
      <w:r w:rsidRPr="00DD78E9">
        <w:rPr>
          <w:rStyle w:val="StyleUnderline"/>
          <w:rFonts w:asciiTheme="minorHAnsi" w:hAnsiTheme="minorHAnsi" w:cstheme="minorHAnsi"/>
        </w:rPr>
        <w:t>including by ﬂora and fauna</w:t>
      </w:r>
      <w:r w:rsidRPr="00DD78E9">
        <w:rPr>
          <w:rFonts w:asciiTheme="minorHAnsi" w:hAnsiTheme="minorHAnsi" w:cstheme="minorHAnsi"/>
          <w:sz w:val="12"/>
        </w:rPr>
        <w:t xml:space="preserve">. One of the more irresponsible claims was made by a group of UK </w:t>
      </w:r>
      <w:r w:rsidRPr="00DD78E9">
        <w:rPr>
          <w:rStyle w:val="StyleUnderline"/>
          <w:rFonts w:asciiTheme="minorHAnsi" w:hAnsiTheme="minorHAnsi" w:cstheme="minorHAnsi"/>
        </w:rPr>
        <w:t>modelers</w:t>
      </w:r>
      <w:r w:rsidRPr="00DD78E9">
        <w:rPr>
          <w:rFonts w:asciiTheme="minorHAnsi" w:hAnsiTheme="minorHAnsi" w:cstheme="minorHAnsi"/>
          <w:sz w:val="12"/>
        </w:rPr>
        <w:t xml:space="preserve"> who </w:t>
      </w:r>
      <w:r w:rsidRPr="00DD78E9">
        <w:rPr>
          <w:rStyle w:val="StyleUnderline"/>
          <w:rFonts w:asciiTheme="minorHAnsi" w:hAnsiTheme="minorHAnsi" w:cstheme="minorHAnsi"/>
        </w:rPr>
        <w:t>fed wildly improbable scenarios and data into their computers and produced the much-touted claim of massive species loss</w:t>
      </w:r>
      <w:r w:rsidRPr="00DD78E9">
        <w:rPr>
          <w:rFonts w:asciiTheme="minorHAnsi" w:hAnsiTheme="minorHAnsi" w:cstheme="minorHAnsi"/>
          <w:sz w:val="12"/>
        </w:rPr>
        <w:t xml:space="preserve"> by the end of the century. </w:t>
      </w:r>
      <w:r w:rsidRPr="00DD78E9">
        <w:rPr>
          <w:rStyle w:val="StyleUnderline"/>
          <w:rFonts w:asciiTheme="minorHAnsi" w:hAnsiTheme="minorHAnsi" w:cstheme="minorHAnsi"/>
        </w:rPr>
        <w:t>There are literally</w:t>
      </w:r>
      <w:r w:rsidRPr="00DD78E9">
        <w:rPr>
          <w:rFonts w:asciiTheme="minorHAnsi" w:hAnsiTheme="minorHAnsi" w:cstheme="minorHAnsi"/>
          <w:sz w:val="12"/>
        </w:rPr>
        <w:t xml:space="preserve"> </w:t>
      </w:r>
      <w:r w:rsidRPr="00DD78E9">
        <w:rPr>
          <w:rStyle w:val="StyleUnderline"/>
          <w:rFonts w:asciiTheme="minorHAnsi" w:hAnsiTheme="minorHAnsi" w:cstheme="minorHAnsi"/>
        </w:rPr>
        <w:t>thousands of websites</w:t>
      </w:r>
      <w:r w:rsidRPr="00DD78E9">
        <w:rPr>
          <w:rFonts w:asciiTheme="minorHAnsi" w:hAnsiTheme="minorHAnsi" w:cstheme="minorHAnsi"/>
          <w:sz w:val="12"/>
        </w:rPr>
        <w:t xml:space="preserve"> </w:t>
      </w:r>
      <w:r w:rsidRPr="00DD78E9">
        <w:rPr>
          <w:rStyle w:val="StyleUnderline"/>
          <w:rFonts w:asciiTheme="minorHAnsi" w:hAnsiTheme="minorHAnsi" w:cstheme="minorHAnsi"/>
        </w:rPr>
        <w:t>devoted to spreading alarm about species loss</w:t>
      </w:r>
      <w:r w:rsidRPr="00DD78E9">
        <w:rPr>
          <w:rFonts w:asciiTheme="minorHAnsi" w:hAnsiTheme="minorHAnsi" w:cstheme="minorHAnsi"/>
          <w:sz w:val="12"/>
        </w:rPr>
        <w:t xml:space="preserve"> and biodiversity. </w:t>
      </w:r>
      <w:r w:rsidRPr="00DD78E9">
        <w:rPr>
          <w:rStyle w:val="StyleUnderline"/>
          <w:rFonts w:asciiTheme="minorHAnsi" w:hAnsiTheme="minorHAnsi" w:cstheme="minorHAnsi"/>
        </w:rPr>
        <w:t>Global warming is</w:t>
      </w:r>
      <w:r w:rsidRPr="00DD78E9">
        <w:rPr>
          <w:rFonts w:asciiTheme="minorHAnsi" w:hAnsiTheme="minorHAnsi" w:cstheme="minorHAnsi"/>
          <w:sz w:val="12"/>
        </w:rPr>
        <w:t xml:space="preserve"> </w:t>
      </w:r>
      <w:r w:rsidRPr="00DD78E9">
        <w:rPr>
          <w:rStyle w:val="StyleUnderline"/>
          <w:rFonts w:asciiTheme="minorHAnsi" w:hAnsiTheme="minorHAnsi" w:cstheme="minorHAnsi"/>
        </w:rPr>
        <w:t>but one of many claimed human threats to the planet’s biodiversity</w:t>
      </w:r>
      <w:r w:rsidRPr="00DD78E9">
        <w:rPr>
          <w:rFonts w:asciiTheme="minorHAnsi" w:hAnsiTheme="minorHAnsi" w:cstheme="minorHAnsi"/>
          <w:sz w:val="12"/>
        </w:rPr>
        <w:t xml:space="preserve">. </w:t>
      </w:r>
      <w:r w:rsidRPr="00DD78E9">
        <w:rPr>
          <w:rStyle w:val="StyleUnderline"/>
          <w:rFonts w:asciiTheme="minorHAnsi" w:hAnsiTheme="minorHAnsi" w:cstheme="minorHAnsi"/>
        </w:rPr>
        <w:t>The claims,</w:t>
      </w:r>
      <w:r w:rsidRPr="00DD78E9">
        <w:rPr>
          <w:rFonts w:asciiTheme="minorHAnsi" w:hAnsiTheme="minorHAnsi" w:cstheme="minorHAnsi"/>
          <w:sz w:val="12"/>
        </w:rPr>
        <w:t xml:space="preserve"> fortunately, </w:t>
      </w:r>
      <w:r w:rsidRPr="00DD78E9">
        <w:rPr>
          <w:rStyle w:val="StyleUnderline"/>
          <w:rFonts w:asciiTheme="minorHAnsi" w:hAnsiTheme="minorHAnsi" w:cstheme="minorHAnsi"/>
        </w:rPr>
        <w:t>are largely hype</w:t>
      </w:r>
      <w:r w:rsidRPr="00DD78E9">
        <w:rPr>
          <w:rFonts w:asciiTheme="minorHAnsi" w:hAnsiTheme="minorHAnsi" w:cstheme="minorHAnsi"/>
          <w:sz w:val="12"/>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DD78E9">
        <w:rPr>
          <w:rStyle w:val="StyleUnderline"/>
          <w:rFonts w:asciiTheme="minorHAnsi" w:hAnsiTheme="minorHAnsi" w:cstheme="minorHAnsi"/>
        </w:rPr>
        <w:t>scientists</w:t>
      </w:r>
      <w:r w:rsidRPr="00DD78E9">
        <w:rPr>
          <w:rFonts w:asciiTheme="minorHAnsi" w:hAnsiTheme="minorHAnsi" w:cstheme="minorHAnsi"/>
          <w:sz w:val="12"/>
        </w:rPr>
        <w:t xml:space="preserve"> </w:t>
      </w:r>
      <w:r w:rsidRPr="00DD78E9">
        <w:rPr>
          <w:rStyle w:val="StyleUnderline"/>
          <w:rFonts w:asciiTheme="minorHAnsi" w:hAnsiTheme="minorHAnsi" w:cstheme="minorHAnsi"/>
        </w:rPr>
        <w:t>have no idea of the extent of the world's ﬂora and fauna</w:t>
      </w:r>
      <w:r w:rsidRPr="00DD78E9">
        <w:rPr>
          <w:rFonts w:asciiTheme="minorHAnsi" w:hAnsiTheme="minorHAnsi" w:cstheme="minorHAnsi"/>
          <w:sz w:val="12"/>
        </w:rPr>
        <w:t xml:space="preserve">, with estimates ranging from five million to 100 million species, and that </w:t>
      </w:r>
      <w:r w:rsidRPr="00DD78E9">
        <w:rPr>
          <w:rStyle w:val="StyleUnderline"/>
          <w:rFonts w:asciiTheme="minorHAnsi" w:hAnsiTheme="minorHAnsi" w:cstheme="minorHAnsi"/>
        </w:rPr>
        <w:t>there are no reliable data about the rate of loss</w:t>
      </w:r>
      <w:r w:rsidRPr="00DD78E9">
        <w:rPr>
          <w:rFonts w:asciiTheme="minorHAnsi" w:hAnsiTheme="minorHAnsi" w:cstheme="minorHAnsi"/>
          <w:sz w:val="12"/>
        </w:rPr>
        <w:t xml:space="preserve">. By some estimates, </w:t>
      </w:r>
      <w:r w:rsidRPr="00DD78E9">
        <w:rPr>
          <w:rStyle w:val="StyleUnderline"/>
          <w:rFonts w:asciiTheme="minorHAnsi" w:hAnsiTheme="minorHAnsi" w:cstheme="minorHAnsi"/>
        </w:rPr>
        <w:t>95 per cent of the species that ever existed have been lost over the eons</w:t>
      </w:r>
      <w:r w:rsidRPr="00DD78E9">
        <w:rPr>
          <w:rFonts w:asciiTheme="minorHAnsi" w:hAnsiTheme="minorHAnsi" w:cstheme="minorHAnsi"/>
          <w:sz w:val="12"/>
        </w:rPr>
        <w:t xml:space="preserve">, most before humans became major players in altering their environment. A much more credible estimate of recent species loss comes from a surprising source, the UN Environmental Program. It reports that known </w:t>
      </w:r>
      <w:r w:rsidRPr="00DD78E9">
        <w:rPr>
          <w:rStyle w:val="StyleUnderline"/>
          <w:rFonts w:asciiTheme="minorHAnsi" w:hAnsiTheme="minorHAnsi" w:cstheme="minorHAnsi"/>
        </w:rPr>
        <w:t>species loss is slowing reaching its lowest level in 500 years</w:t>
      </w:r>
      <w:r w:rsidRPr="00DD78E9">
        <w:rPr>
          <w:rFonts w:asciiTheme="minorHAnsi" w:hAnsiTheme="minorHAnsi" w:cstheme="minorHAnsi"/>
          <w:sz w:val="12"/>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DD78E9">
        <w:rPr>
          <w:rStyle w:val="StyleUnderline"/>
          <w:rFonts w:asciiTheme="minorHAnsi" w:hAnsiTheme="minorHAnsi" w:cstheme="minorHAnsi"/>
        </w:rPr>
        <w:t>a species of plant or animal has responded to adverse conditions by moving to more hospitable circumstances</w:t>
      </w:r>
      <w:r w:rsidRPr="00DD78E9">
        <w:rPr>
          <w:rFonts w:asciiTheme="minorHAnsi" w:hAnsiTheme="minorHAnsi" w:cstheme="minorHAnsi"/>
          <w:sz w:val="12"/>
        </w:rPr>
        <w:t xml:space="preserve">, e.g., birds or butterflies becoming more numerous north of their range and disappearing at its extreme southern extent. </w:t>
      </w:r>
      <w:proofErr w:type="spellStart"/>
      <w:r w:rsidRPr="00DD78E9">
        <w:rPr>
          <w:rFonts w:asciiTheme="minorHAnsi" w:hAnsiTheme="minorHAnsi" w:cstheme="minorHAnsi"/>
          <w:sz w:val="12"/>
        </w:rPr>
        <w:t>Idso</w:t>
      </w:r>
      <w:proofErr w:type="spellEnd"/>
      <w:r w:rsidRPr="00DD78E9">
        <w:rPr>
          <w:rFonts w:asciiTheme="minorHAnsi" w:hAnsiTheme="minorHAnsi" w:cstheme="minorHAnsi"/>
          <w:sz w:val="12"/>
        </w:rPr>
        <w:t xml:space="preserve"> et al. conclude: “Many </w:t>
      </w:r>
      <w:r w:rsidRPr="009E29FA">
        <w:rPr>
          <w:rStyle w:val="StyleUnderline"/>
          <w:rFonts w:asciiTheme="minorHAnsi" w:hAnsiTheme="minorHAnsi" w:cstheme="minorHAnsi"/>
          <w:highlight w:val="cyan"/>
        </w:rPr>
        <w:t>species have shown the ability to</w:t>
      </w:r>
      <w:r w:rsidRPr="009E29FA">
        <w:rPr>
          <w:rFonts w:asciiTheme="minorHAnsi" w:hAnsiTheme="minorHAnsi" w:cstheme="minorHAnsi"/>
          <w:sz w:val="12"/>
          <w:highlight w:val="cyan"/>
        </w:rPr>
        <w:t xml:space="preserve"> </w:t>
      </w:r>
      <w:r w:rsidRPr="009E29FA">
        <w:rPr>
          <w:rStyle w:val="StyleUnderline"/>
          <w:rFonts w:asciiTheme="minorHAnsi" w:hAnsiTheme="minorHAnsi" w:cstheme="minorHAnsi"/>
          <w:highlight w:val="cyan"/>
        </w:rPr>
        <w:t>adapt rapidly to changes in climate</w:t>
      </w:r>
      <w:r w:rsidRPr="00DD78E9">
        <w:rPr>
          <w:rFonts w:asciiTheme="minorHAnsi" w:hAnsiTheme="minorHAnsi" w:cstheme="minorHAnsi"/>
          <w:sz w:val="12"/>
        </w:rPr>
        <w:t xml:space="preserve">. </w:t>
      </w:r>
      <w:r w:rsidRPr="009E29FA">
        <w:rPr>
          <w:rStyle w:val="StyleUnderline"/>
          <w:rFonts w:asciiTheme="minorHAnsi" w:hAnsiTheme="minorHAnsi" w:cstheme="minorHAnsi"/>
          <w:highlight w:val="cyan"/>
        </w:rPr>
        <w:t>Claims that global warming threatens</w:t>
      </w:r>
      <w:r w:rsidRPr="00DD78E9">
        <w:rPr>
          <w:rFonts w:asciiTheme="minorHAnsi" w:hAnsiTheme="minorHAnsi" w:cstheme="minorHAnsi"/>
          <w:sz w:val="12"/>
        </w:rPr>
        <w:t xml:space="preserve"> large numbers of species with </w:t>
      </w:r>
      <w:r w:rsidRPr="009E29FA">
        <w:rPr>
          <w:rStyle w:val="StyleUnderline"/>
          <w:rFonts w:asciiTheme="minorHAnsi" w:hAnsiTheme="minorHAnsi" w:cstheme="minorHAnsi"/>
          <w:highlight w:val="cyan"/>
        </w:rPr>
        <w:t>extinction</w:t>
      </w:r>
      <w:r w:rsidRPr="009E29FA">
        <w:rPr>
          <w:rFonts w:asciiTheme="minorHAnsi" w:hAnsiTheme="minorHAnsi" w:cstheme="minorHAnsi"/>
          <w:sz w:val="12"/>
          <w:highlight w:val="cyan"/>
        </w:rPr>
        <w:t xml:space="preserve"> </w:t>
      </w:r>
      <w:r w:rsidRPr="00DD78E9">
        <w:rPr>
          <w:rStyle w:val="StyleUnderline"/>
          <w:rFonts w:asciiTheme="minorHAnsi" w:hAnsiTheme="minorHAnsi" w:cstheme="minorHAnsi"/>
        </w:rPr>
        <w:t>typically</w:t>
      </w:r>
      <w:r w:rsidRPr="009E29FA">
        <w:rPr>
          <w:rStyle w:val="StyleUnderline"/>
          <w:rFonts w:asciiTheme="minorHAnsi" w:hAnsiTheme="minorHAnsi" w:cstheme="minorHAnsi"/>
          <w:highlight w:val="cyan"/>
        </w:rPr>
        <w:t xml:space="preserve"> rest on</w:t>
      </w:r>
      <w:r w:rsidRPr="00DD78E9">
        <w:rPr>
          <w:rFonts w:asciiTheme="minorHAnsi" w:hAnsiTheme="minorHAnsi" w:cstheme="minorHAnsi"/>
          <w:sz w:val="12"/>
        </w:rPr>
        <w:t xml:space="preserve"> a false definition of extinction (the loss of a particular population rather than </w:t>
      </w:r>
      <w:proofErr w:type="spellStart"/>
      <w:r w:rsidRPr="00DD78E9">
        <w:rPr>
          <w:rFonts w:asciiTheme="minorHAnsi" w:hAnsiTheme="minorHAnsi" w:cstheme="minorHAnsi"/>
          <w:sz w:val="12"/>
        </w:rPr>
        <w:t>en</w:t>
      </w:r>
      <w:proofErr w:type="spellEnd"/>
      <w:r w:rsidRPr="00DD78E9">
        <w:rPr>
          <w:rFonts w:asciiTheme="minorHAnsi" w:hAnsiTheme="minorHAnsi" w:cstheme="minorHAnsi"/>
          <w:sz w:val="12"/>
        </w:rPr>
        <w:t xml:space="preserve">- tire species) and </w:t>
      </w:r>
      <w:r w:rsidRPr="009E29FA">
        <w:rPr>
          <w:rStyle w:val="StyleUnderline"/>
          <w:rFonts w:asciiTheme="minorHAnsi" w:hAnsiTheme="minorHAnsi" w:cstheme="minorHAnsi"/>
          <w:highlight w:val="cyan"/>
        </w:rPr>
        <w:t xml:space="preserve">speculation rather than </w:t>
      </w:r>
      <w:r w:rsidRPr="00DD78E9">
        <w:rPr>
          <w:rStyle w:val="StyleUnderline"/>
          <w:rFonts w:asciiTheme="minorHAnsi" w:hAnsiTheme="minorHAnsi" w:cstheme="minorHAnsi"/>
        </w:rPr>
        <w:t xml:space="preserve">real-world </w:t>
      </w:r>
      <w:r w:rsidRPr="009E29FA">
        <w:rPr>
          <w:rStyle w:val="StyleUnderline"/>
          <w:rFonts w:asciiTheme="minorHAnsi" w:hAnsiTheme="minorHAnsi" w:cstheme="minorHAnsi"/>
          <w:highlight w:val="cyan"/>
        </w:rPr>
        <w:t>evidence</w:t>
      </w:r>
      <w:r w:rsidRPr="00DD78E9">
        <w:rPr>
          <w:rFonts w:asciiTheme="minorHAnsi" w:hAnsiTheme="minorHAnsi" w:cstheme="minorHAnsi"/>
          <w:sz w:val="12"/>
        </w:rPr>
        <w:t xml:space="preserve">. </w:t>
      </w:r>
      <w:r w:rsidRPr="00DD78E9">
        <w:rPr>
          <w:rStyle w:val="StyleUnderline"/>
          <w:rFonts w:asciiTheme="minorHAnsi" w:hAnsiTheme="minorHAnsi" w:cstheme="minorHAnsi"/>
        </w:rPr>
        <w:t>The world’s species have proven</w:t>
      </w:r>
      <w:r w:rsidRPr="00DD78E9">
        <w:rPr>
          <w:rFonts w:asciiTheme="minorHAnsi" w:hAnsiTheme="minorHAnsi" w:cstheme="minorHAnsi"/>
          <w:sz w:val="12"/>
        </w:rPr>
        <w:t xml:space="preserve"> </w:t>
      </w:r>
      <w:r w:rsidRPr="00DD78E9">
        <w:rPr>
          <w:rStyle w:val="StyleUnderline"/>
          <w:rFonts w:asciiTheme="minorHAnsi" w:hAnsiTheme="minorHAnsi" w:cstheme="minorHAnsi"/>
        </w:rPr>
        <w:t>very resilient</w:t>
      </w:r>
      <w:r w:rsidRPr="00DD78E9">
        <w:rPr>
          <w:rFonts w:asciiTheme="minorHAnsi" w:hAnsiTheme="minorHAnsi" w:cstheme="minorHAnsi"/>
          <w:sz w:val="12"/>
        </w:rPr>
        <w:t xml:space="preserve">, </w:t>
      </w:r>
      <w:r w:rsidRPr="00DD78E9">
        <w:rPr>
          <w:rStyle w:val="StyleUnderline"/>
          <w:rFonts w:asciiTheme="minorHAnsi" w:hAnsiTheme="minorHAnsi" w:cstheme="minorHAnsi"/>
        </w:rPr>
        <w:t>having survived past natural climate cycles that involved much greater warming and higher C02 concentrations than exist today or are likely to exist in the coming centuries?“</w:t>
      </w:r>
    </w:p>
    <w:p w14:paraId="2B0A64C0" w14:textId="77777777" w:rsidR="00BC12EA" w:rsidRPr="00DD78E9" w:rsidRDefault="00BC12EA" w:rsidP="00BC12EA">
      <w:pPr>
        <w:pStyle w:val="Heading4"/>
        <w:rPr>
          <w:rFonts w:asciiTheme="minorHAnsi" w:hAnsiTheme="minorHAnsi" w:cstheme="minorHAnsi"/>
        </w:rPr>
      </w:pPr>
      <w:r w:rsidRPr="00DD78E9">
        <w:rPr>
          <w:rFonts w:asciiTheme="minorHAnsi" w:hAnsiTheme="minorHAnsi" w:cstheme="minorHAnsi"/>
        </w:rPr>
        <w:t>Warming doesn’t cause conflict -- best statistical evidence</w:t>
      </w:r>
    </w:p>
    <w:p w14:paraId="48C7E162" w14:textId="77777777" w:rsidR="00BC12EA" w:rsidRPr="00DD78E9" w:rsidRDefault="00BC12EA" w:rsidP="00BC12EA">
      <w:pPr>
        <w:rPr>
          <w:rFonts w:asciiTheme="minorHAnsi" w:hAnsiTheme="minorHAnsi" w:cstheme="minorHAnsi"/>
          <w:b/>
          <w:sz w:val="28"/>
        </w:rPr>
      </w:pPr>
      <w:proofErr w:type="spellStart"/>
      <w:r w:rsidRPr="00DD78E9">
        <w:rPr>
          <w:rStyle w:val="Style13ptBold"/>
          <w:rFonts w:asciiTheme="minorHAnsi" w:hAnsiTheme="minorHAnsi" w:cstheme="minorHAnsi"/>
        </w:rPr>
        <w:t>Gleditsch</w:t>
      </w:r>
      <w:proofErr w:type="spellEnd"/>
      <w:r w:rsidRPr="00DD78E9">
        <w:rPr>
          <w:rStyle w:val="Style13ptBold"/>
          <w:rFonts w:asciiTheme="minorHAnsi" w:hAnsiTheme="minorHAnsi" w:cstheme="minorHAnsi"/>
        </w:rPr>
        <w:t>, 2012</w:t>
      </w:r>
      <w:r w:rsidRPr="00DD78E9">
        <w:rPr>
          <w:rFonts w:asciiTheme="minorHAnsi" w:hAnsiTheme="minorHAnsi" w:cstheme="minorHAnsi"/>
        </w:rPr>
        <w:t xml:space="preserve">- Professor of Political Science at the Norwegian University of Science and Technology (Nils </w:t>
      </w:r>
      <w:proofErr w:type="spellStart"/>
      <w:r w:rsidRPr="00DD78E9">
        <w:rPr>
          <w:rFonts w:asciiTheme="minorHAnsi" w:hAnsiTheme="minorHAnsi" w:cstheme="minorHAnsi"/>
        </w:rPr>
        <w:t>Petter</w:t>
      </w:r>
      <w:proofErr w:type="spellEnd"/>
      <w:r w:rsidRPr="00DD78E9">
        <w:rPr>
          <w:rFonts w:asciiTheme="minorHAnsi" w:hAnsiTheme="minorHAnsi" w:cstheme="minorHAnsi"/>
        </w:rPr>
        <w:t xml:space="preserve"> </w:t>
      </w:r>
      <w:proofErr w:type="spellStart"/>
      <w:r w:rsidRPr="00DD78E9">
        <w:rPr>
          <w:rFonts w:asciiTheme="minorHAnsi" w:hAnsiTheme="minorHAnsi" w:cstheme="minorHAnsi"/>
        </w:rPr>
        <w:t>Gleditsch</w:t>
      </w:r>
      <w:proofErr w:type="spellEnd"/>
      <w:r w:rsidRPr="00DD78E9">
        <w:rPr>
          <w:rFonts w:asciiTheme="minorHAnsi" w:hAnsiTheme="minorHAnsi" w:cstheme="minorHAnsi"/>
        </w:rPr>
        <w:t>, January 2012, “Whither the weather? Climate change and conflict,” published in the Journal of Peace Research, Vol. 49, No.1)</w:t>
      </w:r>
    </w:p>
    <w:p w14:paraId="371E38F4" w14:textId="77777777" w:rsidR="00BC12EA" w:rsidRPr="00DD78E9" w:rsidRDefault="00BC12EA" w:rsidP="00BC12EA">
      <w:pPr>
        <w:rPr>
          <w:rStyle w:val="StyleUnderline"/>
          <w:rFonts w:asciiTheme="minorHAnsi" w:hAnsiTheme="minorHAnsi" w:cstheme="minorHAnsi"/>
        </w:rPr>
      </w:pPr>
      <w:r w:rsidRPr="00DD78E9">
        <w:rPr>
          <w:rFonts w:asciiTheme="minorHAnsi" w:hAnsiTheme="minorHAnsi" w:cstheme="minorHAnsi"/>
          <w:sz w:val="16"/>
        </w:rPr>
        <w:t>Climate change is the world’s first truly global man-made environmental problem13 and a firm warning that human activities can influence our physical environment on a global scale. The range of possible consequences of climate change is so wide, even for the limited temperature changes foreseen in the IPCC scenarios, that it is difficult to sort out the main priorities. Obviously, if a reversal of the trend towards a more peaceful world was one of these consequences, it should have a prominent place on the policy agenda</w:t>
      </w:r>
      <w:r w:rsidRPr="00DD78E9">
        <w:rPr>
          <w:rStyle w:val="StyleUnderline"/>
          <w:rFonts w:asciiTheme="minorHAnsi" w:hAnsiTheme="minorHAnsi" w:cstheme="minorHAnsi"/>
        </w:rPr>
        <w:t xml:space="preserve">. </w:t>
      </w:r>
      <w:r w:rsidRPr="009E29FA">
        <w:rPr>
          <w:rStyle w:val="StyleUnderline"/>
          <w:rFonts w:asciiTheme="minorHAnsi" w:hAnsiTheme="minorHAnsi" w:cstheme="minorHAnsi"/>
          <w:highlight w:val="cyan"/>
        </w:rPr>
        <w:t>Based on</w:t>
      </w:r>
      <w:r w:rsidRPr="00DD78E9">
        <w:rPr>
          <w:rStyle w:val="StyleUnderline"/>
          <w:rFonts w:asciiTheme="minorHAnsi" w:hAnsiTheme="minorHAnsi" w:cstheme="minorHAnsi"/>
        </w:rPr>
        <w:t xml:space="preserve"> the </w:t>
      </w:r>
      <w:r w:rsidRPr="009E29FA">
        <w:rPr>
          <w:rStyle w:val="StyleUnderline"/>
          <w:rFonts w:asciiTheme="minorHAnsi" w:hAnsiTheme="minorHAnsi" w:cstheme="minorHAnsi"/>
          <w:highlight w:val="cyan"/>
        </w:rPr>
        <w:t>research</w:t>
      </w:r>
      <w:r w:rsidRPr="00DD78E9">
        <w:rPr>
          <w:rStyle w:val="StyleUnderline"/>
          <w:rFonts w:asciiTheme="minorHAnsi" w:hAnsiTheme="minorHAnsi" w:cstheme="minorHAnsi"/>
        </w:rPr>
        <w:t xml:space="preserve"> reported here, such </w:t>
      </w:r>
      <w:r w:rsidRPr="009E29FA">
        <w:rPr>
          <w:rStyle w:val="StyleUnderline"/>
          <w:rFonts w:asciiTheme="minorHAnsi" w:hAnsiTheme="minorHAnsi" w:cstheme="minorHAnsi"/>
          <w:highlight w:val="cyan"/>
        </w:rPr>
        <w:t>a pessimistic view may not be warranted</w:t>
      </w:r>
      <w:r w:rsidRPr="00DD78E9">
        <w:rPr>
          <w:rStyle w:val="StyleUnderline"/>
          <w:rFonts w:asciiTheme="minorHAnsi" w:hAnsiTheme="minorHAnsi" w:cstheme="minorHAnsi"/>
        </w:rPr>
        <w:t xml:space="preserve"> in the short to medium run. However, as noted by </w:t>
      </w:r>
      <w:proofErr w:type="spellStart"/>
      <w:r w:rsidRPr="00DD78E9">
        <w:rPr>
          <w:rStyle w:val="StyleUnderline"/>
          <w:rFonts w:asciiTheme="minorHAnsi" w:hAnsiTheme="minorHAnsi" w:cstheme="minorHAnsi"/>
        </w:rPr>
        <w:t>Feitelson</w:t>
      </w:r>
      <w:proofErr w:type="spellEnd"/>
      <w:r w:rsidRPr="00DD78E9">
        <w:rPr>
          <w:rStyle w:val="StyleUnderline"/>
          <w:rFonts w:asciiTheme="minorHAnsi" w:hAnsiTheme="minorHAnsi" w:cstheme="minorHAnsi"/>
        </w:rPr>
        <w:t xml:space="preserve">, </w:t>
      </w:r>
      <w:proofErr w:type="spellStart"/>
      <w:r w:rsidRPr="00DD78E9">
        <w:rPr>
          <w:rStyle w:val="StyleUnderline"/>
          <w:rFonts w:asciiTheme="minorHAnsi" w:hAnsiTheme="minorHAnsi" w:cstheme="minorHAnsi"/>
        </w:rPr>
        <w:t>Tamimi</w:t>
      </w:r>
      <w:proofErr w:type="spellEnd"/>
      <w:r w:rsidRPr="00DD78E9">
        <w:rPr>
          <w:rStyle w:val="StyleUnderline"/>
          <w:rFonts w:asciiTheme="minorHAnsi" w:hAnsiTheme="minorHAnsi" w:cstheme="minorHAnsi"/>
        </w:rPr>
        <w:t xml:space="preserve"> &amp; Rosenthal (2012) and </w:t>
      </w:r>
      <w:proofErr w:type="spellStart"/>
      <w:r w:rsidRPr="00DD78E9">
        <w:rPr>
          <w:rStyle w:val="StyleUnderline"/>
          <w:rFonts w:asciiTheme="minorHAnsi" w:hAnsiTheme="minorHAnsi" w:cstheme="minorHAnsi"/>
        </w:rPr>
        <w:t>Salehyan</w:t>
      </w:r>
      <w:proofErr w:type="spellEnd"/>
      <w:r w:rsidRPr="00DD78E9">
        <w:rPr>
          <w:rStyle w:val="StyleUnderline"/>
          <w:rFonts w:asciiTheme="minorHAnsi" w:hAnsiTheme="minorHAnsi" w:cstheme="minorHAnsi"/>
        </w:rPr>
        <w:t xml:space="preserve"> (2008), </w:t>
      </w:r>
      <w:r w:rsidRPr="009E29FA">
        <w:rPr>
          <w:rStyle w:val="StyleUnderline"/>
          <w:rFonts w:asciiTheme="minorHAnsi" w:hAnsiTheme="minorHAnsi" w:cstheme="minorHAnsi"/>
          <w:highlight w:val="cyan"/>
        </w:rPr>
        <w:t>framing climate change as a security issue may influence</w:t>
      </w:r>
      <w:r w:rsidRPr="00DD78E9">
        <w:rPr>
          <w:rStyle w:val="StyleUnderline"/>
          <w:rFonts w:asciiTheme="minorHAnsi" w:hAnsiTheme="minorHAnsi" w:cstheme="minorHAnsi"/>
        </w:rPr>
        <w:t xml:space="preserve"> the perceptions of the </w:t>
      </w:r>
      <w:r w:rsidRPr="009E29FA">
        <w:rPr>
          <w:rStyle w:val="StyleUnderline"/>
          <w:rFonts w:asciiTheme="minorHAnsi" w:hAnsiTheme="minorHAnsi" w:cstheme="minorHAnsi"/>
          <w:highlight w:val="cyan"/>
        </w:rPr>
        <w:t>actors</w:t>
      </w:r>
      <w:r w:rsidRPr="00DD78E9">
        <w:rPr>
          <w:rStyle w:val="StyleUnderline"/>
          <w:rFonts w:asciiTheme="minorHAnsi" w:hAnsiTheme="minorHAnsi" w:cstheme="minorHAnsi"/>
        </w:rPr>
        <w:t xml:space="preserve"> in local and regional conflict and lead to militarized responses </w:t>
      </w:r>
      <w:r w:rsidRPr="009E29FA">
        <w:rPr>
          <w:rStyle w:val="StyleUnderline"/>
          <w:rFonts w:asciiTheme="minorHAnsi" w:hAnsiTheme="minorHAnsi" w:cstheme="minorHAnsi"/>
          <w:highlight w:val="cyan"/>
        </w:rPr>
        <w:t>and</w:t>
      </w:r>
      <w:r w:rsidRPr="00DD78E9">
        <w:rPr>
          <w:rStyle w:val="StyleUnderline"/>
          <w:rFonts w:asciiTheme="minorHAnsi" w:hAnsiTheme="minorHAnsi" w:cstheme="minorHAnsi"/>
        </w:rPr>
        <w:t xml:space="preserve"> thus perhaps </w:t>
      </w:r>
      <w:r w:rsidRPr="009E29FA">
        <w:rPr>
          <w:rStyle w:val="StyleUnderline"/>
          <w:rFonts w:asciiTheme="minorHAnsi" w:hAnsiTheme="minorHAnsi" w:cstheme="minorHAnsi"/>
          <w:highlight w:val="cyan"/>
        </w:rPr>
        <w:t>contribute to a self-fulfilling prophecy</w:t>
      </w:r>
      <w:r w:rsidRPr="00DD78E9">
        <w:rPr>
          <w:rStyle w:val="StyleUnderline"/>
          <w:rFonts w:asciiTheme="minorHAnsi" w:hAnsiTheme="minorHAnsi" w:cstheme="minorHAnsi"/>
        </w:rPr>
        <w:t xml:space="preserve">. </w:t>
      </w:r>
      <w:r w:rsidRPr="00DD78E9">
        <w:rPr>
          <w:rFonts w:asciiTheme="minorHAnsi" w:hAnsiTheme="minorHAnsi" w:cstheme="minorHAnsi"/>
          <w:sz w:val="16"/>
        </w:rPr>
        <w:t>The study of the relationship between climate change and conflict has advanced noticeably in the past five years. With regard to how changes in precipitation may influence internal conflict, the one area where we now have a fair number of studies, the dominant view seems to be that rainfall abundance is associated with greater risks than drought and that in any case other conflict-generating factors are more important</w:t>
      </w:r>
      <w:r w:rsidRPr="00DD78E9">
        <w:rPr>
          <w:rStyle w:val="StyleUnderline"/>
          <w:rFonts w:asciiTheme="minorHAnsi" w:hAnsiTheme="minorHAnsi" w:cstheme="minorHAnsi"/>
        </w:rPr>
        <w:t xml:space="preserve">. </w:t>
      </w:r>
      <w:r w:rsidRPr="009E29FA">
        <w:rPr>
          <w:rStyle w:val="StyleUnderline"/>
          <w:rFonts w:asciiTheme="minorHAnsi" w:hAnsiTheme="minorHAnsi" w:cstheme="minorHAnsi"/>
          <w:highlight w:val="cyan"/>
        </w:rPr>
        <w:t>Studies of how climate change</w:t>
      </w:r>
      <w:r w:rsidRPr="00DD78E9">
        <w:rPr>
          <w:rStyle w:val="StyleUnderline"/>
          <w:rFonts w:asciiTheme="minorHAnsi" w:hAnsiTheme="minorHAnsi" w:cstheme="minorHAnsi"/>
        </w:rPr>
        <w:t xml:space="preserve"> may </w:t>
      </w:r>
      <w:r w:rsidRPr="009E29FA">
        <w:rPr>
          <w:rStyle w:val="StyleUnderline"/>
          <w:rFonts w:asciiTheme="minorHAnsi" w:hAnsiTheme="minorHAnsi" w:cstheme="minorHAnsi"/>
          <w:highlight w:val="cyan"/>
        </w:rPr>
        <w:t>promote interstate conflict</w:t>
      </w:r>
      <w:r w:rsidRPr="00DD78E9">
        <w:rPr>
          <w:rStyle w:val="StyleUnderline"/>
          <w:rFonts w:asciiTheme="minorHAnsi" w:hAnsiTheme="minorHAnsi" w:cstheme="minorHAnsi"/>
        </w:rPr>
        <w:t xml:space="preserve"> over water resources also seem to </w:t>
      </w:r>
      <w:r w:rsidRPr="009E29FA">
        <w:rPr>
          <w:rStyle w:val="StyleUnderline"/>
          <w:rFonts w:asciiTheme="minorHAnsi" w:hAnsiTheme="minorHAnsi" w:cstheme="minorHAnsi"/>
          <w:highlight w:val="cyan"/>
        </w:rPr>
        <w:t>point in the direction of a</w:t>
      </w:r>
      <w:r w:rsidRPr="00DD78E9">
        <w:rPr>
          <w:rStyle w:val="StyleUnderline"/>
          <w:rFonts w:asciiTheme="minorHAnsi" w:hAnsiTheme="minorHAnsi" w:cstheme="minorHAnsi"/>
        </w:rPr>
        <w:t xml:space="preserve"> weak or a </w:t>
      </w:r>
      <w:r w:rsidRPr="009E29FA">
        <w:rPr>
          <w:rStyle w:val="StyleUnderline"/>
          <w:rFonts w:asciiTheme="minorHAnsi" w:hAnsiTheme="minorHAnsi" w:cstheme="minorHAnsi"/>
          <w:highlight w:val="cyan"/>
        </w:rPr>
        <w:t>null relationship</w:t>
      </w:r>
      <w:r w:rsidRPr="00DD78E9">
        <w:rPr>
          <w:rStyle w:val="StyleUnderline"/>
          <w:rFonts w:asciiTheme="minorHAnsi" w:hAnsiTheme="minorHAnsi" w:cstheme="minorHAnsi"/>
        </w:rPr>
        <w:t xml:space="preserve">. In other areas, the number of studies is still very low, so it is premature to offer a summary. On the whole, however, it seems fair to say that </w:t>
      </w:r>
      <w:r w:rsidRPr="009E29FA">
        <w:rPr>
          <w:rStyle w:val="StyleUnderline"/>
          <w:rFonts w:asciiTheme="minorHAnsi" w:hAnsiTheme="minorHAnsi" w:cstheme="minorHAnsi"/>
          <w:highlight w:val="cyan"/>
        </w:rPr>
        <w:t>so far there is not</w:t>
      </w:r>
      <w:r w:rsidRPr="00DD78E9">
        <w:rPr>
          <w:rStyle w:val="StyleUnderline"/>
          <w:rFonts w:asciiTheme="minorHAnsi" w:hAnsiTheme="minorHAnsi" w:cstheme="minorHAnsi"/>
        </w:rPr>
        <w:t xml:space="preserve"> yet much </w:t>
      </w:r>
      <w:r w:rsidRPr="009E29FA">
        <w:rPr>
          <w:rStyle w:val="StyleUnderline"/>
          <w:rFonts w:asciiTheme="minorHAnsi" w:hAnsiTheme="minorHAnsi" w:cstheme="minorHAnsi"/>
          <w:highlight w:val="cyan"/>
        </w:rPr>
        <w:t>evidence for climate change as a</w:t>
      </w:r>
      <w:r w:rsidRPr="00DD78E9">
        <w:rPr>
          <w:rStyle w:val="StyleUnderline"/>
          <w:rFonts w:asciiTheme="minorHAnsi" w:hAnsiTheme="minorHAnsi" w:cstheme="minorHAnsi"/>
        </w:rPr>
        <w:t xml:space="preserve">n important </w:t>
      </w:r>
      <w:r w:rsidRPr="009E29FA">
        <w:rPr>
          <w:rStyle w:val="StyleUnderline"/>
          <w:rFonts w:asciiTheme="minorHAnsi" w:hAnsiTheme="minorHAnsi" w:cstheme="minorHAnsi"/>
          <w:highlight w:val="cyan"/>
        </w:rPr>
        <w:t>driver of conflict</w:t>
      </w:r>
      <w:r w:rsidRPr="00DD78E9">
        <w:rPr>
          <w:rStyle w:val="StyleUnderline"/>
          <w:rFonts w:asciiTheme="minorHAnsi" w:hAnsiTheme="minorHAnsi" w:cstheme="minorHAnsi"/>
        </w:rPr>
        <w:t>.</w:t>
      </w:r>
      <w:r w:rsidRPr="00DD78E9">
        <w:rPr>
          <w:rFonts w:asciiTheme="minorHAnsi" w:hAnsiTheme="minorHAnsi" w:cstheme="minorHAnsi"/>
          <w:sz w:val="16"/>
        </w:rPr>
        <w:t xml:space="preserve"> In recent reviews of this literature, </w:t>
      </w:r>
      <w:proofErr w:type="spellStart"/>
      <w:r w:rsidRPr="00DD78E9">
        <w:rPr>
          <w:rFonts w:asciiTheme="minorHAnsi" w:hAnsiTheme="minorHAnsi" w:cstheme="minorHAnsi"/>
          <w:sz w:val="16"/>
        </w:rPr>
        <w:t>Bernauer</w:t>
      </w:r>
      <w:proofErr w:type="spellEnd"/>
      <w:r w:rsidRPr="00DD78E9">
        <w:rPr>
          <w:rFonts w:asciiTheme="minorHAnsi" w:hAnsiTheme="minorHAnsi" w:cstheme="minorHAnsi"/>
          <w:sz w:val="16"/>
        </w:rPr>
        <w:t xml:space="preserve">, </w:t>
      </w:r>
      <w:proofErr w:type="spellStart"/>
      <w:r w:rsidRPr="00DD78E9">
        <w:rPr>
          <w:rFonts w:asciiTheme="minorHAnsi" w:hAnsiTheme="minorHAnsi" w:cstheme="minorHAnsi"/>
          <w:sz w:val="16"/>
        </w:rPr>
        <w:t>Böhmelt</w:t>
      </w:r>
      <w:proofErr w:type="spellEnd"/>
      <w:r w:rsidRPr="00DD78E9">
        <w:rPr>
          <w:rFonts w:asciiTheme="minorHAnsi" w:hAnsiTheme="minorHAnsi" w:cstheme="minorHAnsi"/>
          <w:sz w:val="16"/>
        </w:rPr>
        <w:t xml:space="preserve"> &amp; </w:t>
      </w:r>
      <w:proofErr w:type="spellStart"/>
      <w:r w:rsidRPr="00DD78E9">
        <w:rPr>
          <w:rFonts w:asciiTheme="minorHAnsi" w:hAnsiTheme="minorHAnsi" w:cstheme="minorHAnsi"/>
          <w:sz w:val="16"/>
        </w:rPr>
        <w:t>Koubi</w:t>
      </w:r>
      <w:proofErr w:type="spellEnd"/>
      <w:r w:rsidRPr="00DD78E9">
        <w:rPr>
          <w:rFonts w:asciiTheme="minorHAnsi" w:hAnsiTheme="minorHAnsi" w:cstheme="minorHAnsi"/>
          <w:sz w:val="16"/>
        </w:rPr>
        <w:t xml:space="preserve"> (2012) and </w:t>
      </w:r>
      <w:proofErr w:type="spellStart"/>
      <w:r w:rsidRPr="00DD78E9">
        <w:rPr>
          <w:rFonts w:asciiTheme="minorHAnsi" w:hAnsiTheme="minorHAnsi" w:cstheme="minorHAnsi"/>
          <w:sz w:val="16"/>
        </w:rPr>
        <w:t>Gleditsch</w:t>
      </w:r>
      <w:proofErr w:type="spellEnd"/>
      <w:r w:rsidRPr="00DD78E9">
        <w:rPr>
          <w:rFonts w:asciiTheme="minorHAnsi" w:hAnsiTheme="minorHAnsi" w:cstheme="minorHAnsi"/>
          <w:sz w:val="16"/>
        </w:rPr>
        <w:t xml:space="preserve">, </w:t>
      </w:r>
      <w:proofErr w:type="spellStart"/>
      <w:r w:rsidRPr="00DD78E9">
        <w:rPr>
          <w:rFonts w:asciiTheme="minorHAnsi" w:hAnsiTheme="minorHAnsi" w:cstheme="minorHAnsi"/>
          <w:sz w:val="16"/>
        </w:rPr>
        <w:t>Buhaug</w:t>
      </w:r>
      <w:proofErr w:type="spellEnd"/>
      <w:r w:rsidRPr="00DD78E9">
        <w:rPr>
          <w:rFonts w:asciiTheme="minorHAnsi" w:hAnsiTheme="minorHAnsi" w:cstheme="minorHAnsi"/>
          <w:sz w:val="16"/>
        </w:rPr>
        <w:t xml:space="preserve"> &amp; </w:t>
      </w:r>
      <w:proofErr w:type="spellStart"/>
      <w:r w:rsidRPr="00DD78E9">
        <w:rPr>
          <w:rFonts w:asciiTheme="minorHAnsi" w:hAnsiTheme="minorHAnsi" w:cstheme="minorHAnsi"/>
          <w:sz w:val="16"/>
        </w:rPr>
        <w:t>Theisen</w:t>
      </w:r>
      <w:proofErr w:type="spellEnd"/>
      <w:r w:rsidRPr="00DD78E9">
        <w:rPr>
          <w:rFonts w:asciiTheme="minorHAnsi" w:hAnsiTheme="minorHAnsi" w:cstheme="minorHAnsi"/>
          <w:sz w:val="16"/>
        </w:rPr>
        <w:t xml:space="preserve"> (2011) conclude that although environmental change may under certain circumstances increase the risk of violent conflict, the existing evidence indicates that this is not generally the case.</w:t>
      </w:r>
    </w:p>
    <w:p w14:paraId="2C22C023" w14:textId="77777777" w:rsidR="00BC12EA" w:rsidRDefault="00BC12EA" w:rsidP="00991609">
      <w:pPr>
        <w:rPr>
          <w:rFonts w:asciiTheme="minorHAnsi" w:hAnsiTheme="minorHAnsi" w:cstheme="minorHAnsi"/>
          <w:sz w:val="16"/>
        </w:rPr>
      </w:pPr>
    </w:p>
    <w:p w14:paraId="7C824991" w14:textId="58FB1440" w:rsidR="00BC12EA" w:rsidRDefault="00BC12EA" w:rsidP="00BC12EA">
      <w:pPr>
        <w:pStyle w:val="Heading3"/>
      </w:pPr>
      <w:r>
        <w:t>A2 Democracy</w:t>
      </w:r>
    </w:p>
    <w:p w14:paraId="2D4D4A5F" w14:textId="77777777" w:rsidR="00BC12EA" w:rsidRPr="00DD78E9" w:rsidRDefault="00BC12EA" w:rsidP="00BC12EA">
      <w:pPr>
        <w:keepNext/>
        <w:keepLines/>
        <w:spacing w:before="40"/>
        <w:outlineLvl w:val="3"/>
        <w:rPr>
          <w:rFonts w:asciiTheme="minorHAnsi" w:eastAsia="MS Gothic" w:hAnsiTheme="minorHAnsi" w:cstheme="minorHAnsi"/>
          <w:b/>
          <w:iCs/>
          <w:sz w:val="26"/>
        </w:rPr>
      </w:pPr>
      <w:r w:rsidRPr="00DD78E9">
        <w:rPr>
          <w:rFonts w:asciiTheme="minorHAnsi" w:eastAsia="MS Gothic" w:hAnsiTheme="minorHAnsi" w:cstheme="minorHAnsi"/>
          <w:b/>
          <w:iCs/>
          <w:sz w:val="26"/>
        </w:rPr>
        <w:t xml:space="preserve">Democracy is resilient- no collapse- empirics prove. –elections and legal limits check authoritarianism. </w:t>
      </w:r>
    </w:p>
    <w:p w14:paraId="092ADA62" w14:textId="77777777" w:rsidR="00BC12EA" w:rsidRPr="006D354D" w:rsidRDefault="00BC12EA" w:rsidP="00BC12EA">
      <w:pPr>
        <w:rPr>
          <w:rFonts w:asciiTheme="minorHAnsi" w:eastAsia="Calibri" w:hAnsiTheme="minorHAnsi" w:cstheme="minorHAnsi"/>
          <w:sz w:val="16"/>
        </w:rPr>
      </w:pPr>
      <w:r w:rsidRPr="00DD78E9">
        <w:rPr>
          <w:rFonts w:asciiTheme="minorHAnsi" w:eastAsia="Calibri" w:hAnsiTheme="minorHAnsi" w:cstheme="minorHAnsi"/>
          <w:b/>
          <w:bCs/>
          <w:sz w:val="26"/>
        </w:rPr>
        <w:t>Bunce 10</w:t>
      </w:r>
      <w:r w:rsidRPr="00DD78E9">
        <w:rPr>
          <w:rFonts w:asciiTheme="minorHAnsi" w:eastAsia="Calibri" w:hAnsiTheme="minorHAnsi" w:cstheme="minorHAnsi"/>
          <w:sz w:val="16"/>
          <w:szCs w:val="16"/>
        </w:rPr>
        <w:t xml:space="preserve"> [Ingredients of a Resilient Democracy 25 January 2010 By Valerie Bunce Valerie Bunce, professor of government and Aaron </w:t>
      </w:r>
      <w:proofErr w:type="spellStart"/>
      <w:r w:rsidRPr="00DD78E9">
        <w:rPr>
          <w:rFonts w:asciiTheme="minorHAnsi" w:eastAsia="Calibri" w:hAnsiTheme="minorHAnsi" w:cstheme="minorHAnsi"/>
          <w:sz w:val="16"/>
          <w:szCs w:val="16"/>
        </w:rPr>
        <w:t>Binenkorb</w:t>
      </w:r>
      <w:proofErr w:type="spellEnd"/>
      <w:r w:rsidRPr="00DD78E9">
        <w:rPr>
          <w:rFonts w:asciiTheme="minorHAnsi" w:eastAsia="Calibri" w:hAnsiTheme="minorHAnsi" w:cstheme="minorHAnsi"/>
          <w:sz w:val="16"/>
          <w:szCs w:val="16"/>
        </w:rPr>
        <w:t xml:space="preserve"> Chair of International Studies at Cornell University, is an expert on democracy and authoritarian rule in post-communist Europe and Eurasia. She is co-editor of Democracy and Authoritarianism in the </w:t>
      </w:r>
      <w:proofErr w:type="spellStart"/>
      <w:r w:rsidRPr="00DD78E9">
        <w:rPr>
          <w:rFonts w:asciiTheme="minorHAnsi" w:eastAsia="Calibri" w:hAnsiTheme="minorHAnsi" w:cstheme="minorHAnsi"/>
          <w:sz w:val="16"/>
          <w:szCs w:val="16"/>
        </w:rPr>
        <w:t>Postcommunist</w:t>
      </w:r>
      <w:proofErr w:type="spellEnd"/>
      <w:r w:rsidRPr="00DD78E9">
        <w:rPr>
          <w:rFonts w:asciiTheme="minorHAnsi" w:eastAsia="Calibri" w:hAnsiTheme="minorHAnsi" w:cstheme="minorHAnsi"/>
          <w:sz w:val="16"/>
          <w:szCs w:val="16"/>
        </w:rPr>
        <w:t xml:space="preserve"> World (2009 </w:t>
      </w:r>
      <w:hyperlink r:id="rId160" w:anchor="ixzz3hLNMpqgp" w:history="1">
        <w:r w:rsidRPr="00DD78E9">
          <w:rPr>
            <w:rFonts w:asciiTheme="minorHAnsi" w:eastAsia="Calibri" w:hAnsiTheme="minorHAnsi" w:cstheme="minorHAnsi"/>
            <w:sz w:val="16"/>
            <w:szCs w:val="16"/>
          </w:rPr>
          <w:t>http://iipdigital.usembassy.gov/st/english/publication/2010/01/20100125191800mlenuhret0.3602259.html#ixzz3hLNMpqgp</w:t>
        </w:r>
      </w:hyperlink>
      <w:r w:rsidRPr="00DD78E9">
        <w:rPr>
          <w:rFonts w:asciiTheme="minorHAnsi" w:eastAsia="Calibri" w:hAnsiTheme="minorHAnsi" w:cstheme="minorHAnsi"/>
          <w:sz w:val="16"/>
        </w:rPr>
        <w:t xml:space="preserve"> </w:t>
      </w:r>
      <w:r w:rsidRPr="00DD78E9">
        <w:rPr>
          <w:rFonts w:asciiTheme="minorHAnsi" w:eastAsia="Calibri" w:hAnsiTheme="minorHAnsi" w:cstheme="minorHAnsi"/>
          <w:sz w:val="16"/>
        </w:rPr>
        <w:br/>
      </w:r>
      <w:r w:rsidRPr="00DD78E9">
        <w:rPr>
          <w:rFonts w:asciiTheme="minorHAnsi" w:eastAsia="Calibri" w:hAnsiTheme="minorHAnsi" w:cstheme="minorHAnsi"/>
          <w:sz w:val="16"/>
          <w:bdr w:val="none" w:sz="0" w:space="0" w:color="auto" w:frame="1"/>
        </w:rPr>
        <w:br/>
      </w:r>
      <w:r w:rsidRPr="009E29FA">
        <w:rPr>
          <w:rFonts w:asciiTheme="minorHAnsi" w:eastAsia="Calibri" w:hAnsiTheme="minorHAnsi" w:cstheme="minorHAnsi"/>
          <w:b/>
          <w:highlight w:val="cyan"/>
          <w:u w:val="single"/>
        </w:rPr>
        <w:t>Elections in a</w:t>
      </w:r>
      <w:r w:rsidRPr="00DD78E9">
        <w:rPr>
          <w:rFonts w:asciiTheme="minorHAnsi" w:eastAsia="Calibri" w:hAnsiTheme="minorHAnsi" w:cstheme="minorHAnsi"/>
          <w:b/>
          <w:u w:val="single"/>
        </w:rPr>
        <w:t xml:space="preserve"> healthy </w:t>
      </w:r>
      <w:r w:rsidRPr="009E29FA">
        <w:rPr>
          <w:rFonts w:asciiTheme="minorHAnsi" w:eastAsia="Calibri" w:hAnsiTheme="minorHAnsi" w:cstheme="minorHAnsi"/>
          <w:b/>
          <w:highlight w:val="cyan"/>
          <w:u w:val="single"/>
        </w:rPr>
        <w:t>democracy hold governments accountable</w:t>
      </w:r>
      <w:r w:rsidRPr="00DD78E9">
        <w:rPr>
          <w:rFonts w:asciiTheme="minorHAnsi" w:eastAsia="Calibri" w:hAnsiTheme="minorHAnsi" w:cstheme="minorHAnsi"/>
          <w:b/>
          <w:u w:val="single"/>
        </w:rPr>
        <w:t xml:space="preserve"> to the governed and facilitate peaceful transfers of power. </w:t>
      </w:r>
      <w:r w:rsidRPr="00DD78E9">
        <w:rPr>
          <w:rFonts w:asciiTheme="minorHAnsi" w:eastAsia="Calibri" w:hAnsiTheme="minorHAnsi" w:cstheme="minorHAnsi"/>
          <w:sz w:val="16"/>
        </w:rPr>
        <w:t xml:space="preserve">Democratic elections require more than the casting and counting of ballots. In a healthy democracy, elections hold governments accountable to the governed. This happens when: • Citizens are free to select their political representatives. • Citizens can choose among candidates seeking their support. • Officeholders must be re-elected to retain their positions after a specified interval. They face regular electoral verdicts on their performance and risk losing power at the ballot box. Competitive elections promote uncertainty among political aspirants and thus encourage their responsiveness to citizens. </w:t>
      </w:r>
      <w:r w:rsidRPr="00DD78E9">
        <w:rPr>
          <w:rFonts w:asciiTheme="minorHAnsi" w:eastAsia="Calibri" w:hAnsiTheme="minorHAnsi" w:cstheme="minorHAnsi"/>
          <w:b/>
          <w:u w:val="single"/>
        </w:rPr>
        <w:t>Elections</w:t>
      </w:r>
      <w:r w:rsidRPr="00DD78E9">
        <w:rPr>
          <w:rFonts w:asciiTheme="minorHAnsi" w:eastAsia="Calibri" w:hAnsiTheme="minorHAnsi" w:cstheme="minorHAnsi"/>
          <w:sz w:val="16"/>
        </w:rPr>
        <w:t xml:space="preserve"> will only </w:t>
      </w:r>
      <w:r w:rsidRPr="00DD78E9">
        <w:rPr>
          <w:rFonts w:asciiTheme="minorHAnsi" w:eastAsia="Calibri" w:hAnsiTheme="minorHAnsi" w:cstheme="minorHAnsi"/>
          <w:b/>
          <w:u w:val="single"/>
        </w:rPr>
        <w:t>produce accountability when they are regularly held and when they are free and fair.</w:t>
      </w:r>
      <w:r w:rsidRPr="00DD78E9">
        <w:rPr>
          <w:rFonts w:asciiTheme="minorHAnsi" w:eastAsia="Calibri" w:hAnsiTheme="minorHAnsi" w:cstheme="minorHAnsi"/>
          <w:sz w:val="16"/>
        </w:rPr>
        <w:t xml:space="preserve"> In many new democracies in sub-Saharan Africa and post-communist Eurasia, electoral competition has not ensured accountability. Sometimes this is because electoral procedures are irregular, rather than transparent and in full conformity with constitutional guidelines. In some nations, incumbents dominate the political playing field by dispensing patronage to established and potential supporters, or they manufacture “fake” oppositions and harass their “real” opposition. Moreover, seemingly democratic regimes can prolong their hold on power by controlling voter registration, voter turnout, and vote tabulation. The gap between simulation and actual democratic practice narrows when opposition parties and candidates run vigorous campaigns. These mobilize citizens and civil society groups, which in turn organize to register voters, get out the vote, and monitor elections. This is precisely what happened in the pivotal elections that took place </w:t>
      </w:r>
      <w:r w:rsidRPr="009E29FA">
        <w:rPr>
          <w:rFonts w:asciiTheme="minorHAnsi" w:eastAsia="Calibri" w:hAnsiTheme="minorHAnsi" w:cstheme="minorHAnsi"/>
          <w:b/>
          <w:highlight w:val="cyan"/>
          <w:u w:val="single"/>
        </w:rPr>
        <w:t>in Slovakia</w:t>
      </w:r>
      <w:r w:rsidRPr="00DD78E9">
        <w:rPr>
          <w:rFonts w:asciiTheme="minorHAnsi" w:eastAsia="Calibri" w:hAnsiTheme="minorHAnsi" w:cstheme="minorHAnsi"/>
          <w:b/>
          <w:u w:val="single"/>
        </w:rPr>
        <w:t xml:space="preserve"> in 1998, </w:t>
      </w:r>
      <w:r w:rsidRPr="009E29FA">
        <w:rPr>
          <w:rFonts w:asciiTheme="minorHAnsi" w:eastAsia="Calibri" w:hAnsiTheme="minorHAnsi" w:cstheme="minorHAnsi"/>
          <w:b/>
          <w:highlight w:val="cyan"/>
          <w:u w:val="single"/>
        </w:rPr>
        <w:t>Croatia</w:t>
      </w:r>
      <w:r w:rsidRPr="00DD78E9">
        <w:rPr>
          <w:rFonts w:asciiTheme="minorHAnsi" w:eastAsia="Calibri" w:hAnsiTheme="minorHAnsi" w:cstheme="minorHAnsi"/>
          <w:b/>
          <w:u w:val="single"/>
        </w:rPr>
        <w:t xml:space="preserve"> and </w:t>
      </w:r>
      <w:r w:rsidRPr="009E29FA">
        <w:rPr>
          <w:rFonts w:asciiTheme="minorHAnsi" w:eastAsia="Calibri" w:hAnsiTheme="minorHAnsi" w:cstheme="minorHAnsi"/>
          <w:b/>
          <w:highlight w:val="cyan"/>
          <w:u w:val="single"/>
        </w:rPr>
        <w:t>Serbia</w:t>
      </w:r>
      <w:r w:rsidRPr="00DD78E9">
        <w:rPr>
          <w:rFonts w:asciiTheme="minorHAnsi" w:eastAsia="Calibri" w:hAnsiTheme="minorHAnsi" w:cstheme="minorHAnsi"/>
          <w:b/>
          <w:u w:val="single"/>
        </w:rPr>
        <w:t xml:space="preserve"> in 2000, </w:t>
      </w:r>
      <w:r w:rsidRPr="009E29FA">
        <w:rPr>
          <w:rFonts w:asciiTheme="minorHAnsi" w:eastAsia="Calibri" w:hAnsiTheme="minorHAnsi" w:cstheme="minorHAnsi"/>
          <w:b/>
          <w:highlight w:val="cyan"/>
          <w:u w:val="single"/>
        </w:rPr>
        <w:t>Georgia</w:t>
      </w:r>
      <w:r w:rsidRPr="00DD78E9">
        <w:rPr>
          <w:rFonts w:asciiTheme="minorHAnsi" w:eastAsia="Calibri" w:hAnsiTheme="minorHAnsi" w:cstheme="minorHAnsi"/>
          <w:b/>
          <w:u w:val="single"/>
        </w:rPr>
        <w:t xml:space="preserve"> in 2003, </w:t>
      </w:r>
      <w:r w:rsidRPr="009E29FA">
        <w:rPr>
          <w:rFonts w:asciiTheme="minorHAnsi" w:eastAsia="Calibri" w:hAnsiTheme="minorHAnsi" w:cstheme="minorHAnsi"/>
          <w:b/>
          <w:highlight w:val="cyan"/>
          <w:u w:val="single"/>
        </w:rPr>
        <w:t>and Ukraine</w:t>
      </w:r>
      <w:r w:rsidRPr="00DD78E9">
        <w:rPr>
          <w:rFonts w:asciiTheme="minorHAnsi" w:eastAsia="Calibri" w:hAnsiTheme="minorHAnsi" w:cstheme="minorHAnsi"/>
          <w:b/>
          <w:u w:val="single"/>
        </w:rPr>
        <w:t xml:space="preserve"> in 2004.</w:t>
      </w:r>
      <w:r w:rsidRPr="00DD78E9">
        <w:rPr>
          <w:rFonts w:asciiTheme="minorHAnsi" w:eastAsia="Calibri" w:hAnsiTheme="minorHAnsi" w:cstheme="minorHAnsi"/>
          <w:sz w:val="16"/>
        </w:rPr>
        <w:t xml:space="preserve"> In each case, </w:t>
      </w:r>
      <w:r w:rsidRPr="009E29FA">
        <w:rPr>
          <w:rFonts w:asciiTheme="minorHAnsi" w:eastAsia="Calibri" w:hAnsiTheme="minorHAnsi" w:cstheme="minorHAnsi"/>
          <w:b/>
          <w:highlight w:val="cyan"/>
          <w:u w:val="single"/>
        </w:rPr>
        <w:t>citizens employed democratic</w:t>
      </w:r>
      <w:r w:rsidRPr="00DD78E9">
        <w:rPr>
          <w:rFonts w:asciiTheme="minorHAnsi" w:eastAsia="Calibri" w:hAnsiTheme="minorHAnsi" w:cstheme="minorHAnsi"/>
          <w:b/>
          <w:u w:val="single"/>
        </w:rPr>
        <w:t xml:space="preserve"> methods, including voting and protests, </w:t>
      </w:r>
      <w:r w:rsidRPr="009E29FA">
        <w:rPr>
          <w:rFonts w:asciiTheme="minorHAnsi" w:eastAsia="Calibri" w:hAnsiTheme="minorHAnsi" w:cstheme="minorHAnsi"/>
          <w:b/>
          <w:highlight w:val="cyan"/>
          <w:u w:val="single"/>
        </w:rPr>
        <w:t>to force authoritarian incumbents</w:t>
      </w:r>
      <w:r w:rsidRPr="00DD78E9">
        <w:rPr>
          <w:rFonts w:asciiTheme="minorHAnsi" w:eastAsia="Calibri" w:hAnsiTheme="minorHAnsi" w:cstheme="minorHAnsi"/>
          <w:sz w:val="16"/>
        </w:rPr>
        <w:t xml:space="preserve"> or their anointed successors </w:t>
      </w:r>
      <w:r w:rsidRPr="009E29FA">
        <w:rPr>
          <w:rFonts w:asciiTheme="minorHAnsi" w:eastAsia="Calibri" w:hAnsiTheme="minorHAnsi" w:cstheme="minorHAnsi"/>
          <w:b/>
          <w:highlight w:val="cyan"/>
          <w:u w:val="single"/>
        </w:rPr>
        <w:t>to admit defeat.</w:t>
      </w:r>
      <w:r w:rsidRPr="00DD78E9">
        <w:rPr>
          <w:rFonts w:asciiTheme="minorHAnsi" w:eastAsia="Calibri" w:hAnsiTheme="minorHAnsi" w:cstheme="minorHAnsi"/>
          <w:sz w:val="16"/>
        </w:rPr>
        <w:t xml:space="preserve"> Transitions challenge any political system. Healthy democracies handle the dilemma smoothly and peacefully. Clean elections and peaceful transitions demonstrate that today’s losers might be tomorrow’s winners, and vice versa. Winners and their supporters must remain responsive to the opinions of their rivals, keeping an eye on the next election cycle. Losers and their advocates can focus on present and future possibilities, rather than past resentments. Confident that the rules can work for them next time, they more easily accept the existing political order and are less likely to seek a democratic government’s violent overturn. </w:t>
      </w:r>
      <w:r w:rsidRPr="00DD78E9">
        <w:rPr>
          <w:rFonts w:asciiTheme="minorHAnsi" w:eastAsia="Calibri" w:hAnsiTheme="minorHAnsi" w:cstheme="minorHAnsi"/>
          <w:b/>
          <w:u w:val="single"/>
        </w:rPr>
        <w:t>Every transition to new leadership implies change, and</w:t>
      </w:r>
      <w:r w:rsidRPr="00DD78E9">
        <w:rPr>
          <w:rFonts w:asciiTheme="minorHAnsi" w:eastAsia="Calibri" w:hAnsiTheme="minorHAnsi" w:cstheme="minorHAnsi"/>
          <w:sz w:val="16"/>
        </w:rPr>
        <w:t xml:space="preserve"> hence a challenge to political stability. </w:t>
      </w:r>
      <w:r w:rsidRPr="00DD78E9">
        <w:rPr>
          <w:rFonts w:asciiTheme="minorHAnsi" w:eastAsia="Calibri" w:hAnsiTheme="minorHAnsi" w:cstheme="minorHAnsi"/>
          <w:b/>
          <w:u w:val="single"/>
        </w:rPr>
        <w:t>Democracies minimize this challenge by holding regular and competitive elections</w:t>
      </w:r>
      <w:r w:rsidRPr="00DD78E9">
        <w:rPr>
          <w:rFonts w:asciiTheme="minorHAnsi" w:eastAsia="Calibri" w:hAnsiTheme="minorHAnsi" w:cstheme="minorHAnsi"/>
          <w:sz w:val="16"/>
        </w:rPr>
        <w:t xml:space="preserve"> that open genuine opportunities for emerging new leaders and through transparent power transfers that help winners and losers accept their fates. However, democracies differ in how they weigh the benefits of stability against the need for political dynamism and change, and even against the voters’ desire to return the same candidate to office over and over again. For example, </w:t>
      </w:r>
      <w:r w:rsidRPr="009E29FA">
        <w:rPr>
          <w:rFonts w:asciiTheme="minorHAnsi" w:eastAsia="Calibri" w:hAnsiTheme="minorHAnsi" w:cstheme="minorHAnsi"/>
          <w:b/>
          <w:highlight w:val="cyan"/>
          <w:u w:val="single"/>
        </w:rPr>
        <w:t>in the U</w:t>
      </w:r>
      <w:r w:rsidRPr="00DD78E9">
        <w:rPr>
          <w:rFonts w:asciiTheme="minorHAnsi" w:eastAsia="Calibri" w:hAnsiTheme="minorHAnsi" w:cstheme="minorHAnsi"/>
          <w:sz w:val="16"/>
        </w:rPr>
        <w:t xml:space="preserve">nited </w:t>
      </w:r>
      <w:r w:rsidRPr="009E29FA">
        <w:rPr>
          <w:rFonts w:asciiTheme="minorHAnsi" w:eastAsia="Calibri" w:hAnsiTheme="minorHAnsi" w:cstheme="minorHAnsi"/>
          <w:b/>
          <w:highlight w:val="cyan"/>
          <w:u w:val="single"/>
        </w:rPr>
        <w:t>S</w:t>
      </w:r>
      <w:r w:rsidRPr="00DD78E9">
        <w:rPr>
          <w:rFonts w:asciiTheme="minorHAnsi" w:eastAsia="Calibri" w:hAnsiTheme="minorHAnsi" w:cstheme="minorHAnsi"/>
          <w:sz w:val="16"/>
        </w:rPr>
        <w:t xml:space="preserve">tates, </w:t>
      </w:r>
      <w:r w:rsidRPr="00DD78E9">
        <w:rPr>
          <w:rFonts w:asciiTheme="minorHAnsi" w:eastAsia="Calibri" w:hAnsiTheme="minorHAnsi" w:cstheme="minorHAnsi"/>
          <w:b/>
          <w:u w:val="single"/>
        </w:rPr>
        <w:t xml:space="preserve">Russia, Armenia, </w:t>
      </w:r>
      <w:r w:rsidRPr="009E29FA">
        <w:rPr>
          <w:rFonts w:asciiTheme="minorHAnsi" w:eastAsia="Calibri" w:hAnsiTheme="minorHAnsi" w:cstheme="minorHAnsi"/>
          <w:b/>
          <w:highlight w:val="cyan"/>
          <w:u w:val="single"/>
        </w:rPr>
        <w:t>and more than 30 countries</w:t>
      </w:r>
      <w:r w:rsidRPr="00DD78E9">
        <w:rPr>
          <w:rFonts w:asciiTheme="minorHAnsi" w:eastAsia="Calibri" w:hAnsiTheme="minorHAnsi" w:cstheme="minorHAnsi"/>
          <w:b/>
          <w:u w:val="single"/>
        </w:rPr>
        <w:t xml:space="preserve"> in sub-Saharan Africa, there are </w:t>
      </w:r>
      <w:r w:rsidRPr="009E29FA">
        <w:rPr>
          <w:rFonts w:asciiTheme="minorHAnsi" w:eastAsia="Calibri" w:hAnsiTheme="minorHAnsi" w:cstheme="minorHAnsi"/>
          <w:b/>
          <w:highlight w:val="cyan"/>
          <w:u w:val="single"/>
        </w:rPr>
        <w:t>constitutional limits on how long leaders can serve.</w:t>
      </w:r>
      <w:r w:rsidRPr="00DD78E9">
        <w:rPr>
          <w:rFonts w:asciiTheme="minorHAnsi" w:eastAsia="Calibri" w:hAnsiTheme="minorHAnsi" w:cstheme="minorHAnsi"/>
          <w:sz w:val="16"/>
        </w:rPr>
        <w:t xml:space="preserve"> </w:t>
      </w:r>
      <w:r w:rsidRPr="00DD78E9">
        <w:rPr>
          <w:rFonts w:asciiTheme="minorHAnsi" w:eastAsia="Calibri" w:hAnsiTheme="minorHAnsi" w:cstheme="minorHAnsi"/>
          <w:b/>
          <w:u w:val="single"/>
        </w:rPr>
        <w:t xml:space="preserve">These limits </w:t>
      </w:r>
      <w:r w:rsidRPr="009E29FA">
        <w:rPr>
          <w:rFonts w:asciiTheme="minorHAnsi" w:eastAsia="Calibri" w:hAnsiTheme="minorHAnsi" w:cstheme="minorHAnsi"/>
          <w:b/>
          <w:highlight w:val="cyan"/>
          <w:u w:val="single"/>
        </w:rPr>
        <w:t>guard against autocracy</w:t>
      </w:r>
      <w:r w:rsidRPr="00DD78E9">
        <w:rPr>
          <w:rFonts w:asciiTheme="minorHAnsi" w:eastAsia="Calibri" w:hAnsiTheme="minorHAnsi" w:cstheme="minorHAnsi"/>
          <w:b/>
          <w:u w:val="single"/>
        </w:rPr>
        <w:t xml:space="preserve"> by preventing any one individual from holding power too long, </w:t>
      </w:r>
      <w:r w:rsidRPr="00DD78E9">
        <w:rPr>
          <w:rFonts w:asciiTheme="minorHAnsi" w:eastAsia="Calibri" w:hAnsiTheme="minorHAnsi" w:cstheme="minorHAnsi"/>
          <w:sz w:val="16"/>
        </w:rPr>
        <w:t xml:space="preserve">but also deprive citizens of the opportunity to vote for a “termed-out” candidate. </w:t>
      </w:r>
      <w:r w:rsidRPr="009E29FA">
        <w:rPr>
          <w:rFonts w:asciiTheme="minorHAnsi" w:eastAsia="Calibri" w:hAnsiTheme="minorHAnsi" w:cstheme="minorHAnsi"/>
          <w:b/>
          <w:highlight w:val="cyan"/>
          <w:u w:val="single"/>
        </w:rPr>
        <w:t>Elections</w:t>
      </w:r>
      <w:r w:rsidRPr="00DD78E9">
        <w:rPr>
          <w:rFonts w:asciiTheme="minorHAnsi" w:eastAsia="Calibri" w:hAnsiTheme="minorHAnsi" w:cstheme="minorHAnsi"/>
          <w:sz w:val="16"/>
        </w:rPr>
        <w:t xml:space="preserve"> therefore </w:t>
      </w:r>
      <w:r w:rsidRPr="00DD78E9">
        <w:rPr>
          <w:rFonts w:asciiTheme="minorHAnsi" w:eastAsia="Calibri" w:hAnsiTheme="minorHAnsi" w:cstheme="minorHAnsi"/>
          <w:b/>
          <w:u w:val="single"/>
        </w:rPr>
        <w:t>serve</w:t>
      </w:r>
      <w:r w:rsidRPr="00DD78E9">
        <w:rPr>
          <w:rFonts w:asciiTheme="minorHAnsi" w:eastAsia="Calibri" w:hAnsiTheme="minorHAnsi" w:cstheme="minorHAnsi"/>
          <w:sz w:val="16"/>
        </w:rPr>
        <w:t xml:space="preserve"> two </w:t>
      </w:r>
      <w:r w:rsidRPr="00DD78E9">
        <w:rPr>
          <w:rFonts w:asciiTheme="minorHAnsi" w:eastAsia="Calibri" w:hAnsiTheme="minorHAnsi" w:cstheme="minorHAnsi"/>
          <w:b/>
          <w:u w:val="single"/>
        </w:rPr>
        <w:t>vital functions in a democratic order</w:t>
      </w:r>
      <w:r w:rsidRPr="00DD78E9">
        <w:rPr>
          <w:rFonts w:asciiTheme="minorHAnsi" w:eastAsia="Calibri" w:hAnsiTheme="minorHAnsi" w:cstheme="minorHAnsi"/>
          <w:sz w:val="16"/>
        </w:rPr>
        <w:t xml:space="preserve">. </w:t>
      </w:r>
      <w:r w:rsidRPr="00DD78E9">
        <w:rPr>
          <w:rFonts w:asciiTheme="minorHAnsi" w:eastAsia="Calibri" w:hAnsiTheme="minorHAnsi" w:cstheme="minorHAnsi"/>
          <w:b/>
          <w:u w:val="single"/>
        </w:rPr>
        <w:t xml:space="preserve">They </w:t>
      </w:r>
      <w:r w:rsidRPr="009E29FA">
        <w:rPr>
          <w:rFonts w:asciiTheme="minorHAnsi" w:eastAsia="Calibri" w:hAnsiTheme="minorHAnsi" w:cstheme="minorHAnsi"/>
          <w:b/>
          <w:highlight w:val="cyan"/>
          <w:u w:val="single"/>
        </w:rPr>
        <w:t>hold government accountable</w:t>
      </w:r>
      <w:r w:rsidRPr="00DD78E9">
        <w:rPr>
          <w:rFonts w:asciiTheme="minorHAnsi" w:eastAsia="Calibri" w:hAnsiTheme="minorHAnsi" w:cstheme="minorHAnsi"/>
          <w:b/>
          <w:u w:val="single"/>
        </w:rPr>
        <w:t xml:space="preserve"> to the governed, </w:t>
      </w:r>
      <w:r w:rsidRPr="009E29FA">
        <w:rPr>
          <w:rFonts w:asciiTheme="minorHAnsi" w:eastAsia="Calibri" w:hAnsiTheme="minorHAnsi" w:cstheme="minorHAnsi"/>
          <w:b/>
          <w:highlight w:val="cyan"/>
          <w:u w:val="single"/>
        </w:rPr>
        <w:t>and</w:t>
      </w:r>
      <w:r w:rsidRPr="00DD78E9">
        <w:rPr>
          <w:rFonts w:asciiTheme="minorHAnsi" w:eastAsia="Calibri" w:hAnsiTheme="minorHAnsi" w:cstheme="minorHAnsi"/>
          <w:b/>
          <w:u w:val="single"/>
        </w:rPr>
        <w:t xml:space="preserve"> they </w:t>
      </w:r>
      <w:r w:rsidRPr="009E29FA">
        <w:rPr>
          <w:rFonts w:asciiTheme="minorHAnsi" w:eastAsia="Calibri" w:hAnsiTheme="minorHAnsi" w:cstheme="minorHAnsi"/>
          <w:b/>
          <w:highlight w:val="cyan"/>
          <w:u w:val="single"/>
        </w:rPr>
        <w:t>facilitate peaceful transfers of political power</w:t>
      </w:r>
      <w:r w:rsidRPr="00DD78E9">
        <w:rPr>
          <w:rFonts w:asciiTheme="minorHAnsi" w:eastAsia="Calibri" w:hAnsiTheme="minorHAnsi" w:cstheme="minorHAnsi"/>
          <w:b/>
          <w:u w:val="single"/>
        </w:rPr>
        <w:t xml:space="preserve">. These two effects, in turn, </w:t>
      </w:r>
      <w:r w:rsidRPr="009E29FA">
        <w:rPr>
          <w:rFonts w:asciiTheme="minorHAnsi" w:eastAsia="Calibri" w:hAnsiTheme="minorHAnsi" w:cstheme="minorHAnsi"/>
          <w:b/>
          <w:highlight w:val="cyan"/>
          <w:u w:val="single"/>
        </w:rPr>
        <w:t>legitimize democracy</w:t>
      </w:r>
      <w:r w:rsidRPr="00DD78E9">
        <w:rPr>
          <w:rFonts w:asciiTheme="minorHAnsi" w:eastAsia="Calibri" w:hAnsiTheme="minorHAnsi" w:cstheme="minorHAnsi"/>
          <w:b/>
          <w:u w:val="single"/>
        </w:rPr>
        <w:t>.</w:t>
      </w:r>
      <w:r w:rsidRPr="00DD78E9">
        <w:rPr>
          <w:rFonts w:asciiTheme="minorHAnsi" w:eastAsia="Calibri" w:hAnsiTheme="minorHAnsi" w:cstheme="minorHAnsi"/>
          <w:sz w:val="16"/>
        </w:rPr>
        <w:t xml:space="preserve"> Citizens of a healthy democracy view representative government as the “only way” to conduct politics.</w:t>
      </w:r>
    </w:p>
    <w:p w14:paraId="186184BD" w14:textId="77777777" w:rsidR="00BC12EA" w:rsidRDefault="00BC12EA" w:rsidP="00BC12EA">
      <w:pPr>
        <w:pStyle w:val="Heading3"/>
      </w:pPr>
      <w:r>
        <w:t>A2 Econ Impact</w:t>
      </w:r>
    </w:p>
    <w:p w14:paraId="702DF590" w14:textId="77777777" w:rsidR="00BC12EA" w:rsidRPr="00DD78E9" w:rsidRDefault="00BC12EA" w:rsidP="00BC12EA">
      <w:pPr>
        <w:keepNext/>
        <w:keepLines/>
        <w:spacing w:before="40"/>
        <w:outlineLvl w:val="3"/>
        <w:rPr>
          <w:rFonts w:asciiTheme="minorHAnsi" w:eastAsiaTheme="majorEastAsia" w:hAnsiTheme="minorHAnsi" w:cstheme="minorHAnsi"/>
          <w:b/>
          <w:iCs/>
          <w:sz w:val="26"/>
        </w:rPr>
      </w:pPr>
      <w:r w:rsidRPr="00DD78E9">
        <w:rPr>
          <w:rFonts w:asciiTheme="minorHAnsi" w:eastAsiaTheme="majorEastAsia" w:hAnsiTheme="minorHAnsi" w:cstheme="minorHAnsi"/>
          <w:b/>
          <w:iCs/>
          <w:sz w:val="26"/>
        </w:rPr>
        <w:t>Economic downturns don’t cause conflict</w:t>
      </w:r>
    </w:p>
    <w:p w14:paraId="2E328A47" w14:textId="77777777" w:rsidR="00BC12EA" w:rsidRPr="00DD78E9" w:rsidRDefault="00BC12EA" w:rsidP="00BC12EA">
      <w:pPr>
        <w:rPr>
          <w:rFonts w:asciiTheme="minorHAnsi" w:hAnsiTheme="minorHAnsi" w:cstheme="minorHAnsi"/>
        </w:rPr>
      </w:pPr>
      <w:r w:rsidRPr="00DD78E9">
        <w:rPr>
          <w:rFonts w:asciiTheme="minorHAnsi" w:hAnsiTheme="minorHAnsi" w:cstheme="minorHAnsi"/>
          <w:b/>
          <w:bCs/>
          <w:sz w:val="26"/>
        </w:rPr>
        <w:t>Clary 15</w:t>
      </w:r>
      <w:r w:rsidRPr="00DD78E9">
        <w:rPr>
          <w:rFonts w:asciiTheme="minorHAnsi" w:hAnsiTheme="minorHAnsi" w:cstheme="minorHAnsi"/>
        </w:rPr>
        <w:t xml:space="preserve">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63EF8E19" w14:textId="77777777" w:rsidR="00BC12EA" w:rsidRDefault="00BC12EA" w:rsidP="00BC12EA">
      <w:pPr>
        <w:rPr>
          <w:rFonts w:asciiTheme="minorHAnsi" w:hAnsiTheme="minorHAnsi" w:cstheme="minorHAnsi"/>
          <w:sz w:val="14"/>
        </w:rPr>
      </w:pPr>
      <w:r w:rsidRPr="00B67EAC">
        <w:rPr>
          <w:rStyle w:val="StyleUnderline"/>
          <w:rFonts w:asciiTheme="minorHAnsi" w:hAnsiTheme="minorHAnsi" w:cstheme="minorHAnsi"/>
        </w:rPr>
        <w:t>Do economic downturns generate pressure for diversionary conflict?</w:t>
      </w:r>
      <w:r w:rsidRPr="00B67EAC">
        <w:rPr>
          <w:rFonts w:asciiTheme="minorHAnsi" w:hAnsiTheme="minorHAnsi" w:cstheme="minorHAnsi"/>
          <w:sz w:val="14"/>
        </w:rPr>
        <w:t xml:space="preserve"> Or might downturns encourage austerity and economizing behavior in foreign policy? </w:t>
      </w:r>
      <w:r w:rsidRPr="00B67EAC">
        <w:rPr>
          <w:rStyle w:val="StyleUnderline"/>
          <w:rFonts w:asciiTheme="minorHAnsi" w:hAnsiTheme="minorHAnsi" w:cstheme="minorHAnsi"/>
        </w:rPr>
        <w:t>This paper provides new evidence that</w:t>
      </w:r>
      <w:r w:rsidRPr="00DD78E9">
        <w:rPr>
          <w:rStyle w:val="StyleUnderline"/>
          <w:rFonts w:asciiTheme="minorHAnsi" w:hAnsiTheme="minorHAnsi" w:cstheme="minorHAnsi"/>
        </w:rPr>
        <w:t xml:space="preserve"> </w:t>
      </w:r>
      <w:r w:rsidRPr="009E29FA">
        <w:rPr>
          <w:rStyle w:val="StyleUnderline"/>
          <w:rFonts w:asciiTheme="minorHAnsi" w:hAnsiTheme="minorHAnsi" w:cstheme="minorHAnsi"/>
          <w:highlight w:val="cyan"/>
        </w:rPr>
        <w:t>economic stress is associated with conciliatory policies</w:t>
      </w:r>
      <w:r w:rsidRPr="00DD78E9">
        <w:rPr>
          <w:rStyle w:val="StyleUnderline"/>
          <w:rFonts w:asciiTheme="minorHAnsi" w:hAnsiTheme="minorHAnsi" w:cstheme="minorHAnsi"/>
        </w:rPr>
        <w:t xml:space="preserve"> between strategic rivals.</w:t>
      </w:r>
      <w:r w:rsidRPr="00DD78E9">
        <w:rPr>
          <w:rFonts w:asciiTheme="minorHAnsi" w:hAnsiTheme="minorHAnsi" w:cstheme="minorHAnsi"/>
          <w:sz w:val="14"/>
        </w:rPr>
        <w:t xml:space="preserve"> For states that view each other as military threats, </w:t>
      </w:r>
      <w:r w:rsidRPr="00B67EAC">
        <w:rPr>
          <w:rFonts w:asciiTheme="minorHAnsi" w:hAnsiTheme="minorHAnsi" w:cstheme="minorHAnsi"/>
          <w:sz w:val="14"/>
        </w:rPr>
        <w:t xml:space="preserve">the biggest step possible toward bilateral cooperation is to terminate the rivalry by taking political steps to manage the competition. </w:t>
      </w:r>
      <w:r w:rsidRPr="00B67EAC">
        <w:rPr>
          <w:rStyle w:val="StyleUnderline"/>
          <w:rFonts w:asciiTheme="minorHAnsi" w:hAnsiTheme="minorHAnsi" w:cstheme="minorHAnsi"/>
        </w:rPr>
        <w:t>Drawing on data from 109 distinct rival dyads since 1950, 67 of which terminated, the</w:t>
      </w:r>
      <w:r w:rsidRPr="00DD78E9">
        <w:rPr>
          <w:rStyle w:val="StyleUnderline"/>
          <w:rFonts w:asciiTheme="minorHAnsi" w:hAnsiTheme="minorHAnsi" w:cstheme="minorHAnsi"/>
        </w:rPr>
        <w:t xml:space="preserve"> </w:t>
      </w:r>
      <w:r w:rsidRPr="009E29FA">
        <w:rPr>
          <w:rStyle w:val="StyleUnderline"/>
          <w:rFonts w:asciiTheme="minorHAnsi" w:hAnsiTheme="minorHAnsi" w:cstheme="minorHAnsi"/>
          <w:highlight w:val="cyan"/>
        </w:rPr>
        <w:t>evidence suggests rivalries were</w:t>
      </w:r>
      <w:r w:rsidRPr="00DD78E9">
        <w:rPr>
          <w:rStyle w:val="StyleUnderline"/>
          <w:rFonts w:asciiTheme="minorHAnsi" w:hAnsiTheme="minorHAnsi" w:cstheme="minorHAnsi"/>
        </w:rPr>
        <w:t xml:space="preserve"> approximately </w:t>
      </w:r>
      <w:r w:rsidRPr="009E29FA">
        <w:rPr>
          <w:rStyle w:val="StyleUnderline"/>
          <w:rFonts w:asciiTheme="minorHAnsi" w:hAnsiTheme="minorHAnsi" w:cstheme="minorHAnsi"/>
          <w:highlight w:val="cyan"/>
        </w:rPr>
        <w:t xml:space="preserve">twice as likely to terminate during </w:t>
      </w:r>
      <w:r w:rsidRPr="00DD78E9">
        <w:rPr>
          <w:rStyle w:val="StyleUnderline"/>
          <w:rFonts w:asciiTheme="minorHAnsi" w:hAnsiTheme="minorHAnsi" w:cstheme="minorHAnsi"/>
        </w:rPr>
        <w:t xml:space="preserve">economic </w:t>
      </w:r>
      <w:r w:rsidRPr="009E29FA">
        <w:rPr>
          <w:rStyle w:val="StyleUnderline"/>
          <w:rFonts w:asciiTheme="minorHAnsi" w:hAnsiTheme="minorHAnsi" w:cstheme="minorHAnsi"/>
          <w:highlight w:val="cyan"/>
        </w:rPr>
        <w:t>downturns</w:t>
      </w:r>
      <w:r w:rsidRPr="00DD78E9">
        <w:rPr>
          <w:rFonts w:asciiTheme="minorHAnsi" w:hAnsiTheme="minorHAnsi" w:cstheme="minorHAnsi"/>
          <w:sz w:val="14"/>
        </w:rPr>
        <w:t xml:space="preserve"> than they were during periods of economic normalcy. </w:t>
      </w:r>
      <w:r w:rsidRPr="00DD78E9">
        <w:rPr>
          <w:rStyle w:val="StyleUnderline"/>
          <w:rFonts w:asciiTheme="minorHAnsi" w:hAnsiTheme="minorHAnsi" w:cstheme="minorHAnsi"/>
        </w:rPr>
        <w:t xml:space="preserve">This is true </w:t>
      </w:r>
      <w:r w:rsidRPr="009E29FA">
        <w:rPr>
          <w:rStyle w:val="StyleUnderline"/>
          <w:rFonts w:asciiTheme="minorHAnsi" w:hAnsiTheme="minorHAnsi" w:cstheme="minorHAnsi"/>
          <w:highlight w:val="cyan"/>
        </w:rPr>
        <w:t xml:space="preserve">controlling for all </w:t>
      </w:r>
      <w:r w:rsidRPr="00DD78E9">
        <w:rPr>
          <w:rStyle w:val="StyleUnderline"/>
          <w:rFonts w:asciiTheme="minorHAnsi" w:hAnsiTheme="minorHAnsi" w:cstheme="minorHAnsi"/>
        </w:rPr>
        <w:t xml:space="preserve">of the </w:t>
      </w:r>
      <w:r w:rsidRPr="00B67EAC">
        <w:rPr>
          <w:rStyle w:val="StyleUnderline"/>
          <w:rFonts w:asciiTheme="minorHAnsi" w:hAnsiTheme="minorHAnsi" w:cstheme="minorHAnsi"/>
        </w:rPr>
        <w:t xml:space="preserve">main alternative </w:t>
      </w:r>
      <w:r w:rsidRPr="009E29FA">
        <w:rPr>
          <w:rStyle w:val="StyleUnderline"/>
          <w:rFonts w:asciiTheme="minorHAnsi" w:hAnsiTheme="minorHAnsi" w:cstheme="minorHAnsi"/>
          <w:highlight w:val="cyan"/>
        </w:rPr>
        <w:t>explanations for peaceful relations</w:t>
      </w:r>
      <w:r w:rsidRPr="00DD78E9">
        <w:rPr>
          <w:rStyle w:val="StyleUnderline"/>
          <w:rFonts w:asciiTheme="minorHAnsi" w:hAnsiTheme="minorHAnsi" w:cstheme="minorHAnsi"/>
        </w:rPr>
        <w:t xml:space="preserve"> between foes</w:t>
      </w:r>
      <w:r w:rsidRPr="00DD78E9">
        <w:rPr>
          <w:rFonts w:asciiTheme="minorHAnsi" w:hAnsiTheme="minorHAnsi" w:cstheme="minorHAnsi"/>
          <w:sz w:val="14"/>
        </w:rPr>
        <w:t xml:space="preserve"> (democratic status, nuclear weapons possession, capability imbalance, common enemies, and international </w:t>
      </w:r>
      <w:r w:rsidRPr="009E29FA">
        <w:rPr>
          <w:rStyle w:val="StyleUnderline"/>
          <w:rFonts w:asciiTheme="minorHAnsi" w:hAnsiTheme="minorHAnsi" w:cstheme="minorHAnsi"/>
          <w:highlight w:val="cyan"/>
        </w:rPr>
        <w:t>systemic changes),</w:t>
      </w:r>
      <w:r w:rsidRPr="00DD78E9">
        <w:rPr>
          <w:rFonts w:asciiTheme="minorHAnsi" w:hAnsiTheme="minorHAnsi" w:cstheme="minorHAnsi"/>
          <w:sz w:val="14"/>
        </w:rPr>
        <w:t xml:space="preserve"> </w:t>
      </w:r>
      <w:r w:rsidRPr="009E29FA">
        <w:rPr>
          <w:rStyle w:val="StyleUnderline"/>
          <w:rFonts w:asciiTheme="minorHAnsi" w:hAnsiTheme="minorHAnsi" w:cstheme="minorHAnsi"/>
          <w:highlight w:val="cyan"/>
        </w:rPr>
        <w:t xml:space="preserve">as well as </w:t>
      </w:r>
      <w:r w:rsidRPr="00DD78E9">
        <w:rPr>
          <w:rStyle w:val="StyleUnderline"/>
          <w:rFonts w:asciiTheme="minorHAnsi" w:hAnsiTheme="minorHAnsi" w:cstheme="minorHAnsi"/>
        </w:rPr>
        <w:t xml:space="preserve">many </w:t>
      </w:r>
      <w:r w:rsidRPr="009E29FA">
        <w:rPr>
          <w:rStyle w:val="StyleUnderline"/>
          <w:rFonts w:asciiTheme="minorHAnsi" w:hAnsiTheme="minorHAnsi" w:cstheme="minorHAnsi"/>
          <w:highlight w:val="cyan"/>
        </w:rPr>
        <w:t>other</w:t>
      </w:r>
      <w:r w:rsidRPr="00DD78E9">
        <w:rPr>
          <w:rStyle w:val="StyleUnderline"/>
          <w:rFonts w:asciiTheme="minorHAnsi" w:hAnsiTheme="minorHAnsi" w:cstheme="minorHAnsi"/>
        </w:rPr>
        <w:t xml:space="preserve"> possible </w:t>
      </w:r>
      <w:r w:rsidRPr="009E29FA">
        <w:rPr>
          <w:rStyle w:val="StyleUnderline"/>
          <w:rFonts w:asciiTheme="minorHAnsi" w:hAnsiTheme="minorHAnsi" w:cstheme="minorHAnsi"/>
          <w:highlight w:val="cyan"/>
        </w:rPr>
        <w:t>confounding variables. This</w:t>
      </w:r>
      <w:r w:rsidRPr="00DD78E9">
        <w:rPr>
          <w:rFonts w:asciiTheme="minorHAnsi" w:hAnsiTheme="minorHAnsi" w:cstheme="minorHAnsi"/>
          <w:sz w:val="14"/>
        </w:rPr>
        <w:t xml:space="preserve"> research </w:t>
      </w:r>
      <w:r w:rsidRPr="009E29FA">
        <w:rPr>
          <w:rStyle w:val="StyleUnderline"/>
          <w:rFonts w:asciiTheme="minorHAnsi" w:hAnsiTheme="minorHAnsi" w:cstheme="minorHAnsi"/>
          <w:highlight w:val="cyan"/>
        </w:rPr>
        <w:t>questions existing theories</w:t>
      </w:r>
      <w:r w:rsidRPr="009E29FA">
        <w:rPr>
          <w:rFonts w:asciiTheme="minorHAnsi" w:hAnsiTheme="minorHAnsi" w:cstheme="minorHAnsi"/>
          <w:sz w:val="14"/>
          <w:highlight w:val="cyan"/>
        </w:rPr>
        <w:t xml:space="preserve"> </w:t>
      </w:r>
      <w:r w:rsidRPr="009E29FA">
        <w:rPr>
          <w:rStyle w:val="StyleUnderline"/>
          <w:rFonts w:asciiTheme="minorHAnsi" w:hAnsiTheme="minorHAnsi" w:cstheme="minorHAnsi"/>
          <w:highlight w:val="cyan"/>
        </w:rPr>
        <w:t>claiming</w:t>
      </w:r>
      <w:r w:rsidRPr="00DD78E9">
        <w:rPr>
          <w:rFonts w:asciiTheme="minorHAnsi" w:hAnsiTheme="minorHAnsi" w:cstheme="minorHAnsi"/>
          <w:sz w:val="14"/>
        </w:rPr>
        <w:t xml:space="preserve"> that </w:t>
      </w:r>
      <w:r w:rsidRPr="00DD78E9">
        <w:rPr>
          <w:rStyle w:val="StyleUnderline"/>
          <w:rFonts w:asciiTheme="minorHAnsi" w:hAnsiTheme="minorHAnsi" w:cstheme="minorHAnsi"/>
        </w:rPr>
        <w:t xml:space="preserve">economic </w:t>
      </w:r>
      <w:r w:rsidRPr="009E29FA">
        <w:rPr>
          <w:rStyle w:val="StyleUnderline"/>
          <w:rFonts w:asciiTheme="minorHAnsi" w:hAnsiTheme="minorHAnsi" w:cstheme="minorHAnsi"/>
          <w:highlight w:val="cyan"/>
        </w:rPr>
        <w:t>downturns are associated with diversionary war, and</w:t>
      </w:r>
      <w:r w:rsidRPr="00DD78E9">
        <w:rPr>
          <w:rStyle w:val="StyleUnderline"/>
          <w:rFonts w:asciiTheme="minorHAnsi" w:hAnsiTheme="minorHAnsi" w:cstheme="minorHAnsi"/>
        </w:rPr>
        <w:t xml:space="preserve"> instead </w:t>
      </w:r>
      <w:r w:rsidRPr="009E29FA">
        <w:rPr>
          <w:rStyle w:val="StyleUnderline"/>
          <w:rFonts w:asciiTheme="minorHAnsi" w:hAnsiTheme="minorHAnsi" w:cstheme="minorHAnsi"/>
          <w:highlight w:val="cyan"/>
        </w:rPr>
        <w:t>argues</w:t>
      </w:r>
      <w:r w:rsidRPr="00DD78E9">
        <w:rPr>
          <w:rFonts w:asciiTheme="minorHAnsi" w:hAnsiTheme="minorHAnsi" w:cstheme="minorHAnsi"/>
          <w:sz w:val="14"/>
        </w:rPr>
        <w:t xml:space="preserve"> that in certain circumstances </w:t>
      </w:r>
      <w:r w:rsidRPr="009E29FA">
        <w:rPr>
          <w:rStyle w:val="StyleUnderline"/>
          <w:rFonts w:asciiTheme="minorHAnsi" w:hAnsiTheme="minorHAnsi" w:cstheme="minorHAnsi"/>
          <w:highlight w:val="cyan"/>
        </w:rPr>
        <w:t>peace may result from economic troubles</w:t>
      </w:r>
      <w:r w:rsidRPr="00DD78E9">
        <w:rPr>
          <w:rFonts w:asciiTheme="minorHAnsi" w:hAnsiTheme="minorHAnsi" w:cstheme="minorHAnsi"/>
          <w:sz w:val="14"/>
        </w:rPr>
        <w:t>.</w:t>
      </w:r>
    </w:p>
    <w:p w14:paraId="66F0F06E" w14:textId="44449EFA" w:rsidR="00BC12EA" w:rsidRDefault="00BC12EA" w:rsidP="00991609">
      <w:pPr>
        <w:rPr>
          <w:rFonts w:asciiTheme="minorHAnsi" w:hAnsiTheme="minorHAnsi" w:cstheme="minorHAnsi"/>
          <w:sz w:val="16"/>
        </w:rPr>
      </w:pPr>
    </w:p>
    <w:p w14:paraId="1793AFB2" w14:textId="6E35D4CA" w:rsidR="00BC12EA" w:rsidRDefault="00BC12EA" w:rsidP="00BC12EA">
      <w:pPr>
        <w:pStyle w:val="Heading3"/>
      </w:pPr>
      <w:r>
        <w:t>A2 Disease</w:t>
      </w:r>
    </w:p>
    <w:p w14:paraId="4D4E5D51" w14:textId="77777777" w:rsidR="00BC12EA" w:rsidRPr="00DD78E9" w:rsidRDefault="00BC12EA" w:rsidP="00BC12EA">
      <w:pPr>
        <w:pStyle w:val="Heading4"/>
        <w:rPr>
          <w:rFonts w:asciiTheme="minorHAnsi" w:hAnsiTheme="minorHAnsi" w:cstheme="minorHAnsi"/>
        </w:rPr>
      </w:pPr>
      <w:bookmarkStart w:id="10" w:name="_Hlk788364"/>
      <w:r w:rsidRPr="00DD78E9">
        <w:rPr>
          <w:rFonts w:asciiTheme="minorHAnsi" w:hAnsiTheme="minorHAnsi" w:cstheme="minorHAnsi"/>
        </w:rPr>
        <w:t>Natural pandemics won’t cause human extinction</w:t>
      </w:r>
    </w:p>
    <w:p w14:paraId="525EDD58" w14:textId="77777777" w:rsidR="00BC12EA" w:rsidRPr="00DD78E9" w:rsidRDefault="00BC12EA" w:rsidP="00BC12EA">
      <w:pPr>
        <w:rPr>
          <w:rFonts w:asciiTheme="minorHAnsi" w:hAnsiTheme="minorHAnsi" w:cstheme="minorHAnsi"/>
        </w:rPr>
      </w:pPr>
      <w:r w:rsidRPr="00DD78E9">
        <w:rPr>
          <w:rFonts w:asciiTheme="minorHAnsi" w:hAnsiTheme="minorHAnsi" w:cstheme="minorHAnsi"/>
        </w:rPr>
        <w:t xml:space="preserve">Sebastian </w:t>
      </w:r>
      <w:r w:rsidRPr="00DD78E9">
        <w:rPr>
          <w:rStyle w:val="Style13ptBold"/>
          <w:rFonts w:asciiTheme="minorHAnsi" w:hAnsiTheme="minorHAnsi" w:cstheme="minorHAnsi"/>
        </w:rPr>
        <w:t>Farquhar</w:t>
      </w:r>
      <w:r w:rsidRPr="00DD78E9">
        <w:rPr>
          <w:rFonts w:asciiTheme="minorHAnsi" w:hAnsiTheme="minorHAnsi" w:cstheme="minorHAnsi"/>
        </w:rPr>
        <w:t xml:space="preserve"> 1/23/</w:t>
      </w:r>
      <w:r w:rsidRPr="00DD78E9">
        <w:rPr>
          <w:rStyle w:val="Style13ptBold"/>
          <w:rFonts w:asciiTheme="minorHAnsi" w:hAnsiTheme="minorHAnsi" w:cstheme="minorHAnsi"/>
        </w:rPr>
        <w:t>17</w:t>
      </w:r>
      <w:r w:rsidRPr="00DD78E9">
        <w:rPr>
          <w:rFonts w:asciiTheme="minorHAnsi" w:hAnsiTheme="minorHAnsi" w:cstheme="minorHAnsi"/>
        </w:rPr>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1C5E488C" w14:textId="77777777" w:rsidR="00BC12EA" w:rsidRPr="00DD78E9" w:rsidRDefault="00BC12EA" w:rsidP="00BC12EA">
      <w:pPr>
        <w:rPr>
          <w:rFonts w:asciiTheme="minorHAnsi" w:hAnsiTheme="minorHAnsi" w:cstheme="minorHAnsi"/>
          <w:sz w:val="16"/>
        </w:rPr>
      </w:pPr>
      <w:r w:rsidRPr="00DD78E9">
        <w:rPr>
          <w:rFonts w:asciiTheme="minorHAnsi" w:hAnsiTheme="minorHAnsi" w:cstheme="minorHAnsi"/>
          <w:sz w:val="16"/>
        </w:rPr>
        <w:t>1.1.3 Engineered pandemics For most of human history, natural pandemics have posed the greatest risk of mass global</w:t>
      </w:r>
      <w:r w:rsidRPr="00DD78E9">
        <w:rPr>
          <w:rStyle w:val="StyleUnderline"/>
          <w:rFonts w:asciiTheme="minorHAnsi" w:hAnsiTheme="minorHAnsi" w:cstheme="minorHAnsi"/>
        </w:rPr>
        <w:t xml:space="preserve"> </w:t>
      </w:r>
      <w:r w:rsidRPr="00DD78E9">
        <w:rPr>
          <w:rFonts w:asciiTheme="minorHAnsi" w:hAnsiTheme="minorHAnsi" w:cstheme="minorHAnsi"/>
          <w:sz w:val="16"/>
        </w:rPr>
        <w:t>fatalities</w:t>
      </w:r>
      <w:r w:rsidRPr="00DD78E9">
        <w:rPr>
          <w:rStyle w:val="StyleUnderline"/>
          <w:rFonts w:asciiTheme="minorHAnsi" w:hAnsiTheme="minorHAnsi" w:cstheme="minorHAnsi"/>
        </w:rPr>
        <w:t>.</w:t>
      </w:r>
      <w:r w:rsidRPr="00DD78E9">
        <w:rPr>
          <w:rFonts w:asciiTheme="minorHAnsi" w:hAnsiTheme="minorHAnsi" w:cstheme="minorHAnsi"/>
          <w:sz w:val="16"/>
        </w:rPr>
        <w:t xml:space="preserve">37 However, there are some reasons to believe that </w:t>
      </w:r>
      <w:r w:rsidRPr="009E29FA">
        <w:rPr>
          <w:rStyle w:val="Emphasis"/>
          <w:rFonts w:asciiTheme="minorHAnsi" w:hAnsiTheme="minorHAnsi" w:cstheme="minorHAnsi"/>
          <w:highlight w:val="cyan"/>
        </w:rPr>
        <w:t>natural pandemics are very unlikely to cause human extinction</w:t>
      </w:r>
      <w:r w:rsidRPr="00DD78E9">
        <w:rPr>
          <w:rFonts w:asciiTheme="minorHAnsi" w:hAnsiTheme="minorHAnsi" w:cstheme="minorHAnsi"/>
          <w:sz w:val="16"/>
        </w:rPr>
        <w:t xml:space="preserve">. Analysis of the International Union for Conservation of Nature (IUCN) red list database has shown that </w:t>
      </w:r>
      <w:r w:rsidRPr="009E29FA">
        <w:rPr>
          <w:rStyle w:val="StyleUnderline"/>
          <w:rFonts w:asciiTheme="minorHAnsi" w:hAnsiTheme="minorHAnsi" w:cstheme="minorHAnsi"/>
          <w:highlight w:val="cyan"/>
        </w:rPr>
        <w:t xml:space="preserve">of </w:t>
      </w:r>
      <w:r w:rsidRPr="00DD78E9">
        <w:rPr>
          <w:rStyle w:val="StyleUnderline"/>
          <w:rFonts w:asciiTheme="minorHAnsi" w:hAnsiTheme="minorHAnsi" w:cstheme="minorHAnsi"/>
        </w:rPr>
        <w:t xml:space="preserve">the 833 recorded </w:t>
      </w:r>
      <w:r w:rsidRPr="00DD78E9">
        <w:rPr>
          <w:rFonts w:asciiTheme="minorHAnsi" w:hAnsiTheme="minorHAnsi" w:cstheme="minorHAnsi"/>
          <w:sz w:val="16"/>
        </w:rPr>
        <w:t xml:space="preserve">plant and animal </w:t>
      </w:r>
      <w:r w:rsidRPr="009E29FA">
        <w:rPr>
          <w:rStyle w:val="StyleUnderline"/>
          <w:rFonts w:asciiTheme="minorHAnsi" w:hAnsiTheme="minorHAnsi" w:cstheme="minorHAnsi"/>
          <w:highlight w:val="cyan"/>
        </w:rPr>
        <w:t>species extinctions</w:t>
      </w:r>
      <w:r w:rsidRPr="00DD78E9">
        <w:rPr>
          <w:rFonts w:asciiTheme="minorHAnsi" w:hAnsiTheme="minorHAnsi" w:cstheme="minorHAnsi"/>
          <w:sz w:val="16"/>
        </w:rPr>
        <w:t xml:space="preserve"> known to have occurred </w:t>
      </w:r>
      <w:r w:rsidRPr="00DD78E9">
        <w:rPr>
          <w:rStyle w:val="StyleUnderline"/>
          <w:rFonts w:asciiTheme="minorHAnsi" w:hAnsiTheme="minorHAnsi" w:cstheme="minorHAnsi"/>
        </w:rPr>
        <w:t xml:space="preserve">since 1500, </w:t>
      </w:r>
      <w:r w:rsidRPr="009E29FA">
        <w:rPr>
          <w:rStyle w:val="StyleUnderline"/>
          <w:rFonts w:asciiTheme="minorHAnsi" w:hAnsiTheme="minorHAnsi" w:cstheme="minorHAnsi"/>
          <w:highlight w:val="cyan"/>
        </w:rPr>
        <w:t>less than 4%</w:t>
      </w:r>
      <w:r w:rsidRPr="00DD78E9">
        <w:rPr>
          <w:rStyle w:val="StyleUnderline"/>
          <w:rFonts w:asciiTheme="minorHAnsi" w:hAnsiTheme="minorHAnsi" w:cstheme="minorHAnsi"/>
        </w:rPr>
        <w:t xml:space="preserve"> (31 species) </w:t>
      </w:r>
      <w:r w:rsidRPr="009E29FA">
        <w:rPr>
          <w:rStyle w:val="StyleUnderline"/>
          <w:rFonts w:asciiTheme="minorHAnsi" w:hAnsiTheme="minorHAnsi" w:cstheme="minorHAnsi"/>
          <w:highlight w:val="cyan"/>
        </w:rPr>
        <w:t>were</w:t>
      </w:r>
      <w:r w:rsidRPr="00DD78E9">
        <w:rPr>
          <w:rStyle w:val="StyleUnderline"/>
          <w:rFonts w:asciiTheme="minorHAnsi" w:hAnsiTheme="minorHAnsi" w:cstheme="minorHAnsi"/>
        </w:rPr>
        <w:t xml:space="preserve"> ascribed to </w:t>
      </w:r>
      <w:r w:rsidRPr="009E29FA">
        <w:rPr>
          <w:rStyle w:val="StyleUnderline"/>
          <w:rFonts w:asciiTheme="minorHAnsi" w:hAnsiTheme="minorHAnsi" w:cstheme="minorHAnsi"/>
          <w:highlight w:val="cyan"/>
        </w:rPr>
        <w:t>infectious disease</w:t>
      </w:r>
      <w:r w:rsidRPr="00DD78E9">
        <w:rPr>
          <w:rFonts w:asciiTheme="minorHAnsi" w:hAnsiTheme="minorHAnsi" w:cstheme="minorHAnsi"/>
          <w:sz w:val="16"/>
        </w:rPr>
        <w:t xml:space="preserve">.38 </w:t>
      </w:r>
      <w:r w:rsidRPr="009E29FA">
        <w:rPr>
          <w:rStyle w:val="StyleUnderline"/>
          <w:rFonts w:asciiTheme="minorHAnsi" w:hAnsiTheme="minorHAnsi" w:cstheme="minorHAnsi"/>
          <w:highlight w:val="cyan"/>
        </w:rPr>
        <w:t>None</w:t>
      </w:r>
      <w:r w:rsidRPr="00DD78E9">
        <w:rPr>
          <w:rStyle w:val="StyleUnderline"/>
          <w:rFonts w:asciiTheme="minorHAnsi" w:hAnsiTheme="minorHAnsi" w:cstheme="minorHAnsi"/>
        </w:rPr>
        <w:t xml:space="preserve"> of the mammals and amphibians on this list </w:t>
      </w:r>
      <w:r w:rsidRPr="009E29FA">
        <w:rPr>
          <w:rStyle w:val="StyleUnderline"/>
          <w:rFonts w:asciiTheme="minorHAnsi" w:hAnsiTheme="minorHAnsi" w:cstheme="minorHAnsi"/>
          <w:highlight w:val="cyan"/>
        </w:rPr>
        <w:t>were globally dispersed, and other factors</w:t>
      </w:r>
      <w:r w:rsidRPr="00DD78E9">
        <w:rPr>
          <w:rStyle w:val="StyleUnderline"/>
          <w:rFonts w:asciiTheme="minorHAnsi" w:hAnsiTheme="minorHAnsi" w:cstheme="minorHAnsi"/>
        </w:rPr>
        <w:t xml:space="preserve"> aside from infectious disease also </w:t>
      </w:r>
      <w:r w:rsidRPr="009E29FA">
        <w:rPr>
          <w:rStyle w:val="StyleUnderline"/>
          <w:rFonts w:asciiTheme="minorHAnsi" w:hAnsiTheme="minorHAnsi" w:cstheme="minorHAnsi"/>
          <w:highlight w:val="cyan"/>
        </w:rPr>
        <w:t>contributed</w:t>
      </w:r>
      <w:r w:rsidRPr="00DD78E9">
        <w:rPr>
          <w:rStyle w:val="StyleUnderline"/>
          <w:rFonts w:asciiTheme="minorHAnsi" w:hAnsiTheme="minorHAnsi" w:cstheme="minorHAnsi"/>
        </w:rPr>
        <w:t xml:space="preserve"> to their extinction. It therefore seems that </w:t>
      </w:r>
      <w:r w:rsidRPr="009E29FA">
        <w:rPr>
          <w:rStyle w:val="StyleUnderline"/>
          <w:rFonts w:asciiTheme="minorHAnsi" w:hAnsiTheme="minorHAnsi" w:cstheme="minorHAnsi"/>
          <w:highlight w:val="cyan"/>
        </w:rPr>
        <w:t>our</w:t>
      </w:r>
      <w:r w:rsidRPr="00DD78E9">
        <w:rPr>
          <w:rStyle w:val="StyleUnderline"/>
          <w:rFonts w:asciiTheme="minorHAnsi" w:hAnsiTheme="minorHAnsi" w:cstheme="minorHAnsi"/>
        </w:rPr>
        <w:t xml:space="preserve"> own </w:t>
      </w:r>
      <w:r w:rsidRPr="009E29FA">
        <w:rPr>
          <w:rStyle w:val="StyleUnderline"/>
          <w:rFonts w:asciiTheme="minorHAnsi" w:hAnsiTheme="minorHAnsi" w:cstheme="minorHAnsi"/>
          <w:highlight w:val="cyan"/>
        </w:rPr>
        <w:t>species</w:t>
      </w:r>
      <w:r w:rsidRPr="00DD78E9">
        <w:rPr>
          <w:rStyle w:val="StyleUnderline"/>
          <w:rFonts w:asciiTheme="minorHAnsi" w:hAnsiTheme="minorHAnsi" w:cstheme="minorHAnsi"/>
        </w:rPr>
        <w:t xml:space="preserve">, which </w:t>
      </w:r>
      <w:r w:rsidRPr="009E29FA">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very </w:t>
      </w:r>
      <w:r w:rsidRPr="009E29FA">
        <w:rPr>
          <w:rStyle w:val="Emphasis"/>
          <w:rFonts w:asciiTheme="minorHAnsi" w:hAnsiTheme="minorHAnsi" w:cstheme="minorHAnsi"/>
          <w:highlight w:val="cyan"/>
        </w:rPr>
        <w:t>numerous</w:t>
      </w:r>
      <w:r w:rsidRPr="00DD78E9">
        <w:rPr>
          <w:rStyle w:val="StyleUnderline"/>
          <w:rFonts w:asciiTheme="minorHAnsi" w:hAnsiTheme="minorHAnsi" w:cstheme="minorHAnsi"/>
        </w:rPr>
        <w:t xml:space="preserve">, globally </w:t>
      </w:r>
      <w:r w:rsidRPr="009E29FA">
        <w:rPr>
          <w:rStyle w:val="Emphasis"/>
          <w:rFonts w:asciiTheme="minorHAnsi" w:hAnsiTheme="minorHAnsi" w:cstheme="minorHAnsi"/>
          <w:highlight w:val="cyan"/>
        </w:rPr>
        <w:t>dispersed</w:t>
      </w:r>
      <w:r w:rsidRPr="009E29FA">
        <w:rPr>
          <w:rStyle w:val="StyleUnderline"/>
          <w:rFonts w:asciiTheme="minorHAnsi" w:hAnsiTheme="minorHAnsi" w:cstheme="minorHAnsi"/>
          <w:highlight w:val="cyan"/>
        </w:rPr>
        <w:t>, and capable of</w:t>
      </w:r>
      <w:r w:rsidRPr="00DD78E9">
        <w:rPr>
          <w:rStyle w:val="StyleUnderline"/>
          <w:rFonts w:asciiTheme="minorHAnsi" w:hAnsiTheme="minorHAnsi" w:cstheme="minorHAnsi"/>
        </w:rPr>
        <w:t xml:space="preserve"> a </w:t>
      </w:r>
      <w:r w:rsidRPr="009E29FA">
        <w:rPr>
          <w:rStyle w:val="Emphasis"/>
          <w:rFonts w:asciiTheme="minorHAnsi" w:hAnsiTheme="minorHAnsi" w:cstheme="minorHAnsi"/>
          <w:highlight w:val="cyan"/>
        </w:rPr>
        <w:t>rational response</w:t>
      </w:r>
      <w:r w:rsidRPr="00DD78E9">
        <w:rPr>
          <w:rStyle w:val="StyleUnderline"/>
          <w:rFonts w:asciiTheme="minorHAnsi" w:hAnsiTheme="minorHAnsi" w:cstheme="minorHAnsi"/>
        </w:rPr>
        <w:t xml:space="preserve"> to problems, </w:t>
      </w:r>
      <w:r w:rsidRPr="009E29FA">
        <w:rPr>
          <w:rStyle w:val="Emphasis"/>
          <w:rFonts w:asciiTheme="minorHAnsi" w:hAnsiTheme="minorHAnsi" w:cstheme="minorHAnsi"/>
          <w:highlight w:val="cyan"/>
        </w:rPr>
        <w:t>is very unlikely to be killed off by a natural pandemic</w:t>
      </w:r>
      <w:r w:rsidRPr="00DD78E9">
        <w:rPr>
          <w:rFonts w:asciiTheme="minorHAnsi" w:hAnsiTheme="minorHAnsi" w:cstheme="minorHAnsi"/>
          <w:sz w:val="16"/>
        </w:rPr>
        <w:t xml:space="preserve">. One underlying explanation for this is that </w:t>
      </w:r>
      <w:r w:rsidRPr="009E29FA">
        <w:rPr>
          <w:rStyle w:val="StyleUnderline"/>
          <w:rFonts w:asciiTheme="minorHAnsi" w:hAnsiTheme="minorHAnsi" w:cstheme="minorHAnsi"/>
          <w:highlight w:val="cyan"/>
        </w:rPr>
        <w:t>highly lethal pathogens</w:t>
      </w:r>
      <w:r w:rsidRPr="00DD78E9">
        <w:rPr>
          <w:rStyle w:val="StyleUnderline"/>
          <w:rFonts w:asciiTheme="minorHAnsi" w:hAnsiTheme="minorHAnsi" w:cstheme="minorHAnsi"/>
        </w:rPr>
        <w:t xml:space="preserve"> can </w:t>
      </w:r>
      <w:r w:rsidRPr="009E29FA">
        <w:rPr>
          <w:rStyle w:val="StyleUnderline"/>
          <w:rFonts w:asciiTheme="minorHAnsi" w:hAnsiTheme="minorHAnsi" w:cstheme="minorHAnsi"/>
          <w:highlight w:val="cyan"/>
        </w:rPr>
        <w:t>kill their hosts before they</w:t>
      </w:r>
      <w:r w:rsidRPr="00DD78E9">
        <w:rPr>
          <w:rStyle w:val="StyleUnderline"/>
          <w:rFonts w:asciiTheme="minorHAnsi" w:hAnsiTheme="minorHAnsi" w:cstheme="minorHAnsi"/>
        </w:rPr>
        <w:t xml:space="preserve"> have a chance to </w:t>
      </w:r>
      <w:r w:rsidRPr="009E29FA">
        <w:rPr>
          <w:rStyle w:val="StyleUnderline"/>
          <w:rFonts w:asciiTheme="minorHAnsi" w:hAnsiTheme="minorHAnsi" w:cstheme="minorHAnsi"/>
          <w:highlight w:val="cyan"/>
        </w:rPr>
        <w:t xml:space="preserve">spread, so </w:t>
      </w:r>
      <w:r w:rsidRPr="009E29FA">
        <w:rPr>
          <w:rStyle w:val="Emphasis"/>
          <w:rFonts w:asciiTheme="minorHAnsi" w:hAnsiTheme="minorHAnsi" w:cstheme="minorHAnsi"/>
          <w:highlight w:val="cyan"/>
        </w:rPr>
        <w:t>there is a selective pressure for pathogens not to be highly lethal</w:t>
      </w:r>
      <w:r w:rsidRPr="00DD78E9">
        <w:rPr>
          <w:rStyle w:val="StyleUnderline"/>
          <w:rFonts w:asciiTheme="minorHAnsi" w:hAnsiTheme="minorHAnsi" w:cstheme="minorHAnsi"/>
        </w:rPr>
        <w:t>. Therefore, pathogens are likely to co-evolve with their hosts rather than kill all possible hosts</w:t>
      </w:r>
      <w:r w:rsidRPr="00DD78E9">
        <w:rPr>
          <w:rFonts w:asciiTheme="minorHAnsi" w:hAnsiTheme="minorHAnsi" w:cstheme="minorHAnsi"/>
          <w:sz w:val="16"/>
        </w:rPr>
        <w:t>.39</w:t>
      </w:r>
    </w:p>
    <w:p w14:paraId="59F3F124" w14:textId="77777777" w:rsidR="00BC12EA" w:rsidRPr="00DD78E9" w:rsidRDefault="00BC12EA" w:rsidP="00BC12EA">
      <w:pPr>
        <w:pStyle w:val="Heading4"/>
        <w:rPr>
          <w:rFonts w:asciiTheme="minorHAnsi" w:hAnsiTheme="minorHAnsi" w:cstheme="minorHAnsi"/>
        </w:rPr>
      </w:pPr>
      <w:r w:rsidRPr="00DD78E9">
        <w:rPr>
          <w:rFonts w:asciiTheme="minorHAnsi" w:hAnsiTheme="minorHAnsi" w:cstheme="minorHAnsi"/>
        </w:rPr>
        <w:t>Immunity and burnout mean disease doesn’t cause extinction</w:t>
      </w:r>
    </w:p>
    <w:p w14:paraId="7E76D475" w14:textId="77777777" w:rsidR="00BC12EA" w:rsidRPr="00DD78E9" w:rsidRDefault="00BC12EA" w:rsidP="00BC12EA">
      <w:pPr>
        <w:rPr>
          <w:rFonts w:asciiTheme="minorHAnsi" w:hAnsiTheme="minorHAnsi" w:cstheme="minorHAnsi"/>
        </w:rPr>
      </w:pPr>
      <w:r w:rsidRPr="00DD78E9">
        <w:rPr>
          <w:rFonts w:asciiTheme="minorHAnsi" w:hAnsiTheme="minorHAnsi" w:cstheme="minorHAnsi"/>
          <w:b/>
          <w:bCs/>
          <w:sz w:val="26"/>
        </w:rPr>
        <w:t xml:space="preserve">Walker, 16 </w:t>
      </w:r>
      <w:r w:rsidRPr="00DD78E9">
        <w:rPr>
          <w:rFonts w:asciiTheme="minorHAnsi" w:hAnsiTheme="minorHAnsi" w:cstheme="minorHAnsi"/>
        </w:rPr>
        <w:t xml:space="preserve">(Robert, reporter for Science 2.0, "Could Anything Make Humans Extinct In The Near Future?", </w:t>
      </w:r>
      <w:proofErr w:type="spellStart"/>
      <w:r w:rsidRPr="00DD78E9">
        <w:rPr>
          <w:rFonts w:asciiTheme="minorHAnsi" w:hAnsiTheme="minorHAnsi" w:cstheme="minorHAnsi"/>
        </w:rPr>
        <w:t>APril</w:t>
      </w:r>
      <w:proofErr w:type="spellEnd"/>
      <w:r w:rsidRPr="00DD78E9">
        <w:rPr>
          <w:rFonts w:asciiTheme="minorHAnsi" w:hAnsiTheme="minorHAnsi" w:cstheme="minorHAnsi"/>
        </w:rPr>
        <w:t xml:space="preserve"> 5 </w:t>
      </w:r>
      <w:hyperlink r:id="rId161" w:history="1">
        <w:r w:rsidRPr="00DD78E9">
          <w:rPr>
            <w:rFonts w:asciiTheme="minorHAnsi" w:hAnsiTheme="minorHAnsi" w:cstheme="minorHAnsi"/>
          </w:rPr>
          <w:t>www.science20.com/robert_inventor/could_anything_make_humans_extinct_in_the_near_future-169780</w:t>
        </w:r>
      </w:hyperlink>
      <w:r w:rsidRPr="00DD78E9">
        <w:rPr>
          <w:rFonts w:asciiTheme="minorHAnsi" w:hAnsiTheme="minorHAnsi" w:cstheme="minorHAnsi"/>
        </w:rPr>
        <w:t xml:space="preserve"> NL)</w:t>
      </w:r>
    </w:p>
    <w:p w14:paraId="2FC1794D" w14:textId="77777777" w:rsidR="00BC12EA" w:rsidRPr="00DD78E9" w:rsidRDefault="00BC12EA" w:rsidP="00BC12EA">
      <w:pPr>
        <w:rPr>
          <w:rFonts w:asciiTheme="minorHAnsi" w:hAnsiTheme="minorHAnsi" w:cstheme="minorHAnsi"/>
          <w:sz w:val="12"/>
        </w:rPr>
      </w:pPr>
      <w:r w:rsidRPr="00DD78E9">
        <w:rPr>
          <w:rFonts w:asciiTheme="minorHAnsi" w:hAnsiTheme="minorHAnsi" w:cstheme="minorHAnsi"/>
          <w:sz w:val="12"/>
        </w:rPr>
        <w:t xml:space="preserve">That leaves, diseases. But </w:t>
      </w:r>
      <w:r w:rsidRPr="00DD78E9">
        <w:rPr>
          <w:rStyle w:val="StyleUnderline"/>
          <w:rFonts w:asciiTheme="minorHAnsi" w:hAnsiTheme="minorHAnsi" w:cstheme="minorHAnsi"/>
        </w:rPr>
        <w:t xml:space="preserve">you generally get a few </w:t>
      </w:r>
      <w:r w:rsidRPr="00DD78E9">
        <w:rPr>
          <w:rFonts w:asciiTheme="minorHAnsi" w:hAnsiTheme="minorHAnsi" w:cstheme="minorHAnsi"/>
          <w:b/>
          <w:iCs/>
          <w:u w:val="single"/>
          <w:bdr w:val="single" w:sz="18" w:space="0" w:color="auto"/>
        </w:rPr>
        <w:t>immune</w:t>
      </w:r>
      <w:r w:rsidRPr="00DD78E9">
        <w:rPr>
          <w:rStyle w:val="StyleUnderline"/>
          <w:rFonts w:asciiTheme="minorHAnsi" w:hAnsiTheme="minorHAnsi" w:cstheme="minorHAnsi"/>
        </w:rPr>
        <w:t xml:space="preserve"> to it if it is a natural disease</w:t>
      </w:r>
      <w:r w:rsidRPr="00DD78E9">
        <w:rPr>
          <w:rFonts w:asciiTheme="minorHAnsi" w:hAnsiTheme="minorHAnsi" w:cstheme="minorHAnsi"/>
          <w:sz w:val="12"/>
        </w:rPr>
        <w:t xml:space="preserve">.¶ </w:t>
      </w:r>
      <w:r w:rsidRPr="009E29FA">
        <w:rPr>
          <w:rStyle w:val="StyleUnderline"/>
          <w:rFonts w:asciiTheme="minorHAnsi" w:hAnsiTheme="minorHAnsi" w:cstheme="minorHAnsi"/>
          <w:highlight w:val="cyan"/>
        </w:rPr>
        <w:t xml:space="preserve">If it kills too quickly, </w:t>
      </w:r>
      <w:r w:rsidRPr="009E29FA">
        <w:rPr>
          <w:rFonts w:asciiTheme="minorHAnsi" w:hAnsiTheme="minorHAnsi" w:cstheme="minorHAnsi"/>
          <w:b/>
          <w:iCs/>
          <w:highlight w:val="cyan"/>
          <w:u w:val="single"/>
          <w:bdr w:val="single" w:sz="18" w:space="0" w:color="auto"/>
        </w:rPr>
        <w:t>it won't spread</w:t>
      </w:r>
      <w:r w:rsidRPr="009E29FA">
        <w:rPr>
          <w:rStyle w:val="StyleUnderline"/>
          <w:rFonts w:asciiTheme="minorHAnsi" w:hAnsiTheme="minorHAnsi" w:cstheme="minorHAnsi"/>
          <w:highlight w:val="cyan"/>
        </w:rPr>
        <w:t xml:space="preserve">. If it kills slowly </w:t>
      </w:r>
      <w:r w:rsidRPr="00DD78E9">
        <w:rPr>
          <w:rStyle w:val="StyleUnderline"/>
          <w:rFonts w:asciiTheme="minorHAnsi" w:hAnsiTheme="minorHAnsi" w:cstheme="minorHAnsi"/>
        </w:rPr>
        <w:t xml:space="preserve">with an incubation period, then </w:t>
      </w:r>
      <w:r w:rsidRPr="009E29FA">
        <w:rPr>
          <w:rFonts w:asciiTheme="minorHAnsi" w:hAnsiTheme="minorHAnsi" w:cstheme="minorHAnsi"/>
          <w:b/>
          <w:iCs/>
          <w:highlight w:val="cyan"/>
          <w:u w:val="single"/>
          <w:bdr w:val="single" w:sz="18" w:space="0" w:color="auto"/>
        </w:rPr>
        <w:t>some will</w:t>
      </w:r>
      <w:r w:rsidRPr="00DD78E9">
        <w:rPr>
          <w:rStyle w:val="StyleUnderline"/>
          <w:rFonts w:asciiTheme="minorHAnsi" w:hAnsiTheme="minorHAnsi" w:cstheme="minorHAnsi"/>
        </w:rPr>
        <w:t xml:space="preserve"> be likely to </w:t>
      </w:r>
      <w:r w:rsidRPr="009E29FA">
        <w:rPr>
          <w:rFonts w:asciiTheme="minorHAnsi" w:hAnsiTheme="minorHAnsi" w:cstheme="minorHAnsi"/>
          <w:b/>
          <w:iCs/>
          <w:highlight w:val="cyan"/>
          <w:u w:val="single"/>
          <w:bdr w:val="single" w:sz="18" w:space="0" w:color="auto"/>
        </w:rPr>
        <w:t>be immune</w:t>
      </w:r>
      <w:r w:rsidRPr="00DD78E9">
        <w:rPr>
          <w:rStyle w:val="StyleUnderline"/>
          <w:rFonts w:asciiTheme="minorHAnsi" w:hAnsiTheme="minorHAnsi" w:cstheme="minorHAnsi"/>
        </w:rPr>
        <w:t xml:space="preserve"> to it</w:t>
      </w:r>
      <w:r w:rsidRPr="00DD78E9">
        <w:rPr>
          <w:rFonts w:asciiTheme="minorHAnsi" w:hAnsiTheme="minorHAnsi" w:cstheme="minorHAnsi"/>
          <w:sz w:val="12"/>
        </w:rPr>
        <w:t xml:space="preserve">. The thing is, </w:t>
      </w:r>
      <w:r w:rsidRPr="009E29FA">
        <w:rPr>
          <w:rStyle w:val="StyleUnderline"/>
          <w:rFonts w:asciiTheme="minorHAnsi" w:hAnsiTheme="minorHAnsi" w:cstheme="minorHAnsi"/>
          <w:highlight w:val="cyan"/>
        </w:rPr>
        <w:t xml:space="preserve">it is an </w:t>
      </w:r>
      <w:r w:rsidRPr="009E29FA">
        <w:rPr>
          <w:rFonts w:asciiTheme="minorHAnsi" w:hAnsiTheme="minorHAnsi" w:cstheme="minorHAnsi"/>
          <w:b/>
          <w:iCs/>
          <w:highlight w:val="cyan"/>
          <w:u w:val="single"/>
          <w:bdr w:val="single" w:sz="18" w:space="0" w:color="auto"/>
        </w:rPr>
        <w:t>advantage</w:t>
      </w:r>
      <w:r w:rsidRPr="009E29FA">
        <w:rPr>
          <w:rStyle w:val="StyleUnderline"/>
          <w:rFonts w:asciiTheme="minorHAnsi" w:hAnsiTheme="minorHAnsi" w:cstheme="minorHAnsi"/>
          <w:highlight w:val="cyan"/>
        </w:rPr>
        <w:t xml:space="preserve"> to the disease </w:t>
      </w:r>
      <w:r w:rsidRPr="00DD78E9">
        <w:rPr>
          <w:rStyle w:val="StyleUnderline"/>
          <w:rFonts w:asciiTheme="minorHAnsi" w:hAnsiTheme="minorHAnsi" w:cstheme="minorHAnsi"/>
        </w:rPr>
        <w:t xml:space="preserve">virus or microbe also </w:t>
      </w:r>
      <w:r w:rsidRPr="009E29FA">
        <w:rPr>
          <w:rStyle w:val="StyleUnderline"/>
          <w:rFonts w:asciiTheme="minorHAnsi" w:hAnsiTheme="minorHAnsi" w:cstheme="minorHAnsi"/>
          <w:highlight w:val="cyan"/>
        </w:rPr>
        <w:t xml:space="preserve">to keep humans alive, so the disease also </w:t>
      </w:r>
      <w:r w:rsidRPr="009E29FA">
        <w:rPr>
          <w:rFonts w:asciiTheme="minorHAnsi" w:hAnsiTheme="minorHAnsi" w:cstheme="minorHAnsi"/>
          <w:b/>
          <w:iCs/>
          <w:highlight w:val="cyan"/>
          <w:u w:val="single"/>
          <w:bdr w:val="single" w:sz="18" w:space="0" w:color="auto"/>
        </w:rPr>
        <w:t>will adapt to humans</w:t>
      </w:r>
      <w:r w:rsidRPr="00DD78E9">
        <w:rPr>
          <w:rFonts w:asciiTheme="minorHAnsi" w:hAnsiTheme="minorHAnsi" w:cstheme="minorHAnsi"/>
          <w:sz w:val="12"/>
        </w:rPr>
        <w:t xml:space="preserve"> if it can. It's mainly diseases that are recently transferred to humans that are most lethal.¶ </w:t>
      </w:r>
      <w:r w:rsidRPr="009E29FA">
        <w:rPr>
          <w:rStyle w:val="StyleUnderline"/>
          <w:rFonts w:asciiTheme="minorHAnsi" w:hAnsiTheme="minorHAnsi" w:cstheme="minorHAnsi"/>
          <w:highlight w:val="cyan"/>
        </w:rPr>
        <w:t xml:space="preserve">It is possible for species that are </w:t>
      </w:r>
      <w:r w:rsidRPr="00DD78E9">
        <w:rPr>
          <w:rStyle w:val="StyleUnderline"/>
          <w:rFonts w:asciiTheme="minorHAnsi" w:hAnsiTheme="minorHAnsi" w:cstheme="minorHAnsi"/>
        </w:rPr>
        <w:t xml:space="preserve">already </w:t>
      </w:r>
      <w:r w:rsidRPr="009E29FA">
        <w:rPr>
          <w:rStyle w:val="StyleUnderline"/>
          <w:rFonts w:asciiTheme="minorHAnsi" w:hAnsiTheme="minorHAnsi" w:cstheme="minorHAnsi"/>
          <w:highlight w:val="cyan"/>
        </w:rPr>
        <w:t xml:space="preserve">rare </w:t>
      </w:r>
      <w:r w:rsidRPr="00DD78E9">
        <w:rPr>
          <w:rStyle w:val="StyleUnderline"/>
          <w:rFonts w:asciiTheme="minorHAnsi" w:hAnsiTheme="minorHAnsi" w:cstheme="minorHAnsi"/>
        </w:rPr>
        <w:t xml:space="preserve">and weakened by other stresses </w:t>
      </w:r>
      <w:r w:rsidRPr="009E29FA">
        <w:rPr>
          <w:rStyle w:val="StyleUnderline"/>
          <w:rFonts w:asciiTheme="minorHAnsi" w:hAnsiTheme="minorHAnsi" w:cstheme="minorHAnsi"/>
          <w:highlight w:val="cyan"/>
        </w:rPr>
        <w:t xml:space="preserve">to go extinct </w:t>
      </w:r>
      <w:r w:rsidRPr="00DD78E9">
        <w:rPr>
          <w:rStyle w:val="StyleUnderline"/>
          <w:rFonts w:asciiTheme="minorHAnsi" w:hAnsiTheme="minorHAnsi" w:cstheme="minorHAnsi"/>
        </w:rPr>
        <w:t xml:space="preserve">through disease. </w:t>
      </w:r>
      <w:r w:rsidRPr="009E29FA">
        <w:rPr>
          <w:rStyle w:val="StyleUnderline"/>
          <w:rFonts w:asciiTheme="minorHAnsi" w:hAnsiTheme="minorHAnsi" w:cstheme="minorHAnsi"/>
          <w:highlight w:val="cyan"/>
        </w:rPr>
        <w:t xml:space="preserve">But humans are </w:t>
      </w:r>
      <w:r w:rsidRPr="009E29FA">
        <w:rPr>
          <w:rFonts w:asciiTheme="minorHAnsi" w:hAnsiTheme="minorHAnsi" w:cstheme="minorHAnsi"/>
          <w:b/>
          <w:iCs/>
          <w:highlight w:val="cyan"/>
          <w:u w:val="single"/>
          <w:bdr w:val="single" w:sz="18" w:space="0" w:color="auto"/>
        </w:rPr>
        <w:t>widespread</w:t>
      </w:r>
      <w:r w:rsidRPr="009E29FA">
        <w:rPr>
          <w:rStyle w:val="StyleUnderline"/>
          <w:rFonts w:asciiTheme="minorHAnsi" w:hAnsiTheme="minorHAnsi" w:cstheme="minorHAnsi"/>
          <w:highlight w:val="cyan"/>
        </w:rPr>
        <w:t xml:space="preserve"> and occur in </w:t>
      </w:r>
      <w:r w:rsidRPr="009E29FA">
        <w:rPr>
          <w:rFonts w:asciiTheme="minorHAnsi" w:hAnsiTheme="minorHAnsi" w:cstheme="minorHAnsi"/>
          <w:b/>
          <w:iCs/>
          <w:highlight w:val="cyan"/>
          <w:u w:val="single"/>
          <w:bdr w:val="single" w:sz="18" w:space="0" w:color="auto"/>
        </w:rPr>
        <w:t>many different habitats</w:t>
      </w:r>
      <w:r w:rsidRPr="00DD78E9">
        <w:rPr>
          <w:rFonts w:asciiTheme="minorHAnsi" w:hAnsiTheme="minorHAnsi" w:cstheme="minorHAnsi"/>
          <w:sz w:val="12"/>
        </w:rPr>
        <w:t xml:space="preserve">, and </w:t>
      </w:r>
      <w:r w:rsidRPr="009E29FA">
        <w:rPr>
          <w:rStyle w:val="StyleUnderline"/>
          <w:rFonts w:asciiTheme="minorHAnsi" w:hAnsiTheme="minorHAnsi" w:cstheme="minorHAnsi"/>
          <w:highlight w:val="cyan"/>
        </w:rPr>
        <w:t xml:space="preserve">a few groups </w:t>
      </w:r>
      <w:r w:rsidRPr="00DD78E9">
        <w:rPr>
          <w:rStyle w:val="StyleUnderline"/>
          <w:rFonts w:asciiTheme="minorHAnsi" w:hAnsiTheme="minorHAnsi" w:cstheme="minorHAnsi"/>
        </w:rPr>
        <w:t xml:space="preserve">of humans </w:t>
      </w:r>
      <w:r w:rsidRPr="009E29FA">
        <w:rPr>
          <w:rStyle w:val="StyleUnderline"/>
          <w:rFonts w:asciiTheme="minorHAnsi" w:hAnsiTheme="minorHAnsi" w:cstheme="minorHAnsi"/>
          <w:highlight w:val="cyan"/>
        </w:rPr>
        <w:t xml:space="preserve">are </w:t>
      </w:r>
      <w:r w:rsidRPr="009E29FA">
        <w:rPr>
          <w:rFonts w:asciiTheme="minorHAnsi" w:hAnsiTheme="minorHAnsi" w:cstheme="minorHAnsi"/>
          <w:b/>
          <w:iCs/>
          <w:highlight w:val="cyan"/>
          <w:u w:val="single"/>
          <w:bdr w:val="single" w:sz="18" w:space="0" w:color="auto"/>
        </w:rPr>
        <w:t>geographically isolated</w:t>
      </w:r>
      <w:r w:rsidRPr="00DD78E9">
        <w:rPr>
          <w:rFonts w:asciiTheme="minorHAnsi" w:hAnsiTheme="minorHAnsi" w:cstheme="minorHAnsi"/>
          <w:sz w:val="12"/>
        </w:rPr>
        <w:t xml:space="preserve">, in the uncontacted tribes. So that's a different situation from some rare frog species that only exists in one particular habitat.¶ We have made some species of insect locally extinct by the sterile male technique of </w:t>
      </w:r>
      <w:hyperlink r:id="rId162" w:tgtFrame="_blank" w:history="1">
        <w:r w:rsidRPr="00DD78E9">
          <w:rPr>
            <w:rFonts w:asciiTheme="minorHAnsi" w:hAnsiTheme="minorHAnsi" w:cstheme="minorHAnsi"/>
            <w:sz w:val="12"/>
          </w:rPr>
          <w:t xml:space="preserve">releasing large numbers of males that are sterile so overwhelming the population of fertile males </w:t>
        </w:r>
      </w:hyperlink>
      <w:r w:rsidRPr="00DD78E9">
        <w:rPr>
          <w:rFonts w:asciiTheme="minorHAnsi" w:hAnsiTheme="minorHAnsi" w:cstheme="minorHAnsi"/>
          <w:sz w:val="12"/>
        </w:rPr>
        <w:t xml:space="preserve">. But that wouldn't work with humans :).¶ </w:t>
      </w:r>
      <w:r w:rsidRPr="009E29FA">
        <w:rPr>
          <w:rStyle w:val="StyleUnderline"/>
          <w:rFonts w:asciiTheme="minorHAnsi" w:hAnsiTheme="minorHAnsi" w:cstheme="minorHAnsi"/>
          <w:highlight w:val="cyan"/>
        </w:rPr>
        <w:t xml:space="preserve">It would be possible </w:t>
      </w:r>
      <w:r w:rsidRPr="00DD78E9">
        <w:rPr>
          <w:rStyle w:val="StyleUnderline"/>
          <w:rFonts w:asciiTheme="minorHAnsi" w:hAnsiTheme="minorHAnsi" w:cstheme="minorHAnsi"/>
        </w:rPr>
        <w:t xml:space="preserve">surely </w:t>
      </w:r>
      <w:r w:rsidRPr="009E29FA">
        <w:rPr>
          <w:rStyle w:val="StyleUnderline"/>
          <w:rFonts w:asciiTheme="minorHAnsi" w:hAnsiTheme="minorHAnsi" w:cstheme="minorHAnsi"/>
          <w:highlight w:val="cyan"/>
        </w:rPr>
        <w:t xml:space="preserve">to genetically engineer some bug to </w:t>
      </w:r>
      <w:r w:rsidRPr="00DD78E9">
        <w:rPr>
          <w:rStyle w:val="StyleUnderline"/>
          <w:rFonts w:asciiTheme="minorHAnsi" w:hAnsiTheme="minorHAnsi" w:cstheme="minorHAnsi"/>
        </w:rPr>
        <w:t xml:space="preserve">intentionally </w:t>
      </w:r>
      <w:r w:rsidRPr="009E29FA">
        <w:rPr>
          <w:rStyle w:val="StyleUnderline"/>
          <w:rFonts w:asciiTheme="minorHAnsi" w:hAnsiTheme="minorHAnsi" w:cstheme="minorHAnsi"/>
          <w:highlight w:val="cyan"/>
        </w:rPr>
        <w:t xml:space="preserve">make us extinct - but </w:t>
      </w:r>
      <w:r w:rsidRPr="00DD78E9">
        <w:rPr>
          <w:rStyle w:val="StyleUnderline"/>
          <w:rFonts w:asciiTheme="minorHAnsi" w:hAnsiTheme="minorHAnsi" w:cstheme="minorHAnsi"/>
        </w:rPr>
        <w:t xml:space="preserve">since it would have a latency period, </w:t>
      </w:r>
      <w:r w:rsidRPr="009E29FA">
        <w:rPr>
          <w:rStyle w:val="StyleUnderline"/>
          <w:rFonts w:asciiTheme="minorHAnsi" w:hAnsiTheme="minorHAnsi" w:cstheme="minorHAnsi"/>
          <w:highlight w:val="cyan"/>
        </w:rPr>
        <w:t xml:space="preserve">a few </w:t>
      </w:r>
      <w:r w:rsidRPr="00DD78E9">
        <w:rPr>
          <w:rStyle w:val="StyleUnderline"/>
          <w:rFonts w:asciiTheme="minorHAnsi" w:hAnsiTheme="minorHAnsi" w:cstheme="minorHAnsi"/>
        </w:rPr>
        <w:t xml:space="preserve">people </w:t>
      </w:r>
      <w:r w:rsidRPr="009E29FA">
        <w:rPr>
          <w:rStyle w:val="StyleUnderline"/>
          <w:rFonts w:asciiTheme="minorHAnsi" w:hAnsiTheme="minorHAnsi" w:cstheme="minorHAnsi"/>
          <w:highlight w:val="cyan"/>
        </w:rPr>
        <w:t>would be naturally immune</w:t>
      </w:r>
      <w:r w:rsidRPr="00DD78E9">
        <w:rPr>
          <w:rFonts w:asciiTheme="minorHAnsi" w:hAnsiTheme="minorHAnsi" w:cstheme="minorHAnsi"/>
          <w:sz w:val="12"/>
        </w:rPr>
        <w:t xml:space="preserve">, and there would also be others that never are contacted. If nothing else, then the uncontacted tribes, which still exist in a few islands and forests, would emerge from their forests bewildered to an uninhabited world :), That would make a fun </w:t>
      </w:r>
      <w:proofErr w:type="spellStart"/>
      <w:r w:rsidRPr="00DD78E9">
        <w:rPr>
          <w:rFonts w:asciiTheme="minorHAnsi" w:hAnsiTheme="minorHAnsi" w:cstheme="minorHAnsi"/>
          <w:sz w:val="12"/>
        </w:rPr>
        <w:t>sci</w:t>
      </w:r>
      <w:proofErr w:type="spellEnd"/>
      <w:r w:rsidRPr="00DD78E9">
        <w:rPr>
          <w:rFonts w:asciiTheme="minorHAnsi" w:hAnsiTheme="minorHAnsi" w:cstheme="minorHAnsi"/>
          <w:sz w:val="12"/>
        </w:rPr>
        <w:t xml:space="preserve"> fi story though I don't think it is likely in reality.</w:t>
      </w:r>
    </w:p>
    <w:p w14:paraId="0ABE9B09" w14:textId="77777777" w:rsidR="00BC12EA" w:rsidRDefault="00BC12EA" w:rsidP="00BC12EA">
      <w:pPr>
        <w:pStyle w:val="Heading4"/>
      </w:pPr>
    </w:p>
    <w:p w14:paraId="5822EE57" w14:textId="63428A40" w:rsidR="00BC12EA" w:rsidRPr="00B3484F" w:rsidRDefault="00BC12EA" w:rsidP="00BC12EA">
      <w:pPr>
        <w:pStyle w:val="Heading4"/>
      </w:pPr>
      <w:r w:rsidRPr="00B3484F">
        <w:t xml:space="preserve">Won’t get close to extinction </w:t>
      </w:r>
    </w:p>
    <w:p w14:paraId="4F1E54E0" w14:textId="77777777" w:rsidR="00BC12EA" w:rsidRPr="00B3484F" w:rsidRDefault="00BC12EA" w:rsidP="00BC12EA">
      <w:r w:rsidRPr="00B3484F">
        <w:rPr>
          <w:rStyle w:val="Style13ptBold"/>
        </w:rPr>
        <w:t>Farquhar et al. 17</w:t>
      </w:r>
      <w:r w:rsidRPr="00B3484F">
        <w:t xml:space="preserve"> – *director of the Global Priorities Project, M.A in Physics and Philosophy from the University of Oxford, **Global Priorities Project, ***Research Associate in the FHI at the University of Oxford, Lecturer in Mathematics at St. Hugh’s College, ****PhD in philosophy, Researcher at the Centre for Effective Altruism, *****Academic Project Manager, Centre for the Study of Existential Risk, ******Director of Research at FHI [Sebastian Farquhar*, John Halstead**, Owen Cotton-Barratt***, Stefan Schubert****, Haydn Belfield*****, Andrew Snyder-Beattie******, 2017, Global Priorities Project 2017, “Existential Risk Diplomacy and Governance”, </w:t>
      </w:r>
      <w:hyperlink r:id="rId163" w:history="1">
        <w:r w:rsidRPr="00B3484F">
          <w:rPr>
            <w:rStyle w:val="Hyperlink"/>
          </w:rPr>
          <w:t>https://www.fhi.ox.ac.uk/wp-content/uploads/Existential-Risks-2017-01-23.pdf</w:t>
        </w:r>
      </w:hyperlink>
    </w:p>
    <w:p w14:paraId="59AAE3F9" w14:textId="77777777" w:rsidR="00BC12EA" w:rsidRPr="00A15B21" w:rsidRDefault="00BC12EA" w:rsidP="00BC12EA">
      <w:pPr>
        <w:rPr>
          <w:sz w:val="16"/>
        </w:rPr>
      </w:pPr>
      <w:r w:rsidRPr="00B3484F">
        <w:rPr>
          <w:sz w:val="16"/>
        </w:rPr>
        <w:t xml:space="preserve">Recent developments in biotechnology may, however, give people the capability to design pathogens which overcome this trade-off. Some gain-of-function research has demonstrated the feasibility of altering pathogens to create strains with dangerous new features, such as vaccine-resistant smallpox40 and human-transmissible avian flu,41 with the potential to kill millions or even billions of people. </w:t>
      </w:r>
      <w:r w:rsidRPr="009E29FA">
        <w:rPr>
          <w:rStyle w:val="StyleUnderline"/>
          <w:highlight w:val="cyan"/>
        </w:rPr>
        <w:t xml:space="preserve">For an engineered pathogen to </w:t>
      </w:r>
      <w:r w:rsidRPr="009E29FA">
        <w:rPr>
          <w:rStyle w:val="Emphasis"/>
          <w:highlight w:val="cyan"/>
        </w:rPr>
        <w:t>derail humanity</w:t>
      </w:r>
      <w:r w:rsidRPr="00B3484F">
        <w:rPr>
          <w:rStyle w:val="Emphasis"/>
        </w:rPr>
        <w:t>’s long-term future</w:t>
      </w:r>
      <w:r w:rsidRPr="00B3484F">
        <w:rPr>
          <w:rStyle w:val="StyleUnderline"/>
        </w:rPr>
        <w:t xml:space="preserve">, </w:t>
      </w:r>
      <w:r w:rsidRPr="009E29FA">
        <w:rPr>
          <w:rStyle w:val="StyleUnderline"/>
          <w:highlight w:val="cyan"/>
        </w:rPr>
        <w:t>it would</w:t>
      </w:r>
      <w:r w:rsidRPr="00B3484F">
        <w:rPr>
          <w:sz w:val="16"/>
        </w:rPr>
        <w:t xml:space="preserve"> probably </w:t>
      </w:r>
      <w:r w:rsidRPr="009E29FA">
        <w:rPr>
          <w:rStyle w:val="StyleUnderline"/>
          <w:highlight w:val="cyan"/>
        </w:rPr>
        <w:t xml:space="preserve">have to have </w:t>
      </w:r>
      <w:r w:rsidRPr="009E29FA">
        <w:rPr>
          <w:rStyle w:val="Emphasis"/>
          <w:highlight w:val="cyan"/>
        </w:rPr>
        <w:t>extremely high fatality rates</w:t>
      </w:r>
      <w:r w:rsidRPr="00B3484F">
        <w:rPr>
          <w:rStyle w:val="StyleUnderline"/>
        </w:rPr>
        <w:t xml:space="preserve"> or </w:t>
      </w:r>
      <w:r w:rsidRPr="009E29FA">
        <w:rPr>
          <w:rStyle w:val="Emphasis"/>
          <w:highlight w:val="cyan"/>
        </w:rPr>
        <w:t>destroy reproductive capability</w:t>
      </w:r>
      <w:r w:rsidRPr="00B3484F">
        <w:rPr>
          <w:sz w:val="16"/>
        </w:rPr>
        <w:t xml:space="preserve"> (so that it killed or prevented reproduction by all or nearly all of its victims), </w:t>
      </w:r>
      <w:r w:rsidRPr="009E29FA">
        <w:rPr>
          <w:rStyle w:val="Emphasis"/>
          <w:highlight w:val="cyan"/>
        </w:rPr>
        <w:t>be extremely infectious</w:t>
      </w:r>
      <w:r w:rsidRPr="00B3484F">
        <w:rPr>
          <w:sz w:val="16"/>
        </w:rPr>
        <w:t xml:space="preserve"> (so that it had global reach), </w:t>
      </w:r>
      <w:r w:rsidRPr="009E29FA">
        <w:rPr>
          <w:rStyle w:val="StyleUnderline"/>
          <w:highlight w:val="cyan"/>
        </w:rPr>
        <w:t xml:space="preserve">and </w:t>
      </w:r>
      <w:r w:rsidRPr="009E29FA">
        <w:rPr>
          <w:rStyle w:val="Emphasis"/>
          <w:highlight w:val="cyan"/>
        </w:rPr>
        <w:t>have delayed</w:t>
      </w:r>
      <w:r w:rsidRPr="00B3484F">
        <w:rPr>
          <w:rStyle w:val="Emphasis"/>
        </w:rPr>
        <w:t xml:space="preserve"> onset of </w:t>
      </w:r>
      <w:r w:rsidRPr="009E29FA">
        <w:rPr>
          <w:rStyle w:val="Emphasis"/>
          <w:highlight w:val="cyan"/>
        </w:rPr>
        <w:t>symptoms</w:t>
      </w:r>
      <w:r w:rsidRPr="00B3484F">
        <w:rPr>
          <w:sz w:val="16"/>
        </w:rPr>
        <w:t xml:space="preserve"> (so that we would fail to notice the problem and mount a response in time).42 </w:t>
      </w:r>
      <w:r w:rsidRPr="009E29FA">
        <w:rPr>
          <w:rStyle w:val="StyleUnderline"/>
          <w:highlight w:val="cyan"/>
        </w:rPr>
        <w:t>Making such a pathogen would be</w:t>
      </w:r>
      <w:r w:rsidRPr="00B3484F">
        <w:rPr>
          <w:rStyle w:val="StyleUnderline"/>
        </w:rPr>
        <w:t xml:space="preserve"> close to </w:t>
      </w:r>
      <w:r w:rsidRPr="009E29FA">
        <w:rPr>
          <w:rStyle w:val="Emphasis"/>
          <w:highlight w:val="cyan"/>
        </w:rPr>
        <w:t>impossible</w:t>
      </w:r>
      <w:r w:rsidRPr="00B3484F">
        <w:rPr>
          <w:sz w:val="16"/>
        </w:rPr>
        <w:t xml:space="preserve"> at present. However, the cost of the technology is falling rapidly,43 and adequate expertise and modern laboratories are becoming more available. Consequently, states and perhaps even terrorist groups could eventually gain the capacity to create pathogens which could deliberately or accidentally cause an existential catastrophe.</w:t>
      </w:r>
    </w:p>
    <w:bookmarkEnd w:id="10"/>
    <w:p w14:paraId="0F7073CE" w14:textId="77777777" w:rsidR="00BC12EA" w:rsidRPr="00DD78E9" w:rsidRDefault="00BC12EA" w:rsidP="00BC12EA">
      <w:pPr>
        <w:pStyle w:val="Heading4"/>
        <w:rPr>
          <w:rFonts w:asciiTheme="minorHAnsi" w:hAnsiTheme="minorHAnsi" w:cstheme="minorHAnsi"/>
        </w:rPr>
      </w:pPr>
      <w:r w:rsidRPr="00DD78E9">
        <w:rPr>
          <w:rFonts w:asciiTheme="minorHAnsi" w:hAnsiTheme="minorHAnsi" w:cstheme="minorHAnsi"/>
        </w:rPr>
        <w:t>Diseases don’t spark international conflict – sparks cooperation and turn inward</w:t>
      </w:r>
    </w:p>
    <w:p w14:paraId="68176DEA" w14:textId="77777777" w:rsidR="00BC12EA" w:rsidRPr="00DD78E9" w:rsidRDefault="00BC12EA" w:rsidP="00BC12EA">
      <w:pPr>
        <w:rPr>
          <w:rFonts w:asciiTheme="minorHAnsi" w:hAnsiTheme="minorHAnsi" w:cstheme="minorHAnsi"/>
        </w:rPr>
      </w:pPr>
      <w:r w:rsidRPr="00DD78E9">
        <w:rPr>
          <w:rStyle w:val="Style13ptBold"/>
          <w:rFonts w:asciiTheme="minorHAnsi" w:hAnsiTheme="minorHAnsi" w:cstheme="minorHAnsi"/>
        </w:rPr>
        <w:t>Peterson 02</w:t>
      </w:r>
      <w:r w:rsidRPr="00DD78E9">
        <w:rPr>
          <w:rFonts w:asciiTheme="minorHAnsi" w:hAnsiTheme="minorHAnsi" w:cstheme="minorHAnsi"/>
        </w:rPr>
        <w:t xml:space="preserve"> - associate professor at the College of William &amp; Mary [Peterson, Susan. "Epidemic disease and national security." Security Studies 12.2 (2002): 43-81]</w:t>
      </w:r>
    </w:p>
    <w:p w14:paraId="65E0A02B" w14:textId="77777777" w:rsidR="00BC12EA" w:rsidRPr="00DD78E9" w:rsidRDefault="00BC12EA" w:rsidP="00BC12EA">
      <w:pPr>
        <w:rPr>
          <w:rFonts w:asciiTheme="minorHAnsi" w:hAnsiTheme="minorHAnsi" w:cstheme="minorHAnsi"/>
        </w:rPr>
      </w:pPr>
      <w:r w:rsidRPr="00DD78E9">
        <w:rPr>
          <w:rFonts w:asciiTheme="minorHAnsi" w:hAnsiTheme="minorHAnsi" w:cstheme="minorHAnsi"/>
        </w:rPr>
        <w:t>*IDs = Infectious Diseases</w:t>
      </w:r>
    </w:p>
    <w:p w14:paraId="756D7C9E" w14:textId="4B0FB06A" w:rsidR="00BC12EA" w:rsidRDefault="00BC12EA" w:rsidP="00BC12EA">
      <w:pPr>
        <w:rPr>
          <w:rFonts w:asciiTheme="minorHAnsi" w:hAnsiTheme="minorHAnsi" w:cstheme="minorHAnsi"/>
          <w:sz w:val="16"/>
        </w:rPr>
      </w:pPr>
      <w:r w:rsidRPr="00DD78E9">
        <w:rPr>
          <w:rFonts w:asciiTheme="minorHAnsi" w:hAnsiTheme="minorHAnsi" w:cstheme="minorHAnsi"/>
          <w:sz w:val="16"/>
        </w:rPr>
        <w:t xml:space="preserve">Nevertheless, </w:t>
      </w:r>
      <w:r w:rsidRPr="009E29FA">
        <w:rPr>
          <w:rStyle w:val="Emphasis"/>
          <w:rFonts w:asciiTheme="minorHAnsi" w:hAnsiTheme="minorHAnsi" w:cstheme="minorHAnsi"/>
          <w:highlight w:val="cyan"/>
        </w:rPr>
        <w:t>states are unlikely to come into conflict with other states over</w:t>
      </w:r>
      <w:r w:rsidRPr="00DD78E9">
        <w:rPr>
          <w:rStyle w:val="StyleUnderline"/>
          <w:rFonts w:asciiTheme="minorHAnsi" w:hAnsiTheme="minorHAnsi" w:cstheme="minorHAnsi"/>
        </w:rPr>
        <w:t xml:space="preserve"> such </w:t>
      </w:r>
      <w:r w:rsidRPr="009E29FA">
        <w:rPr>
          <w:rStyle w:val="Emphasis"/>
          <w:rFonts w:asciiTheme="minorHAnsi" w:hAnsiTheme="minorHAnsi" w:cstheme="minorHAnsi"/>
          <w:highlight w:val="cyan"/>
        </w:rPr>
        <w:t>health</w:t>
      </w:r>
      <w:r w:rsidRPr="00DD78E9">
        <w:rPr>
          <w:rStyle w:val="StyleUnderline"/>
          <w:rFonts w:asciiTheme="minorHAnsi" w:hAnsiTheme="minorHAnsi" w:cstheme="minorHAnsi"/>
        </w:rPr>
        <w:t>-related foreign policy disputes for</w:t>
      </w:r>
      <w:r w:rsidRPr="00DD78E9">
        <w:rPr>
          <w:rFonts w:asciiTheme="minorHAnsi" w:hAnsiTheme="minorHAnsi" w:cstheme="minorHAnsi"/>
          <w:sz w:val="16"/>
        </w:rPr>
        <w:t xml:space="preserve"> at least </w:t>
      </w:r>
      <w:r w:rsidRPr="00DD78E9">
        <w:rPr>
          <w:rStyle w:val="StyleUnderline"/>
          <w:rFonts w:asciiTheme="minorHAnsi" w:hAnsiTheme="minorHAnsi" w:cstheme="minorHAnsi"/>
        </w:rPr>
        <w:t>two reasons. First</w:t>
      </w:r>
      <w:r w:rsidRPr="00DD78E9">
        <w:rPr>
          <w:rFonts w:asciiTheme="minorHAnsi" w:hAnsiTheme="minorHAnsi" w:cstheme="minorHAnsi"/>
          <w:sz w:val="16"/>
        </w:rPr>
        <w:t xml:space="preserve">, and somewhat paradoxically, </w:t>
      </w:r>
      <w:r w:rsidRPr="009E29FA">
        <w:rPr>
          <w:rStyle w:val="StyleUnderline"/>
          <w:rFonts w:asciiTheme="minorHAnsi" w:hAnsiTheme="minorHAnsi" w:cstheme="minorHAnsi"/>
          <w:highlight w:val="cyan"/>
        </w:rPr>
        <w:t>disease</w:t>
      </w:r>
      <w:r w:rsidRPr="00DD78E9">
        <w:rPr>
          <w:rFonts w:asciiTheme="minorHAnsi" w:hAnsiTheme="minorHAnsi" w:cstheme="minorHAnsi"/>
          <w:sz w:val="16"/>
        </w:rPr>
        <w:t xml:space="preserve"> theoretically </w:t>
      </w:r>
      <w:r w:rsidRPr="009E29FA">
        <w:rPr>
          <w:rStyle w:val="StyleUnderline"/>
          <w:rFonts w:asciiTheme="minorHAnsi" w:hAnsiTheme="minorHAnsi" w:cstheme="minorHAnsi"/>
          <w:highlight w:val="cyan"/>
        </w:rPr>
        <w:t xml:space="preserve">may </w:t>
      </w:r>
      <w:r w:rsidRPr="009E29FA">
        <w:rPr>
          <w:rStyle w:val="Emphasis"/>
          <w:rFonts w:asciiTheme="minorHAnsi" w:hAnsiTheme="minorHAnsi" w:cstheme="minorHAnsi"/>
          <w:highlight w:val="cyan"/>
        </w:rPr>
        <w:t>reduce</w:t>
      </w:r>
      <w:r w:rsidRPr="009E29FA">
        <w:rPr>
          <w:rStyle w:val="StyleUnderline"/>
          <w:rFonts w:asciiTheme="minorHAnsi" w:hAnsiTheme="minorHAnsi" w:cstheme="minorHAnsi"/>
          <w:highlight w:val="cyan"/>
        </w:rPr>
        <w:t xml:space="preserve"> the likelihood of such conflicts arising</w:t>
      </w:r>
      <w:r w:rsidRPr="00DD78E9">
        <w:rPr>
          <w:rFonts w:asciiTheme="minorHAnsi" w:hAnsiTheme="minorHAnsi" w:cstheme="minorHAnsi"/>
          <w:sz w:val="16"/>
        </w:rPr>
        <w:t xml:space="preserve">. As disease increases, a society may devote a greater proportion of national budgets and human resources to disease control. Some </w:t>
      </w:r>
      <w:r w:rsidRPr="009E29FA">
        <w:rPr>
          <w:rStyle w:val="StyleUnderline"/>
          <w:rFonts w:asciiTheme="minorHAnsi" w:hAnsiTheme="minorHAnsi" w:cstheme="minorHAnsi"/>
          <w:highlight w:val="cyan"/>
        </w:rPr>
        <w:t>states</w:t>
      </w:r>
      <w:r w:rsidRPr="00DD78E9">
        <w:rPr>
          <w:rFonts w:asciiTheme="minorHAnsi" w:hAnsiTheme="minorHAnsi" w:cstheme="minorHAnsi"/>
          <w:sz w:val="16"/>
        </w:rPr>
        <w:t xml:space="preserve"> already </w:t>
      </w:r>
      <w:r w:rsidRPr="009E29FA">
        <w:rPr>
          <w:rStyle w:val="StyleUnderline"/>
          <w:rFonts w:asciiTheme="minorHAnsi" w:hAnsiTheme="minorHAnsi" w:cstheme="minorHAnsi"/>
          <w:highlight w:val="cyan"/>
        </w:rPr>
        <w:t xml:space="preserve">weakened by disease may not want to bear the </w:t>
      </w:r>
      <w:r w:rsidRPr="009E29FA">
        <w:rPr>
          <w:rStyle w:val="Emphasis"/>
          <w:rFonts w:asciiTheme="minorHAnsi" w:hAnsiTheme="minorHAnsi" w:cstheme="minorHAnsi"/>
          <w:highlight w:val="cyan"/>
        </w:rPr>
        <w:t>additional costs of lost trade and military conflict</w:t>
      </w:r>
      <w:r w:rsidRPr="00DD78E9">
        <w:rPr>
          <w:rFonts w:asciiTheme="minorHAnsi" w:hAnsiTheme="minorHAnsi" w:cstheme="minorHAnsi"/>
          <w:sz w:val="16"/>
        </w:rPr>
        <w:t xml:space="preserve"> and so </w:t>
      </w:r>
      <w:r w:rsidRPr="00DD78E9">
        <w:rPr>
          <w:rStyle w:val="StyleUnderline"/>
          <w:rFonts w:asciiTheme="minorHAnsi" w:hAnsiTheme="minorHAnsi" w:cstheme="minorHAnsi"/>
        </w:rPr>
        <w:t>may respond to epidemics by turning inward</w:t>
      </w:r>
      <w:r w:rsidRPr="00DD78E9">
        <w:rPr>
          <w:rFonts w:asciiTheme="minorHAnsi" w:hAnsiTheme="minorHAnsi" w:cstheme="minorHAnsi"/>
          <w:sz w:val="16"/>
        </w:rPr>
        <w:t xml:space="preserve"> to deal with this and related domestic issues.51 </w:t>
      </w:r>
      <w:r w:rsidRPr="00DD78E9">
        <w:rPr>
          <w:rStyle w:val="StyleUnderline"/>
          <w:rFonts w:asciiTheme="minorHAnsi" w:hAnsiTheme="minorHAnsi" w:cstheme="minorHAnsi"/>
        </w:rPr>
        <w:t>Second</w:t>
      </w:r>
      <w:r w:rsidRPr="00DD78E9">
        <w:rPr>
          <w:rFonts w:asciiTheme="minorHAnsi" w:hAnsiTheme="minorHAnsi" w:cstheme="minorHAnsi"/>
          <w:sz w:val="16"/>
        </w:rPr>
        <w:t xml:space="preserve">, </w:t>
      </w:r>
      <w:r w:rsidRPr="009E29FA">
        <w:rPr>
          <w:rStyle w:val="StyleUnderline"/>
          <w:rFonts w:asciiTheme="minorHAnsi" w:hAnsiTheme="minorHAnsi" w:cstheme="minorHAnsi"/>
          <w:highlight w:val="cyan"/>
        </w:rPr>
        <w:t>disease</w:t>
      </w:r>
      <w:r w:rsidRPr="00DD78E9">
        <w:rPr>
          <w:rFonts w:asciiTheme="minorHAnsi" w:hAnsiTheme="minorHAnsi" w:cstheme="minorHAnsi"/>
          <w:sz w:val="16"/>
        </w:rPr>
        <w:t xml:space="preserve"> actually </w:t>
      </w:r>
      <w:r w:rsidRPr="009E29FA">
        <w:rPr>
          <w:rStyle w:val="StyleUnderline"/>
          <w:rFonts w:asciiTheme="minorHAnsi" w:hAnsiTheme="minorHAnsi" w:cstheme="minorHAnsi"/>
          <w:highlight w:val="cyan"/>
        </w:rPr>
        <w:t xml:space="preserve">may facilitate </w:t>
      </w:r>
      <w:r w:rsidRPr="009E29FA">
        <w:rPr>
          <w:rStyle w:val="Emphasis"/>
          <w:rFonts w:asciiTheme="minorHAnsi" w:hAnsiTheme="minorHAnsi" w:cstheme="minorHAnsi"/>
          <w:highlight w:val="cyan"/>
        </w:rPr>
        <w:t>international cooperation</w:t>
      </w:r>
      <w:r w:rsidRPr="00DD78E9">
        <w:rPr>
          <w:rFonts w:asciiTheme="minorHAnsi" w:hAnsiTheme="minorHAnsi" w:cstheme="minorHAnsi"/>
          <w:sz w:val="16"/>
        </w:rPr>
        <w:t xml:space="preserve">. In the nineteenth century, for instance, disparate national quarantines produced international collaboration, not military conflict. </w:t>
      </w:r>
      <w:r w:rsidRPr="009E29FA">
        <w:rPr>
          <w:rStyle w:val="StyleUnderline"/>
          <w:rFonts w:asciiTheme="minorHAnsi" w:hAnsiTheme="minorHAnsi" w:cstheme="minorHAnsi"/>
          <w:highlight w:val="cyan"/>
        </w:rPr>
        <w:t>States</w:t>
      </w:r>
      <w:r w:rsidRPr="009E29FA">
        <w:rPr>
          <w:rFonts w:asciiTheme="minorHAnsi" w:hAnsiTheme="minorHAnsi" w:cstheme="minorHAnsi"/>
          <w:sz w:val="16"/>
          <w:highlight w:val="cyan"/>
        </w:rPr>
        <w:t xml:space="preserve"> </w:t>
      </w:r>
      <w:r w:rsidRPr="009E29FA">
        <w:rPr>
          <w:rStyle w:val="StyleUnderline"/>
          <w:rFonts w:asciiTheme="minorHAnsi" w:hAnsiTheme="minorHAnsi" w:cstheme="minorHAnsi"/>
          <w:highlight w:val="cyan"/>
        </w:rPr>
        <w:t xml:space="preserve">recognized the trade benefits of </w:t>
      </w:r>
      <w:r w:rsidRPr="009E29FA">
        <w:rPr>
          <w:rStyle w:val="Emphasis"/>
          <w:rFonts w:asciiTheme="minorHAnsi" w:hAnsiTheme="minorHAnsi" w:cstheme="minorHAnsi"/>
          <w:highlight w:val="cyan"/>
        </w:rPr>
        <w:t>standardizing quarantine policies</w:t>
      </w:r>
      <w:r w:rsidRPr="00DD78E9">
        <w:rPr>
          <w:rStyle w:val="StyleUnderline"/>
          <w:rFonts w:asciiTheme="minorHAnsi" w:hAnsiTheme="minorHAnsi" w:cstheme="minorHAnsi"/>
        </w:rPr>
        <w:t xml:space="preserve"> and</w:t>
      </w:r>
      <w:r w:rsidRPr="00DD78E9">
        <w:rPr>
          <w:rFonts w:asciiTheme="minorHAnsi" w:hAnsiTheme="minorHAnsi" w:cstheme="minorHAnsi"/>
          <w:sz w:val="16"/>
        </w:rPr>
        <w:t xml:space="preserve"> </w:t>
      </w:r>
      <w:r w:rsidRPr="00DD78E9">
        <w:rPr>
          <w:rStyle w:val="StyleUnderline"/>
          <w:rFonts w:asciiTheme="minorHAnsi" w:hAnsiTheme="minorHAnsi" w:cstheme="minorHAnsi"/>
        </w:rPr>
        <w:t>met</w:t>
      </w:r>
      <w:r w:rsidRPr="00DD78E9">
        <w:rPr>
          <w:rFonts w:asciiTheme="minorHAnsi" w:hAnsiTheme="minorHAnsi" w:cstheme="minorHAnsi"/>
          <w:sz w:val="16"/>
        </w:rPr>
        <w:t xml:space="preserve"> regularly </w:t>
      </w:r>
      <w:r w:rsidRPr="00DD78E9">
        <w:rPr>
          <w:rStyle w:val="StyleUnderline"/>
          <w:rFonts w:asciiTheme="minorHAnsi" w:hAnsiTheme="minorHAnsi" w:cstheme="minorHAnsi"/>
        </w:rPr>
        <w:t>to hammer out regulations</w:t>
      </w:r>
      <w:r w:rsidRPr="00DD78E9">
        <w:rPr>
          <w:rFonts w:asciiTheme="minorHAnsi" w:hAnsiTheme="minorHAnsi" w:cstheme="minorHAnsi"/>
          <w:sz w:val="16"/>
        </w:rPr>
        <w:t xml:space="preserve"> on disease prevention and control. </w:t>
      </w:r>
      <w:r w:rsidRPr="00DD78E9">
        <w:rPr>
          <w:rStyle w:val="StyleUnderline"/>
          <w:rFonts w:asciiTheme="minorHAnsi" w:hAnsiTheme="minorHAnsi" w:cstheme="minorHAnsi"/>
        </w:rPr>
        <w:t>The current dispute over AIDS therapies suggests a similar lesson: Pharm</w:t>
      </w:r>
      <w:r w:rsidRPr="00DD78E9">
        <w:rPr>
          <w:rFonts w:asciiTheme="minorHAnsi" w:hAnsiTheme="minorHAnsi" w:cstheme="minorHAnsi"/>
          <w:sz w:val="16"/>
        </w:rPr>
        <w:t xml:space="preserve">aceutical </w:t>
      </w:r>
      <w:r w:rsidRPr="009E29FA">
        <w:rPr>
          <w:rStyle w:val="StyleUnderline"/>
          <w:rFonts w:asciiTheme="minorHAnsi" w:hAnsiTheme="minorHAnsi" w:cstheme="minorHAnsi"/>
          <w:highlight w:val="cyan"/>
        </w:rPr>
        <w:t>corporations</w:t>
      </w:r>
      <w:r w:rsidRPr="009E29FA">
        <w:rPr>
          <w:rFonts w:asciiTheme="minorHAnsi" w:hAnsiTheme="minorHAnsi" w:cstheme="minorHAnsi"/>
          <w:sz w:val="16"/>
          <w:highlight w:val="cyan"/>
        </w:rPr>
        <w:t xml:space="preserve"> </w:t>
      </w:r>
      <w:r w:rsidRPr="009E29FA">
        <w:rPr>
          <w:rStyle w:val="StyleUnderline"/>
          <w:rFonts w:asciiTheme="minorHAnsi" w:hAnsiTheme="minorHAnsi" w:cstheme="minorHAnsi"/>
          <w:highlight w:val="cyan"/>
        </w:rPr>
        <w:t>negotiate</w:t>
      </w:r>
      <w:r w:rsidRPr="00DD78E9">
        <w:rPr>
          <w:rFonts w:asciiTheme="minorHAnsi" w:hAnsiTheme="minorHAnsi" w:cstheme="minorHAnsi"/>
          <w:sz w:val="16"/>
        </w:rPr>
        <w:t xml:space="preserve"> with foreign governments and companies </w:t>
      </w:r>
      <w:r w:rsidRPr="009E29FA">
        <w:rPr>
          <w:rStyle w:val="StyleUnderline"/>
          <w:rFonts w:asciiTheme="minorHAnsi" w:hAnsiTheme="minorHAnsi" w:cstheme="minorHAnsi"/>
          <w:highlight w:val="cyan"/>
        </w:rPr>
        <w:t>to make their medications available</w:t>
      </w:r>
      <w:r w:rsidRPr="00DD78E9">
        <w:rPr>
          <w:rStyle w:val="StyleUnderline"/>
          <w:rFonts w:asciiTheme="minorHAnsi" w:hAnsiTheme="minorHAnsi" w:cstheme="minorHAnsi"/>
        </w:rPr>
        <w:t xml:space="preserve"> at significantly lower prices</w:t>
      </w:r>
      <w:r w:rsidRPr="00DD78E9">
        <w:rPr>
          <w:rFonts w:asciiTheme="minorHAnsi" w:hAnsiTheme="minorHAnsi" w:cstheme="minorHAnsi"/>
          <w:sz w:val="16"/>
        </w:rPr>
        <w:t xml:space="preserve"> in developing than in developed countries, </w:t>
      </w:r>
      <w:r w:rsidRPr="009E29FA">
        <w:rPr>
          <w:rStyle w:val="StyleUnderline"/>
          <w:rFonts w:asciiTheme="minorHAnsi" w:hAnsiTheme="minorHAnsi" w:cstheme="minorHAnsi"/>
          <w:highlight w:val="cyan"/>
        </w:rPr>
        <w:t xml:space="preserve">while </w:t>
      </w:r>
      <w:r w:rsidRPr="009E29FA">
        <w:rPr>
          <w:rStyle w:val="Emphasis"/>
          <w:rFonts w:asciiTheme="minorHAnsi" w:hAnsiTheme="minorHAnsi" w:cstheme="minorHAnsi"/>
          <w:highlight w:val="cyan"/>
        </w:rPr>
        <w:t>preserving</w:t>
      </w:r>
      <w:r w:rsidRPr="009E29FA">
        <w:rPr>
          <w:rStyle w:val="StyleUnderline"/>
          <w:rFonts w:asciiTheme="minorHAnsi" w:hAnsiTheme="minorHAnsi" w:cstheme="minorHAnsi"/>
          <w:highlight w:val="cyan"/>
        </w:rPr>
        <w:t xml:space="preserve"> their patents</w:t>
      </w:r>
      <w:r w:rsidRPr="00DD78E9">
        <w:rPr>
          <w:rFonts w:asciiTheme="minorHAnsi" w:hAnsiTheme="minorHAnsi" w:cstheme="minorHAnsi"/>
          <w:sz w:val="16"/>
        </w:rPr>
        <w:t xml:space="preserve">. David </w:t>
      </w:r>
      <w:r w:rsidRPr="00DD78E9">
        <w:rPr>
          <w:rStyle w:val="StyleUnderline"/>
          <w:rFonts w:asciiTheme="minorHAnsi" w:hAnsiTheme="minorHAnsi" w:cstheme="minorHAnsi"/>
        </w:rPr>
        <w:t>Gordon argues that</w:t>
      </w:r>
      <w:r w:rsidRPr="00DD78E9">
        <w:rPr>
          <w:rFonts w:asciiTheme="minorHAnsi" w:hAnsiTheme="minorHAnsi" w:cstheme="minorHAnsi"/>
          <w:sz w:val="16"/>
        </w:rPr>
        <w:t xml:space="preserve">, in the long run, </w:t>
      </w:r>
      <w:r w:rsidRPr="009E29FA">
        <w:rPr>
          <w:rStyle w:val="StyleUnderline"/>
          <w:rFonts w:asciiTheme="minorHAnsi" w:hAnsiTheme="minorHAnsi" w:cstheme="minorHAnsi"/>
          <w:highlight w:val="cyan"/>
        </w:rPr>
        <w:t>the ID threat will</w:t>
      </w:r>
      <w:r w:rsidRPr="00DD78E9">
        <w:rPr>
          <w:rFonts w:asciiTheme="minorHAnsi" w:hAnsiTheme="minorHAnsi" w:cstheme="minorHAnsi"/>
          <w:sz w:val="16"/>
        </w:rPr>
        <w:t xml:space="preserve"> “further </w:t>
      </w:r>
      <w:r w:rsidRPr="009E29FA">
        <w:rPr>
          <w:rStyle w:val="Emphasis"/>
          <w:rFonts w:asciiTheme="minorHAnsi" w:hAnsiTheme="minorHAnsi" w:cstheme="minorHAnsi"/>
          <w:highlight w:val="cyan"/>
        </w:rPr>
        <w:t>energize</w:t>
      </w:r>
      <w:r w:rsidRPr="00DD78E9">
        <w:rPr>
          <w:rFonts w:asciiTheme="minorHAnsi" w:hAnsiTheme="minorHAnsi" w:cstheme="minorHAnsi"/>
          <w:sz w:val="16"/>
        </w:rPr>
        <w:t xml:space="preserve"> the international community and most </w:t>
      </w:r>
      <w:r w:rsidRPr="009E29FA">
        <w:rPr>
          <w:rStyle w:val="StyleUnderline"/>
          <w:rFonts w:asciiTheme="minorHAnsi" w:hAnsiTheme="minorHAnsi" w:cstheme="minorHAnsi"/>
          <w:highlight w:val="cyan"/>
        </w:rPr>
        <w:t>countries to devote more attention and resources to improved ID surveillance</w:t>
      </w:r>
      <w:r w:rsidRPr="00DD78E9">
        <w:rPr>
          <w:rStyle w:val="StyleUnderline"/>
          <w:rFonts w:asciiTheme="minorHAnsi" w:hAnsiTheme="minorHAnsi" w:cstheme="minorHAnsi"/>
        </w:rPr>
        <w:t>, response, and control capacity</w:t>
      </w:r>
      <w:r w:rsidRPr="00DD78E9">
        <w:rPr>
          <w:rFonts w:asciiTheme="minorHAnsi" w:hAnsiTheme="minorHAnsi" w:cstheme="minorHAnsi"/>
          <w:sz w:val="16"/>
        </w:rPr>
        <w:t>.”52</w:t>
      </w:r>
    </w:p>
    <w:p w14:paraId="33EFBA82" w14:textId="0ED2EB91" w:rsidR="00BC12EA" w:rsidRDefault="00BC12EA" w:rsidP="00BC12EA">
      <w:pPr>
        <w:rPr>
          <w:rFonts w:asciiTheme="minorHAnsi" w:hAnsiTheme="minorHAnsi" w:cstheme="minorHAnsi"/>
          <w:sz w:val="16"/>
        </w:rPr>
      </w:pPr>
    </w:p>
    <w:p w14:paraId="4CA3C116" w14:textId="7B75E10F" w:rsidR="00BC12EA" w:rsidRPr="00DD78E9" w:rsidRDefault="00BC12EA" w:rsidP="00BC12EA">
      <w:pPr>
        <w:pStyle w:val="Heading3"/>
      </w:pPr>
      <w:r>
        <w:t>A2 US-Russia War</w:t>
      </w:r>
    </w:p>
    <w:p w14:paraId="7B311A2D" w14:textId="77777777" w:rsidR="00BC12EA" w:rsidRPr="00DD78E9" w:rsidRDefault="00BC12EA" w:rsidP="00BC12EA">
      <w:pPr>
        <w:pStyle w:val="Heading4"/>
        <w:rPr>
          <w:rFonts w:asciiTheme="minorHAnsi" w:hAnsiTheme="minorHAnsi" w:cstheme="minorHAnsi"/>
        </w:rPr>
      </w:pPr>
      <w:bookmarkStart w:id="11" w:name="_Hlk525079777"/>
      <w:bookmarkStart w:id="12" w:name="_Hlk525079855"/>
      <w:r w:rsidRPr="00DD78E9">
        <w:rPr>
          <w:rFonts w:asciiTheme="minorHAnsi" w:hAnsiTheme="minorHAnsi" w:cstheme="minorHAnsi"/>
        </w:rPr>
        <w:t>No Russian war or aggression</w:t>
      </w:r>
    </w:p>
    <w:p w14:paraId="25C626F6" w14:textId="77777777" w:rsidR="00BC12EA" w:rsidRPr="00DD78E9" w:rsidRDefault="00BC12EA" w:rsidP="00BC12EA">
      <w:pPr>
        <w:rPr>
          <w:rFonts w:asciiTheme="minorHAnsi" w:hAnsiTheme="minorHAnsi" w:cstheme="minorHAnsi"/>
        </w:rPr>
      </w:pPr>
      <w:proofErr w:type="spellStart"/>
      <w:r w:rsidRPr="00DD78E9">
        <w:rPr>
          <w:rStyle w:val="Style13ptBold"/>
          <w:rFonts w:asciiTheme="minorHAnsi" w:hAnsiTheme="minorHAnsi" w:cstheme="minorHAnsi"/>
        </w:rPr>
        <w:t>Trenin</w:t>
      </w:r>
      <w:proofErr w:type="spellEnd"/>
      <w:r w:rsidRPr="00DD78E9">
        <w:rPr>
          <w:rStyle w:val="Style13ptBold"/>
          <w:rFonts w:asciiTheme="minorHAnsi" w:hAnsiTheme="minorHAnsi" w:cstheme="minorHAnsi"/>
        </w:rPr>
        <w:t xml:space="preserve"> 7-20-18</w:t>
      </w:r>
      <w:r w:rsidRPr="00DD78E9">
        <w:rPr>
          <w:rFonts w:asciiTheme="minorHAnsi" w:hAnsiTheme="minorHAnsi" w:cstheme="minorHAnsi"/>
        </w:rPr>
        <w:t xml:space="preserve"> – Director of the Carnegie Moscow Center (Dmitri, “Fears of World War III are overblown,” Politico, 7-20-18, https://www.politico.eu/article/donald-trump-vladimir-putin-nato-crimea-fears-of-world-war-iii-are-overblown/)</w:t>
      </w:r>
    </w:p>
    <w:p w14:paraId="3DD17386" w14:textId="77777777" w:rsidR="00BC12EA" w:rsidRPr="00DD78E9" w:rsidRDefault="00BC12EA" w:rsidP="00BC12EA">
      <w:pPr>
        <w:rPr>
          <w:rFonts w:asciiTheme="minorHAnsi" w:hAnsiTheme="minorHAnsi" w:cstheme="minorHAnsi"/>
          <w:sz w:val="16"/>
        </w:rPr>
      </w:pPr>
      <w:r w:rsidRPr="00DD78E9">
        <w:rPr>
          <w:rFonts w:asciiTheme="minorHAnsi" w:hAnsiTheme="minorHAnsi" w:cstheme="minorHAnsi"/>
          <w:sz w:val="16"/>
        </w:rPr>
        <w:t xml:space="preserve">Helsinki was a PR disaster. But </w:t>
      </w:r>
      <w:r w:rsidRPr="009E29FA">
        <w:rPr>
          <w:rStyle w:val="StyleUnderline"/>
          <w:rFonts w:asciiTheme="minorHAnsi" w:hAnsiTheme="minorHAnsi" w:cstheme="minorHAnsi"/>
          <w:highlight w:val="cyan"/>
        </w:rPr>
        <w:t xml:space="preserve">Russia is </w:t>
      </w:r>
      <w:r w:rsidRPr="009E29FA">
        <w:rPr>
          <w:rStyle w:val="Emphasis"/>
          <w:rFonts w:asciiTheme="minorHAnsi" w:hAnsiTheme="minorHAnsi" w:cstheme="minorHAnsi"/>
          <w:highlight w:val="cyan"/>
        </w:rPr>
        <w:t>no more likely to attack its neighbors than it was</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MOSCOW — Donald Trump’s meeting with Vladimir Putin in Helsinki was widely derided in the U.S. and Europe as a public relations disaster with dire implications for the geopolitical world order. Yes, Putin came away looking better than the U.S. president. But there’s no point in letting the event’s admittedly bad optics overshadow the substance of the thing itself. </w:t>
      </w:r>
      <w:r w:rsidRPr="009E29FA">
        <w:rPr>
          <w:rStyle w:val="StyleUnderline"/>
          <w:rFonts w:asciiTheme="minorHAnsi" w:hAnsiTheme="minorHAnsi" w:cstheme="minorHAnsi"/>
          <w:highlight w:val="cyan"/>
        </w:rPr>
        <w:t>Europeans fretted about the end of NATO. But</w:t>
      </w:r>
      <w:r w:rsidRPr="00DD78E9">
        <w:rPr>
          <w:rStyle w:val="StyleUnderline"/>
          <w:rFonts w:asciiTheme="minorHAnsi" w:hAnsiTheme="minorHAnsi" w:cstheme="minorHAnsi"/>
        </w:rPr>
        <w:t xml:space="preserve"> seen from Moscow, </w:t>
      </w:r>
      <w:r w:rsidRPr="009E29FA">
        <w:rPr>
          <w:rStyle w:val="StyleUnderline"/>
          <w:rFonts w:asciiTheme="minorHAnsi" w:hAnsiTheme="minorHAnsi" w:cstheme="minorHAnsi"/>
          <w:highlight w:val="cyan"/>
        </w:rPr>
        <w:t>the military alliance</w:t>
      </w:r>
      <w:r w:rsidRPr="00DD78E9">
        <w:rPr>
          <w:rStyle w:val="StyleUnderline"/>
          <w:rFonts w:asciiTheme="minorHAnsi" w:hAnsiTheme="minorHAnsi" w:cstheme="minorHAnsi"/>
        </w:rPr>
        <w:t xml:space="preserve"> still </w:t>
      </w:r>
      <w:r w:rsidRPr="009E29FA">
        <w:rPr>
          <w:rStyle w:val="StyleUnderline"/>
          <w:rFonts w:asciiTheme="minorHAnsi" w:hAnsiTheme="minorHAnsi" w:cstheme="minorHAnsi"/>
          <w:highlight w:val="cyan"/>
        </w:rPr>
        <w:t>appears</w:t>
      </w:r>
      <w:r w:rsidRPr="00DD78E9">
        <w:rPr>
          <w:rStyle w:val="StyleUnderline"/>
          <w:rFonts w:asciiTheme="minorHAnsi" w:hAnsiTheme="minorHAnsi" w:cstheme="minorHAnsi"/>
        </w:rPr>
        <w:t xml:space="preserve"> to be very much </w:t>
      </w:r>
      <w:r w:rsidRPr="009E29FA">
        <w:rPr>
          <w:rStyle w:val="StyleUnderline"/>
          <w:rFonts w:asciiTheme="minorHAnsi" w:hAnsiTheme="minorHAnsi" w:cstheme="minorHAnsi"/>
          <w:highlight w:val="cyan"/>
        </w:rPr>
        <w:t>alive</w:t>
      </w:r>
      <w:r w:rsidRPr="00DD78E9">
        <w:rPr>
          <w:rFonts w:asciiTheme="minorHAnsi" w:hAnsiTheme="minorHAnsi" w:cstheme="minorHAnsi"/>
          <w:sz w:val="16"/>
        </w:rPr>
        <w:t xml:space="preserve">. Trump’s harsh words to his allies on spending haven’t changed that. Russia is all too aware that the alliance is focused on its eastern flank, and not only rhetorically. Since it rediscovered Russia as a threat in 2014, </w:t>
      </w:r>
      <w:r w:rsidRPr="009E29FA">
        <w:rPr>
          <w:rStyle w:val="StyleUnderline"/>
          <w:rFonts w:asciiTheme="minorHAnsi" w:hAnsiTheme="minorHAnsi" w:cstheme="minorHAnsi"/>
          <w:highlight w:val="cyan"/>
        </w:rPr>
        <w:t>there have been new deployments</w:t>
      </w:r>
      <w:r w:rsidRPr="00DD78E9">
        <w:rPr>
          <w:rStyle w:val="StyleUnderline"/>
          <w:rFonts w:asciiTheme="minorHAnsi" w:hAnsiTheme="minorHAnsi" w:cstheme="minorHAnsi"/>
        </w:rPr>
        <w:t xml:space="preserve">, a </w:t>
      </w:r>
      <w:r w:rsidRPr="009E29FA">
        <w:rPr>
          <w:rStyle w:val="StyleUnderline"/>
          <w:rFonts w:asciiTheme="minorHAnsi" w:hAnsiTheme="minorHAnsi" w:cstheme="minorHAnsi"/>
          <w:highlight w:val="cyan"/>
        </w:rPr>
        <w:t>higher</w:t>
      </w:r>
      <w:r w:rsidRPr="00DD78E9">
        <w:rPr>
          <w:rStyle w:val="StyleUnderline"/>
          <w:rFonts w:asciiTheme="minorHAnsi" w:hAnsiTheme="minorHAnsi" w:cstheme="minorHAnsi"/>
        </w:rPr>
        <w:t xml:space="preserve"> degree of </w:t>
      </w:r>
      <w:r w:rsidRPr="009E29FA">
        <w:rPr>
          <w:rStyle w:val="StyleUnderline"/>
          <w:rFonts w:asciiTheme="minorHAnsi" w:hAnsiTheme="minorHAnsi" w:cstheme="minorHAnsi"/>
          <w:highlight w:val="cyan"/>
        </w:rPr>
        <w:t>mobility, and more</w:t>
      </w:r>
      <w:r w:rsidRPr="00DD78E9">
        <w:rPr>
          <w:rStyle w:val="StyleUnderline"/>
          <w:rFonts w:asciiTheme="minorHAnsi" w:hAnsiTheme="minorHAnsi" w:cstheme="minorHAnsi"/>
        </w:rPr>
        <w:t xml:space="preserve"> military </w:t>
      </w:r>
      <w:r w:rsidRPr="009E29FA">
        <w:rPr>
          <w:rStyle w:val="StyleUnderline"/>
          <w:rFonts w:asciiTheme="minorHAnsi" w:hAnsiTheme="minorHAnsi" w:cstheme="minorHAnsi"/>
          <w:highlight w:val="cyan"/>
        </w:rPr>
        <w:t>exercises along the</w:t>
      </w:r>
      <w:r w:rsidRPr="00DD78E9">
        <w:rPr>
          <w:rStyle w:val="StyleUnderline"/>
          <w:rFonts w:asciiTheme="minorHAnsi" w:hAnsiTheme="minorHAnsi" w:cstheme="minorHAnsi"/>
        </w:rPr>
        <w:t xml:space="preserve"> Russian </w:t>
      </w:r>
      <w:r w:rsidRPr="009E29FA">
        <w:rPr>
          <w:rStyle w:val="StyleUnderline"/>
          <w:rFonts w:asciiTheme="minorHAnsi" w:hAnsiTheme="minorHAnsi" w:cstheme="minorHAnsi"/>
          <w:highlight w:val="cyan"/>
        </w:rPr>
        <w:t>border</w:t>
      </w:r>
      <w:r w:rsidRPr="00DD78E9">
        <w:rPr>
          <w:rFonts w:asciiTheme="minorHAnsi" w:hAnsiTheme="minorHAnsi" w:cstheme="minorHAnsi"/>
          <w:sz w:val="16"/>
        </w:rPr>
        <w:t xml:space="preserve">, from the Barents to the Black Seas. Hardly a boon for Russia. It was clear at last week’s NATO summit that allies agree on the need to upgrade the bloc’s military efforts. Germany, Italy, France, the U.S. — they all agree members’ defense spending should go up.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 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 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 NATO is still very much exerting pressure on Russia. It’s considered more of an annoyance than an immediate threat in Moscow, but also keeps the country in permanent “war mode” vis-à-vis the U.S. Because Moscow is focused on Washington, this means Europeans usually get a pass. </w:t>
      </w:r>
      <w:r w:rsidRPr="00DD78E9">
        <w:rPr>
          <w:rStyle w:val="StyleUnderline"/>
          <w:rFonts w:asciiTheme="minorHAnsi" w:hAnsiTheme="minorHAnsi" w:cstheme="minorHAnsi"/>
        </w:rPr>
        <w:t>As for Russia’s</w:t>
      </w:r>
      <w:r w:rsidRPr="00DD78E9">
        <w:rPr>
          <w:rFonts w:asciiTheme="minorHAnsi" w:hAnsiTheme="minorHAnsi" w:cstheme="minorHAnsi"/>
          <w:sz w:val="16"/>
        </w:rPr>
        <w:t xml:space="preserve"> own </w:t>
      </w:r>
      <w:r w:rsidRPr="00DD78E9">
        <w:rPr>
          <w:rStyle w:val="StyleUnderline"/>
          <w:rFonts w:asciiTheme="minorHAnsi" w:hAnsiTheme="minorHAnsi" w:cstheme="minorHAnsi"/>
        </w:rPr>
        <w:t>intentions</w:t>
      </w:r>
      <w:r w:rsidRPr="00DD78E9">
        <w:rPr>
          <w:rFonts w:asciiTheme="minorHAnsi" w:hAnsiTheme="minorHAnsi" w:cstheme="minorHAnsi"/>
          <w:sz w:val="16"/>
        </w:rPr>
        <w:t xml:space="preserve">, </w:t>
      </w:r>
      <w:r w:rsidRPr="00DD78E9">
        <w:rPr>
          <w:rStyle w:val="StyleUnderline"/>
          <w:rFonts w:asciiTheme="minorHAnsi" w:hAnsiTheme="minorHAnsi" w:cstheme="minorHAnsi"/>
        </w:rPr>
        <w:t>two things are clear</w:t>
      </w:r>
      <w:r w:rsidRPr="00DD78E9">
        <w:rPr>
          <w:rFonts w:asciiTheme="minorHAnsi" w:hAnsiTheme="minorHAnsi" w:cstheme="minorHAnsi"/>
          <w:sz w:val="16"/>
        </w:rPr>
        <w:t xml:space="preserve">. </w:t>
      </w:r>
      <w:r w:rsidRPr="009E29FA">
        <w:rPr>
          <w:rStyle w:val="StyleUnderline"/>
          <w:rFonts w:asciiTheme="minorHAnsi" w:hAnsiTheme="minorHAnsi" w:cstheme="minorHAnsi"/>
          <w:highlight w:val="cyan"/>
        </w:rPr>
        <w:t xml:space="preserve">There is </w:t>
      </w:r>
      <w:r w:rsidRPr="009E29FA">
        <w:rPr>
          <w:rStyle w:val="Emphasis"/>
          <w:rFonts w:asciiTheme="minorHAnsi" w:hAnsiTheme="minorHAnsi" w:cstheme="minorHAnsi"/>
          <w:highlight w:val="cyan"/>
        </w:rPr>
        <w:t>no interest in Moscow in attacking the Baltic states or Poland</w:t>
      </w:r>
      <w:r w:rsidRPr="00DD78E9">
        <w:rPr>
          <w:rFonts w:asciiTheme="minorHAnsi" w:hAnsiTheme="minorHAnsi" w:cstheme="minorHAnsi"/>
          <w:sz w:val="16"/>
        </w:rPr>
        <w:t xml:space="preserve">. These countries are as safe now as they were before 2014. </w:t>
      </w:r>
      <w:r w:rsidRPr="00DD78E9">
        <w:rPr>
          <w:rStyle w:val="StyleUnderline"/>
          <w:rFonts w:asciiTheme="minorHAnsi" w:hAnsiTheme="minorHAnsi" w:cstheme="minorHAnsi"/>
        </w:rPr>
        <w:t>Suggestions otherwise simply point to the deep wounds in both nations’ psyche</w:t>
      </w:r>
      <w:r w:rsidRPr="00DD78E9">
        <w:rPr>
          <w:rFonts w:asciiTheme="minorHAnsi" w:hAnsiTheme="minorHAnsi" w:cstheme="minorHAnsi"/>
          <w:sz w:val="16"/>
        </w:rPr>
        <w:t xml:space="preserve">, which will not be healed for many decades. </w:t>
      </w:r>
      <w:r w:rsidRPr="00DD78E9">
        <w:rPr>
          <w:rStyle w:val="StyleUnderline"/>
          <w:rFonts w:asciiTheme="minorHAnsi" w:hAnsiTheme="minorHAnsi" w:cstheme="minorHAnsi"/>
        </w:rPr>
        <w:t>Should Ukraine’s leaders decide to</w:t>
      </w:r>
      <w:r w:rsidRPr="00DD78E9">
        <w:rPr>
          <w:rFonts w:asciiTheme="minorHAnsi" w:hAnsiTheme="minorHAnsi" w:cstheme="minorHAnsi"/>
          <w:sz w:val="16"/>
        </w:rPr>
        <w:t xml:space="preserve"> repeat </w:t>
      </w:r>
      <w:proofErr w:type="spellStart"/>
      <w:r w:rsidRPr="00DD78E9">
        <w:rPr>
          <w:rFonts w:asciiTheme="minorHAnsi" w:hAnsiTheme="minorHAnsi" w:cstheme="minorHAnsi"/>
          <w:sz w:val="16"/>
        </w:rPr>
        <w:t>Mikheil</w:t>
      </w:r>
      <w:proofErr w:type="spellEnd"/>
      <w:r w:rsidRPr="00DD78E9">
        <w:rPr>
          <w:rFonts w:asciiTheme="minorHAnsi" w:hAnsiTheme="minorHAnsi" w:cstheme="minorHAnsi"/>
          <w:sz w:val="16"/>
        </w:rPr>
        <w:t xml:space="preserve"> Saakashvili’s mistake in 2008 and </w:t>
      </w:r>
      <w:r w:rsidRPr="00DD78E9">
        <w:rPr>
          <w:rStyle w:val="StyleUnderline"/>
          <w:rFonts w:asciiTheme="minorHAnsi" w:hAnsiTheme="minorHAnsi" w:cstheme="minorHAnsi"/>
        </w:rPr>
        <w:t>launch a major offensive to retake Donbas</w:t>
      </w:r>
      <w:r w:rsidRPr="00DD78E9">
        <w:rPr>
          <w:rFonts w:asciiTheme="minorHAnsi" w:hAnsiTheme="minorHAnsi" w:cstheme="minorHAnsi"/>
          <w:sz w:val="16"/>
        </w:rPr>
        <w:t xml:space="preserve"> — however unlikely — </w:t>
      </w:r>
      <w:r w:rsidRPr="00DD78E9">
        <w:rPr>
          <w:rStyle w:val="StyleUnderline"/>
          <w:rFonts w:asciiTheme="minorHAnsi" w:hAnsiTheme="minorHAnsi" w:cstheme="minorHAnsi"/>
        </w:rPr>
        <w:t>the Russian response could indeed be devastating</w:t>
      </w:r>
      <w:r w:rsidRPr="00DD78E9">
        <w:rPr>
          <w:rFonts w:asciiTheme="minorHAnsi" w:hAnsiTheme="minorHAnsi" w:cstheme="minorHAnsi"/>
          <w:sz w:val="16"/>
        </w:rPr>
        <w:t xml:space="preserve"> and lead to Ukraine’s loss of sovereignty, as Putin recently stated. </w:t>
      </w:r>
      <w:r w:rsidRPr="00DD78E9">
        <w:rPr>
          <w:rStyle w:val="StyleUnderline"/>
          <w:rFonts w:asciiTheme="minorHAnsi" w:hAnsiTheme="minorHAnsi" w:cstheme="minorHAnsi"/>
        </w:rPr>
        <w:t>But does this mean Russia will move on Ukraine unprovoked?</w:t>
      </w:r>
      <w:r w:rsidRPr="00DD78E9">
        <w:rPr>
          <w:rFonts w:asciiTheme="minorHAnsi" w:hAnsiTheme="minorHAnsi" w:cstheme="minorHAnsi"/>
          <w:sz w:val="16"/>
        </w:rPr>
        <w:t xml:space="preserve"> </w:t>
      </w:r>
      <w:r w:rsidRPr="00DD78E9">
        <w:rPr>
          <w:rStyle w:val="Emphasis"/>
          <w:rFonts w:asciiTheme="minorHAnsi" w:hAnsiTheme="minorHAnsi" w:cstheme="minorHAnsi"/>
        </w:rPr>
        <w:t>Most certainly not</w:t>
      </w:r>
      <w:r w:rsidRPr="00DD78E9">
        <w:rPr>
          <w:rFonts w:asciiTheme="minorHAnsi" w:hAnsiTheme="minorHAnsi" w:cstheme="minorHAnsi"/>
          <w:sz w:val="16"/>
        </w:rPr>
        <w:t xml:space="preserve">. </w:t>
      </w:r>
      <w:r w:rsidRPr="009E29FA">
        <w:rPr>
          <w:rStyle w:val="StyleUnderline"/>
          <w:rFonts w:asciiTheme="minorHAnsi" w:hAnsiTheme="minorHAnsi" w:cstheme="minorHAnsi"/>
          <w:highlight w:val="cyan"/>
        </w:rPr>
        <w:t>Putin’s main concerns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largely </w:t>
      </w:r>
      <w:r w:rsidRPr="009E29FA">
        <w:rPr>
          <w:rStyle w:val="Emphasis"/>
          <w:rFonts w:asciiTheme="minorHAnsi" w:hAnsiTheme="minorHAnsi" w:cstheme="minorHAnsi"/>
          <w:highlight w:val="cyan"/>
        </w:rPr>
        <w:t>domestic</w:t>
      </w:r>
      <w:r w:rsidRPr="009E29FA">
        <w:rPr>
          <w:rFonts w:asciiTheme="minorHAnsi" w:hAnsiTheme="minorHAnsi" w:cstheme="minorHAnsi"/>
          <w:sz w:val="16"/>
          <w:highlight w:val="cyan"/>
        </w:rPr>
        <w:t xml:space="preserve">. </w:t>
      </w:r>
      <w:r w:rsidRPr="009E29FA">
        <w:rPr>
          <w:rStyle w:val="StyleUnderline"/>
          <w:rFonts w:asciiTheme="minorHAnsi" w:hAnsiTheme="minorHAnsi" w:cstheme="minorHAnsi"/>
          <w:highlight w:val="cyan"/>
        </w:rPr>
        <w:t>He</w:t>
      </w:r>
      <w:r w:rsidRPr="00DD78E9">
        <w:rPr>
          <w:rStyle w:val="StyleUnderline"/>
          <w:rFonts w:asciiTheme="minorHAnsi" w:hAnsiTheme="minorHAnsi" w:cstheme="minorHAnsi"/>
        </w:rPr>
        <w:t xml:space="preserve"> has an ambitious program that logically </w:t>
      </w:r>
      <w:r w:rsidRPr="009E29FA">
        <w:rPr>
          <w:rStyle w:val="Emphasis"/>
          <w:rFonts w:asciiTheme="minorHAnsi" w:hAnsiTheme="minorHAnsi" w:cstheme="minorHAnsi"/>
          <w:highlight w:val="cyan"/>
        </w:rPr>
        <w:t>calls for more economic ties with the West</w:t>
      </w:r>
      <w:r w:rsidRPr="00DD78E9">
        <w:rPr>
          <w:rFonts w:asciiTheme="minorHAnsi" w:hAnsiTheme="minorHAnsi" w:cstheme="minorHAnsi"/>
          <w:sz w:val="16"/>
        </w:rPr>
        <w:t xml:space="preserve">. To move forward, </w:t>
      </w:r>
      <w:r w:rsidRPr="00DD78E9">
        <w:rPr>
          <w:rStyle w:val="StyleUnderline"/>
          <w:rFonts w:asciiTheme="minorHAnsi" w:hAnsiTheme="minorHAnsi" w:cstheme="minorHAnsi"/>
        </w:rPr>
        <w:t xml:space="preserve">he is </w:t>
      </w:r>
      <w:r w:rsidRPr="009E29FA">
        <w:rPr>
          <w:rStyle w:val="StyleUnderline"/>
          <w:rFonts w:asciiTheme="minorHAnsi" w:hAnsiTheme="minorHAnsi" w:cstheme="minorHAnsi"/>
          <w:highlight w:val="cyan"/>
        </w:rPr>
        <w:t xml:space="preserve">looking to </w:t>
      </w:r>
      <w:r w:rsidRPr="009E29FA">
        <w:rPr>
          <w:rStyle w:val="Emphasis"/>
          <w:rFonts w:asciiTheme="minorHAnsi" w:hAnsiTheme="minorHAnsi" w:cstheme="minorHAnsi"/>
          <w:highlight w:val="cyan"/>
        </w:rPr>
        <w:t>ease tensions with the EU and</w:t>
      </w:r>
      <w:r w:rsidRPr="00DD78E9">
        <w:rPr>
          <w:rStyle w:val="Emphasis"/>
          <w:rFonts w:asciiTheme="minorHAnsi" w:hAnsiTheme="minorHAnsi" w:cstheme="minorHAnsi"/>
        </w:rPr>
        <w:t xml:space="preserve"> the </w:t>
      </w:r>
      <w:r w:rsidRPr="009E29FA">
        <w:rPr>
          <w:rStyle w:val="Emphasis"/>
          <w:rFonts w:asciiTheme="minorHAnsi" w:hAnsiTheme="minorHAnsi" w:cstheme="minorHAnsi"/>
          <w:highlight w:val="cyan"/>
        </w:rPr>
        <w:t>U.S</w:t>
      </w:r>
      <w:r w:rsidRPr="00DD78E9">
        <w:rPr>
          <w:rFonts w:asciiTheme="minorHAnsi" w:hAnsiTheme="minorHAnsi" w:cstheme="minorHAnsi"/>
          <w:sz w:val="16"/>
        </w:rPr>
        <w:t xml:space="preserve">. What Putin wanted to get out of Helsinki was mainly to start a dialogue with Washington. Those hopes are now visibly going up in smoke. It is safe to bet that Russia will continue to face the same opposition from a coalition of U.S. and EU interests. The first détente in the hybrid war between Russia and the West was indeed nipped in the bud by Trump’s behavior and the vehemence of his domestic critics. So be it. </w:t>
      </w:r>
      <w:r w:rsidRPr="00DD78E9">
        <w:rPr>
          <w:rStyle w:val="StyleUnderline"/>
          <w:rFonts w:asciiTheme="minorHAnsi" w:hAnsiTheme="minorHAnsi" w:cstheme="minorHAnsi"/>
        </w:rPr>
        <w:t>Moscow will not capitulate</w:t>
      </w:r>
      <w:r w:rsidRPr="00DD78E9">
        <w:rPr>
          <w:rFonts w:asciiTheme="minorHAnsi" w:hAnsiTheme="minorHAnsi" w:cstheme="minorHAnsi"/>
          <w:sz w:val="16"/>
        </w:rPr>
        <w:t xml:space="preserve">, </w:t>
      </w:r>
      <w:r w:rsidRPr="00DD78E9">
        <w:rPr>
          <w:rStyle w:val="StyleUnderline"/>
          <w:rFonts w:asciiTheme="minorHAnsi" w:hAnsiTheme="minorHAnsi" w:cstheme="minorHAnsi"/>
        </w:rPr>
        <w:t>and will indeed push back</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But </w:t>
      </w:r>
      <w:r w:rsidRPr="009E29FA">
        <w:rPr>
          <w:rStyle w:val="StyleUnderline"/>
          <w:rFonts w:asciiTheme="minorHAnsi" w:hAnsiTheme="minorHAnsi" w:cstheme="minorHAnsi"/>
          <w:highlight w:val="cyan"/>
        </w:rPr>
        <w:t xml:space="preserve">it’s </w:t>
      </w:r>
      <w:r w:rsidRPr="009E29FA">
        <w:rPr>
          <w:rStyle w:val="Emphasis"/>
          <w:rFonts w:asciiTheme="minorHAnsi" w:hAnsiTheme="minorHAnsi" w:cstheme="minorHAnsi"/>
          <w:highlight w:val="cyan"/>
        </w:rPr>
        <w:t>not likely to take the form of an aggressive</w:t>
      </w:r>
      <w:r w:rsidRPr="00DD78E9">
        <w:rPr>
          <w:rStyle w:val="Emphasis"/>
          <w:rFonts w:asciiTheme="minorHAnsi" w:hAnsiTheme="minorHAnsi" w:cstheme="minorHAnsi"/>
        </w:rPr>
        <w:t xml:space="preserve">, overt </w:t>
      </w:r>
      <w:r w:rsidRPr="009E29FA">
        <w:rPr>
          <w:rStyle w:val="Emphasis"/>
          <w:rFonts w:asciiTheme="minorHAnsi" w:hAnsiTheme="minorHAnsi" w:cstheme="minorHAnsi"/>
          <w:highlight w:val="cyan"/>
        </w:rPr>
        <w:t>military attack</w:t>
      </w:r>
      <w:r w:rsidRPr="009E29FA">
        <w:rPr>
          <w:rStyle w:val="StyleUnderline"/>
          <w:rFonts w:asciiTheme="minorHAnsi" w:hAnsiTheme="minorHAnsi" w:cstheme="minorHAnsi"/>
          <w:highlight w:val="cyan"/>
        </w:rPr>
        <w:t>.</w:t>
      </w:r>
      <w:r w:rsidRPr="009E29FA">
        <w:rPr>
          <w:rFonts w:asciiTheme="minorHAnsi" w:hAnsiTheme="minorHAnsi" w:cstheme="minorHAnsi"/>
          <w:sz w:val="16"/>
          <w:highlight w:val="cyan"/>
        </w:rPr>
        <w:t xml:space="preserve"> </w:t>
      </w:r>
      <w:r w:rsidRPr="009E29FA">
        <w:rPr>
          <w:rStyle w:val="StyleUnderline"/>
          <w:rFonts w:asciiTheme="minorHAnsi" w:hAnsiTheme="minorHAnsi" w:cstheme="minorHAnsi"/>
          <w:highlight w:val="cyan"/>
        </w:rPr>
        <w:t>Fears of</w:t>
      </w:r>
      <w:r w:rsidRPr="00DD78E9">
        <w:rPr>
          <w:rStyle w:val="StyleUnderline"/>
          <w:rFonts w:asciiTheme="minorHAnsi" w:hAnsiTheme="minorHAnsi" w:cstheme="minorHAnsi"/>
        </w:rPr>
        <w:t xml:space="preserve"> new </w:t>
      </w:r>
      <w:r w:rsidRPr="009E29FA">
        <w:rPr>
          <w:rStyle w:val="StyleUnderline"/>
          <w:rFonts w:asciiTheme="minorHAnsi" w:hAnsiTheme="minorHAnsi" w:cstheme="minorHAnsi"/>
          <w:highlight w:val="cyan"/>
        </w:rPr>
        <w:t xml:space="preserve">wars are </w:t>
      </w:r>
      <w:r w:rsidRPr="009E29FA">
        <w:rPr>
          <w:rStyle w:val="Emphasis"/>
          <w:rFonts w:asciiTheme="minorHAnsi" w:hAnsiTheme="minorHAnsi" w:cstheme="minorHAnsi"/>
          <w:highlight w:val="cyan"/>
        </w:rPr>
        <w:t>far from accurate</w:t>
      </w:r>
      <w:r w:rsidRPr="00DD78E9">
        <w:rPr>
          <w:rStyle w:val="StyleUnderline"/>
          <w:rFonts w:asciiTheme="minorHAnsi" w:hAnsiTheme="minorHAnsi" w:cstheme="minorHAnsi"/>
        </w:rPr>
        <w:t xml:space="preserve">. Moscow’s strategy should now be one of </w:t>
      </w:r>
      <w:r w:rsidRPr="00DD78E9">
        <w:rPr>
          <w:rStyle w:val="Emphasis"/>
          <w:rFonts w:asciiTheme="minorHAnsi" w:hAnsiTheme="minorHAnsi" w:cstheme="minorHAnsi"/>
        </w:rPr>
        <w:t>patience</w:t>
      </w:r>
      <w:r w:rsidRPr="00DD78E9">
        <w:rPr>
          <w:rFonts w:asciiTheme="minorHAnsi" w:hAnsiTheme="minorHAnsi" w:cstheme="minorHAnsi"/>
          <w:sz w:val="16"/>
        </w:rPr>
        <w:t xml:space="preserve">, </w:t>
      </w:r>
      <w:r w:rsidRPr="00DD78E9">
        <w:rPr>
          <w:rStyle w:val="StyleUnderline"/>
          <w:rFonts w:asciiTheme="minorHAnsi" w:hAnsiTheme="minorHAnsi" w:cstheme="minorHAnsi"/>
        </w:rPr>
        <w:t>leaving America and Europe to their own devices and focusing on relations with countries far more relevant to its future</w:t>
      </w:r>
      <w:r w:rsidRPr="00DD78E9">
        <w:rPr>
          <w:rFonts w:asciiTheme="minorHAnsi" w:hAnsiTheme="minorHAnsi" w:cstheme="minorHAnsi"/>
          <w:sz w:val="16"/>
        </w:rPr>
        <w:t xml:space="preserve">: </w:t>
      </w:r>
      <w:r w:rsidRPr="00DD78E9">
        <w:rPr>
          <w:rStyle w:val="StyleUnderline"/>
          <w:rFonts w:asciiTheme="minorHAnsi" w:hAnsiTheme="minorHAnsi" w:cstheme="minorHAnsi"/>
        </w:rPr>
        <w:t>Asia and the Middle East</w:t>
      </w:r>
      <w:r w:rsidRPr="00DD78E9">
        <w:rPr>
          <w:rFonts w:asciiTheme="minorHAnsi" w:hAnsiTheme="minorHAnsi" w:cstheme="minorHAnsi"/>
          <w:sz w:val="16"/>
        </w:rPr>
        <w:t>.</w:t>
      </w:r>
    </w:p>
    <w:bookmarkEnd w:id="11"/>
    <w:bookmarkEnd w:id="12"/>
    <w:p w14:paraId="22314B50" w14:textId="77777777" w:rsidR="00BC12EA" w:rsidRPr="004422FB" w:rsidRDefault="00BC12EA" w:rsidP="00991609">
      <w:pPr>
        <w:rPr>
          <w:rFonts w:asciiTheme="minorHAnsi" w:hAnsiTheme="minorHAnsi" w:cstheme="minorHAnsi"/>
          <w:sz w:val="16"/>
        </w:rPr>
      </w:pPr>
    </w:p>
    <w:p w14:paraId="1E683950" w14:textId="77777777" w:rsidR="00991609" w:rsidRPr="002B0988" w:rsidRDefault="00991609" w:rsidP="00991609">
      <w:pPr>
        <w:pStyle w:val="Heading3"/>
      </w:pPr>
      <w:r>
        <w:t>Offense</w:t>
      </w:r>
    </w:p>
    <w:p w14:paraId="7B8251A1" w14:textId="77777777" w:rsidR="00991609" w:rsidRDefault="00991609" w:rsidP="00991609">
      <w:pPr>
        <w:pStyle w:val="Heading4"/>
      </w:pPr>
      <w:r>
        <w:t>Trump would attempt a coup if he lost</w:t>
      </w:r>
    </w:p>
    <w:p w14:paraId="518297BB" w14:textId="77777777" w:rsidR="00991609" w:rsidRPr="002708DF" w:rsidRDefault="00991609" w:rsidP="00991609">
      <w:r w:rsidRPr="002708DF">
        <w:rPr>
          <w:rStyle w:val="Style13ptBold"/>
        </w:rPr>
        <w:t>Fox</w:t>
      </w:r>
      <w:r w:rsidRPr="002708DF">
        <w:t xml:space="preserve"> News, 11-1</w:t>
      </w:r>
      <w:r>
        <w:t>3</w:t>
      </w:r>
      <w:r w:rsidRPr="002708DF">
        <w:t>-20</w:t>
      </w:r>
      <w:r w:rsidRPr="002708DF">
        <w:rPr>
          <w:rStyle w:val="Style13ptBold"/>
        </w:rPr>
        <w:t>18</w:t>
      </w:r>
      <w:r w:rsidRPr="002708DF">
        <w:t>, MSNBC's Donny Deutsch: Trump Would 'Call the Military' If He Loses in 2020, Fox News Insider, http://insider.foxnews.com/2018/11/13/donny-deutsch-blasts-donald-trump-says-he-would-call-coup-if-he-lost, accessed 11-27-2018 {\\EP}</w:t>
      </w:r>
    </w:p>
    <w:p w14:paraId="1A03BFB8" w14:textId="77777777" w:rsidR="00991609" w:rsidRDefault="00991609" w:rsidP="00991609">
      <w:pPr>
        <w:rPr>
          <w:sz w:val="16"/>
        </w:rPr>
      </w:pPr>
      <w:r w:rsidRPr="00A5609D">
        <w:rPr>
          <w:sz w:val="16"/>
        </w:rPr>
        <w:t xml:space="preserve">Trish Regan played a clip of MSNBC pundit Donny Deutsch positing that "in the sad event" President </w:t>
      </w:r>
      <w:r w:rsidRPr="009E29FA">
        <w:rPr>
          <w:rStyle w:val="StyleUnderline"/>
          <w:highlight w:val="cyan"/>
        </w:rPr>
        <w:t>Trump runs for reelection, he would lose the race but likely "call the military" and refuse to leave office</w:t>
      </w:r>
      <w:r w:rsidRPr="003A54E4">
        <w:rPr>
          <w:rStyle w:val="StyleUnderline"/>
        </w:rPr>
        <w:t>.</w:t>
      </w:r>
      <w:r>
        <w:rPr>
          <w:rStyle w:val="StyleUnderline"/>
        </w:rPr>
        <w:t xml:space="preserve"> </w:t>
      </w:r>
      <w:r w:rsidRPr="00A5609D">
        <w:rPr>
          <w:sz w:val="16"/>
        </w:rPr>
        <w:t xml:space="preserve">Deutsch, a longtime New York City ad executive, said he believes Trump will be "disqualified" before the election heats up. </w:t>
      </w:r>
      <w:r w:rsidRPr="009E29FA">
        <w:rPr>
          <w:rStyle w:val="StyleUnderline"/>
          <w:highlight w:val="cyan"/>
        </w:rPr>
        <w:t>If Trump ends up running and losing to the Democrat candidate, "it will be stunning what we would see. He would be a president going, I’m not leaving. I’m not leaving. Call the military</w:t>
      </w:r>
      <w:r w:rsidRPr="003A54E4">
        <w:rPr>
          <w:rStyle w:val="StyleUnderline"/>
        </w:rPr>
        <w:t>," he said.</w:t>
      </w:r>
      <w:r>
        <w:rPr>
          <w:rStyle w:val="StyleUnderline"/>
        </w:rPr>
        <w:t xml:space="preserve"> </w:t>
      </w:r>
      <w:r w:rsidRPr="003A54E4">
        <w:rPr>
          <w:rStyle w:val="StyleUnderline"/>
        </w:rPr>
        <w:t xml:space="preserve">"We have to look at this man. </w:t>
      </w:r>
      <w:r w:rsidRPr="009E29FA">
        <w:rPr>
          <w:rStyle w:val="StyleUnderline"/>
          <w:highlight w:val="cyan"/>
        </w:rPr>
        <w:t>He really would do that. He would say, ‘No, no, no. I’m still here</w:t>
      </w:r>
      <w:r w:rsidRPr="003A54E4">
        <w:rPr>
          <w:rStyle w:val="StyleUnderline"/>
        </w:rPr>
        <w:t>.’" Deutsch continued. "</w:t>
      </w:r>
      <w:r w:rsidRPr="009E29FA">
        <w:rPr>
          <w:rStyle w:val="StyleUnderline"/>
          <w:highlight w:val="cyan"/>
        </w:rPr>
        <w:t>He would turn to 50 million Americans and say I’m still your president and this is my new government</w:t>
      </w:r>
      <w:r>
        <w:rPr>
          <w:u w:val="single"/>
        </w:rPr>
        <w:t xml:space="preserve"> </w:t>
      </w:r>
      <w:r w:rsidRPr="00A5609D">
        <w:rPr>
          <w:sz w:val="16"/>
        </w:rPr>
        <w:t xml:space="preserve">Regan and Media Research Center director Tim Graham discussed Deutsch's statements relative to the debate over the outstanding results from the 2018 elections. </w:t>
      </w:r>
      <w:proofErr w:type="spellStart"/>
      <w:r w:rsidRPr="00A5609D">
        <w:rPr>
          <w:sz w:val="16"/>
        </w:rPr>
        <w:t>NewsBusters</w:t>
      </w:r>
      <w:proofErr w:type="spellEnd"/>
      <w:r w:rsidRPr="00A5609D">
        <w:rPr>
          <w:sz w:val="16"/>
        </w:rPr>
        <w:t xml:space="preserve">, a partner website of Graham's MRC, </w:t>
      </w:r>
      <w:hyperlink r:id="rId164" w:tgtFrame="_blank" w:history="1">
        <w:r w:rsidRPr="009E29FA">
          <w:rPr>
            <w:rStyle w:val="StyleUnderline"/>
            <w:highlight w:val="cyan"/>
          </w:rPr>
          <w:t>wrote that Deutsch was effectively suggesting</w:t>
        </w:r>
      </w:hyperlink>
      <w:r w:rsidRPr="009E29FA">
        <w:rPr>
          <w:rStyle w:val="StyleUnderline"/>
          <w:highlight w:val="cyan"/>
        </w:rPr>
        <w:t xml:space="preserve"> that Trump would attempt a coup to hold power</w:t>
      </w:r>
      <w:r w:rsidRPr="00A5609D">
        <w:rPr>
          <w:rStyle w:val="StyleUnderline"/>
        </w:rPr>
        <w:t>.</w:t>
      </w:r>
      <w:r>
        <w:rPr>
          <w:rStyle w:val="StyleUnderline"/>
        </w:rPr>
        <w:t xml:space="preserve"> </w:t>
      </w:r>
      <w:r w:rsidRPr="00A5609D">
        <w:rPr>
          <w:sz w:val="16"/>
        </w:rPr>
        <w:t>"I kind of half-thought he was joking," Regan said. Graham said Deutsch's comments were "cuckoo." Watch more above.</w:t>
      </w:r>
    </w:p>
    <w:p w14:paraId="1CDEC712" w14:textId="77777777" w:rsidR="00991609" w:rsidRDefault="00991609" w:rsidP="00991609">
      <w:pPr>
        <w:pStyle w:val="Heading4"/>
      </w:pPr>
      <w:r>
        <w:t>Trump would not leave the white house, would call on his supporters to prevent removal causing constitutional crisis</w:t>
      </w:r>
    </w:p>
    <w:p w14:paraId="2987AD1F" w14:textId="77777777" w:rsidR="00991609" w:rsidRPr="00DA2D42" w:rsidRDefault="00991609" w:rsidP="00991609">
      <w:r w:rsidRPr="00DA2D42">
        <w:t xml:space="preserve">Robert </w:t>
      </w:r>
      <w:r w:rsidRPr="00DA2D42">
        <w:rPr>
          <w:rStyle w:val="Style13ptBold"/>
        </w:rPr>
        <w:t>Mann</w:t>
      </w:r>
      <w:r w:rsidRPr="00DA2D42">
        <w:t>, Columnist, 12-8-20</w:t>
      </w:r>
      <w:r w:rsidRPr="00DA2D42">
        <w:rPr>
          <w:rStyle w:val="Style13ptBold"/>
        </w:rPr>
        <w:t>17</w:t>
      </w:r>
      <w:r w:rsidRPr="00DA2D42">
        <w:t>, What if Donald Trump loses and refuses to leave?, NOLA</w:t>
      </w:r>
      <w:r>
        <w:t xml:space="preserve">, </w:t>
      </w:r>
      <w:r w:rsidRPr="00DA2D42">
        <w:t>https://www.nola.com/opinions/index.ssf/2017/12/what_if_trump_loses_and_refuse.html, accessed 11-28-2018 {\\EP}</w:t>
      </w:r>
    </w:p>
    <w:p w14:paraId="55093ED9" w14:textId="77777777" w:rsidR="00991609" w:rsidRPr="005110DF" w:rsidRDefault="00991609" w:rsidP="00991609">
      <w:pPr>
        <w:rPr>
          <w:rStyle w:val="StyleUnderline"/>
        </w:rPr>
      </w:pPr>
      <w:r w:rsidRPr="005110DF">
        <w:rPr>
          <w:sz w:val="16"/>
        </w:rPr>
        <w:t xml:space="preserve">In the annals of sore losers, few presidents stand out like John Adams after his loss to Thomas Jefferson in 1800. On Inauguration Day, the testy Adams passed up his successor's swearing-in. He left the White House, boarded his horse-drawn coach and fled toward Quincy, Mass., before sunrise. Adams' offense was leaving too soon. The question worrying me, however, is: What if Congress ousts Donald Trump by impeachment -- or he's defeated for reelection -- and he won't go? Before you sneer at this notion as preposterous, consider the exhausting list of our president's normalized behaviors and outrageous offenses that, two years ago, would have been unfathomable: A torrent of lies and insulting tweets, public affection for tyrants, turning the presidency into a profit center, alleged obstruction of justice, unabashed racism, praise of Nazis and stunning denigration of the State Department, FBI and CIA. Today, Trump's ill-mannered, infantile and illegal behavior prompts nary a raised eyebrow with 30 percent of the public. The rest, meanwhile, cannot remain scandalized about yesterday's outrage because of today's new outrage and the expectation of what fresh hell comes tomorrow. The other day, Trump endorsed Roy Moore, the bigoted, lawless Republican nominee for U.S. Senate in Alabama accused of child molestation. This shameful, shocking endorsement is now known as "something that happened on Monday." </w:t>
      </w:r>
      <w:r w:rsidRPr="009E29FA">
        <w:rPr>
          <w:rStyle w:val="StyleUnderline"/>
          <w:highlight w:val="cyan"/>
        </w:rPr>
        <w:t>The idea Trump might barricade himself in the White House, declare his impeachment unconstitutional -- or his reelection stolen -- is within the realm of possibility</w:t>
      </w:r>
      <w:r w:rsidRPr="005110DF">
        <w:rPr>
          <w:rStyle w:val="StyleUnderline"/>
        </w:rPr>
        <w:t xml:space="preserve">. It comports with what we know about Trump's anti-democratic, authoritarian tendencies. From there, it's easy to picture Trump going a dangerous step further and urging his supporters to descend on Washington and prevent his removal. </w:t>
      </w:r>
      <w:r w:rsidRPr="009E29FA">
        <w:rPr>
          <w:rStyle w:val="StyleUnderline"/>
          <w:highlight w:val="cyan"/>
        </w:rPr>
        <w:t>Honestly, it doesn't take much imagination to envision Trump, if he loses, encouraging civil unrest to save his hide</w:t>
      </w:r>
      <w:r w:rsidRPr="005110DF">
        <w:rPr>
          <w:rStyle w:val="StyleUnderline"/>
        </w:rPr>
        <w:t>.</w:t>
      </w:r>
      <w:r>
        <w:rPr>
          <w:rStyle w:val="StyleUnderline"/>
        </w:rPr>
        <w:t xml:space="preserve"> </w:t>
      </w:r>
      <w:r w:rsidRPr="005110DF">
        <w:rPr>
          <w:sz w:val="16"/>
        </w:rPr>
        <w:t xml:space="preserve">Hogwash, you say. The president must leave if the Senate convicts or voters reject him. </w:t>
      </w:r>
      <w:r w:rsidRPr="005110DF">
        <w:rPr>
          <w:rStyle w:val="StyleUnderline"/>
        </w:rPr>
        <w:t>OK, show me the clause in the Constitution that spells out who arrests a defeated president and escorts him from the White House. Here's what the Constitution says about presidents who refuse to leave: Nothing, absolutely nothing.</w:t>
      </w:r>
      <w:r>
        <w:rPr>
          <w:rStyle w:val="StyleUnderline"/>
        </w:rPr>
        <w:t xml:space="preserve"> </w:t>
      </w:r>
      <w:r w:rsidRPr="005110DF">
        <w:rPr>
          <w:rStyle w:val="StyleUnderline"/>
        </w:rPr>
        <w:t>It turns out American democracy is built upon the now-shaky assumption that our elected officials respect the voters' will. Our system works because those who serve at all levels know they answer to the people. The president is not above the law. And no one, especially the president, has the legal standing to veto an election (or an impeachment conviction by the Senate).</w:t>
      </w:r>
      <w:r>
        <w:rPr>
          <w:rStyle w:val="StyleUnderline"/>
        </w:rPr>
        <w:t xml:space="preserve"> </w:t>
      </w:r>
      <w:r w:rsidRPr="005110DF">
        <w:rPr>
          <w:rStyle w:val="StyleUnderline"/>
        </w:rPr>
        <w:t>The United States differs from pseudo-democracies in that if you lose, no one need send the cops or the troops to extract you from office. It's been the long tradition in American politics that losing, outgoing officials cooperate in the transition of power.</w:t>
      </w:r>
      <w:r>
        <w:rPr>
          <w:rStyle w:val="StyleUnderline"/>
        </w:rPr>
        <w:t xml:space="preserve"> </w:t>
      </w:r>
      <w:r w:rsidRPr="005110DF">
        <w:rPr>
          <w:rStyle w:val="StyleUnderline"/>
        </w:rPr>
        <w:t>I ask you this: Knowing what you know about Trump, his values and his personality, what are the chances he would relinquish the office peacefully?</w:t>
      </w:r>
      <w:r>
        <w:rPr>
          <w:rStyle w:val="StyleUnderline"/>
        </w:rPr>
        <w:t xml:space="preserve"> </w:t>
      </w:r>
      <w:r w:rsidRPr="005110DF">
        <w:rPr>
          <w:sz w:val="16"/>
        </w:rPr>
        <w:t xml:space="preserve">If you don't believe Trump regards himself as above the law, consider that his attorney recently declared it impossible for the president to obstruct justice, the key charge against Richard Nixon and Bill Clinton during their respective impeachment proceedings. The "President cannot obstruct justice because he is the chief law enforcement officer under [the Constitution's Article II] and has every right to express his view of any case," Trump's lawyer, John Dowd, told </w:t>
      </w:r>
      <w:hyperlink r:id="rId165" w:history="1">
        <w:r w:rsidRPr="005110DF">
          <w:rPr>
            <w:rStyle w:val="Hyperlink"/>
            <w:sz w:val="16"/>
          </w:rPr>
          <w:t xml:space="preserve">Mike Allen of the news site </w:t>
        </w:r>
        <w:proofErr w:type="spellStart"/>
        <w:r w:rsidRPr="005110DF">
          <w:rPr>
            <w:rStyle w:val="Hyperlink"/>
            <w:sz w:val="16"/>
          </w:rPr>
          <w:t>Axios</w:t>
        </w:r>
        <w:proofErr w:type="spellEnd"/>
      </w:hyperlink>
      <w:r w:rsidRPr="005110DF">
        <w:rPr>
          <w:sz w:val="16"/>
        </w:rPr>
        <w:t xml:space="preserve"> last weekend. Trump and his spokespersons have yet to repudiate the outrageous position that the president is now a monarch. </w:t>
      </w:r>
      <w:r w:rsidRPr="005110DF">
        <w:rPr>
          <w:rStyle w:val="StyleUnderline"/>
        </w:rPr>
        <w:t>A president such as Trump, with autocratic impulses, who persists in claiming the popular vote was stolen from him by three million illegal ballots would have no qualms voiding the results of the next election.</w:t>
      </w:r>
      <w:r>
        <w:rPr>
          <w:rStyle w:val="StyleUnderline"/>
        </w:rPr>
        <w:t xml:space="preserve"> </w:t>
      </w:r>
      <w:r w:rsidRPr="005110DF">
        <w:rPr>
          <w:sz w:val="16"/>
        </w:rPr>
        <w:t xml:space="preserve">A Congress that attempted to enforce the election outcome or its impeachment decision could not remove </w:t>
      </w:r>
      <w:r w:rsidRPr="005110DF">
        <w:rPr>
          <w:rStyle w:val="StyleUnderline"/>
        </w:rPr>
        <w:t>Trump from office if he resolved to stay. What official could get past the Secret Service to arrest and imprison a former president who refuses to abdicate? Does that mean defenders of democracy might have to storm the White House, overpower the former president's protectors and drag him from the building?</w:t>
      </w:r>
      <w:r>
        <w:rPr>
          <w:rStyle w:val="StyleUnderline"/>
        </w:rPr>
        <w:t xml:space="preserve"> </w:t>
      </w:r>
      <w:r w:rsidRPr="005110DF">
        <w:rPr>
          <w:sz w:val="16"/>
        </w:rPr>
        <w:t xml:space="preserve">Laugh at this scenario, but two years ago you would have scoffed at the possibility of 95 percent of what Trump has done since Jan. 20. Consider also the recent speculation that Trump might fire special counsel Robert Mueller or pardon himself and current and former staff members if they are indicted. After Trump sacked FBI Director James </w:t>
      </w:r>
      <w:proofErr w:type="spellStart"/>
      <w:r w:rsidRPr="005110DF">
        <w:rPr>
          <w:sz w:val="16"/>
        </w:rPr>
        <w:t>Comey</w:t>
      </w:r>
      <w:proofErr w:type="spellEnd"/>
      <w:r w:rsidRPr="005110DF">
        <w:rPr>
          <w:sz w:val="16"/>
        </w:rPr>
        <w:t xml:space="preserve">, these once-preposterous notions are now conventional wisdom. None of it should surprise anyone who's paid attention. In the era of Trump, the obscene becomes normalized. What was unimaginable last year is next year's plausible nightmare. I pray it will not happen, but with Donald Trump as president, </w:t>
      </w:r>
      <w:r w:rsidRPr="009E29FA">
        <w:rPr>
          <w:rStyle w:val="StyleUnderline"/>
          <w:highlight w:val="cyan"/>
        </w:rPr>
        <w:t>it would be foolish not to discuss it and prepare for just such a constitutional crisis</w:t>
      </w:r>
      <w:r w:rsidRPr="005110DF">
        <w:rPr>
          <w:rStyle w:val="StyleUnderline"/>
        </w:rPr>
        <w:t>.</w:t>
      </w:r>
    </w:p>
    <w:p w14:paraId="23C09EF7" w14:textId="77777777" w:rsidR="008B6E4C" w:rsidRPr="003C75D9" w:rsidRDefault="008B6E4C" w:rsidP="003C75D9"/>
    <w:sectPr w:rsidR="008B6E4C" w:rsidRPr="003C75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4F68F6"/>
    <w:multiLevelType w:val="hybridMultilevel"/>
    <w:tmpl w:val="33BAB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E2610E"/>
    <w:multiLevelType w:val="hybridMultilevel"/>
    <w:tmpl w:val="BFD62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77280D"/>
    <w:multiLevelType w:val="multilevel"/>
    <w:tmpl w:val="71CA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30984"/>
    <w:multiLevelType w:val="hybridMultilevel"/>
    <w:tmpl w:val="BFD62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5D3779"/>
    <w:multiLevelType w:val="multilevel"/>
    <w:tmpl w:val="9B30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1"/>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YzMDQ2N7W0NDUwM7JQ0lEKTi0uzszPAykwrAUAadh20iwAAAA="/>
    <w:docVar w:name="RibbonPointer" w:val="206872776"/>
    <w:docVar w:name="VerbatimVersion" w:val="5.1"/>
  </w:docVars>
  <w:rsids>
    <w:rsidRoot w:val="00D401E2"/>
    <w:rsid w:val="000127C2"/>
    <w:rsid w:val="000139A3"/>
    <w:rsid w:val="0002079B"/>
    <w:rsid w:val="000211A2"/>
    <w:rsid w:val="00056A60"/>
    <w:rsid w:val="00063683"/>
    <w:rsid w:val="00063F9F"/>
    <w:rsid w:val="00066EF2"/>
    <w:rsid w:val="00082B29"/>
    <w:rsid w:val="00094746"/>
    <w:rsid w:val="000B3B2D"/>
    <w:rsid w:val="000C649B"/>
    <w:rsid w:val="000E4F8C"/>
    <w:rsid w:val="000F0011"/>
    <w:rsid w:val="000F0291"/>
    <w:rsid w:val="00100833"/>
    <w:rsid w:val="00104529"/>
    <w:rsid w:val="001049D9"/>
    <w:rsid w:val="00105942"/>
    <w:rsid w:val="00107396"/>
    <w:rsid w:val="00115B68"/>
    <w:rsid w:val="00117065"/>
    <w:rsid w:val="00144A4C"/>
    <w:rsid w:val="00144BC9"/>
    <w:rsid w:val="00146074"/>
    <w:rsid w:val="00157BEA"/>
    <w:rsid w:val="00173BA0"/>
    <w:rsid w:val="001761FF"/>
    <w:rsid w:val="00176AB0"/>
    <w:rsid w:val="00177B7D"/>
    <w:rsid w:val="0018322D"/>
    <w:rsid w:val="001A139F"/>
    <w:rsid w:val="001B5776"/>
    <w:rsid w:val="001D57AB"/>
    <w:rsid w:val="001E527A"/>
    <w:rsid w:val="001F0D3E"/>
    <w:rsid w:val="001F26CE"/>
    <w:rsid w:val="001F78CE"/>
    <w:rsid w:val="002248B9"/>
    <w:rsid w:val="00251FC7"/>
    <w:rsid w:val="002708DF"/>
    <w:rsid w:val="002709E9"/>
    <w:rsid w:val="00280695"/>
    <w:rsid w:val="002855A7"/>
    <w:rsid w:val="002914AA"/>
    <w:rsid w:val="002B146A"/>
    <w:rsid w:val="002B5E17"/>
    <w:rsid w:val="002C5494"/>
    <w:rsid w:val="002D1897"/>
    <w:rsid w:val="002E780C"/>
    <w:rsid w:val="00306BAE"/>
    <w:rsid w:val="003119D5"/>
    <w:rsid w:val="00315690"/>
    <w:rsid w:val="00316B75"/>
    <w:rsid w:val="00317305"/>
    <w:rsid w:val="00322149"/>
    <w:rsid w:val="0032227A"/>
    <w:rsid w:val="00325646"/>
    <w:rsid w:val="003438F4"/>
    <w:rsid w:val="0034500C"/>
    <w:rsid w:val="0034552E"/>
    <w:rsid w:val="003460F2"/>
    <w:rsid w:val="003660FA"/>
    <w:rsid w:val="00377F7F"/>
    <w:rsid w:val="0038158C"/>
    <w:rsid w:val="00381EB0"/>
    <w:rsid w:val="003902BA"/>
    <w:rsid w:val="00392969"/>
    <w:rsid w:val="003957FD"/>
    <w:rsid w:val="003A09E2"/>
    <w:rsid w:val="003A54E4"/>
    <w:rsid w:val="003C75D9"/>
    <w:rsid w:val="00403311"/>
    <w:rsid w:val="00407037"/>
    <w:rsid w:val="004128D3"/>
    <w:rsid w:val="00423142"/>
    <w:rsid w:val="00427B72"/>
    <w:rsid w:val="0043068C"/>
    <w:rsid w:val="00442868"/>
    <w:rsid w:val="004605D6"/>
    <w:rsid w:val="0046261D"/>
    <w:rsid w:val="004639A1"/>
    <w:rsid w:val="00466133"/>
    <w:rsid w:val="00483C6E"/>
    <w:rsid w:val="004B4CA8"/>
    <w:rsid w:val="004C60E8"/>
    <w:rsid w:val="004D6E5E"/>
    <w:rsid w:val="004E3579"/>
    <w:rsid w:val="004E728B"/>
    <w:rsid w:val="004F26B9"/>
    <w:rsid w:val="004F39E0"/>
    <w:rsid w:val="00500703"/>
    <w:rsid w:val="00501C0E"/>
    <w:rsid w:val="005269D9"/>
    <w:rsid w:val="005317DC"/>
    <w:rsid w:val="00537BD5"/>
    <w:rsid w:val="0056056F"/>
    <w:rsid w:val="0056524B"/>
    <w:rsid w:val="0057268A"/>
    <w:rsid w:val="00573524"/>
    <w:rsid w:val="00573634"/>
    <w:rsid w:val="0057566A"/>
    <w:rsid w:val="00576857"/>
    <w:rsid w:val="005810FF"/>
    <w:rsid w:val="005869C0"/>
    <w:rsid w:val="005A1EB7"/>
    <w:rsid w:val="005A32FB"/>
    <w:rsid w:val="005C27FA"/>
    <w:rsid w:val="005D2912"/>
    <w:rsid w:val="005D3355"/>
    <w:rsid w:val="00602E77"/>
    <w:rsid w:val="006065BD"/>
    <w:rsid w:val="006137B8"/>
    <w:rsid w:val="00613FCF"/>
    <w:rsid w:val="00643C26"/>
    <w:rsid w:val="00645FA9"/>
    <w:rsid w:val="006476A2"/>
    <w:rsid w:val="00647866"/>
    <w:rsid w:val="006518E4"/>
    <w:rsid w:val="0066399F"/>
    <w:rsid w:val="00665003"/>
    <w:rsid w:val="00697C27"/>
    <w:rsid w:val="006A2AD0"/>
    <w:rsid w:val="006A30D7"/>
    <w:rsid w:val="006A431A"/>
    <w:rsid w:val="006A7E24"/>
    <w:rsid w:val="006B2C8C"/>
    <w:rsid w:val="006C2375"/>
    <w:rsid w:val="006C2F41"/>
    <w:rsid w:val="006C6F67"/>
    <w:rsid w:val="006D4ECC"/>
    <w:rsid w:val="006E7B9C"/>
    <w:rsid w:val="00722258"/>
    <w:rsid w:val="007243E5"/>
    <w:rsid w:val="00726AE9"/>
    <w:rsid w:val="0074268D"/>
    <w:rsid w:val="00745EF1"/>
    <w:rsid w:val="00747247"/>
    <w:rsid w:val="007552DE"/>
    <w:rsid w:val="00760E63"/>
    <w:rsid w:val="00766EA0"/>
    <w:rsid w:val="007A2226"/>
    <w:rsid w:val="007A429B"/>
    <w:rsid w:val="007A6575"/>
    <w:rsid w:val="007D5907"/>
    <w:rsid w:val="007E7D8F"/>
    <w:rsid w:val="007F5B66"/>
    <w:rsid w:val="00802CFB"/>
    <w:rsid w:val="00823A1C"/>
    <w:rsid w:val="008241DC"/>
    <w:rsid w:val="00835DE5"/>
    <w:rsid w:val="00845B9D"/>
    <w:rsid w:val="0086091E"/>
    <w:rsid w:val="00860984"/>
    <w:rsid w:val="008747D7"/>
    <w:rsid w:val="0088584D"/>
    <w:rsid w:val="00891A1B"/>
    <w:rsid w:val="008B0D23"/>
    <w:rsid w:val="008B3ECB"/>
    <w:rsid w:val="008B41AD"/>
    <w:rsid w:val="008B4E85"/>
    <w:rsid w:val="008B6E4C"/>
    <w:rsid w:val="008C1B2E"/>
    <w:rsid w:val="008F5270"/>
    <w:rsid w:val="008F7FC1"/>
    <w:rsid w:val="00902091"/>
    <w:rsid w:val="0091627E"/>
    <w:rsid w:val="0092219C"/>
    <w:rsid w:val="009278F8"/>
    <w:rsid w:val="00935086"/>
    <w:rsid w:val="009469A6"/>
    <w:rsid w:val="009568C1"/>
    <w:rsid w:val="0097032B"/>
    <w:rsid w:val="009726C9"/>
    <w:rsid w:val="00972A5B"/>
    <w:rsid w:val="00976193"/>
    <w:rsid w:val="00980754"/>
    <w:rsid w:val="00986913"/>
    <w:rsid w:val="00991609"/>
    <w:rsid w:val="009D2EAD"/>
    <w:rsid w:val="009D3F05"/>
    <w:rsid w:val="009D4ED7"/>
    <w:rsid w:val="009D54B2"/>
    <w:rsid w:val="009E1922"/>
    <w:rsid w:val="009E29FA"/>
    <w:rsid w:val="009F7ED2"/>
    <w:rsid w:val="00A01E01"/>
    <w:rsid w:val="00A1255F"/>
    <w:rsid w:val="00A1336F"/>
    <w:rsid w:val="00A14601"/>
    <w:rsid w:val="00A5609D"/>
    <w:rsid w:val="00A93661"/>
    <w:rsid w:val="00A95652"/>
    <w:rsid w:val="00A97403"/>
    <w:rsid w:val="00AC0AB8"/>
    <w:rsid w:val="00AC18F9"/>
    <w:rsid w:val="00AC3D64"/>
    <w:rsid w:val="00AD1CAC"/>
    <w:rsid w:val="00AE5716"/>
    <w:rsid w:val="00B1385A"/>
    <w:rsid w:val="00B13B7C"/>
    <w:rsid w:val="00B33C6D"/>
    <w:rsid w:val="00B3714F"/>
    <w:rsid w:val="00B4508F"/>
    <w:rsid w:val="00B55AD5"/>
    <w:rsid w:val="00B602A6"/>
    <w:rsid w:val="00B8057C"/>
    <w:rsid w:val="00B859E6"/>
    <w:rsid w:val="00BB03CC"/>
    <w:rsid w:val="00BB2D0A"/>
    <w:rsid w:val="00BC12EA"/>
    <w:rsid w:val="00BD26FF"/>
    <w:rsid w:val="00BD6238"/>
    <w:rsid w:val="00BF593B"/>
    <w:rsid w:val="00BF773A"/>
    <w:rsid w:val="00BF7E81"/>
    <w:rsid w:val="00C13773"/>
    <w:rsid w:val="00C140A1"/>
    <w:rsid w:val="00C17CC8"/>
    <w:rsid w:val="00C4744A"/>
    <w:rsid w:val="00C47937"/>
    <w:rsid w:val="00C53C4B"/>
    <w:rsid w:val="00C83417"/>
    <w:rsid w:val="00C87B06"/>
    <w:rsid w:val="00C87CCA"/>
    <w:rsid w:val="00C87EFD"/>
    <w:rsid w:val="00C95A9C"/>
    <w:rsid w:val="00C9604F"/>
    <w:rsid w:val="00CA19AA"/>
    <w:rsid w:val="00CA4DB6"/>
    <w:rsid w:val="00CB61FE"/>
    <w:rsid w:val="00CC5298"/>
    <w:rsid w:val="00CD10C1"/>
    <w:rsid w:val="00CD736E"/>
    <w:rsid w:val="00CD798D"/>
    <w:rsid w:val="00CE161E"/>
    <w:rsid w:val="00CE6B4A"/>
    <w:rsid w:val="00CF1681"/>
    <w:rsid w:val="00CF59A8"/>
    <w:rsid w:val="00CF7706"/>
    <w:rsid w:val="00D026C7"/>
    <w:rsid w:val="00D12362"/>
    <w:rsid w:val="00D13BA9"/>
    <w:rsid w:val="00D325A9"/>
    <w:rsid w:val="00D36A8A"/>
    <w:rsid w:val="00D401E2"/>
    <w:rsid w:val="00D61409"/>
    <w:rsid w:val="00D64E37"/>
    <w:rsid w:val="00D6691E"/>
    <w:rsid w:val="00D71170"/>
    <w:rsid w:val="00D73C12"/>
    <w:rsid w:val="00D9213C"/>
    <w:rsid w:val="00DA1C92"/>
    <w:rsid w:val="00DA25D4"/>
    <w:rsid w:val="00DA4349"/>
    <w:rsid w:val="00DA6538"/>
    <w:rsid w:val="00DC3A23"/>
    <w:rsid w:val="00DE4239"/>
    <w:rsid w:val="00E0700F"/>
    <w:rsid w:val="00E15E75"/>
    <w:rsid w:val="00E41139"/>
    <w:rsid w:val="00E5262C"/>
    <w:rsid w:val="00E577C7"/>
    <w:rsid w:val="00E6634E"/>
    <w:rsid w:val="00EB169D"/>
    <w:rsid w:val="00EB38BB"/>
    <w:rsid w:val="00EC7DC4"/>
    <w:rsid w:val="00ED30CF"/>
    <w:rsid w:val="00ED79D5"/>
    <w:rsid w:val="00EE5D4D"/>
    <w:rsid w:val="00F023F7"/>
    <w:rsid w:val="00F107DB"/>
    <w:rsid w:val="00F10AD9"/>
    <w:rsid w:val="00F176EF"/>
    <w:rsid w:val="00F44B88"/>
    <w:rsid w:val="00F45E10"/>
    <w:rsid w:val="00F57FC7"/>
    <w:rsid w:val="00F6076B"/>
    <w:rsid w:val="00F6364A"/>
    <w:rsid w:val="00F834D9"/>
    <w:rsid w:val="00F87818"/>
    <w:rsid w:val="00F9113A"/>
    <w:rsid w:val="00FA64FE"/>
    <w:rsid w:val="00FA734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0C1F6"/>
  <w15:chartTrackingRefBased/>
  <w15:docId w15:val="{50A07E98-EDC8-434E-9282-BAF61997D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E29FA"/>
    <w:rPr>
      <w:rFonts w:ascii="Calibri" w:hAnsi="Calibri"/>
    </w:rPr>
  </w:style>
  <w:style w:type="paragraph" w:styleId="Heading1">
    <w:name w:val="heading 1"/>
    <w:aliases w:val="Pocket"/>
    <w:basedOn w:val="Normal"/>
    <w:next w:val="Normal"/>
    <w:link w:val="Heading1Char"/>
    <w:qFormat/>
    <w:rsid w:val="009E29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E29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Tags v 2,3: Cite,Char1, Char Char Char Char Char Char Char Char, Char Char Char Char Char Char Char,Char Char Char Char Char Char Char Char,Char Char Char Char Char Char Char,Underlines,Char,n"/>
    <w:basedOn w:val="Normal"/>
    <w:next w:val="Normal"/>
    <w:link w:val="Heading3Char"/>
    <w:uiPriority w:val="2"/>
    <w:unhideWhenUsed/>
    <w:qFormat/>
    <w:rsid w:val="009E29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4,No Spacing2,Debate Text,Read stuff,Card,tags"/>
    <w:basedOn w:val="Normal"/>
    <w:next w:val="Normal"/>
    <w:link w:val="Heading4Char"/>
    <w:uiPriority w:val="3"/>
    <w:unhideWhenUsed/>
    <w:qFormat/>
    <w:rsid w:val="009E29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C87CC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E29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29FA"/>
  </w:style>
  <w:style w:type="character" w:customStyle="1" w:styleId="Heading1Char">
    <w:name w:val="Heading 1 Char"/>
    <w:aliases w:val="Pocket Char"/>
    <w:basedOn w:val="DefaultParagraphFont"/>
    <w:link w:val="Heading1"/>
    <w:rsid w:val="009E29F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29FA"/>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Tags v 2 Char,3: Cite Char,Char1 Char, Char Char Char Char Char Char Char Char Char, Char Char Char Char Char Char Char Char1,Char Char Char Char Char Char Char Char Char"/>
    <w:basedOn w:val="DefaultParagraphFont"/>
    <w:link w:val="Heading3"/>
    <w:uiPriority w:val="2"/>
    <w:rsid w:val="009E29FA"/>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9E29FA"/>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Bold Underline,small,Qualifications,bold underline,normal card text,Shrunk,qualifications in card,qualifications,Debate,s,B"/>
    <w:basedOn w:val="DefaultParagraphFont"/>
    <w:link w:val="Emphasis1"/>
    <w:uiPriority w:val="7"/>
    <w:qFormat/>
    <w:rsid w:val="009E29F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5"/>
    <w:qFormat/>
    <w:rsid w:val="009E29FA"/>
    <w:rPr>
      <w:b/>
      <w:bCs/>
      <w:sz w:val="26"/>
      <w:u w:val="none"/>
    </w:rPr>
  </w:style>
  <w:style w:type="character" w:customStyle="1" w:styleId="StyleUnderline">
    <w:name w:val="Style Underline"/>
    <w:aliases w:val="Underline,Citation Char Char Char,Intense Emphasis21,Intense Emphasis3,cit,Intense Emphasis4,Style Bold Underline,Intense Emphasis1,apple-style-span + 6 pt,Bold,Kern at 16 pt,Intense Emphasis11,Style,Intense Emphasis2,Intense Emphasis111"/>
    <w:basedOn w:val="DefaultParagraphFont"/>
    <w:uiPriority w:val="6"/>
    <w:qFormat/>
    <w:rsid w:val="009E29FA"/>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1 Char1,Text 7 Char1"/>
    <w:basedOn w:val="DefaultParagraphFont"/>
    <w:uiPriority w:val="99"/>
    <w:unhideWhenUsed/>
    <w:rsid w:val="009E29FA"/>
    <w:rPr>
      <w:color w:val="auto"/>
      <w:u w:val="none"/>
    </w:rPr>
  </w:style>
  <w:style w:type="character" w:styleId="FollowedHyperlink">
    <w:name w:val="FollowedHyperlink"/>
    <w:basedOn w:val="DefaultParagraphFont"/>
    <w:uiPriority w:val="99"/>
    <w:semiHidden/>
    <w:unhideWhenUsed/>
    <w:rsid w:val="009E29FA"/>
    <w:rPr>
      <w:color w:val="auto"/>
      <w:u w:val="none"/>
    </w:rPr>
  </w:style>
  <w:style w:type="character" w:styleId="Strong">
    <w:name w:val="Strong"/>
    <w:basedOn w:val="DefaultParagraphFont"/>
    <w:uiPriority w:val="22"/>
    <w:qFormat/>
    <w:rsid w:val="00500703"/>
    <w:rPr>
      <w:b/>
      <w:bCs/>
    </w:rPr>
  </w:style>
  <w:style w:type="character" w:customStyle="1" w:styleId="image-source-caption">
    <w:name w:val="image-source-caption"/>
    <w:basedOn w:val="DefaultParagraphFont"/>
    <w:rsid w:val="00500703"/>
  </w:style>
  <w:style w:type="character" w:customStyle="1" w:styleId="image-source">
    <w:name w:val="image-source"/>
    <w:basedOn w:val="DefaultParagraphFont"/>
    <w:rsid w:val="00500703"/>
  </w:style>
  <w:style w:type="paragraph" w:styleId="NormalWeb">
    <w:name w:val="Normal (Web)"/>
    <w:basedOn w:val="Normal"/>
    <w:uiPriority w:val="99"/>
    <w:unhideWhenUsed/>
    <w:rsid w:val="001F26CE"/>
    <w:pPr>
      <w:spacing w:before="100" w:beforeAutospacing="1" w:after="100" w:afterAutospacing="1"/>
    </w:pPr>
    <w:rPr>
      <w:rFonts w:ascii="Times New Roman" w:eastAsia="Times New Roman" w:hAnsi="Times New Roman" w:cs="Times New Roman"/>
      <w:sz w:val="24"/>
      <w:szCs w:val="24"/>
    </w:rPr>
  </w:style>
  <w:style w:type="character" w:customStyle="1" w:styleId="pb-caption">
    <w:name w:val="pb-caption"/>
    <w:basedOn w:val="DefaultParagraphFont"/>
    <w:rsid w:val="00D64E37"/>
  </w:style>
  <w:style w:type="paragraph" w:customStyle="1" w:styleId="interstitial-link">
    <w:name w:val="interstitial-link"/>
    <w:basedOn w:val="Normal"/>
    <w:rsid w:val="00D64E37"/>
    <w:pPr>
      <w:spacing w:before="100" w:beforeAutospacing="1" w:after="100" w:afterAutospacing="1"/>
    </w:pPr>
    <w:rPr>
      <w:rFonts w:ascii="Times New Roman" w:eastAsia="Times New Roman" w:hAnsi="Times New Roman" w:cs="Times New Roman"/>
      <w:sz w:val="24"/>
      <w:szCs w:val="24"/>
    </w:rPr>
  </w:style>
  <w:style w:type="character" w:customStyle="1" w:styleId="video-icon">
    <w:name w:val="video-icon"/>
    <w:basedOn w:val="DefaultParagraphFont"/>
    <w:rsid w:val="00902091"/>
  </w:style>
  <w:style w:type="paragraph" w:customStyle="1" w:styleId="graf">
    <w:name w:val="graf"/>
    <w:basedOn w:val="Normal"/>
    <w:rsid w:val="006A7E24"/>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9"/>
    <w:semiHidden/>
    <w:rsid w:val="00C87CCA"/>
    <w:rPr>
      <w:rFonts w:asciiTheme="majorHAnsi" w:eastAsiaTheme="majorEastAsia" w:hAnsiTheme="majorHAnsi" w:cstheme="majorBidi"/>
      <w:color w:val="2E74B5" w:themeColor="accent1" w:themeShade="BF"/>
    </w:rPr>
  </w:style>
  <w:style w:type="character" w:customStyle="1" w:styleId="heading">
    <w:name w:val="heading"/>
    <w:basedOn w:val="DefaultParagraphFont"/>
    <w:rsid w:val="00C87CCA"/>
  </w:style>
  <w:style w:type="character" w:customStyle="1" w:styleId="float-title">
    <w:name w:val="float-title"/>
    <w:basedOn w:val="DefaultParagraphFont"/>
    <w:rsid w:val="00C87CCA"/>
  </w:style>
  <w:style w:type="character" w:customStyle="1" w:styleId="credit">
    <w:name w:val="credit"/>
    <w:basedOn w:val="DefaultParagraphFont"/>
    <w:rsid w:val="00C87CCA"/>
  </w:style>
  <w:style w:type="character" w:customStyle="1" w:styleId="first-word">
    <w:name w:val="first-word"/>
    <w:basedOn w:val="DefaultParagraphFont"/>
    <w:rsid w:val="00C87CCA"/>
  </w:style>
  <w:style w:type="paragraph" w:customStyle="1" w:styleId="speakable-p-1">
    <w:name w:val="speakable-p-1"/>
    <w:basedOn w:val="Normal"/>
    <w:rsid w:val="00745EF1"/>
    <w:pPr>
      <w:spacing w:before="100" w:beforeAutospacing="1" w:after="100" w:afterAutospacing="1"/>
    </w:pPr>
    <w:rPr>
      <w:rFonts w:ascii="Times New Roman" w:eastAsia="Times New Roman" w:hAnsi="Times New Roman" w:cs="Times New Roman"/>
      <w:sz w:val="24"/>
      <w:szCs w:val="24"/>
    </w:rPr>
  </w:style>
  <w:style w:type="paragraph" w:customStyle="1" w:styleId="speakable-p-2">
    <w:name w:val="speakable-p-2"/>
    <w:basedOn w:val="Normal"/>
    <w:rsid w:val="00745EF1"/>
    <w:pPr>
      <w:spacing w:before="100" w:beforeAutospacing="1" w:after="100" w:afterAutospacing="1"/>
    </w:pPr>
    <w:rPr>
      <w:rFonts w:ascii="Times New Roman" w:eastAsia="Times New Roman" w:hAnsi="Times New Roman" w:cs="Times New Roman"/>
      <w:sz w:val="24"/>
      <w:szCs w:val="24"/>
    </w:rPr>
  </w:style>
  <w:style w:type="paragraph" w:customStyle="1" w:styleId="p-text">
    <w:name w:val="p-text"/>
    <w:basedOn w:val="Normal"/>
    <w:rsid w:val="00745EF1"/>
    <w:pPr>
      <w:spacing w:before="100" w:beforeAutospacing="1" w:after="100" w:afterAutospacing="1"/>
    </w:pPr>
    <w:rPr>
      <w:rFonts w:ascii="Times New Roman" w:eastAsia="Times New Roman" w:hAnsi="Times New Roman" w:cs="Times New Roman"/>
      <w:sz w:val="24"/>
      <w:szCs w:val="24"/>
    </w:rPr>
  </w:style>
  <w:style w:type="character" w:customStyle="1" w:styleId="exclude-from-newsgate">
    <w:name w:val="exclude-from-newsgate"/>
    <w:basedOn w:val="DefaultParagraphFont"/>
    <w:rsid w:val="00745EF1"/>
  </w:style>
  <w:style w:type="paragraph" w:customStyle="1" w:styleId="zn-bodyparagraph">
    <w:name w:val="zn-body__paragraph"/>
    <w:basedOn w:val="Normal"/>
    <w:rsid w:val="00BB03CC"/>
    <w:pPr>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BB03CC"/>
    <w:rPr>
      <w:i/>
      <w:iCs/>
    </w:rPr>
  </w:style>
  <w:style w:type="character" w:customStyle="1" w:styleId="elstoryelementheader">
    <w:name w:val="el__storyelement__header"/>
    <w:basedOn w:val="DefaultParagraphFont"/>
    <w:rsid w:val="00BB03CC"/>
  </w:style>
  <w:style w:type="paragraph" w:customStyle="1" w:styleId="canvas-atom">
    <w:name w:val="canvas-atom"/>
    <w:basedOn w:val="Normal"/>
    <w:rsid w:val="00EE5D4D"/>
    <w:pPr>
      <w:spacing w:before="100" w:beforeAutospacing="1" w:after="100" w:afterAutospacing="1"/>
    </w:pPr>
    <w:rPr>
      <w:rFonts w:ascii="Times New Roman" w:eastAsia="Times New Roman" w:hAnsi="Times New Roman" w:cs="Times New Roman"/>
      <w:sz w:val="24"/>
      <w:szCs w:val="24"/>
    </w:rPr>
  </w:style>
  <w:style w:type="character" w:customStyle="1" w:styleId="posa">
    <w:name w:val="pos(a)"/>
    <w:basedOn w:val="DefaultParagraphFont"/>
    <w:rsid w:val="00EE5D4D"/>
  </w:style>
  <w:style w:type="paragraph" w:customStyle="1" w:styleId="Emphasis1">
    <w:name w:val="Emphasis1"/>
    <w:basedOn w:val="Normal"/>
    <w:link w:val="Emphasis"/>
    <w:autoRedefine/>
    <w:uiPriority w:val="7"/>
    <w:qFormat/>
    <w:rsid w:val="00DA434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wp-caption-text">
    <w:name w:val="wp-caption-text"/>
    <w:basedOn w:val="Normal"/>
    <w:rsid w:val="00E6634E"/>
    <w:pPr>
      <w:spacing w:before="100" w:beforeAutospacing="1" w:after="100" w:afterAutospacing="1"/>
    </w:pPr>
    <w:rPr>
      <w:rFonts w:ascii="Times New Roman" w:eastAsia="Times New Roman" w:hAnsi="Times New Roman" w:cs="Times New Roman"/>
      <w:sz w:val="24"/>
      <w:szCs w:val="24"/>
    </w:rPr>
  </w:style>
  <w:style w:type="character" w:customStyle="1" w:styleId="dateline">
    <w:name w:val="dateline"/>
    <w:basedOn w:val="DefaultParagraphFont"/>
    <w:rsid w:val="00CD10C1"/>
  </w:style>
  <w:style w:type="character" w:styleId="IntenseEmphasis">
    <w:name w:val="Intense Emphasis"/>
    <w:aliases w:val="Title Char,Cites and Cards Char,UNDERLINE Char,Bold Underlined Char,Debate Normal Char,title Char,Block Heading Char"/>
    <w:basedOn w:val="DefaultParagraphFont"/>
    <w:link w:val="Title"/>
    <w:uiPriority w:val="1"/>
    <w:qFormat/>
    <w:rsid w:val="003C75D9"/>
    <w:rPr>
      <w:rFonts w:cs="Times New Roman"/>
      <w:u w:val="single"/>
    </w:rPr>
  </w:style>
  <w:style w:type="paragraph" w:styleId="Title">
    <w:name w:val="Title"/>
    <w:aliases w:val="Cites and Cards,UNDERLINE,Bold Underlined,Debate Normal,title,Block Heading"/>
    <w:basedOn w:val="Normal"/>
    <w:next w:val="BodyText"/>
    <w:link w:val="IntenseEmphasis"/>
    <w:uiPriority w:val="1"/>
    <w:qFormat/>
    <w:rsid w:val="003C75D9"/>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rsid w:val="003C75D9"/>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3C75D9"/>
    <w:pPr>
      <w:spacing w:after="120"/>
    </w:pPr>
  </w:style>
  <w:style w:type="character" w:customStyle="1" w:styleId="BodyTextChar">
    <w:name w:val="Body Text Char"/>
    <w:basedOn w:val="DefaultParagraphFont"/>
    <w:link w:val="BodyText"/>
    <w:uiPriority w:val="99"/>
    <w:semiHidden/>
    <w:rsid w:val="003C75D9"/>
    <w:rPr>
      <w:rFonts w:ascii="Calibri" w:hAnsi="Calibri"/>
    </w:rPr>
  </w:style>
  <w:style w:type="paragraph" w:customStyle="1" w:styleId="textbold">
    <w:name w:val="text bold"/>
    <w:basedOn w:val="Normal"/>
    <w:uiPriority w:val="7"/>
    <w:qFormat/>
    <w:rsid w:val="003C75D9"/>
    <w:pPr>
      <w:ind w:left="720"/>
      <w:jc w:val="both"/>
    </w:pPr>
    <w:rPr>
      <w:rFonts w:eastAsiaTheme="minorEastAsia"/>
      <w:b/>
      <w:iCs/>
      <w:szCs w:val="24"/>
      <w:u w:val="single"/>
    </w:rPr>
  </w:style>
  <w:style w:type="character" w:customStyle="1" w:styleId="UnresolvedMention1">
    <w:name w:val="Unresolved Mention1"/>
    <w:basedOn w:val="DefaultParagraphFont"/>
    <w:uiPriority w:val="99"/>
    <w:semiHidden/>
    <w:unhideWhenUsed/>
    <w:rsid w:val="003C75D9"/>
    <w:rPr>
      <w:color w:val="605E5C"/>
      <w:shd w:val="clear" w:color="auto" w:fill="E1DFDD"/>
    </w:rPr>
  </w:style>
  <w:style w:type="paragraph" w:customStyle="1" w:styleId="card">
    <w:name w:val="card"/>
    <w:aliases w:val="Medium Grid 21,No Spacing111111"/>
    <w:basedOn w:val="Normal"/>
    <w:next w:val="Normal"/>
    <w:uiPriority w:val="6"/>
    <w:qFormat/>
    <w:rsid w:val="00A1336F"/>
    <w:pPr>
      <w:ind w:left="288" w:right="288"/>
    </w:pPr>
    <w:rPr>
      <w:rFonts w:asciiTheme="minorHAnsi" w:hAnsiTheme="minorHAnsi"/>
      <w:u w:val="single"/>
    </w:rPr>
  </w:style>
  <w:style w:type="paragraph" w:customStyle="1" w:styleId="UnderlinePara">
    <w:name w:val="Underline Para"/>
    <w:basedOn w:val="Normal"/>
    <w:uiPriority w:val="6"/>
    <w:qFormat/>
    <w:rsid w:val="00392969"/>
    <w:pPr>
      <w:widowControl w:val="0"/>
      <w:suppressAutoHyphens/>
      <w:spacing w:after="200" w:line="254" w:lineRule="auto"/>
    </w:pPr>
    <w:rPr>
      <w:rFonts w:asciiTheme="minorHAnsi" w:hAnsiTheme="minorHAnsi"/>
      <w:u w:val="single"/>
    </w:rPr>
  </w:style>
  <w:style w:type="character" w:customStyle="1" w:styleId="Bold12">
    <w:name w:val="Bold12"/>
    <w:uiPriority w:val="1"/>
    <w:qFormat/>
    <w:rsid w:val="00F44B88"/>
    <w:rPr>
      <w:rFonts w:ascii="Times New Roman" w:hAnsi="Times New Roman"/>
      <w:b/>
      <w:sz w:val="24"/>
    </w:rPr>
  </w:style>
  <w:style w:type="character" w:customStyle="1" w:styleId="NotBold10Final">
    <w:name w:val="NotBold10Final"/>
    <w:uiPriority w:val="1"/>
    <w:qFormat/>
    <w:rsid w:val="00F44B88"/>
    <w:rPr>
      <w:rFonts w:ascii="Times New Roman" w:hAnsi="Times New Roman"/>
      <w:b w:val="0"/>
      <w:i w:val="0"/>
      <w:sz w:val="20"/>
    </w:rPr>
  </w:style>
  <w:style w:type="character" w:customStyle="1" w:styleId="ColorfulGrid-Accent1Char">
    <w:name w:val="Colorful Grid - Accent 1 Char"/>
    <w:link w:val="ColorfulGrid-Accent1"/>
    <w:uiPriority w:val="29"/>
    <w:rsid w:val="00F44B88"/>
    <w:rPr>
      <w:iCs/>
      <w:sz w:val="16"/>
      <w:szCs w:val="22"/>
    </w:rPr>
  </w:style>
  <w:style w:type="table" w:styleId="ColorfulGrid-Accent1">
    <w:name w:val="Colorful Grid Accent 1"/>
    <w:basedOn w:val="TableNormal"/>
    <w:link w:val="ColorfulGrid-Accent1Char"/>
    <w:uiPriority w:val="29"/>
    <w:rsid w:val="00F44B88"/>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highlight2">
    <w:name w:val="highlight2"/>
    <w:basedOn w:val="DefaultParagraphFont"/>
    <w:rsid w:val="00F44B88"/>
    <w:rPr>
      <w:rFonts w:ascii="Arial" w:hAnsi="Arial"/>
      <w:b/>
      <w:sz w:val="19"/>
      <w:u w:val="thick"/>
      <w:bdr w:val="none" w:sz="0" w:space="0" w:color="auto"/>
      <w:shd w:val="clear" w:color="auto" w:fill="auto"/>
    </w:rPr>
  </w:style>
  <w:style w:type="paragraph" w:customStyle="1" w:styleId="evidencetext">
    <w:name w:val="evidence text"/>
    <w:basedOn w:val="Normal"/>
    <w:link w:val="evidencetextChar1"/>
    <w:qFormat/>
    <w:rsid w:val="00F44B88"/>
    <w:pPr>
      <w:ind w:left="432" w:right="432"/>
    </w:pPr>
    <w:rPr>
      <w:rFonts w:ascii="Arial" w:eastAsia="Times New Roman" w:hAnsi="Arial" w:cs="Times New Roman"/>
      <w:color w:val="000000"/>
      <w:szCs w:val="24"/>
    </w:rPr>
  </w:style>
  <w:style w:type="character" w:customStyle="1" w:styleId="evidencetextChar1">
    <w:name w:val="evidence text Char1"/>
    <w:basedOn w:val="DefaultParagraphFont"/>
    <w:link w:val="evidencetext"/>
    <w:rsid w:val="00F44B88"/>
    <w:rPr>
      <w:rFonts w:ascii="Arial" w:eastAsia="Times New Roman" w:hAnsi="Arial" w:cs="Times New Roman"/>
      <w:color w:val="000000"/>
      <w:szCs w:val="24"/>
    </w:rPr>
  </w:style>
  <w:style w:type="paragraph" w:customStyle="1" w:styleId="HotRoute">
    <w:name w:val="Hot Route!"/>
    <w:basedOn w:val="Normal"/>
    <w:link w:val="HotRouteChar"/>
    <w:qFormat/>
    <w:rsid w:val="00F44B88"/>
    <w:pPr>
      <w:spacing w:after="0" w:line="240" w:lineRule="auto"/>
      <w:ind w:left="144"/>
    </w:pPr>
    <w:rPr>
      <w:rFonts w:ascii="Times New Roman" w:eastAsia="Times New Roman" w:hAnsi="Times New Roman" w:cs="Times New Roman"/>
      <w:sz w:val="20"/>
      <w:szCs w:val="24"/>
    </w:rPr>
  </w:style>
  <w:style w:type="character" w:customStyle="1" w:styleId="HotRouteChar">
    <w:name w:val="Hot Route! Char"/>
    <w:basedOn w:val="DefaultParagraphFont"/>
    <w:link w:val="HotRoute"/>
    <w:rsid w:val="00F44B88"/>
    <w:rPr>
      <w:rFonts w:ascii="Times New Roman" w:eastAsia="Times New Roman" w:hAnsi="Times New Roman" w:cs="Times New Roman"/>
      <w:sz w:val="20"/>
      <w:szCs w:val="24"/>
    </w:rPr>
  </w:style>
  <w:style w:type="paragraph" w:customStyle="1" w:styleId="HotRoute0">
    <w:name w:val="Hot Route"/>
    <w:basedOn w:val="Normal"/>
    <w:link w:val="HotRouteChar0"/>
    <w:qFormat/>
    <w:rsid w:val="00F44B88"/>
    <w:pPr>
      <w:ind w:left="72"/>
    </w:pPr>
    <w:rPr>
      <w:iCs/>
      <w:color w:val="000000"/>
    </w:rPr>
  </w:style>
  <w:style w:type="character" w:customStyle="1" w:styleId="HotRouteChar0">
    <w:name w:val="Hot Route Char"/>
    <w:link w:val="HotRoute0"/>
    <w:rsid w:val="00F44B88"/>
    <w:rPr>
      <w:rFonts w:ascii="Calibri" w:hAnsi="Calibri"/>
      <w:iCs/>
      <w:color w:val="000000"/>
    </w:rPr>
  </w:style>
  <w:style w:type="paragraph" w:customStyle="1" w:styleId="byline">
    <w:name w:val="byline"/>
    <w:basedOn w:val="Normal"/>
    <w:rsid w:val="005810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3268680614741946669gmail-style13ptbold">
    <w:name w:val="m_-3268680614741946669gmail-style13ptbold"/>
    <w:basedOn w:val="DefaultParagraphFont"/>
    <w:rsid w:val="002248B9"/>
  </w:style>
  <w:style w:type="character" w:customStyle="1" w:styleId="m-3268680614741946669gmail-styleunderline">
    <w:name w:val="m_-3268680614741946669gmail-styleunderline"/>
    <w:basedOn w:val="DefaultParagraphFont"/>
    <w:rsid w:val="002248B9"/>
  </w:style>
  <w:style w:type="paragraph" w:customStyle="1" w:styleId="Analytics">
    <w:name w:val="Analytics"/>
    <w:basedOn w:val="Normal"/>
    <w:link w:val="AnalyticsChar"/>
    <w:uiPriority w:val="4"/>
    <w:qFormat/>
    <w:rsid w:val="00F10AD9"/>
    <w:rPr>
      <w:b/>
    </w:rPr>
  </w:style>
  <w:style w:type="character" w:customStyle="1" w:styleId="AnalyticsChar">
    <w:name w:val="Analytics Char"/>
    <w:basedOn w:val="DefaultParagraphFont"/>
    <w:link w:val="Analytics"/>
    <w:uiPriority w:val="4"/>
    <w:rsid w:val="00F10AD9"/>
    <w:rPr>
      <w:rFonts w:ascii="Calibri" w:hAnsi="Calibri" w:cs="Calibr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744922">
      <w:bodyDiv w:val="1"/>
      <w:marLeft w:val="0"/>
      <w:marRight w:val="0"/>
      <w:marTop w:val="0"/>
      <w:marBottom w:val="0"/>
      <w:divBdr>
        <w:top w:val="none" w:sz="0" w:space="0" w:color="auto"/>
        <w:left w:val="none" w:sz="0" w:space="0" w:color="auto"/>
        <w:bottom w:val="none" w:sz="0" w:space="0" w:color="auto"/>
        <w:right w:val="none" w:sz="0" w:space="0" w:color="auto"/>
      </w:divBdr>
    </w:div>
    <w:div w:id="472142352">
      <w:bodyDiv w:val="1"/>
      <w:marLeft w:val="0"/>
      <w:marRight w:val="0"/>
      <w:marTop w:val="0"/>
      <w:marBottom w:val="0"/>
      <w:divBdr>
        <w:top w:val="none" w:sz="0" w:space="0" w:color="auto"/>
        <w:left w:val="none" w:sz="0" w:space="0" w:color="auto"/>
        <w:bottom w:val="none" w:sz="0" w:space="0" w:color="auto"/>
        <w:right w:val="none" w:sz="0" w:space="0" w:color="auto"/>
      </w:divBdr>
      <w:divsChild>
        <w:div w:id="324013730">
          <w:marLeft w:val="0"/>
          <w:marRight w:val="0"/>
          <w:marTop w:val="0"/>
          <w:marBottom w:val="300"/>
          <w:divBdr>
            <w:top w:val="none" w:sz="0" w:space="0" w:color="auto"/>
            <w:left w:val="none" w:sz="0" w:space="0" w:color="auto"/>
            <w:bottom w:val="none" w:sz="0" w:space="0" w:color="auto"/>
            <w:right w:val="none" w:sz="0" w:space="0" w:color="auto"/>
          </w:divBdr>
          <w:divsChild>
            <w:div w:id="616722030">
              <w:marLeft w:val="0"/>
              <w:marRight w:val="0"/>
              <w:marTop w:val="0"/>
              <w:marBottom w:val="0"/>
              <w:divBdr>
                <w:top w:val="none" w:sz="0" w:space="0" w:color="auto"/>
                <w:left w:val="none" w:sz="0" w:space="0" w:color="auto"/>
                <w:bottom w:val="none" w:sz="0" w:space="0" w:color="auto"/>
                <w:right w:val="none" w:sz="0" w:space="0" w:color="auto"/>
              </w:divBdr>
            </w:div>
            <w:div w:id="240065148">
              <w:marLeft w:val="0"/>
              <w:marRight w:val="0"/>
              <w:marTop w:val="0"/>
              <w:marBottom w:val="0"/>
              <w:divBdr>
                <w:top w:val="none" w:sz="0" w:space="0" w:color="auto"/>
                <w:left w:val="none" w:sz="0" w:space="0" w:color="auto"/>
                <w:bottom w:val="none" w:sz="0" w:space="0" w:color="auto"/>
                <w:right w:val="none" w:sz="0" w:space="0" w:color="auto"/>
              </w:divBdr>
            </w:div>
          </w:divsChild>
        </w:div>
        <w:div w:id="238829513">
          <w:marLeft w:val="0"/>
          <w:marRight w:val="0"/>
          <w:marTop w:val="0"/>
          <w:marBottom w:val="300"/>
          <w:divBdr>
            <w:top w:val="none" w:sz="0" w:space="0" w:color="auto"/>
            <w:left w:val="none" w:sz="0" w:space="0" w:color="auto"/>
            <w:bottom w:val="none" w:sz="0" w:space="0" w:color="auto"/>
            <w:right w:val="none" w:sz="0" w:space="0" w:color="auto"/>
          </w:divBdr>
          <w:divsChild>
            <w:div w:id="16460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5679">
      <w:bodyDiv w:val="1"/>
      <w:marLeft w:val="0"/>
      <w:marRight w:val="0"/>
      <w:marTop w:val="0"/>
      <w:marBottom w:val="0"/>
      <w:divBdr>
        <w:top w:val="none" w:sz="0" w:space="0" w:color="auto"/>
        <w:left w:val="none" w:sz="0" w:space="0" w:color="auto"/>
        <w:bottom w:val="none" w:sz="0" w:space="0" w:color="auto"/>
        <w:right w:val="none" w:sz="0" w:space="0" w:color="auto"/>
      </w:divBdr>
      <w:divsChild>
        <w:div w:id="313534204">
          <w:marLeft w:val="0"/>
          <w:marRight w:val="0"/>
          <w:marTop w:val="0"/>
          <w:marBottom w:val="0"/>
          <w:divBdr>
            <w:top w:val="none" w:sz="0" w:space="0" w:color="auto"/>
            <w:left w:val="none" w:sz="0" w:space="0" w:color="auto"/>
            <w:bottom w:val="none" w:sz="0" w:space="0" w:color="auto"/>
            <w:right w:val="none" w:sz="0" w:space="0" w:color="auto"/>
          </w:divBdr>
          <w:divsChild>
            <w:div w:id="819927525">
              <w:marLeft w:val="0"/>
              <w:marRight w:val="0"/>
              <w:marTop w:val="0"/>
              <w:marBottom w:val="0"/>
              <w:divBdr>
                <w:top w:val="none" w:sz="0" w:space="0" w:color="auto"/>
                <w:left w:val="none" w:sz="0" w:space="0" w:color="auto"/>
                <w:bottom w:val="none" w:sz="0" w:space="0" w:color="auto"/>
                <w:right w:val="none" w:sz="0" w:space="0" w:color="auto"/>
              </w:divBdr>
              <w:divsChild>
                <w:div w:id="913201189">
                  <w:marLeft w:val="0"/>
                  <w:marRight w:val="450"/>
                  <w:marTop w:val="150"/>
                  <w:marBottom w:val="450"/>
                  <w:divBdr>
                    <w:top w:val="none" w:sz="0" w:space="0" w:color="auto"/>
                    <w:left w:val="none" w:sz="0" w:space="0" w:color="auto"/>
                    <w:bottom w:val="none" w:sz="0" w:space="0" w:color="auto"/>
                    <w:right w:val="none" w:sz="0" w:space="0" w:color="auto"/>
                  </w:divBdr>
                  <w:divsChild>
                    <w:div w:id="93981752">
                      <w:marLeft w:val="0"/>
                      <w:marRight w:val="0"/>
                      <w:marTop w:val="0"/>
                      <w:marBottom w:val="0"/>
                      <w:divBdr>
                        <w:top w:val="none" w:sz="0" w:space="0" w:color="auto"/>
                        <w:left w:val="none" w:sz="0" w:space="0" w:color="auto"/>
                        <w:bottom w:val="none" w:sz="0" w:space="0" w:color="auto"/>
                        <w:right w:val="none" w:sz="0" w:space="0" w:color="auto"/>
                      </w:divBdr>
                    </w:div>
                    <w:div w:id="1528985236">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830297153">
              <w:marLeft w:val="0"/>
              <w:marRight w:val="0"/>
              <w:marTop w:val="0"/>
              <w:marBottom w:val="225"/>
              <w:divBdr>
                <w:top w:val="none" w:sz="0" w:space="0" w:color="auto"/>
                <w:left w:val="none" w:sz="0" w:space="0" w:color="auto"/>
                <w:bottom w:val="none" w:sz="0" w:space="0" w:color="auto"/>
                <w:right w:val="none" w:sz="0" w:space="0" w:color="auto"/>
              </w:divBdr>
            </w:div>
            <w:div w:id="1082339556">
              <w:marLeft w:val="0"/>
              <w:marRight w:val="0"/>
              <w:marTop w:val="0"/>
              <w:marBottom w:val="225"/>
              <w:divBdr>
                <w:top w:val="none" w:sz="0" w:space="0" w:color="auto"/>
                <w:left w:val="none" w:sz="0" w:space="0" w:color="auto"/>
                <w:bottom w:val="none" w:sz="0" w:space="0" w:color="auto"/>
                <w:right w:val="none" w:sz="0" w:space="0" w:color="auto"/>
              </w:divBdr>
            </w:div>
            <w:div w:id="1513646245">
              <w:marLeft w:val="0"/>
              <w:marRight w:val="0"/>
              <w:marTop w:val="0"/>
              <w:marBottom w:val="225"/>
              <w:divBdr>
                <w:top w:val="none" w:sz="0" w:space="0" w:color="auto"/>
                <w:left w:val="none" w:sz="0" w:space="0" w:color="auto"/>
                <w:bottom w:val="none" w:sz="0" w:space="0" w:color="auto"/>
                <w:right w:val="none" w:sz="0" w:space="0" w:color="auto"/>
              </w:divBdr>
            </w:div>
            <w:div w:id="1890144373">
              <w:marLeft w:val="0"/>
              <w:marRight w:val="0"/>
              <w:marTop w:val="0"/>
              <w:marBottom w:val="225"/>
              <w:divBdr>
                <w:top w:val="none" w:sz="0" w:space="0" w:color="auto"/>
                <w:left w:val="none" w:sz="0" w:space="0" w:color="auto"/>
                <w:bottom w:val="none" w:sz="0" w:space="0" w:color="auto"/>
                <w:right w:val="none" w:sz="0" w:space="0" w:color="auto"/>
              </w:divBdr>
            </w:div>
            <w:div w:id="2014870046">
              <w:marLeft w:val="0"/>
              <w:marRight w:val="0"/>
              <w:marTop w:val="0"/>
              <w:marBottom w:val="225"/>
              <w:divBdr>
                <w:top w:val="none" w:sz="0" w:space="0" w:color="auto"/>
                <w:left w:val="none" w:sz="0" w:space="0" w:color="auto"/>
                <w:bottom w:val="none" w:sz="0" w:space="0" w:color="auto"/>
                <w:right w:val="none" w:sz="0" w:space="0" w:color="auto"/>
              </w:divBdr>
            </w:div>
            <w:div w:id="2105759257">
              <w:marLeft w:val="0"/>
              <w:marRight w:val="0"/>
              <w:marTop w:val="0"/>
              <w:marBottom w:val="225"/>
              <w:divBdr>
                <w:top w:val="none" w:sz="0" w:space="0" w:color="auto"/>
                <w:left w:val="none" w:sz="0" w:space="0" w:color="auto"/>
                <w:bottom w:val="none" w:sz="0" w:space="0" w:color="auto"/>
                <w:right w:val="none" w:sz="0" w:space="0" w:color="auto"/>
              </w:divBdr>
            </w:div>
          </w:divsChild>
        </w:div>
        <w:div w:id="717365845">
          <w:marLeft w:val="0"/>
          <w:marRight w:val="0"/>
          <w:marTop w:val="0"/>
          <w:marBottom w:val="225"/>
          <w:divBdr>
            <w:top w:val="none" w:sz="0" w:space="0" w:color="auto"/>
            <w:left w:val="none" w:sz="0" w:space="0" w:color="auto"/>
            <w:bottom w:val="none" w:sz="0" w:space="0" w:color="auto"/>
            <w:right w:val="none" w:sz="0" w:space="0" w:color="auto"/>
          </w:divBdr>
        </w:div>
        <w:div w:id="942885533">
          <w:marLeft w:val="0"/>
          <w:marRight w:val="0"/>
          <w:marTop w:val="0"/>
          <w:marBottom w:val="225"/>
          <w:divBdr>
            <w:top w:val="none" w:sz="0" w:space="0" w:color="auto"/>
            <w:left w:val="none" w:sz="0" w:space="0" w:color="auto"/>
            <w:bottom w:val="none" w:sz="0" w:space="0" w:color="auto"/>
            <w:right w:val="none" w:sz="0" w:space="0" w:color="auto"/>
          </w:divBdr>
        </w:div>
        <w:div w:id="1029645366">
          <w:marLeft w:val="0"/>
          <w:marRight w:val="0"/>
          <w:marTop w:val="0"/>
          <w:marBottom w:val="225"/>
          <w:divBdr>
            <w:top w:val="none" w:sz="0" w:space="0" w:color="auto"/>
            <w:left w:val="none" w:sz="0" w:space="0" w:color="auto"/>
            <w:bottom w:val="none" w:sz="0" w:space="0" w:color="auto"/>
            <w:right w:val="none" w:sz="0" w:space="0" w:color="auto"/>
          </w:divBdr>
        </w:div>
        <w:div w:id="2062515206">
          <w:marLeft w:val="0"/>
          <w:marRight w:val="0"/>
          <w:marTop w:val="0"/>
          <w:marBottom w:val="225"/>
          <w:divBdr>
            <w:top w:val="none" w:sz="0" w:space="0" w:color="auto"/>
            <w:left w:val="none" w:sz="0" w:space="0" w:color="auto"/>
            <w:bottom w:val="none" w:sz="0" w:space="0" w:color="auto"/>
            <w:right w:val="none" w:sz="0" w:space="0" w:color="auto"/>
          </w:divBdr>
        </w:div>
        <w:div w:id="2123525643">
          <w:marLeft w:val="0"/>
          <w:marRight w:val="0"/>
          <w:marTop w:val="0"/>
          <w:marBottom w:val="0"/>
          <w:divBdr>
            <w:top w:val="none" w:sz="0" w:space="0" w:color="auto"/>
            <w:left w:val="none" w:sz="0" w:space="0" w:color="auto"/>
            <w:bottom w:val="none" w:sz="0" w:space="0" w:color="auto"/>
            <w:right w:val="none" w:sz="0" w:space="0" w:color="auto"/>
          </w:divBdr>
        </w:div>
      </w:divsChild>
    </w:div>
    <w:div w:id="536085982">
      <w:bodyDiv w:val="1"/>
      <w:marLeft w:val="0"/>
      <w:marRight w:val="0"/>
      <w:marTop w:val="0"/>
      <w:marBottom w:val="0"/>
      <w:divBdr>
        <w:top w:val="none" w:sz="0" w:space="0" w:color="auto"/>
        <w:left w:val="none" w:sz="0" w:space="0" w:color="auto"/>
        <w:bottom w:val="none" w:sz="0" w:space="0" w:color="auto"/>
        <w:right w:val="none" w:sz="0" w:space="0" w:color="auto"/>
      </w:divBdr>
      <w:divsChild>
        <w:div w:id="17856452">
          <w:marLeft w:val="0"/>
          <w:marRight w:val="0"/>
          <w:marTop w:val="0"/>
          <w:marBottom w:val="0"/>
          <w:divBdr>
            <w:top w:val="none" w:sz="0" w:space="0" w:color="auto"/>
            <w:left w:val="none" w:sz="0" w:space="0" w:color="auto"/>
            <w:bottom w:val="none" w:sz="0" w:space="0" w:color="auto"/>
            <w:right w:val="none" w:sz="0" w:space="0" w:color="auto"/>
          </w:divBdr>
          <w:divsChild>
            <w:div w:id="104349437">
              <w:marLeft w:val="0"/>
              <w:marRight w:val="0"/>
              <w:marTop w:val="0"/>
              <w:marBottom w:val="0"/>
              <w:divBdr>
                <w:top w:val="none" w:sz="0" w:space="0" w:color="auto"/>
                <w:left w:val="none" w:sz="0" w:space="0" w:color="auto"/>
                <w:bottom w:val="none" w:sz="0" w:space="0" w:color="auto"/>
                <w:right w:val="none" w:sz="0" w:space="0" w:color="auto"/>
              </w:divBdr>
              <w:divsChild>
                <w:div w:id="18998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33811">
          <w:marLeft w:val="0"/>
          <w:marRight w:val="0"/>
          <w:marTop w:val="0"/>
          <w:marBottom w:val="0"/>
          <w:divBdr>
            <w:top w:val="none" w:sz="0" w:space="0" w:color="auto"/>
            <w:left w:val="none" w:sz="0" w:space="0" w:color="auto"/>
            <w:bottom w:val="none" w:sz="0" w:space="0" w:color="auto"/>
            <w:right w:val="none" w:sz="0" w:space="0" w:color="auto"/>
          </w:divBdr>
          <w:divsChild>
            <w:div w:id="1050811468">
              <w:marLeft w:val="0"/>
              <w:marRight w:val="0"/>
              <w:marTop w:val="0"/>
              <w:marBottom w:val="0"/>
              <w:divBdr>
                <w:top w:val="none" w:sz="0" w:space="0" w:color="auto"/>
                <w:left w:val="none" w:sz="0" w:space="0" w:color="auto"/>
                <w:bottom w:val="none" w:sz="0" w:space="0" w:color="auto"/>
                <w:right w:val="none" w:sz="0" w:space="0" w:color="auto"/>
              </w:divBdr>
            </w:div>
          </w:divsChild>
        </w:div>
        <w:div w:id="1428234829">
          <w:marLeft w:val="0"/>
          <w:marRight w:val="0"/>
          <w:marTop w:val="0"/>
          <w:marBottom w:val="0"/>
          <w:divBdr>
            <w:top w:val="none" w:sz="0" w:space="0" w:color="auto"/>
            <w:left w:val="none" w:sz="0" w:space="0" w:color="auto"/>
            <w:bottom w:val="none" w:sz="0" w:space="0" w:color="auto"/>
            <w:right w:val="none" w:sz="0" w:space="0" w:color="auto"/>
          </w:divBdr>
          <w:divsChild>
            <w:div w:id="1057122003">
              <w:marLeft w:val="0"/>
              <w:marRight w:val="0"/>
              <w:marTop w:val="0"/>
              <w:marBottom w:val="0"/>
              <w:divBdr>
                <w:top w:val="none" w:sz="0" w:space="0" w:color="auto"/>
                <w:left w:val="none" w:sz="0" w:space="0" w:color="auto"/>
                <w:bottom w:val="none" w:sz="0" w:space="0" w:color="auto"/>
                <w:right w:val="none" w:sz="0" w:space="0" w:color="auto"/>
              </w:divBdr>
            </w:div>
          </w:divsChild>
        </w:div>
        <w:div w:id="1956474499">
          <w:marLeft w:val="0"/>
          <w:marRight w:val="0"/>
          <w:marTop w:val="0"/>
          <w:marBottom w:val="0"/>
          <w:divBdr>
            <w:top w:val="none" w:sz="0" w:space="0" w:color="auto"/>
            <w:left w:val="none" w:sz="0" w:space="0" w:color="auto"/>
            <w:bottom w:val="none" w:sz="0" w:space="0" w:color="auto"/>
            <w:right w:val="none" w:sz="0" w:space="0" w:color="auto"/>
          </w:divBdr>
          <w:divsChild>
            <w:div w:id="475951095">
              <w:marLeft w:val="0"/>
              <w:marRight w:val="0"/>
              <w:marTop w:val="0"/>
              <w:marBottom w:val="0"/>
              <w:divBdr>
                <w:top w:val="none" w:sz="0" w:space="0" w:color="auto"/>
                <w:left w:val="none" w:sz="0" w:space="0" w:color="auto"/>
                <w:bottom w:val="none" w:sz="0" w:space="0" w:color="auto"/>
                <w:right w:val="none" w:sz="0" w:space="0" w:color="auto"/>
              </w:divBdr>
              <w:divsChild>
                <w:div w:id="35535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09253">
      <w:bodyDiv w:val="1"/>
      <w:marLeft w:val="0"/>
      <w:marRight w:val="0"/>
      <w:marTop w:val="0"/>
      <w:marBottom w:val="0"/>
      <w:divBdr>
        <w:top w:val="none" w:sz="0" w:space="0" w:color="auto"/>
        <w:left w:val="none" w:sz="0" w:space="0" w:color="auto"/>
        <w:bottom w:val="none" w:sz="0" w:space="0" w:color="auto"/>
        <w:right w:val="none" w:sz="0" w:space="0" w:color="auto"/>
      </w:divBdr>
      <w:divsChild>
        <w:div w:id="597908644">
          <w:marLeft w:val="0"/>
          <w:marRight w:val="0"/>
          <w:marTop w:val="0"/>
          <w:marBottom w:val="0"/>
          <w:divBdr>
            <w:top w:val="none" w:sz="0" w:space="0" w:color="auto"/>
            <w:left w:val="none" w:sz="0" w:space="0" w:color="auto"/>
            <w:bottom w:val="none" w:sz="0" w:space="0" w:color="auto"/>
            <w:right w:val="none" w:sz="0" w:space="0" w:color="auto"/>
          </w:divBdr>
        </w:div>
        <w:div w:id="834033654">
          <w:marLeft w:val="0"/>
          <w:marRight w:val="0"/>
          <w:marTop w:val="0"/>
          <w:marBottom w:val="0"/>
          <w:divBdr>
            <w:top w:val="none" w:sz="0" w:space="0" w:color="auto"/>
            <w:left w:val="none" w:sz="0" w:space="0" w:color="auto"/>
            <w:bottom w:val="none" w:sz="0" w:space="0" w:color="auto"/>
            <w:right w:val="none" w:sz="0" w:space="0" w:color="auto"/>
          </w:divBdr>
        </w:div>
      </w:divsChild>
    </w:div>
    <w:div w:id="707527495">
      <w:bodyDiv w:val="1"/>
      <w:marLeft w:val="0"/>
      <w:marRight w:val="0"/>
      <w:marTop w:val="0"/>
      <w:marBottom w:val="0"/>
      <w:divBdr>
        <w:top w:val="none" w:sz="0" w:space="0" w:color="auto"/>
        <w:left w:val="none" w:sz="0" w:space="0" w:color="auto"/>
        <w:bottom w:val="none" w:sz="0" w:space="0" w:color="auto"/>
        <w:right w:val="none" w:sz="0" w:space="0" w:color="auto"/>
      </w:divBdr>
      <w:divsChild>
        <w:div w:id="1364206645">
          <w:marLeft w:val="0"/>
          <w:marRight w:val="0"/>
          <w:marTop w:val="0"/>
          <w:marBottom w:val="0"/>
          <w:divBdr>
            <w:top w:val="none" w:sz="0" w:space="0" w:color="auto"/>
            <w:left w:val="none" w:sz="0" w:space="0" w:color="auto"/>
            <w:bottom w:val="none" w:sz="0" w:space="0" w:color="auto"/>
            <w:right w:val="none" w:sz="0" w:space="0" w:color="auto"/>
          </w:divBdr>
        </w:div>
      </w:divsChild>
    </w:div>
    <w:div w:id="794980717">
      <w:bodyDiv w:val="1"/>
      <w:marLeft w:val="0"/>
      <w:marRight w:val="0"/>
      <w:marTop w:val="0"/>
      <w:marBottom w:val="0"/>
      <w:divBdr>
        <w:top w:val="none" w:sz="0" w:space="0" w:color="auto"/>
        <w:left w:val="none" w:sz="0" w:space="0" w:color="auto"/>
        <w:bottom w:val="none" w:sz="0" w:space="0" w:color="auto"/>
        <w:right w:val="none" w:sz="0" w:space="0" w:color="auto"/>
      </w:divBdr>
      <w:divsChild>
        <w:div w:id="739790293">
          <w:marLeft w:val="0"/>
          <w:marRight w:val="0"/>
          <w:marTop w:val="0"/>
          <w:marBottom w:val="0"/>
          <w:divBdr>
            <w:top w:val="none" w:sz="0" w:space="0" w:color="auto"/>
            <w:left w:val="none" w:sz="0" w:space="0" w:color="auto"/>
            <w:bottom w:val="none" w:sz="0" w:space="0" w:color="auto"/>
            <w:right w:val="none" w:sz="0" w:space="0" w:color="auto"/>
          </w:divBdr>
          <w:divsChild>
            <w:div w:id="1758206775">
              <w:marLeft w:val="0"/>
              <w:marRight w:val="0"/>
              <w:marTop w:val="0"/>
              <w:marBottom w:val="0"/>
              <w:divBdr>
                <w:top w:val="none" w:sz="0" w:space="0" w:color="auto"/>
                <w:left w:val="none" w:sz="0" w:space="0" w:color="auto"/>
                <w:bottom w:val="none" w:sz="0" w:space="0" w:color="auto"/>
                <w:right w:val="none" w:sz="0" w:space="0" w:color="auto"/>
              </w:divBdr>
            </w:div>
            <w:div w:id="1811707658">
              <w:marLeft w:val="0"/>
              <w:marRight w:val="0"/>
              <w:marTop w:val="0"/>
              <w:marBottom w:val="0"/>
              <w:divBdr>
                <w:top w:val="none" w:sz="0" w:space="0" w:color="auto"/>
                <w:left w:val="none" w:sz="0" w:space="0" w:color="auto"/>
                <w:bottom w:val="none" w:sz="0" w:space="0" w:color="auto"/>
                <w:right w:val="none" w:sz="0" w:space="0" w:color="auto"/>
              </w:divBdr>
              <w:divsChild>
                <w:div w:id="57477648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028063676">
          <w:marLeft w:val="0"/>
          <w:marRight w:val="0"/>
          <w:marTop w:val="0"/>
          <w:marBottom w:val="0"/>
          <w:divBdr>
            <w:top w:val="none" w:sz="0" w:space="0" w:color="auto"/>
            <w:left w:val="none" w:sz="0" w:space="0" w:color="auto"/>
            <w:bottom w:val="none" w:sz="0" w:space="0" w:color="auto"/>
            <w:right w:val="none" w:sz="0" w:space="0" w:color="auto"/>
          </w:divBdr>
          <w:divsChild>
            <w:div w:id="288558176">
              <w:marLeft w:val="0"/>
              <w:marRight w:val="0"/>
              <w:marTop w:val="0"/>
              <w:marBottom w:val="0"/>
              <w:divBdr>
                <w:top w:val="none" w:sz="0" w:space="0" w:color="auto"/>
                <w:left w:val="none" w:sz="0" w:space="0" w:color="auto"/>
                <w:bottom w:val="none" w:sz="0" w:space="0" w:color="auto"/>
                <w:right w:val="none" w:sz="0" w:space="0" w:color="auto"/>
              </w:divBdr>
            </w:div>
          </w:divsChild>
        </w:div>
        <w:div w:id="1601521904">
          <w:marLeft w:val="0"/>
          <w:marRight w:val="0"/>
          <w:marTop w:val="0"/>
          <w:marBottom w:val="0"/>
          <w:divBdr>
            <w:top w:val="none" w:sz="0" w:space="0" w:color="auto"/>
            <w:left w:val="none" w:sz="0" w:space="0" w:color="auto"/>
            <w:bottom w:val="none" w:sz="0" w:space="0" w:color="auto"/>
            <w:right w:val="none" w:sz="0" w:space="0" w:color="auto"/>
          </w:divBdr>
          <w:divsChild>
            <w:div w:id="150411128">
              <w:marLeft w:val="0"/>
              <w:marRight w:val="0"/>
              <w:marTop w:val="0"/>
              <w:marBottom w:val="0"/>
              <w:divBdr>
                <w:top w:val="none" w:sz="0" w:space="0" w:color="auto"/>
                <w:left w:val="none" w:sz="0" w:space="0" w:color="auto"/>
                <w:bottom w:val="none" w:sz="0" w:space="0" w:color="auto"/>
                <w:right w:val="none" w:sz="0" w:space="0" w:color="auto"/>
              </w:divBdr>
              <w:divsChild>
                <w:div w:id="2098667012">
                  <w:marLeft w:val="0"/>
                  <w:marRight w:val="0"/>
                  <w:marTop w:val="0"/>
                  <w:marBottom w:val="375"/>
                  <w:divBdr>
                    <w:top w:val="none" w:sz="0" w:space="0" w:color="auto"/>
                    <w:left w:val="none" w:sz="0" w:space="0" w:color="auto"/>
                    <w:bottom w:val="none" w:sz="0" w:space="0" w:color="auto"/>
                    <w:right w:val="none" w:sz="0" w:space="0" w:color="auto"/>
                  </w:divBdr>
                </w:div>
              </w:divsChild>
            </w:div>
            <w:div w:id="19587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8798">
      <w:bodyDiv w:val="1"/>
      <w:marLeft w:val="0"/>
      <w:marRight w:val="0"/>
      <w:marTop w:val="0"/>
      <w:marBottom w:val="0"/>
      <w:divBdr>
        <w:top w:val="none" w:sz="0" w:space="0" w:color="auto"/>
        <w:left w:val="none" w:sz="0" w:space="0" w:color="auto"/>
        <w:bottom w:val="none" w:sz="0" w:space="0" w:color="auto"/>
        <w:right w:val="none" w:sz="0" w:space="0" w:color="auto"/>
      </w:divBdr>
    </w:div>
    <w:div w:id="1136531790">
      <w:bodyDiv w:val="1"/>
      <w:marLeft w:val="0"/>
      <w:marRight w:val="0"/>
      <w:marTop w:val="0"/>
      <w:marBottom w:val="0"/>
      <w:divBdr>
        <w:top w:val="none" w:sz="0" w:space="0" w:color="auto"/>
        <w:left w:val="none" w:sz="0" w:space="0" w:color="auto"/>
        <w:bottom w:val="none" w:sz="0" w:space="0" w:color="auto"/>
        <w:right w:val="none" w:sz="0" w:space="0" w:color="auto"/>
      </w:divBdr>
    </w:div>
    <w:div w:id="1137262530">
      <w:bodyDiv w:val="1"/>
      <w:marLeft w:val="0"/>
      <w:marRight w:val="0"/>
      <w:marTop w:val="0"/>
      <w:marBottom w:val="0"/>
      <w:divBdr>
        <w:top w:val="none" w:sz="0" w:space="0" w:color="auto"/>
        <w:left w:val="none" w:sz="0" w:space="0" w:color="auto"/>
        <w:bottom w:val="none" w:sz="0" w:space="0" w:color="auto"/>
        <w:right w:val="none" w:sz="0" w:space="0" w:color="auto"/>
      </w:divBdr>
      <w:divsChild>
        <w:div w:id="497426712">
          <w:marLeft w:val="0"/>
          <w:marRight w:val="150"/>
          <w:marTop w:val="0"/>
          <w:marBottom w:val="0"/>
          <w:divBdr>
            <w:top w:val="single" w:sz="6" w:space="3" w:color="CCCCCC"/>
            <w:left w:val="single" w:sz="6" w:space="3" w:color="CCCCCC"/>
            <w:bottom w:val="single" w:sz="6" w:space="3" w:color="CCCCCC"/>
            <w:right w:val="single" w:sz="6" w:space="3" w:color="CCCCCC"/>
          </w:divBdr>
        </w:div>
        <w:div w:id="767309679">
          <w:marLeft w:val="150"/>
          <w:marRight w:val="0"/>
          <w:marTop w:val="0"/>
          <w:marBottom w:val="0"/>
          <w:divBdr>
            <w:top w:val="single" w:sz="6" w:space="3" w:color="CCCCCC"/>
            <w:left w:val="single" w:sz="6" w:space="3" w:color="CCCCCC"/>
            <w:bottom w:val="single" w:sz="6" w:space="3" w:color="CCCCCC"/>
            <w:right w:val="single" w:sz="6" w:space="3" w:color="CCCCCC"/>
          </w:divBdr>
        </w:div>
      </w:divsChild>
    </w:div>
    <w:div w:id="1174031032">
      <w:bodyDiv w:val="1"/>
      <w:marLeft w:val="0"/>
      <w:marRight w:val="0"/>
      <w:marTop w:val="0"/>
      <w:marBottom w:val="0"/>
      <w:divBdr>
        <w:top w:val="none" w:sz="0" w:space="0" w:color="auto"/>
        <w:left w:val="none" w:sz="0" w:space="0" w:color="auto"/>
        <w:bottom w:val="none" w:sz="0" w:space="0" w:color="auto"/>
        <w:right w:val="none" w:sz="0" w:space="0" w:color="auto"/>
      </w:divBdr>
    </w:div>
    <w:div w:id="1289775200">
      <w:bodyDiv w:val="1"/>
      <w:marLeft w:val="0"/>
      <w:marRight w:val="0"/>
      <w:marTop w:val="0"/>
      <w:marBottom w:val="0"/>
      <w:divBdr>
        <w:top w:val="none" w:sz="0" w:space="0" w:color="auto"/>
        <w:left w:val="none" w:sz="0" w:space="0" w:color="auto"/>
        <w:bottom w:val="none" w:sz="0" w:space="0" w:color="auto"/>
        <w:right w:val="none" w:sz="0" w:space="0" w:color="auto"/>
      </w:divBdr>
      <w:divsChild>
        <w:div w:id="164169834">
          <w:blockQuote w:val="1"/>
          <w:marLeft w:val="0"/>
          <w:marRight w:val="0"/>
          <w:marTop w:val="300"/>
          <w:marBottom w:val="450"/>
          <w:divBdr>
            <w:top w:val="none" w:sz="0" w:space="0" w:color="auto"/>
            <w:left w:val="single" w:sz="36" w:space="15" w:color="auto"/>
            <w:bottom w:val="none" w:sz="0" w:space="0" w:color="auto"/>
            <w:right w:val="none" w:sz="0" w:space="0" w:color="auto"/>
          </w:divBdr>
        </w:div>
        <w:div w:id="535309901">
          <w:marLeft w:val="300"/>
          <w:marRight w:val="0"/>
          <w:marTop w:val="0"/>
          <w:marBottom w:val="300"/>
          <w:divBdr>
            <w:top w:val="none" w:sz="0" w:space="0" w:color="auto"/>
            <w:left w:val="none" w:sz="0" w:space="0" w:color="auto"/>
            <w:bottom w:val="none" w:sz="0" w:space="0" w:color="auto"/>
            <w:right w:val="none" w:sz="0" w:space="0" w:color="auto"/>
          </w:divBdr>
          <w:divsChild>
            <w:div w:id="2048480610">
              <w:blockQuote w:val="1"/>
              <w:marLeft w:val="0"/>
              <w:marRight w:val="0"/>
              <w:marTop w:val="0"/>
              <w:marBottom w:val="0"/>
              <w:divBdr>
                <w:top w:val="none" w:sz="0" w:space="8" w:color="auto"/>
                <w:left w:val="single" w:sz="36" w:space="15" w:color="0B1183"/>
                <w:bottom w:val="none" w:sz="0" w:space="8" w:color="auto"/>
                <w:right w:val="none" w:sz="0" w:space="8" w:color="auto"/>
              </w:divBdr>
            </w:div>
          </w:divsChild>
        </w:div>
        <w:div w:id="1364668668">
          <w:blockQuote w:val="1"/>
          <w:marLeft w:val="0"/>
          <w:marRight w:val="0"/>
          <w:marTop w:val="300"/>
          <w:marBottom w:val="450"/>
          <w:divBdr>
            <w:top w:val="none" w:sz="0" w:space="0" w:color="auto"/>
            <w:left w:val="single" w:sz="36" w:space="15" w:color="auto"/>
            <w:bottom w:val="none" w:sz="0" w:space="0" w:color="auto"/>
            <w:right w:val="none" w:sz="0" w:space="0" w:color="auto"/>
          </w:divBdr>
        </w:div>
        <w:div w:id="1457790888">
          <w:marLeft w:val="0"/>
          <w:marRight w:val="0"/>
          <w:marTop w:val="0"/>
          <w:marBottom w:val="384"/>
          <w:divBdr>
            <w:top w:val="none" w:sz="0" w:space="0" w:color="auto"/>
            <w:left w:val="none" w:sz="0" w:space="0" w:color="auto"/>
            <w:bottom w:val="none" w:sz="0" w:space="0" w:color="auto"/>
            <w:right w:val="none" w:sz="0" w:space="0" w:color="auto"/>
          </w:divBdr>
        </w:div>
      </w:divsChild>
    </w:div>
    <w:div w:id="1353722798">
      <w:bodyDiv w:val="1"/>
      <w:marLeft w:val="0"/>
      <w:marRight w:val="0"/>
      <w:marTop w:val="0"/>
      <w:marBottom w:val="0"/>
      <w:divBdr>
        <w:top w:val="none" w:sz="0" w:space="0" w:color="auto"/>
        <w:left w:val="none" w:sz="0" w:space="0" w:color="auto"/>
        <w:bottom w:val="none" w:sz="0" w:space="0" w:color="auto"/>
        <w:right w:val="none" w:sz="0" w:space="0" w:color="auto"/>
      </w:divBdr>
    </w:div>
    <w:div w:id="1379432415">
      <w:bodyDiv w:val="1"/>
      <w:marLeft w:val="0"/>
      <w:marRight w:val="0"/>
      <w:marTop w:val="0"/>
      <w:marBottom w:val="0"/>
      <w:divBdr>
        <w:top w:val="none" w:sz="0" w:space="0" w:color="auto"/>
        <w:left w:val="none" w:sz="0" w:space="0" w:color="auto"/>
        <w:bottom w:val="none" w:sz="0" w:space="0" w:color="auto"/>
        <w:right w:val="none" w:sz="0" w:space="0" w:color="auto"/>
      </w:divBdr>
    </w:div>
    <w:div w:id="1477915111">
      <w:bodyDiv w:val="1"/>
      <w:marLeft w:val="0"/>
      <w:marRight w:val="0"/>
      <w:marTop w:val="0"/>
      <w:marBottom w:val="0"/>
      <w:divBdr>
        <w:top w:val="none" w:sz="0" w:space="0" w:color="auto"/>
        <w:left w:val="none" w:sz="0" w:space="0" w:color="auto"/>
        <w:bottom w:val="none" w:sz="0" w:space="0" w:color="auto"/>
        <w:right w:val="none" w:sz="0" w:space="0" w:color="auto"/>
      </w:divBdr>
    </w:div>
    <w:div w:id="1557857861">
      <w:bodyDiv w:val="1"/>
      <w:marLeft w:val="0"/>
      <w:marRight w:val="0"/>
      <w:marTop w:val="0"/>
      <w:marBottom w:val="0"/>
      <w:divBdr>
        <w:top w:val="none" w:sz="0" w:space="0" w:color="auto"/>
        <w:left w:val="none" w:sz="0" w:space="0" w:color="auto"/>
        <w:bottom w:val="none" w:sz="0" w:space="0" w:color="auto"/>
        <w:right w:val="none" w:sz="0" w:space="0" w:color="auto"/>
      </w:divBdr>
      <w:divsChild>
        <w:div w:id="1205755790">
          <w:marLeft w:val="0"/>
          <w:marRight w:val="0"/>
          <w:marTop w:val="0"/>
          <w:marBottom w:val="0"/>
          <w:divBdr>
            <w:top w:val="none" w:sz="0" w:space="0" w:color="auto"/>
            <w:left w:val="none" w:sz="0" w:space="0" w:color="auto"/>
            <w:bottom w:val="none" w:sz="0" w:space="0" w:color="auto"/>
            <w:right w:val="none" w:sz="0" w:space="0" w:color="auto"/>
          </w:divBdr>
        </w:div>
      </w:divsChild>
    </w:div>
    <w:div w:id="1582521772">
      <w:bodyDiv w:val="1"/>
      <w:marLeft w:val="0"/>
      <w:marRight w:val="0"/>
      <w:marTop w:val="0"/>
      <w:marBottom w:val="0"/>
      <w:divBdr>
        <w:top w:val="none" w:sz="0" w:space="0" w:color="auto"/>
        <w:left w:val="none" w:sz="0" w:space="0" w:color="auto"/>
        <w:bottom w:val="none" w:sz="0" w:space="0" w:color="auto"/>
        <w:right w:val="none" w:sz="0" w:space="0" w:color="auto"/>
      </w:divBdr>
    </w:div>
    <w:div w:id="1627004782">
      <w:bodyDiv w:val="1"/>
      <w:marLeft w:val="0"/>
      <w:marRight w:val="0"/>
      <w:marTop w:val="0"/>
      <w:marBottom w:val="0"/>
      <w:divBdr>
        <w:top w:val="none" w:sz="0" w:space="0" w:color="auto"/>
        <w:left w:val="none" w:sz="0" w:space="0" w:color="auto"/>
        <w:bottom w:val="none" w:sz="0" w:space="0" w:color="auto"/>
        <w:right w:val="none" w:sz="0" w:space="0" w:color="auto"/>
      </w:divBdr>
    </w:div>
    <w:div w:id="1741558236">
      <w:bodyDiv w:val="1"/>
      <w:marLeft w:val="0"/>
      <w:marRight w:val="0"/>
      <w:marTop w:val="0"/>
      <w:marBottom w:val="0"/>
      <w:divBdr>
        <w:top w:val="none" w:sz="0" w:space="0" w:color="auto"/>
        <w:left w:val="none" w:sz="0" w:space="0" w:color="auto"/>
        <w:bottom w:val="none" w:sz="0" w:space="0" w:color="auto"/>
        <w:right w:val="none" w:sz="0" w:space="0" w:color="auto"/>
      </w:divBdr>
      <w:divsChild>
        <w:div w:id="19016162">
          <w:marLeft w:val="0"/>
          <w:marRight w:val="0"/>
          <w:marTop w:val="0"/>
          <w:marBottom w:val="0"/>
          <w:divBdr>
            <w:top w:val="none" w:sz="0" w:space="0" w:color="auto"/>
            <w:left w:val="none" w:sz="0" w:space="0" w:color="auto"/>
            <w:bottom w:val="none" w:sz="0" w:space="0" w:color="auto"/>
            <w:right w:val="none" w:sz="0" w:space="0" w:color="auto"/>
          </w:divBdr>
          <w:divsChild>
            <w:div w:id="1204292072">
              <w:marLeft w:val="0"/>
              <w:marRight w:val="600"/>
              <w:marTop w:val="0"/>
              <w:marBottom w:val="450"/>
              <w:divBdr>
                <w:top w:val="none" w:sz="0" w:space="0" w:color="auto"/>
                <w:left w:val="none" w:sz="0" w:space="0" w:color="auto"/>
                <w:bottom w:val="single" w:sz="6" w:space="0" w:color="999999"/>
                <w:right w:val="none" w:sz="0" w:space="0" w:color="auto"/>
              </w:divBdr>
              <w:divsChild>
                <w:div w:id="900751357">
                  <w:marLeft w:val="0"/>
                  <w:marRight w:val="0"/>
                  <w:marTop w:val="0"/>
                  <w:marBottom w:val="0"/>
                  <w:divBdr>
                    <w:top w:val="none" w:sz="0" w:space="0" w:color="auto"/>
                    <w:left w:val="none" w:sz="0" w:space="0" w:color="auto"/>
                    <w:bottom w:val="none" w:sz="0" w:space="0" w:color="auto"/>
                    <w:right w:val="none" w:sz="0" w:space="0" w:color="auto"/>
                  </w:divBdr>
                </w:div>
                <w:div w:id="143413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3282">
          <w:marLeft w:val="0"/>
          <w:marRight w:val="0"/>
          <w:marTop w:val="0"/>
          <w:marBottom w:val="600"/>
          <w:divBdr>
            <w:top w:val="none" w:sz="0" w:space="0" w:color="auto"/>
            <w:left w:val="none" w:sz="0" w:space="0" w:color="auto"/>
            <w:bottom w:val="none" w:sz="0" w:space="0" w:color="auto"/>
            <w:right w:val="none" w:sz="0" w:space="0" w:color="auto"/>
          </w:divBdr>
          <w:divsChild>
            <w:div w:id="731122372">
              <w:marLeft w:val="0"/>
              <w:marRight w:val="0"/>
              <w:marTop w:val="0"/>
              <w:marBottom w:val="0"/>
              <w:divBdr>
                <w:top w:val="none" w:sz="0" w:space="0" w:color="auto"/>
                <w:left w:val="none" w:sz="0" w:space="0" w:color="auto"/>
                <w:bottom w:val="none" w:sz="0" w:space="0" w:color="auto"/>
                <w:right w:val="none" w:sz="0" w:space="0" w:color="auto"/>
              </w:divBdr>
              <w:divsChild>
                <w:div w:id="1662074078">
                  <w:marLeft w:val="0"/>
                  <w:marRight w:val="0"/>
                  <w:marTop w:val="100"/>
                  <w:marBottom w:val="100"/>
                  <w:divBdr>
                    <w:top w:val="none" w:sz="0" w:space="0" w:color="auto"/>
                    <w:left w:val="none" w:sz="0" w:space="0" w:color="auto"/>
                    <w:bottom w:val="none" w:sz="0" w:space="0" w:color="auto"/>
                    <w:right w:val="none" w:sz="0" w:space="0" w:color="auto"/>
                  </w:divBdr>
                  <w:divsChild>
                    <w:div w:id="567763891">
                      <w:marLeft w:val="0"/>
                      <w:marRight w:val="0"/>
                      <w:marTop w:val="0"/>
                      <w:marBottom w:val="0"/>
                      <w:divBdr>
                        <w:top w:val="none" w:sz="0" w:space="0" w:color="auto"/>
                        <w:left w:val="none" w:sz="0" w:space="0" w:color="auto"/>
                        <w:bottom w:val="none" w:sz="0" w:space="0" w:color="auto"/>
                        <w:right w:val="none" w:sz="0" w:space="0" w:color="auto"/>
                      </w:divBdr>
                      <w:divsChild>
                        <w:div w:id="1466045120">
                          <w:marLeft w:val="0"/>
                          <w:marRight w:val="0"/>
                          <w:marTop w:val="0"/>
                          <w:marBottom w:val="0"/>
                          <w:divBdr>
                            <w:top w:val="none" w:sz="0" w:space="0" w:color="auto"/>
                            <w:left w:val="none" w:sz="0" w:space="0" w:color="auto"/>
                            <w:bottom w:val="none" w:sz="0" w:space="0" w:color="auto"/>
                            <w:right w:val="none" w:sz="0" w:space="0" w:color="auto"/>
                          </w:divBdr>
                        </w:div>
                        <w:div w:id="158710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185509">
              <w:marLeft w:val="0"/>
              <w:marRight w:val="0"/>
              <w:marTop w:val="0"/>
              <w:marBottom w:val="0"/>
              <w:divBdr>
                <w:top w:val="single" w:sz="6" w:space="11" w:color="999999"/>
                <w:left w:val="none" w:sz="0" w:space="0" w:color="auto"/>
                <w:bottom w:val="single" w:sz="6" w:space="11" w:color="999999"/>
                <w:right w:val="none" w:sz="0" w:space="0" w:color="auto"/>
              </w:divBdr>
            </w:div>
          </w:divsChild>
        </w:div>
        <w:div w:id="2106227106">
          <w:marLeft w:val="0"/>
          <w:marRight w:val="600"/>
          <w:marTop w:val="0"/>
          <w:marBottom w:val="450"/>
          <w:divBdr>
            <w:top w:val="none" w:sz="0" w:space="0" w:color="auto"/>
            <w:left w:val="none" w:sz="0" w:space="0" w:color="auto"/>
            <w:bottom w:val="none" w:sz="0" w:space="0" w:color="auto"/>
            <w:right w:val="none" w:sz="0" w:space="0" w:color="auto"/>
          </w:divBdr>
          <w:divsChild>
            <w:div w:id="984286385">
              <w:marLeft w:val="0"/>
              <w:marRight w:val="0"/>
              <w:marTop w:val="0"/>
              <w:marBottom w:val="0"/>
              <w:divBdr>
                <w:top w:val="none" w:sz="0" w:space="0" w:color="auto"/>
                <w:left w:val="none" w:sz="0" w:space="0" w:color="auto"/>
                <w:bottom w:val="none" w:sz="0" w:space="0" w:color="auto"/>
                <w:right w:val="none" w:sz="0" w:space="0" w:color="auto"/>
              </w:divBdr>
              <w:divsChild>
                <w:div w:id="1315449750">
                  <w:marLeft w:val="0"/>
                  <w:marRight w:val="0"/>
                  <w:marTop w:val="0"/>
                  <w:marBottom w:val="150"/>
                  <w:divBdr>
                    <w:top w:val="none" w:sz="0" w:space="0" w:color="auto"/>
                    <w:left w:val="none" w:sz="0" w:space="0" w:color="auto"/>
                    <w:bottom w:val="none" w:sz="0" w:space="0" w:color="auto"/>
                    <w:right w:val="none" w:sz="0" w:space="0" w:color="auto"/>
                  </w:divBdr>
                  <w:divsChild>
                    <w:div w:id="31343209">
                      <w:marLeft w:val="0"/>
                      <w:marRight w:val="0"/>
                      <w:marTop w:val="0"/>
                      <w:marBottom w:val="0"/>
                      <w:divBdr>
                        <w:top w:val="none" w:sz="0" w:space="0" w:color="auto"/>
                        <w:left w:val="none" w:sz="0" w:space="0" w:color="auto"/>
                        <w:bottom w:val="none" w:sz="0" w:space="0" w:color="auto"/>
                        <w:right w:val="none" w:sz="0" w:space="0" w:color="auto"/>
                      </w:divBdr>
                    </w:div>
                    <w:div w:id="678191994">
                      <w:marLeft w:val="0"/>
                      <w:marRight w:val="0"/>
                      <w:marTop w:val="0"/>
                      <w:marBottom w:val="0"/>
                      <w:divBdr>
                        <w:top w:val="none" w:sz="0" w:space="0" w:color="auto"/>
                        <w:left w:val="none" w:sz="0" w:space="0" w:color="auto"/>
                        <w:bottom w:val="none" w:sz="0" w:space="0" w:color="auto"/>
                        <w:right w:val="none" w:sz="0" w:space="0" w:color="auto"/>
                      </w:divBdr>
                    </w:div>
                    <w:div w:id="1323436309">
                      <w:marLeft w:val="0"/>
                      <w:marRight w:val="0"/>
                      <w:marTop w:val="0"/>
                      <w:marBottom w:val="0"/>
                      <w:divBdr>
                        <w:top w:val="none" w:sz="0" w:space="0" w:color="auto"/>
                        <w:left w:val="none" w:sz="0" w:space="0" w:color="auto"/>
                        <w:bottom w:val="none" w:sz="0" w:space="0" w:color="auto"/>
                        <w:right w:val="none" w:sz="0" w:space="0" w:color="auto"/>
                      </w:divBdr>
                    </w:div>
                    <w:div w:id="1722095109">
                      <w:marLeft w:val="0"/>
                      <w:marRight w:val="0"/>
                      <w:marTop w:val="0"/>
                      <w:marBottom w:val="0"/>
                      <w:divBdr>
                        <w:top w:val="none" w:sz="0" w:space="0" w:color="auto"/>
                        <w:left w:val="none" w:sz="0" w:space="0" w:color="auto"/>
                        <w:bottom w:val="none" w:sz="0" w:space="0" w:color="auto"/>
                        <w:right w:val="none" w:sz="0" w:space="0" w:color="auto"/>
                      </w:divBdr>
                    </w:div>
                    <w:div w:id="1958751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68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uffpost.com/news/topic/border-wall" TargetMode="External"/><Relationship Id="rId117" Type="http://schemas.openxmlformats.org/officeDocument/2006/relationships/hyperlink" Target="https://www.theatlantic.com/author/peter-nicholas/" TargetMode="External"/><Relationship Id="rId21" Type="http://schemas.openxmlformats.org/officeDocument/2006/relationships/hyperlink" Target="https://www.huffpost.com/author/mary-s-papenfuss" TargetMode="External"/><Relationship Id="rId42" Type="http://schemas.openxmlformats.org/officeDocument/2006/relationships/hyperlink" Target="https://www.bloomberg.com/opinion/articles/2018-11-14/who-really-has-a-shot-in-2020?srnd=premium" TargetMode="External"/><Relationship Id="rId47" Type="http://schemas.openxmlformats.org/officeDocument/2006/relationships/hyperlink" Target="https://www.usatoday.com/story/tech/news/2017/09/19/russia-hacking-election-fears-prompts-states-to-switch-to-paper-ballots/666020001/" TargetMode="External"/><Relationship Id="rId63" Type="http://schemas.openxmlformats.org/officeDocument/2006/relationships/hyperlink" Target="https://www.bloomberg.com/news/articles/2019-01-04/pelosi-looks-beyond-probing-trump-to-set-democrats-2020-agenda" TargetMode="External"/><Relationship Id="rId68" Type="http://schemas.openxmlformats.org/officeDocument/2006/relationships/hyperlink" Target="http://www.nature.com/nature/journal/v486/n7401/full/nature11018.html" TargetMode="External"/><Relationship Id="rId84" Type="http://schemas.openxmlformats.org/officeDocument/2006/relationships/hyperlink" Target="http://www.digitaljournal.com/news/environment/canadian-firm-opens-pilot-project-to-pull-carbon-from-air/article/446240" TargetMode="External"/><Relationship Id="rId89" Type="http://schemas.openxmlformats.org/officeDocument/2006/relationships/hyperlink" Target="https://warontherocks.com/2018/08/crisis-and-conviction-u-s-grand-strategy-in-trumps-second-term/" TargetMode="External"/><Relationship Id="rId112" Type="http://schemas.openxmlformats.org/officeDocument/2006/relationships/hyperlink" Target="http://yearsoflivingdangerously.com/" TargetMode="External"/><Relationship Id="rId133" Type="http://schemas.openxmlformats.org/officeDocument/2006/relationships/hyperlink" Target="https://www.nytimes.com/2018/12/20/us/politics/jim-mattis-defense-secretary-trump.html" TargetMode="External"/><Relationship Id="rId138" Type="http://schemas.openxmlformats.org/officeDocument/2006/relationships/hyperlink" Target="https://news.gallup.com/poll/164714/history-suggests-shutdown-stakes-may-not-high.aspx" TargetMode="External"/><Relationship Id="rId154" Type="http://schemas.openxmlformats.org/officeDocument/2006/relationships/hyperlink" Target="https://www.washingtonpost.com/politics/ahead-of-possible-shutdown-little-chance-of-compromise-on-trumps-wall-dreamers/2018/12/06/04180758-f7e8-11e8-863c-9e2f864d47e7_story.html?utm_term=.ab79e2494ff9" TargetMode="External"/><Relationship Id="rId159" Type="http://schemas.openxmlformats.org/officeDocument/2006/relationships/hyperlink" Target="https://next.ft.com/content/e8d011fa-b8b5-11e3-835e-00144feabdc0" TargetMode="External"/><Relationship Id="rId16" Type="http://schemas.openxmlformats.org/officeDocument/2006/relationships/hyperlink" Target="https://www.salon.com/writer/shira-tarlo" TargetMode="External"/><Relationship Id="rId107" Type="http://schemas.openxmlformats.org/officeDocument/2006/relationships/hyperlink" Target="http://www.pnas.org/content/early/2015/02/23/1421533112" TargetMode="External"/><Relationship Id="rId11" Type="http://schemas.openxmlformats.org/officeDocument/2006/relationships/hyperlink" Target="https://www.realclearpolitics.com/epolls/other/president_trump_job_approval-6179.html" TargetMode="External"/><Relationship Id="rId32" Type="http://schemas.openxmlformats.org/officeDocument/2006/relationships/hyperlink" Target="https://money.cnn.com/2018/01/30/news/economy/us-economy-boom-history/index.html" TargetMode="External"/><Relationship Id="rId37" Type="http://schemas.openxmlformats.org/officeDocument/2006/relationships/hyperlink" Target="https://www.vox.com/2018/10/9/17955106/imf-economy-trump-trade-war-growth" TargetMode="External"/><Relationship Id="rId53" Type="http://schemas.openxmlformats.org/officeDocument/2006/relationships/hyperlink" Target="https://www.chicagotribune.com/suburbs/highland-park/news/ct-hpn-election-integrity-forum-tl-1102-20171031-story.html" TargetMode="External"/><Relationship Id="rId58" Type="http://schemas.openxmlformats.org/officeDocument/2006/relationships/hyperlink" Target="https://www.businessinsider.com/old-voting-machines-threaten-election-security-2018-3" TargetMode="External"/><Relationship Id="rId74" Type="http://schemas.openxmlformats.org/officeDocument/2006/relationships/hyperlink" Target="http://www.afp.com/en/news/canadian-firm-opens-facility-pull-carbon-air" TargetMode="External"/><Relationship Id="rId79" Type="http://schemas.openxmlformats.org/officeDocument/2006/relationships/hyperlink" Target="http://www.cbc.ca/news/canada/british-columbia/carbon-capture-squamish-1.3263855" TargetMode="External"/><Relationship Id="rId102" Type="http://schemas.openxmlformats.org/officeDocument/2006/relationships/hyperlink" Target="http://www.slate.com/blogs/future_tense/2015/03/02/study_climate_change_helped_spark_syrian_civil_war.html" TargetMode="External"/><Relationship Id="rId123" Type="http://schemas.openxmlformats.org/officeDocument/2006/relationships/hyperlink" Target="https://legalinsurrection.com/2019/06/trump-raises-36-million-since-announcing-reelection-campaign-a-week-ago/" TargetMode="External"/><Relationship Id="rId128" Type="http://schemas.openxmlformats.org/officeDocument/2006/relationships/hyperlink" Target="https://video.foxnews.com/v/6014981729001/" TargetMode="External"/><Relationship Id="rId144" Type="http://schemas.openxmlformats.org/officeDocument/2006/relationships/hyperlink" Target="https://www.politifact.com/facebook-fact-checks/statements/2019/jan/15/delaware-health-and-social-services/are-food-stamps-going-be-unavailable-march/" TargetMode="External"/><Relationship Id="rId149" Type="http://schemas.openxmlformats.org/officeDocument/2006/relationships/hyperlink" Target="https://www.politico.com/story/2018/12/18/white-house-indicates-it-wants-to-avoid-partial-government-shutdown-1067922" TargetMode="External"/><Relationship Id="rId5" Type="http://schemas.openxmlformats.org/officeDocument/2006/relationships/webSettings" Target="webSettings.xml"/><Relationship Id="rId90" Type="http://schemas.openxmlformats.org/officeDocument/2006/relationships/hyperlink" Target="http://www.hoover.org/research/post-american-world-order" TargetMode="External"/><Relationship Id="rId95" Type="http://schemas.openxmlformats.org/officeDocument/2006/relationships/hyperlink" Target="https://tcf.org/content/commentary/whats-difference-between-health-reform-proposals/" TargetMode="External"/><Relationship Id="rId160" Type="http://schemas.openxmlformats.org/officeDocument/2006/relationships/hyperlink" Target="http://iipdigital.usembassy.gov/st/english/publication/2010/01/20100125191800mlenuhret0.3602259.html" TargetMode="External"/><Relationship Id="rId165" Type="http://schemas.openxmlformats.org/officeDocument/2006/relationships/hyperlink" Target="https://www.axios.com/exclusive-trump-lawyer-claims-the-president-cannot-obstruct-justice-2514742663.html" TargetMode="External"/><Relationship Id="rId22" Type="http://schemas.openxmlformats.org/officeDocument/2006/relationships/hyperlink" Target="https://www.huffpost.com/news/topic/fox-news" TargetMode="External"/><Relationship Id="rId27" Type="http://schemas.openxmlformats.org/officeDocument/2006/relationships/hyperlink" Target="https://slate.com/news-and-politics/2018/12/mueller-flynn-russia-collusion.html" TargetMode="External"/><Relationship Id="rId43" Type="http://schemas.openxmlformats.org/officeDocument/2006/relationships/hyperlink" Target="https://www.bloomberg.com/opinion/articles/2018-11-14/who-really-has-a-shot-in-2020?srnd=premium" TargetMode="External"/><Relationship Id="rId48" Type="http://schemas.openxmlformats.org/officeDocument/2006/relationships/hyperlink" Target="https://www.c-span.org/video/?c4674853/russian-interference-us-elections-federal-intelligence-cybersecurity-officials-state-government" TargetMode="External"/><Relationship Id="rId64" Type="http://schemas.openxmlformats.org/officeDocument/2006/relationships/hyperlink" Target="https://www.tni.org/en/article/a-bold-foreign-policy-platform-for-the-new-wave-of-left-lawmakers" TargetMode="External"/><Relationship Id="rId69" Type="http://schemas.openxmlformats.org/officeDocument/2006/relationships/hyperlink" Target="https://en.wikipedia.org/wiki/Impact_winter" TargetMode="External"/><Relationship Id="rId113" Type="http://schemas.openxmlformats.org/officeDocument/2006/relationships/hyperlink" Target="https://www.youtube.com/watch?v=brvhCnYvxQQ" TargetMode="External"/><Relationship Id="rId118" Type="http://schemas.openxmlformats.org/officeDocument/2006/relationships/hyperlink" Target="https://www.theatlantic.com/politics/archive/2019/06/trump-2020-debates/592927/" TargetMode="External"/><Relationship Id="rId134" Type="http://schemas.openxmlformats.org/officeDocument/2006/relationships/hyperlink" Target="https://finance.yahoo.com/quote/%5EDJI?p=%5EDJI" TargetMode="External"/><Relationship Id="rId139" Type="http://schemas.openxmlformats.org/officeDocument/2006/relationships/hyperlink" Target="https://www.washingtonpost.com/politics/poll-major-damage-to-gop-after-shutdown-and-broad-dissatisfaction-with-government/2013/10/21/dae5c062-3a84-11e3-b7ba-503fb5822c3e_story.html?utm_term=.acd499ffd0ea" TargetMode="External"/><Relationship Id="rId80" Type="http://schemas.openxmlformats.org/officeDocument/2006/relationships/hyperlink" Target="https://www.sciencealert.com/scientists-are-building-a-system-that-could-turn-atmospheric-co2-into-fuel" TargetMode="External"/><Relationship Id="rId85" Type="http://schemas.openxmlformats.org/officeDocument/2006/relationships/hyperlink" Target="http://www.thestar.com/business/2015/10/08/snatching-co2-back-from-the-air.html" TargetMode="External"/><Relationship Id="rId150" Type="http://schemas.openxmlformats.org/officeDocument/2006/relationships/hyperlink" Target="https://thehill.com/homenews/house/423019-retiring-gop-lawmaker-trump-fell-in-line-behind-hannity-on-border-wall" TargetMode="External"/><Relationship Id="rId155" Type="http://schemas.openxmlformats.org/officeDocument/2006/relationships/hyperlink" Target="https://www.rollcall.com/news/politics/an-initial-rating-of-the-2020-presidential-race" TargetMode="External"/><Relationship Id="rId12" Type="http://schemas.openxmlformats.org/officeDocument/2006/relationships/hyperlink" Target="https://morningconsult.com/tracking-trump/" TargetMode="External"/><Relationship Id="rId17" Type="http://schemas.openxmlformats.org/officeDocument/2006/relationships/hyperlink" Target="https://www.salon.com/2019/06/25/president-trump-trails-all-democratic-rivals-in-new-head-to-head-matchups-of-2020-race/" TargetMode="External"/><Relationship Id="rId33" Type="http://schemas.openxmlformats.org/officeDocument/2006/relationships/hyperlink" Target="https://projects.fivethirtyeight.com/trump-approval-ratings/?ex_cid=rrpromo" TargetMode="External"/><Relationship Id="rId38" Type="http://schemas.openxmlformats.org/officeDocument/2006/relationships/hyperlink" Target="https://www.cnbc.com/2018/01/25/trump-weak-dollar-policy-could-kill-economy-analyst-bove-says.html" TargetMode="External"/><Relationship Id="rId59" Type="http://schemas.openxmlformats.org/officeDocument/2006/relationships/hyperlink" Target="https://www.businessinsider.com/congress-included-election-security-in-spending-bill-2018-3" TargetMode="External"/><Relationship Id="rId103" Type="http://schemas.openxmlformats.org/officeDocument/2006/relationships/hyperlink" Target="http://solutions2wxrisk.psu.edu/" TargetMode="External"/><Relationship Id="rId108" Type="http://schemas.openxmlformats.org/officeDocument/2006/relationships/hyperlink" Target="http://www.slate.com/blogs/future_tense/2015/03/02/study_climate_change_helped_spark_syrian_civil_war.html" TargetMode="External"/><Relationship Id="rId124" Type="http://schemas.openxmlformats.org/officeDocument/2006/relationships/hyperlink" Target="https://www.npr.org/2019/06/26/735852558/democratic-presidential-debate-see-the-20-candidates-who-will-be-onstage" TargetMode="External"/><Relationship Id="rId129" Type="http://schemas.openxmlformats.org/officeDocument/2006/relationships/hyperlink" Target="https://www.thedailybeast.com/trump-should-have-a-70-percent-chance-of-winning-in-2020" TargetMode="External"/><Relationship Id="rId54" Type="http://schemas.openxmlformats.org/officeDocument/2006/relationships/hyperlink" Target="https://apnews.com/cb8a753a9b0948589cc372a3c037a567" TargetMode="External"/><Relationship Id="rId70" Type="http://schemas.openxmlformats.org/officeDocument/2006/relationships/hyperlink" Target="https://www.weforum.org/agenda/2016/09/what-is-the-paris-agreement-on-climate-change/" TargetMode="External"/><Relationship Id="rId75" Type="http://schemas.openxmlformats.org/officeDocument/2006/relationships/hyperlink" Target="http://www.digitaljournal.com/news/environment/canadian-firm-opens-pilot-project-to-pull-carbon-from-air/article/446240" TargetMode="External"/><Relationship Id="rId91" Type="http://schemas.openxmlformats.org/officeDocument/2006/relationships/hyperlink" Target="https://www.washingtonpost.com/politics/courts_law/trump-administration-shifted-positions-in-a-lawsuit-against-affordable-care-act-it-wasnt-first-legal-about-face/2018/06/08/c0dd30a8-6b33-11e8-9e38-24e693b38637_story.html?noredirect=on&amp;utm_term=.859be644970e" TargetMode="External"/><Relationship Id="rId96" Type="http://schemas.openxmlformats.org/officeDocument/2006/relationships/hyperlink" Target="https://newrepublic.com/article/135684/declare-war-climate-change-mobilize-wwii" TargetMode="External"/><Relationship Id="rId140" Type="http://schemas.openxmlformats.org/officeDocument/2006/relationships/hyperlink" Target="https://www.washingtonpost.com/national/2014/11/05/4156eaf0-5330-11e4-892e-602188e70e9c_story.html" TargetMode="External"/><Relationship Id="rId145" Type="http://schemas.openxmlformats.org/officeDocument/2006/relationships/hyperlink" Target="https://www.alternet.org/2019/01/expert-in-natural-disaster-planning-explains-why-the-shutdown-will-affect-workers-long-after-federal-employees-return-to-work/" TargetMode="External"/><Relationship Id="rId161" Type="http://schemas.openxmlformats.org/officeDocument/2006/relationships/hyperlink" Target="http://www.science20.com/robert_inventor/could_anything_make_humans_extinct_in_the_near_future-169780"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vox.com/policy-and-politics/2019/6/17/18681965/2020-presidential-election-polls-trump-biden-warren" TargetMode="External"/><Relationship Id="rId15" Type="http://schemas.openxmlformats.org/officeDocument/2006/relationships/hyperlink" Target="https://www.cnbc.com/2019/06/18/trump-launches-2020-election-campaign-with-orlando-florida-rally.html" TargetMode="External"/><Relationship Id="rId23" Type="http://schemas.openxmlformats.org/officeDocument/2006/relationships/hyperlink" Target="https://www.huffpost.com/news/topic/chris-wallace" TargetMode="External"/><Relationship Id="rId28" Type="http://schemas.openxmlformats.org/officeDocument/2006/relationships/hyperlink" Target="https://projects.fivethirtyeight.com/trump-approval-ratings/?ex_cid=rrpromo" TargetMode="External"/><Relationship Id="rId36" Type="http://schemas.openxmlformats.org/officeDocument/2006/relationships/hyperlink" Target="https://www.grantthornton.com/library/articles/advisory/2018/economic-analysis/economic-outlook/economic-outlook-december-2018.aspx" TargetMode="External"/><Relationship Id="rId49" Type="http://schemas.openxmlformats.org/officeDocument/2006/relationships/hyperlink" Target="https://www.dni.gov/files/documents/ICA_2017_01.pdf" TargetMode="External"/><Relationship Id="rId57" Type="http://schemas.openxmlformats.org/officeDocument/2006/relationships/hyperlink" Target="https://www.eac.gov/2018-hava-election-security-funds/" TargetMode="External"/><Relationship Id="rId106" Type="http://schemas.openxmlformats.org/officeDocument/2006/relationships/hyperlink" Target="http://www.news.ucsb.edu/2015/015046/perfect-storm" TargetMode="External"/><Relationship Id="rId114" Type="http://schemas.openxmlformats.org/officeDocument/2006/relationships/hyperlink" Target="http://journals.ametsoc.org/doi/abs/10.1175/WCAS-D-13-00059.1?journalCode=wcas" TargetMode="External"/><Relationship Id="rId119" Type="http://schemas.openxmlformats.org/officeDocument/2006/relationships/hyperlink" Target="https://www.sportsbettingdime.com/news/politics/democrats-still-favored-win-2020-odds-slipping/" TargetMode="External"/><Relationship Id="rId127" Type="http://schemas.openxmlformats.org/officeDocument/2006/relationships/hyperlink" Target="https://nation.foxnews.com/featured/?cmpid=org=NAT::ag=fi::mc=fnidisplay::src=FNI::cmp=launch::add=launch_article" TargetMode="External"/><Relationship Id="rId10" Type="http://schemas.openxmlformats.org/officeDocument/2006/relationships/hyperlink" Target="https://www.nytimes.com/2019/06/16/us/politics/trump-polls.html" TargetMode="External"/><Relationship Id="rId31" Type="http://schemas.openxmlformats.org/officeDocument/2006/relationships/hyperlink" Target="https://en.wikipedia.org/wiki/It%27s_the_economy,_stupid" TargetMode="External"/><Relationship Id="rId44" Type="http://schemas.openxmlformats.org/officeDocument/2006/relationships/hyperlink" Target="https://journals-sagepub-com.ezp.lib.rochester.edu/doi/full/10.1177/1532673X16677278?utm_source=summon&amp;utm_medium=discovery-provider" TargetMode="External"/><Relationship Id="rId52" Type="http://schemas.openxmlformats.org/officeDocument/2006/relationships/hyperlink" Target="https://www.businessinsider.com/r-wisconsin-20-other-us-states-targeted-by-russian-hackers-in-2016-election-2017-9" TargetMode="External"/><Relationship Id="rId60" Type="http://schemas.openxmlformats.org/officeDocument/2006/relationships/hyperlink" Target="https://www.washingtonpost.com/local/virginia-politics/paper-ballots-make-a-comeback-in-virginia-this-fall/2017/10/07/724106ec-a92b-11e7-850e-2bdd1236be5d_story.html?utm_term=.e4394a60ba4c" TargetMode="External"/><Relationship Id="rId65" Type="http://schemas.openxmlformats.org/officeDocument/2006/relationships/hyperlink" Target="https://www.thenation.com/article/16-years-ago-barbara-lees-warning-against-the-aumf-was-ignored-nevertheless-she-persisted/" TargetMode="External"/><Relationship Id="rId73" Type="http://schemas.openxmlformats.org/officeDocument/2006/relationships/hyperlink" Target="http://www.huffingtonpost.com/louis-klarevas/securing-american-primacy_b_393223.html" TargetMode="External"/><Relationship Id="rId78" Type="http://schemas.openxmlformats.org/officeDocument/2006/relationships/hyperlink" Target="http://www.afp.com/en/news/canadian-firm-opens-facility-pull-carbon-air" TargetMode="External"/><Relationship Id="rId81" Type="http://schemas.openxmlformats.org/officeDocument/2006/relationships/hyperlink" Target="https://www.sciencealert.com/scientists-figure-out-how-to-make-solar-cells-produce-fuel-and-electricity" TargetMode="External"/><Relationship Id="rId86" Type="http://schemas.openxmlformats.org/officeDocument/2006/relationships/hyperlink" Target="https://www.washingtonpost.com/news/energy-environment/wp/2017/06/01/trumps-paris-decision-comes-today-with-the-world-watching/?utm_term=.31699f2ed96c" TargetMode="External"/><Relationship Id="rId94" Type="http://schemas.openxmlformats.org/officeDocument/2006/relationships/hyperlink" Target="https://www.whitehouse.gov/wp-content/uploads/2018/02/budget-fy2019.pdf" TargetMode="External"/><Relationship Id="rId99" Type="http://schemas.openxmlformats.org/officeDocument/2006/relationships/hyperlink" Target="http://www.breitbart.com/video/2015/07/20/martin-omalley-climate-change-created-isis/" TargetMode="External"/><Relationship Id="rId101" Type="http://schemas.openxmlformats.org/officeDocument/2006/relationships/hyperlink" Target="http://www.pnas.org/content/112/11/3241.abstract" TargetMode="External"/><Relationship Id="rId122" Type="http://schemas.openxmlformats.org/officeDocument/2006/relationships/hyperlink" Target="https://www.thoughtco.com/presidential-elections-and-the-economy-1146241" TargetMode="External"/><Relationship Id="rId130" Type="http://schemas.openxmlformats.org/officeDocument/2006/relationships/hyperlink" Target="https://www.healthaffairs.org/doi/abs/10.1377/hlthaff.2018.05082?journalCode=hlthaff" TargetMode="External"/><Relationship Id="rId135" Type="http://schemas.openxmlformats.org/officeDocument/2006/relationships/hyperlink" Target="https://twitter.com/aedwardslevy/status/1084649480711036928" TargetMode="External"/><Relationship Id="rId143" Type="http://schemas.openxmlformats.org/officeDocument/2006/relationships/hyperlink" Target="https://www.ajc.com/news/national/state-the-union-address-can-nancy-pelosi-rescind-donald-trump-invitation/t0TQQVPpCmVTpd9PDsiO7H/" TargetMode="External"/><Relationship Id="rId148" Type="http://schemas.openxmlformats.org/officeDocument/2006/relationships/hyperlink" Target="https://fivethirtyeight.com/features/measuring-the-effect-of-the-economy-on-elections/" TargetMode="External"/><Relationship Id="rId151" Type="http://schemas.openxmlformats.org/officeDocument/2006/relationships/hyperlink" Target="https://www.denverpost.com/2019/01/03/cory-gardner-calls-for-shutdown-to-end/" TargetMode="External"/><Relationship Id="rId156" Type="http://schemas.openxmlformats.org/officeDocument/2006/relationships/hyperlink" Target="https://www.nbcnews.com/politics/congress/trump-s-foreign-policy-faces-growing-dissent-congress-n965641" TargetMode="External"/><Relationship Id="rId164" Type="http://schemas.openxmlformats.org/officeDocument/2006/relationships/hyperlink" Target="https://www.newsbusters.org/blogs/nb/pj-gladnick/2018/11/13/donny-deutsch-implies-trump-will-order-military-coup-if-he-loses" TargetMode="External"/><Relationship Id="rId4" Type="http://schemas.openxmlformats.org/officeDocument/2006/relationships/settings" Target="settings.xml"/><Relationship Id="rId9" Type="http://schemas.openxmlformats.org/officeDocument/2006/relationships/hyperlink" Target="https://t.co/Ked9afCY8r" TargetMode="External"/><Relationship Id="rId13" Type="http://schemas.openxmlformats.org/officeDocument/2006/relationships/hyperlink" Target="https://www.cnbc.com/john-harwood/" TargetMode="External"/><Relationship Id="rId18" Type="http://schemas.openxmlformats.org/officeDocument/2006/relationships/hyperlink" Target="https://emersonpolling.reportablenews.com/pr/june-national-poll-all-eyes-on-the-democratic-debates-biden-sanders-and-warren-separate-from-the-field" TargetMode="External"/><Relationship Id="rId39" Type="http://schemas.openxmlformats.org/officeDocument/2006/relationships/hyperlink" Target="https://www.washingtonpost.com/opinions/the-trump-administration-is-making-our-next-recession-worse/2018/06/05/ad6a48f4-6051-11e8-b2b8-08a538d9dbd6_story.html?utm_term=.2adbfbcc00a5" TargetMode="External"/><Relationship Id="rId109" Type="http://schemas.openxmlformats.org/officeDocument/2006/relationships/hyperlink" Target="http://thinkprogress.org/romm/2011/10/27/355639/noaa-climate-change-mediterranean-droughts/" TargetMode="External"/><Relationship Id="rId34" Type="http://schemas.openxmlformats.org/officeDocument/2006/relationships/hyperlink" Target="https://www.cnbc.com/2018/12/06/trump-may-be-first-president-since-carter-to-seek-reelection-in-recession.html" TargetMode="External"/><Relationship Id="rId50" Type="http://schemas.openxmlformats.org/officeDocument/2006/relationships/hyperlink" Target="https://www.businessinsider.com/marco-rubio-describes-how-a-foreign-power-could-undermine-us-election-2018-3" TargetMode="External"/><Relationship Id="rId55" Type="http://schemas.openxmlformats.org/officeDocument/2006/relationships/hyperlink" Target="https://www.dhs.gov/news/2017/06/21/written-testimony-ia-cyber-division-acting-director-dr-samuel-liles-and-nppd-acting" TargetMode="External"/><Relationship Id="rId76" Type="http://schemas.openxmlformats.org/officeDocument/2006/relationships/hyperlink" Target="https://www.sciencealert.com/scientists-are-building-a-system-that-could-turn-atmospheric-co2-into-fuel" TargetMode="External"/><Relationship Id="rId97" Type="http://schemas.openxmlformats.org/officeDocument/2006/relationships/hyperlink" Target="http://213.55.83.52/ebooks/physics/Physics%20of%20the%20Future.pdf" TargetMode="External"/><Relationship Id="rId104" Type="http://schemas.openxmlformats.org/officeDocument/2006/relationships/hyperlink" Target="https://www.youtube.com/watch?v=UKfYq24eWGg" TargetMode="External"/><Relationship Id="rId120" Type="http://schemas.openxmlformats.org/officeDocument/2006/relationships/hyperlink" Target="https://www.americanthinker.com/author/dave_ball/" TargetMode="External"/><Relationship Id="rId125" Type="http://schemas.openxmlformats.org/officeDocument/2006/relationships/hyperlink" Target="https://www.npr.org/2019/06/26/735852558/democratic-presidential-debate-see-the-20-candidates-who-will-be-onstage" TargetMode="External"/><Relationship Id="rId141" Type="http://schemas.openxmlformats.org/officeDocument/2006/relationships/hyperlink" Target="https://morningconsult.com/seen-read-heard/" TargetMode="External"/><Relationship Id="rId146" Type="http://schemas.openxmlformats.org/officeDocument/2006/relationships/hyperlink" Target="https://www.nytimes.com/2019/01/15/us/politics/government-shutdown-economy.html" TargetMode="External"/><Relationship Id="rId167" Type="http://schemas.openxmlformats.org/officeDocument/2006/relationships/theme" Target="theme/theme1.xml"/><Relationship Id="rId7" Type="http://schemas.openxmlformats.org/officeDocument/2006/relationships/hyperlink" Target="https://www.vox.com/policy-and-politics/2019/6/12/18662196/trump-popularity-poll-democrats-2020" TargetMode="External"/><Relationship Id="rId71" Type="http://schemas.openxmlformats.org/officeDocument/2006/relationships/hyperlink" Target="http://www.ifc.org/wps/wcm/connect/news_ext_content/ifc_external_corporate_site/news+and+events/news/new+ifc+report+points+to+%2423+trillion+of+climate-smart+investment+opportunities+in+emerging+markets+by+2030" TargetMode="External"/><Relationship Id="rId92" Type="http://schemas.openxmlformats.org/officeDocument/2006/relationships/hyperlink" Target="https://www.rollcall.com/news/politics/democrats-expect-pre-existing-conditions-defense-will-resonate-2018" TargetMode="External"/><Relationship Id="rId162" Type="http://schemas.openxmlformats.org/officeDocument/2006/relationships/hyperlink" Target="https://en.wikipedia.org/wiki/Sterile_insect_technique" TargetMode="External"/><Relationship Id="rId2" Type="http://schemas.openxmlformats.org/officeDocument/2006/relationships/numbering" Target="numbering.xml"/><Relationship Id="rId29" Type="http://schemas.openxmlformats.org/officeDocument/2006/relationships/hyperlink" Target="https://www.axios.com/2018-midterm-elections-democrats-won-house-biggest-margin-a56a1049-8823-4667-8d81-2c67ef3f36f4.html" TargetMode="External"/><Relationship Id="rId24" Type="http://schemas.openxmlformats.org/officeDocument/2006/relationships/hyperlink" Target="https://www.huffpost.com/news/topic/shep-smith" TargetMode="External"/><Relationship Id="rId40" Type="http://schemas.openxmlformats.org/officeDocument/2006/relationships/hyperlink" Target="https://www.marketwatch.com/story/hillary-clinton-will-win-in-november-says-the-economy-2016-05-25" TargetMode="External"/><Relationship Id="rId45" Type="http://schemas.openxmlformats.org/officeDocument/2006/relationships/hyperlink" Target="https://journals-sagepub-com.ezp.lib.rochester.edu/doi/full/10.1177/1532673X16677278?utm_source=summon&amp;utm_medium=discovery-provider" TargetMode="External"/><Relationship Id="rId66" Type="http://schemas.openxmlformats.org/officeDocument/2006/relationships/hyperlink" Target="http://www.climate.unibe.ch/~stocker/papers/clark16natcc.pdf" TargetMode="External"/><Relationship Id="rId87" Type="http://schemas.openxmlformats.org/officeDocument/2006/relationships/hyperlink" Target="http://www.law.columbia.edu/faculty/michael-burger" TargetMode="External"/><Relationship Id="rId110" Type="http://schemas.openxmlformats.org/officeDocument/2006/relationships/hyperlink" Target="http://thinkprogress.org/climate/2012/03/03/437051/syria-climate-change-drought-social-unrest/" TargetMode="External"/><Relationship Id="rId115" Type="http://schemas.openxmlformats.org/officeDocument/2006/relationships/hyperlink" Target="http://thinkprogress.org/climate/2014/10/02/3572205/warming-dust-bowlify/" TargetMode="External"/><Relationship Id="rId131" Type="http://schemas.openxmlformats.org/officeDocument/2006/relationships/hyperlink" Target="https://www.healthaffairs.org/doi/10.1377/hlthaff.2018.05119?utm_source=Newsletter&amp;utm_medium=email&amp;utm_content=Aligning+House+And+Senate+Single-Payer+Bills;+Medicare+For+All;+Key+Drivers+Of+Failure+To+Rescue&amp;utm_campaign=HAT" TargetMode="External"/><Relationship Id="rId136" Type="http://schemas.openxmlformats.org/officeDocument/2006/relationships/hyperlink" Target="https://www.politico.com/blogs/politico-press/2019/01/09/politico-morning-consult-poll-as-the-shutdown-lingers-voters-blame-trump-930183" TargetMode="External"/><Relationship Id="rId157" Type="http://schemas.openxmlformats.org/officeDocument/2006/relationships/hyperlink" Target="https://www.newyorker.com/news/news-desk/why-the-2018-midterms-are-so-vulnerable-to-hackers" TargetMode="External"/><Relationship Id="rId61" Type="http://schemas.openxmlformats.org/officeDocument/2006/relationships/hyperlink" Target="https://www.ncsl.org/research/elections-and-campaigns/2017-election-legislation-enacted-by-state-legislatures.aspx" TargetMode="External"/><Relationship Id="rId82" Type="http://schemas.openxmlformats.org/officeDocument/2006/relationships/hyperlink" Target="http://www.cbc.ca/news/canada/british-columbia/carbon-capture-squamish-1.3263855" TargetMode="External"/><Relationship Id="rId152" Type="http://schemas.openxmlformats.org/officeDocument/2006/relationships/hyperlink" Target="https://www.pressherald.com/2019/01/03/sen-collins-support-for-ending-shutdown-points-to-cracks-in-republican-strategy/" TargetMode="External"/><Relationship Id="rId19" Type="http://schemas.openxmlformats.org/officeDocument/2006/relationships/hyperlink" Target="https://www.vox.com/policy-and-politics/2019/6/17/18681965/2020-presidential-election-polls-trump-biden-warren" TargetMode="External"/><Relationship Id="rId14" Type="http://schemas.openxmlformats.org/officeDocument/2006/relationships/hyperlink" Target="https://www.cnbc.com/2019/06/18/trump-reelection-chances-look-bad-in-state-polls.html" TargetMode="External"/><Relationship Id="rId30" Type="http://schemas.openxmlformats.org/officeDocument/2006/relationships/hyperlink" Target="https://www.politico.com/story/2018/12/07/trump-2020-election-economy-recession-trade-war-1048197" TargetMode="External"/><Relationship Id="rId35" Type="http://schemas.openxmlformats.org/officeDocument/2006/relationships/hyperlink" Target="https://www.bloomberg.com/news/articles/2018-05-01/as-u-s-expansion-hits-endurance-milestone-here-s-what-s-next" TargetMode="External"/><Relationship Id="rId56" Type="http://schemas.openxmlformats.org/officeDocument/2006/relationships/hyperlink" Target="https://www.businessinsider.com/russian-hackers-had-access-to-delete-or-alter-voter-data-before-2016-election-2018-5" TargetMode="External"/><Relationship Id="rId77" Type="http://schemas.openxmlformats.org/officeDocument/2006/relationships/hyperlink" Target="https://en.wikipedia.org/wiki/Carbon_capture_and_storage" TargetMode="External"/><Relationship Id="rId100" Type="http://schemas.openxmlformats.org/officeDocument/2006/relationships/hyperlink" Target="http://dailycaller.com/2015/07/20/omalley-global-warming-created-isis/" TargetMode="External"/><Relationship Id="rId105" Type="http://schemas.openxmlformats.org/officeDocument/2006/relationships/hyperlink" Target="http://thinkprogress.org/romm/2012/03/03/437051/syria-climate-change-drought-and-social-unrest/" TargetMode="External"/><Relationship Id="rId126" Type="http://schemas.openxmlformats.org/officeDocument/2006/relationships/hyperlink" Target="https://www.reporternews.com/story/opinion/columnists/2019/06/22/trump-delivering-and-deliver-trump-2020/1528228001/" TargetMode="External"/><Relationship Id="rId147" Type="http://schemas.openxmlformats.org/officeDocument/2006/relationships/hyperlink" Target="https://www.ncbi.nlm.nih.gov/pubmed/12510974" TargetMode="External"/><Relationship Id="rId8" Type="http://schemas.openxmlformats.org/officeDocument/2006/relationships/hyperlink" Target="https://poll.qu.edu/national/release-detail?ReleaseID=2627" TargetMode="External"/><Relationship Id="rId51" Type="http://schemas.openxmlformats.org/officeDocument/2006/relationships/hyperlink" Target="https://www.factcheck.org/2018/02/words-trump-russian-meddling/" TargetMode="External"/><Relationship Id="rId72" Type="http://schemas.openxmlformats.org/officeDocument/2006/relationships/hyperlink" Target="http://www.huffingtonpost.com/louis-klarevas/securing-american-primacy_b_393223.html" TargetMode="External"/><Relationship Id="rId93" Type="http://schemas.openxmlformats.org/officeDocument/2006/relationships/hyperlink" Target="https://www.commonwealthfund.org/publications/fund-reports/2018/jun/getting-ready-health-reform-2020-presidential" TargetMode="External"/><Relationship Id="rId98" Type="http://schemas.openxmlformats.org/officeDocument/2006/relationships/hyperlink" Target="http://www.strategicstudiesinstitute.army.mil/pdffiles/PUB862.pdf" TargetMode="External"/><Relationship Id="rId121" Type="http://schemas.openxmlformats.org/officeDocument/2006/relationships/hyperlink" Target="https://www.americanthinker.com/blog/2019/06/why_president_trump_wins_in_2020.html" TargetMode="External"/><Relationship Id="rId142" Type="http://schemas.openxmlformats.org/officeDocument/2006/relationships/hyperlink" Target="https://projects.fivethirtyeight.com/trump-approval-ratings/?ex_cid=rrpromo" TargetMode="External"/><Relationship Id="rId163" Type="http://schemas.openxmlformats.org/officeDocument/2006/relationships/hyperlink" Target="https://www.fhi.ox.ac.uk/wp-content/uploads/Existential-Risks-2017-01-23.pdf" TargetMode="External"/><Relationship Id="rId3" Type="http://schemas.openxmlformats.org/officeDocument/2006/relationships/styles" Target="styles.xml"/><Relationship Id="rId25" Type="http://schemas.openxmlformats.org/officeDocument/2006/relationships/hyperlink" Target="https://www.huffpost.com/news/topic/donald-trump" TargetMode="External"/><Relationship Id="rId46" Type="http://schemas.openxmlformats.org/officeDocument/2006/relationships/hyperlink" Target="https://journals-sagepub-com.ezp.lib.rochester.edu/doi/full/10.1177/1532673X16677278?utm_source=summon&amp;utm_medium=discovery-provider" TargetMode="External"/><Relationship Id="rId67" Type="http://schemas.openxmlformats.org/officeDocument/2006/relationships/hyperlink" Target="http://advances.sciencemag.org/content/1/5/e1400253.full?con=&amp;dom=pscau&amp;src=syndication" TargetMode="External"/><Relationship Id="rId116" Type="http://schemas.openxmlformats.org/officeDocument/2006/relationships/hyperlink" Target="http://www.ldeo.columbia.edu/~bc9z/cook_pdsi_clidyn_REV_v01.pdf" TargetMode="External"/><Relationship Id="rId137" Type="http://schemas.openxmlformats.org/officeDocument/2006/relationships/hyperlink" Target="http://maristpoll.marist.edu/wp-content/uploads/2019/01/PBS-NewsHour_Marist-Poll_USA-NOS-and-Tables_1901141359.pdf" TargetMode="External"/><Relationship Id="rId158" Type="http://schemas.openxmlformats.org/officeDocument/2006/relationships/hyperlink" Target="https://www.washingtonpost.com/news/energy-environment/wp/2018/06/01/trump-withdrew-from-the-paris-climate-plan-a-year-ago-heres-what-has-changed/?utm_term=.23c5b3108d1e" TargetMode="External"/><Relationship Id="rId20" Type="http://schemas.openxmlformats.org/officeDocument/2006/relationships/hyperlink" Target="https://www.vox.com/2019/6/11/18661072/trump-campaign-internal-polling-denial" TargetMode="External"/><Relationship Id="rId41" Type="http://schemas.openxmlformats.org/officeDocument/2006/relationships/hyperlink" Target="https://projects.fivethirtyeight.com/trump-approval-ratings/" TargetMode="External"/><Relationship Id="rId62" Type="http://schemas.openxmlformats.org/officeDocument/2006/relationships/hyperlink" Target="https://www.dhs.gov/news/2017/01/06/statement-secretary-johnson-designation-election-infrastructure-critical" TargetMode="External"/><Relationship Id="rId83" Type="http://schemas.openxmlformats.org/officeDocument/2006/relationships/hyperlink" Target="http://www.cbc.ca/news/canada/british-columbia/carbon-capture-squamish-1.3263855" TargetMode="External"/><Relationship Id="rId88" Type="http://schemas.openxmlformats.org/officeDocument/2006/relationships/hyperlink" Target="https://unfccc.int/files/meetings/paris_nov_2015/application/pdf/paris_agreement_english_.pdf" TargetMode="External"/><Relationship Id="rId111" Type="http://schemas.openxmlformats.org/officeDocument/2006/relationships/hyperlink" Target="http://www.nytimes.com/2013/05/19/opinion/sunday/friedman-without-water-revolution.html?pagewanted=all&amp;_r=0" TargetMode="External"/><Relationship Id="rId132" Type="http://schemas.openxmlformats.org/officeDocument/2006/relationships/hyperlink" Target="https://projects.fivethirtyeight.com/trump-approval-ratings/" TargetMode="External"/><Relationship Id="rId153" Type="http://schemas.openxmlformats.org/officeDocument/2006/relationships/hyperlink" Target="https://www.washingtonpost.com/graphics/2019/politics/shutdown-politics/?utm_term=.e4e70dea7f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obile.l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D5A74-E497-4E9A-8890-E66FFE4CA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57673</Words>
  <Characters>328738</Characters>
  <Application>Microsoft Office Word</Application>
  <DocSecurity>0</DocSecurity>
  <Lines>2739</Lines>
  <Paragraphs>771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Pieper</dc:creator>
  <cp:keywords>5.1.1</cp:keywords>
  <dc:description/>
  <cp:lastModifiedBy>Mobile Lab</cp:lastModifiedBy>
  <cp:revision>3</cp:revision>
  <dcterms:created xsi:type="dcterms:W3CDTF">2019-06-30T17:57:00Z</dcterms:created>
  <dcterms:modified xsi:type="dcterms:W3CDTF">2019-07-02T15:13:00Z</dcterms:modified>
</cp:coreProperties>
</file>