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5652" w:rsidRDefault="00484A84" w:rsidP="00484A84">
      <w:pPr>
        <w:pStyle w:val="Heading1"/>
      </w:pPr>
      <w:r>
        <w:t>Democracy Impact File</w:t>
      </w:r>
    </w:p>
    <w:p w:rsidR="00484A84" w:rsidRPr="00484A84" w:rsidRDefault="00484A84" w:rsidP="00673016">
      <w:pPr>
        <w:pStyle w:val="Heading2"/>
      </w:pPr>
      <w:r>
        <w:t xml:space="preserve">Democracy </w:t>
      </w:r>
      <w:r w:rsidRPr="00BA0AE0">
        <w:t>Bad</w:t>
      </w:r>
    </w:p>
    <w:p w:rsidR="00484A84" w:rsidRPr="00BA0AE0" w:rsidRDefault="00484A84" w:rsidP="00484A84">
      <w:pPr>
        <w:pStyle w:val="Heading4"/>
      </w:pPr>
      <w:r w:rsidRPr="00BA0AE0">
        <w:t xml:space="preserve">Democracy promotion locks-in </w:t>
      </w:r>
      <w:r w:rsidRPr="00BA0AE0">
        <w:rPr>
          <w:u w:val="single"/>
        </w:rPr>
        <w:t>permanent instability</w:t>
      </w:r>
      <w:r w:rsidRPr="00BA0AE0">
        <w:t xml:space="preserve"> and </w:t>
      </w:r>
      <w:r w:rsidRPr="00BA0AE0">
        <w:rPr>
          <w:u w:val="single"/>
        </w:rPr>
        <w:t>inevitably fails</w:t>
      </w:r>
      <w:r w:rsidRPr="00BA0AE0">
        <w:t xml:space="preserve"> due to </w:t>
      </w:r>
      <w:r w:rsidRPr="00BA0AE0">
        <w:rPr>
          <w:u w:val="single"/>
        </w:rPr>
        <w:t>US hypocrisy</w:t>
      </w:r>
      <w:r w:rsidRPr="00BA0AE0">
        <w:t xml:space="preserve"> </w:t>
      </w:r>
    </w:p>
    <w:p w:rsidR="00484A84" w:rsidRPr="006010AE" w:rsidRDefault="00484A84" w:rsidP="00484A84">
      <w:r w:rsidRPr="00BA0AE0">
        <w:t>John</w:t>
      </w:r>
      <w:r w:rsidRPr="00BA0AE0">
        <w:rPr>
          <w:rStyle w:val="Style13ptBold"/>
        </w:rPr>
        <w:t xml:space="preserve"> Walt 16</w:t>
      </w:r>
      <w:r w:rsidRPr="00BA0AE0">
        <w:t>, Professor of International Affairs at the Harvard Kennedy School, “The Case for Offshore Balancing: A Superior</w:t>
      </w:r>
      <w:r w:rsidRPr="004B6AF6">
        <w:t xml:space="preserve"> U.S. Grand Strategy,” Foreign Affairs, August</w:t>
      </w:r>
      <w:r>
        <w:t xml:space="preserve"> 2016</w:t>
      </w:r>
      <w:r w:rsidRPr="004B6AF6">
        <w:t>, https://www.foreignaffairs.com/articles/united-states/2016-06-13/case-offshore-balancing</w:t>
      </w:r>
    </w:p>
    <w:p w:rsidR="00484A84" w:rsidRDefault="00484A84" w:rsidP="00484A84">
      <w:pPr>
        <w:rPr>
          <w:rStyle w:val="StyleUnderline"/>
        </w:rPr>
      </w:pPr>
      <w:r w:rsidRPr="004B6AF6">
        <w:rPr>
          <w:sz w:val="16"/>
        </w:rPr>
        <w:t xml:space="preserve">Other critics reject offshore balancing because they believe the United States has a moral and strategic imperative to promote freedom and protect human rights. As they see it, spreading democracy will largely rid the world of war and atrocities, keeping the United States secure and alleviating suffering. </w:t>
      </w:r>
      <w:r w:rsidRPr="004B6AF6">
        <w:rPr>
          <w:rStyle w:val="StyleUnderline"/>
        </w:rPr>
        <w:t xml:space="preserve">No one knows if a world composed solely of liberal democracies would in fact prove </w:t>
      </w:r>
      <w:proofErr w:type="gramStart"/>
      <w:r w:rsidRPr="004B6AF6">
        <w:rPr>
          <w:rStyle w:val="StyleUnderline"/>
        </w:rPr>
        <w:t>peaceful, but</w:t>
      </w:r>
      <w:proofErr w:type="gramEnd"/>
      <w:r w:rsidRPr="004B6AF6">
        <w:rPr>
          <w:rStyle w:val="StyleUnderline"/>
        </w:rPr>
        <w:t xml:space="preserve"> </w:t>
      </w:r>
      <w:r w:rsidRPr="00A01E3A">
        <w:rPr>
          <w:rStyle w:val="StyleUnderline"/>
          <w:highlight w:val="cyan"/>
        </w:rPr>
        <w:t>spreading democracy at the point of a gun rarely works, and fledgling democracies are especially prone to conflict</w:t>
      </w:r>
      <w:r w:rsidRPr="004B6AF6">
        <w:rPr>
          <w:sz w:val="16"/>
        </w:rPr>
        <w:t xml:space="preserve">. Instead of promoting peace, </w:t>
      </w:r>
      <w:r w:rsidRPr="00A01E3A">
        <w:rPr>
          <w:rStyle w:val="StyleUnderline"/>
          <w:highlight w:val="cyan"/>
        </w:rPr>
        <w:t>the United States just ends up fighting endless wars</w:t>
      </w:r>
      <w:r w:rsidRPr="004B6AF6">
        <w:rPr>
          <w:rStyle w:val="StyleUnderline"/>
        </w:rPr>
        <w:t xml:space="preserve">. </w:t>
      </w:r>
      <w:r w:rsidRPr="004B6AF6">
        <w:rPr>
          <w:sz w:val="16"/>
        </w:rPr>
        <w:t xml:space="preserve">Even worse, </w:t>
      </w:r>
      <w:r w:rsidRPr="00A01E3A">
        <w:rPr>
          <w:rStyle w:val="StyleUnderline"/>
          <w:highlight w:val="cyan"/>
        </w:rPr>
        <w:t>force-feeding liberal values abroad can compromise them at home</w:t>
      </w:r>
      <w:r w:rsidRPr="004B6AF6">
        <w:rPr>
          <w:rStyle w:val="StyleUnderline"/>
        </w:rPr>
        <w:t xml:space="preserve">. The global </w:t>
      </w:r>
      <w:r w:rsidRPr="00A01E3A">
        <w:rPr>
          <w:rStyle w:val="StyleUnderline"/>
          <w:highlight w:val="cyan"/>
        </w:rPr>
        <w:t>war on terrorism</w:t>
      </w:r>
      <w:r w:rsidRPr="004B6AF6">
        <w:rPr>
          <w:rStyle w:val="StyleUnderline"/>
        </w:rPr>
        <w:t xml:space="preserve"> and the </w:t>
      </w:r>
      <w:r w:rsidRPr="00A01E3A">
        <w:rPr>
          <w:rStyle w:val="StyleUnderline"/>
          <w:highlight w:val="cyan"/>
        </w:rPr>
        <w:t>related effort to implant democracy</w:t>
      </w:r>
      <w:r w:rsidRPr="004B6AF6">
        <w:rPr>
          <w:rStyle w:val="StyleUnderline"/>
        </w:rPr>
        <w:t xml:space="preserve"> in Afghanistan and Iraq have led to tortured prisoners, targeted killings, and vast electronic surveillance of U.S. citizens. </w:t>
      </w:r>
      <w:r w:rsidRPr="004B6AF6">
        <w:rPr>
          <w:sz w:val="16"/>
        </w:rPr>
        <w:t xml:space="preserve">Some defenders of liberal hegemony hold that a subtler version of the strategy could avoid the sorts of disasters that occurred in Afghanistan, Iraq, and Libya. They are deluding themselves. </w:t>
      </w:r>
      <w:r w:rsidRPr="00A01E3A">
        <w:rPr>
          <w:rStyle w:val="StyleUnderline"/>
          <w:highlight w:val="cyan"/>
        </w:rPr>
        <w:t>Democracy promotion requires large-scale social engineering in foreign societies that Americans understand poorly, which helps explain why Washington's efforts usually fail.</w:t>
      </w:r>
      <w:r w:rsidRPr="004B6AF6">
        <w:rPr>
          <w:rStyle w:val="StyleUnderline"/>
        </w:rPr>
        <w:t xml:space="preserve"> Dismantling and replacing existing </w:t>
      </w:r>
      <w:r w:rsidRPr="00A01E3A">
        <w:rPr>
          <w:rStyle w:val="StyleUnderline"/>
          <w:highlight w:val="cyan"/>
        </w:rPr>
        <w:t>political institutions</w:t>
      </w:r>
      <w:r w:rsidRPr="004B6AF6">
        <w:rPr>
          <w:rStyle w:val="StyleUnderline"/>
        </w:rPr>
        <w:t xml:space="preserve"> inevitably creates winners and losers, and the latter often take up arms in opposition. When that happens, U.S. officials,</w:t>
      </w:r>
      <w:r w:rsidRPr="004B6AF6">
        <w:rPr>
          <w:sz w:val="16"/>
        </w:rPr>
        <w:t xml:space="preserve"> believing their country's credibility is now at stake, </w:t>
      </w:r>
      <w:r w:rsidRPr="00A01E3A">
        <w:rPr>
          <w:rStyle w:val="StyleUnderline"/>
          <w:highlight w:val="cyan"/>
        </w:rPr>
        <w:t>are</w:t>
      </w:r>
      <w:r w:rsidRPr="004B6AF6">
        <w:rPr>
          <w:rStyle w:val="StyleUnderline"/>
        </w:rPr>
        <w:t xml:space="preserve"> </w:t>
      </w:r>
      <w:r w:rsidRPr="00A01E3A">
        <w:rPr>
          <w:rStyle w:val="StyleUnderline"/>
          <w:highlight w:val="cyan"/>
        </w:rPr>
        <w:t>tempted to use the United States' awesome military might to fix the problem, thus drawing the country into more conflicts.</w:t>
      </w:r>
    </w:p>
    <w:p w:rsidR="00484A84" w:rsidRPr="007E522D" w:rsidRDefault="00484A84" w:rsidP="00484A84">
      <w:pPr>
        <w:pStyle w:val="Heading4"/>
        <w:rPr>
          <w:rFonts w:cs="Times New Roman"/>
        </w:rPr>
      </w:pPr>
      <w:r w:rsidRPr="007E522D">
        <w:rPr>
          <w:rFonts w:cs="Times New Roman"/>
        </w:rPr>
        <w:t>Democracy cause</w:t>
      </w:r>
      <w:r>
        <w:rPr>
          <w:rFonts w:cs="Times New Roman"/>
        </w:rPr>
        <w:t>s war</w:t>
      </w:r>
    </w:p>
    <w:p w:rsidR="00484A84" w:rsidRPr="007E522D" w:rsidRDefault="00484A84" w:rsidP="00484A84">
      <w:r w:rsidRPr="000B1D90">
        <w:rPr>
          <w:rStyle w:val="Style13ptBold"/>
          <w:b w:val="0"/>
          <w:sz w:val="24"/>
        </w:rPr>
        <w:t>Harald</w:t>
      </w:r>
      <w:r>
        <w:rPr>
          <w:rStyle w:val="Style13ptBold"/>
        </w:rPr>
        <w:t xml:space="preserve"> </w:t>
      </w:r>
      <w:r w:rsidRPr="007E522D">
        <w:rPr>
          <w:rStyle w:val="Style13ptBold"/>
        </w:rPr>
        <w:t>Muller</w:t>
      </w:r>
      <w:r>
        <w:rPr>
          <w:rStyle w:val="Style13ptBold"/>
        </w:rPr>
        <w:t xml:space="preserve"> </w:t>
      </w:r>
      <w:r w:rsidRPr="007E522D">
        <w:rPr>
          <w:rStyle w:val="Style13ptBold"/>
        </w:rPr>
        <w:t>15</w:t>
      </w:r>
      <w:r w:rsidRPr="007E522D">
        <w:t xml:space="preserve">, professor of International Relations at Goethe University, </w:t>
      </w:r>
      <w:r>
        <w:t>“</w:t>
      </w:r>
      <w:r w:rsidRPr="007E522D">
        <w:t>Democracy, Peace, and Security</w:t>
      </w:r>
      <w:r>
        <w:t xml:space="preserve">,” </w:t>
      </w:r>
      <w:r w:rsidRPr="007E522D">
        <w:t>Lexington Books pp. 44-49</w:t>
      </w:r>
    </w:p>
    <w:p w:rsidR="00484A84" w:rsidRDefault="00484A84" w:rsidP="00484A84">
      <w:pPr>
        <w:rPr>
          <w:sz w:val="8"/>
        </w:rPr>
      </w:pPr>
      <w:r w:rsidRPr="007E522D">
        <w:rPr>
          <w:rStyle w:val="StyleUnderline"/>
        </w:rPr>
        <w:t>My</w:t>
      </w:r>
      <w:r w:rsidRPr="007E522D">
        <w:rPr>
          <w:sz w:val="8"/>
        </w:rPr>
        <w:t xml:space="preserve"> own </w:t>
      </w:r>
      <w:r w:rsidRPr="007E522D">
        <w:rPr>
          <w:rStyle w:val="StyleUnderline"/>
        </w:rPr>
        <w:t>proposal</w:t>
      </w:r>
      <w:r w:rsidRPr="007E522D">
        <w:rPr>
          <w:sz w:val="8"/>
        </w:rPr>
        <w:t xml:space="preserve"> for solving the problem. developed together with my colleague Jonas Wolff (</w:t>
      </w:r>
      <w:proofErr w:type="spellStart"/>
      <w:r w:rsidRPr="007E522D">
        <w:rPr>
          <w:sz w:val="8"/>
        </w:rPr>
        <w:t>Müllcr</w:t>
      </w:r>
      <w:proofErr w:type="spellEnd"/>
      <w:r w:rsidRPr="007E522D">
        <w:rPr>
          <w:sz w:val="8"/>
        </w:rPr>
        <w:t xml:space="preserve"> 2004. Muller/Wolff 2006). </w:t>
      </w:r>
      <w:r w:rsidRPr="007E522D">
        <w:rPr>
          <w:rStyle w:val="Emphasis"/>
        </w:rPr>
        <w:t>turns the issue upside down</w:t>
      </w:r>
      <w:r w:rsidRPr="007E522D">
        <w:rPr>
          <w:sz w:val="8"/>
        </w:rPr>
        <w:t xml:space="preserve">: </w:t>
      </w:r>
      <w:r w:rsidRPr="007E522D">
        <w:rPr>
          <w:rStyle w:val="StyleUnderline"/>
        </w:rPr>
        <w:t>We do not start with explaining mutual democratic peacefulness</w:t>
      </w:r>
      <w:r w:rsidRPr="007E522D">
        <w:rPr>
          <w:sz w:val="8"/>
        </w:rPr>
        <w:t xml:space="preserve">, </w:t>
      </w:r>
      <w:r w:rsidRPr="007E522D">
        <w:rPr>
          <w:rStyle w:val="StyleUnderline"/>
        </w:rPr>
        <w:t>but</w:t>
      </w:r>
      <w:r w:rsidRPr="007E522D">
        <w:rPr>
          <w:sz w:val="8"/>
        </w:rPr>
        <w:t xml:space="preserve"> its opposite. </w:t>
      </w:r>
      <w:r w:rsidRPr="007E522D">
        <w:rPr>
          <w:rStyle w:val="StyleUnderline"/>
        </w:rPr>
        <w:t xml:space="preserve">the proven capability of </w:t>
      </w:r>
      <w:r w:rsidRPr="00A01E3A">
        <w:rPr>
          <w:rStyle w:val="StyleUnderline"/>
          <w:highlight w:val="cyan"/>
        </w:rPr>
        <w:t>democracies</w:t>
      </w:r>
      <w:r w:rsidRPr="007E522D">
        <w:rPr>
          <w:rStyle w:val="StyleUnderline"/>
        </w:rPr>
        <w:t xml:space="preserve"> to </w:t>
      </w:r>
      <w:r w:rsidRPr="00A01E3A">
        <w:rPr>
          <w:rStyle w:val="Emphasis"/>
          <w:highlight w:val="cyan"/>
        </w:rPr>
        <w:t>act aggressively</w:t>
      </w:r>
      <w:r w:rsidRPr="007E522D">
        <w:rPr>
          <w:sz w:val="8"/>
        </w:rPr>
        <w:t xml:space="preserve"> </w:t>
      </w:r>
      <w:r w:rsidRPr="007E522D">
        <w:rPr>
          <w:rStyle w:val="StyleUnderline"/>
        </w:rPr>
        <w:t>against non-democracies</w:t>
      </w:r>
      <w:r w:rsidRPr="007E522D">
        <w:rPr>
          <w:sz w:val="8"/>
        </w:rPr>
        <w:t>. We note that—</w:t>
      </w:r>
      <w:r w:rsidRPr="00A01E3A">
        <w:rPr>
          <w:rStyle w:val="StyleUnderline"/>
          <w:highlight w:val="cyan"/>
        </w:rPr>
        <w:t xml:space="preserve">apart from </w:t>
      </w:r>
      <w:r w:rsidRPr="00A01E3A">
        <w:rPr>
          <w:rStyle w:val="Emphasis"/>
          <w:highlight w:val="cyan"/>
        </w:rPr>
        <w:t>self-defense</w:t>
      </w:r>
      <w:r w:rsidRPr="007E522D">
        <w:rPr>
          <w:sz w:val="8"/>
        </w:rPr>
        <w:t xml:space="preserve"> </w:t>
      </w:r>
      <w:r w:rsidRPr="007E522D">
        <w:rPr>
          <w:rStyle w:val="StyleUnderline"/>
        </w:rPr>
        <w:t xml:space="preserve">where </w:t>
      </w:r>
      <w:r w:rsidRPr="00A01E3A">
        <w:rPr>
          <w:rStyle w:val="StyleUnderline"/>
          <w:highlight w:val="cyan"/>
        </w:rPr>
        <w:t>there is no difference between democracies and non-democracies</w:t>
      </w:r>
      <w:r w:rsidRPr="007E522D">
        <w:rPr>
          <w:sz w:val="8"/>
        </w:rPr>
        <w:t>——</w:t>
      </w:r>
      <w:r w:rsidRPr="00A01E3A">
        <w:rPr>
          <w:rStyle w:val="Emphasis"/>
          <w:highlight w:val="cyan"/>
        </w:rPr>
        <w:t>democratic states go to war</w:t>
      </w:r>
      <w:r w:rsidRPr="007E522D">
        <w:rPr>
          <w:sz w:val="8"/>
        </w:rPr>
        <w:t>—</w:t>
      </w:r>
      <w:r w:rsidRPr="007E522D">
        <w:rPr>
          <w:rStyle w:val="StyleUnderline"/>
        </w:rPr>
        <w:t>in contrast to non-democracies</w:t>
      </w:r>
      <w:r w:rsidRPr="007E522D">
        <w:rPr>
          <w:sz w:val="8"/>
        </w:rPr>
        <w:t>—</w:t>
      </w:r>
      <w:r w:rsidRPr="00A01E3A">
        <w:rPr>
          <w:rStyle w:val="StyleUnderline"/>
          <w:highlight w:val="cyan"/>
        </w:rPr>
        <w:t xml:space="preserve">to uphold </w:t>
      </w:r>
      <w:r w:rsidRPr="00A01E3A">
        <w:rPr>
          <w:rStyle w:val="Emphasis"/>
          <w:highlight w:val="cyan"/>
        </w:rPr>
        <w:t>i</w:t>
      </w:r>
      <w:r w:rsidRPr="007E522D">
        <w:rPr>
          <w:rStyle w:val="Emphasis"/>
        </w:rPr>
        <w:t xml:space="preserve">nternational </w:t>
      </w:r>
      <w:r w:rsidRPr="00A01E3A">
        <w:rPr>
          <w:rStyle w:val="Emphasis"/>
          <w:highlight w:val="cyan"/>
        </w:rPr>
        <w:t>law</w:t>
      </w:r>
      <w:r w:rsidRPr="007E522D">
        <w:rPr>
          <w:sz w:val="8"/>
        </w:rPr>
        <w:t xml:space="preserve"> (or their own interpretation thereof), </w:t>
      </w:r>
      <w:r w:rsidRPr="007E522D">
        <w:rPr>
          <w:rStyle w:val="Emphasis"/>
        </w:rPr>
        <w:t xml:space="preserve">to </w:t>
      </w:r>
      <w:r w:rsidRPr="00A01E3A">
        <w:rPr>
          <w:rStyle w:val="Emphasis"/>
          <w:highlight w:val="cyan"/>
        </w:rPr>
        <w:t>prevent anarchy</w:t>
      </w:r>
      <w:r w:rsidRPr="007E522D">
        <w:rPr>
          <w:sz w:val="8"/>
        </w:rPr>
        <w:t xml:space="preserve"> through state failure, </w:t>
      </w:r>
      <w:r w:rsidRPr="007E522D">
        <w:rPr>
          <w:rStyle w:val="StyleUnderline"/>
        </w:rPr>
        <w:t xml:space="preserve">to </w:t>
      </w:r>
      <w:r w:rsidRPr="007E522D">
        <w:rPr>
          <w:rStyle w:val="Emphasis"/>
        </w:rPr>
        <w:t>“save strangers”</w:t>
      </w:r>
      <w:r w:rsidRPr="007E522D">
        <w:rPr>
          <w:sz w:val="8"/>
        </w:rPr>
        <w:t xml:space="preserve"> when dictatorships massacre their own people, </w:t>
      </w:r>
      <w:r w:rsidRPr="007E522D">
        <w:rPr>
          <w:rStyle w:val="StyleUnderline"/>
        </w:rPr>
        <w:t xml:space="preserve">and to </w:t>
      </w:r>
      <w:r w:rsidRPr="007E522D">
        <w:rPr>
          <w:rStyle w:val="Emphasis"/>
        </w:rPr>
        <w:t>promote democracy</w:t>
      </w:r>
      <w:r w:rsidRPr="007E522D">
        <w:rPr>
          <w:sz w:val="8"/>
        </w:rPr>
        <w:t xml:space="preserve">. </w:t>
      </w:r>
      <w:r w:rsidRPr="007E522D">
        <w:rPr>
          <w:rStyle w:val="StyleUnderline"/>
        </w:rPr>
        <w:t>None of these acts is likely to find its target in a democracy</w:t>
      </w:r>
      <w:r w:rsidRPr="007E522D">
        <w:rPr>
          <w:sz w:val="8"/>
        </w:rPr>
        <w:t xml:space="preserve">. Since the use of force by democracies is hardly possible without public justification, even the rhetorical use of the said reasons will not stand public scrutiny when uttered against a democracy—people will not believe it, </w:t>
      </w:r>
      <w:r w:rsidRPr="00A01E3A">
        <w:rPr>
          <w:rStyle w:val="StyleUnderline"/>
          <w:highlight w:val="cyan"/>
        </w:rPr>
        <w:t xml:space="preserve">War </w:t>
      </w:r>
      <w:r w:rsidRPr="00A01E3A">
        <w:rPr>
          <w:rStyle w:val="Emphasis"/>
          <w:highlight w:val="cyan"/>
        </w:rPr>
        <w:t>other than for self-defense</w:t>
      </w:r>
      <w:r w:rsidRPr="007E522D">
        <w:rPr>
          <w:rStyle w:val="StyleUnderline"/>
        </w:rPr>
        <w:t xml:space="preserve"> thus </w:t>
      </w:r>
      <w:r w:rsidRPr="00A01E3A">
        <w:rPr>
          <w:rStyle w:val="StyleUnderline"/>
          <w:highlight w:val="cyan"/>
        </w:rPr>
        <w:t xml:space="preserve">can only be fought </w:t>
      </w:r>
      <w:r w:rsidRPr="00A01E3A">
        <w:rPr>
          <w:rStyle w:val="Emphasis"/>
          <w:highlight w:val="cyan"/>
        </w:rPr>
        <w:t>by democracies</w:t>
      </w:r>
      <w:r w:rsidRPr="007E522D">
        <w:rPr>
          <w:sz w:val="8"/>
        </w:rPr>
        <w:t xml:space="preserve"> against non-democracies </w:t>
      </w:r>
      <w:r w:rsidRPr="007E522D">
        <w:rPr>
          <w:rStyle w:val="StyleUnderline"/>
        </w:rPr>
        <w:t xml:space="preserve">because </w:t>
      </w:r>
      <w:r w:rsidRPr="007E522D">
        <w:rPr>
          <w:rStyle w:val="Emphasis"/>
        </w:rPr>
        <w:t>against a fellow democracy</w:t>
      </w:r>
      <w:r w:rsidRPr="007E522D">
        <w:rPr>
          <w:rStyle w:val="StyleUnderline"/>
        </w:rPr>
        <w:t xml:space="preserve"> justification </w:t>
      </w:r>
      <w:r w:rsidRPr="007E522D">
        <w:rPr>
          <w:rStyle w:val="Emphasis"/>
        </w:rPr>
        <w:t>would fail.</w:t>
      </w:r>
      <w:r w:rsidRPr="007E522D">
        <w:rPr>
          <w:rStyle w:val="StyleUnderline"/>
        </w:rPr>
        <w:t xml:space="preserve"> </w:t>
      </w:r>
      <w:r w:rsidRPr="007E522D">
        <w:rPr>
          <w:sz w:val="8"/>
        </w:rPr>
        <w:t xml:space="preserve">Because whether this is the case or not to a degree that justifies war as the ‘ultimate means” must rely on practical judgments. and practical judgments can differ among even reasonable people. democracies might disagree </w:t>
      </w:r>
      <w:proofErr w:type="gramStart"/>
      <w:r w:rsidRPr="007E522D">
        <w:rPr>
          <w:sz w:val="8"/>
        </w:rPr>
        <w:t>whether or not</w:t>
      </w:r>
      <w:proofErr w:type="gramEnd"/>
      <w:r w:rsidRPr="007E522D">
        <w:rPr>
          <w:sz w:val="8"/>
        </w:rPr>
        <w:t xml:space="preserve"> the judgment applies in specific cases. Democracies also show variance in that regard due (o a systematic. political-culturally rooted different propensity to judge situations as </w:t>
      </w:r>
      <w:proofErr w:type="spellStart"/>
      <w:r w:rsidRPr="007E522D">
        <w:rPr>
          <w:sz w:val="8"/>
        </w:rPr>
        <w:t>justifing</w:t>
      </w:r>
      <w:proofErr w:type="spellEnd"/>
      <w:r w:rsidRPr="007E522D">
        <w:rPr>
          <w:sz w:val="8"/>
        </w:rPr>
        <w:t xml:space="preserve"> war or not, and to participate in such wars (Gels et al, 2013). It should also be noted that, given the continuum between autocracy, anocracy and democracy, whether a given state is a democracy or not can be subject to interpretation. and this interpretation may even change over time (Oren 1995, Hayes 2013). The fact is that there are a couple of </w:t>
      </w:r>
      <w:proofErr w:type="gramStart"/>
      <w:r w:rsidRPr="007E522D">
        <w:rPr>
          <w:sz w:val="8"/>
        </w:rPr>
        <w:t>fairly warlike</w:t>
      </w:r>
      <w:proofErr w:type="gramEnd"/>
      <w:r w:rsidRPr="007E522D">
        <w:rPr>
          <w:sz w:val="8"/>
        </w:rPr>
        <w:t xml:space="preserve"> democracies, and that the democracies participating most frequently in military disputes (apart from the special case of Israel) are, by and large. major powers such as the United States, the United Kingdom. France. or India. This pattern is important to keep in mind when the question of the utility of democratic peace for today ‘s world problems is to be answered. Transnational terrorism, failed states, civil wars and the like dominate the international agenda on war and peace. At the classical level of international relations, in the relationships among major powers. developments arc </w:t>
      </w:r>
      <w:proofErr w:type="spellStart"/>
      <w:r w:rsidRPr="007E522D">
        <w:rPr>
          <w:sz w:val="8"/>
        </w:rPr>
        <w:t>undcr</w:t>
      </w:r>
      <w:proofErr w:type="spellEnd"/>
      <w:r w:rsidRPr="007E522D">
        <w:rPr>
          <w:sz w:val="8"/>
        </w:rPr>
        <w:t xml:space="preserve"> way which potentially pose an even greater threat than this diverse collection of non-interstate problems presently does. </w:t>
      </w:r>
      <w:r w:rsidRPr="007E522D">
        <w:rPr>
          <w:rStyle w:val="StyleUnderline"/>
        </w:rPr>
        <w:t>We are living in an era of rather rapid and disturbing power change</w:t>
      </w:r>
      <w:r w:rsidRPr="007E522D">
        <w:rPr>
          <w:sz w:val="8"/>
        </w:rPr>
        <w:t xml:space="preserve"> (</w:t>
      </w:r>
      <w:proofErr w:type="spellStart"/>
      <w:r w:rsidRPr="007E522D">
        <w:rPr>
          <w:sz w:val="8"/>
        </w:rPr>
        <w:t>Tammcn</w:t>
      </w:r>
      <w:proofErr w:type="spellEnd"/>
      <w:r w:rsidRPr="007E522D">
        <w:rPr>
          <w:sz w:val="8"/>
        </w:rPr>
        <w:t xml:space="preserve"> et al. 2000). The United States are still the leading power of the world with unprecedented </w:t>
      </w:r>
      <w:proofErr w:type="spellStart"/>
      <w:r w:rsidRPr="007E522D">
        <w:rPr>
          <w:sz w:val="8"/>
        </w:rPr>
        <w:t>militany</w:t>
      </w:r>
      <w:proofErr w:type="spellEnd"/>
      <w:r w:rsidRPr="007E522D">
        <w:rPr>
          <w:sz w:val="8"/>
        </w:rPr>
        <w:t xml:space="preserve"> and economic </w:t>
      </w:r>
      <w:proofErr w:type="spellStart"/>
      <w:r w:rsidRPr="007E522D">
        <w:rPr>
          <w:sz w:val="8"/>
        </w:rPr>
        <w:t>poer</w:t>
      </w:r>
      <w:proofErr w:type="spellEnd"/>
      <w:r w:rsidRPr="007E522D">
        <w:rPr>
          <w:sz w:val="8"/>
        </w:rPr>
        <w:t xml:space="preserve">. But others are coming closer: China. India. </w:t>
      </w:r>
      <w:proofErr w:type="spellStart"/>
      <w:r w:rsidRPr="007E522D">
        <w:rPr>
          <w:sz w:val="8"/>
        </w:rPr>
        <w:t>Braiil</w:t>
      </w:r>
      <w:proofErr w:type="spellEnd"/>
      <w:r w:rsidRPr="007E522D">
        <w:rPr>
          <w:sz w:val="8"/>
        </w:rPr>
        <w:t xml:space="preserve"> and Indonesia, China is at the top of this cohort, </w:t>
      </w:r>
      <w:proofErr w:type="gramStart"/>
      <w:r w:rsidRPr="007E522D">
        <w:rPr>
          <w:sz w:val="8"/>
        </w:rPr>
        <w:t>All</w:t>
      </w:r>
      <w:proofErr w:type="gramEnd"/>
      <w:r w:rsidRPr="007E522D">
        <w:rPr>
          <w:sz w:val="8"/>
        </w:rPr>
        <w:t xml:space="preserve"> major power changes </w:t>
      </w:r>
      <w:proofErr w:type="spellStart"/>
      <w:r w:rsidRPr="007E522D">
        <w:rPr>
          <w:sz w:val="8"/>
        </w:rPr>
        <w:t>chal</w:t>
      </w:r>
      <w:proofErr w:type="spellEnd"/>
      <w:r w:rsidRPr="007E522D">
        <w:rPr>
          <w:sz w:val="8"/>
        </w:rPr>
        <w:t xml:space="preserve"> </w:t>
      </w:r>
      <w:proofErr w:type="spellStart"/>
      <w:r w:rsidRPr="007E522D">
        <w:rPr>
          <w:sz w:val="8"/>
        </w:rPr>
        <w:t>lenge</w:t>
      </w:r>
      <w:proofErr w:type="spellEnd"/>
      <w:r w:rsidRPr="007E522D">
        <w:rPr>
          <w:sz w:val="8"/>
        </w:rPr>
        <w:t xml:space="preserve"> existing structures and thus contain the potential for great disturbance. The leading power may start to fear for its dominant position and take measures to ensure its position at the lop. These actions may frustrate emerging powers and even lead to the perception that their security is endangered. which would motivate counter-measures that further propel a political </w:t>
      </w:r>
      <w:proofErr w:type="spellStart"/>
      <w:r w:rsidRPr="007E522D">
        <w:rPr>
          <w:sz w:val="8"/>
        </w:rPr>
        <w:t>escala</w:t>
      </w:r>
      <w:proofErr w:type="spellEnd"/>
      <w:r w:rsidRPr="007E522D">
        <w:rPr>
          <w:sz w:val="8"/>
        </w:rPr>
        <w:t xml:space="preserve"> </w:t>
      </w:r>
      <w:proofErr w:type="spellStart"/>
      <w:r w:rsidRPr="007E522D">
        <w:rPr>
          <w:sz w:val="8"/>
        </w:rPr>
        <w:t>tion</w:t>
      </w:r>
      <w:proofErr w:type="spellEnd"/>
      <w:r w:rsidRPr="007E522D">
        <w:rPr>
          <w:sz w:val="8"/>
        </w:rPr>
        <w:t xml:space="preserve"> spiral. An increasingly focused competition in which a true power change appears increasingly possible. that is. a change of position at the top of the international hierarchy, has an even greater risk potential. If the inherent dangers are not contained—which remains always a possibility major power war may ensue defying all propositions that major war has become obsolete or that nuclear deterrence will prevent this calamity once and for all. Of course, states can grow peacefully into roles of higher responsibility. status and influence on the world stage. There </w:t>
      </w:r>
      <w:proofErr w:type="spellStart"/>
      <w:r w:rsidRPr="007E522D">
        <w:rPr>
          <w:sz w:val="8"/>
        </w:rPr>
        <w:t>arc</w:t>
      </w:r>
      <w:proofErr w:type="spellEnd"/>
      <w:r w:rsidRPr="007E522D">
        <w:rPr>
          <w:sz w:val="8"/>
        </w:rPr>
        <w:t xml:space="preserve"> no natural laws saving that changes in the world’s power structure must end in war, despite all </w:t>
      </w:r>
      <w:proofErr w:type="spellStart"/>
      <w:r w:rsidRPr="007E522D">
        <w:rPr>
          <w:sz w:val="8"/>
        </w:rPr>
        <w:t>distur</w:t>
      </w:r>
      <w:proofErr w:type="spellEnd"/>
      <w:r w:rsidRPr="007E522D">
        <w:rPr>
          <w:sz w:val="8"/>
        </w:rPr>
        <w:t xml:space="preserve"> </w:t>
      </w:r>
      <w:proofErr w:type="spellStart"/>
      <w:r w:rsidRPr="007E522D">
        <w:rPr>
          <w:sz w:val="8"/>
        </w:rPr>
        <w:t>bances</w:t>
      </w:r>
      <w:proofErr w:type="spellEnd"/>
      <w:r w:rsidRPr="007E522D">
        <w:rPr>
          <w:sz w:val="8"/>
        </w:rPr>
        <w:t xml:space="preserve"> and ensuing risks (Rauch 2014). The less conflict an emerging power experiences with established ones, and with peer challengers that emerge simultaneously, the better the chances that the rise will travel a peaceful trajectory. Looking through this lens. </w:t>
      </w:r>
      <w:proofErr w:type="spellStart"/>
      <w:r w:rsidRPr="007E522D">
        <w:rPr>
          <w:sz w:val="8"/>
        </w:rPr>
        <w:t>thc</w:t>
      </w:r>
      <w:proofErr w:type="spellEnd"/>
      <w:r w:rsidRPr="007E522D">
        <w:rPr>
          <w:sz w:val="8"/>
        </w:rPr>
        <w:t xml:space="preserve"> relations of only one emerging power with the present hegemon appear to be partially conflict-</w:t>
      </w:r>
      <w:proofErr w:type="spellStart"/>
      <w:r w:rsidRPr="007E522D">
        <w:rPr>
          <w:sz w:val="8"/>
        </w:rPr>
        <w:t>pronc</w:t>
      </w:r>
      <w:proofErr w:type="spellEnd"/>
      <w:r w:rsidRPr="007E522D">
        <w:rPr>
          <w:sz w:val="8"/>
        </w:rPr>
        <w:t xml:space="preserve">. and seriously so: it concerns the pair China/United States. The Iwo great powers are rivals for preponderance in East and South East Asia and eventually for being the number one at the global level. There is also Chinese resentment stemming from the US role in China’s past as a victim of Western imperialism. On the other hand. China’s authoritarian system of rule and ensuing violations of human and political rights trigger the liberal resentment discussed in the first part of this chapter. which is rooted particularly strongly in US political culture. The Chinese—US relationship is thus </w:t>
      </w:r>
      <w:proofErr w:type="spellStart"/>
      <w:r w:rsidRPr="007E522D">
        <w:rPr>
          <w:sz w:val="8"/>
        </w:rPr>
        <w:t>thc</w:t>
      </w:r>
      <w:proofErr w:type="spellEnd"/>
      <w:r w:rsidRPr="007E522D">
        <w:rPr>
          <w:sz w:val="8"/>
        </w:rPr>
        <w:t xml:space="preserve"> key to a peaceful. tense or even violent future at the world stage. A small group of </w:t>
      </w:r>
      <w:r w:rsidRPr="007E522D">
        <w:rPr>
          <w:rStyle w:val="StyleUnderline"/>
        </w:rPr>
        <w:t>major powers</w:t>
      </w:r>
      <w:r w:rsidRPr="007E522D">
        <w:rPr>
          <w:sz w:val="8"/>
        </w:rPr>
        <w:t xml:space="preserve">. </w:t>
      </w:r>
      <w:proofErr w:type="gramStart"/>
      <w:r w:rsidRPr="007E522D">
        <w:rPr>
          <w:sz w:val="8"/>
        </w:rPr>
        <w:t>Including the United States and China,</w:t>
      </w:r>
      <w:proofErr w:type="gramEnd"/>
      <w:r w:rsidRPr="007E522D">
        <w:rPr>
          <w:sz w:val="8"/>
        </w:rPr>
        <w:t xml:space="preserve"> is interconnected today by a complex conflict system. China has territorial claims against Japan, South Korea, Vietnam. the Philippines. </w:t>
      </w:r>
      <w:proofErr w:type="spellStart"/>
      <w:r w:rsidRPr="007E522D">
        <w:rPr>
          <w:sz w:val="8"/>
        </w:rPr>
        <w:t>Brunci</w:t>
      </w:r>
      <w:proofErr w:type="spellEnd"/>
      <w:r w:rsidRPr="007E522D">
        <w:rPr>
          <w:sz w:val="8"/>
        </w:rPr>
        <w:t xml:space="preserve">. and India which it pursues by a variety of means, not shying away from the limited, small scale </w:t>
      </w:r>
      <w:proofErr w:type="spellStart"/>
      <w:r w:rsidRPr="007E522D">
        <w:rPr>
          <w:sz w:val="8"/>
        </w:rPr>
        <w:t>usc</w:t>
      </w:r>
      <w:proofErr w:type="spellEnd"/>
      <w:r w:rsidRPr="007E522D">
        <w:rPr>
          <w:sz w:val="8"/>
        </w:rPr>
        <w:t xml:space="preserve"> of </w:t>
      </w:r>
      <w:proofErr w:type="spellStart"/>
      <w:r w:rsidRPr="007E522D">
        <w:rPr>
          <w:sz w:val="8"/>
        </w:rPr>
        <w:t>militan</w:t>
      </w:r>
      <w:proofErr w:type="spellEnd"/>
      <w:r w:rsidRPr="007E522D">
        <w:rPr>
          <w:sz w:val="8"/>
        </w:rPr>
        <w:t xml:space="preserve"> force in some cases, notably against obviously weaker counterparts (</w:t>
      </w:r>
      <w:proofErr w:type="spellStart"/>
      <w:r w:rsidRPr="007E522D">
        <w:rPr>
          <w:sz w:val="8"/>
        </w:rPr>
        <w:t>Ellcman</w:t>
      </w:r>
      <w:proofErr w:type="spellEnd"/>
      <w:r w:rsidRPr="007E522D">
        <w:rPr>
          <w:sz w:val="8"/>
        </w:rPr>
        <w:t xml:space="preserve"> ci al. 2012). China’s relation (o wards Japan is the one most burdened by China’s past as a victim of Japanese oppression and related cruelties, and the </w:t>
      </w:r>
      <w:proofErr w:type="spellStart"/>
      <w:r w:rsidRPr="007E522D">
        <w:rPr>
          <w:sz w:val="8"/>
        </w:rPr>
        <w:t>propcnsit</w:t>
      </w:r>
      <w:proofErr w:type="spellEnd"/>
      <w:r w:rsidRPr="007E522D">
        <w:rPr>
          <w:sz w:val="8"/>
        </w:rPr>
        <w:t xml:space="preserve"> of the conservative part of Japan’s elite to display cavalier attitudes towards this past or even sort of celebrate it (as through visits to the notorious Yasukuni shrine hosting the remnants of war criminals) only adds to anti-Japanese feelings in China (Russia. another great power. also openly pursues a revisionist agenda. as vividly shown in the recent Crimean move, but these territorial ambitions are not part of the most virulent conflict complex in Asia). </w:t>
      </w:r>
      <w:r w:rsidRPr="007E522D">
        <w:rPr>
          <w:rStyle w:val="StyleUnderline"/>
        </w:rPr>
        <w:t>Territorial claims are always emotionalized and dangerous</w:t>
      </w:r>
      <w:r w:rsidRPr="007E522D">
        <w:rPr>
          <w:sz w:val="8"/>
        </w:rPr>
        <w:t xml:space="preserve">. </w:t>
      </w:r>
      <w:r w:rsidRPr="007E522D">
        <w:rPr>
          <w:rStyle w:val="StyleUnderline"/>
        </w:rPr>
        <w:t xml:space="preserve">Territorial claims by a major power bear </w:t>
      </w:r>
      <w:proofErr w:type="gramStart"/>
      <w:r w:rsidRPr="007E522D">
        <w:rPr>
          <w:rStyle w:val="StyleUnderline"/>
        </w:rPr>
        <w:t>particular risks</w:t>
      </w:r>
      <w:proofErr w:type="gramEnd"/>
      <w:r w:rsidRPr="007E522D">
        <w:rPr>
          <w:rStyle w:val="StyleUnderline"/>
        </w:rPr>
        <w:t>, because threatened countries look for protective allies which are,</w:t>
      </w:r>
      <w:r w:rsidRPr="007E522D">
        <w:rPr>
          <w:sz w:val="8"/>
        </w:rPr>
        <w:t xml:space="preserve"> by necessity, </w:t>
      </w:r>
      <w:r w:rsidRPr="007E522D">
        <w:rPr>
          <w:rStyle w:val="Emphasis"/>
        </w:rPr>
        <w:t>major powers</w:t>
      </w:r>
      <w:r w:rsidRPr="007E522D">
        <w:rPr>
          <w:sz w:val="8"/>
        </w:rPr>
        <w:t xml:space="preserve"> </w:t>
      </w:r>
      <w:r w:rsidRPr="007E522D">
        <w:rPr>
          <w:rStyle w:val="StyleUnderline"/>
        </w:rPr>
        <w:t>with the capability to project power into the region of concern.</w:t>
      </w:r>
      <w:r w:rsidRPr="007E522D">
        <w:rPr>
          <w:sz w:val="8"/>
        </w:rPr>
        <w:t xml:space="preserve"> </w:t>
      </w:r>
      <w:r w:rsidRPr="007E522D">
        <w:rPr>
          <w:rStyle w:val="Emphasis"/>
        </w:rPr>
        <w:t>The great power claimant and the great power protector then position themselves on the opposite sides of the conflict</w:t>
      </w:r>
      <w:r w:rsidRPr="007E522D">
        <w:rPr>
          <w:sz w:val="8"/>
        </w:rPr>
        <w:t xml:space="preserve">. A classical constellation of great power conflict results that looks far more traditional than all the talk about post-modern global relations in which state power struggles fade into oblivion would suggest. In the Asian conflict complex that structures the shape of the US—Chinese contest (Foot/Walter 201 1). Japan. South Korea and the Philippines arc for mall allied </w:t>
      </w:r>
      <w:proofErr w:type="spellStart"/>
      <w:r w:rsidRPr="007E522D">
        <w:rPr>
          <w:sz w:val="8"/>
        </w:rPr>
        <w:t>ith</w:t>
      </w:r>
      <w:proofErr w:type="spellEnd"/>
      <w:r w:rsidRPr="007E522D">
        <w:rPr>
          <w:sz w:val="8"/>
        </w:rPr>
        <w:t xml:space="preserve"> the United </w:t>
      </w:r>
      <w:proofErr w:type="spellStart"/>
      <w:r w:rsidRPr="007E522D">
        <w:rPr>
          <w:sz w:val="8"/>
        </w:rPr>
        <w:t>Slates</w:t>
      </w:r>
      <w:proofErr w:type="spellEnd"/>
      <w:r w:rsidRPr="007E522D">
        <w:rPr>
          <w:sz w:val="8"/>
        </w:rPr>
        <w:t xml:space="preserve">. India and Vietnam today entertain </w:t>
      </w:r>
      <w:proofErr w:type="spellStart"/>
      <w:r w:rsidRPr="007E522D">
        <w:rPr>
          <w:sz w:val="8"/>
        </w:rPr>
        <w:t>rda</w:t>
      </w:r>
      <w:proofErr w:type="spellEnd"/>
      <w:r w:rsidRPr="007E522D">
        <w:rPr>
          <w:sz w:val="8"/>
        </w:rPr>
        <w:t xml:space="preserve"> (ions </w:t>
      </w:r>
      <w:proofErr w:type="spellStart"/>
      <w:r w:rsidRPr="007E522D">
        <w:rPr>
          <w:sz w:val="8"/>
        </w:rPr>
        <w:t>ith</w:t>
      </w:r>
      <w:proofErr w:type="spellEnd"/>
      <w:r w:rsidRPr="007E522D">
        <w:rPr>
          <w:sz w:val="8"/>
        </w:rPr>
        <w:t xml:space="preserve"> the United States that can be depicted as cordial entente, already include military cooperation, and might move further towards an alliance. depending on </w:t>
      </w:r>
      <w:proofErr w:type="spellStart"/>
      <w:r w:rsidRPr="007E522D">
        <w:rPr>
          <w:sz w:val="8"/>
        </w:rPr>
        <w:t>deelopmens</w:t>
      </w:r>
      <w:proofErr w:type="spellEnd"/>
      <w:r w:rsidRPr="007E522D">
        <w:rPr>
          <w:sz w:val="8"/>
        </w:rPr>
        <w:t xml:space="preserve"> in Asia. The United States is also a protector of Taiwan. officially a Chinese province, </w:t>
      </w:r>
      <w:proofErr w:type="spellStart"/>
      <w:r w:rsidRPr="007E522D">
        <w:rPr>
          <w:sz w:val="8"/>
        </w:rPr>
        <w:t>factualh</w:t>
      </w:r>
      <w:proofErr w:type="spellEnd"/>
      <w:r w:rsidRPr="007E522D">
        <w:rPr>
          <w:sz w:val="8"/>
        </w:rPr>
        <w:t xml:space="preserve"> an independent political entity. and the main object of Chinese interest because of the unfinished agenda of national re-unification. Given the enormous asymmetries between China and Taiwan. the latter’s independence depends fully and unambiguously on the US guarantee. </w:t>
      </w:r>
      <w:r w:rsidRPr="007E522D">
        <w:rPr>
          <w:rStyle w:val="StyleUnderline"/>
        </w:rPr>
        <w:t xml:space="preserve">Russia and China have </w:t>
      </w:r>
      <w:proofErr w:type="gramStart"/>
      <w:r w:rsidRPr="007E522D">
        <w:rPr>
          <w:rStyle w:val="StyleUnderline"/>
        </w:rPr>
        <w:t xml:space="preserve">a </w:t>
      </w:r>
      <w:r w:rsidRPr="007E522D">
        <w:rPr>
          <w:rStyle w:val="Emphasis"/>
        </w:rPr>
        <w:t>fairly ambivalent</w:t>
      </w:r>
      <w:proofErr w:type="gramEnd"/>
      <w:r w:rsidRPr="007E522D">
        <w:rPr>
          <w:rStyle w:val="Emphasis"/>
        </w:rPr>
        <w:t xml:space="preserve"> relation </w:t>
      </w:r>
      <w:r w:rsidRPr="007E522D">
        <w:rPr>
          <w:sz w:val="8"/>
        </w:rPr>
        <w:t xml:space="preserve">with each other that is officially called a strategic partnership. </w:t>
      </w:r>
      <w:r w:rsidRPr="007E522D">
        <w:rPr>
          <w:rStyle w:val="StyleUnderline"/>
        </w:rPr>
        <w:t>Ambiguous as this relationship is</w:t>
      </w:r>
      <w:r w:rsidRPr="007E522D">
        <w:rPr>
          <w:sz w:val="8"/>
        </w:rPr>
        <w:t xml:space="preserve">, </w:t>
      </w:r>
      <w:r w:rsidRPr="007E522D">
        <w:rPr>
          <w:rStyle w:val="Emphasis"/>
        </w:rPr>
        <w:t>it is predictable</w:t>
      </w:r>
      <w:r w:rsidRPr="007E522D">
        <w:rPr>
          <w:sz w:val="8"/>
        </w:rPr>
        <w:t xml:space="preserve"> </w:t>
      </w:r>
      <w:r w:rsidRPr="007E522D">
        <w:rPr>
          <w:rStyle w:val="StyleUnderline"/>
        </w:rPr>
        <w:t>that the more the West and Russia are at loggerheads, the closer the Russian—Chinese relations might become</w:t>
      </w:r>
      <w:r w:rsidRPr="007E522D">
        <w:rPr>
          <w:sz w:val="8"/>
        </w:rPr>
        <w:t>. On the other hand</w:t>
      </w:r>
      <w:r w:rsidRPr="007E522D">
        <w:rPr>
          <w:rStyle w:val="StyleUnderline"/>
        </w:rPr>
        <w:t xml:space="preserve">. Chi </w:t>
      </w:r>
      <w:proofErr w:type="spellStart"/>
      <w:r w:rsidRPr="007E522D">
        <w:rPr>
          <w:rStyle w:val="StyleUnderline"/>
        </w:rPr>
        <w:t>na</w:t>
      </w:r>
      <w:proofErr w:type="spellEnd"/>
      <w:r w:rsidRPr="007E522D">
        <w:rPr>
          <w:rStyle w:val="StyleUnderline"/>
        </w:rPr>
        <w:t xml:space="preserve"> is the stronger partner and harbors not completely friendly feelings </w:t>
      </w:r>
      <w:proofErr w:type="spellStart"/>
      <w:r w:rsidRPr="007E522D">
        <w:rPr>
          <w:rStyle w:val="StyleUnderline"/>
        </w:rPr>
        <w:t>to wards</w:t>
      </w:r>
      <w:proofErr w:type="spellEnd"/>
      <w:r w:rsidRPr="007E522D">
        <w:rPr>
          <w:rStyle w:val="StyleUnderline"/>
        </w:rPr>
        <w:t xml:space="preserve"> Moscow</w:t>
      </w:r>
      <w:r w:rsidRPr="007E522D">
        <w:rPr>
          <w:sz w:val="8"/>
        </w:rPr>
        <w:t xml:space="preserve">. as Russia took part in China’s humiliation during the </w:t>
      </w:r>
      <w:proofErr w:type="spellStart"/>
      <w:r w:rsidRPr="007E522D">
        <w:rPr>
          <w:sz w:val="8"/>
        </w:rPr>
        <w:t>imperi</w:t>
      </w:r>
      <w:proofErr w:type="spellEnd"/>
      <w:r w:rsidRPr="007E522D">
        <w:rPr>
          <w:sz w:val="8"/>
        </w:rPr>
        <w:t xml:space="preserve"> </w:t>
      </w:r>
      <w:proofErr w:type="spellStart"/>
      <w:r w:rsidRPr="007E522D">
        <w:rPr>
          <w:sz w:val="8"/>
        </w:rPr>
        <w:t>alist</w:t>
      </w:r>
      <w:proofErr w:type="spellEnd"/>
      <w:r w:rsidRPr="007E522D">
        <w:rPr>
          <w:sz w:val="8"/>
        </w:rPr>
        <w:t xml:space="preserve"> period no less than the United States did. Russian fears concerning covert immigration into Eastern Siberia and demographic repercussions and political consequences that might result therefrom add to the uneasiness. China and India arc natural rivals for regional preponderance in Asia (</w:t>
      </w:r>
      <w:proofErr w:type="spellStart"/>
      <w:r w:rsidRPr="007E522D">
        <w:rPr>
          <w:sz w:val="8"/>
        </w:rPr>
        <w:t>Gilbov</w:t>
      </w:r>
      <w:proofErr w:type="spellEnd"/>
      <w:r w:rsidRPr="007E522D">
        <w:rPr>
          <w:sz w:val="8"/>
        </w:rPr>
        <w:t>/</w:t>
      </w:r>
      <w:proofErr w:type="spellStart"/>
      <w:r w:rsidRPr="007E522D">
        <w:rPr>
          <w:sz w:val="8"/>
        </w:rPr>
        <w:t>Hcginbotham</w:t>
      </w:r>
      <w:proofErr w:type="spellEnd"/>
      <w:r w:rsidRPr="007E522D">
        <w:rPr>
          <w:sz w:val="8"/>
        </w:rPr>
        <w:t xml:space="preserve"> 2012). Both </w:t>
      </w:r>
      <w:proofErr w:type="gramStart"/>
      <w:r w:rsidRPr="007E522D">
        <w:rPr>
          <w:sz w:val="8"/>
        </w:rPr>
        <w:t>arc</w:t>
      </w:r>
      <w:proofErr w:type="gramEnd"/>
      <w:r w:rsidRPr="007E522D">
        <w:rPr>
          <w:sz w:val="8"/>
        </w:rPr>
        <w:t xml:space="preserve"> developing rapidly. with China still ahead. Territorial disputes. India’s </w:t>
      </w:r>
      <w:proofErr w:type="spellStart"/>
      <w:r w:rsidRPr="007E522D">
        <w:rPr>
          <w:sz w:val="8"/>
        </w:rPr>
        <w:t>liospitalit</w:t>
      </w:r>
      <w:proofErr w:type="spellEnd"/>
      <w:r w:rsidRPr="007E522D">
        <w:rPr>
          <w:sz w:val="8"/>
        </w:rPr>
        <w:t xml:space="preserve"> Lo </w:t>
      </w:r>
      <w:proofErr w:type="spellStart"/>
      <w:r w:rsidRPr="007E522D">
        <w:rPr>
          <w:sz w:val="8"/>
        </w:rPr>
        <w:t>TibeLan</w:t>
      </w:r>
      <w:proofErr w:type="spellEnd"/>
      <w:r w:rsidRPr="007E522D">
        <w:rPr>
          <w:sz w:val="8"/>
        </w:rPr>
        <w:t xml:space="preserve"> exiles including the Dalai Lama. China’s close relation to Pakistan and a growing naval rivalry spanning the Indian Ocean from the Strait of Malacca to Iranian shores (</w:t>
      </w:r>
      <w:proofErr w:type="spellStart"/>
      <w:r w:rsidRPr="007E522D">
        <w:rPr>
          <w:sz w:val="8"/>
        </w:rPr>
        <w:t>Garofano</w:t>
      </w:r>
      <w:proofErr w:type="spellEnd"/>
      <w:r w:rsidRPr="007E522D">
        <w:rPr>
          <w:sz w:val="8"/>
        </w:rPr>
        <w:t xml:space="preserve">/Dew 2013) run parallel to rapidly growing economic relations and ostensible efforts </w:t>
      </w:r>
      <w:proofErr w:type="spellStart"/>
      <w:r w:rsidRPr="007E522D">
        <w:rPr>
          <w:sz w:val="8"/>
        </w:rPr>
        <w:t>lo</w:t>
      </w:r>
      <w:proofErr w:type="spellEnd"/>
      <w:r w:rsidRPr="007E522D">
        <w:rPr>
          <w:sz w:val="8"/>
        </w:rPr>
        <w:t xml:space="preserve"> present the relationship if not as amiable then at least as partner-like. </w:t>
      </w:r>
      <w:r w:rsidRPr="00A01E3A">
        <w:rPr>
          <w:rStyle w:val="StyleUnderline"/>
          <w:highlight w:val="cyan"/>
        </w:rPr>
        <w:t>The U</w:t>
      </w:r>
      <w:r w:rsidRPr="007E522D">
        <w:rPr>
          <w:rStyle w:val="StyleUnderline"/>
        </w:rPr>
        <w:t xml:space="preserve">nited </w:t>
      </w:r>
      <w:r w:rsidRPr="00A01E3A">
        <w:rPr>
          <w:rStyle w:val="StyleUnderline"/>
          <w:highlight w:val="cyan"/>
        </w:rPr>
        <w:t>S</w:t>
      </w:r>
      <w:r w:rsidRPr="007E522D">
        <w:rPr>
          <w:rStyle w:val="StyleUnderline"/>
        </w:rPr>
        <w:t xml:space="preserve">tates, </w:t>
      </w:r>
      <w:r w:rsidRPr="00A01E3A">
        <w:rPr>
          <w:rStyle w:val="StyleUnderline"/>
          <w:highlight w:val="cyan"/>
        </w:rPr>
        <w:t>China, Russia and India</w:t>
      </w:r>
      <w:r w:rsidRPr="007E522D">
        <w:rPr>
          <w:rStyle w:val="StyleUnderline"/>
        </w:rPr>
        <w:t xml:space="preserve"> </w:t>
      </w:r>
      <w:r w:rsidRPr="007E522D">
        <w:rPr>
          <w:sz w:val="8"/>
        </w:rPr>
        <w:t>even today</w:t>
      </w:r>
      <w:r w:rsidRPr="007E522D">
        <w:rPr>
          <w:rStyle w:val="StyleUnderline"/>
        </w:rPr>
        <w:t xml:space="preserve"> conduct </w:t>
      </w:r>
      <w:r w:rsidRPr="007E522D">
        <w:rPr>
          <w:rStyle w:val="Emphasis"/>
        </w:rPr>
        <w:t>a multi- pronged nuclear arms race</w:t>
      </w:r>
      <w:r w:rsidRPr="007E522D">
        <w:rPr>
          <w:sz w:val="8"/>
        </w:rPr>
        <w:t xml:space="preserve"> (</w:t>
      </w:r>
      <w:proofErr w:type="spellStart"/>
      <w:r w:rsidRPr="007E522D">
        <w:rPr>
          <w:sz w:val="8"/>
        </w:rPr>
        <w:t>Fingar</w:t>
      </w:r>
      <w:proofErr w:type="spellEnd"/>
      <w:r w:rsidRPr="007E522D">
        <w:rPr>
          <w:sz w:val="8"/>
        </w:rPr>
        <w:t xml:space="preserve"> 2011: </w:t>
      </w:r>
      <w:proofErr w:type="spellStart"/>
      <w:r w:rsidRPr="007E522D">
        <w:rPr>
          <w:sz w:val="8"/>
        </w:rPr>
        <w:t>Gangul</w:t>
      </w:r>
      <w:proofErr w:type="spellEnd"/>
      <w:r w:rsidRPr="007E522D">
        <w:rPr>
          <w:sz w:val="8"/>
        </w:rPr>
        <w:t xml:space="preserve"> /Thompson 2011: O’Neill 2013. </w:t>
      </w:r>
      <w:proofErr w:type="spellStart"/>
      <w:r w:rsidRPr="007E522D">
        <w:rPr>
          <w:sz w:val="8"/>
        </w:rPr>
        <w:t>Müllcr</w:t>
      </w:r>
      <w:proofErr w:type="spellEnd"/>
      <w:r w:rsidRPr="007E522D">
        <w:rPr>
          <w:sz w:val="8"/>
        </w:rPr>
        <w:t xml:space="preserve"> 2014). In this race, conventional components like missile de </w:t>
      </w:r>
      <w:proofErr w:type="spellStart"/>
      <w:r w:rsidRPr="007E522D">
        <w:rPr>
          <w:sz w:val="8"/>
        </w:rPr>
        <w:t>fense</w:t>
      </w:r>
      <w:proofErr w:type="spellEnd"/>
      <w:r w:rsidRPr="007E522D">
        <w:rPr>
          <w:sz w:val="8"/>
        </w:rPr>
        <w:t xml:space="preserve">. Intercontinental strike options, space-based assets and the specter of </w:t>
      </w:r>
      <w:proofErr w:type="spellStart"/>
      <w:r w:rsidRPr="007E522D">
        <w:rPr>
          <w:sz w:val="8"/>
        </w:rPr>
        <w:t>cbcr</w:t>
      </w:r>
      <w:proofErr w:type="spellEnd"/>
      <w:r w:rsidRPr="007E522D">
        <w:rPr>
          <w:sz w:val="8"/>
        </w:rPr>
        <w:t xml:space="preserve"> war play their role, as does the issue of extended </w:t>
      </w:r>
      <w:proofErr w:type="spellStart"/>
      <w:r w:rsidRPr="007E522D">
        <w:rPr>
          <w:sz w:val="8"/>
        </w:rPr>
        <w:t>dcterrcncc</w:t>
      </w:r>
      <w:proofErr w:type="spellEnd"/>
      <w:r w:rsidRPr="007E522D">
        <w:rPr>
          <w:sz w:val="8"/>
        </w:rPr>
        <w:t xml:space="preserve"> </w:t>
      </w:r>
      <w:proofErr w:type="gramStart"/>
      <w:r w:rsidRPr="007E522D">
        <w:rPr>
          <w:sz w:val="8"/>
        </w:rPr>
        <w:t>The</w:t>
      </w:r>
      <w:proofErr w:type="gramEnd"/>
      <w:r w:rsidRPr="007E522D">
        <w:rPr>
          <w:sz w:val="8"/>
        </w:rPr>
        <w:t xml:space="preserve"> general US </w:t>
      </w:r>
      <w:proofErr w:type="spellStart"/>
      <w:r w:rsidRPr="007E522D">
        <w:rPr>
          <w:sz w:val="8"/>
        </w:rPr>
        <w:t>militar</w:t>
      </w:r>
      <w:proofErr w:type="spellEnd"/>
      <w:r w:rsidRPr="007E522D">
        <w:rPr>
          <w:sz w:val="8"/>
        </w:rPr>
        <w:t xml:space="preserve">’ superiority induces Russia and China to improve their nuclear arsenals, while India tries not to be left too far behind the Chinese in terms of nuclear capability. Pakistan and North Korea </w:t>
      </w:r>
      <w:proofErr w:type="spellStart"/>
      <w:r w:rsidRPr="007E522D">
        <w:rPr>
          <w:sz w:val="8"/>
        </w:rPr>
        <w:t>ork</w:t>
      </w:r>
      <w:proofErr w:type="spellEnd"/>
      <w:r w:rsidRPr="007E522D">
        <w:rPr>
          <w:sz w:val="8"/>
        </w:rPr>
        <w:t xml:space="preserve"> as potential spoilers at the fringe of this arms race. They are not powerful but </w:t>
      </w:r>
      <w:proofErr w:type="spellStart"/>
      <w:r w:rsidRPr="007E522D">
        <w:rPr>
          <w:sz w:val="8"/>
        </w:rPr>
        <w:t>thc</w:t>
      </w:r>
      <w:proofErr w:type="spellEnd"/>
      <w:r w:rsidRPr="007E522D">
        <w:rPr>
          <w:sz w:val="8"/>
        </w:rPr>
        <w:t xml:space="preserve"> arc capable of stirring up trouble, whenever they move. In </w:t>
      </w:r>
      <w:proofErr w:type="spellStart"/>
      <w:r w:rsidRPr="007E522D">
        <w:rPr>
          <w:sz w:val="8"/>
        </w:rPr>
        <w:t>tems</w:t>
      </w:r>
      <w:proofErr w:type="spellEnd"/>
      <w:r w:rsidRPr="007E522D">
        <w:rPr>
          <w:sz w:val="8"/>
        </w:rPr>
        <w:t xml:space="preserve"> of the military constellation, the most disquieting development is the drafting of pre-emptive strategies of a first (most likely conventional) strike by the United States and China, on either side motivated by the per </w:t>
      </w:r>
      <w:proofErr w:type="spellStart"/>
      <w:r w:rsidRPr="007E522D">
        <w:rPr>
          <w:sz w:val="8"/>
        </w:rPr>
        <w:t>ceived</w:t>
      </w:r>
      <w:proofErr w:type="spellEnd"/>
      <w:r w:rsidRPr="007E522D">
        <w:rPr>
          <w:sz w:val="8"/>
        </w:rPr>
        <w:t xml:space="preserve"> need to keep the upper hand early in a potential clash close to Chinese shores (such as in the context of a Taiwan conflict). China is building up middle-range ballistic capabilities to pre-empt US aircraft carrier groups from coming into striking distance and to </w:t>
      </w:r>
      <w:proofErr w:type="spellStart"/>
      <w:r w:rsidRPr="007E522D">
        <w:rPr>
          <w:sz w:val="8"/>
        </w:rPr>
        <w:t>desiroy</w:t>
      </w:r>
      <w:proofErr w:type="spellEnd"/>
      <w:r w:rsidRPr="007E522D">
        <w:rPr>
          <w:sz w:val="8"/>
        </w:rPr>
        <w:t xml:space="preserve"> US Air Force assets in Okinawa. while the United States is developing means to neutralize exactly these Chinese capabilities. </w:t>
      </w:r>
      <w:r w:rsidRPr="007E522D">
        <w:rPr>
          <w:rStyle w:val="Emphasis"/>
        </w:rPr>
        <w:t xml:space="preserve">They </w:t>
      </w:r>
      <w:r w:rsidRPr="00A01E3A">
        <w:rPr>
          <w:rStyle w:val="Emphasis"/>
          <w:highlight w:val="cyan"/>
        </w:rPr>
        <w:t>are steering towards a hair-trigger security dilemma</w:t>
      </w:r>
      <w:r w:rsidRPr="007E522D">
        <w:rPr>
          <w:rStyle w:val="Emphasis"/>
        </w:rPr>
        <w:t xml:space="preserve"> </w:t>
      </w:r>
      <w:r w:rsidRPr="007E522D">
        <w:rPr>
          <w:sz w:val="8"/>
        </w:rPr>
        <w:t xml:space="preserve">in which the mutual postures cry out for being used first before the enemy might destroy them (Goldstein 2013: Le </w:t>
      </w:r>
      <w:proofErr w:type="spellStart"/>
      <w:r w:rsidRPr="007E522D">
        <w:rPr>
          <w:sz w:val="8"/>
        </w:rPr>
        <w:t>Miôre</w:t>
      </w:r>
      <w:proofErr w:type="spellEnd"/>
      <w:r w:rsidRPr="007E522D">
        <w:rPr>
          <w:sz w:val="8"/>
        </w:rPr>
        <w:t xml:space="preserve"> 2012). </w:t>
      </w:r>
      <w:r w:rsidRPr="007E522D">
        <w:rPr>
          <w:rStyle w:val="StyleUnderline"/>
        </w:rPr>
        <w:t xml:space="preserve">It cannot be excluded that </w:t>
      </w:r>
      <w:r w:rsidRPr="00A01E3A">
        <w:rPr>
          <w:rStyle w:val="StyleUnderline"/>
          <w:highlight w:val="cyan"/>
        </w:rPr>
        <w:t>this whole conflict system might collapse</w:t>
      </w:r>
      <w:r w:rsidRPr="007E522D">
        <w:rPr>
          <w:rStyle w:val="StyleUnderline"/>
        </w:rPr>
        <w:t xml:space="preserve"> </w:t>
      </w:r>
      <w:r w:rsidRPr="00A01E3A">
        <w:rPr>
          <w:rStyle w:val="StyleUnderline"/>
          <w:highlight w:val="cyan"/>
        </w:rPr>
        <w:t>into</w:t>
      </w:r>
      <w:r w:rsidRPr="007E522D">
        <w:rPr>
          <w:rStyle w:val="StyleUnderline"/>
        </w:rPr>
        <w:t xml:space="preserve"> two </w:t>
      </w:r>
      <w:r w:rsidRPr="00A01E3A">
        <w:rPr>
          <w:rStyle w:val="StyleUnderline"/>
          <w:highlight w:val="cyan"/>
        </w:rPr>
        <w:t>opposing blocks</w:t>
      </w:r>
      <w:r w:rsidRPr="007E522D">
        <w:rPr>
          <w:sz w:val="8"/>
        </w:rPr>
        <w:t xml:space="preserve"> one da the spark </w:t>
      </w:r>
      <w:r w:rsidRPr="007E522D">
        <w:rPr>
          <w:rStyle w:val="StyleUnderline"/>
        </w:rPr>
        <w:t xml:space="preserve">for a major violent cataclysm could even be lighted by uncontrolled non-state actors inside some of the powers. </w:t>
      </w:r>
      <w:r w:rsidRPr="007E522D">
        <w:rPr>
          <w:sz w:val="8"/>
        </w:rPr>
        <w:t>or—</w:t>
      </w:r>
      <w:r w:rsidRPr="007E522D">
        <w:rPr>
          <w:rStyle w:val="StyleUnderline"/>
        </w:rPr>
        <w:t>in analogy to</w:t>
      </w:r>
      <w:r w:rsidRPr="007E522D">
        <w:rPr>
          <w:sz w:val="8"/>
        </w:rPr>
        <w:t xml:space="preserve"> the role of </w:t>
      </w:r>
      <w:r w:rsidRPr="007E522D">
        <w:rPr>
          <w:rStyle w:val="Emphasis"/>
        </w:rPr>
        <w:t>Serbia in 1914</w:t>
      </w:r>
      <w:r w:rsidRPr="007E522D">
        <w:rPr>
          <w:sz w:val="8"/>
        </w:rPr>
        <w:t xml:space="preserve">— </w:t>
      </w:r>
      <w:r w:rsidRPr="007E522D">
        <w:rPr>
          <w:rStyle w:val="Emphasis"/>
        </w:rPr>
        <w:t>a ‘spoiler” state</w:t>
      </w:r>
      <w:r w:rsidRPr="007E522D">
        <w:rPr>
          <w:sz w:val="8"/>
        </w:rPr>
        <w:t xml:space="preserve"> with a particularly </w:t>
      </w:r>
      <w:proofErr w:type="spellStart"/>
      <w:r w:rsidRPr="007E522D">
        <w:rPr>
          <w:sz w:val="8"/>
        </w:rPr>
        <w:t>idios</w:t>
      </w:r>
      <w:proofErr w:type="spellEnd"/>
      <w:r w:rsidRPr="007E522D">
        <w:rPr>
          <w:sz w:val="8"/>
        </w:rPr>
        <w:t xml:space="preserve"> </w:t>
      </w:r>
      <w:proofErr w:type="spellStart"/>
      <w:r w:rsidRPr="007E522D">
        <w:rPr>
          <w:sz w:val="8"/>
        </w:rPr>
        <w:t>ncralic</w:t>
      </w:r>
      <w:proofErr w:type="spellEnd"/>
      <w:r w:rsidRPr="007E522D">
        <w:rPr>
          <w:sz w:val="8"/>
        </w:rPr>
        <w:t xml:space="preserve"> agenda. Pakistan. North Korea or Tai an arc con </w:t>
      </w:r>
      <w:proofErr w:type="spellStart"/>
      <w:r w:rsidRPr="007E522D">
        <w:rPr>
          <w:sz w:val="8"/>
        </w:rPr>
        <w:t>ceivable</w:t>
      </w:r>
      <w:proofErr w:type="spellEnd"/>
      <w:r w:rsidRPr="007E522D">
        <w:rPr>
          <w:sz w:val="8"/>
        </w:rPr>
        <w:t xml:space="preserve"> in this role. Even Japan might be considered, if nationalism in Nippon grows further and seeks confrontation with the old rival China. If anything. </w:t>
      </w:r>
      <w:r w:rsidRPr="00A01E3A">
        <w:rPr>
          <w:rStyle w:val="StyleUnderline"/>
          <w:highlight w:val="cyan"/>
        </w:rPr>
        <w:t>this</w:t>
      </w:r>
      <w:r w:rsidRPr="007E522D">
        <w:rPr>
          <w:sz w:val="8"/>
        </w:rPr>
        <w:t xml:space="preserve"> </w:t>
      </w:r>
      <w:r w:rsidRPr="007E522D">
        <w:rPr>
          <w:rStyle w:val="StyleUnderline"/>
        </w:rPr>
        <w:t xml:space="preserve">constellation </w:t>
      </w:r>
      <w:r w:rsidRPr="00A01E3A">
        <w:rPr>
          <w:rStyle w:val="StyleUnderline"/>
          <w:highlight w:val="cyan"/>
        </w:rPr>
        <w:t>does not look</w:t>
      </w:r>
      <w:r w:rsidRPr="007E522D">
        <w:rPr>
          <w:rStyle w:val="StyleUnderline"/>
        </w:rPr>
        <w:t xml:space="preserve"> much </w:t>
      </w:r>
      <w:r w:rsidRPr="00A01E3A">
        <w:rPr>
          <w:rStyle w:val="StyleUnderline"/>
          <w:highlight w:val="cyan"/>
        </w:rPr>
        <w:t xml:space="preserve">better than the one which drove </w:t>
      </w:r>
      <w:r w:rsidRPr="00A01E3A">
        <w:rPr>
          <w:rStyle w:val="Emphasis"/>
          <w:highlight w:val="cyan"/>
        </w:rPr>
        <w:t>Europe into W</w:t>
      </w:r>
      <w:r w:rsidRPr="007E522D">
        <w:rPr>
          <w:rStyle w:val="Emphasis"/>
        </w:rPr>
        <w:t xml:space="preserve">orld </w:t>
      </w:r>
      <w:r w:rsidRPr="00A01E3A">
        <w:rPr>
          <w:rStyle w:val="Emphasis"/>
          <w:highlight w:val="cyan"/>
        </w:rPr>
        <w:t>W</w:t>
      </w:r>
      <w:r w:rsidRPr="007E522D">
        <w:rPr>
          <w:rStyle w:val="Emphasis"/>
        </w:rPr>
        <w:t xml:space="preserve">ar </w:t>
      </w:r>
      <w:r w:rsidRPr="00A01E3A">
        <w:rPr>
          <w:rStyle w:val="Emphasis"/>
          <w:highlight w:val="cyan"/>
        </w:rPr>
        <w:t>I</w:t>
      </w:r>
      <w:r w:rsidRPr="007E522D">
        <w:rPr>
          <w:sz w:val="8"/>
        </w:rPr>
        <w:t xml:space="preserve"> a century ago. </w:t>
      </w:r>
      <w:r w:rsidRPr="00A01E3A">
        <w:rPr>
          <w:rStyle w:val="StyleUnderline"/>
          <w:highlight w:val="cyan"/>
        </w:rPr>
        <w:t>and</w:t>
      </w:r>
      <w:r w:rsidRPr="00A01E3A">
        <w:rPr>
          <w:sz w:val="8"/>
          <w:highlight w:val="cyan"/>
        </w:rPr>
        <w:t xml:space="preserve"> </w:t>
      </w:r>
      <w:r w:rsidRPr="00A01E3A">
        <w:rPr>
          <w:rStyle w:val="Emphasis"/>
          <w:highlight w:val="cyan"/>
        </w:rPr>
        <w:t>it contains a nuclear component.</w:t>
      </w:r>
      <w:r w:rsidRPr="007E522D">
        <w:rPr>
          <w:sz w:val="8"/>
        </w:rPr>
        <w:t xml:space="preserve"> </w:t>
      </w:r>
      <w:r w:rsidRPr="007E522D">
        <w:rPr>
          <w:rStyle w:val="StyleUnderline"/>
        </w:rPr>
        <w:t xml:space="preserve">To trust in the infallibility of nuclear deterrence in this mufti- pronged constellation </w:t>
      </w:r>
      <w:r w:rsidRPr="007E522D">
        <w:rPr>
          <w:rStyle w:val="Emphasis"/>
        </w:rPr>
        <w:t xml:space="preserve">needs quite a lot of optimism </w:t>
      </w:r>
      <w:r w:rsidRPr="00A01E3A">
        <w:rPr>
          <w:rStyle w:val="StyleUnderline"/>
          <w:highlight w:val="cyan"/>
        </w:rPr>
        <w:t>Can democratic peace</w:t>
      </w:r>
      <w:r w:rsidRPr="007E522D">
        <w:rPr>
          <w:rStyle w:val="StyleUnderline"/>
        </w:rPr>
        <w:t xml:space="preserve"> be </w:t>
      </w:r>
      <w:r w:rsidRPr="00A01E3A">
        <w:rPr>
          <w:rStyle w:val="StyleUnderline"/>
          <w:highlight w:val="cyan"/>
        </w:rPr>
        <w:t>help</w:t>
      </w:r>
      <w:r w:rsidRPr="007E522D">
        <w:rPr>
          <w:rStyle w:val="StyleUnderline"/>
        </w:rPr>
        <w:t xml:space="preserve">ful in this constellation? </w:t>
      </w:r>
      <w:r w:rsidRPr="007E522D">
        <w:rPr>
          <w:sz w:val="8"/>
        </w:rPr>
        <w:t xml:space="preserve">Our conflict system includes democracies—the United States, India, Japan. Indonesia and non- democracies such as China. Russia, and Vietnam, but not necessarily on the same side. Should the European theater become connected to the Asian one through continuous US—Russian disputes and a Russian—Chinese entente. defective </w:t>
      </w:r>
      <w:r w:rsidRPr="00A01E3A">
        <w:rPr>
          <w:rStyle w:val="StyleUnderline"/>
          <w:highlight w:val="cyan"/>
        </w:rPr>
        <w:t>democracies</w:t>
      </w:r>
      <w:r w:rsidRPr="007E522D">
        <w:rPr>
          <w:rStyle w:val="StyleUnderline"/>
        </w:rPr>
        <w:t xml:space="preserve"> like Ukraine and Georgia </w:t>
      </w:r>
      <w:r w:rsidRPr="00A01E3A">
        <w:rPr>
          <w:rStyle w:val="StyleUnderline"/>
          <w:highlight w:val="cyan"/>
        </w:rPr>
        <w:t>may feature rather importantly</w:t>
      </w:r>
      <w:r w:rsidRPr="007E522D">
        <w:rPr>
          <w:rStyle w:val="StyleUnderline"/>
        </w:rPr>
        <w:t xml:space="preserve"> </w:t>
      </w:r>
      <w:r w:rsidRPr="00A01E3A">
        <w:rPr>
          <w:rStyle w:val="StyleUnderline"/>
          <w:highlight w:val="cyan"/>
        </w:rPr>
        <w:t xml:space="preserve">as potential triggers for </w:t>
      </w:r>
      <w:r w:rsidRPr="007E522D">
        <w:rPr>
          <w:rStyle w:val="Emphasis"/>
        </w:rPr>
        <w:t>a</w:t>
      </w:r>
      <w:r w:rsidRPr="00A01E3A">
        <w:rPr>
          <w:rStyle w:val="Emphasis"/>
          <w:highlight w:val="cyan"/>
        </w:rPr>
        <w:t xml:space="preserve"> worsening</w:t>
      </w:r>
      <w:r w:rsidRPr="007E522D">
        <w:rPr>
          <w:rStyle w:val="Emphasis"/>
        </w:rPr>
        <w:t xml:space="preserve"> of </w:t>
      </w:r>
      <w:r w:rsidRPr="00A01E3A">
        <w:rPr>
          <w:rStyle w:val="Emphasis"/>
          <w:highlight w:val="cyan"/>
        </w:rPr>
        <w:t>relationships.</w:t>
      </w:r>
      <w:r w:rsidRPr="007E522D">
        <w:rPr>
          <w:rStyle w:val="Emphasis"/>
        </w:rPr>
        <w:t xml:space="preserve"> </w:t>
      </w:r>
      <w:r w:rsidRPr="00A01E3A">
        <w:rPr>
          <w:rStyle w:val="StyleUnderline"/>
          <w:highlight w:val="cyan"/>
        </w:rPr>
        <w:t>While democracy is useful in</w:t>
      </w:r>
      <w:r w:rsidRPr="007E522D">
        <w:rPr>
          <w:rStyle w:val="StyleUnderline"/>
        </w:rPr>
        <w:t xml:space="preserve"> excluding certain </w:t>
      </w:r>
      <w:r w:rsidRPr="00A01E3A">
        <w:rPr>
          <w:rStyle w:val="Emphasis"/>
          <w:highlight w:val="cyan"/>
        </w:rPr>
        <w:t>conflict dyads</w:t>
      </w:r>
      <w:r w:rsidRPr="007E522D">
        <w:rPr>
          <w:rStyle w:val="Emphasis"/>
        </w:rPr>
        <w:t xml:space="preserve"> </w:t>
      </w:r>
      <w:r w:rsidRPr="007E522D">
        <w:rPr>
          <w:sz w:val="8"/>
        </w:rPr>
        <w:t xml:space="preserve">in the whole complex, </w:t>
      </w:r>
      <w:r w:rsidRPr="007E522D">
        <w:rPr>
          <w:rStyle w:val="StyleUnderline"/>
        </w:rPr>
        <w:t xml:space="preserve">such as </w:t>
      </w:r>
      <w:r w:rsidRPr="007E522D">
        <w:rPr>
          <w:rStyle w:val="Emphasis"/>
        </w:rPr>
        <w:t>India</w:t>
      </w:r>
      <w:r w:rsidRPr="007E522D">
        <w:rPr>
          <w:rStyle w:val="StyleUnderline"/>
        </w:rPr>
        <w:t xml:space="preserve"> and the </w:t>
      </w:r>
      <w:r w:rsidRPr="007E522D">
        <w:rPr>
          <w:rStyle w:val="Emphasis"/>
        </w:rPr>
        <w:t>U</w:t>
      </w:r>
      <w:r w:rsidRPr="007E522D">
        <w:rPr>
          <w:sz w:val="8"/>
        </w:rPr>
        <w:t xml:space="preserve">nited </w:t>
      </w:r>
      <w:r w:rsidRPr="007E522D">
        <w:rPr>
          <w:rStyle w:val="Emphasis"/>
        </w:rPr>
        <w:t>S</w:t>
      </w:r>
      <w:r w:rsidRPr="007E522D">
        <w:rPr>
          <w:sz w:val="8"/>
        </w:rPr>
        <w:t xml:space="preserve">tates. Japan and the United States. Japan and India. from the risk that they might escalate into a violent conflict, and as democratic peace is pacifying parts of the world. such as South America or Europe. </w:t>
      </w:r>
      <w:r w:rsidRPr="00A01E3A">
        <w:rPr>
          <w:rStyle w:val="Emphasis"/>
          <w:highlight w:val="cyan"/>
        </w:rPr>
        <w:t>it helps little in disputes between</w:t>
      </w:r>
      <w:r w:rsidRPr="007E522D">
        <w:rPr>
          <w:rStyle w:val="Emphasis"/>
        </w:rPr>
        <w:t xml:space="preserve"> </w:t>
      </w:r>
      <w:r w:rsidRPr="00A01E3A">
        <w:rPr>
          <w:rStyle w:val="Emphasis"/>
          <w:highlight w:val="cyan"/>
        </w:rPr>
        <w:t>democracies and non-democracies</w:t>
      </w:r>
      <w:r w:rsidRPr="007E522D">
        <w:rPr>
          <w:rStyle w:val="Emphasis"/>
        </w:rPr>
        <w:t xml:space="preserve">. </w:t>
      </w:r>
      <w:r w:rsidRPr="007E522D">
        <w:rPr>
          <w:sz w:val="8"/>
        </w:rPr>
        <w:t xml:space="preserve">To the contrary: as discussed above, </w:t>
      </w:r>
      <w:r w:rsidRPr="00A01E3A">
        <w:rPr>
          <w:rStyle w:val="StyleUnderline"/>
          <w:highlight w:val="cyan"/>
        </w:rPr>
        <w:t>democracies</w:t>
      </w:r>
      <w:r w:rsidRPr="007E522D">
        <w:rPr>
          <w:rStyle w:val="StyleUnderline"/>
        </w:rPr>
        <w:t xml:space="preserve"> have a </w:t>
      </w:r>
      <w:proofErr w:type="gramStart"/>
      <w:r w:rsidRPr="007E522D">
        <w:rPr>
          <w:rStyle w:val="StyleUnderline"/>
        </w:rPr>
        <w:t xml:space="preserve">more or less </w:t>
      </w:r>
      <w:r w:rsidRPr="007E522D">
        <w:rPr>
          <w:rStyle w:val="Emphasis"/>
        </w:rPr>
        <w:t>moral-emotional</w:t>
      </w:r>
      <w:proofErr w:type="gramEnd"/>
      <w:r w:rsidRPr="007E522D">
        <w:rPr>
          <w:rStyle w:val="Emphasis"/>
        </w:rPr>
        <w:t xml:space="preserve"> inclination</w:t>
      </w:r>
      <w:r w:rsidRPr="007E522D">
        <w:rPr>
          <w:sz w:val="8"/>
        </w:rPr>
        <w:t xml:space="preserve"> </w:t>
      </w:r>
      <w:r w:rsidRPr="007E522D">
        <w:rPr>
          <w:rStyle w:val="Emphasis"/>
        </w:rPr>
        <w:t xml:space="preserve">to demonize non-democracies once they </w:t>
      </w:r>
      <w:proofErr w:type="spellStart"/>
      <w:r w:rsidRPr="007E522D">
        <w:rPr>
          <w:rStyle w:val="Emphasis"/>
        </w:rPr>
        <w:t>dis</w:t>
      </w:r>
      <w:proofErr w:type="spellEnd"/>
      <w:r w:rsidRPr="007E522D">
        <w:rPr>
          <w:rStyle w:val="Emphasis"/>
        </w:rPr>
        <w:t xml:space="preserve"> agree, </w:t>
      </w:r>
      <w:r w:rsidRPr="007E522D">
        <w:rPr>
          <w:rStyle w:val="StyleUnderline"/>
        </w:rPr>
        <w:t xml:space="preserve">and to feel a missionary drive </w:t>
      </w:r>
      <w:r w:rsidRPr="007E522D">
        <w:rPr>
          <w:rStyle w:val="Emphasis"/>
        </w:rPr>
        <w:t>to turn them democratic</w:t>
      </w:r>
      <w:r w:rsidRPr="007E522D">
        <w:rPr>
          <w:sz w:val="8"/>
        </w:rPr>
        <w:t xml:space="preserve">. </w:t>
      </w:r>
      <w:r w:rsidRPr="007E522D">
        <w:rPr>
          <w:rStyle w:val="StyleUnderline"/>
        </w:rPr>
        <w:t xml:space="preserve">This </w:t>
      </w:r>
      <w:r w:rsidRPr="00A01E3A">
        <w:rPr>
          <w:rStyle w:val="StyleUnderline"/>
          <w:highlight w:val="cyan"/>
        </w:rPr>
        <w:t>might exacerbate</w:t>
      </w:r>
      <w:r w:rsidRPr="007E522D">
        <w:rPr>
          <w:rStyle w:val="StyleUnderline"/>
        </w:rPr>
        <w:t xml:space="preserve"> </w:t>
      </w:r>
      <w:r w:rsidRPr="007E522D">
        <w:rPr>
          <w:rStyle w:val="Emphasis"/>
        </w:rPr>
        <w:t xml:space="preserve">the </w:t>
      </w:r>
      <w:r w:rsidRPr="00A01E3A">
        <w:rPr>
          <w:rStyle w:val="Emphasis"/>
          <w:highlight w:val="cyan"/>
        </w:rPr>
        <w:t>existing</w:t>
      </w:r>
      <w:r w:rsidRPr="007E522D">
        <w:rPr>
          <w:rStyle w:val="StyleUnderline"/>
        </w:rPr>
        <w:t>,</w:t>
      </w:r>
      <w:r w:rsidRPr="007E522D">
        <w:rPr>
          <w:sz w:val="8"/>
        </w:rPr>
        <w:t xml:space="preserve"> more </w:t>
      </w:r>
      <w:r w:rsidRPr="00A01E3A">
        <w:rPr>
          <w:rStyle w:val="Emphasis"/>
          <w:highlight w:val="cyan"/>
        </w:rPr>
        <w:t>interest-based conflicts</w:t>
      </w:r>
      <w:r w:rsidRPr="007E522D">
        <w:rPr>
          <w:sz w:val="8"/>
        </w:rPr>
        <w:t xml:space="preserve"> </w:t>
      </w:r>
      <w:r w:rsidRPr="007E522D">
        <w:rPr>
          <w:rStyle w:val="StyleUnderline"/>
        </w:rPr>
        <w:t xml:space="preserve">between democracies and non-democracies, and </w:t>
      </w:r>
      <w:r w:rsidRPr="00A01E3A">
        <w:rPr>
          <w:rStyle w:val="StyleUnderline"/>
          <w:highlight w:val="cyan"/>
        </w:rPr>
        <w:t xml:space="preserve">it </w:t>
      </w:r>
      <w:r w:rsidRPr="00A01E3A">
        <w:rPr>
          <w:rStyle w:val="Emphasis"/>
          <w:highlight w:val="cyan"/>
        </w:rPr>
        <w:t>creates fears</w:t>
      </w:r>
      <w:r w:rsidRPr="00A01E3A">
        <w:rPr>
          <w:rStyle w:val="StyleUnderline"/>
          <w:highlight w:val="cyan"/>
        </w:rPr>
        <w:t xml:space="preserve"> in the hearts of </w:t>
      </w:r>
      <w:r w:rsidRPr="00A01E3A">
        <w:rPr>
          <w:rStyle w:val="Emphasis"/>
          <w:highlight w:val="cyan"/>
        </w:rPr>
        <w:t>autocratic leaders</w:t>
      </w:r>
      <w:r w:rsidRPr="007E522D">
        <w:rPr>
          <w:rStyle w:val="StyleUnderline"/>
        </w:rPr>
        <w:t xml:space="preserve"> that </w:t>
      </w:r>
      <w:r w:rsidRPr="007E522D">
        <w:rPr>
          <w:rStyle w:val="Emphasis"/>
        </w:rPr>
        <w:t>they might be up for democratization sooner or later</w:t>
      </w:r>
      <w:r w:rsidRPr="007E522D">
        <w:rPr>
          <w:sz w:val="8"/>
        </w:rPr>
        <w:t xml:space="preserve">. </w:t>
      </w:r>
      <w:r w:rsidRPr="007E522D">
        <w:rPr>
          <w:rStyle w:val="StyleUnderline"/>
        </w:rPr>
        <w:t xml:space="preserve">The </w:t>
      </w:r>
      <w:r w:rsidRPr="00A01E3A">
        <w:rPr>
          <w:rStyle w:val="StyleUnderline"/>
          <w:highlight w:val="cyan"/>
        </w:rPr>
        <w:t xml:space="preserve">close inter- democratic relations which democratic peace </w:t>
      </w:r>
      <w:r w:rsidRPr="00A01E3A">
        <w:rPr>
          <w:rStyle w:val="Emphasis"/>
          <w:highlight w:val="cyan"/>
        </w:rPr>
        <w:t>tends to produce</w:t>
      </w:r>
      <w:r w:rsidRPr="007E522D">
        <w:rPr>
          <w:sz w:val="8"/>
        </w:rPr>
        <w:t xml:space="preserve">, in turn, </w:t>
      </w:r>
      <w:r w:rsidRPr="007E522D">
        <w:rPr>
          <w:rStyle w:val="StyleUnderline"/>
        </w:rPr>
        <w:t xml:space="preserve">only </w:t>
      </w:r>
      <w:r w:rsidRPr="00A01E3A">
        <w:rPr>
          <w:rStyle w:val="Emphasis"/>
          <w:highlight w:val="cyan"/>
        </w:rPr>
        <w:t>exacerbate these fears</w:t>
      </w:r>
      <w:r w:rsidRPr="007E522D">
        <w:rPr>
          <w:rStyle w:val="StyleUnderline"/>
        </w:rPr>
        <w:t xml:space="preserve"> as democracies tend to be </w:t>
      </w:r>
      <w:r w:rsidRPr="007E522D">
        <w:rPr>
          <w:rStyle w:val="Emphasis"/>
        </w:rPr>
        <w:t>rich</w:t>
      </w:r>
      <w:r w:rsidRPr="007E522D">
        <w:rPr>
          <w:rStyle w:val="StyleUnderline"/>
        </w:rPr>
        <w:t>,</w:t>
      </w:r>
      <w:r w:rsidRPr="007E522D">
        <w:rPr>
          <w:sz w:val="8"/>
        </w:rPr>
        <w:t xml:space="preserve"> </w:t>
      </w:r>
      <w:r w:rsidRPr="007E522D">
        <w:rPr>
          <w:rStyle w:val="Emphasis"/>
        </w:rPr>
        <w:t>well organized</w:t>
      </w:r>
      <w:r w:rsidRPr="007E522D">
        <w:rPr>
          <w:sz w:val="8"/>
        </w:rPr>
        <w:t xml:space="preserve">, </w:t>
      </w:r>
      <w:r w:rsidRPr="007E522D">
        <w:rPr>
          <w:rStyle w:val="StyleUnderline"/>
        </w:rPr>
        <w:t>and</w:t>
      </w:r>
      <w:r w:rsidRPr="007E522D">
        <w:rPr>
          <w:sz w:val="8"/>
        </w:rPr>
        <w:t xml:space="preserve"> </w:t>
      </w:r>
      <w:r w:rsidRPr="007E522D">
        <w:rPr>
          <w:rStyle w:val="Emphasis"/>
        </w:rPr>
        <w:t>powerful</w:t>
      </w:r>
      <w:r w:rsidRPr="007E522D">
        <w:rPr>
          <w:sz w:val="8"/>
        </w:rPr>
        <w:t xml:space="preserve"> and dispose together of much more potent military capabilities than their potential non-</w:t>
      </w:r>
      <w:proofErr w:type="spellStart"/>
      <w:r w:rsidRPr="007E522D">
        <w:rPr>
          <w:sz w:val="8"/>
        </w:rPr>
        <w:t>dcnwcratic</w:t>
      </w:r>
      <w:proofErr w:type="spellEnd"/>
      <w:r w:rsidRPr="007E522D">
        <w:rPr>
          <w:sz w:val="8"/>
        </w:rPr>
        <w:t xml:space="preserve"> counterparts. </w:t>
      </w:r>
      <w:r w:rsidRPr="007E522D">
        <w:rPr>
          <w:rStyle w:val="StyleUnderline"/>
        </w:rPr>
        <w:t xml:space="preserve">Rather than helping with peace. </w:t>
      </w:r>
      <w:r w:rsidRPr="00A01E3A">
        <w:rPr>
          <w:rStyle w:val="StyleUnderline"/>
          <w:highlight w:val="cyan"/>
        </w:rPr>
        <w:t>the</w:t>
      </w:r>
      <w:r w:rsidRPr="007E522D">
        <w:rPr>
          <w:rStyle w:val="StyleUnderline"/>
        </w:rPr>
        <w:t xml:space="preserve"> inter-democratic </w:t>
      </w:r>
      <w:r w:rsidRPr="00A01E3A">
        <w:rPr>
          <w:rStyle w:val="StyleUnderline"/>
          <w:highlight w:val="cyan"/>
        </w:rPr>
        <w:t>consequences</w:t>
      </w:r>
      <w:r w:rsidRPr="007E522D">
        <w:rPr>
          <w:rStyle w:val="StyleUnderline"/>
        </w:rPr>
        <w:t xml:space="preserve"> </w:t>
      </w:r>
      <w:r w:rsidRPr="00A01E3A">
        <w:rPr>
          <w:rStyle w:val="StyleUnderline"/>
          <w:highlight w:val="cyan"/>
        </w:rPr>
        <w:t xml:space="preserve">of the democratic peace tend to </w:t>
      </w:r>
      <w:r w:rsidRPr="00A01E3A">
        <w:rPr>
          <w:rStyle w:val="Emphasis"/>
          <w:highlight w:val="cyan"/>
        </w:rPr>
        <w:t>exacerbate the security dilemma</w:t>
      </w:r>
      <w:r w:rsidRPr="007E522D">
        <w:rPr>
          <w:sz w:val="8"/>
        </w:rPr>
        <w:t xml:space="preserve"> </w:t>
      </w:r>
      <w:r w:rsidRPr="007E522D">
        <w:rPr>
          <w:rStyle w:val="StyleUnderline"/>
        </w:rPr>
        <w:t xml:space="preserve">which exists between </w:t>
      </w:r>
      <w:r w:rsidRPr="007E522D">
        <w:rPr>
          <w:rStyle w:val="Emphasis"/>
        </w:rPr>
        <w:t>democracies and non-</w:t>
      </w:r>
      <w:proofErr w:type="spellStart"/>
      <w:r w:rsidRPr="007E522D">
        <w:rPr>
          <w:rStyle w:val="Emphasis"/>
        </w:rPr>
        <w:t>democracics</w:t>
      </w:r>
      <w:proofErr w:type="spellEnd"/>
      <w:r w:rsidRPr="007E522D">
        <w:rPr>
          <w:sz w:val="8"/>
        </w:rPr>
        <w:t xml:space="preserve"> an way. </w:t>
      </w:r>
      <w:r w:rsidRPr="007E522D">
        <w:rPr>
          <w:rStyle w:val="StyleUnderline"/>
        </w:rPr>
        <w:t>This non-peaceful dark side of democratic peace has escaped the attention of most academic writings</w:t>
      </w:r>
      <w:r w:rsidRPr="007E522D">
        <w:rPr>
          <w:sz w:val="8"/>
        </w:rPr>
        <w:t xml:space="preserve"> on this subject and certainly all political utterances about democratic peace in </w:t>
      </w:r>
    </w:p>
    <w:p w:rsidR="00484A84" w:rsidRDefault="00484A84" w:rsidP="00484A84">
      <w:pPr>
        <w:pStyle w:val="Heading4"/>
      </w:pPr>
      <w:r>
        <w:t>Democracy unsustainable and causes war---2500 years of history prove</w:t>
      </w:r>
    </w:p>
    <w:p w:rsidR="00484A84" w:rsidRPr="00102B8F" w:rsidRDefault="00484A84" w:rsidP="00484A84">
      <w:pPr>
        <w:rPr>
          <w:rStyle w:val="Style13ptBold"/>
        </w:rPr>
      </w:pPr>
      <w:r w:rsidRPr="000B1D90">
        <w:rPr>
          <w:rStyle w:val="Style13ptBold"/>
          <w:b w:val="0"/>
          <w:sz w:val="22"/>
        </w:rPr>
        <w:t>Rosa</w:t>
      </w:r>
      <w:r>
        <w:rPr>
          <w:rStyle w:val="Style13ptBold"/>
        </w:rPr>
        <w:t xml:space="preserve"> Brooks 17, </w:t>
      </w:r>
      <w:r w:rsidRPr="000B1D90">
        <w:rPr>
          <w:rStyle w:val="Style13ptBold"/>
          <w:b w:val="0"/>
          <w:sz w:val="22"/>
        </w:rPr>
        <w:t>law</w:t>
      </w:r>
      <w:r w:rsidRPr="000B1D90">
        <w:rPr>
          <w:b/>
          <w:sz w:val="12"/>
        </w:rPr>
        <w:t xml:space="preserve"> </w:t>
      </w:r>
      <w:r w:rsidRPr="00102B8F">
        <w:rPr>
          <w:sz w:val="16"/>
        </w:rPr>
        <w:t xml:space="preserve">professor at Georgetown University, “REVIEW --- Books: Democracy Is Dependent on War” </w:t>
      </w:r>
      <w:hyperlink r:id="rId6" w:history="1">
        <w:r w:rsidRPr="00102B8F">
          <w:rPr>
            <w:rStyle w:val="Hyperlink"/>
            <w:sz w:val="16"/>
          </w:rPr>
          <w:t>https://www.wsj.com/articles/democracy-is-dependent-on-war-1483741787</w:t>
        </w:r>
      </w:hyperlink>
    </w:p>
    <w:p w:rsidR="00484A84" w:rsidRDefault="00484A84" w:rsidP="00484A84">
      <w:pPr>
        <w:rPr>
          <w:sz w:val="16"/>
        </w:rPr>
      </w:pPr>
      <w:r w:rsidRPr="00102B8F">
        <w:rPr>
          <w:sz w:val="16"/>
        </w:rPr>
        <w:t xml:space="preserve">Some books should come stamped with a surgeon general's warning: "Likely to cause discomfort," perhaps, or "Not suitable for romantics." The political scientists John </w:t>
      </w:r>
      <w:proofErr w:type="spellStart"/>
      <w:r w:rsidRPr="00102B8F">
        <w:rPr>
          <w:sz w:val="16"/>
        </w:rPr>
        <w:t>Ferejohn</w:t>
      </w:r>
      <w:proofErr w:type="spellEnd"/>
      <w:r w:rsidRPr="00102B8F">
        <w:rPr>
          <w:sz w:val="16"/>
        </w:rPr>
        <w:t xml:space="preserve"> and Frances McCall </w:t>
      </w:r>
      <w:proofErr w:type="spellStart"/>
      <w:r w:rsidRPr="00102B8F">
        <w:rPr>
          <w:sz w:val="16"/>
        </w:rPr>
        <w:t>Rosenbluth</w:t>
      </w:r>
      <w:proofErr w:type="spellEnd"/>
      <w:r w:rsidRPr="00102B8F">
        <w:rPr>
          <w:sz w:val="16"/>
        </w:rPr>
        <w:t xml:space="preserve"> have written such a book: "Forged Through Fire: War, Peace and the Democratic Bargain" is not for the faint of </w:t>
      </w:r>
      <w:proofErr w:type="gramStart"/>
      <w:r w:rsidRPr="00102B8F">
        <w:rPr>
          <w:sz w:val="16"/>
        </w:rPr>
        <w:t>heart.</w:t>
      </w:r>
      <w:r w:rsidRPr="00102B8F">
        <w:rPr>
          <w:sz w:val="12"/>
        </w:rPr>
        <w:t>¶</w:t>
      </w:r>
      <w:proofErr w:type="gramEnd"/>
      <w:r w:rsidRPr="00102B8F">
        <w:rPr>
          <w:sz w:val="16"/>
        </w:rPr>
        <w:t xml:space="preserve"> It begins with a paradox. "Humans have inflicted untold horrors on each other through wars," Mr. </w:t>
      </w:r>
      <w:proofErr w:type="spellStart"/>
      <w:r w:rsidRPr="00102B8F">
        <w:rPr>
          <w:sz w:val="16"/>
        </w:rPr>
        <w:t>Ferejohn</w:t>
      </w:r>
      <w:proofErr w:type="spellEnd"/>
      <w:r w:rsidRPr="00102B8F">
        <w:rPr>
          <w:sz w:val="16"/>
        </w:rPr>
        <w:t xml:space="preserve"> and Ms. </w:t>
      </w:r>
      <w:proofErr w:type="spellStart"/>
      <w:r w:rsidRPr="00102B8F">
        <w:rPr>
          <w:sz w:val="16"/>
        </w:rPr>
        <w:t>Rosenbluth</w:t>
      </w:r>
      <w:proofErr w:type="spellEnd"/>
      <w:r w:rsidRPr="00102B8F">
        <w:rPr>
          <w:sz w:val="16"/>
        </w:rPr>
        <w:t xml:space="preserve"> write, but these </w:t>
      </w:r>
      <w:r w:rsidRPr="00102B8F">
        <w:rPr>
          <w:rStyle w:val="StyleUnderline"/>
        </w:rPr>
        <w:t>wars have also been responsible for fostering</w:t>
      </w:r>
      <w:r w:rsidRPr="00102B8F">
        <w:rPr>
          <w:sz w:val="16"/>
        </w:rPr>
        <w:t xml:space="preserve"> one of our "most cherished human values": </w:t>
      </w:r>
      <w:r w:rsidRPr="00102B8F">
        <w:rPr>
          <w:rStyle w:val="StyleUnderline"/>
        </w:rPr>
        <w:t>modern democracy</w:t>
      </w:r>
      <w:r w:rsidRPr="00102B8F">
        <w:rPr>
          <w:sz w:val="16"/>
        </w:rPr>
        <w:t xml:space="preserve">, with its unique combination of universal suffrage and property </w:t>
      </w:r>
      <w:proofErr w:type="gramStart"/>
      <w:r w:rsidRPr="00102B8F">
        <w:rPr>
          <w:sz w:val="16"/>
        </w:rPr>
        <w:t>rights.</w:t>
      </w:r>
      <w:r w:rsidRPr="00102B8F">
        <w:rPr>
          <w:sz w:val="12"/>
        </w:rPr>
        <w:t>¶</w:t>
      </w:r>
      <w:proofErr w:type="gramEnd"/>
      <w:r w:rsidRPr="00102B8F">
        <w:rPr>
          <w:sz w:val="16"/>
        </w:rPr>
        <w:t xml:space="preserve"> This isn't the story we're taught in high-school civics. But it's a compelling one, powerfully told by two scholars with mastery of their subject. The authors walk the reader through </w:t>
      </w:r>
      <w:r w:rsidRPr="00A01E3A">
        <w:rPr>
          <w:rStyle w:val="Emphasis"/>
          <w:highlight w:val="cyan"/>
        </w:rPr>
        <w:t>2,500 bloody years of Western history</w:t>
      </w:r>
      <w:r w:rsidRPr="00102B8F">
        <w:rPr>
          <w:rStyle w:val="StyleUnderline"/>
        </w:rPr>
        <w:t>, from the Peloponnesian wars to</w:t>
      </w:r>
      <w:r w:rsidRPr="00102B8F">
        <w:rPr>
          <w:sz w:val="16"/>
        </w:rPr>
        <w:t xml:space="preserve"> the war in </w:t>
      </w:r>
      <w:r w:rsidRPr="00102B8F">
        <w:rPr>
          <w:rStyle w:val="StyleUnderline"/>
        </w:rPr>
        <w:t xml:space="preserve">Vietnam, </w:t>
      </w:r>
      <w:r w:rsidRPr="00A01E3A">
        <w:rPr>
          <w:rStyle w:val="Emphasis"/>
          <w:highlight w:val="cyan"/>
        </w:rPr>
        <w:t>highlight</w:t>
      </w:r>
      <w:r w:rsidRPr="00102B8F">
        <w:rPr>
          <w:sz w:val="16"/>
        </w:rPr>
        <w:t xml:space="preserve">ing, again and again, </w:t>
      </w:r>
      <w:r w:rsidRPr="00A01E3A">
        <w:rPr>
          <w:rStyle w:val="Emphasis"/>
          <w:highlight w:val="cyan"/>
        </w:rPr>
        <w:t>a brutal trade-off: The emergence and consolidation of democracy depends on warfare,</w:t>
      </w:r>
      <w:r w:rsidRPr="00102B8F">
        <w:rPr>
          <w:sz w:val="16"/>
        </w:rPr>
        <w:t xml:space="preserve"> and a particular kind of warfare, at that.</w:t>
      </w:r>
      <w:r w:rsidRPr="00102B8F">
        <w:rPr>
          <w:sz w:val="12"/>
        </w:rPr>
        <w:t>¶</w:t>
      </w:r>
      <w:r w:rsidRPr="00102B8F">
        <w:rPr>
          <w:sz w:val="16"/>
        </w:rPr>
        <w:t xml:space="preserve"> Here's the logic: </w:t>
      </w:r>
      <w:r w:rsidRPr="00102B8F">
        <w:rPr>
          <w:rStyle w:val="StyleUnderline"/>
        </w:rPr>
        <w:t>The rich and powerful prefer to remain that way, and are,</w:t>
      </w:r>
      <w:r w:rsidRPr="00102B8F">
        <w:rPr>
          <w:sz w:val="16"/>
        </w:rPr>
        <w:t xml:space="preserve"> as a general rule, </w:t>
      </w:r>
      <w:r w:rsidRPr="00102B8F">
        <w:rPr>
          <w:rStyle w:val="StyleUnderline"/>
        </w:rPr>
        <w:t>disinclined to share either wealth or political power</w:t>
      </w:r>
      <w:r w:rsidRPr="00102B8F">
        <w:rPr>
          <w:sz w:val="16"/>
        </w:rPr>
        <w:t xml:space="preserve"> with the poor. </w:t>
      </w:r>
      <w:r w:rsidRPr="00102B8F">
        <w:rPr>
          <w:rStyle w:val="StyleUnderline"/>
        </w:rPr>
        <w:t>Only when elites are faced with external military threats do the poor become valuable to the rich.</w:t>
      </w:r>
      <w:r w:rsidRPr="00102B8F">
        <w:rPr>
          <w:sz w:val="16"/>
        </w:rPr>
        <w:t xml:space="preserve"> This is so </w:t>
      </w:r>
      <w:r w:rsidRPr="00102B8F">
        <w:rPr>
          <w:rStyle w:val="StyleUnderline"/>
        </w:rPr>
        <w:t xml:space="preserve">because </w:t>
      </w:r>
      <w:r w:rsidRPr="00A01E3A">
        <w:rPr>
          <w:rStyle w:val="StyleUnderline"/>
          <w:highlight w:val="cyan"/>
        </w:rPr>
        <w:t>armies</w:t>
      </w:r>
      <w:r w:rsidRPr="00A01E3A">
        <w:rPr>
          <w:sz w:val="16"/>
          <w:highlight w:val="cyan"/>
        </w:rPr>
        <w:t xml:space="preserve"> </w:t>
      </w:r>
      <w:r w:rsidRPr="00102B8F">
        <w:rPr>
          <w:sz w:val="16"/>
        </w:rPr>
        <w:t>have traditionally</w:t>
      </w:r>
      <w:r w:rsidRPr="00102B8F">
        <w:rPr>
          <w:rStyle w:val="StyleUnderline"/>
        </w:rPr>
        <w:t xml:space="preserve"> </w:t>
      </w:r>
      <w:r w:rsidRPr="00A01E3A">
        <w:rPr>
          <w:rStyle w:val="StyleUnderline"/>
          <w:highlight w:val="cyan"/>
        </w:rPr>
        <w:t>require</w:t>
      </w:r>
      <w:r w:rsidRPr="00102B8F">
        <w:rPr>
          <w:sz w:val="16"/>
        </w:rPr>
        <w:t xml:space="preserve">d </w:t>
      </w:r>
      <w:r w:rsidRPr="00A01E3A">
        <w:rPr>
          <w:rStyle w:val="StyleUnderline"/>
          <w:highlight w:val="cyan"/>
        </w:rPr>
        <w:t>bodies</w:t>
      </w:r>
      <w:r w:rsidRPr="00102B8F">
        <w:rPr>
          <w:sz w:val="16"/>
        </w:rPr>
        <w:t xml:space="preserve"> -- and plenty of </w:t>
      </w:r>
      <w:proofErr w:type="gramStart"/>
      <w:r w:rsidRPr="00102B8F">
        <w:rPr>
          <w:sz w:val="16"/>
        </w:rPr>
        <w:t>them.</w:t>
      </w:r>
      <w:r w:rsidRPr="00102B8F">
        <w:rPr>
          <w:sz w:val="12"/>
        </w:rPr>
        <w:t>¶</w:t>
      </w:r>
      <w:proofErr w:type="gramEnd"/>
      <w:r w:rsidRPr="00102B8F">
        <w:rPr>
          <w:sz w:val="16"/>
        </w:rPr>
        <w:t xml:space="preserve"> This, the authors argue, is the awful "alchemy of iron and blood" that produces democracy. </w:t>
      </w:r>
      <w:r w:rsidRPr="00102B8F">
        <w:rPr>
          <w:rStyle w:val="StyleUnderline"/>
        </w:rPr>
        <w:t xml:space="preserve">Manpower-intensive forms of warfare require the large-scale mobilization of the population, </w:t>
      </w:r>
      <w:r w:rsidRPr="00A01E3A">
        <w:rPr>
          <w:rStyle w:val="StyleUnderline"/>
          <w:highlight w:val="cyan"/>
        </w:rPr>
        <w:t xml:space="preserve">which forces elites </w:t>
      </w:r>
      <w:r w:rsidRPr="00102B8F">
        <w:rPr>
          <w:rStyle w:val="StyleUnderline"/>
        </w:rPr>
        <w:t xml:space="preserve">facing external threats </w:t>
      </w:r>
      <w:r w:rsidRPr="00A01E3A">
        <w:rPr>
          <w:rStyle w:val="StyleUnderline"/>
          <w:highlight w:val="cyan"/>
        </w:rPr>
        <w:t xml:space="preserve">to grant political concessions </w:t>
      </w:r>
      <w:r w:rsidRPr="00102B8F">
        <w:rPr>
          <w:rStyle w:val="StyleUnderline"/>
        </w:rPr>
        <w:t>to the common man</w:t>
      </w:r>
      <w:r w:rsidRPr="00102B8F">
        <w:rPr>
          <w:sz w:val="16"/>
        </w:rPr>
        <w:t xml:space="preserve">. Mr. </w:t>
      </w:r>
      <w:proofErr w:type="spellStart"/>
      <w:r w:rsidRPr="00102B8F">
        <w:rPr>
          <w:sz w:val="16"/>
        </w:rPr>
        <w:t>Ferejohn</w:t>
      </w:r>
      <w:proofErr w:type="spellEnd"/>
      <w:r w:rsidRPr="00102B8F">
        <w:rPr>
          <w:sz w:val="16"/>
        </w:rPr>
        <w:t xml:space="preserve"> and Ms. </w:t>
      </w:r>
      <w:proofErr w:type="spellStart"/>
      <w:r w:rsidRPr="00102B8F">
        <w:rPr>
          <w:sz w:val="16"/>
        </w:rPr>
        <w:t>Rosenbluth</w:t>
      </w:r>
      <w:proofErr w:type="spellEnd"/>
      <w:r w:rsidRPr="00102B8F">
        <w:rPr>
          <w:sz w:val="16"/>
        </w:rPr>
        <w:t xml:space="preserve"> are not the first to chart the linkages between warfare and the evolution of the modern democratic state, but their magisterial volume makes the case in persuasive and explicit </w:t>
      </w:r>
      <w:proofErr w:type="gramStart"/>
      <w:r w:rsidRPr="00102B8F">
        <w:rPr>
          <w:sz w:val="16"/>
        </w:rPr>
        <w:t>detail.</w:t>
      </w:r>
      <w:r w:rsidRPr="00102B8F">
        <w:rPr>
          <w:sz w:val="12"/>
        </w:rPr>
        <w:t>¶</w:t>
      </w:r>
      <w:proofErr w:type="gramEnd"/>
      <w:r w:rsidRPr="00102B8F">
        <w:rPr>
          <w:sz w:val="16"/>
        </w:rPr>
        <w:t xml:space="preserve"> We begin in Athens, where the shift from aristocracy to democracy was driven by the need to defend the city against foreign invasion. In 508 B.C., Cleisthenes "promised to turn political power over to the Athenian public in exchange for their help in repelling Spartan intervention," and the great age of Athenian democracy was born.</w:t>
      </w:r>
      <w:r w:rsidRPr="00102B8F">
        <w:rPr>
          <w:sz w:val="12"/>
        </w:rPr>
        <w:t>¶</w:t>
      </w:r>
      <w:r w:rsidRPr="00102B8F">
        <w:rPr>
          <w:sz w:val="16"/>
        </w:rPr>
        <w:t xml:space="preserve"> It might soon have died, too, but for the existence of near-continuous external threats during the Peloponnesian and Persian wars, and the fact that Athenian naval supremacy soon came to require the active participation of tens of thousands of ordinary men. "Whether they liked it or not," note the authors, "Athens' wealthy and conservative citizens seem to have understood that the city's survival rested in the hands of thousands of commoners who rowed the triremes."</w:t>
      </w:r>
      <w:r w:rsidRPr="00102B8F">
        <w:rPr>
          <w:sz w:val="12"/>
        </w:rPr>
        <w:t>¶</w:t>
      </w:r>
      <w:r w:rsidRPr="00102B8F">
        <w:rPr>
          <w:sz w:val="16"/>
        </w:rPr>
        <w:t xml:space="preserve"> Similar dynamics led Rome's elites to grant freedom, land, citizenship and the franchise to an expanding body of commoners and ultimately to residents of far-flung colonial outposts. As in Athens, "Roman military accomplishments rested on wide manpower mobilization rewarded by . . . political voice."</w:t>
      </w:r>
      <w:r w:rsidRPr="00102B8F">
        <w:rPr>
          <w:sz w:val="12"/>
        </w:rPr>
        <w:t>¶</w:t>
      </w:r>
      <w:r w:rsidRPr="00102B8F">
        <w:rPr>
          <w:sz w:val="16"/>
        </w:rPr>
        <w:t xml:space="preserve"> </w:t>
      </w:r>
      <w:r w:rsidRPr="00102B8F">
        <w:rPr>
          <w:rStyle w:val="StyleUnderline"/>
        </w:rPr>
        <w:t>But not all wars produce democracy</w:t>
      </w:r>
      <w:r w:rsidRPr="00102B8F">
        <w:rPr>
          <w:sz w:val="16"/>
        </w:rPr>
        <w:t>. In medieval Europe, feudal lords were able to rely mainly on small forces of heavy cavalry to sustain their power, not on large-scale mobilization of the poor, and this mostly eliminated the need to offer political concessions to the masses in exchange for military service.</w:t>
      </w:r>
      <w:r w:rsidRPr="00102B8F">
        <w:rPr>
          <w:sz w:val="12"/>
        </w:rPr>
        <w:t>¶</w:t>
      </w:r>
      <w:r w:rsidRPr="00102B8F">
        <w:rPr>
          <w:sz w:val="16"/>
        </w:rPr>
        <w:t xml:space="preserve"> Later, </w:t>
      </w:r>
      <w:r w:rsidRPr="00102B8F">
        <w:rPr>
          <w:rStyle w:val="StyleUnderline"/>
        </w:rPr>
        <w:t>in early modern Europe, "the effective use of gunpowder</w:t>
      </w:r>
      <w:r w:rsidRPr="00102B8F">
        <w:rPr>
          <w:sz w:val="16"/>
        </w:rPr>
        <w:t xml:space="preserve"> decisively </w:t>
      </w:r>
      <w:r w:rsidRPr="00102B8F">
        <w:rPr>
          <w:rStyle w:val="StyleUnderline"/>
        </w:rPr>
        <w:t>tipped the balance away from the cavalry-dominated militaries of the previous 500 years and in favor of mass armies</w:t>
      </w:r>
      <w:r w:rsidRPr="00102B8F">
        <w:rPr>
          <w:sz w:val="16"/>
        </w:rPr>
        <w:t xml:space="preserve"> . . . shifting political power upward to leaders who could finance and maintain such large armies." Even so, for a time most </w:t>
      </w:r>
      <w:r w:rsidRPr="00102B8F">
        <w:rPr>
          <w:rStyle w:val="StyleUnderline"/>
        </w:rPr>
        <w:t>European governments were able to finance armies with plunder from the New World</w:t>
      </w:r>
      <w:r w:rsidRPr="00102B8F">
        <w:rPr>
          <w:sz w:val="16"/>
        </w:rPr>
        <w:t xml:space="preserve">, "or, where necessary, through exchanges of favors with merchants that were less destabilizing than the bargains [monarchs] would otherwise have had to strike with the poor." </w:t>
      </w:r>
      <w:r w:rsidRPr="00102B8F">
        <w:rPr>
          <w:rStyle w:val="StyleUnderline"/>
        </w:rPr>
        <w:t>As a result, pressures to democratize remained minimal and episodic</w:t>
      </w:r>
      <w:r w:rsidRPr="00102B8F">
        <w:rPr>
          <w:sz w:val="16"/>
        </w:rPr>
        <w:t xml:space="preserve">. "As long as monarchies could buy armies with money, blood did not buy voting rights, as it had in Athens and Rome," the authors </w:t>
      </w:r>
      <w:proofErr w:type="gramStart"/>
      <w:r w:rsidRPr="00102B8F">
        <w:rPr>
          <w:sz w:val="16"/>
        </w:rPr>
        <w:t>write.</w:t>
      </w:r>
      <w:r w:rsidRPr="00102B8F">
        <w:rPr>
          <w:sz w:val="12"/>
        </w:rPr>
        <w:t>¶</w:t>
      </w:r>
      <w:proofErr w:type="gramEnd"/>
      <w:r w:rsidRPr="00102B8F">
        <w:rPr>
          <w:sz w:val="16"/>
        </w:rPr>
        <w:t xml:space="preserve"> It was only </w:t>
      </w:r>
      <w:r w:rsidRPr="00102B8F">
        <w:rPr>
          <w:rStyle w:val="StyleUnderline"/>
        </w:rPr>
        <w:t>in the 19th and 20th centuries</w:t>
      </w:r>
      <w:r w:rsidRPr="00102B8F">
        <w:rPr>
          <w:sz w:val="16"/>
        </w:rPr>
        <w:t xml:space="preserve">, Mr. </w:t>
      </w:r>
      <w:proofErr w:type="spellStart"/>
      <w:r w:rsidRPr="00102B8F">
        <w:rPr>
          <w:sz w:val="16"/>
        </w:rPr>
        <w:t>Ferejohn</w:t>
      </w:r>
      <w:proofErr w:type="spellEnd"/>
      <w:r w:rsidRPr="00102B8F">
        <w:rPr>
          <w:sz w:val="16"/>
        </w:rPr>
        <w:t xml:space="preserve"> and Ms. </w:t>
      </w:r>
      <w:proofErr w:type="spellStart"/>
      <w:r w:rsidRPr="00102B8F">
        <w:rPr>
          <w:sz w:val="16"/>
        </w:rPr>
        <w:t>Rosenbluth</w:t>
      </w:r>
      <w:proofErr w:type="spellEnd"/>
      <w:r w:rsidRPr="00102B8F">
        <w:rPr>
          <w:sz w:val="16"/>
        </w:rPr>
        <w:t xml:space="preserve"> observe, that </w:t>
      </w:r>
      <w:r w:rsidRPr="00102B8F">
        <w:rPr>
          <w:rStyle w:val="StyleUnderline"/>
        </w:rPr>
        <w:t>conditions once again became favorable for the widespread expansion of democracy.</w:t>
      </w:r>
      <w:r w:rsidRPr="00102B8F">
        <w:rPr>
          <w:sz w:val="16"/>
        </w:rPr>
        <w:t xml:space="preserve"> The French Republic's levee </w:t>
      </w:r>
      <w:proofErr w:type="spellStart"/>
      <w:r w:rsidRPr="00102B8F">
        <w:rPr>
          <w:sz w:val="16"/>
        </w:rPr>
        <w:t>en</w:t>
      </w:r>
      <w:proofErr w:type="spellEnd"/>
      <w:r w:rsidRPr="00102B8F">
        <w:rPr>
          <w:sz w:val="16"/>
        </w:rPr>
        <w:t xml:space="preserve"> masse set the stage: </w:t>
      </w:r>
      <w:r w:rsidRPr="00A01E3A">
        <w:rPr>
          <w:rStyle w:val="StyleUnderline"/>
          <w:highlight w:val="cyan"/>
        </w:rPr>
        <w:t>Mass mobilizations require</w:t>
      </w:r>
      <w:r w:rsidRPr="00102B8F">
        <w:rPr>
          <w:rStyle w:val="StyleUnderline"/>
        </w:rPr>
        <w:t xml:space="preserve">d both </w:t>
      </w:r>
      <w:r w:rsidRPr="00A01E3A">
        <w:rPr>
          <w:rStyle w:val="StyleUnderline"/>
          <w:highlight w:val="cyan"/>
        </w:rPr>
        <w:t xml:space="preserve">an effective administrative state and </w:t>
      </w:r>
      <w:r w:rsidRPr="00102B8F">
        <w:rPr>
          <w:rStyle w:val="StyleUnderline"/>
        </w:rPr>
        <w:t xml:space="preserve">eventually a </w:t>
      </w:r>
      <w:r w:rsidRPr="00A01E3A">
        <w:rPr>
          <w:rStyle w:val="StyleUnderline"/>
          <w:highlight w:val="cyan"/>
        </w:rPr>
        <w:t>more egalitarian approach to politics</w:t>
      </w:r>
      <w:r w:rsidRPr="00102B8F">
        <w:rPr>
          <w:sz w:val="16"/>
        </w:rPr>
        <w:t>. By the end of the 19th century, both France and Germany had "enormous standing armies" and "both had adopted representative government," with universal suffrage placating the masses, counterbalanced by protections for property rights to assuage the concerns of the wealthy.</w:t>
      </w:r>
      <w:r w:rsidRPr="00102B8F">
        <w:rPr>
          <w:sz w:val="12"/>
        </w:rPr>
        <w:t>¶</w:t>
      </w:r>
      <w:r w:rsidRPr="00102B8F">
        <w:rPr>
          <w:sz w:val="16"/>
        </w:rPr>
        <w:t xml:space="preserve"> In much of Europe, however, the interests of the wealthy and the working class remained at odds. It "took the white-hot wars of the twentieth century, which required both money and manpower, to hinge them into a single coalition in favor of representative democracy," the authors </w:t>
      </w:r>
      <w:proofErr w:type="gramStart"/>
      <w:r w:rsidRPr="00102B8F">
        <w:rPr>
          <w:sz w:val="16"/>
        </w:rPr>
        <w:t>write.</w:t>
      </w:r>
      <w:r w:rsidRPr="00102B8F">
        <w:rPr>
          <w:sz w:val="12"/>
        </w:rPr>
        <w:t>¶</w:t>
      </w:r>
      <w:proofErr w:type="gramEnd"/>
      <w:r w:rsidRPr="00102B8F">
        <w:rPr>
          <w:sz w:val="16"/>
        </w:rPr>
        <w:t xml:space="preserve"> When it happened, it happened quickly. Norway and Sweden initiated universal military conscription at the beginning of the 20th century; within a decade, both had also granted universal male suffrage. In Britain, conscription did not begin until 1916; by 1918, universal male suffrage had also been granted. By the end of World War II, 60 million people were dead, but democracy had become the norm throughout the </w:t>
      </w:r>
      <w:proofErr w:type="gramStart"/>
      <w:r w:rsidRPr="00102B8F">
        <w:rPr>
          <w:sz w:val="16"/>
        </w:rPr>
        <w:t>West.</w:t>
      </w:r>
      <w:r w:rsidRPr="00102B8F">
        <w:rPr>
          <w:sz w:val="12"/>
        </w:rPr>
        <w:t>¶</w:t>
      </w:r>
      <w:proofErr w:type="gramEnd"/>
      <w:r w:rsidRPr="00102B8F">
        <w:rPr>
          <w:sz w:val="16"/>
        </w:rPr>
        <w:t xml:space="preserve"> "Forged Through Fire" is full of grim lessons. One lesson: warfare, as the authors of this book soberly remind us, has been a near-constant throughout human history. Those inclined to take solace in the </w:t>
      </w:r>
      <w:proofErr w:type="spellStart"/>
      <w:r w:rsidRPr="00102B8F">
        <w:rPr>
          <w:sz w:val="16"/>
        </w:rPr>
        <w:t>post World</w:t>
      </w:r>
      <w:proofErr w:type="spellEnd"/>
      <w:r w:rsidRPr="00102B8F">
        <w:rPr>
          <w:sz w:val="16"/>
        </w:rPr>
        <w:t xml:space="preserve"> War II decline of interstate wars might pause to consider that 70 years is, in the grand scheme of things, not a very long time. Another lesson: Those with power have rarely been inclined to relinquish it voluntarily. Only fear and threat have driven the rich and powerful to share -- grudgingly -- with history's have-nots.</w:t>
      </w:r>
      <w:r w:rsidRPr="00102B8F">
        <w:rPr>
          <w:sz w:val="12"/>
        </w:rPr>
        <w:t>¶</w:t>
      </w:r>
      <w:r w:rsidRPr="00102B8F">
        <w:rPr>
          <w:sz w:val="16"/>
        </w:rPr>
        <w:t xml:space="preserve"> A third lesson -- perhaps the hardest to swallow -- is that our most cherished modern liberal political values would likely never have triumphed without war and its multiple horrors, and even the democratic gains produced by centuries of war were "neither easy nor inevitable." </w:t>
      </w:r>
      <w:r w:rsidRPr="00102B8F">
        <w:rPr>
          <w:rStyle w:val="StyleUnderline"/>
        </w:rPr>
        <w:t>Democracy depended upon a unique combination of circumstances: technologies favoring manpower-intensive forms of warfare; the lack of external sources of wealth</w:t>
      </w:r>
      <w:r w:rsidRPr="00102B8F">
        <w:rPr>
          <w:sz w:val="16"/>
        </w:rPr>
        <w:t xml:space="preserve"> that might have enabled governing elites to purchase military power, rather than coax it from their citizens; </w:t>
      </w:r>
      <w:r w:rsidRPr="00102B8F">
        <w:rPr>
          <w:rStyle w:val="StyleUnderline"/>
        </w:rPr>
        <w:t>and</w:t>
      </w:r>
      <w:r w:rsidRPr="00102B8F">
        <w:rPr>
          <w:sz w:val="16"/>
        </w:rPr>
        <w:t xml:space="preserve"> so on. </w:t>
      </w:r>
      <w:r w:rsidRPr="00102B8F">
        <w:rPr>
          <w:rStyle w:val="StyleUnderline"/>
        </w:rPr>
        <w:t xml:space="preserve">Even with all these conditions present, coercion and propaganda were sometimes </w:t>
      </w:r>
      <w:proofErr w:type="gramStart"/>
      <w:r w:rsidRPr="00102B8F">
        <w:rPr>
          <w:rStyle w:val="StyleUnderline"/>
        </w:rPr>
        <w:t>sufficient</w:t>
      </w:r>
      <w:proofErr w:type="gramEnd"/>
      <w:r w:rsidRPr="00102B8F">
        <w:rPr>
          <w:rStyle w:val="StyleUnderline"/>
        </w:rPr>
        <w:t xml:space="preserve"> to thwart the development of democracy. Russia and China</w:t>
      </w:r>
      <w:r w:rsidRPr="00102B8F">
        <w:rPr>
          <w:sz w:val="16"/>
        </w:rPr>
        <w:t xml:space="preserve">, for instance, </w:t>
      </w:r>
      <w:r w:rsidRPr="00102B8F">
        <w:rPr>
          <w:rStyle w:val="StyleUnderline"/>
        </w:rPr>
        <w:t>have managed,</w:t>
      </w:r>
      <w:r w:rsidRPr="00102B8F">
        <w:rPr>
          <w:sz w:val="16"/>
        </w:rPr>
        <w:t xml:space="preserve"> so far, </w:t>
      </w:r>
      <w:r w:rsidRPr="00102B8F">
        <w:rPr>
          <w:rStyle w:val="StyleUnderline"/>
        </w:rPr>
        <w:t xml:space="preserve">to buck the </w:t>
      </w:r>
      <w:proofErr w:type="gramStart"/>
      <w:r w:rsidRPr="00102B8F">
        <w:rPr>
          <w:rStyle w:val="StyleUnderline"/>
        </w:rPr>
        <w:t>trend.</w:t>
      </w:r>
      <w:r w:rsidRPr="00102B8F">
        <w:rPr>
          <w:sz w:val="12"/>
        </w:rPr>
        <w:t>¶</w:t>
      </w:r>
      <w:proofErr w:type="gramEnd"/>
      <w:r w:rsidRPr="00102B8F">
        <w:rPr>
          <w:sz w:val="16"/>
        </w:rPr>
        <w:t xml:space="preserve"> </w:t>
      </w:r>
      <w:r w:rsidRPr="00102B8F">
        <w:rPr>
          <w:rStyle w:val="StyleUnderline"/>
        </w:rPr>
        <w:t xml:space="preserve">All this leads to an uncomfortable question. </w:t>
      </w:r>
      <w:r w:rsidRPr="00A01E3A">
        <w:rPr>
          <w:rStyle w:val="StyleUnderline"/>
          <w:highlight w:val="cyan"/>
        </w:rPr>
        <w:t xml:space="preserve">Wealthy modern states can </w:t>
      </w:r>
      <w:r w:rsidRPr="00102B8F">
        <w:rPr>
          <w:rStyle w:val="StyleUnderline"/>
        </w:rPr>
        <w:t xml:space="preserve">once again increasingly </w:t>
      </w:r>
      <w:r w:rsidRPr="00A01E3A">
        <w:rPr>
          <w:rStyle w:val="StyleUnderline"/>
          <w:highlight w:val="cyan"/>
        </w:rPr>
        <w:t>outsource their security to private contractors</w:t>
      </w:r>
      <w:r w:rsidRPr="00A01E3A">
        <w:rPr>
          <w:sz w:val="16"/>
          <w:highlight w:val="cyan"/>
        </w:rPr>
        <w:t xml:space="preserve">, </w:t>
      </w:r>
      <w:r w:rsidRPr="00A01E3A">
        <w:rPr>
          <w:rStyle w:val="StyleUnderline"/>
          <w:highlight w:val="cyan"/>
        </w:rPr>
        <w:t>and</w:t>
      </w:r>
      <w:r w:rsidRPr="00A01E3A">
        <w:rPr>
          <w:sz w:val="16"/>
          <w:highlight w:val="cyan"/>
        </w:rPr>
        <w:t xml:space="preserve"> </w:t>
      </w:r>
      <w:r w:rsidRPr="00102B8F">
        <w:rPr>
          <w:sz w:val="16"/>
        </w:rPr>
        <w:t xml:space="preserve">in any case, </w:t>
      </w:r>
      <w:r w:rsidRPr="00A01E3A">
        <w:rPr>
          <w:rStyle w:val="StyleUnderline"/>
          <w:highlight w:val="cyan"/>
        </w:rPr>
        <w:t>the emergence of new military tech</w:t>
      </w:r>
      <w:r w:rsidRPr="00102B8F">
        <w:rPr>
          <w:rStyle w:val="StyleUnderline"/>
        </w:rPr>
        <w:t xml:space="preserve">nologies </w:t>
      </w:r>
      <w:r w:rsidRPr="00A01E3A">
        <w:rPr>
          <w:rStyle w:val="StyleUnderline"/>
          <w:highlight w:val="cyan"/>
        </w:rPr>
        <w:t xml:space="preserve">is </w:t>
      </w:r>
      <w:r w:rsidRPr="00102B8F">
        <w:rPr>
          <w:rStyle w:val="StyleUnderline"/>
        </w:rPr>
        <w:t xml:space="preserve">again </w:t>
      </w:r>
      <w:r w:rsidRPr="00A01E3A">
        <w:rPr>
          <w:rStyle w:val="StyleUnderline"/>
          <w:highlight w:val="cyan"/>
        </w:rPr>
        <w:t>reducing the need for mass armies</w:t>
      </w:r>
      <w:r w:rsidRPr="00102B8F">
        <w:rPr>
          <w:sz w:val="16"/>
        </w:rPr>
        <w:t>. Drones, surveillance technologies and cyber-warfare make it possible for states to achieve war's traditional ends without much need to mobilize their citizens, shifting the balance of power away from ordinary citizens and back towards governing elites.</w:t>
      </w:r>
      <w:r w:rsidRPr="00102B8F">
        <w:rPr>
          <w:sz w:val="12"/>
        </w:rPr>
        <w:t>¶</w:t>
      </w:r>
      <w:r w:rsidRPr="00102B8F">
        <w:rPr>
          <w:sz w:val="16"/>
        </w:rPr>
        <w:t xml:space="preserve"> "</w:t>
      </w:r>
      <w:r w:rsidRPr="00A01E3A">
        <w:rPr>
          <w:rStyle w:val="StyleUnderline"/>
          <w:highlight w:val="cyan"/>
        </w:rPr>
        <w:t>When armies no longer need flesh and blood</w:t>
      </w:r>
      <w:r w:rsidRPr="00102B8F">
        <w:rPr>
          <w:sz w:val="16"/>
        </w:rPr>
        <w:t xml:space="preserve">," wonder Mr. </w:t>
      </w:r>
      <w:proofErr w:type="spellStart"/>
      <w:r w:rsidRPr="00102B8F">
        <w:rPr>
          <w:sz w:val="16"/>
        </w:rPr>
        <w:t>Ferejohn</w:t>
      </w:r>
      <w:proofErr w:type="spellEnd"/>
      <w:r w:rsidRPr="00102B8F">
        <w:rPr>
          <w:sz w:val="16"/>
        </w:rPr>
        <w:t xml:space="preserve"> and Ms. </w:t>
      </w:r>
      <w:proofErr w:type="spellStart"/>
      <w:r w:rsidRPr="00102B8F">
        <w:rPr>
          <w:sz w:val="16"/>
        </w:rPr>
        <w:t>Rosenbluth</w:t>
      </w:r>
      <w:proofErr w:type="spellEnd"/>
      <w:r w:rsidRPr="00102B8F">
        <w:rPr>
          <w:sz w:val="16"/>
        </w:rPr>
        <w:t>, "</w:t>
      </w:r>
      <w:r w:rsidRPr="00A01E3A">
        <w:rPr>
          <w:rStyle w:val="StyleUnderline"/>
          <w:highlight w:val="cyan"/>
        </w:rPr>
        <w:t>what can take their place to stabilize democracy</w:t>
      </w:r>
      <w:r w:rsidRPr="00102B8F">
        <w:rPr>
          <w:sz w:val="16"/>
        </w:rPr>
        <w:t xml:space="preserve">?" In other words: forged through war, </w:t>
      </w:r>
      <w:r w:rsidRPr="00102B8F">
        <w:rPr>
          <w:rStyle w:val="StyleUnderline"/>
        </w:rPr>
        <w:t>can democracy survive peace</w:t>
      </w:r>
      <w:r w:rsidRPr="00102B8F">
        <w:rPr>
          <w:sz w:val="16"/>
        </w:rPr>
        <w:t>?</w:t>
      </w:r>
    </w:p>
    <w:p w:rsidR="00484A84" w:rsidRPr="0045275D" w:rsidRDefault="00484A84" w:rsidP="00484A84">
      <w:pPr>
        <w:pStyle w:val="Heading4"/>
        <w:rPr>
          <w:rFonts w:asciiTheme="minorHAnsi" w:hAnsiTheme="minorHAnsi" w:cs="Arial"/>
          <w:szCs w:val="24"/>
        </w:rPr>
      </w:pPr>
      <w:r w:rsidRPr="0045275D">
        <w:rPr>
          <w:rFonts w:asciiTheme="minorHAnsi" w:hAnsiTheme="minorHAnsi" w:cs="Arial"/>
          <w:szCs w:val="24"/>
        </w:rPr>
        <w:t xml:space="preserve">Democracies </w:t>
      </w:r>
      <w:r>
        <w:rPr>
          <w:rFonts w:asciiTheme="minorHAnsi" w:hAnsiTheme="minorHAnsi" w:cs="Arial"/>
          <w:szCs w:val="24"/>
        </w:rPr>
        <w:t>tank the economy</w:t>
      </w:r>
    </w:p>
    <w:p w:rsidR="00484A84" w:rsidRDefault="00484A84" w:rsidP="00484A84">
      <w:pPr>
        <w:rPr>
          <w:rFonts w:asciiTheme="minorHAnsi" w:hAnsiTheme="minorHAnsi"/>
        </w:rPr>
      </w:pPr>
      <w:r w:rsidRPr="000B1D90">
        <w:rPr>
          <w:rStyle w:val="Style13ptBold"/>
          <w:rFonts w:asciiTheme="minorHAnsi" w:hAnsiTheme="minorHAnsi"/>
          <w:b w:val="0"/>
          <w:sz w:val="22"/>
        </w:rPr>
        <w:t xml:space="preserve">Randall </w:t>
      </w:r>
      <w:proofErr w:type="spellStart"/>
      <w:r w:rsidRPr="0045275D">
        <w:rPr>
          <w:rStyle w:val="Style13ptBold"/>
          <w:rFonts w:asciiTheme="minorHAnsi" w:hAnsiTheme="minorHAnsi"/>
        </w:rPr>
        <w:t>Schweller</w:t>
      </w:r>
      <w:proofErr w:type="spellEnd"/>
      <w:r w:rsidRPr="0045275D">
        <w:rPr>
          <w:rStyle w:val="Style13ptBold"/>
          <w:rFonts w:asciiTheme="minorHAnsi" w:hAnsiTheme="minorHAnsi"/>
        </w:rPr>
        <w:t xml:space="preserve"> </w:t>
      </w:r>
      <w:r>
        <w:rPr>
          <w:rStyle w:val="Style13ptBold"/>
          <w:rFonts w:asciiTheme="minorHAnsi" w:hAnsiTheme="minorHAnsi"/>
        </w:rPr>
        <w:t xml:space="preserve">02, </w:t>
      </w:r>
      <w:r w:rsidRPr="0045275D">
        <w:rPr>
          <w:rFonts w:asciiTheme="minorHAnsi" w:hAnsiTheme="minorHAnsi"/>
        </w:rPr>
        <w:t xml:space="preserve">Professor of Political Science at Ohio State University, </w:t>
      </w:r>
      <w:r>
        <w:rPr>
          <w:rFonts w:asciiTheme="minorHAnsi" w:hAnsiTheme="minorHAnsi"/>
        </w:rPr>
        <w:t>“</w:t>
      </w:r>
      <w:r w:rsidRPr="0045275D">
        <w:rPr>
          <w:rFonts w:asciiTheme="minorHAnsi" w:hAnsiTheme="minorHAnsi"/>
        </w:rPr>
        <w:t>American Democracy Promotion</w:t>
      </w:r>
      <w:r>
        <w:rPr>
          <w:rFonts w:asciiTheme="minorHAnsi" w:hAnsiTheme="minorHAnsi"/>
        </w:rPr>
        <w:t>”</w:t>
      </w:r>
      <w:r w:rsidRPr="0045275D">
        <w:rPr>
          <w:rFonts w:asciiTheme="minorHAnsi" w:hAnsiTheme="minorHAnsi"/>
        </w:rPr>
        <w:t>, p. 53</w:t>
      </w:r>
    </w:p>
    <w:p w:rsidR="00484A84" w:rsidRPr="00135C0A" w:rsidRDefault="00484A84" w:rsidP="00484A84">
      <w:pPr>
        <w:rPr>
          <w:rFonts w:asciiTheme="minorHAnsi" w:hAnsiTheme="minorHAnsi"/>
          <w:b/>
          <w:bCs/>
          <w:sz w:val="26"/>
        </w:rPr>
      </w:pPr>
      <w:r w:rsidRPr="0045275D">
        <w:rPr>
          <w:sz w:val="16"/>
        </w:rPr>
        <w:t xml:space="preserve">First, </w:t>
      </w:r>
      <w:r w:rsidRPr="00A01E3A">
        <w:rPr>
          <w:rStyle w:val="StyleUnderline"/>
          <w:rFonts w:eastAsia="Calibri"/>
          <w:highlight w:val="cyan"/>
        </w:rPr>
        <w:t>free trade reinforces competition</w:t>
      </w:r>
      <w:r w:rsidRPr="0045275D">
        <w:rPr>
          <w:rStyle w:val="StyleUnderline"/>
          <w:rFonts w:eastAsia="Calibri"/>
        </w:rPr>
        <w:t xml:space="preserve">, and competition produces losers as well as winners. </w:t>
      </w:r>
      <w:r w:rsidRPr="00C972E8">
        <w:rPr>
          <w:rStyle w:val="StyleUnderline"/>
          <w:rFonts w:eastAsia="Calibri"/>
        </w:rPr>
        <w:t xml:space="preserve">Fragile </w:t>
      </w:r>
      <w:r w:rsidRPr="00A01E3A">
        <w:rPr>
          <w:rStyle w:val="StyleUnderline"/>
          <w:rFonts w:eastAsia="Calibri"/>
          <w:highlight w:val="cyan"/>
        </w:rPr>
        <w:t xml:space="preserve">democratizing states are under </w:t>
      </w:r>
      <w:r w:rsidRPr="00A01E3A">
        <w:rPr>
          <w:rStyle w:val="Emphasis"/>
          <w:rFonts w:eastAsia="Calibri"/>
          <w:highlight w:val="cyan"/>
        </w:rPr>
        <w:t>enormous pressure</w:t>
      </w:r>
      <w:r w:rsidRPr="00A01E3A">
        <w:rPr>
          <w:rStyle w:val="StyleUnderline"/>
          <w:rFonts w:eastAsia="Calibri"/>
          <w:highlight w:val="cyan"/>
        </w:rPr>
        <w:t xml:space="preserve"> to appease uncompetitive</w:t>
      </w:r>
      <w:r w:rsidRPr="00C972E8">
        <w:rPr>
          <w:rStyle w:val="StyleUnderline"/>
          <w:rFonts w:eastAsia="Calibri"/>
        </w:rPr>
        <w:t xml:space="preserve"> domestic </w:t>
      </w:r>
      <w:r w:rsidRPr="00A01E3A">
        <w:rPr>
          <w:rStyle w:val="StyleUnderline"/>
          <w:rFonts w:eastAsia="Calibri"/>
          <w:highlight w:val="cyan"/>
        </w:rPr>
        <w:t xml:space="preserve">distributional coalitions by </w:t>
      </w:r>
      <w:r w:rsidRPr="00A01E3A">
        <w:rPr>
          <w:rStyle w:val="Emphasis"/>
          <w:rFonts w:eastAsia="Calibri"/>
          <w:highlight w:val="cyan"/>
        </w:rPr>
        <w:t>adopting protectionist policies</w:t>
      </w:r>
      <w:r w:rsidRPr="00291711">
        <w:rPr>
          <w:rStyle w:val="StyleUnderline"/>
          <w:rFonts w:eastAsia="Calibri"/>
        </w:rPr>
        <w:t xml:space="preserve"> </w:t>
      </w:r>
      <w:r w:rsidRPr="0045275D">
        <w:rPr>
          <w:rStyle w:val="StyleUnderline"/>
          <w:rFonts w:eastAsia="Calibri"/>
        </w:rPr>
        <w:t>at the expense of the general national</w:t>
      </w:r>
      <w:r w:rsidRPr="0045275D">
        <w:rPr>
          <w:sz w:val="16"/>
        </w:rPr>
        <w:t xml:space="preserve"> and cosmopolitan </w:t>
      </w:r>
      <w:r w:rsidRPr="0045275D">
        <w:rPr>
          <w:rStyle w:val="StyleUnderline"/>
          <w:rFonts w:eastAsia="Calibri"/>
        </w:rPr>
        <w:t xml:space="preserve">interests </w:t>
      </w:r>
      <w:r w:rsidRPr="0045275D">
        <w:rPr>
          <w:sz w:val="16"/>
        </w:rPr>
        <w:t xml:space="preserve">in free trade. In other words, </w:t>
      </w:r>
      <w:r w:rsidRPr="00A01E3A">
        <w:rPr>
          <w:rStyle w:val="StyleUnderline"/>
          <w:rFonts w:eastAsia="Calibri"/>
          <w:highlight w:val="cyan"/>
        </w:rPr>
        <w:t xml:space="preserve">there is </w:t>
      </w:r>
      <w:r w:rsidRPr="00A01E3A">
        <w:rPr>
          <w:rStyle w:val="Emphasis"/>
          <w:rFonts w:eastAsia="Calibri"/>
          <w:highlight w:val="cyan"/>
        </w:rPr>
        <w:t>no reason</w:t>
      </w:r>
      <w:r w:rsidRPr="00A01E3A">
        <w:rPr>
          <w:rStyle w:val="StyleUnderline"/>
          <w:rFonts w:eastAsia="Calibri"/>
          <w:highlight w:val="cyan"/>
        </w:rPr>
        <w:t xml:space="preserve"> to expect that developing states will choose free trade</w:t>
      </w:r>
      <w:r w:rsidRPr="00A01E3A">
        <w:rPr>
          <w:sz w:val="16"/>
          <w:highlight w:val="cyan"/>
        </w:rPr>
        <w:t xml:space="preserve"> </w:t>
      </w:r>
      <w:r w:rsidRPr="0045275D">
        <w:rPr>
          <w:sz w:val="16"/>
        </w:rPr>
        <w:t xml:space="preserve">and global liberalism </w:t>
      </w:r>
      <w:r w:rsidRPr="0045275D">
        <w:rPr>
          <w:rStyle w:val="StyleUnderline"/>
          <w:rFonts w:eastAsia="Calibri"/>
        </w:rPr>
        <w:t xml:space="preserve">over </w:t>
      </w:r>
      <w:proofErr w:type="spellStart"/>
      <w:r w:rsidRPr="0045275D">
        <w:rPr>
          <w:rStyle w:val="StyleUnderline"/>
          <w:rFonts w:eastAsia="Calibri"/>
        </w:rPr>
        <w:t>neomercantilist</w:t>
      </w:r>
      <w:proofErr w:type="spellEnd"/>
      <w:r w:rsidRPr="0045275D">
        <w:rPr>
          <w:rStyle w:val="StyleUnderline"/>
          <w:rFonts w:eastAsia="Calibri"/>
        </w:rPr>
        <w:t xml:space="preserve"> policies; and</w:t>
      </w:r>
      <w:r w:rsidRPr="0045275D">
        <w:rPr>
          <w:sz w:val="16"/>
        </w:rPr>
        <w:t>, indeed, there are good reasons to expect that they will choose the latter.</w:t>
      </w:r>
      <w:r w:rsidRPr="0045275D">
        <w:rPr>
          <w:sz w:val="16"/>
          <w:vertAlign w:val="superscript"/>
        </w:rPr>
        <w:t xml:space="preserve"> </w:t>
      </w:r>
      <w:r w:rsidRPr="0045275D">
        <w:rPr>
          <w:sz w:val="16"/>
        </w:rPr>
        <w:t>Certainly, the shock-treatment approach to capitalism regardless of social consequences that was adopted by many nations recently liberated from communism placed at risk the fragile democratizing processes under way in these newly autonomous states. Second, while liberal democracy requires a market economy, capitalism does not require liberal democracy. Benjamin Barber correctly notes: The stealth rhetoric that assumes capitalist interests are not only compatible with but actively advance democratic ideals, translated into policy, is difficult to reconcile with the international realities of the last fifty years. Market economies have shown a remark</w:t>
      </w:r>
      <w:r w:rsidRPr="0045275D">
        <w:rPr>
          <w:sz w:val="16"/>
        </w:rPr>
        <w:softHyphen/>
        <w:t>able adaptability and have flourished in many tyrannical states from Chile to South Korea, from Panama to Singapore. Indeed, the state with one of the world’s least demo</w:t>
      </w:r>
      <w:r w:rsidRPr="0045275D">
        <w:rPr>
          <w:sz w:val="16"/>
        </w:rPr>
        <w:softHyphen/>
        <w:t xml:space="preserve">cratic governments—the People’s Republic of China—possesses one of the world’s fastest-growing market economies. Capitalism simply requires a stable political climate and consumers with access to markets. </w:t>
      </w:r>
      <w:r w:rsidRPr="0045275D">
        <w:rPr>
          <w:rStyle w:val="StyleUnderline"/>
          <w:rFonts w:eastAsia="Calibri"/>
        </w:rPr>
        <w:t xml:space="preserve">The </w:t>
      </w:r>
      <w:r w:rsidRPr="00A01E3A">
        <w:rPr>
          <w:rStyle w:val="StyleUnderline"/>
          <w:rFonts w:eastAsia="Calibri"/>
          <w:highlight w:val="cyan"/>
        </w:rPr>
        <w:t>unstable</w:t>
      </w:r>
      <w:r w:rsidRPr="0045275D">
        <w:rPr>
          <w:rStyle w:val="StyleUnderline"/>
          <w:rFonts w:eastAsia="Calibri"/>
        </w:rPr>
        <w:t xml:space="preserve">, even chaotic, </w:t>
      </w:r>
      <w:r w:rsidRPr="00A01E3A">
        <w:rPr>
          <w:rStyle w:val="StyleUnderline"/>
          <w:rFonts w:eastAsia="Calibri"/>
          <w:highlight w:val="cyan"/>
        </w:rPr>
        <w:t xml:space="preserve">conditions characteristic of emerging democracies are </w:t>
      </w:r>
      <w:r w:rsidRPr="00A01E3A">
        <w:rPr>
          <w:rStyle w:val="Emphasis"/>
          <w:rFonts w:eastAsia="Calibri"/>
          <w:highlight w:val="cyan"/>
        </w:rPr>
        <w:t>scarcely conducive</w:t>
      </w:r>
      <w:r w:rsidRPr="00A01E3A">
        <w:rPr>
          <w:rStyle w:val="StyleUnderline"/>
          <w:rFonts w:eastAsia="Calibri"/>
          <w:highlight w:val="cyan"/>
        </w:rPr>
        <w:t xml:space="preserve"> to</w:t>
      </w:r>
      <w:r w:rsidRPr="0045275D">
        <w:rPr>
          <w:rStyle w:val="StyleUnderline"/>
          <w:rFonts w:eastAsia="Calibri"/>
        </w:rPr>
        <w:t xml:space="preserve"> the </w:t>
      </w:r>
      <w:r w:rsidRPr="00A01E3A">
        <w:rPr>
          <w:rStyle w:val="StyleUnderline"/>
          <w:rFonts w:eastAsia="Calibri"/>
          <w:highlight w:val="cyan"/>
        </w:rPr>
        <w:t xml:space="preserve">development of a </w:t>
      </w:r>
      <w:r w:rsidRPr="00A01E3A">
        <w:rPr>
          <w:rStyle w:val="Emphasis"/>
          <w:rFonts w:eastAsia="Calibri"/>
          <w:highlight w:val="cyan"/>
        </w:rPr>
        <w:t>thriv</w:t>
      </w:r>
      <w:r w:rsidRPr="00A01E3A">
        <w:rPr>
          <w:rStyle w:val="Emphasis"/>
          <w:rFonts w:eastAsia="Calibri"/>
          <w:highlight w:val="cyan"/>
        </w:rPr>
        <w:softHyphen/>
        <w:t>ing</w:t>
      </w:r>
      <w:r w:rsidRPr="0045275D">
        <w:rPr>
          <w:rStyle w:val="StyleUnderline"/>
          <w:rFonts w:eastAsia="Calibri"/>
        </w:rPr>
        <w:t xml:space="preserve"> market </w:t>
      </w:r>
      <w:r w:rsidRPr="00A01E3A">
        <w:rPr>
          <w:rStyle w:val="Emphasis"/>
          <w:rFonts w:eastAsia="Calibri"/>
          <w:highlight w:val="cyan"/>
        </w:rPr>
        <w:t>economy</w:t>
      </w:r>
      <w:r w:rsidRPr="0045275D">
        <w:rPr>
          <w:sz w:val="16"/>
        </w:rPr>
        <w:t>. Indeed, the interests of capitalism and democracy— especially the process of democratization—diverge in basic ways: ‘On the level of the individual, capitalism seeks consumers susceptible to the shaping of their needs and the manipulation of their wants while democracy needs citizens autonomous in their thoughts and independent in their deliberative</w:t>
      </w:r>
    </w:p>
    <w:p w:rsidR="00484A84" w:rsidRPr="007E522D" w:rsidRDefault="00484A84" w:rsidP="00484A84">
      <w:pPr>
        <w:pStyle w:val="Heading4"/>
        <w:rPr>
          <w:rFonts w:cs="Times New Roman"/>
        </w:rPr>
      </w:pPr>
      <w:r w:rsidRPr="007E522D">
        <w:rPr>
          <w:rFonts w:cs="Times New Roman"/>
        </w:rPr>
        <w:t xml:space="preserve">Democracy promotion is impossible right </w:t>
      </w:r>
      <w:r>
        <w:rPr>
          <w:rFonts w:cs="Times New Roman"/>
        </w:rPr>
        <w:t>now under Trump</w:t>
      </w:r>
    </w:p>
    <w:p w:rsidR="00484A84" w:rsidRPr="007E522D" w:rsidRDefault="00484A84" w:rsidP="00484A84">
      <w:r w:rsidRPr="007E522D">
        <w:rPr>
          <w:rStyle w:val="Style13ptBold"/>
        </w:rPr>
        <w:t>AI 17</w:t>
      </w:r>
      <w:r w:rsidRPr="007E522D">
        <w:t xml:space="preserve"> Amnesty International, 2-6-2017, "USA: Trump’s seven first steps to sabotage human rights," Amnesty International, https://www.amnesty.org/en/latest/news/2017/02/usa-trumps-seven-first-steps-to-sabotage-human-rights/</w:t>
      </w:r>
    </w:p>
    <w:p w:rsidR="00484A84" w:rsidRPr="00BA0AE0" w:rsidRDefault="00484A84" w:rsidP="00484A84">
      <w:pPr>
        <w:rPr>
          <w:sz w:val="16"/>
        </w:rPr>
      </w:pPr>
      <w:r w:rsidRPr="007E522D">
        <w:rPr>
          <w:sz w:val="16"/>
        </w:rPr>
        <w:t xml:space="preserve">Since taking over at the White House, US President Donald </w:t>
      </w:r>
      <w:r w:rsidRPr="00A01E3A">
        <w:rPr>
          <w:rStyle w:val="StyleUnderline"/>
          <w:highlight w:val="cyan"/>
        </w:rPr>
        <w:t xml:space="preserve">Trump </w:t>
      </w:r>
      <w:r w:rsidRPr="007E522D">
        <w:rPr>
          <w:rStyle w:val="StyleUnderline"/>
        </w:rPr>
        <w:t>has</w:t>
      </w:r>
      <w:r w:rsidRPr="007E522D">
        <w:rPr>
          <w:sz w:val="16"/>
        </w:rPr>
        <w:t xml:space="preserve"> wasted little time putting into action his poisonous campaign rhetoric. In his first couple of weeks in office, he </w:t>
      </w:r>
      <w:r w:rsidRPr="00A01E3A">
        <w:rPr>
          <w:rStyle w:val="StyleUnderline"/>
          <w:highlight w:val="cyan"/>
        </w:rPr>
        <w:t xml:space="preserve">pushed </w:t>
      </w:r>
      <w:r w:rsidRPr="007E522D">
        <w:rPr>
          <w:rStyle w:val="StyleUnderline"/>
        </w:rPr>
        <w:t xml:space="preserve">through a series of repressive </w:t>
      </w:r>
      <w:r w:rsidRPr="00A01E3A">
        <w:rPr>
          <w:rStyle w:val="StyleUnderline"/>
          <w:highlight w:val="cyan"/>
        </w:rPr>
        <w:t>executive orders</w:t>
      </w:r>
      <w:r w:rsidRPr="007E522D">
        <w:rPr>
          <w:rStyle w:val="StyleUnderline"/>
        </w:rPr>
        <w:t xml:space="preserve"> that threaten the human rights of millions at home and abroad</w:t>
      </w:r>
      <w:r w:rsidRPr="007E522D">
        <w:rPr>
          <w:sz w:val="16"/>
        </w:rPr>
        <w:t xml:space="preserve">. Here are </w:t>
      </w:r>
      <w:r w:rsidRPr="007E522D">
        <w:rPr>
          <w:rStyle w:val="StyleUnderline"/>
        </w:rPr>
        <w:t xml:space="preserve">seven </w:t>
      </w:r>
      <w:r w:rsidRPr="007E522D">
        <w:rPr>
          <w:sz w:val="16"/>
        </w:rPr>
        <w:t xml:space="preserve">potentially </w:t>
      </w:r>
      <w:r w:rsidRPr="007E522D">
        <w:rPr>
          <w:rStyle w:val="StyleUnderline"/>
        </w:rPr>
        <w:t>devastating steps already taken by President Trump</w:t>
      </w:r>
      <w:r w:rsidRPr="007E522D">
        <w:rPr>
          <w:sz w:val="16"/>
        </w:rPr>
        <w:t xml:space="preserve">: Turning his back on refugees One week into his administration, </w:t>
      </w:r>
      <w:r w:rsidRPr="007E522D">
        <w:rPr>
          <w:rStyle w:val="Emphasis"/>
        </w:rPr>
        <w:t xml:space="preserve">Trump suspended the country’s refugee </w:t>
      </w:r>
      <w:proofErr w:type="spellStart"/>
      <w:r w:rsidRPr="007E522D">
        <w:rPr>
          <w:rStyle w:val="Emphasis"/>
        </w:rPr>
        <w:t>programme</w:t>
      </w:r>
      <w:proofErr w:type="spellEnd"/>
      <w:r w:rsidRPr="007E522D">
        <w:rPr>
          <w:rStyle w:val="StyleUnderline"/>
        </w:rPr>
        <w:t xml:space="preserve"> for 120 days, implemented an indefinite ban on Syrian refugees and introduced an annual refugee cap of 50,000</w:t>
      </w:r>
      <w:r w:rsidRPr="007E522D">
        <w:rPr>
          <w:sz w:val="16"/>
        </w:rPr>
        <w:t>. The cap is likely to affect 60,000 people in 2017 alone, with outgoing president Barack Obama’s administration having pledged to admit 110,000 refugees in the current fiscal year</w:t>
      </w:r>
      <w:r w:rsidRPr="007E522D">
        <w:rPr>
          <w:rStyle w:val="StyleUnderline"/>
        </w:rPr>
        <w:t>. Amid a global emergency in which 21 million people have been forced to flee their homes due to war and persecution, the move by one of the world’s wealthiest and most powerful countries to block off the avenue of resettlement is nothing short of appalling</w:t>
      </w:r>
      <w:r w:rsidRPr="007E522D">
        <w:rPr>
          <w:sz w:val="16"/>
        </w:rPr>
        <w:t xml:space="preserve">. Trump is blocking men, women and children refugees from fleeing the very terror he purports to be fighting. Religious discrimination </w:t>
      </w:r>
      <w:r w:rsidRPr="007E522D">
        <w:rPr>
          <w:rStyle w:val="StyleUnderline"/>
        </w:rPr>
        <w:t xml:space="preserve">President </w:t>
      </w:r>
      <w:r w:rsidRPr="00A01E3A">
        <w:rPr>
          <w:rStyle w:val="Emphasis"/>
          <w:highlight w:val="cyan"/>
        </w:rPr>
        <w:t>Trump</w:t>
      </w:r>
      <w:r w:rsidRPr="00A01E3A">
        <w:rPr>
          <w:rStyle w:val="StyleUnderline"/>
          <w:highlight w:val="cyan"/>
        </w:rPr>
        <w:t xml:space="preserve"> </w:t>
      </w:r>
      <w:r w:rsidRPr="007E522D">
        <w:rPr>
          <w:rStyle w:val="StyleUnderline"/>
        </w:rPr>
        <w:t>also</w:t>
      </w:r>
      <w:r w:rsidRPr="00A01E3A">
        <w:rPr>
          <w:rStyle w:val="StyleUnderline"/>
          <w:highlight w:val="cyan"/>
        </w:rPr>
        <w:t xml:space="preserve"> </w:t>
      </w:r>
      <w:r w:rsidRPr="00A01E3A">
        <w:rPr>
          <w:rStyle w:val="Emphasis"/>
          <w:highlight w:val="cyan"/>
        </w:rPr>
        <w:t>moved swiftly to ban the entry of anyone arriving from</w:t>
      </w:r>
      <w:r w:rsidRPr="007E522D">
        <w:rPr>
          <w:rStyle w:val="StyleUnderline"/>
        </w:rPr>
        <w:t xml:space="preserve"> Iran, Iraq, Syria, Libya, Somalia, Sudan and Yemen – seven </w:t>
      </w:r>
      <w:r w:rsidRPr="007E522D">
        <w:rPr>
          <w:rStyle w:val="Emphasis"/>
        </w:rPr>
        <w:t xml:space="preserve">predominantly </w:t>
      </w:r>
      <w:r w:rsidRPr="00A01E3A">
        <w:rPr>
          <w:rStyle w:val="Emphasis"/>
          <w:highlight w:val="cyan"/>
        </w:rPr>
        <w:t>Muslim countries</w:t>
      </w:r>
      <w:r w:rsidRPr="007E522D">
        <w:rPr>
          <w:sz w:val="16"/>
        </w:rPr>
        <w:t>. While the executive order did not explicitly mention a ban on Muslims</w:t>
      </w:r>
      <w:r w:rsidRPr="007E522D">
        <w:rPr>
          <w:rStyle w:val="StyleUnderline"/>
        </w:rPr>
        <w:t>, the brazen religious discrimination was clear</w:t>
      </w:r>
      <w:r w:rsidRPr="007E522D">
        <w:rPr>
          <w:sz w:val="16"/>
        </w:rPr>
        <w:t xml:space="preserve"> – especially </w:t>
      </w:r>
      <w:proofErr w:type="gramStart"/>
      <w:r w:rsidRPr="007E522D">
        <w:rPr>
          <w:sz w:val="16"/>
        </w:rPr>
        <w:t>in light of</w:t>
      </w:r>
      <w:proofErr w:type="gramEnd"/>
      <w:r w:rsidRPr="007E522D">
        <w:rPr>
          <w:sz w:val="16"/>
        </w:rPr>
        <w:t xml:space="preserve"> the President’s pre-election rhetoric</w:t>
      </w:r>
      <w:r w:rsidRPr="007E522D">
        <w:rPr>
          <w:rStyle w:val="StyleUnderline"/>
        </w:rPr>
        <w:t>. There are exceptions to the ban</w:t>
      </w:r>
      <w:r w:rsidRPr="007E522D">
        <w:rPr>
          <w:sz w:val="16"/>
        </w:rPr>
        <w:t xml:space="preserve">, including for those who have faced religious persecution </w:t>
      </w:r>
      <w:r w:rsidRPr="007E522D">
        <w:rPr>
          <w:rStyle w:val="StyleUnderline"/>
        </w:rPr>
        <w:t>– but only if they are part of a “religious minority”</w:t>
      </w:r>
      <w:r w:rsidRPr="007E522D">
        <w:rPr>
          <w:sz w:val="16"/>
        </w:rPr>
        <w:t xml:space="preserve">. One reading of this caveat is that the White House will accept Christians fleeing predominantly Muslim countries, further reinforcing the theme of religious division. Having been temporarily lifted by a federal US court, Trump’s “Muslim ban” is now the subject of a legal fight. Amnesty International is calling on the US Congress to intervene immediately to block the ban. Speedy deportation of those fleeing violence in Central America </w:t>
      </w:r>
      <w:r w:rsidRPr="00A01E3A">
        <w:rPr>
          <w:rStyle w:val="Emphasis"/>
          <w:highlight w:val="cyan"/>
        </w:rPr>
        <w:t>Trump’s</w:t>
      </w:r>
      <w:r w:rsidRPr="00A01E3A">
        <w:rPr>
          <w:rStyle w:val="StyleUnderline"/>
          <w:highlight w:val="cyan"/>
        </w:rPr>
        <w:t xml:space="preserve"> </w:t>
      </w:r>
      <w:r w:rsidRPr="007E522D">
        <w:rPr>
          <w:rStyle w:val="StyleUnderline"/>
        </w:rPr>
        <w:t xml:space="preserve">promise to build a </w:t>
      </w:r>
      <w:r w:rsidRPr="007E522D">
        <w:rPr>
          <w:sz w:val="16"/>
        </w:rPr>
        <w:t xml:space="preserve">“big, beautiful” </w:t>
      </w:r>
      <w:r w:rsidRPr="00A01E3A">
        <w:rPr>
          <w:rStyle w:val="Emphasis"/>
          <w:highlight w:val="cyan"/>
        </w:rPr>
        <w:t>wall</w:t>
      </w:r>
      <w:r w:rsidRPr="00A01E3A">
        <w:rPr>
          <w:rStyle w:val="StyleUnderline"/>
          <w:highlight w:val="cyan"/>
        </w:rPr>
        <w:t xml:space="preserve"> </w:t>
      </w:r>
      <w:r w:rsidRPr="007E522D">
        <w:rPr>
          <w:rStyle w:val="StyleUnderline"/>
        </w:rPr>
        <w:t>along the USA’s border</w:t>
      </w:r>
      <w:r w:rsidRPr="007E522D">
        <w:rPr>
          <w:sz w:val="16"/>
        </w:rPr>
        <w:t xml:space="preserve"> with Mexico as a means of keeping out “criminals” was one of the cornerstones of his election campaign. </w:t>
      </w:r>
      <w:proofErr w:type="gramStart"/>
      <w:r w:rsidRPr="007E522D">
        <w:rPr>
          <w:sz w:val="16"/>
        </w:rPr>
        <w:t>So</w:t>
      </w:r>
      <w:proofErr w:type="gramEnd"/>
      <w:r w:rsidRPr="007E522D">
        <w:rPr>
          <w:sz w:val="16"/>
        </w:rPr>
        <w:t xml:space="preserve"> it was no surprise when he signed </w:t>
      </w:r>
      <w:r w:rsidRPr="007E522D">
        <w:rPr>
          <w:rStyle w:val="StyleUnderline"/>
        </w:rPr>
        <w:t>a</w:t>
      </w:r>
      <w:r w:rsidRPr="007E522D">
        <w:rPr>
          <w:sz w:val="16"/>
        </w:rPr>
        <w:t xml:space="preserve"> pair of executive orders designed to fulfil that promise within days of taking office. One vowed to create the barrier, while another – possibly of more </w:t>
      </w:r>
      <w:r w:rsidRPr="007E522D">
        <w:rPr>
          <w:rStyle w:val="StyleUnderline"/>
        </w:rPr>
        <w:t>pressing concern to the thousands of migrants fleeing armed violence in Mexico and Central America – pledged to hire 10,000 more immigration officers</w:t>
      </w:r>
      <w:r w:rsidRPr="007E522D">
        <w:rPr>
          <w:sz w:val="16"/>
        </w:rPr>
        <w:t xml:space="preserve">. The likelihood is that many more migrants, including many in need of international protection, will be held in temporary detention camps along the border before being ultimately sent back to places where their lives are at risk. Targeting safe havens for refugees and migrants In the same decree that ordered the hiring of extra border personnel, </w:t>
      </w:r>
      <w:r w:rsidRPr="00A01E3A">
        <w:rPr>
          <w:rStyle w:val="Emphasis"/>
          <w:highlight w:val="cyan"/>
        </w:rPr>
        <w:t xml:space="preserve">Trump </w:t>
      </w:r>
      <w:r w:rsidRPr="007E522D">
        <w:rPr>
          <w:rStyle w:val="StyleUnderline"/>
        </w:rPr>
        <w:t>attempted to</w:t>
      </w:r>
      <w:r w:rsidRPr="00A01E3A">
        <w:rPr>
          <w:rStyle w:val="Emphasis"/>
          <w:highlight w:val="cyan"/>
        </w:rPr>
        <w:t xml:space="preserve"> cut off</w:t>
      </w:r>
      <w:r w:rsidRPr="00A01E3A">
        <w:rPr>
          <w:rStyle w:val="StyleUnderline"/>
          <w:highlight w:val="cyan"/>
        </w:rPr>
        <w:t xml:space="preserve"> </w:t>
      </w:r>
      <w:r w:rsidRPr="007E522D">
        <w:rPr>
          <w:rStyle w:val="StyleUnderline"/>
        </w:rPr>
        <w:t xml:space="preserve">other </w:t>
      </w:r>
      <w:r w:rsidRPr="00A01E3A">
        <w:rPr>
          <w:rStyle w:val="Emphasis"/>
          <w:highlight w:val="cyan"/>
        </w:rPr>
        <w:t>pathways for asylum-seekers</w:t>
      </w:r>
      <w:r w:rsidRPr="007E522D">
        <w:rPr>
          <w:rStyle w:val="Emphasis"/>
        </w:rPr>
        <w:t xml:space="preserve"> by revoking</w:t>
      </w:r>
      <w:r w:rsidRPr="007E522D">
        <w:rPr>
          <w:rStyle w:val="StyleUnderline"/>
        </w:rPr>
        <w:t xml:space="preserve"> federal </w:t>
      </w:r>
      <w:r w:rsidRPr="007E522D">
        <w:rPr>
          <w:rStyle w:val="Emphasis"/>
        </w:rPr>
        <w:t>grant money from</w:t>
      </w:r>
      <w:r w:rsidRPr="007E522D">
        <w:rPr>
          <w:rStyle w:val="StyleUnderline"/>
        </w:rPr>
        <w:t xml:space="preserve"> so-called “</w:t>
      </w:r>
      <w:r w:rsidRPr="007E522D">
        <w:rPr>
          <w:rStyle w:val="Emphasis"/>
        </w:rPr>
        <w:t>sanctuary cities</w:t>
      </w:r>
      <w:r w:rsidRPr="007E522D">
        <w:rPr>
          <w:rStyle w:val="StyleUnderline"/>
        </w:rPr>
        <w:t>” that limit cooperation with federal immigration enforcement and refuse to deport undocumented migrants, such as those with legitimate claims to asylum</w:t>
      </w:r>
      <w:r w:rsidRPr="007E522D">
        <w:rPr>
          <w:sz w:val="16"/>
        </w:rPr>
        <w:t>. Including New York, Dallas, Minneapolis, Denver and San Francisco, there are</w:t>
      </w:r>
      <w:r w:rsidRPr="007E522D">
        <w:rPr>
          <w:rStyle w:val="StyleUnderline"/>
        </w:rPr>
        <w:t xml:space="preserve"> 39 such cities</w:t>
      </w:r>
      <w:r w:rsidRPr="007E522D">
        <w:rPr>
          <w:sz w:val="16"/>
        </w:rPr>
        <w:t xml:space="preserve"> across the country which stand to lose billions of dollars in federal funding under Trump’s plan. All-out assault on women’s rights </w:t>
      </w:r>
      <w:proofErr w:type="gramStart"/>
      <w:r w:rsidRPr="007E522D">
        <w:rPr>
          <w:rStyle w:val="StyleUnderline"/>
        </w:rPr>
        <w:t>An</w:t>
      </w:r>
      <w:proofErr w:type="gramEnd"/>
      <w:r w:rsidRPr="007E522D">
        <w:rPr>
          <w:rStyle w:val="StyleUnderline"/>
        </w:rPr>
        <w:t xml:space="preserve"> image of a group of men in suits standing around President </w:t>
      </w:r>
      <w:r w:rsidRPr="00A01E3A">
        <w:rPr>
          <w:rStyle w:val="Emphasis"/>
          <w:highlight w:val="cyan"/>
        </w:rPr>
        <w:t>Trump</w:t>
      </w:r>
      <w:r w:rsidRPr="007E522D">
        <w:rPr>
          <w:rStyle w:val="StyleUnderline"/>
        </w:rPr>
        <w:t xml:space="preserve"> as he </w:t>
      </w:r>
      <w:r w:rsidRPr="00A01E3A">
        <w:rPr>
          <w:rStyle w:val="Emphasis"/>
          <w:highlight w:val="cyan"/>
        </w:rPr>
        <w:t>signed away the sexual and reproductive rights of millions of women and girls</w:t>
      </w:r>
      <w:r w:rsidRPr="007E522D">
        <w:rPr>
          <w:rStyle w:val="StyleUnderline"/>
        </w:rPr>
        <w:t xml:space="preserve"> worldwide has become emblematic of the new administration’s danger to women’s rights. The executive order reintroducing the global “gag rule” blocks US federal funding for overseas non-governmental organizations that provide abortion counselling or referrals, advocate to decriminalize abortion or expand abortion services – even though the USA does not fund these services directl</w:t>
      </w:r>
      <w:r w:rsidRPr="007E522D">
        <w:rPr>
          <w:sz w:val="16"/>
        </w:rPr>
        <w:t xml:space="preserve">y. In Latin American and the Caribbean alone, where abortion is completely banned in seven countries even when the health or life of a woman or girl depend on it, there is no doubt that Trump’s stance will cost many lives. Even in some countries were abortion is legal, access is to a large extent dependent on US funding, meaning the gag rule risks the lives of people there as well. Restricting access to health services </w:t>
      </w:r>
      <w:proofErr w:type="gramStart"/>
      <w:r w:rsidRPr="007E522D">
        <w:rPr>
          <w:rStyle w:val="StyleUnderline"/>
        </w:rPr>
        <w:t>The</w:t>
      </w:r>
      <w:proofErr w:type="gramEnd"/>
      <w:r w:rsidRPr="007E522D">
        <w:rPr>
          <w:rStyle w:val="StyleUnderline"/>
        </w:rPr>
        <w:t xml:space="preserve"> global “gag rule” will have far-reaching consequences beyond its stated aim of reducing access to abortions. Many of the organizations hit with significant funding cuts also provide HIV/AIDS treatment, emergency contraception and other reproductive health-care services alongside abortion services and information, particularly in Africa and Latin America</w:t>
      </w:r>
      <w:r w:rsidRPr="007E522D">
        <w:rPr>
          <w:sz w:val="16"/>
        </w:rPr>
        <w:t xml:space="preserve">. In fact, Trump’s version of the gag rule, last implemented under George W Bush, is much broader than previous incarnations and applies to all global health funding by the USA, i.e. beyond reproductive health. Native American land and livelihoods under attack </w:t>
      </w:r>
      <w:r w:rsidRPr="00A01E3A">
        <w:rPr>
          <w:rStyle w:val="StyleUnderline"/>
          <w:highlight w:val="cyan"/>
        </w:rPr>
        <w:t>Trump’s decision to advance the highly controversial Dakota Access Pipeline,</w:t>
      </w:r>
      <w:r w:rsidRPr="007E522D">
        <w:rPr>
          <w:rStyle w:val="StyleUnderline"/>
        </w:rPr>
        <w:t xml:space="preserve"> a 1,200-mile crude oil route through four US states, put the profits of oil companies before the human rights of Indigenous Peoples. The Standing Rock Sioux Tribe, who have a sacred site near the route which bisects Indigenous land along the Missouri River, say the pipeline would contaminate drinking water and damage sacred burial sites. Not only was the pipeline construction approved in violation of the Native American group’s right to access clean water, the decision was also taken without consulting them and seeking their consent – a requirement under international human rights and US law.</w:t>
      </w:r>
      <w:r w:rsidRPr="007E522D">
        <w:rPr>
          <w:sz w:val="16"/>
        </w:rPr>
        <w:t xml:space="preserve"> </w:t>
      </w:r>
      <w:r w:rsidRPr="00A01E3A">
        <w:rPr>
          <w:rStyle w:val="StyleUnderline"/>
          <w:highlight w:val="cyan"/>
        </w:rPr>
        <w:t>The arrests of dozens of</w:t>
      </w:r>
      <w:r w:rsidRPr="007E522D">
        <w:rPr>
          <w:rStyle w:val="StyleUnderline"/>
        </w:rPr>
        <w:t xml:space="preserve"> anti-pipeline </w:t>
      </w:r>
      <w:r w:rsidRPr="00A01E3A">
        <w:rPr>
          <w:rStyle w:val="StyleUnderline"/>
          <w:highlight w:val="cyan"/>
        </w:rPr>
        <w:t>protesters</w:t>
      </w:r>
      <w:r w:rsidRPr="007E522D">
        <w:rPr>
          <w:rStyle w:val="StyleUnderline"/>
        </w:rPr>
        <w:t xml:space="preserve"> last week came after police had already been accused of excessive force in their handling of previous </w:t>
      </w:r>
      <w:proofErr w:type="gramStart"/>
      <w:r w:rsidRPr="007E522D">
        <w:rPr>
          <w:rStyle w:val="StyleUnderline"/>
        </w:rPr>
        <w:t>demonstrations, and</w:t>
      </w:r>
      <w:proofErr w:type="gramEnd"/>
      <w:r w:rsidRPr="007E522D">
        <w:rPr>
          <w:rStyle w:val="StyleUnderline"/>
        </w:rPr>
        <w:t xml:space="preserve"> heightens fears that environmental activists could now see their right to peaceful </w:t>
      </w:r>
      <w:r w:rsidRPr="00BA0AE0">
        <w:rPr>
          <w:rStyle w:val="StyleUnderline"/>
        </w:rPr>
        <w:t>protest under greater threat</w:t>
      </w:r>
      <w:r w:rsidRPr="00BA0AE0">
        <w:rPr>
          <w:sz w:val="16"/>
        </w:rPr>
        <w:t>.</w:t>
      </w:r>
    </w:p>
    <w:p w:rsidR="00484A84" w:rsidRPr="002126DC" w:rsidRDefault="00484A84" w:rsidP="00484A84">
      <w:pPr>
        <w:pStyle w:val="Heading4"/>
        <w:rPr>
          <w:sz w:val="28"/>
          <w:szCs w:val="28"/>
        </w:rPr>
      </w:pPr>
      <w:r w:rsidRPr="00BA0AE0">
        <w:rPr>
          <w:sz w:val="28"/>
          <w:szCs w:val="28"/>
        </w:rPr>
        <w:t>Climate change cannot be resolved under democracy</w:t>
      </w:r>
    </w:p>
    <w:p w:rsidR="00484A84" w:rsidRPr="00F41D31" w:rsidRDefault="00484A84" w:rsidP="00484A84">
      <w:r w:rsidRPr="004A1B54">
        <w:rPr>
          <w:szCs w:val="28"/>
        </w:rPr>
        <w:t>Joseph</w:t>
      </w:r>
      <w:r>
        <w:rPr>
          <w:b/>
          <w:sz w:val="28"/>
          <w:szCs w:val="28"/>
        </w:rPr>
        <w:t xml:space="preserve"> </w:t>
      </w:r>
      <w:r w:rsidRPr="002126DC">
        <w:rPr>
          <w:b/>
          <w:sz w:val="28"/>
          <w:szCs w:val="28"/>
        </w:rPr>
        <w:t>Will 2018</w:t>
      </w:r>
      <w:r w:rsidRPr="00F41D31">
        <w:rPr>
          <w:rStyle w:val="Style13ptBold"/>
          <w:b w:val="0"/>
        </w:rPr>
        <w:t xml:space="preserve">, </w:t>
      </w:r>
      <w:r>
        <w:rPr>
          <w:rStyle w:val="Style13ptBold"/>
          <w:b w:val="0"/>
        </w:rPr>
        <w:t>C</w:t>
      </w:r>
      <w:r w:rsidRPr="00F41D31">
        <w:rPr>
          <w:rStyle w:val="Style13ptBold"/>
          <w:b w:val="0"/>
        </w:rPr>
        <w:t>ontributing writer, “Opinion: Democracy incapable of solving climate change,” The Daily Gamecock, 10/15/18</w:t>
      </w:r>
      <w:r>
        <w:rPr>
          <w:rStyle w:val="Style13ptBold"/>
          <w:b w:val="0"/>
        </w:rPr>
        <w:t xml:space="preserve">, </w:t>
      </w:r>
      <w:hyperlink r:id="rId7" w:history="1">
        <w:r w:rsidRPr="00AD110E">
          <w:rPr>
            <w:rStyle w:val="Hyperlink"/>
            <w:sz w:val="26"/>
          </w:rPr>
          <w:t>https://www.dailygamecock.com/article/2018/10/democracy-can-not-fix-climate-change</w:t>
        </w:r>
      </w:hyperlink>
    </w:p>
    <w:p w:rsidR="00484A84" w:rsidRPr="002126DC" w:rsidRDefault="00484A84" w:rsidP="00484A84">
      <w:pPr>
        <w:shd w:val="clear" w:color="auto" w:fill="FFFFFF"/>
        <w:spacing w:after="0" w:line="390" w:lineRule="atLeast"/>
        <w:rPr>
          <w:rFonts w:asciiTheme="majorHAnsi" w:hAnsiTheme="majorHAnsi" w:cs="Times New Roman"/>
          <w:color w:val="000000" w:themeColor="text1"/>
          <w:sz w:val="16"/>
        </w:rPr>
      </w:pPr>
      <w:r w:rsidRPr="002126DC">
        <w:rPr>
          <w:rFonts w:asciiTheme="majorHAnsi" w:hAnsiTheme="majorHAnsi" w:cs="Times New Roman"/>
          <w:color w:val="000000" w:themeColor="text1"/>
          <w:u w:val="single"/>
        </w:rPr>
        <w:t>Everywhere you look today, democracy seems to be under siege</w:t>
      </w:r>
      <w:r w:rsidRPr="002126DC">
        <w:rPr>
          <w:rFonts w:asciiTheme="majorHAnsi" w:hAnsiTheme="majorHAnsi" w:cs="Times New Roman"/>
          <w:color w:val="000000" w:themeColor="text1"/>
          <w:sz w:val="16"/>
        </w:rPr>
        <w:t xml:space="preserve">. </w:t>
      </w:r>
      <w:r w:rsidRPr="002126DC">
        <w:rPr>
          <w:rFonts w:asciiTheme="majorHAnsi" w:hAnsiTheme="majorHAnsi" w:cs="Times New Roman"/>
          <w:color w:val="000000" w:themeColor="text1"/>
          <w:u w:val="single"/>
        </w:rPr>
        <w:t>From </w:t>
      </w:r>
      <w:hyperlink r:id="rId8" w:tgtFrame="_blank" w:history="1">
        <w:r w:rsidRPr="002126DC">
          <w:rPr>
            <w:rFonts w:asciiTheme="majorHAnsi" w:hAnsiTheme="majorHAnsi" w:cs="Times New Roman"/>
            <w:color w:val="000000" w:themeColor="text1"/>
            <w:u w:val="single"/>
          </w:rPr>
          <w:t>Hungary</w:t>
        </w:r>
      </w:hyperlink>
      <w:r w:rsidRPr="002126DC">
        <w:rPr>
          <w:rFonts w:asciiTheme="majorHAnsi" w:hAnsiTheme="majorHAnsi" w:cs="Times New Roman"/>
          <w:color w:val="000000" w:themeColor="text1"/>
          <w:u w:val="single"/>
        </w:rPr>
        <w:t> to the </w:t>
      </w:r>
      <w:hyperlink r:id="rId9" w:tgtFrame="_blank" w:history="1">
        <w:r w:rsidRPr="002126DC">
          <w:rPr>
            <w:rFonts w:asciiTheme="majorHAnsi" w:hAnsiTheme="majorHAnsi" w:cs="Times New Roman"/>
            <w:color w:val="000000" w:themeColor="text1"/>
            <w:u w:val="single"/>
          </w:rPr>
          <w:t>Philippines</w:t>
        </w:r>
      </w:hyperlink>
      <w:r w:rsidRPr="002126DC">
        <w:rPr>
          <w:rFonts w:asciiTheme="majorHAnsi" w:hAnsiTheme="majorHAnsi" w:cs="Times New Roman"/>
          <w:color w:val="000000" w:themeColor="text1"/>
          <w:sz w:val="16"/>
        </w:rPr>
        <w:t xml:space="preserve">, </w:t>
      </w:r>
      <w:r w:rsidRPr="00A01E3A">
        <w:rPr>
          <w:rFonts w:asciiTheme="majorHAnsi" w:hAnsiTheme="majorHAnsi" w:cs="Times New Roman"/>
          <w:color w:val="000000" w:themeColor="text1"/>
          <w:highlight w:val="cyan"/>
          <w:u w:val="single"/>
        </w:rPr>
        <w:t>democracy is clearly in crisis as populist and authoritarian figures rise to power across the globe</w:t>
      </w:r>
      <w:r w:rsidRPr="002126DC">
        <w:rPr>
          <w:rFonts w:asciiTheme="majorHAnsi" w:hAnsiTheme="majorHAnsi" w:cs="Times New Roman"/>
          <w:color w:val="000000" w:themeColor="text1"/>
          <w:sz w:val="16"/>
        </w:rPr>
        <w:t xml:space="preserve">. In addition to the usual right-wing suspects, </w:t>
      </w:r>
      <w:r w:rsidRPr="00A01E3A">
        <w:rPr>
          <w:rFonts w:asciiTheme="majorHAnsi" w:hAnsiTheme="majorHAnsi" w:cs="Times New Roman"/>
          <w:color w:val="000000" w:themeColor="text1"/>
          <w:highlight w:val="cyan"/>
          <w:u w:val="single"/>
        </w:rPr>
        <w:t>democracy</w:t>
      </w:r>
      <w:r w:rsidRPr="002126DC">
        <w:rPr>
          <w:rFonts w:asciiTheme="majorHAnsi" w:hAnsiTheme="majorHAnsi" w:cs="Times New Roman"/>
          <w:color w:val="000000" w:themeColor="text1"/>
          <w:u w:val="single"/>
        </w:rPr>
        <w:t xml:space="preserve"> </w:t>
      </w:r>
      <w:r w:rsidRPr="00A01E3A">
        <w:rPr>
          <w:rFonts w:asciiTheme="majorHAnsi" w:hAnsiTheme="majorHAnsi" w:cs="Times New Roman"/>
          <w:color w:val="000000" w:themeColor="text1"/>
          <w:highlight w:val="cyan"/>
          <w:u w:val="single"/>
        </w:rPr>
        <w:t>now</w:t>
      </w:r>
      <w:r w:rsidRPr="002126DC">
        <w:rPr>
          <w:rFonts w:asciiTheme="majorHAnsi" w:hAnsiTheme="majorHAnsi" w:cs="Times New Roman"/>
          <w:color w:val="000000" w:themeColor="text1"/>
          <w:u w:val="single"/>
        </w:rPr>
        <w:t xml:space="preserve"> also </w:t>
      </w:r>
      <w:r w:rsidRPr="00A01E3A">
        <w:rPr>
          <w:rFonts w:asciiTheme="majorHAnsi" w:hAnsiTheme="majorHAnsi" w:cs="Times New Roman"/>
          <w:color w:val="000000" w:themeColor="text1"/>
          <w:highlight w:val="cyan"/>
          <w:u w:val="single"/>
        </w:rPr>
        <w:t>faces</w:t>
      </w:r>
      <w:r w:rsidRPr="002126DC">
        <w:rPr>
          <w:rFonts w:asciiTheme="majorHAnsi" w:hAnsiTheme="majorHAnsi" w:cs="Times New Roman"/>
          <w:color w:val="000000" w:themeColor="text1"/>
          <w:u w:val="single"/>
        </w:rPr>
        <w:t xml:space="preserve"> a new and potentially insurmountable adversary: our present </w:t>
      </w:r>
      <w:r w:rsidRPr="00A01E3A">
        <w:rPr>
          <w:rFonts w:asciiTheme="majorHAnsi" w:hAnsiTheme="majorHAnsi" w:cs="Times New Roman"/>
          <w:color w:val="000000" w:themeColor="text1"/>
          <w:highlight w:val="cyan"/>
          <w:u w:val="single"/>
        </w:rPr>
        <w:t>climate catastrophe</w:t>
      </w:r>
      <w:r w:rsidRPr="002126DC">
        <w:rPr>
          <w:rFonts w:asciiTheme="majorHAnsi" w:hAnsiTheme="majorHAnsi" w:cs="Times New Roman"/>
          <w:color w:val="000000" w:themeColor="text1"/>
          <w:u w:val="single"/>
        </w:rPr>
        <w:t>. </w:t>
      </w:r>
    </w:p>
    <w:p w:rsidR="00484A84" w:rsidRPr="002126DC" w:rsidRDefault="00A01E3A" w:rsidP="00484A84">
      <w:pPr>
        <w:shd w:val="clear" w:color="auto" w:fill="FFFFFF"/>
        <w:spacing w:after="0" w:line="390" w:lineRule="atLeast"/>
        <w:rPr>
          <w:rFonts w:asciiTheme="majorHAnsi" w:hAnsiTheme="majorHAnsi" w:cs="Times New Roman"/>
          <w:color w:val="000000" w:themeColor="text1"/>
          <w:u w:val="single"/>
        </w:rPr>
      </w:pPr>
      <w:hyperlink r:id="rId10" w:tgtFrame="_blank" w:history="1">
        <w:r w:rsidR="00484A84" w:rsidRPr="00A01E3A">
          <w:rPr>
            <w:rFonts w:asciiTheme="majorHAnsi" w:hAnsiTheme="majorHAnsi" w:cs="Times New Roman"/>
            <w:color w:val="000000" w:themeColor="text1"/>
            <w:highlight w:val="cyan"/>
            <w:u w:val="single"/>
          </w:rPr>
          <w:t>The U.N.’s scientific panel on climate change</w:t>
        </w:r>
        <w:r w:rsidR="00484A84" w:rsidRPr="002126DC">
          <w:rPr>
            <w:rFonts w:asciiTheme="majorHAnsi" w:hAnsiTheme="majorHAnsi" w:cs="Times New Roman"/>
            <w:color w:val="000000" w:themeColor="text1"/>
            <w:u w:val="single"/>
          </w:rPr>
          <w:t> </w:t>
        </w:r>
      </w:hyperlink>
      <w:r w:rsidR="00484A84" w:rsidRPr="002126DC">
        <w:rPr>
          <w:rFonts w:asciiTheme="majorHAnsi" w:hAnsiTheme="majorHAnsi" w:cs="Times New Roman"/>
          <w:color w:val="000000" w:themeColor="text1"/>
          <w:u w:val="single"/>
        </w:rPr>
        <w:t>issued a harrowing report recently that paints a grim picture of the future of the planet. By as early as 2040, the atmosphere will be 2.7 degrees Fahrenheit warmer than it was during preindustrial times. </w:t>
      </w:r>
    </w:p>
    <w:p w:rsidR="00484A84" w:rsidRPr="002126DC" w:rsidRDefault="00484A84" w:rsidP="00484A84">
      <w:pPr>
        <w:shd w:val="clear" w:color="auto" w:fill="FFFFFF"/>
        <w:spacing w:after="0" w:line="390" w:lineRule="atLeast"/>
        <w:rPr>
          <w:rFonts w:asciiTheme="majorHAnsi" w:hAnsiTheme="majorHAnsi" w:cs="Times New Roman"/>
          <w:color w:val="000000" w:themeColor="text1"/>
          <w:sz w:val="16"/>
        </w:rPr>
      </w:pPr>
      <w:r w:rsidRPr="002126DC">
        <w:rPr>
          <w:rFonts w:asciiTheme="majorHAnsi" w:hAnsiTheme="majorHAnsi" w:cs="Times New Roman"/>
          <w:color w:val="000000" w:themeColor="text1"/>
          <w:u w:val="single"/>
        </w:rPr>
        <w:t xml:space="preserve">This seemingly small </w:t>
      </w:r>
      <w:r w:rsidRPr="00A01E3A">
        <w:rPr>
          <w:rFonts w:asciiTheme="majorHAnsi" w:hAnsiTheme="majorHAnsi" w:cs="Times New Roman"/>
          <w:color w:val="000000" w:themeColor="text1"/>
          <w:highlight w:val="cyan"/>
          <w:u w:val="single"/>
        </w:rPr>
        <w:t>increase</w:t>
      </w:r>
      <w:r w:rsidRPr="002126DC">
        <w:rPr>
          <w:rFonts w:asciiTheme="majorHAnsi" w:hAnsiTheme="majorHAnsi" w:cs="Times New Roman"/>
          <w:color w:val="000000" w:themeColor="text1"/>
          <w:u w:val="single"/>
        </w:rPr>
        <w:t xml:space="preserve"> in temperature will bring with it </w:t>
      </w:r>
      <w:r w:rsidRPr="00A01E3A">
        <w:rPr>
          <w:rFonts w:asciiTheme="majorHAnsi" w:hAnsiTheme="majorHAnsi" w:cs="Times New Roman"/>
          <w:color w:val="000000" w:themeColor="text1"/>
          <w:highlight w:val="cyan"/>
          <w:u w:val="single"/>
        </w:rPr>
        <w:t>worsening food shortages, droughts, wildfires and widespread environmental destruction</w:t>
      </w:r>
      <w:r w:rsidRPr="002126DC">
        <w:rPr>
          <w:rFonts w:asciiTheme="majorHAnsi" w:hAnsiTheme="majorHAnsi" w:cs="Times New Roman"/>
          <w:color w:val="000000" w:themeColor="text1"/>
          <w:u w:val="single"/>
        </w:rPr>
        <w:t>.</w:t>
      </w:r>
      <w:r w:rsidRPr="002126DC">
        <w:rPr>
          <w:rFonts w:asciiTheme="majorHAnsi" w:hAnsiTheme="majorHAnsi" w:cs="Times New Roman"/>
          <w:color w:val="000000" w:themeColor="text1"/>
          <w:sz w:val="16"/>
        </w:rPr>
        <w:t xml:space="preserve"> The authors of the report warn that in order to reverse this process, world governments will have to transform their economies and societies in a way that's never been seen before. </w:t>
      </w:r>
    </w:p>
    <w:p w:rsidR="00484A84" w:rsidRPr="002126DC" w:rsidRDefault="00484A84" w:rsidP="00484A84">
      <w:pPr>
        <w:shd w:val="clear" w:color="auto" w:fill="FFFFFF"/>
        <w:spacing w:after="0" w:line="390" w:lineRule="atLeast"/>
        <w:rPr>
          <w:rFonts w:asciiTheme="majorHAnsi" w:hAnsiTheme="majorHAnsi" w:cs="Times New Roman"/>
          <w:color w:val="000000" w:themeColor="text1"/>
          <w:sz w:val="16"/>
        </w:rPr>
      </w:pPr>
      <w:r w:rsidRPr="002126DC">
        <w:rPr>
          <w:rFonts w:asciiTheme="majorHAnsi" w:hAnsiTheme="majorHAnsi" w:cs="Times New Roman"/>
          <w:color w:val="000000" w:themeColor="text1"/>
          <w:sz w:val="16"/>
        </w:rPr>
        <w:t>If these dire warnings ring true, it would likely mean at the very least a suspension of the democratic process</w:t>
      </w:r>
      <w:r w:rsidRPr="002126DC">
        <w:rPr>
          <w:rFonts w:asciiTheme="majorHAnsi" w:hAnsiTheme="majorHAnsi" w:cs="Times New Roman"/>
          <w:color w:val="000000" w:themeColor="text1"/>
          <w:u w:val="single"/>
        </w:rPr>
        <w:t>. </w:t>
      </w:r>
      <w:hyperlink r:id="rId11" w:tgtFrame="_blank" w:history="1">
        <w:r w:rsidRPr="002126DC">
          <w:rPr>
            <w:rFonts w:asciiTheme="majorHAnsi" w:hAnsiTheme="majorHAnsi" w:cs="Times New Roman"/>
            <w:color w:val="000000" w:themeColor="text1"/>
            <w:u w:val="single"/>
          </w:rPr>
          <w:t>Certain scientists and climate activists</w:t>
        </w:r>
      </w:hyperlink>
      <w:r w:rsidRPr="002126DC">
        <w:rPr>
          <w:rFonts w:asciiTheme="majorHAnsi" w:hAnsiTheme="majorHAnsi" w:cs="Times New Roman"/>
          <w:color w:val="000000" w:themeColor="text1"/>
          <w:u w:val="single"/>
        </w:rPr>
        <w:t xml:space="preserve"> have long been </w:t>
      </w:r>
      <w:r w:rsidRPr="00A01E3A">
        <w:rPr>
          <w:rFonts w:asciiTheme="majorHAnsi" w:hAnsiTheme="majorHAnsi" w:cs="Times New Roman"/>
          <w:color w:val="000000" w:themeColor="text1"/>
          <w:highlight w:val="cyan"/>
          <w:u w:val="single"/>
        </w:rPr>
        <w:t>calling democracy into question</w:t>
      </w:r>
      <w:r w:rsidRPr="002126DC">
        <w:rPr>
          <w:rFonts w:asciiTheme="majorHAnsi" w:hAnsiTheme="majorHAnsi" w:cs="Times New Roman"/>
          <w:color w:val="000000" w:themeColor="text1"/>
          <w:u w:val="single"/>
        </w:rPr>
        <w:t>, voicing concerns over its alleged inability to effectively deal with the kind of existential threat posed by climate change. </w:t>
      </w:r>
    </w:p>
    <w:p w:rsidR="00484A84" w:rsidRPr="004A1B54" w:rsidRDefault="00484A84" w:rsidP="00484A84">
      <w:pPr>
        <w:shd w:val="clear" w:color="auto" w:fill="FFFFFF"/>
        <w:spacing w:after="0" w:line="390" w:lineRule="atLeast"/>
        <w:rPr>
          <w:rFonts w:asciiTheme="majorHAnsi" w:hAnsiTheme="majorHAnsi" w:cs="Times New Roman"/>
          <w:color w:val="000000" w:themeColor="text1"/>
          <w:u w:val="single"/>
        </w:rPr>
      </w:pPr>
      <w:r w:rsidRPr="002126DC">
        <w:rPr>
          <w:rFonts w:asciiTheme="majorHAnsi" w:hAnsiTheme="majorHAnsi" w:cs="Times New Roman"/>
          <w:color w:val="000000" w:themeColor="text1"/>
          <w:sz w:val="16"/>
        </w:rPr>
        <w:t xml:space="preserve">James Hansen, an influential climate scientist and activist since 1988, has argued that </w:t>
      </w:r>
      <w:r w:rsidRPr="00A01E3A">
        <w:rPr>
          <w:rFonts w:asciiTheme="majorHAnsi" w:hAnsiTheme="majorHAnsi" w:cs="Times New Roman"/>
          <w:color w:val="000000" w:themeColor="text1"/>
          <w:highlight w:val="cyan"/>
          <w:u w:val="single"/>
        </w:rPr>
        <w:t xml:space="preserve">democracy doesn’t work </w:t>
      </w:r>
      <w:proofErr w:type="gramStart"/>
      <w:r w:rsidRPr="00A01E3A">
        <w:rPr>
          <w:rFonts w:asciiTheme="majorHAnsi" w:hAnsiTheme="majorHAnsi" w:cs="Times New Roman"/>
          <w:color w:val="000000" w:themeColor="text1"/>
          <w:highlight w:val="cyan"/>
          <w:u w:val="single"/>
        </w:rPr>
        <w:t>with regard to</w:t>
      </w:r>
      <w:proofErr w:type="gramEnd"/>
      <w:r w:rsidRPr="00A01E3A">
        <w:rPr>
          <w:rFonts w:asciiTheme="majorHAnsi" w:hAnsiTheme="majorHAnsi" w:cs="Times New Roman"/>
          <w:color w:val="000000" w:themeColor="text1"/>
          <w:highlight w:val="cyan"/>
          <w:u w:val="single"/>
        </w:rPr>
        <w:t xml:space="preserve"> the present issue</w:t>
      </w:r>
      <w:r w:rsidRPr="002126DC">
        <w:rPr>
          <w:rFonts w:asciiTheme="majorHAnsi" w:hAnsiTheme="majorHAnsi" w:cs="Times New Roman"/>
          <w:color w:val="000000" w:themeColor="text1"/>
          <w:u w:val="single"/>
        </w:rPr>
        <w:t>.</w:t>
      </w:r>
      <w:r w:rsidRPr="002126DC">
        <w:rPr>
          <w:rFonts w:asciiTheme="majorHAnsi" w:hAnsiTheme="majorHAnsi" w:cs="Times New Roman"/>
          <w:color w:val="000000" w:themeColor="text1"/>
          <w:sz w:val="16"/>
        </w:rPr>
        <w:t xml:space="preserve"> Likewise, another noted climate scientist and activist, James Lovelock, has argued that </w:t>
      </w:r>
      <w:r w:rsidRPr="00A01E3A">
        <w:rPr>
          <w:rFonts w:asciiTheme="majorHAnsi" w:hAnsiTheme="majorHAnsi" w:cs="Times New Roman"/>
          <w:color w:val="000000" w:themeColor="text1"/>
          <w:highlight w:val="cyan"/>
          <w:u w:val="single"/>
        </w:rPr>
        <w:t>democracy must be abandoned in order to efficaciously deal with climate change issues</w:t>
      </w:r>
      <w:r w:rsidRPr="002126DC">
        <w:rPr>
          <w:rFonts w:asciiTheme="majorHAnsi" w:hAnsiTheme="majorHAnsi" w:cs="Times New Roman"/>
          <w:color w:val="000000" w:themeColor="text1"/>
          <w:u w:val="single"/>
        </w:rPr>
        <w:t xml:space="preserve">. They are not alone in their </w:t>
      </w:r>
      <w:proofErr w:type="spellStart"/>
      <w:r w:rsidRPr="002126DC">
        <w:rPr>
          <w:rFonts w:asciiTheme="majorHAnsi" w:hAnsiTheme="majorHAnsi" w:cs="Times New Roman"/>
          <w:color w:val="000000" w:themeColor="text1"/>
          <w:u w:val="single"/>
        </w:rPr>
        <w:t>democrophobia</w:t>
      </w:r>
      <w:proofErr w:type="spellEnd"/>
      <w:r w:rsidRPr="002126DC">
        <w:rPr>
          <w:rFonts w:asciiTheme="majorHAnsi" w:hAnsiTheme="majorHAnsi" w:cs="Times New Roman"/>
          <w:color w:val="000000" w:themeColor="text1"/>
          <w:u w:val="single"/>
        </w:rPr>
        <w:t>, and the U.N. report gives credence to their concerns. </w:t>
      </w:r>
    </w:p>
    <w:p w:rsidR="00484A84" w:rsidRPr="00B7533F" w:rsidRDefault="00484A84" w:rsidP="00484A84">
      <w:pPr>
        <w:pStyle w:val="Heading4"/>
        <w:rPr>
          <w:rFonts w:cs="Times New Roman"/>
        </w:rPr>
      </w:pPr>
      <w:r w:rsidRPr="00B7533F">
        <w:rPr>
          <w:rFonts w:cs="Times New Roman"/>
        </w:rPr>
        <w:t>No democracy impact---new tech, non-state actors, military autonomy, and eroding institutional constrains undermine DPT</w:t>
      </w:r>
    </w:p>
    <w:p w:rsidR="00484A84" w:rsidRPr="00B7533F" w:rsidRDefault="00484A84" w:rsidP="00484A84">
      <w:r w:rsidRPr="00B7533F">
        <w:t xml:space="preserve">Philip </w:t>
      </w:r>
      <w:r w:rsidRPr="00B7533F">
        <w:rPr>
          <w:rStyle w:val="Style13ptBold"/>
        </w:rPr>
        <w:t>Potter, 16</w:t>
      </w:r>
      <w:r w:rsidRPr="00B7533F">
        <w:t xml:space="preserve"> - Assistant Professor in the Department of Politics at the University of Virginia, "Four Trends That Could Put the Democratic Peace at Risk," </w:t>
      </w:r>
      <w:r w:rsidRPr="00B7533F">
        <w:rPr>
          <w:i/>
        </w:rPr>
        <w:t>Political Violence at a Glance</w:t>
      </w:r>
      <w:r w:rsidRPr="00B7533F">
        <w:t>, 10-14-2016</w:t>
      </w:r>
    </w:p>
    <w:p w:rsidR="00484A84" w:rsidRPr="00B7533F" w:rsidRDefault="00484A84" w:rsidP="00484A84">
      <w:pPr>
        <w:rPr>
          <w:sz w:val="16"/>
        </w:rPr>
      </w:pPr>
      <w:r w:rsidRPr="00B7533F">
        <w:rPr>
          <w:sz w:val="16"/>
        </w:rPr>
        <w:t xml:space="preserve">The point is </w:t>
      </w:r>
      <w:r w:rsidRPr="00B7533F">
        <w:rPr>
          <w:rStyle w:val="Emphasis"/>
        </w:rPr>
        <w:t xml:space="preserve">that </w:t>
      </w:r>
      <w:r w:rsidRPr="00A01E3A">
        <w:rPr>
          <w:rStyle w:val="Emphasis"/>
          <w:highlight w:val="cyan"/>
        </w:rPr>
        <w:t>it’s not democracy</w:t>
      </w:r>
      <w:r w:rsidRPr="00B7533F">
        <w:rPr>
          <w:rStyle w:val="Emphasis"/>
        </w:rPr>
        <w:t xml:space="preserve"> alone </w:t>
      </w:r>
      <w:r w:rsidRPr="00A01E3A">
        <w:rPr>
          <w:rStyle w:val="Emphasis"/>
          <w:highlight w:val="cyan"/>
        </w:rPr>
        <w:t>that matters</w:t>
      </w:r>
      <w:r w:rsidRPr="00B7533F">
        <w:rPr>
          <w:sz w:val="16"/>
        </w:rPr>
        <w:t>. Rather it is the limits that these regimes can put on their leaders to force them to be careful and selective when doing things like making threats and starting fights. This also means it’s not a baked-in advantage that a democracy can take lightly – even well-meaning leaders in democracies have every incentive to figure out how to slip these constraints. Limits yield long-term advantages, but in the immediate term they tie leaders’ hands, preventing them from engaging with the international problems or opportunities that they feel they should.</w:t>
      </w:r>
    </w:p>
    <w:p w:rsidR="00484A84" w:rsidRPr="00B7533F" w:rsidRDefault="00484A84" w:rsidP="00484A84">
      <w:pPr>
        <w:rPr>
          <w:sz w:val="16"/>
        </w:rPr>
      </w:pPr>
      <w:r w:rsidRPr="00B7533F">
        <w:rPr>
          <w:sz w:val="16"/>
        </w:rPr>
        <w:t>There are four trends that indicate this process is well under way and is putting the “democratic advantage” at risk.</w:t>
      </w:r>
    </w:p>
    <w:p w:rsidR="00484A84" w:rsidRPr="00B7533F" w:rsidRDefault="00484A84" w:rsidP="00484A84">
      <w:pPr>
        <w:rPr>
          <w:rStyle w:val="Emphasis"/>
        </w:rPr>
      </w:pPr>
      <w:r w:rsidRPr="00A01E3A">
        <w:rPr>
          <w:rStyle w:val="Emphasis"/>
          <w:highlight w:val="cyan"/>
        </w:rPr>
        <w:t>Militaries are less closely tied to voters</w:t>
      </w:r>
    </w:p>
    <w:p w:rsidR="00484A84" w:rsidRPr="00B7533F" w:rsidRDefault="00484A84" w:rsidP="00484A84">
      <w:pPr>
        <w:rPr>
          <w:sz w:val="16"/>
        </w:rPr>
      </w:pPr>
      <w:r w:rsidRPr="00B7533F">
        <w:rPr>
          <w:sz w:val="16"/>
        </w:rPr>
        <w:t>Democratic advantages in conflict are commonly traced to the nature of democratic militaries and their relationship with political power. Going all the way back to Kant, there has been the notion that societies with citizen soldiers and the vote are not going to support unnecessary wars when they are going to bear the costs. The problem is that Kant’s vision isn’t what modern armies look like, and they’re intentionally moving away from the target rather than toward it.</w:t>
      </w:r>
    </w:p>
    <w:p w:rsidR="00484A84" w:rsidRPr="00B7533F" w:rsidRDefault="00484A84" w:rsidP="00484A84">
      <w:pPr>
        <w:rPr>
          <w:sz w:val="16"/>
        </w:rPr>
      </w:pPr>
      <w:r w:rsidRPr="00B7533F">
        <w:rPr>
          <w:sz w:val="16"/>
        </w:rPr>
        <w:t xml:space="preserve">In the US, military service is all-volunteer, and the recruits are increasingly drawn from concentrated segments of society. This divorces the consequences of fighting from the day-to-day experience of most voters. Increasingly, </w:t>
      </w:r>
      <w:r w:rsidRPr="00B7533F">
        <w:rPr>
          <w:rStyle w:val="StyleUnderline"/>
        </w:rPr>
        <w:t>this is a limited force supplemented by private sector contractors</w:t>
      </w:r>
      <w:r w:rsidRPr="00B7533F">
        <w:rPr>
          <w:sz w:val="16"/>
        </w:rPr>
        <w:t xml:space="preserve">, </w:t>
      </w:r>
      <w:r w:rsidRPr="00B7533F">
        <w:rPr>
          <w:rStyle w:val="StyleUnderline"/>
        </w:rPr>
        <w:t>placing even more distance between the individual with the gun and the democratic process</w:t>
      </w:r>
      <w:r w:rsidRPr="00B7533F">
        <w:rPr>
          <w:sz w:val="16"/>
        </w:rPr>
        <w:t>.</w:t>
      </w:r>
    </w:p>
    <w:p w:rsidR="00484A84" w:rsidRPr="00B7533F" w:rsidRDefault="00484A84" w:rsidP="00484A84">
      <w:pPr>
        <w:rPr>
          <w:sz w:val="16"/>
        </w:rPr>
      </w:pPr>
      <w:r w:rsidRPr="00B7533F">
        <w:rPr>
          <w:sz w:val="16"/>
        </w:rPr>
        <w:t xml:space="preserve">The </w:t>
      </w:r>
      <w:r w:rsidRPr="00B7533F">
        <w:rPr>
          <w:rStyle w:val="StyleUnderline"/>
        </w:rPr>
        <w:t xml:space="preserve">emphases on </w:t>
      </w:r>
      <w:r w:rsidRPr="00A01E3A">
        <w:rPr>
          <w:rStyle w:val="StyleUnderline"/>
          <w:highlight w:val="cyan"/>
        </w:rPr>
        <w:t>covert operations</w:t>
      </w:r>
      <w:r w:rsidRPr="00B7533F">
        <w:rPr>
          <w:sz w:val="16"/>
        </w:rPr>
        <w:t xml:space="preserve">, </w:t>
      </w:r>
      <w:r w:rsidRPr="00B7533F">
        <w:rPr>
          <w:rStyle w:val="StyleUnderline"/>
        </w:rPr>
        <w:t>Special Forces</w:t>
      </w:r>
      <w:r w:rsidRPr="00B7533F">
        <w:rPr>
          <w:sz w:val="16"/>
        </w:rPr>
        <w:t xml:space="preserve">, </w:t>
      </w:r>
      <w:r w:rsidRPr="00A01E3A">
        <w:rPr>
          <w:rStyle w:val="StyleUnderline"/>
          <w:highlight w:val="cyan"/>
        </w:rPr>
        <w:t>and tech</w:t>
      </w:r>
      <w:r w:rsidRPr="00B7533F">
        <w:rPr>
          <w:rStyle w:val="StyleUnderline"/>
        </w:rPr>
        <w:t xml:space="preserve">nological </w:t>
      </w:r>
      <w:r w:rsidRPr="00A01E3A">
        <w:rPr>
          <w:rStyle w:val="StyleUnderline"/>
          <w:highlight w:val="cyan"/>
        </w:rPr>
        <w:t>superiority</w:t>
      </w:r>
      <w:r w:rsidRPr="00B7533F">
        <w:rPr>
          <w:rStyle w:val="StyleUnderline"/>
        </w:rPr>
        <w:t xml:space="preserve"> further </w:t>
      </w:r>
      <w:r w:rsidRPr="00A01E3A">
        <w:rPr>
          <w:rStyle w:val="Emphasis"/>
          <w:highlight w:val="cyan"/>
        </w:rPr>
        <w:t>water down</w:t>
      </w:r>
      <w:r w:rsidRPr="00B7533F">
        <w:rPr>
          <w:rStyle w:val="Emphasis"/>
        </w:rPr>
        <w:t xml:space="preserve"> the </w:t>
      </w:r>
      <w:r w:rsidRPr="00A01E3A">
        <w:rPr>
          <w:rStyle w:val="Emphasis"/>
          <w:highlight w:val="cyan"/>
        </w:rPr>
        <w:t>link between society and soldiers</w:t>
      </w:r>
      <w:r w:rsidRPr="00B7533F">
        <w:rPr>
          <w:sz w:val="16"/>
        </w:rPr>
        <w:t xml:space="preserve">. This was, in fact, part of the point of moving to an all-volunteer force and one of the rationales for investments in stealth, information technology, and precision guided munitions, e.g. the precision strike complex. </w:t>
      </w:r>
      <w:r w:rsidRPr="00B7533F">
        <w:rPr>
          <w:rStyle w:val="StyleUnderline"/>
        </w:rPr>
        <w:t>By replacing bodies with dollars, planners have consistently sought to increase the flexibility that the US has in its use of force</w:t>
      </w:r>
      <w:r w:rsidRPr="00B7533F">
        <w:rPr>
          <w:sz w:val="16"/>
        </w:rPr>
        <w:t xml:space="preserve">. In the immediate term, that goal makes sense – it allows policy makers to do what they believe needs to be done without having to worry about a fickle public. But </w:t>
      </w:r>
      <w:r w:rsidRPr="00B7533F">
        <w:rPr>
          <w:rStyle w:val="StyleUnderline"/>
        </w:rPr>
        <w:t>over the long term</w:t>
      </w:r>
      <w:r w:rsidRPr="00B7533F">
        <w:rPr>
          <w:sz w:val="16"/>
        </w:rPr>
        <w:t xml:space="preserve">, </w:t>
      </w:r>
      <w:r w:rsidRPr="00B7533F">
        <w:rPr>
          <w:rStyle w:val="StyleUnderline"/>
        </w:rPr>
        <w:t xml:space="preserve">it has the potential to </w:t>
      </w:r>
      <w:r w:rsidRPr="00A01E3A">
        <w:rPr>
          <w:rStyle w:val="StyleUnderline"/>
          <w:highlight w:val="cyan"/>
        </w:rPr>
        <w:t>lead to</w:t>
      </w:r>
      <w:r w:rsidRPr="00B7533F">
        <w:rPr>
          <w:rStyle w:val="StyleUnderline"/>
        </w:rPr>
        <w:t xml:space="preserve"> </w:t>
      </w:r>
      <w:r w:rsidRPr="00A01E3A">
        <w:rPr>
          <w:rStyle w:val="Emphasis"/>
          <w:highlight w:val="cyan"/>
        </w:rPr>
        <w:t>less caution</w:t>
      </w:r>
      <w:r w:rsidRPr="00B7533F">
        <w:rPr>
          <w:sz w:val="16"/>
        </w:rPr>
        <w:t xml:space="preserve"> </w:t>
      </w:r>
      <w:r w:rsidRPr="00A01E3A">
        <w:rPr>
          <w:rStyle w:val="StyleUnderline"/>
          <w:highlight w:val="cyan"/>
        </w:rPr>
        <w:t>and</w:t>
      </w:r>
      <w:r w:rsidRPr="00B7533F">
        <w:rPr>
          <w:sz w:val="16"/>
        </w:rPr>
        <w:t xml:space="preserve"> </w:t>
      </w:r>
      <w:r w:rsidRPr="00A01E3A">
        <w:rPr>
          <w:rStyle w:val="Emphasis"/>
          <w:highlight w:val="cyan"/>
        </w:rPr>
        <w:t>selectivity when engaging in conflicts</w:t>
      </w:r>
      <w:r w:rsidRPr="00B7533F">
        <w:rPr>
          <w:sz w:val="16"/>
        </w:rPr>
        <w:t>.</w:t>
      </w:r>
    </w:p>
    <w:p w:rsidR="00484A84" w:rsidRPr="00B7533F" w:rsidRDefault="00484A84" w:rsidP="00484A84">
      <w:pPr>
        <w:rPr>
          <w:rStyle w:val="Emphasis"/>
        </w:rPr>
      </w:pPr>
      <w:r w:rsidRPr="00B7533F">
        <w:rPr>
          <w:rStyle w:val="Emphasis"/>
        </w:rPr>
        <w:t xml:space="preserve">Adversaries are proliferating and changing </w:t>
      </w:r>
    </w:p>
    <w:p w:rsidR="00484A84" w:rsidRPr="00B7533F" w:rsidRDefault="00484A84" w:rsidP="00484A84">
      <w:pPr>
        <w:rPr>
          <w:sz w:val="16"/>
        </w:rPr>
      </w:pPr>
      <w:r w:rsidRPr="00B7533F">
        <w:rPr>
          <w:sz w:val="16"/>
        </w:rPr>
        <w:t xml:space="preserve">The </w:t>
      </w:r>
      <w:r w:rsidRPr="00A01E3A">
        <w:rPr>
          <w:rStyle w:val="StyleUnderline"/>
          <w:highlight w:val="cyan"/>
        </w:rPr>
        <w:t>emergence of non-state actors</w:t>
      </w:r>
      <w:r w:rsidRPr="00B7533F">
        <w:rPr>
          <w:rStyle w:val="StyleUnderline"/>
        </w:rPr>
        <w:t xml:space="preserve"> as a primary threat has further </w:t>
      </w:r>
      <w:r w:rsidRPr="00A01E3A">
        <w:rPr>
          <w:rStyle w:val="Emphasis"/>
          <w:highlight w:val="cyan"/>
        </w:rPr>
        <w:t>loosened constraints</w:t>
      </w:r>
      <w:r w:rsidRPr="00B7533F">
        <w:rPr>
          <w:sz w:val="16"/>
        </w:rPr>
        <w:t xml:space="preserve"> on leaders. </w:t>
      </w:r>
      <w:r w:rsidRPr="00B7533F">
        <w:rPr>
          <w:rStyle w:val="StyleUnderline"/>
        </w:rPr>
        <w:t>The shift from the possibility of total war with</w:t>
      </w:r>
      <w:r w:rsidRPr="00B7533F">
        <w:rPr>
          <w:sz w:val="16"/>
        </w:rPr>
        <w:t xml:space="preserve"> the </w:t>
      </w:r>
      <w:r w:rsidRPr="00B7533F">
        <w:rPr>
          <w:rStyle w:val="StyleUnderline"/>
        </w:rPr>
        <w:t>Soviet</w:t>
      </w:r>
      <w:r w:rsidRPr="00B7533F">
        <w:rPr>
          <w:sz w:val="16"/>
        </w:rPr>
        <w:t xml:space="preserve"> Union </w:t>
      </w:r>
      <w:r w:rsidRPr="00B7533F">
        <w:rPr>
          <w:rStyle w:val="StyleUnderline"/>
        </w:rPr>
        <w:t xml:space="preserve">to myriad smaller-scale challenges </w:t>
      </w:r>
      <w:r w:rsidRPr="00B7533F">
        <w:rPr>
          <w:rStyle w:val="Emphasis"/>
        </w:rPr>
        <w:t>accelerated the transition</w:t>
      </w:r>
      <w:r w:rsidRPr="00B7533F">
        <w:rPr>
          <w:sz w:val="16"/>
        </w:rPr>
        <w:t xml:space="preserve"> </w:t>
      </w:r>
      <w:r w:rsidRPr="00B7533F">
        <w:rPr>
          <w:rStyle w:val="StyleUnderline"/>
        </w:rPr>
        <w:t>from a mass military to an elite</w:t>
      </w:r>
      <w:r w:rsidRPr="00B7533F">
        <w:rPr>
          <w:sz w:val="16"/>
        </w:rPr>
        <w:t xml:space="preserve">, </w:t>
      </w:r>
      <w:r w:rsidRPr="00B7533F">
        <w:rPr>
          <w:rStyle w:val="StyleUnderline"/>
        </w:rPr>
        <w:t>highly specialized force more isolated from society</w:t>
      </w:r>
      <w:r w:rsidRPr="00B7533F">
        <w:rPr>
          <w:sz w:val="16"/>
        </w:rPr>
        <w:t xml:space="preserve">. Compounding the challenge, this type of adversary and conflict leads to more significant informational advantages for leaders, which make democratic constraints less binding. Citizens and political opposition are always playing catch-up with the executive when it comes to foreign policy information, but the challenge is harder when the </w:t>
      </w:r>
      <w:r w:rsidRPr="00A01E3A">
        <w:rPr>
          <w:rStyle w:val="Emphasis"/>
          <w:highlight w:val="cyan"/>
        </w:rPr>
        <w:t>adversaries are less familiar</w:t>
      </w:r>
      <w:r w:rsidRPr="00B7533F">
        <w:rPr>
          <w:sz w:val="16"/>
        </w:rPr>
        <w:t xml:space="preserve">, the </w:t>
      </w:r>
      <w:r w:rsidRPr="00A01E3A">
        <w:rPr>
          <w:rStyle w:val="Emphasis"/>
          <w:highlight w:val="cyan"/>
        </w:rPr>
        <w:t>engagements shorter</w:t>
      </w:r>
      <w:r w:rsidRPr="00B7533F">
        <w:t>,</w:t>
      </w:r>
      <w:r w:rsidRPr="00B7533F">
        <w:rPr>
          <w:sz w:val="16"/>
        </w:rPr>
        <w:t xml:space="preserve"> </w:t>
      </w:r>
      <w:r w:rsidRPr="00A01E3A">
        <w:rPr>
          <w:rStyle w:val="StyleUnderline"/>
          <w:highlight w:val="cyan"/>
        </w:rPr>
        <w:t>and</w:t>
      </w:r>
      <w:r w:rsidRPr="00B7533F">
        <w:rPr>
          <w:sz w:val="16"/>
        </w:rPr>
        <w:t xml:space="preserve"> </w:t>
      </w:r>
      <w:r w:rsidRPr="00B7533F">
        <w:rPr>
          <w:rStyle w:val="StyleUnderline"/>
        </w:rPr>
        <w:t xml:space="preserve">the </w:t>
      </w:r>
      <w:r w:rsidRPr="00A01E3A">
        <w:rPr>
          <w:rStyle w:val="StyleUnderline"/>
          <w:highlight w:val="cyan"/>
        </w:rPr>
        <w:t xml:space="preserve">issues </w:t>
      </w:r>
      <w:r w:rsidRPr="00A01E3A">
        <w:rPr>
          <w:rStyle w:val="Emphasis"/>
          <w:highlight w:val="cyan"/>
        </w:rPr>
        <w:t>more complex</w:t>
      </w:r>
      <w:r w:rsidRPr="00B7533F">
        <w:rPr>
          <w:sz w:val="16"/>
        </w:rPr>
        <w:t>.</w:t>
      </w:r>
    </w:p>
    <w:p w:rsidR="00484A84" w:rsidRPr="00B7533F" w:rsidRDefault="00484A84" w:rsidP="00484A84">
      <w:pPr>
        <w:rPr>
          <w:rStyle w:val="Emphasis"/>
        </w:rPr>
      </w:pPr>
      <w:r w:rsidRPr="00A01E3A">
        <w:rPr>
          <w:rStyle w:val="Emphasis"/>
          <w:highlight w:val="cyan"/>
        </w:rPr>
        <w:t>Tech</w:t>
      </w:r>
      <w:r w:rsidRPr="00B7533F">
        <w:rPr>
          <w:rStyle w:val="Emphasis"/>
        </w:rPr>
        <w:t xml:space="preserve">nology </w:t>
      </w:r>
      <w:r w:rsidRPr="00A01E3A">
        <w:rPr>
          <w:rStyle w:val="Emphasis"/>
          <w:highlight w:val="cyan"/>
        </w:rPr>
        <w:t>is reducing constraint</w:t>
      </w:r>
    </w:p>
    <w:p w:rsidR="00484A84" w:rsidRPr="00B7533F" w:rsidRDefault="00484A84" w:rsidP="00484A84">
      <w:pPr>
        <w:rPr>
          <w:sz w:val="16"/>
        </w:rPr>
      </w:pPr>
      <w:r w:rsidRPr="00B7533F">
        <w:rPr>
          <w:rStyle w:val="StyleUnderline"/>
        </w:rPr>
        <w:t>New technologies are driving citizens and political opposition ever further out of the loop</w:t>
      </w:r>
      <w:r w:rsidRPr="00B7533F">
        <w:rPr>
          <w:sz w:val="16"/>
        </w:rPr>
        <w:t xml:space="preserve">. </w:t>
      </w:r>
      <w:r w:rsidRPr="00B7533F">
        <w:rPr>
          <w:rStyle w:val="StyleUnderline"/>
        </w:rPr>
        <w:t xml:space="preserve">The extraordinary rise of </w:t>
      </w:r>
      <w:r w:rsidRPr="00A01E3A">
        <w:rPr>
          <w:rStyle w:val="StyleUnderline"/>
          <w:highlight w:val="cyan"/>
        </w:rPr>
        <w:t>unmanned vehicles</w:t>
      </w:r>
      <w:r w:rsidRPr="00B7533F">
        <w:rPr>
          <w:rStyle w:val="StyleUnderline"/>
        </w:rPr>
        <w:t xml:space="preserve"> in combat </w:t>
      </w:r>
      <w:r w:rsidRPr="00A01E3A">
        <w:rPr>
          <w:rStyle w:val="StyleUnderline"/>
          <w:highlight w:val="cyan"/>
        </w:rPr>
        <w:t>reduces the risk of casualties and extends</w:t>
      </w:r>
      <w:r w:rsidRPr="00B7533F">
        <w:rPr>
          <w:sz w:val="16"/>
        </w:rPr>
        <w:t xml:space="preserve"> the </w:t>
      </w:r>
      <w:r w:rsidRPr="00B7533F">
        <w:rPr>
          <w:rStyle w:val="StyleUnderline"/>
        </w:rPr>
        <w:t xml:space="preserve">range for projecting </w:t>
      </w:r>
      <w:r w:rsidRPr="00A01E3A">
        <w:rPr>
          <w:rStyle w:val="StyleUnderline"/>
          <w:highlight w:val="cyan"/>
        </w:rPr>
        <w:t>force</w:t>
      </w:r>
      <w:r w:rsidRPr="00B7533F">
        <w:rPr>
          <w:sz w:val="16"/>
        </w:rPr>
        <w:t xml:space="preserve">. This has undeniable strategic advantages, but </w:t>
      </w:r>
      <w:r w:rsidRPr="00A01E3A">
        <w:rPr>
          <w:rStyle w:val="Emphasis"/>
          <w:highlight w:val="cyan"/>
        </w:rPr>
        <w:t>there is less visibility and</w:t>
      </w:r>
      <w:r w:rsidRPr="00B7533F">
        <w:rPr>
          <w:sz w:val="16"/>
        </w:rPr>
        <w:t xml:space="preserve">, accordingly, </w:t>
      </w:r>
      <w:r w:rsidRPr="00A01E3A">
        <w:rPr>
          <w:rStyle w:val="Emphasis"/>
          <w:highlight w:val="cyan"/>
        </w:rPr>
        <w:t>less accountability</w:t>
      </w:r>
      <w:r w:rsidRPr="00B7533F">
        <w:rPr>
          <w:sz w:val="16"/>
        </w:rPr>
        <w:t xml:space="preserve"> associated with the use of this technology. This means </w:t>
      </w:r>
      <w:r w:rsidRPr="00B7533F">
        <w:rPr>
          <w:rStyle w:val="StyleUnderline"/>
        </w:rPr>
        <w:t>leaders worry less about the ex-post constraints and costs that typically come with casualties</w:t>
      </w:r>
      <w:r w:rsidRPr="00B7533F">
        <w:rPr>
          <w:sz w:val="16"/>
        </w:rPr>
        <w:t>.</w:t>
      </w:r>
    </w:p>
    <w:p w:rsidR="00484A84" w:rsidRPr="00B7533F" w:rsidRDefault="00484A84" w:rsidP="00484A84">
      <w:pPr>
        <w:rPr>
          <w:rStyle w:val="Emphasis"/>
        </w:rPr>
      </w:pPr>
      <w:r w:rsidRPr="00A01E3A">
        <w:rPr>
          <w:rStyle w:val="Emphasis"/>
          <w:highlight w:val="cyan"/>
        </w:rPr>
        <w:t>Institutions and practices increasingly favor the president</w:t>
      </w:r>
    </w:p>
    <w:p w:rsidR="00484A84" w:rsidRPr="00B7533F" w:rsidRDefault="00484A84" w:rsidP="00484A84">
      <w:pPr>
        <w:rPr>
          <w:sz w:val="16"/>
        </w:rPr>
      </w:pPr>
      <w:r w:rsidRPr="00B7533F">
        <w:rPr>
          <w:sz w:val="16"/>
        </w:rPr>
        <w:t xml:space="preserve">The recent nuclear agreement with Iran was an executive agreement rather than a treaty. This is the norm – </w:t>
      </w:r>
      <w:r w:rsidRPr="00B7533F">
        <w:rPr>
          <w:rStyle w:val="StyleUnderline"/>
        </w:rPr>
        <w:t>most international agreements are now unilateral actions of the president</w:t>
      </w:r>
      <w:r w:rsidRPr="00B7533F">
        <w:rPr>
          <w:sz w:val="16"/>
        </w:rPr>
        <w:t xml:space="preserve">. A polarized Congress is ever more cautious in its exercise of what little foreign policy power it has; two years into the campaign against Islamic State and Congress still hasn’t weighed in one way or the other. In the US this is an expansion of the widely accepted argument that there are two presidencies – a constrained one in domestic politics and a relatively autonomous one abroad. What’s unappreciated is that </w:t>
      </w:r>
      <w:r w:rsidRPr="00B7533F">
        <w:rPr>
          <w:rStyle w:val="StyleUnderline"/>
        </w:rPr>
        <w:t xml:space="preserve">this </w:t>
      </w:r>
      <w:r w:rsidRPr="00A01E3A">
        <w:rPr>
          <w:rStyle w:val="StyleUnderline"/>
          <w:highlight w:val="cyan"/>
        </w:rPr>
        <w:t>growing</w:t>
      </w:r>
      <w:r w:rsidRPr="00B7533F">
        <w:rPr>
          <w:rStyle w:val="StyleUnderline"/>
        </w:rPr>
        <w:t xml:space="preserve"> presidential </w:t>
      </w:r>
      <w:r w:rsidRPr="00A01E3A">
        <w:rPr>
          <w:rStyle w:val="StyleUnderline"/>
          <w:highlight w:val="cyan"/>
        </w:rPr>
        <w:t>autonomy</w:t>
      </w:r>
      <w:r w:rsidRPr="00B7533F">
        <w:rPr>
          <w:sz w:val="16"/>
        </w:rPr>
        <w:t xml:space="preserve"> (which may well be needed to run a Superpower) also </w:t>
      </w:r>
      <w:r w:rsidRPr="00A01E3A">
        <w:rPr>
          <w:rStyle w:val="Emphasis"/>
          <w:highlight w:val="cyan"/>
        </w:rPr>
        <w:t>decreases constraint</w:t>
      </w:r>
      <w:r w:rsidRPr="00B7533F">
        <w:rPr>
          <w:sz w:val="16"/>
        </w:rPr>
        <w:t xml:space="preserve"> </w:t>
      </w:r>
      <w:r w:rsidRPr="00B7533F">
        <w:rPr>
          <w:rStyle w:val="StyleUnderline"/>
        </w:rPr>
        <w:t>and with it the foreign policy “advantages” we associate with democracy</w:t>
      </w:r>
      <w:r w:rsidRPr="00B7533F">
        <w:rPr>
          <w:sz w:val="16"/>
        </w:rPr>
        <w:t>.</w:t>
      </w:r>
    </w:p>
    <w:p w:rsidR="00484A84" w:rsidRPr="008866FB" w:rsidRDefault="00484A84" w:rsidP="00484A84">
      <w:pPr>
        <w:rPr>
          <w:sz w:val="16"/>
        </w:rPr>
      </w:pPr>
      <w:r w:rsidRPr="00B7533F">
        <w:rPr>
          <w:sz w:val="16"/>
        </w:rPr>
        <w:t xml:space="preserve">While </w:t>
      </w:r>
      <w:r w:rsidRPr="00B7533F">
        <w:rPr>
          <w:rStyle w:val="StyleUnderline"/>
        </w:rPr>
        <w:t>these advantages are</w:t>
      </w:r>
      <w:r w:rsidRPr="00B7533F">
        <w:rPr>
          <w:sz w:val="16"/>
        </w:rPr>
        <w:t xml:space="preserve"> real, they are also </w:t>
      </w:r>
      <w:r w:rsidRPr="00B7533F">
        <w:rPr>
          <w:rStyle w:val="Emphasis"/>
        </w:rPr>
        <w:t>fragile</w:t>
      </w:r>
      <w:r w:rsidRPr="00B7533F">
        <w:rPr>
          <w:sz w:val="16"/>
        </w:rPr>
        <w:t xml:space="preserve">. </w:t>
      </w:r>
      <w:r w:rsidRPr="00B7533F">
        <w:rPr>
          <w:rStyle w:val="StyleUnderline"/>
        </w:rPr>
        <w:t xml:space="preserve">Key </w:t>
      </w:r>
      <w:r w:rsidRPr="00A01E3A">
        <w:rPr>
          <w:rStyle w:val="StyleUnderline"/>
          <w:highlight w:val="cyan"/>
        </w:rPr>
        <w:t>institutional constraints</w:t>
      </w:r>
      <w:r w:rsidRPr="00B7533F">
        <w:rPr>
          <w:sz w:val="16"/>
        </w:rPr>
        <w:t xml:space="preserve"> – such as a robust political opposition and a knowledgeable citizenry – </w:t>
      </w:r>
      <w:r w:rsidRPr="00A01E3A">
        <w:rPr>
          <w:rStyle w:val="StyleUnderline"/>
          <w:highlight w:val="cyan"/>
        </w:rPr>
        <w:t xml:space="preserve">are susceptible to seemingly </w:t>
      </w:r>
      <w:r w:rsidRPr="00A01E3A">
        <w:rPr>
          <w:rStyle w:val="Emphasis"/>
          <w:highlight w:val="cyan"/>
        </w:rPr>
        <w:t>minor changes</w:t>
      </w:r>
      <w:r w:rsidRPr="00B7533F">
        <w:rPr>
          <w:sz w:val="16"/>
        </w:rPr>
        <w:t xml:space="preserve"> </w:t>
      </w:r>
      <w:r w:rsidRPr="00B7533F">
        <w:rPr>
          <w:rStyle w:val="StyleUnderline"/>
        </w:rPr>
        <w:t>in institutions and/or practices that loosen the limits of leaders’ foreign policy decisions</w:t>
      </w:r>
      <w:r w:rsidRPr="00B7533F">
        <w:rPr>
          <w:sz w:val="16"/>
        </w:rPr>
        <w:t xml:space="preserve">. </w:t>
      </w:r>
      <w:r w:rsidRPr="00B7533F">
        <w:rPr>
          <w:rStyle w:val="StyleUnderline"/>
        </w:rPr>
        <w:t>As technologies advance</w:t>
      </w:r>
      <w:r w:rsidRPr="00B7533F">
        <w:rPr>
          <w:sz w:val="16"/>
        </w:rPr>
        <w:t xml:space="preserve">, </w:t>
      </w:r>
      <w:r w:rsidRPr="00B7533F">
        <w:rPr>
          <w:rStyle w:val="StyleUnderline"/>
        </w:rPr>
        <w:t>threats shift</w:t>
      </w:r>
      <w:r w:rsidRPr="00B7533F">
        <w:rPr>
          <w:sz w:val="16"/>
        </w:rPr>
        <w:t xml:space="preserve">, </w:t>
      </w:r>
      <w:r w:rsidRPr="00B7533F">
        <w:rPr>
          <w:rStyle w:val="StyleUnderline"/>
        </w:rPr>
        <w:t>and institutional constraints wax and wane</w:t>
      </w:r>
      <w:r w:rsidRPr="00B7533F">
        <w:rPr>
          <w:sz w:val="16"/>
        </w:rPr>
        <w:t xml:space="preserve">, </w:t>
      </w:r>
      <w:r w:rsidRPr="00A01E3A">
        <w:rPr>
          <w:rStyle w:val="Emphasis"/>
          <w:highlight w:val="cyan"/>
        </w:rPr>
        <w:t>the foreign policy advantages embedded within democratic systems may begin to erode</w:t>
      </w:r>
      <w:r w:rsidRPr="00B7533F">
        <w:rPr>
          <w:sz w:val="16"/>
        </w:rPr>
        <w:t>. The potential for such a shift is a possibility that should not be taken lightly.</w:t>
      </w:r>
    </w:p>
    <w:p w:rsidR="00484A84" w:rsidRPr="00E466F1" w:rsidRDefault="00484A84" w:rsidP="00484A84">
      <w:pPr>
        <w:pStyle w:val="Heading4"/>
      </w:pPr>
      <w:r w:rsidRPr="00E466F1">
        <w:t>Economic peace entirely accounts for the democratic correlation - best data</w:t>
      </w:r>
    </w:p>
    <w:p w:rsidR="00484A84" w:rsidRPr="00E466F1" w:rsidRDefault="00484A84" w:rsidP="00484A84">
      <w:r w:rsidRPr="00E466F1">
        <w:t>Michael</w:t>
      </w:r>
      <w:r w:rsidRPr="00E466F1">
        <w:rPr>
          <w:b/>
          <w:bCs/>
          <w:u w:val="single"/>
        </w:rPr>
        <w:t xml:space="preserve"> </w:t>
      </w:r>
      <w:proofErr w:type="spellStart"/>
      <w:r w:rsidRPr="004A1B54">
        <w:rPr>
          <w:b/>
          <w:bCs/>
          <w:sz w:val="26"/>
          <w:szCs w:val="26"/>
        </w:rPr>
        <w:t>Mousseau</w:t>
      </w:r>
      <w:proofErr w:type="spellEnd"/>
      <w:r w:rsidRPr="004A1B54">
        <w:rPr>
          <w:b/>
          <w:bCs/>
          <w:sz w:val="26"/>
          <w:szCs w:val="26"/>
        </w:rPr>
        <w:t xml:space="preserve"> 13</w:t>
      </w:r>
      <w:r w:rsidRPr="00E466F1">
        <w:t xml:space="preserve">, Associate Professor of </w:t>
      </w:r>
      <w:proofErr w:type="spellStart"/>
      <w:r w:rsidRPr="00E466F1">
        <w:t>Poli</w:t>
      </w:r>
      <w:proofErr w:type="spellEnd"/>
      <w:r w:rsidRPr="00E466F1">
        <w:t xml:space="preserve"> Sci at University of Central Florida, 2013, "The Democratic Peace Unraveled: It’s the Economy", 57, Wiley Library</w:t>
      </w:r>
    </w:p>
    <w:p w:rsidR="00484A84" w:rsidRPr="008866FB" w:rsidRDefault="00484A84" w:rsidP="00484A84">
      <w:pPr>
        <w:rPr>
          <w:b/>
          <w:iCs/>
          <w:u w:val="single"/>
          <w:bdr w:val="single" w:sz="8" w:space="0" w:color="auto"/>
        </w:rPr>
      </w:pPr>
      <w:r w:rsidRPr="00E466F1">
        <w:rPr>
          <w:sz w:val="16"/>
        </w:rPr>
        <w:t xml:space="preserve">Model 2 presents new knowledge by adding the control for economic type. To capture the dyadic expectation of peace among contract-intensive nations, the variable Contract-intensive </w:t>
      </w:r>
      <w:proofErr w:type="spellStart"/>
      <w:r w:rsidRPr="00E466F1">
        <w:rPr>
          <w:sz w:val="16"/>
        </w:rPr>
        <w:t>EconomyL</w:t>
      </w:r>
      <w:proofErr w:type="spellEnd"/>
      <w:r w:rsidRPr="00E466F1">
        <w:rPr>
          <w:sz w:val="16"/>
        </w:rPr>
        <w:t xml:space="preserve"> (CIEL) indicates the value of impersonal contracts in force per capita of the state with the lower level of CIE in the dyad; a high value of this measure indicates both states have contract-intensive economies. As can be seen, the coefficient for CIEL ()0.80) is negative and highly significant. This corroborates that </w:t>
      </w:r>
      <w:r w:rsidRPr="00E466F1">
        <w:rPr>
          <w:u w:val="single"/>
        </w:rPr>
        <w:t xml:space="preserve">impersonal </w:t>
      </w:r>
      <w:r w:rsidRPr="00A01E3A">
        <w:rPr>
          <w:highlight w:val="cyan"/>
          <w:u w:val="single"/>
        </w:rPr>
        <w:t>economy is a highly robust force for peace</w:t>
      </w:r>
      <w:r w:rsidRPr="00E466F1">
        <w:rPr>
          <w:sz w:val="16"/>
        </w:rPr>
        <w:t xml:space="preserve">. </w:t>
      </w:r>
      <w:r w:rsidRPr="00A01E3A">
        <w:rPr>
          <w:b/>
          <w:iCs/>
          <w:highlight w:val="cyan"/>
          <w:u w:val="single"/>
          <w:bdr w:val="single" w:sz="8" w:space="0" w:color="auto"/>
        </w:rPr>
        <w:t xml:space="preserve">The coefficient for </w:t>
      </w:r>
      <w:proofErr w:type="spellStart"/>
      <w:r w:rsidRPr="00A01E3A">
        <w:rPr>
          <w:b/>
          <w:iCs/>
          <w:highlight w:val="cyan"/>
          <w:u w:val="single"/>
          <w:bdr w:val="single" w:sz="8" w:space="0" w:color="auto"/>
        </w:rPr>
        <w:t>Democracy</w:t>
      </w:r>
      <w:r w:rsidRPr="00E466F1">
        <w:rPr>
          <w:sz w:val="16"/>
        </w:rPr>
        <w:t>L</w:t>
      </w:r>
      <w:proofErr w:type="spellEnd"/>
      <w:r w:rsidRPr="00E466F1">
        <w:rPr>
          <w:sz w:val="16"/>
        </w:rPr>
        <w:t xml:space="preserve"> </w:t>
      </w:r>
      <w:r w:rsidRPr="00A01E3A">
        <w:rPr>
          <w:b/>
          <w:iCs/>
          <w:highlight w:val="cyan"/>
          <w:u w:val="single"/>
          <w:bdr w:val="single" w:sz="8" w:space="0" w:color="auto"/>
        </w:rPr>
        <w:t>is</w:t>
      </w:r>
      <w:r w:rsidRPr="00E466F1">
        <w:rPr>
          <w:sz w:val="16"/>
        </w:rPr>
        <w:t xml:space="preserve"> now at </w:t>
      </w:r>
      <w:r w:rsidRPr="00A01E3A">
        <w:rPr>
          <w:b/>
          <w:iCs/>
          <w:highlight w:val="cyan"/>
          <w:u w:val="single"/>
          <w:bdr w:val="single" w:sz="8" w:space="0" w:color="auto"/>
        </w:rPr>
        <w:t>zero</w:t>
      </w:r>
      <w:r w:rsidRPr="00E466F1">
        <w:rPr>
          <w:sz w:val="16"/>
        </w:rPr>
        <w:t xml:space="preserve">. </w:t>
      </w:r>
      <w:r w:rsidRPr="00E466F1">
        <w:rPr>
          <w:u w:val="single"/>
        </w:rPr>
        <w:t>There are no other differences between Models 1 and 2</w:t>
      </w:r>
      <w:r w:rsidRPr="00E466F1">
        <w:rPr>
          <w:sz w:val="16"/>
        </w:rPr>
        <w:t xml:space="preserve">, whose samples are identical, and </w:t>
      </w:r>
      <w:r w:rsidRPr="00E466F1">
        <w:rPr>
          <w:u w:val="single"/>
        </w:rPr>
        <w:t>no prior study corroborating the democratic peace has considered contract-intensive economy</w:t>
      </w:r>
      <w:r w:rsidRPr="00E466F1">
        <w:rPr>
          <w:sz w:val="16"/>
        </w:rPr>
        <w:t xml:space="preserve">. Therefore, the standard econometric inference to be drawn from Model 2 is the nontrivial result that </w:t>
      </w:r>
      <w:r w:rsidRPr="00A01E3A">
        <w:rPr>
          <w:b/>
          <w:iCs/>
          <w:highlight w:val="cyan"/>
          <w:u w:val="single"/>
          <w:bdr w:val="single" w:sz="8" w:space="0" w:color="auto"/>
        </w:rPr>
        <w:t>all prior reports of democracy as a force for peace are</w:t>
      </w:r>
      <w:r w:rsidRPr="00E466F1">
        <w:rPr>
          <w:sz w:val="16"/>
        </w:rPr>
        <w:t xml:space="preserve"> probably </w:t>
      </w:r>
      <w:r w:rsidRPr="00A01E3A">
        <w:rPr>
          <w:b/>
          <w:iCs/>
          <w:highlight w:val="cyan"/>
          <w:u w:val="single"/>
          <w:bdr w:val="single" w:sz="8" w:space="0" w:color="auto"/>
        </w:rPr>
        <w:t>spurious</w:t>
      </w:r>
      <w:r w:rsidRPr="00E466F1">
        <w:rPr>
          <w:sz w:val="16"/>
        </w:rPr>
        <w:t xml:space="preserve">, </w:t>
      </w:r>
      <w:r w:rsidRPr="00E466F1">
        <w:rPr>
          <w:b/>
          <w:iCs/>
          <w:u w:val="single"/>
          <w:bdr w:val="single" w:sz="8" w:space="0" w:color="auto"/>
        </w:rPr>
        <w:t xml:space="preserve">since </w:t>
      </w:r>
      <w:r w:rsidRPr="00A01E3A">
        <w:rPr>
          <w:b/>
          <w:iCs/>
          <w:highlight w:val="cyan"/>
          <w:u w:val="single"/>
          <w:bdr w:val="single" w:sz="8" w:space="0" w:color="auto"/>
        </w:rPr>
        <w:t>this result is predicted and fully accounted for by economic norms</w:t>
      </w:r>
      <w:r w:rsidRPr="00E466F1">
        <w:rPr>
          <w:b/>
          <w:iCs/>
          <w:u w:val="single"/>
          <w:bdr w:val="single" w:sz="8" w:space="0" w:color="auto"/>
        </w:rPr>
        <w:t xml:space="preserve"> theory.</w:t>
      </w:r>
      <w:r w:rsidRPr="00E466F1">
        <w:rPr>
          <w:sz w:val="16"/>
        </w:rPr>
        <w:t xml:space="preserve"> CIEL and </w:t>
      </w:r>
      <w:proofErr w:type="spellStart"/>
      <w:r w:rsidRPr="00E466F1">
        <w:rPr>
          <w:sz w:val="16"/>
        </w:rPr>
        <w:t>DemocracyL</w:t>
      </w:r>
      <w:proofErr w:type="spellEnd"/>
      <w:r w:rsidRPr="00E466F1">
        <w:rPr>
          <w:sz w:val="16"/>
        </w:rPr>
        <w:t xml:space="preserve"> correlate only in the moderate range of 0.47 (Pearson’s r), so the insignificance of democracy is not likely to be a statistical artifact of multicollinearity. This is corroborated by the variance inflation factor for </w:t>
      </w:r>
      <w:proofErr w:type="spellStart"/>
      <w:r w:rsidRPr="00E466F1">
        <w:rPr>
          <w:sz w:val="16"/>
        </w:rPr>
        <w:t>DemocracyL</w:t>
      </w:r>
      <w:proofErr w:type="spellEnd"/>
      <w:r w:rsidRPr="00E466F1">
        <w:rPr>
          <w:sz w:val="16"/>
        </w:rPr>
        <w:t xml:space="preserve"> in Model 2 of 1.85, which is well below the usual rule-of-thumb indicator of multicollinearity of 10 or more. Nor should readers assume most economies: </w:t>
      </w:r>
      <w:r w:rsidRPr="00E466F1">
        <w:rPr>
          <w:u w:val="single"/>
        </w:rPr>
        <w:t>While almost all nations with contract-intensive economies</w:t>
      </w:r>
      <w:r w:rsidRPr="00E466F1">
        <w:rPr>
          <w:sz w:val="16"/>
        </w:rPr>
        <w:t xml:space="preserve"> (as indicated with the binary measure for CIE) </w:t>
      </w:r>
      <w:r w:rsidRPr="00E466F1">
        <w:rPr>
          <w:u w:val="single"/>
        </w:rPr>
        <w:t>are democratic</w:t>
      </w:r>
      <w:r w:rsidRPr="00E466F1">
        <w:rPr>
          <w:sz w:val="16"/>
        </w:rPr>
        <w:t xml:space="preserve"> (Polity2 &gt; 6) (Singapore is the only long-term exception), </w:t>
      </w:r>
      <w:r w:rsidRPr="00E466F1">
        <w:rPr>
          <w:u w:val="single"/>
        </w:rPr>
        <w:t>more than half</w:t>
      </w:r>
      <w:r w:rsidRPr="00E466F1">
        <w:rPr>
          <w:sz w:val="16"/>
        </w:rPr>
        <w:t>—55%—</w:t>
      </w:r>
      <w:r w:rsidRPr="00E466F1">
        <w:rPr>
          <w:u w:val="single"/>
        </w:rPr>
        <w:t>of all democratic nation-years have contract-poor economies</w:t>
      </w:r>
      <w:r w:rsidRPr="00E466F1">
        <w:rPr>
          <w:sz w:val="16"/>
        </w:rPr>
        <w:t xml:space="preserve">. At the dyadic level in this sample, this translates to 80% of democratic dyads (all dyads where DemocracyBinary6 = 1) that have at least one state with a contract-poor economy. In other words, </w:t>
      </w:r>
      <w:r w:rsidRPr="00A01E3A">
        <w:rPr>
          <w:highlight w:val="cyan"/>
          <w:u w:val="single"/>
        </w:rPr>
        <w:t>not only does Model</w:t>
      </w:r>
      <w:r w:rsidRPr="00E466F1">
        <w:rPr>
          <w:u w:val="single"/>
        </w:rPr>
        <w:t xml:space="preserve"> 2 </w:t>
      </w:r>
      <w:r w:rsidRPr="00A01E3A">
        <w:rPr>
          <w:highlight w:val="cyan"/>
          <w:u w:val="single"/>
        </w:rPr>
        <w:t>show no evidence of causation</w:t>
      </w:r>
      <w:r w:rsidRPr="00E466F1">
        <w:rPr>
          <w:u w:val="single"/>
        </w:rPr>
        <w:t xml:space="preserve"> from democracy to peace</w:t>
      </w:r>
      <w:r w:rsidRPr="00E466F1">
        <w:rPr>
          <w:sz w:val="16"/>
        </w:rPr>
        <w:t xml:space="preserve"> (as reported in </w:t>
      </w:r>
      <w:proofErr w:type="spellStart"/>
      <w:r w:rsidRPr="00E466F1">
        <w:rPr>
          <w:sz w:val="16"/>
        </w:rPr>
        <w:t>Mousseau</w:t>
      </w:r>
      <w:proofErr w:type="spellEnd"/>
      <w:r w:rsidRPr="00E466F1">
        <w:rPr>
          <w:sz w:val="16"/>
        </w:rPr>
        <w:t xml:space="preserve"> 2009), but </w:t>
      </w:r>
      <w:r w:rsidRPr="00E466F1">
        <w:rPr>
          <w:b/>
          <w:iCs/>
          <w:u w:val="single"/>
          <w:bdr w:val="single" w:sz="8" w:space="0" w:color="auto"/>
        </w:rPr>
        <w:t>it</w:t>
      </w:r>
      <w:r w:rsidRPr="00E466F1">
        <w:rPr>
          <w:sz w:val="16"/>
        </w:rPr>
        <w:t xml:space="preserve"> also illustrates that </w:t>
      </w:r>
      <w:r w:rsidRPr="00E466F1">
        <w:rPr>
          <w:b/>
          <w:iCs/>
          <w:u w:val="single"/>
          <w:bdr w:val="single" w:sz="8" w:space="0" w:color="auto"/>
        </w:rPr>
        <w:t xml:space="preserve">this </w:t>
      </w:r>
      <w:r w:rsidRPr="00A01E3A">
        <w:rPr>
          <w:b/>
          <w:iCs/>
          <w:highlight w:val="cyan"/>
          <w:u w:val="single"/>
          <w:bdr w:val="single" w:sz="8" w:space="0" w:color="auto"/>
        </w:rPr>
        <w:t>absence of democratic peace includes the vast majority</w:t>
      </w:r>
      <w:r w:rsidRPr="00E466F1">
        <w:rPr>
          <w:sz w:val="16"/>
        </w:rPr>
        <w:t>—80%—</w:t>
      </w:r>
      <w:r w:rsidRPr="00A01E3A">
        <w:rPr>
          <w:b/>
          <w:iCs/>
          <w:highlight w:val="cyan"/>
          <w:u w:val="single"/>
          <w:bdr w:val="single" w:sz="8" w:space="0" w:color="auto"/>
        </w:rPr>
        <w:t>of</w:t>
      </w:r>
      <w:r w:rsidRPr="00E466F1">
        <w:rPr>
          <w:b/>
          <w:iCs/>
          <w:u w:val="single"/>
          <w:bdr w:val="single" w:sz="8" w:space="0" w:color="auto"/>
        </w:rPr>
        <w:t xml:space="preserve"> democratic dyad-</w:t>
      </w:r>
      <w:r w:rsidRPr="00A01E3A">
        <w:rPr>
          <w:b/>
          <w:iCs/>
          <w:highlight w:val="cyan"/>
          <w:u w:val="single"/>
          <w:bdr w:val="single" w:sz="8" w:space="0" w:color="auto"/>
        </w:rPr>
        <w:t>years over the</w:t>
      </w:r>
      <w:r w:rsidRPr="00E466F1">
        <w:rPr>
          <w:b/>
          <w:iCs/>
          <w:u w:val="single"/>
          <w:bdr w:val="single" w:sz="8" w:space="0" w:color="auto"/>
        </w:rPr>
        <w:t xml:space="preserve"> sample </w:t>
      </w:r>
      <w:r w:rsidRPr="00A01E3A">
        <w:rPr>
          <w:b/>
          <w:iCs/>
          <w:highlight w:val="cyan"/>
          <w:u w:val="single"/>
          <w:bdr w:val="single" w:sz="8" w:space="0" w:color="auto"/>
        </w:rPr>
        <w:t>period</w:t>
      </w:r>
      <w:r w:rsidRPr="00E466F1">
        <w:rPr>
          <w:sz w:val="16"/>
        </w:rPr>
        <w:t xml:space="preserve">. </w:t>
      </w:r>
      <w:r w:rsidRPr="00A01E3A">
        <w:rPr>
          <w:highlight w:val="cyan"/>
          <w:u w:val="single"/>
        </w:rPr>
        <w:t>Nor is it likely</w:t>
      </w:r>
      <w:r w:rsidRPr="00E466F1">
        <w:rPr>
          <w:sz w:val="16"/>
        </w:rPr>
        <w:t xml:space="preserve"> that </w:t>
      </w:r>
      <w:r w:rsidRPr="00A01E3A">
        <w:rPr>
          <w:highlight w:val="cyan"/>
          <w:u w:val="single"/>
        </w:rPr>
        <w:t>the causal arrow is reversed</w:t>
      </w:r>
      <w:r w:rsidRPr="00E466F1">
        <w:rPr>
          <w:u w:val="single"/>
        </w:rPr>
        <w:t xml:space="preserve">—with democracy being the ultimate cause of contract-intensive economy and peace. This is </w:t>
      </w:r>
      <w:r w:rsidRPr="00A01E3A">
        <w:rPr>
          <w:highlight w:val="cyan"/>
          <w:u w:val="single"/>
        </w:rPr>
        <w:t>because</w:t>
      </w:r>
      <w:r w:rsidRPr="00E466F1">
        <w:rPr>
          <w:u w:val="single"/>
        </w:rPr>
        <w:t xml:space="preserve"> correlations among independent variables are not calculated </w:t>
      </w:r>
      <w:r w:rsidRPr="00A01E3A">
        <w:rPr>
          <w:highlight w:val="cyan"/>
          <w:u w:val="single"/>
        </w:rPr>
        <w:t>in the results of multivariate regression</w:t>
      </w:r>
      <w:r w:rsidRPr="00E466F1">
        <w:rPr>
          <w:u w:val="single"/>
        </w:rPr>
        <w:t xml:space="preserve">s: </w:t>
      </w:r>
      <w:r w:rsidRPr="00A01E3A">
        <w:rPr>
          <w:highlight w:val="cyan"/>
          <w:u w:val="single"/>
        </w:rPr>
        <w:t>Coefficients show only the effect of each variable after the potential effects of the others are kept constant</w:t>
      </w:r>
      <w:r w:rsidRPr="00E466F1">
        <w:rPr>
          <w:u w:val="single"/>
        </w:rPr>
        <w:t xml:space="preserve"> at their mean levels</w:t>
      </w:r>
      <w:r w:rsidRPr="00E466F1">
        <w:rPr>
          <w:sz w:val="16"/>
        </w:rPr>
        <w:t xml:space="preserve">. If it was democracy that caused both impersonal economy and peace, then there would be some variance in </w:t>
      </w:r>
      <w:proofErr w:type="spellStart"/>
      <w:r w:rsidRPr="00E466F1">
        <w:rPr>
          <w:sz w:val="16"/>
        </w:rPr>
        <w:t>DemocracyL</w:t>
      </w:r>
      <w:proofErr w:type="spellEnd"/>
      <w:r w:rsidRPr="00E466F1">
        <w:rPr>
          <w:sz w:val="16"/>
        </w:rPr>
        <w:t xml:space="preserve"> remaining, after its partial correlation with CIEL is excluded, that links it directly with peace. The positive direction of the coefficient for </w:t>
      </w:r>
      <w:proofErr w:type="spellStart"/>
      <w:r w:rsidRPr="00E466F1">
        <w:rPr>
          <w:sz w:val="16"/>
        </w:rPr>
        <w:t>DemocracyL</w:t>
      </w:r>
      <w:proofErr w:type="spellEnd"/>
      <w:r w:rsidRPr="00E466F1">
        <w:rPr>
          <w:sz w:val="16"/>
        </w:rPr>
        <w:t xml:space="preserve"> informs us that no such direct effect exists (Blalock 1979:473–474). Model 3 tests for the effect of </w:t>
      </w:r>
      <w:proofErr w:type="spellStart"/>
      <w:r w:rsidRPr="00E466F1">
        <w:rPr>
          <w:sz w:val="16"/>
        </w:rPr>
        <w:t>DemocracyL</w:t>
      </w:r>
      <w:proofErr w:type="spellEnd"/>
      <w:r w:rsidRPr="00E466F1">
        <w:rPr>
          <w:sz w:val="16"/>
        </w:rPr>
        <w:t xml:space="preserve"> if a control is added for mixed-polity dyads, as suggested by </w:t>
      </w:r>
      <w:proofErr w:type="spellStart"/>
      <w:r w:rsidRPr="00E466F1">
        <w:rPr>
          <w:sz w:val="16"/>
        </w:rPr>
        <w:t>Russett</w:t>
      </w:r>
      <w:proofErr w:type="spellEnd"/>
      <w:r w:rsidRPr="00E466F1">
        <w:rPr>
          <w:sz w:val="16"/>
        </w:rPr>
        <w:t xml:space="preserve"> (2010:201). As discussed above, to avoid problems of mathematical endogeneity, I adopt the solution used by </w:t>
      </w:r>
      <w:proofErr w:type="spellStart"/>
      <w:r w:rsidRPr="00E466F1">
        <w:rPr>
          <w:sz w:val="16"/>
        </w:rPr>
        <w:t>Mousseau</w:t>
      </w:r>
      <w:proofErr w:type="spellEnd"/>
      <w:r w:rsidRPr="00E466F1">
        <w:rPr>
          <w:sz w:val="16"/>
        </w:rPr>
        <w:t xml:space="preserve">, </w:t>
      </w:r>
      <w:proofErr w:type="spellStart"/>
      <w:r w:rsidRPr="00E466F1">
        <w:rPr>
          <w:sz w:val="16"/>
        </w:rPr>
        <w:t>Orsun</w:t>
      </w:r>
      <w:proofErr w:type="spellEnd"/>
      <w:r w:rsidRPr="00E466F1">
        <w:rPr>
          <w:sz w:val="16"/>
        </w:rPr>
        <w:t xml:space="preserve"> and </w:t>
      </w:r>
      <w:proofErr w:type="spellStart"/>
      <w:r w:rsidRPr="00E466F1">
        <w:rPr>
          <w:sz w:val="16"/>
        </w:rPr>
        <w:t>Ungerer</w:t>
      </w:r>
      <w:proofErr w:type="spellEnd"/>
      <w:r w:rsidRPr="00E466F1">
        <w:rPr>
          <w:sz w:val="16"/>
        </w:rPr>
        <w:t xml:space="preserve"> (2013) and measure regime difference as proposed by Werner (2000), drawing on the subcomponents of the Polity2 regime measure. As can be seen, the coefficient for Political Distance (1.00) is positive and significant, corroborating that regime mixed dyads do indeed have more militarized conflict than others. Yet, the inclusion of this term has no effect on the results that concern us here: CIEL ()0.85) is now even more robust, and the coefficient for </w:t>
      </w:r>
      <w:proofErr w:type="spellStart"/>
      <w:r w:rsidRPr="00E466F1">
        <w:rPr>
          <w:sz w:val="16"/>
        </w:rPr>
        <w:t>DemocracyL</w:t>
      </w:r>
      <w:proofErr w:type="spellEnd"/>
      <w:r w:rsidRPr="00E466F1">
        <w:rPr>
          <w:sz w:val="16"/>
        </w:rPr>
        <w:t xml:space="preserve"> (0.03) is above zero.7 Model 4 replaces the continuous democracy measure with the standard binary one (Polity2 &gt; 6), as suggested by </w:t>
      </w:r>
      <w:proofErr w:type="spellStart"/>
      <w:r w:rsidRPr="00E466F1">
        <w:rPr>
          <w:sz w:val="16"/>
        </w:rPr>
        <w:t>Russett</w:t>
      </w:r>
      <w:proofErr w:type="spellEnd"/>
      <w:r w:rsidRPr="00E466F1">
        <w:rPr>
          <w:sz w:val="16"/>
        </w:rPr>
        <w:t xml:space="preserve"> (2010:201), citing Bayer and Bernhard (2010). As can be observed, the coefficient for CIEL ()0.83) remains negative and highly significant, while DemocracyBinary6 (0.63) is in the positive (wrong) direction. As discussed above, analyses of fatal dispute onsets with the far stricter binary measure for democracy (Polity = 10), put forward by Dafoe (2011) in response to </w:t>
      </w:r>
      <w:proofErr w:type="spellStart"/>
      <w:r w:rsidRPr="00E466F1">
        <w:rPr>
          <w:sz w:val="16"/>
        </w:rPr>
        <w:t>Mousseau</w:t>
      </w:r>
      <w:proofErr w:type="spellEnd"/>
      <w:r w:rsidRPr="00E466F1">
        <w:rPr>
          <w:sz w:val="16"/>
        </w:rPr>
        <w:t xml:space="preserve"> (2009), yields perfect prediction (as does the prior binary measure Both States CIE), causing quasi-complete separation and inconclusive results. Therefore, Model 5 reports the results with DemocracyBinary10 in analyses of all militarized conflicts, not just fatal ones. As can be seen, the coefficient for DemocracyBinary10 ()0.41), while negative, is not significant. Model 6 reports the results in analyses of fatal disputes with </w:t>
      </w:r>
      <w:proofErr w:type="spellStart"/>
      <w:r w:rsidRPr="00E466F1">
        <w:rPr>
          <w:sz w:val="16"/>
        </w:rPr>
        <w:t>DemocracyL</w:t>
      </w:r>
      <w:proofErr w:type="spellEnd"/>
      <w:r w:rsidRPr="00E466F1">
        <w:rPr>
          <w:sz w:val="16"/>
        </w:rPr>
        <w:t xml:space="preserve"> squared (after adding 10), which implies that the likelihood of conflict decreases more quickly toward the high values of </w:t>
      </w:r>
      <w:proofErr w:type="spellStart"/>
      <w:r w:rsidRPr="00E466F1">
        <w:rPr>
          <w:sz w:val="16"/>
        </w:rPr>
        <w:t>DemocracyL</w:t>
      </w:r>
      <w:proofErr w:type="spellEnd"/>
      <w:r w:rsidRPr="00E466F1">
        <w:rPr>
          <w:sz w:val="16"/>
        </w:rPr>
        <w:t xml:space="preserve">. As can be seen, the coefficient for </w:t>
      </w:r>
      <w:proofErr w:type="spellStart"/>
      <w:r w:rsidRPr="00E466F1">
        <w:rPr>
          <w:sz w:val="16"/>
        </w:rPr>
        <w:t>DemocracyL</w:t>
      </w:r>
      <w:proofErr w:type="spellEnd"/>
      <w:r w:rsidRPr="00E466F1">
        <w:rPr>
          <w:sz w:val="16"/>
        </w:rPr>
        <w:t xml:space="preserve"> 2 is at zero, further corroborating that </w:t>
      </w:r>
      <w:r w:rsidRPr="00A01E3A">
        <w:rPr>
          <w:b/>
          <w:iCs/>
          <w:highlight w:val="cyan"/>
          <w:u w:val="single"/>
          <w:bdr w:val="single" w:sz="8" w:space="0" w:color="auto"/>
        </w:rPr>
        <w:t>even very high levels of democracy do not</w:t>
      </w:r>
      <w:r w:rsidRPr="00E466F1">
        <w:rPr>
          <w:b/>
          <w:iCs/>
          <w:u w:val="single"/>
          <w:bdr w:val="single" w:sz="8" w:space="0" w:color="auto"/>
        </w:rPr>
        <w:t xml:space="preserve"> appear to </w:t>
      </w:r>
      <w:r w:rsidRPr="00A01E3A">
        <w:rPr>
          <w:b/>
          <w:iCs/>
          <w:highlight w:val="cyan"/>
          <w:u w:val="single"/>
          <w:bdr w:val="single" w:sz="8" w:space="0" w:color="auto"/>
        </w:rPr>
        <w:t>cause peace in</w:t>
      </w:r>
      <w:r w:rsidRPr="00E466F1">
        <w:rPr>
          <w:b/>
          <w:iCs/>
          <w:u w:val="single"/>
          <w:bdr w:val="single" w:sz="8" w:space="0" w:color="auto"/>
        </w:rPr>
        <w:t xml:space="preserve"> analyses of </w:t>
      </w:r>
      <w:r w:rsidRPr="00A01E3A">
        <w:rPr>
          <w:b/>
          <w:iCs/>
          <w:highlight w:val="cyan"/>
          <w:u w:val="single"/>
          <w:bdr w:val="single" w:sz="8" w:space="0" w:color="auto"/>
        </w:rPr>
        <w:t>fatal disputes</w:t>
      </w:r>
      <w:r w:rsidRPr="00E466F1">
        <w:rPr>
          <w:b/>
          <w:iCs/>
          <w:u w:val="single"/>
          <w:bdr w:val="single" w:sz="8" w:space="0" w:color="auto"/>
        </w:rPr>
        <w:t xml:space="preserve">, once consideration is given to </w:t>
      </w:r>
      <w:proofErr w:type="spellStart"/>
      <w:r w:rsidRPr="00E466F1">
        <w:rPr>
          <w:b/>
          <w:iCs/>
          <w:u w:val="single"/>
          <w:bdr w:val="single" w:sz="8" w:space="0" w:color="auto"/>
        </w:rPr>
        <w:t>contractintensive</w:t>
      </w:r>
      <w:proofErr w:type="spellEnd"/>
      <w:r w:rsidRPr="00E466F1">
        <w:rPr>
          <w:b/>
          <w:iCs/>
          <w:u w:val="single"/>
          <w:bdr w:val="single" w:sz="8" w:space="0" w:color="auto"/>
        </w:rPr>
        <w:t xml:space="preserve"> economy</w:t>
      </w:r>
      <w:r w:rsidRPr="00E466F1">
        <w:rPr>
          <w:sz w:val="16"/>
        </w:rPr>
        <w:t xml:space="preserve">. Models 3, 4, and 6, which include Political Distance, were repeated (but unreported to save space) with analyses of all militarized interstate disputes, with the democracy coefficients close to zero in every case. Therefore, the </w:t>
      </w:r>
      <w:r w:rsidRPr="00A01E3A">
        <w:rPr>
          <w:highlight w:val="cyan"/>
          <w:u w:val="single"/>
        </w:rPr>
        <w:t>conclusions</w:t>
      </w:r>
      <w:r w:rsidRPr="00E466F1">
        <w:rPr>
          <w:sz w:val="16"/>
        </w:rPr>
        <w:t xml:space="preserve"> reached by </w:t>
      </w:r>
      <w:proofErr w:type="spellStart"/>
      <w:r w:rsidRPr="00E466F1">
        <w:rPr>
          <w:sz w:val="16"/>
        </w:rPr>
        <w:t>Mousseau</w:t>
      </w:r>
      <w:proofErr w:type="spellEnd"/>
      <w:r w:rsidRPr="00E466F1">
        <w:rPr>
          <w:sz w:val="16"/>
        </w:rPr>
        <w:t xml:space="preserve"> (2009) </w:t>
      </w:r>
      <w:r w:rsidRPr="00A01E3A">
        <w:rPr>
          <w:highlight w:val="cyan"/>
          <w:u w:val="single"/>
        </w:rPr>
        <w:t>are corroborated</w:t>
      </w:r>
      <w:r w:rsidRPr="00E466F1">
        <w:rPr>
          <w:u w:val="single"/>
        </w:rPr>
        <w:t xml:space="preserve"> even with the most stringent measures of democracy, consideration of institutional distance, and </w:t>
      </w:r>
      <w:r w:rsidRPr="00A01E3A">
        <w:rPr>
          <w:highlight w:val="cyan"/>
          <w:u w:val="single"/>
        </w:rPr>
        <w:t>across all specifications</w:t>
      </w:r>
      <w:r w:rsidRPr="00E466F1">
        <w:rPr>
          <w:sz w:val="16"/>
        </w:rPr>
        <w:t xml:space="preserve">: </w:t>
      </w:r>
      <w:r w:rsidRPr="00E466F1">
        <w:rPr>
          <w:b/>
          <w:iCs/>
          <w:u w:val="single"/>
          <w:bdr w:val="single" w:sz="8" w:space="0" w:color="auto"/>
        </w:rPr>
        <w:t xml:space="preserve">The </w:t>
      </w:r>
      <w:r w:rsidRPr="00A01E3A">
        <w:rPr>
          <w:b/>
          <w:iCs/>
          <w:highlight w:val="cyan"/>
          <w:u w:val="single"/>
          <w:bdr w:val="single" w:sz="8" w:space="0" w:color="auto"/>
        </w:rPr>
        <w:t>democratic peace appears spurious, with</w:t>
      </w:r>
      <w:r w:rsidRPr="00E466F1">
        <w:rPr>
          <w:b/>
          <w:iCs/>
          <w:u w:val="single"/>
          <w:bdr w:val="single" w:sz="8" w:space="0" w:color="auto"/>
        </w:rPr>
        <w:t xml:space="preserve"> contract-intensive </w:t>
      </w:r>
      <w:r w:rsidRPr="00A01E3A">
        <w:rPr>
          <w:b/>
          <w:iCs/>
          <w:highlight w:val="cyan"/>
          <w:u w:val="single"/>
          <w:bdr w:val="single" w:sz="8" w:space="0" w:color="auto"/>
        </w:rPr>
        <w:t>economy</w:t>
      </w:r>
      <w:r w:rsidRPr="00E466F1">
        <w:rPr>
          <w:b/>
          <w:iCs/>
          <w:u w:val="single"/>
          <w:bdr w:val="single" w:sz="8" w:space="0" w:color="auto"/>
        </w:rPr>
        <w:t xml:space="preserve"> being </w:t>
      </w:r>
      <w:r w:rsidRPr="00A01E3A">
        <w:rPr>
          <w:b/>
          <w:iCs/>
          <w:highlight w:val="cyan"/>
          <w:u w:val="single"/>
          <w:bdr w:val="single" w:sz="8" w:space="0" w:color="auto"/>
        </w:rPr>
        <w:t>the</w:t>
      </w:r>
      <w:r w:rsidRPr="00E466F1">
        <w:rPr>
          <w:b/>
          <w:iCs/>
          <w:u w:val="single"/>
          <w:bdr w:val="single" w:sz="8" w:space="0" w:color="auto"/>
        </w:rPr>
        <w:t xml:space="preserve"> more </w:t>
      </w:r>
      <w:r w:rsidRPr="00A01E3A">
        <w:rPr>
          <w:b/>
          <w:iCs/>
          <w:highlight w:val="cyan"/>
          <w:u w:val="single"/>
          <w:bdr w:val="single" w:sz="8" w:space="0" w:color="auto"/>
        </w:rPr>
        <w:t>likely explanation for</w:t>
      </w:r>
      <w:r w:rsidRPr="00E466F1">
        <w:rPr>
          <w:b/>
          <w:iCs/>
          <w:u w:val="single"/>
          <w:bdr w:val="single" w:sz="8" w:space="0" w:color="auto"/>
        </w:rPr>
        <w:t xml:space="preserve"> both democracy and the democratic </w:t>
      </w:r>
      <w:r w:rsidRPr="00A01E3A">
        <w:rPr>
          <w:b/>
          <w:iCs/>
          <w:highlight w:val="cyan"/>
          <w:u w:val="single"/>
          <w:bdr w:val="single" w:sz="8" w:space="0" w:color="auto"/>
        </w:rPr>
        <w:t>peace</w:t>
      </w:r>
      <w:r w:rsidRPr="00E466F1">
        <w:rPr>
          <w:b/>
          <w:iCs/>
          <w:u w:val="single"/>
          <w:bdr w:val="single" w:sz="8" w:space="0" w:color="auto"/>
        </w:rPr>
        <w:t>.</w:t>
      </w:r>
    </w:p>
    <w:p w:rsidR="00484A84" w:rsidRDefault="00484A84" w:rsidP="00484A84">
      <w:pPr>
        <w:pStyle w:val="Heading4"/>
      </w:pPr>
      <w:r>
        <w:t>DPT is wrong</w:t>
      </w:r>
    </w:p>
    <w:p w:rsidR="00484A84" w:rsidRPr="0085184C" w:rsidRDefault="00484A84" w:rsidP="00484A84">
      <w:r w:rsidRPr="0085184C">
        <w:rPr>
          <w:sz w:val="14"/>
        </w:rPr>
        <w:t>Joris</w:t>
      </w:r>
      <w:r w:rsidRPr="0085184C">
        <w:rPr>
          <w:rStyle w:val="Style13ptBold"/>
        </w:rPr>
        <w:t xml:space="preserve"> Jourdain 16</w:t>
      </w:r>
      <w:r>
        <w:t xml:space="preserve">, </w:t>
      </w:r>
      <w:hyperlink r:id="rId12" w:history="1">
        <w:r w:rsidRPr="0085184C">
          <w:rPr>
            <w:rStyle w:val="Hyperlink"/>
            <w:sz w:val="14"/>
          </w:rPr>
          <w:t>University College London</w:t>
        </w:r>
      </w:hyperlink>
      <w:r w:rsidRPr="0085184C">
        <w:rPr>
          <w:sz w:val="14"/>
        </w:rPr>
        <w:t>, </w:t>
      </w:r>
      <w:hyperlink r:id="rId13" w:history="1">
        <w:r w:rsidRPr="0085184C">
          <w:rPr>
            <w:rStyle w:val="Hyperlink"/>
            <w:sz w:val="14"/>
          </w:rPr>
          <w:t>School of Public Policy/Department of Political Science</w:t>
        </w:r>
      </w:hyperlink>
      <w:r w:rsidRPr="0085184C">
        <w:rPr>
          <w:sz w:val="14"/>
        </w:rPr>
        <w:t xml:space="preserve">, “Are democracies really less war-prone? Does the Democratic Peace Theory best explain the motivations of countries to avoid conflict? </w:t>
      </w:r>
      <w:hyperlink r:id="rId14" w:history="1">
        <w:r w:rsidRPr="0085184C">
          <w:rPr>
            <w:rStyle w:val="Hyperlink"/>
            <w:sz w:val="14"/>
          </w:rPr>
          <w:t>https://www.academia.edu/11828053/Are_democracies_really_less_war-prone_Does_the_Democratic_Peace_Theory_best_explain_the_motivations_of_countries_to_avoid_conflict</w:t>
        </w:r>
      </w:hyperlink>
      <w:r w:rsidRPr="0085184C">
        <w:rPr>
          <w:sz w:val="14"/>
        </w:rPr>
        <w:t xml:space="preserve"> </w:t>
      </w:r>
    </w:p>
    <w:p w:rsidR="00484A84" w:rsidRDefault="00484A84" w:rsidP="00484A84">
      <w:pPr>
        <w:rPr>
          <w:sz w:val="12"/>
        </w:rPr>
      </w:pPr>
      <w:r w:rsidRPr="0085184C">
        <w:rPr>
          <w:sz w:val="12"/>
        </w:rPr>
        <w:t xml:space="preserve">The </w:t>
      </w:r>
      <w:r w:rsidRPr="00A01E3A">
        <w:rPr>
          <w:rStyle w:val="Emphasis"/>
          <w:highlight w:val="cyan"/>
        </w:rPr>
        <w:t>DPT</w:t>
      </w:r>
      <w:r w:rsidRPr="00464158">
        <w:rPr>
          <w:rStyle w:val="StyleUnderline"/>
        </w:rPr>
        <w:t>’s</w:t>
      </w:r>
      <w:r w:rsidRPr="0085184C">
        <w:rPr>
          <w:sz w:val="12"/>
        </w:rPr>
        <w:t xml:space="preserve"> failure stands in an </w:t>
      </w:r>
      <w:r w:rsidRPr="00464158">
        <w:rPr>
          <w:rStyle w:val="StyleUnderline"/>
        </w:rPr>
        <w:t>obsolete and inaccurate conception of war and peace</w:t>
      </w:r>
      <w:r w:rsidRPr="0085184C">
        <w:rPr>
          <w:sz w:val="12"/>
        </w:rPr>
        <w:t xml:space="preserve">. As I have </w:t>
      </w:r>
      <w:proofErr w:type="spellStart"/>
      <w:r w:rsidRPr="0085184C">
        <w:rPr>
          <w:sz w:val="12"/>
        </w:rPr>
        <w:t>analysed</w:t>
      </w:r>
      <w:proofErr w:type="spellEnd"/>
      <w:r w:rsidRPr="0085184C">
        <w:rPr>
          <w:sz w:val="12"/>
        </w:rPr>
        <w:t xml:space="preserve"> above, the DPT is mostly characterized by its </w:t>
      </w:r>
      <w:r w:rsidRPr="00A01E3A">
        <w:rPr>
          <w:rStyle w:val="Emphasis"/>
          <w:highlight w:val="cyan"/>
        </w:rPr>
        <w:t>fail</w:t>
      </w:r>
      <w:r w:rsidRPr="0085184C">
        <w:rPr>
          <w:sz w:val="12"/>
        </w:rPr>
        <w:t>ure</w:t>
      </w:r>
      <w:r w:rsidRPr="00A01E3A">
        <w:rPr>
          <w:rStyle w:val="Emphasis"/>
          <w:highlight w:val="cyan"/>
        </w:rPr>
        <w:t>s in explaining countries motivations regarding warfare</w:t>
      </w:r>
      <w:r w:rsidRPr="0085184C">
        <w:rPr>
          <w:sz w:val="12"/>
        </w:rPr>
        <w:t xml:space="preserve">. Throughout the following paragraphs, I shall argue that the obsolescence of this theory </w:t>
      </w:r>
      <w:r w:rsidRPr="0085184C">
        <w:rPr>
          <w:rStyle w:val="StyleUnderline"/>
        </w:rPr>
        <w:t>comes from a deficiency in acknowledging that the nature of war has changed</w:t>
      </w:r>
      <w:r w:rsidRPr="0085184C">
        <w:rPr>
          <w:sz w:val="12"/>
        </w:rPr>
        <w:t xml:space="preserve">; suggesting that </w:t>
      </w:r>
      <w:r w:rsidRPr="0085184C">
        <w:rPr>
          <w:rStyle w:val="StyleUnderline"/>
        </w:rPr>
        <w:t xml:space="preserve">liberalism may </w:t>
      </w:r>
      <w:proofErr w:type="gramStart"/>
      <w:r w:rsidRPr="0085184C">
        <w:rPr>
          <w:rStyle w:val="StyleUnderline"/>
        </w:rPr>
        <w:t>actually be</w:t>
      </w:r>
      <w:proofErr w:type="gramEnd"/>
      <w:r w:rsidRPr="0085184C">
        <w:rPr>
          <w:rStyle w:val="StyleUnderline"/>
        </w:rPr>
        <w:t xml:space="preserve"> incompatible with peace.</w:t>
      </w:r>
      <w:r w:rsidRPr="0085184C">
        <w:rPr>
          <w:sz w:val="12"/>
        </w:rPr>
        <w:t xml:space="preserve"> Not recognizing that wars are not only constituted by interstate-armed conflict is a major reason of the DPT’s failure. </w:t>
      </w:r>
      <w:r w:rsidRPr="0085184C">
        <w:rPr>
          <w:rStyle w:val="StyleUnderline"/>
        </w:rPr>
        <w:t xml:space="preserve">Although </w:t>
      </w:r>
      <w:r w:rsidRPr="00A01E3A">
        <w:rPr>
          <w:rStyle w:val="StyleUnderline"/>
          <w:highlight w:val="cyan"/>
        </w:rPr>
        <w:t xml:space="preserve">liberal states </w:t>
      </w:r>
      <w:r w:rsidRPr="0085184C">
        <w:rPr>
          <w:rStyle w:val="StyleUnderline"/>
        </w:rPr>
        <w:t xml:space="preserve">may not use conventional warfare, they often </w:t>
      </w:r>
      <w:r w:rsidRPr="00A01E3A">
        <w:rPr>
          <w:rStyle w:val="StyleUnderline"/>
          <w:highlight w:val="cyan"/>
        </w:rPr>
        <w:t>use the armed units of other nations</w:t>
      </w:r>
      <w:r w:rsidRPr="00A01E3A">
        <w:rPr>
          <w:sz w:val="12"/>
          <w:highlight w:val="cyan"/>
        </w:rPr>
        <w:t xml:space="preserve"> </w:t>
      </w:r>
      <w:r w:rsidRPr="0085184C">
        <w:rPr>
          <w:sz w:val="12"/>
        </w:rPr>
        <w:t xml:space="preserve">to reach other nations e.g. India and Pakistan, which constantly attempt to use militant groups </w:t>
      </w:r>
      <w:r w:rsidRPr="00A01E3A">
        <w:rPr>
          <w:rStyle w:val="StyleUnderline"/>
          <w:highlight w:val="cyan"/>
        </w:rPr>
        <w:t>to destabilize one another</w:t>
      </w:r>
      <w:r w:rsidRPr="00A01E3A">
        <w:rPr>
          <w:sz w:val="12"/>
          <w:highlight w:val="cyan"/>
        </w:rPr>
        <w:t xml:space="preserve"> </w:t>
      </w:r>
      <w:r w:rsidRPr="0085184C">
        <w:rPr>
          <w:sz w:val="12"/>
        </w:rPr>
        <w:t>(</w:t>
      </w:r>
      <w:proofErr w:type="spellStart"/>
      <w:r w:rsidRPr="0085184C">
        <w:rPr>
          <w:sz w:val="12"/>
        </w:rPr>
        <w:t>Barkawi</w:t>
      </w:r>
      <w:proofErr w:type="spellEnd"/>
      <w:r w:rsidRPr="0085184C">
        <w:rPr>
          <w:sz w:val="12"/>
        </w:rPr>
        <w:t xml:space="preserve"> and Laffey 1999). </w:t>
      </w:r>
      <w:r w:rsidRPr="0085184C">
        <w:rPr>
          <w:rStyle w:val="StyleUnderline"/>
        </w:rPr>
        <w:t>Moreover,</w:t>
      </w:r>
      <w:r w:rsidRPr="0085184C">
        <w:rPr>
          <w:sz w:val="12"/>
        </w:rPr>
        <w:t xml:space="preserve"> the </w:t>
      </w:r>
      <w:r w:rsidRPr="00A01E3A">
        <w:rPr>
          <w:rStyle w:val="StyleUnderline"/>
          <w:highlight w:val="cyan"/>
        </w:rPr>
        <w:t xml:space="preserve">intrastate conflicts </w:t>
      </w:r>
      <w:r w:rsidRPr="0085184C">
        <w:rPr>
          <w:rStyle w:val="StyleUnderline"/>
        </w:rPr>
        <w:t xml:space="preserve">and the chaos </w:t>
      </w:r>
      <w:r w:rsidRPr="00A01E3A">
        <w:rPr>
          <w:rStyle w:val="StyleUnderline"/>
          <w:highlight w:val="cyan"/>
        </w:rPr>
        <w:t>in</w:t>
      </w:r>
      <w:r w:rsidRPr="0085184C">
        <w:rPr>
          <w:rStyle w:val="StyleUnderline"/>
        </w:rPr>
        <w:t xml:space="preserve"> several </w:t>
      </w:r>
      <w:r w:rsidRPr="00A01E3A">
        <w:rPr>
          <w:rStyle w:val="StyleUnderline"/>
          <w:highlight w:val="cyan"/>
        </w:rPr>
        <w:t xml:space="preserve">countries initiating </w:t>
      </w:r>
      <w:r w:rsidRPr="0085184C">
        <w:rPr>
          <w:rStyle w:val="StyleUnderline"/>
        </w:rPr>
        <w:t xml:space="preserve">their </w:t>
      </w:r>
      <w:r w:rsidRPr="00A01E3A">
        <w:rPr>
          <w:rStyle w:val="StyleUnderline"/>
          <w:highlight w:val="cyan"/>
        </w:rPr>
        <w:t xml:space="preserve">democratic transition </w:t>
      </w:r>
      <w:r w:rsidRPr="0085184C">
        <w:rPr>
          <w:rStyle w:val="StyleUnderline"/>
        </w:rPr>
        <w:t>or in countries that are already liberal demonstrate that although liberal democracies may be less war-prone, it does not mean they are more peaceful</w:t>
      </w:r>
      <w:r w:rsidRPr="0085184C">
        <w:rPr>
          <w:sz w:val="12"/>
        </w:rPr>
        <w:t xml:space="preserve"> (Chan 1997). For instance, in several Sub-Saharan states such as DR Congo, Liberia, Sierra Leone and Somalia that had just finished a war, i</w:t>
      </w:r>
      <w:r w:rsidRPr="0085184C">
        <w:rPr>
          <w:rStyle w:val="StyleUnderline"/>
        </w:rPr>
        <w:t>nitiating the democratic transition led</w:t>
      </w:r>
      <w:r w:rsidRPr="0085184C">
        <w:rPr>
          <w:sz w:val="12"/>
        </w:rPr>
        <w:t xml:space="preserve"> them </w:t>
      </w:r>
      <w:r w:rsidRPr="0085184C">
        <w:rPr>
          <w:rStyle w:val="StyleUnderline"/>
        </w:rPr>
        <w:t>to</w:t>
      </w:r>
      <w:r w:rsidRPr="0085184C">
        <w:rPr>
          <w:sz w:val="12"/>
        </w:rPr>
        <w:t xml:space="preserve"> have </w:t>
      </w:r>
      <w:r w:rsidRPr="0085184C">
        <w:rPr>
          <w:rStyle w:val="StyleUnderline"/>
        </w:rPr>
        <w:t>internal conflicts</w:t>
      </w:r>
      <w:r w:rsidRPr="0085184C">
        <w:rPr>
          <w:sz w:val="12"/>
        </w:rPr>
        <w:t xml:space="preserve"> (Ohlson and Soderberg 2002). Therefore, that the word “war” in the DPT’s sense does not consider several types of conflicts demonstrates the failure of this theory and suggests </w:t>
      </w:r>
      <w:r w:rsidRPr="0085184C">
        <w:rPr>
          <w:rStyle w:val="StyleUnderline"/>
        </w:rPr>
        <w:t>that liberalism is</w:t>
      </w:r>
      <w:r w:rsidRPr="0085184C">
        <w:rPr>
          <w:sz w:val="12"/>
        </w:rPr>
        <w:t xml:space="preserve"> </w:t>
      </w:r>
      <w:proofErr w:type="gramStart"/>
      <w:r w:rsidRPr="0085184C">
        <w:rPr>
          <w:sz w:val="12"/>
        </w:rPr>
        <w:t xml:space="preserve">in reality </w:t>
      </w:r>
      <w:r w:rsidRPr="0085184C">
        <w:rPr>
          <w:rStyle w:val="StyleUnderline"/>
        </w:rPr>
        <w:t>in</w:t>
      </w:r>
      <w:proofErr w:type="gramEnd"/>
      <w:r w:rsidRPr="0085184C">
        <w:rPr>
          <w:rStyle w:val="StyleUnderline"/>
        </w:rPr>
        <w:t xml:space="preserve"> contradiction with the possibility of a perpetual peace</w:t>
      </w:r>
      <w:r w:rsidRPr="0085184C">
        <w:rPr>
          <w:sz w:val="12"/>
        </w:rPr>
        <w:t xml:space="preserve">. Although liberalism advocates peace and freedom, </w:t>
      </w:r>
      <w:r w:rsidRPr="0085184C">
        <w:rPr>
          <w:rStyle w:val="StyleUnderline"/>
        </w:rPr>
        <w:t>it is</w:t>
      </w:r>
      <w:r w:rsidRPr="0085184C">
        <w:rPr>
          <w:sz w:val="12"/>
        </w:rPr>
        <w:t xml:space="preserve"> to some extent </w:t>
      </w:r>
      <w:r w:rsidRPr="0085184C">
        <w:rPr>
          <w:rStyle w:val="StyleUnderline"/>
        </w:rPr>
        <w:t>an obstacle to world peace.</w:t>
      </w:r>
      <w:r w:rsidRPr="0085184C">
        <w:rPr>
          <w:sz w:val="12"/>
        </w:rPr>
        <w:t xml:space="preserve"> Indeed, a major critique that can be addressed to the liberalist ideology is that: </w:t>
      </w:r>
      <w:r w:rsidRPr="0085184C">
        <w:rPr>
          <w:rStyle w:val="StyleUnderline"/>
        </w:rPr>
        <w:t xml:space="preserve">on the behalf of the DPT, powerful liberal </w:t>
      </w:r>
      <w:r w:rsidRPr="00A01E3A">
        <w:rPr>
          <w:rStyle w:val="StyleUnderline"/>
          <w:highlight w:val="cyan"/>
        </w:rPr>
        <w:t xml:space="preserve">democracies are more prone to wage preventive wars </w:t>
      </w:r>
      <w:r w:rsidRPr="0085184C">
        <w:rPr>
          <w:rStyle w:val="StyleUnderline"/>
        </w:rPr>
        <w:t>by pretending they want to create a global liberal order whereas they actually want to secure some vested interests</w:t>
      </w:r>
      <w:r w:rsidRPr="0085184C">
        <w:rPr>
          <w:sz w:val="12"/>
        </w:rPr>
        <w:t xml:space="preserve"> e.g. the Iraq war justification that I mentioned earlier (Rhodes 2003). </w:t>
      </w:r>
      <w:r w:rsidRPr="0085184C">
        <w:rPr>
          <w:rStyle w:val="StyleUnderline"/>
        </w:rPr>
        <w:t>This type of hegemonic intervention</w:t>
      </w:r>
      <w:r w:rsidRPr="0085184C">
        <w:rPr>
          <w:sz w:val="12"/>
        </w:rPr>
        <w:t xml:space="preserve"> </w:t>
      </w:r>
      <w:r w:rsidRPr="0085184C">
        <w:rPr>
          <w:rStyle w:val="StyleUnderline"/>
        </w:rPr>
        <w:t>not only threatens the interests of the less powerful but also has violent side effects.</w:t>
      </w:r>
      <w:r w:rsidRPr="0085184C">
        <w:rPr>
          <w:sz w:val="12"/>
        </w:rPr>
        <w:t xml:space="preserve"> For instance, </w:t>
      </w:r>
      <w:r w:rsidRPr="0085184C">
        <w:rPr>
          <w:rStyle w:val="StyleUnderline"/>
        </w:rPr>
        <w:t xml:space="preserve">the </w:t>
      </w:r>
      <w:r w:rsidRPr="00A01E3A">
        <w:rPr>
          <w:rStyle w:val="StyleUnderline"/>
          <w:highlight w:val="cyan"/>
        </w:rPr>
        <w:t>US efforts to include Georgia in the NATO i</w:t>
      </w:r>
      <w:r w:rsidRPr="0085184C">
        <w:rPr>
          <w:rStyle w:val="StyleUnderline"/>
        </w:rPr>
        <w:t>s</w:t>
      </w:r>
      <w:r w:rsidRPr="0085184C">
        <w:rPr>
          <w:sz w:val="12"/>
        </w:rPr>
        <w:t xml:space="preserve"> arguably </w:t>
      </w:r>
      <w:r w:rsidRPr="00A01E3A">
        <w:rPr>
          <w:rStyle w:val="StyleUnderline"/>
          <w:highlight w:val="cyan"/>
        </w:rPr>
        <w:t xml:space="preserve">one of the roots in </w:t>
      </w:r>
      <w:r w:rsidRPr="0085184C">
        <w:rPr>
          <w:rStyle w:val="StyleUnderline"/>
        </w:rPr>
        <w:t xml:space="preserve">the </w:t>
      </w:r>
      <w:r w:rsidRPr="00A01E3A">
        <w:rPr>
          <w:rStyle w:val="StyleUnderline"/>
          <w:highlight w:val="cyan"/>
        </w:rPr>
        <w:t xml:space="preserve">conflict between Russia </w:t>
      </w:r>
      <w:r w:rsidRPr="0085184C">
        <w:rPr>
          <w:rStyle w:val="StyleUnderline"/>
        </w:rPr>
        <w:t>and Georgia</w:t>
      </w:r>
      <w:r w:rsidRPr="0085184C">
        <w:rPr>
          <w:sz w:val="12"/>
        </w:rPr>
        <w:t xml:space="preserve"> in 2008 (ibid.). Hence, because of this obsolete vision of war, </w:t>
      </w:r>
      <w:r w:rsidRPr="0085184C">
        <w:rPr>
          <w:rStyle w:val="StyleUnderline"/>
        </w:rPr>
        <w:t>Democratic Peace theorists do not include several forms of violence that the liberal ideology has started; this confirms the DPT failure in determining the motivations of states to avoid war</w:t>
      </w:r>
      <w:r w:rsidRPr="0085184C">
        <w:rPr>
          <w:sz w:val="12"/>
        </w:rPr>
        <w:t xml:space="preserve">. Therefore, throughout this essay, I have attempted to demonstrate that </w:t>
      </w:r>
      <w:r w:rsidRPr="00A01E3A">
        <w:rPr>
          <w:sz w:val="12"/>
          <w:highlight w:val="cyan"/>
        </w:rPr>
        <w:t xml:space="preserve">the </w:t>
      </w:r>
      <w:r w:rsidRPr="00A01E3A">
        <w:rPr>
          <w:rStyle w:val="StyleUnderline"/>
          <w:highlight w:val="cyan"/>
        </w:rPr>
        <w:t>Democratic Peace Theory does not best explain why countries in general are reluctant to go to war</w:t>
      </w:r>
      <w:r w:rsidRPr="0085184C">
        <w:rPr>
          <w:rStyle w:val="StyleUnderline"/>
        </w:rPr>
        <w:t>.</w:t>
      </w:r>
      <w:r w:rsidRPr="0085184C">
        <w:rPr>
          <w:sz w:val="12"/>
        </w:rPr>
        <w:t xml:space="preserve"> Indeed; this theory </w:t>
      </w:r>
      <w:r w:rsidRPr="0085184C">
        <w:rPr>
          <w:rStyle w:val="StyleUnderline"/>
        </w:rPr>
        <w:t>only attempts to explain why – to a very limited extent – liberal democracies tend to go to war with other liberal democracies less often than other types of regimes. However</w:t>
      </w:r>
      <w:r w:rsidRPr="0085184C">
        <w:rPr>
          <w:sz w:val="12"/>
        </w:rPr>
        <w:t xml:space="preserve">, as I have argued throughout this essay, </w:t>
      </w:r>
      <w:r w:rsidRPr="0085184C">
        <w:rPr>
          <w:rStyle w:val="StyleUnderline"/>
        </w:rPr>
        <w:t>the explanations given to this finding are neither right nor accurate.</w:t>
      </w:r>
      <w:r w:rsidRPr="0085184C">
        <w:rPr>
          <w:sz w:val="12"/>
        </w:rPr>
        <w:t xml:space="preserve"> Indeed, </w:t>
      </w:r>
      <w:r w:rsidRPr="0085184C">
        <w:rPr>
          <w:rStyle w:val="StyleUnderline"/>
        </w:rPr>
        <w:t>although norms and democratic institutions may reinforce each other and help avoiding wars, the empirical evidence</w:t>
      </w:r>
      <w:r w:rsidRPr="0085184C">
        <w:rPr>
          <w:sz w:val="12"/>
        </w:rPr>
        <w:t xml:space="preserve">s I have provided above – colonial wars, Iraq War, conflict between India and Pakistan – </w:t>
      </w:r>
      <w:r w:rsidRPr="0085184C">
        <w:rPr>
          <w:rStyle w:val="StyleUnderline"/>
        </w:rPr>
        <w:t>demonstrate that,</w:t>
      </w:r>
      <w:r w:rsidRPr="0085184C">
        <w:rPr>
          <w:sz w:val="12"/>
        </w:rPr>
        <w:t xml:space="preserve"> when the word “war” is taken in a wider sense, </w:t>
      </w:r>
      <w:r w:rsidRPr="0085184C">
        <w:rPr>
          <w:rStyle w:val="StyleUnderline"/>
        </w:rPr>
        <w:t>liberal democracies are as prone to war as other types of regimes when it comes to defending their interests</w:t>
      </w:r>
      <w:r w:rsidRPr="0085184C">
        <w:rPr>
          <w:sz w:val="12"/>
        </w:rPr>
        <w:t>.</w:t>
      </w:r>
    </w:p>
    <w:p w:rsidR="00484A84" w:rsidRPr="00E07C1B" w:rsidRDefault="00484A84" w:rsidP="00484A84">
      <w:pPr>
        <w:pStyle w:val="Heading4"/>
      </w:pPr>
      <w:r w:rsidRPr="00E07C1B">
        <w:t xml:space="preserve">Global democracy </w:t>
      </w:r>
      <w:r>
        <w:t>resilient and inevitable</w:t>
      </w:r>
      <w:r w:rsidRPr="00E07C1B">
        <w:t xml:space="preserve"> </w:t>
      </w:r>
    </w:p>
    <w:p w:rsidR="00484A84" w:rsidRPr="004A1B54" w:rsidRDefault="00484A84" w:rsidP="00484A84">
      <w:pPr>
        <w:rPr>
          <w:rStyle w:val="StyleUnderline"/>
          <w:u w:val="none"/>
        </w:rPr>
      </w:pPr>
      <w:r w:rsidRPr="00E07C1B">
        <w:t>David</w:t>
      </w:r>
      <w:r w:rsidRPr="00E07C1B">
        <w:rPr>
          <w:rStyle w:val="Style13ptBold"/>
        </w:rPr>
        <w:t xml:space="preserve"> Tow 10</w:t>
      </w:r>
      <w:r w:rsidRPr="00E07C1B">
        <w:t>—Director of the Future Planet Research Centre</w:t>
      </w:r>
      <w:r>
        <w:t xml:space="preserve">, </w:t>
      </w:r>
      <w:r w:rsidRPr="00E07C1B">
        <w:t>Future Society- The Future of Democracy, 26 August 2010, http://www.australia.to/2010/index.php?option=com_content&amp;view=article&amp;id=4280:future-society-the-future-of-democracy&amp;catid=76:david-tow&amp;Itemid=230</w:t>
      </w:r>
    </w:p>
    <w:p w:rsidR="00484A84" w:rsidRPr="00135C0A" w:rsidRDefault="00484A84" w:rsidP="00484A84">
      <w:pPr>
        <w:rPr>
          <w:sz w:val="10"/>
          <w:szCs w:val="10"/>
        </w:rPr>
      </w:pPr>
      <w:r w:rsidRPr="00E07C1B">
        <w:rPr>
          <w:rStyle w:val="StyleUnderline"/>
        </w:rPr>
        <w:t>Democracy</w:t>
      </w:r>
      <w:r w:rsidRPr="00E07C1B">
        <w:rPr>
          <w:sz w:val="10"/>
          <w:szCs w:val="10"/>
        </w:rPr>
        <w:t xml:space="preserve">, as with all other processes engineered by human </w:t>
      </w:r>
      <w:proofErr w:type="spellStart"/>
      <w:r w:rsidRPr="00E07C1B">
        <w:rPr>
          <w:sz w:val="10"/>
          <w:szCs w:val="10"/>
        </w:rPr>
        <w:t>civilisation</w:t>
      </w:r>
      <w:proofErr w:type="spellEnd"/>
      <w:r w:rsidRPr="00E07C1B">
        <w:rPr>
          <w:sz w:val="10"/>
          <w:szCs w:val="10"/>
        </w:rPr>
        <w:t xml:space="preserve">, </w:t>
      </w:r>
      <w:r w:rsidRPr="00E07C1B">
        <w:rPr>
          <w:rStyle w:val="StyleUnderline"/>
        </w:rPr>
        <w:t xml:space="preserve">is evolving at a rapid rate. </w:t>
      </w:r>
      <w:proofErr w:type="gramStart"/>
      <w:r w:rsidRPr="00E07C1B">
        <w:rPr>
          <w:rStyle w:val="StyleUnderline"/>
        </w:rPr>
        <w:t>A number of</w:t>
      </w:r>
      <w:proofErr w:type="gramEnd"/>
      <w:r w:rsidRPr="00E07C1B">
        <w:rPr>
          <w:rStyle w:val="StyleUnderline"/>
        </w:rPr>
        <w:t xml:space="preserve"> indicators are pointing to a major leap forward, encompassing a more </w:t>
      </w:r>
      <w:r w:rsidRPr="00E07C1B">
        <w:rPr>
          <w:sz w:val="10"/>
          <w:szCs w:val="10"/>
        </w:rPr>
        <w:t xml:space="preserve">public </w:t>
      </w:r>
      <w:r w:rsidRPr="00E07C1B">
        <w:rPr>
          <w:rStyle w:val="StyleUnderline"/>
        </w:rPr>
        <w:t xml:space="preserve">participatory </w:t>
      </w:r>
      <w:r w:rsidRPr="00E07C1B">
        <w:rPr>
          <w:sz w:val="10"/>
          <w:szCs w:val="10"/>
        </w:rPr>
        <w:t xml:space="preserve">form of </w:t>
      </w:r>
      <w:r w:rsidRPr="00E07C1B">
        <w:rPr>
          <w:rStyle w:val="StyleUnderline"/>
        </w:rPr>
        <w:t xml:space="preserve">democratic model </w:t>
      </w:r>
      <w:r w:rsidRPr="00E07C1B">
        <w:rPr>
          <w:sz w:val="10"/>
          <w:szCs w:val="10"/>
        </w:rPr>
        <w:t xml:space="preserve">and the harnessing of the expert intelligence of the Web. </w:t>
      </w:r>
      <w:proofErr w:type="spellStart"/>
      <w:r w:rsidRPr="00A01E3A">
        <w:rPr>
          <w:rStyle w:val="StyleUnderline"/>
          <w:highlight w:val="cyan"/>
        </w:rPr>
        <w:t>Bythe</w:t>
      </w:r>
      <w:proofErr w:type="spellEnd"/>
      <w:r w:rsidRPr="00A01E3A">
        <w:rPr>
          <w:rStyle w:val="StyleUnderline"/>
          <w:highlight w:val="cyan"/>
        </w:rPr>
        <w:t xml:space="preserve"> middle of the</w:t>
      </w:r>
      <w:r w:rsidRPr="00E07C1B">
        <w:rPr>
          <w:rStyle w:val="StyleUnderline"/>
        </w:rPr>
        <w:t xml:space="preserve"> 21st </w:t>
      </w:r>
      <w:r w:rsidRPr="00A01E3A">
        <w:rPr>
          <w:rStyle w:val="StyleUnderline"/>
          <w:highlight w:val="cyan"/>
        </w:rPr>
        <w:t>century</w:t>
      </w:r>
      <w:r w:rsidRPr="00E07C1B">
        <w:rPr>
          <w:rStyle w:val="StyleUnderline"/>
        </w:rPr>
        <w:t xml:space="preserve">, such </w:t>
      </w:r>
      <w:r w:rsidRPr="00A01E3A">
        <w:rPr>
          <w:rStyle w:val="StyleUnderline"/>
          <w:highlight w:val="cyan"/>
        </w:rPr>
        <w:t>a global</w:t>
      </w:r>
      <w:r w:rsidRPr="00E07C1B">
        <w:rPr>
          <w:rStyle w:val="StyleUnderline"/>
        </w:rPr>
        <w:t xml:space="preserve"> version of the </w:t>
      </w:r>
      <w:r w:rsidRPr="00A01E3A">
        <w:rPr>
          <w:rStyle w:val="StyleUnderline"/>
          <w:highlight w:val="cyan"/>
        </w:rPr>
        <w:t>democratic process will be</w:t>
      </w:r>
      <w:r w:rsidRPr="00E07C1B">
        <w:rPr>
          <w:rStyle w:val="StyleUnderline"/>
        </w:rPr>
        <w:t xml:space="preserve"> largely </w:t>
      </w:r>
      <w:r w:rsidRPr="00A01E3A">
        <w:rPr>
          <w:rStyle w:val="StyleUnderline"/>
          <w:highlight w:val="cyan"/>
        </w:rPr>
        <w:t xml:space="preserve">in </w:t>
      </w:r>
      <w:proofErr w:type="spellStart"/>
      <w:proofErr w:type="gramStart"/>
      <w:r w:rsidRPr="00A01E3A">
        <w:rPr>
          <w:rStyle w:val="StyleUnderline"/>
          <w:highlight w:val="cyan"/>
        </w:rPr>
        <w:t>place.</w:t>
      </w:r>
      <w:r w:rsidRPr="00E07C1B">
        <w:rPr>
          <w:sz w:val="10"/>
          <w:szCs w:val="10"/>
        </w:rPr>
        <w:t>Democracy</w:t>
      </w:r>
      <w:proofErr w:type="spellEnd"/>
      <w:proofErr w:type="gramEnd"/>
      <w:r w:rsidRPr="00E07C1B">
        <w:rPr>
          <w:sz w:val="10"/>
          <w:szCs w:val="10"/>
        </w:rPr>
        <w:t xml:space="preserve"> has a long evolutionary history. The concept of democracy - the notion that men and women have the right to govern themselves, was </w:t>
      </w:r>
      <w:proofErr w:type="spellStart"/>
      <w:r w:rsidRPr="00E07C1B">
        <w:rPr>
          <w:sz w:val="10"/>
          <w:szCs w:val="10"/>
        </w:rPr>
        <w:t>practised</w:t>
      </w:r>
      <w:proofErr w:type="spellEnd"/>
      <w:r w:rsidRPr="00E07C1B">
        <w:rPr>
          <w:sz w:val="10"/>
          <w:szCs w:val="10"/>
        </w:rPr>
        <w:t xml:space="preserve"> at around 2,500 BP in Athens. </w:t>
      </w:r>
      <w:proofErr w:type="gramStart"/>
      <w:r w:rsidRPr="00E07C1B">
        <w:rPr>
          <w:sz w:val="10"/>
          <w:szCs w:val="10"/>
        </w:rPr>
        <w:t>The Athenian polity or political body,</w:t>
      </w:r>
      <w:proofErr w:type="gramEnd"/>
      <w:r w:rsidRPr="00E07C1B">
        <w:rPr>
          <w:sz w:val="10"/>
          <w:szCs w:val="10"/>
        </w:rPr>
        <w:t xml:space="preserve"> granted all citizens the right to be heard and to participate in the major decisions affecting their rights and well-being. The City State demanded services and loyalty from the individual in return. There is evidence however that the role of popular assembly </w:t>
      </w:r>
      <w:proofErr w:type="gramStart"/>
      <w:r w:rsidRPr="00E07C1B">
        <w:rPr>
          <w:sz w:val="10"/>
          <w:szCs w:val="10"/>
        </w:rPr>
        <w:t>actually arose</w:t>
      </w:r>
      <w:proofErr w:type="gramEnd"/>
      <w:r w:rsidRPr="00E07C1B">
        <w:rPr>
          <w:sz w:val="10"/>
          <w:szCs w:val="10"/>
        </w:rPr>
        <w:t xml:space="preserve"> earlier in some Phoenician cities such as Sidon and Babylon in the ancient assemblies of Syria- Mesopotamia, as an organ of local government and justice. As demonstrated in these early periods, democracy, although imperfect, offered </w:t>
      </w:r>
      <w:proofErr w:type="gramStart"/>
      <w:r w:rsidRPr="00E07C1B">
        <w:rPr>
          <w:sz w:val="10"/>
          <w:szCs w:val="10"/>
        </w:rPr>
        <w:t>each individual</w:t>
      </w:r>
      <w:proofErr w:type="gramEnd"/>
      <w:r w:rsidRPr="00E07C1B">
        <w:rPr>
          <w:sz w:val="10"/>
          <w:szCs w:val="10"/>
        </w:rPr>
        <w:t xml:space="preserve"> a stake in the nation’s collective decision-making processes. It therefore provided a greater incentive for each individual to cooperate to increase group productivity. Through a more open decision process, improved innovation and consequently additional wealth was generated and distributed more equitably. An increase in overall economic wellbeing in turn generated more possibilities and potential to acquire knowledge, education and employment, coupled with greater individual choice and freedom. </w:t>
      </w:r>
      <w:r w:rsidRPr="00E07C1B">
        <w:rPr>
          <w:rStyle w:val="StyleUnderline"/>
        </w:rPr>
        <w:t>According to the Freedom House Report</w:t>
      </w:r>
      <w:r w:rsidRPr="00E07C1B">
        <w:rPr>
          <w:sz w:val="10"/>
          <w:szCs w:val="10"/>
        </w:rPr>
        <w:t xml:space="preserve">, an independent survey of political and civil liberties around the globe, </w:t>
      </w:r>
      <w:r w:rsidRPr="00E07C1B">
        <w:rPr>
          <w:rStyle w:val="StyleUnderline"/>
        </w:rPr>
        <w:t xml:space="preserve">the world has made great strides towards </w:t>
      </w:r>
      <w:proofErr w:type="spellStart"/>
      <w:r w:rsidRPr="00E07C1B">
        <w:rPr>
          <w:rStyle w:val="StyleUnderline"/>
        </w:rPr>
        <w:t>democracyin</w:t>
      </w:r>
      <w:proofErr w:type="spellEnd"/>
      <w:r w:rsidRPr="00E07C1B">
        <w:rPr>
          <w:rStyle w:val="StyleUnderline"/>
        </w:rPr>
        <w:t xml:space="preserve"> the </w:t>
      </w:r>
      <w:r w:rsidRPr="00E07C1B">
        <w:rPr>
          <w:sz w:val="10"/>
          <w:szCs w:val="10"/>
        </w:rPr>
        <w:t xml:space="preserve">20th and </w:t>
      </w:r>
      <w:r w:rsidRPr="00E07C1B">
        <w:rPr>
          <w:rStyle w:val="StyleUnderline"/>
        </w:rPr>
        <w:t xml:space="preserve">21st centuries. </w:t>
      </w:r>
      <w:r w:rsidRPr="00E07C1B">
        <w:rPr>
          <w:sz w:val="10"/>
          <w:szCs w:val="10"/>
        </w:rPr>
        <w:t xml:space="preserve">In 1900 there were 25 restricted democracies in existence covering an eighth of the world’s population, but none that could be judged as based on universal suffrage. The US and Britain denied voting rights to women and in the case of the US, also to African Americans. But </w:t>
      </w:r>
      <w:r w:rsidRPr="00E07C1B">
        <w:rPr>
          <w:rStyle w:val="StyleUnderline"/>
        </w:rPr>
        <w:t xml:space="preserve">at the end of the 20th century 119 of the world’s 192 nations were declared electoral democracies. In the current century, </w:t>
      </w:r>
      <w:r w:rsidRPr="00A01E3A">
        <w:rPr>
          <w:rStyle w:val="StyleUnderline"/>
          <w:highlight w:val="cyan"/>
        </w:rPr>
        <w:t>democracy continues to spread through Africa</w:t>
      </w:r>
      <w:r w:rsidRPr="00E07C1B">
        <w:rPr>
          <w:sz w:val="10"/>
          <w:szCs w:val="10"/>
        </w:rPr>
        <w:t xml:space="preserve"> and </w:t>
      </w:r>
      <w:r w:rsidRPr="00A01E3A">
        <w:rPr>
          <w:rStyle w:val="StyleUnderline"/>
          <w:highlight w:val="cyan"/>
        </w:rPr>
        <w:t xml:space="preserve">Asia </w:t>
      </w:r>
      <w:proofErr w:type="spellStart"/>
      <w:r w:rsidRPr="00A01E3A">
        <w:rPr>
          <w:rStyle w:val="StyleUnderline"/>
          <w:highlight w:val="cyan"/>
        </w:rPr>
        <w:t>and</w:t>
      </w:r>
      <w:r w:rsidRPr="00E07C1B">
        <w:rPr>
          <w:sz w:val="10"/>
          <w:szCs w:val="10"/>
        </w:rPr>
        <w:t>significantly</w:t>
      </w:r>
      <w:proofErr w:type="spellEnd"/>
      <w:r w:rsidRPr="00E07C1B">
        <w:rPr>
          <w:sz w:val="10"/>
          <w:szCs w:val="10"/>
        </w:rPr>
        <w:t xml:space="preserve"> also </w:t>
      </w:r>
      <w:r w:rsidRPr="00A01E3A">
        <w:rPr>
          <w:rStyle w:val="StyleUnderline"/>
          <w:highlight w:val="cyan"/>
        </w:rPr>
        <w:t xml:space="preserve">the </w:t>
      </w:r>
      <w:proofErr w:type="spellStart"/>
      <w:r w:rsidRPr="00A01E3A">
        <w:rPr>
          <w:rStyle w:val="StyleUnderline"/>
          <w:highlight w:val="cyan"/>
        </w:rPr>
        <w:t>MiddleEast</w:t>
      </w:r>
      <w:r w:rsidRPr="00E07C1B">
        <w:rPr>
          <w:sz w:val="10"/>
          <w:szCs w:val="10"/>
        </w:rPr>
        <w:t>,</w:t>
      </w:r>
      <w:r w:rsidRPr="00A01E3A">
        <w:rPr>
          <w:rStyle w:val="StyleUnderline"/>
          <w:highlight w:val="cyan"/>
        </w:rPr>
        <w:t>with</w:t>
      </w:r>
      <w:r w:rsidRPr="00E07C1B">
        <w:rPr>
          <w:sz w:val="10"/>
          <w:szCs w:val="10"/>
        </w:rPr>
        <w:t>over</w:t>
      </w:r>
      <w:proofErr w:type="spellEnd"/>
      <w:r w:rsidRPr="00E07C1B">
        <w:rPr>
          <w:sz w:val="10"/>
          <w:szCs w:val="10"/>
        </w:rPr>
        <w:t xml:space="preserve"> </w:t>
      </w:r>
      <w:r w:rsidRPr="00A01E3A">
        <w:rPr>
          <w:rStyle w:val="StyleUnderline"/>
          <w:highlight w:val="cyan"/>
        </w:rPr>
        <w:t xml:space="preserve">130 states </w:t>
      </w:r>
      <w:proofErr w:type="spellStart"/>
      <w:r w:rsidRPr="00A01E3A">
        <w:rPr>
          <w:rStyle w:val="StyleUnderline"/>
          <w:highlight w:val="cyan"/>
        </w:rPr>
        <w:t>in</w:t>
      </w:r>
      <w:r w:rsidRPr="00E07C1B">
        <w:rPr>
          <w:sz w:val="10"/>
          <w:szCs w:val="10"/>
        </w:rPr>
        <w:t>various</w:t>
      </w:r>
      <w:proofErr w:type="spellEnd"/>
      <w:r w:rsidRPr="00E07C1B">
        <w:rPr>
          <w:sz w:val="10"/>
          <w:szCs w:val="10"/>
        </w:rPr>
        <w:t xml:space="preserve"> </w:t>
      </w:r>
      <w:r w:rsidRPr="00E07C1B">
        <w:rPr>
          <w:rStyle w:val="StyleUnderline"/>
        </w:rPr>
        <w:t xml:space="preserve">stages of </w:t>
      </w:r>
      <w:r w:rsidRPr="00A01E3A">
        <w:rPr>
          <w:rStyle w:val="StyleUnderline"/>
          <w:highlight w:val="cyan"/>
        </w:rPr>
        <w:t xml:space="preserve">democratic </w:t>
      </w:r>
      <w:proofErr w:type="spellStart"/>
      <w:r w:rsidRPr="00A01E3A">
        <w:rPr>
          <w:rStyle w:val="StyleUnderline"/>
          <w:highlight w:val="cyan"/>
        </w:rPr>
        <w:t>evolution.</w:t>
      </w:r>
      <w:r w:rsidRPr="00E07C1B">
        <w:rPr>
          <w:sz w:val="10"/>
          <w:szCs w:val="10"/>
        </w:rPr>
        <w:t>Dictatorships</w:t>
      </w:r>
      <w:proofErr w:type="spellEnd"/>
      <w:r w:rsidRPr="00E07C1B">
        <w:rPr>
          <w:sz w:val="10"/>
          <w:szCs w:val="10"/>
        </w:rPr>
        <w:t xml:space="preserve"> or quasi democratic one party states still exist in Africa, Asia and the middle east with regimes such as China, North Korea, Zimbabwe, Burma, the Sudan, Belarus and Saudi Arabia, seeking to maintain total control over their populations. </w:t>
      </w:r>
      <w:proofErr w:type="gramStart"/>
      <w:r w:rsidRPr="00E07C1B">
        <w:rPr>
          <w:sz w:val="10"/>
          <w:szCs w:val="10"/>
        </w:rPr>
        <w:t>However</w:t>
      </w:r>
      <w:proofErr w:type="gramEnd"/>
      <w:r w:rsidRPr="00E07C1B">
        <w:rPr>
          <w:sz w:val="10"/>
          <w:szCs w:val="10"/>
        </w:rPr>
        <w:t xml:space="preserve"> </w:t>
      </w:r>
      <w:r w:rsidRPr="00E07C1B">
        <w:rPr>
          <w:rStyle w:val="StyleUnderline"/>
        </w:rPr>
        <w:t xml:space="preserve">two thirds of sub-Saharan countries have staged elections in the past ten years, with coups becoming less common and internal wars gradually waning. </w:t>
      </w:r>
      <w:r w:rsidRPr="00A01E3A">
        <w:rPr>
          <w:rStyle w:val="StyleUnderline"/>
          <w:highlight w:val="cyan"/>
        </w:rPr>
        <w:t>Africa</w:t>
      </w:r>
      <w:r w:rsidRPr="00E07C1B">
        <w:rPr>
          <w:rStyle w:val="StyleUnderline"/>
        </w:rPr>
        <w:t xml:space="preserve">n nations </w:t>
      </w:r>
      <w:r w:rsidRPr="00A01E3A">
        <w:rPr>
          <w:rStyle w:val="StyleUnderline"/>
          <w:highlight w:val="cyan"/>
        </w:rPr>
        <w:t>are</w:t>
      </w:r>
      <w:r w:rsidRPr="00E07C1B">
        <w:rPr>
          <w:rStyle w:val="StyleUnderline"/>
        </w:rPr>
        <w:t xml:space="preserve"> also </w:t>
      </w:r>
      <w:r w:rsidRPr="00A01E3A">
        <w:rPr>
          <w:rStyle w:val="StyleUnderline"/>
          <w:highlight w:val="cyan"/>
        </w:rPr>
        <w:t>starting to police human rights</w:t>
      </w:r>
      <w:r w:rsidRPr="00E07C1B">
        <w:rPr>
          <w:sz w:val="10"/>
          <w:szCs w:val="10"/>
        </w:rPr>
        <w:t xml:space="preserve"> in their own region. African Union peacekeepers are now deployed in Darfur and are working with UN peacekeepers in the Democratic Republic of the Congo. The evolution of democracy can also be seen in terms of improved human rights. The United Nations Universal Declaration of Human Rights and several ensuing legal treaties, define political, cultural and economic rights as well as the rights of women, children, ethnic groups and religions. This declaration is intended to create a global safety net of rights applicable to all peoples everywhere, with no exceptions. It also </w:t>
      </w:r>
      <w:proofErr w:type="spellStart"/>
      <w:r w:rsidRPr="00E07C1B">
        <w:rPr>
          <w:sz w:val="10"/>
          <w:szCs w:val="10"/>
        </w:rPr>
        <w:t>recognises</w:t>
      </w:r>
      <w:proofErr w:type="spellEnd"/>
      <w:r w:rsidRPr="00E07C1B">
        <w:rPr>
          <w:sz w:val="10"/>
          <w:szCs w:val="10"/>
        </w:rPr>
        <w:t xml:space="preserve"> the principle of the subordination of national sovereignty to the universality of human rights; the dignity and worth of human life beyond the jurisdiction of any State. </w:t>
      </w:r>
      <w:r w:rsidRPr="00A01E3A">
        <w:rPr>
          <w:rStyle w:val="StyleUnderline"/>
          <w:highlight w:val="cyan"/>
        </w:rPr>
        <w:t xml:space="preserve">The </w:t>
      </w:r>
      <w:r w:rsidRPr="00E07C1B">
        <w:rPr>
          <w:rStyle w:val="StyleUnderline"/>
        </w:rPr>
        <w:t xml:space="preserve">global </w:t>
      </w:r>
      <w:r w:rsidRPr="00A01E3A">
        <w:rPr>
          <w:rStyle w:val="StyleUnderline"/>
          <w:highlight w:val="cyan"/>
        </w:rPr>
        <w:t xml:space="preserve">spread of democracy </w:t>
      </w:r>
      <w:proofErr w:type="spellStart"/>
      <w:r w:rsidRPr="00A01E3A">
        <w:rPr>
          <w:rStyle w:val="StyleUnderline"/>
          <w:highlight w:val="cyan"/>
        </w:rPr>
        <w:t>is</w:t>
      </w:r>
      <w:r w:rsidRPr="00E07C1B">
        <w:rPr>
          <w:sz w:val="10"/>
          <w:szCs w:val="10"/>
        </w:rPr>
        <w:t>now</w:t>
      </w:r>
      <w:proofErr w:type="spellEnd"/>
      <w:r w:rsidRPr="00E07C1B">
        <w:rPr>
          <w:sz w:val="10"/>
          <w:szCs w:val="10"/>
        </w:rPr>
        <w:t xml:space="preserve"> </w:t>
      </w:r>
      <w:proofErr w:type="spellStart"/>
      <w:r w:rsidRPr="00E07C1B">
        <w:rPr>
          <w:sz w:val="10"/>
          <w:szCs w:val="10"/>
        </w:rPr>
        <w:t>also</w:t>
      </w:r>
      <w:r w:rsidRPr="00A01E3A">
        <w:rPr>
          <w:rStyle w:val="StyleUnderline"/>
          <w:highlight w:val="cyan"/>
        </w:rPr>
        <w:t>irreversibly</w:t>
      </w:r>
      <w:proofErr w:type="spellEnd"/>
      <w:r w:rsidRPr="00A01E3A">
        <w:rPr>
          <w:rStyle w:val="StyleUnderline"/>
          <w:highlight w:val="cyan"/>
        </w:rPr>
        <w:t xml:space="preserve"> linked to</w:t>
      </w:r>
      <w:r w:rsidRPr="00E07C1B">
        <w:rPr>
          <w:rStyle w:val="StyleUnderline"/>
        </w:rPr>
        <w:t xml:space="preserve"> the new cooperative </w:t>
      </w:r>
      <w:proofErr w:type="spellStart"/>
      <w:r w:rsidRPr="00A01E3A">
        <w:rPr>
          <w:rStyle w:val="StyleUnderline"/>
          <w:highlight w:val="cyan"/>
        </w:rPr>
        <w:t>globalisation</w:t>
      </w:r>
      <w:proofErr w:type="spellEnd"/>
      <w:r w:rsidRPr="00E07C1B">
        <w:rPr>
          <w:rStyle w:val="StyleUnderline"/>
        </w:rPr>
        <w:t xml:space="preserve"> model. </w:t>
      </w:r>
      <w:r w:rsidRPr="00E07C1B">
        <w:rPr>
          <w:sz w:val="10"/>
          <w:szCs w:val="10"/>
        </w:rPr>
        <w:t xml:space="preserve">The EU, despite its growing pains, provides a compelling template; complementing national decisions in the supra-national interest at the commercial, financial, legal, health and research sharing level. </w:t>
      </w:r>
      <w:r w:rsidRPr="00A01E3A">
        <w:rPr>
          <w:rStyle w:val="StyleUnderline"/>
          <w:highlight w:val="cyan"/>
        </w:rPr>
        <w:t>The</w:t>
      </w:r>
      <w:r w:rsidRPr="00E07C1B">
        <w:rPr>
          <w:rStyle w:val="StyleUnderline"/>
        </w:rPr>
        <w:t xml:space="preserve"> global </w:t>
      </w:r>
      <w:r w:rsidRPr="00A01E3A">
        <w:rPr>
          <w:rStyle w:val="StyleUnderline"/>
          <w:highlight w:val="cyan"/>
        </w:rPr>
        <w:t xml:space="preserve">spread of </w:t>
      </w:r>
      <w:r w:rsidRPr="00E07C1B">
        <w:rPr>
          <w:rStyle w:val="StyleUnderline"/>
        </w:rPr>
        <w:t xml:space="preserve">new </w:t>
      </w:r>
      <w:r w:rsidRPr="00A01E3A">
        <w:rPr>
          <w:rStyle w:val="StyleUnderline"/>
          <w:highlight w:val="cyan"/>
        </w:rPr>
        <w:t>technology</w:t>
      </w:r>
      <w:r w:rsidRPr="00E07C1B">
        <w:rPr>
          <w:rStyle w:val="StyleUnderline"/>
        </w:rPr>
        <w:t xml:space="preserve"> and knowledge also </w:t>
      </w:r>
      <w:r w:rsidRPr="00A01E3A">
        <w:rPr>
          <w:rStyle w:val="StyleUnderline"/>
          <w:highlight w:val="cyan"/>
        </w:rPr>
        <w:t>provides the opportunity for developing countries to gain a quantum leap in</w:t>
      </w:r>
      <w:r w:rsidRPr="00E07C1B">
        <w:rPr>
          <w:rStyle w:val="StyleUnderline"/>
        </w:rPr>
        <w:t xml:space="preserve"> material </w:t>
      </w:r>
      <w:r w:rsidRPr="00A01E3A">
        <w:rPr>
          <w:rStyle w:val="StyleUnderline"/>
          <w:highlight w:val="cyan"/>
        </w:rPr>
        <w:t>wellbeing; a</w:t>
      </w:r>
      <w:r w:rsidRPr="00E07C1B">
        <w:rPr>
          <w:rStyle w:val="StyleUnderline"/>
        </w:rPr>
        <w:t xml:space="preserve">n essential </w:t>
      </w:r>
      <w:r w:rsidRPr="00A01E3A">
        <w:rPr>
          <w:rStyle w:val="StyleUnderline"/>
          <w:highlight w:val="cyan"/>
        </w:rPr>
        <w:t xml:space="preserve">prerequisite for a </w:t>
      </w:r>
      <w:r w:rsidRPr="00E07C1B">
        <w:rPr>
          <w:rStyle w:val="StyleUnderline"/>
        </w:rPr>
        <w:t xml:space="preserve">stable </w:t>
      </w:r>
      <w:r w:rsidRPr="00A01E3A">
        <w:rPr>
          <w:rStyle w:val="StyleUnderline"/>
          <w:highlight w:val="cyan"/>
        </w:rPr>
        <w:t>democracy</w:t>
      </w:r>
      <w:r w:rsidRPr="00E07C1B">
        <w:rPr>
          <w:rStyle w:val="StyleUnderline"/>
        </w:rPr>
        <w:t xml:space="preserve">. </w:t>
      </w:r>
      <w:r w:rsidRPr="00E07C1B">
        <w:rPr>
          <w:sz w:val="10"/>
          <w:szCs w:val="10"/>
        </w:rPr>
        <w:t xml:space="preserve">The current </w:t>
      </w:r>
      <w:r w:rsidRPr="00E07C1B">
        <w:rPr>
          <w:rStyle w:val="StyleUnderline"/>
        </w:rPr>
        <w:t>cyber-based advances</w:t>
      </w:r>
      <w:r w:rsidRPr="00E07C1B">
        <w:rPr>
          <w:sz w:val="10"/>
          <w:szCs w:val="10"/>
        </w:rPr>
        <w:t xml:space="preserve"> therefore </w:t>
      </w:r>
      <w:r w:rsidRPr="00E07C1B">
        <w:rPr>
          <w:rStyle w:val="StyleUnderline"/>
        </w:rPr>
        <w:t>presage a much more interactive public form of democracy and mark the next phase in its ongoing evolution</w:t>
      </w:r>
      <w:r w:rsidRPr="00E07C1B">
        <w:rPr>
          <w:sz w:val="10"/>
          <w:szCs w:val="10"/>
        </w:rPr>
        <w:t xml:space="preserve">. Web 2.0’s social networking, blogging, messaging and video services have already significantly changed the way people discuss political issues and exchange ideas beyond national boundaries. In </w:t>
      </w:r>
      <w:proofErr w:type="gramStart"/>
      <w:r w:rsidRPr="00E07C1B">
        <w:rPr>
          <w:sz w:val="10"/>
          <w:szCs w:val="10"/>
        </w:rPr>
        <w:t>addition</w:t>
      </w:r>
      <w:proofErr w:type="gramEnd"/>
      <w:r w:rsidRPr="00E07C1B">
        <w:rPr>
          <w:sz w:val="10"/>
          <w:szCs w:val="10"/>
        </w:rPr>
        <w:t xml:space="preserve"> a number of popular sites exist as forums to actively harness individual opinions and encourage debate about contentious topics, </w:t>
      </w:r>
      <w:proofErr w:type="spellStart"/>
      <w:r w:rsidRPr="00E07C1B">
        <w:rPr>
          <w:sz w:val="10"/>
          <w:szCs w:val="10"/>
        </w:rPr>
        <w:t>funnelling</w:t>
      </w:r>
      <w:proofErr w:type="spellEnd"/>
      <w:r w:rsidRPr="00E07C1B">
        <w:rPr>
          <w:sz w:val="10"/>
          <w:szCs w:val="10"/>
        </w:rPr>
        <w:t xml:space="preserve"> them to political processes. These are often coupled to online petitions, </w:t>
      </w:r>
      <w:r w:rsidRPr="00E07C1B">
        <w:rPr>
          <w:rStyle w:val="StyleUnderline"/>
        </w:rPr>
        <w:t xml:space="preserve">allowing the public to deliver requests to Government and receive a committed response. </w:t>
      </w:r>
      <w:r w:rsidRPr="00E07C1B">
        <w:rPr>
          <w:sz w:val="10"/>
          <w:szCs w:val="10"/>
        </w:rPr>
        <w:t xml:space="preserve">In </w:t>
      </w:r>
      <w:proofErr w:type="gramStart"/>
      <w:r w:rsidRPr="00E07C1B">
        <w:rPr>
          <w:sz w:val="10"/>
          <w:szCs w:val="10"/>
        </w:rPr>
        <w:t>addition</w:t>
      </w:r>
      <w:proofErr w:type="gramEnd"/>
      <w:r w:rsidRPr="00E07C1B">
        <w:rPr>
          <w:sz w:val="10"/>
          <w:szCs w:val="10"/>
        </w:rPr>
        <w:t xml:space="preserve"> there are a plethora of specialized smart search engines and analytical tools aimed at locating and interpreting information about divisive and complex topics such as global warming and medical stem cell advances. These are increasingly linked to Argumentation frameworks and Game theory, aimed at supporting the logical basis of arguments, negotiation and other structured forms of group decision-making. New logic and statistical tools can also provide inference and evaluation mechanisms to better assess the evidence for a </w:t>
      </w:r>
      <w:proofErr w:type="gramStart"/>
      <w:r w:rsidRPr="00E07C1B">
        <w:rPr>
          <w:sz w:val="10"/>
          <w:szCs w:val="10"/>
        </w:rPr>
        <w:t>particular hypothesis</w:t>
      </w:r>
      <w:proofErr w:type="gramEnd"/>
      <w:r w:rsidRPr="00E07C1B">
        <w:rPr>
          <w:sz w:val="10"/>
          <w:szCs w:val="10"/>
        </w:rPr>
        <w:t xml:space="preserve">. By 2030 it is likely that such ‘intelligence-based’ algorithms will be capable of automating the analysis and advice provided to politicians, at a similar level of quality and expertise as that offered by the best human advisers. It might be argued that there is still a need for the role of politicians and leaders in assessing and </w:t>
      </w:r>
      <w:proofErr w:type="spellStart"/>
      <w:r w:rsidRPr="00E07C1B">
        <w:rPr>
          <w:sz w:val="10"/>
          <w:szCs w:val="10"/>
        </w:rPr>
        <w:t>prioritising</w:t>
      </w:r>
      <w:proofErr w:type="spellEnd"/>
      <w:r w:rsidRPr="00E07C1B">
        <w:rPr>
          <w:sz w:val="10"/>
          <w:szCs w:val="10"/>
        </w:rPr>
        <w:t xml:space="preserve"> such expert advice in the overriding national interest. But a moment’s reflection leads to the opposite conclusion. Politicians have party allegiances and internal obligations that can and do create serious conflicts of interest and skew the best advice. History is replete with such disastrous decisions based on false premises, driven by party political bias and populist fads predicated on flawed knowledge. One needs to look no further in recent times than the patently inadequate evidential basis for the US’s war in Iraq which has cost at least half a million civilian lives and is still unresolved. However there remains a disjunction between the developed west and those developing countries only now recovering from </w:t>
      </w:r>
      <w:proofErr w:type="spellStart"/>
      <w:r w:rsidRPr="00E07C1B">
        <w:rPr>
          <w:sz w:val="10"/>
          <w:szCs w:val="10"/>
        </w:rPr>
        <w:t>colonisation</w:t>
      </w:r>
      <w:proofErr w:type="spellEnd"/>
      <w:r w:rsidRPr="00E07C1B">
        <w:rPr>
          <w:sz w:val="10"/>
          <w:szCs w:val="10"/>
        </w:rPr>
        <w:t xml:space="preserve">, the subsequent domination by dictators and fascist regimes and ongoing natural disasters. There is in fact a time gap of several hundred years between the democratic trajectory of the west and east, which these countries are </w:t>
      </w:r>
      <w:proofErr w:type="spellStart"/>
      <w:r w:rsidRPr="00E07C1B">
        <w:rPr>
          <w:sz w:val="10"/>
          <w:szCs w:val="10"/>
        </w:rPr>
        <w:t>endeavouring</w:t>
      </w:r>
      <w:proofErr w:type="spellEnd"/>
      <w:r w:rsidRPr="00E07C1B">
        <w:rPr>
          <w:sz w:val="10"/>
          <w:szCs w:val="10"/>
        </w:rPr>
        <w:t xml:space="preserve"> to bridge within a generation; often creating serious short-term challenges and cultural dislocations. A very powerful enabler for the spread of democracy as mentioned is the Internet/Web- today’s storehouse of the world’s information and expertise. By increasing the flow of essential </w:t>
      </w:r>
      <w:proofErr w:type="gramStart"/>
      <w:r w:rsidRPr="00E07C1B">
        <w:rPr>
          <w:sz w:val="10"/>
          <w:szCs w:val="10"/>
        </w:rPr>
        <w:t>intelligence</w:t>
      </w:r>
      <w:proofErr w:type="gramEnd"/>
      <w:r w:rsidRPr="00E07C1B">
        <w:rPr>
          <w:sz w:val="10"/>
          <w:szCs w:val="10"/>
        </w:rPr>
        <w:t xml:space="preserve"> it facilitates transparency, reduces corruption, empowers dissidents and ensures governments are more responsive to their citizen’s needs. Ii is already providing the infrastructure for the emergence of a more democratic society; empowering all people to have direct input into critical decision processes affecting their lives, without the distortion of political intermediaries. </w:t>
      </w:r>
      <w:r w:rsidRPr="00A01E3A">
        <w:rPr>
          <w:rStyle w:val="StyleUnderline"/>
          <w:highlight w:val="cyan"/>
        </w:rPr>
        <w:t xml:space="preserve">By 2040 more democratic outcomes for all populations </w:t>
      </w:r>
      <w:r w:rsidRPr="00E07C1B">
        <w:rPr>
          <w:rStyle w:val="StyleUnderline"/>
        </w:rPr>
        <w:t xml:space="preserve">on the planet </w:t>
      </w:r>
      <w:r w:rsidRPr="00A01E3A">
        <w:rPr>
          <w:rStyle w:val="StyleUnderline"/>
          <w:highlight w:val="cyan"/>
        </w:rPr>
        <w:t>will be the norm</w:t>
      </w:r>
      <w:r w:rsidRPr="00A01E3A">
        <w:rPr>
          <w:sz w:val="10"/>
          <w:szCs w:val="10"/>
          <w:highlight w:val="cyan"/>
        </w:rPr>
        <w:t>.</w:t>
      </w:r>
      <w:r w:rsidRPr="00E07C1B">
        <w:rPr>
          <w:sz w:val="10"/>
          <w:szCs w:val="10"/>
        </w:rPr>
        <w:t xml:space="preserve"> Critical and urgent decisions relating to global warming, financial regulation, economic allocation of scarce resources such as food and water, humanitarian rights and refugee migration </w:t>
      </w:r>
      <w:proofErr w:type="spellStart"/>
      <w:r w:rsidRPr="00E07C1B">
        <w:rPr>
          <w:sz w:val="10"/>
          <w:szCs w:val="10"/>
        </w:rPr>
        <w:t>etc</w:t>
      </w:r>
      <w:proofErr w:type="spellEnd"/>
      <w:r w:rsidRPr="00E07C1B">
        <w:rPr>
          <w:sz w:val="10"/>
          <w:szCs w:val="10"/>
        </w:rPr>
        <w:t xml:space="preserve">, will to be sifted through community knowledge, resulting in truly representative and equitable global governance. </w:t>
      </w:r>
      <w:r w:rsidRPr="00E07C1B">
        <w:rPr>
          <w:rStyle w:val="StyleUnderline"/>
        </w:rPr>
        <w:t>Implementation of the democratic process itself will continue to evolve with new forms of e-voting and governance supervision, which will include the active participation of advocacy groups supported by a consensus of expert knowledge via the Intelligent Web</w:t>
      </w:r>
      <w:r w:rsidRPr="00E07C1B">
        <w:rPr>
          <w:sz w:val="10"/>
          <w:szCs w:val="10"/>
        </w:rPr>
        <w:t xml:space="preserve"> 4.0. Over time </w:t>
      </w:r>
      <w:r w:rsidRPr="00E07C1B">
        <w:rPr>
          <w:rStyle w:val="StyleUnderline"/>
        </w:rPr>
        <w:t xml:space="preserve">democracy </w:t>
      </w:r>
      <w:r w:rsidRPr="00E07C1B">
        <w:rPr>
          <w:sz w:val="10"/>
          <w:szCs w:val="10"/>
        </w:rPr>
        <w:t xml:space="preserve">as with all other social processes, </w:t>
      </w:r>
      <w:r w:rsidRPr="00E07C1B">
        <w:rPr>
          <w:rStyle w:val="StyleUnderline"/>
        </w:rPr>
        <w:t xml:space="preserve">will evolve to best suit the needs of its </w:t>
      </w:r>
      <w:r w:rsidRPr="00E07C1B">
        <w:rPr>
          <w:sz w:val="10"/>
          <w:szCs w:val="10"/>
        </w:rPr>
        <w:t xml:space="preserve">human </w:t>
      </w:r>
      <w:r w:rsidRPr="00E07C1B">
        <w:rPr>
          <w:rStyle w:val="StyleUnderline"/>
        </w:rPr>
        <w:t>environment</w:t>
      </w:r>
      <w:r w:rsidRPr="00E07C1B">
        <w:rPr>
          <w:sz w:val="10"/>
          <w:szCs w:val="10"/>
        </w:rPr>
        <w:t xml:space="preserve">. It will emerge as a networked model- a non-hierarchical, resilient protocol, responsive to rapid social change. Such distributed forms of government will involve local communities, operating with the best expert advice from the ground up; the opposite of political party self-interested power and superficial focus-group decision-making, as implemented by many current political systems. These are frequently unresponsive to legitimate minority group needs and can be easily corrupted by powerful lobby groups, such as those employed by the heavy carbon emitters in the global warming debate. </w:t>
      </w:r>
    </w:p>
    <w:p w:rsidR="00484A84" w:rsidRPr="007E522D" w:rsidRDefault="00484A84" w:rsidP="00484A84">
      <w:pPr>
        <w:pStyle w:val="Heading4"/>
        <w:rPr>
          <w:rStyle w:val="Style13ptBold"/>
          <w:rFonts w:cs="Times New Roman"/>
          <w:b/>
        </w:rPr>
      </w:pPr>
      <w:r w:rsidRPr="007E522D">
        <w:rPr>
          <w:rStyle w:val="Style13ptBold"/>
          <w:rFonts w:cs="Times New Roman"/>
          <w:b/>
        </w:rPr>
        <w:t>DPT wron</w:t>
      </w:r>
      <w:r>
        <w:rPr>
          <w:rStyle w:val="Style13ptBold"/>
          <w:rFonts w:cs="Times New Roman"/>
          <w:b/>
        </w:rPr>
        <w:t>g</w:t>
      </w:r>
    </w:p>
    <w:p w:rsidR="00484A84" w:rsidRPr="007E522D" w:rsidRDefault="00484A84" w:rsidP="00484A84">
      <w:r w:rsidRPr="007E522D">
        <w:t>Michael</w:t>
      </w:r>
      <w:r w:rsidRPr="007E522D">
        <w:rPr>
          <w:rStyle w:val="Style13ptBold"/>
        </w:rPr>
        <w:t xml:space="preserve"> </w:t>
      </w:r>
      <w:proofErr w:type="spellStart"/>
      <w:r w:rsidRPr="007E522D">
        <w:rPr>
          <w:rStyle w:val="Style13ptBold"/>
        </w:rPr>
        <w:t>Mousseau</w:t>
      </w:r>
      <w:proofErr w:type="spellEnd"/>
      <w:r>
        <w:rPr>
          <w:rStyle w:val="Style13ptBold"/>
        </w:rPr>
        <w:t xml:space="preserve"> </w:t>
      </w:r>
      <w:r w:rsidRPr="007E522D">
        <w:rPr>
          <w:rStyle w:val="Style13ptBold"/>
        </w:rPr>
        <w:t>16</w:t>
      </w:r>
      <w:r w:rsidRPr="007E522D">
        <w:t>, Poli</w:t>
      </w:r>
      <w:r>
        <w:t>tical</w:t>
      </w:r>
      <w:r w:rsidRPr="007E522D">
        <w:t xml:space="preserve"> Sci</w:t>
      </w:r>
      <w:r>
        <w:t>ence</w:t>
      </w:r>
      <w:r w:rsidRPr="007E522D">
        <w:t xml:space="preserve"> Pro</w:t>
      </w:r>
      <w:r>
        <w:t>fessor</w:t>
      </w:r>
      <w:r w:rsidRPr="007E522D">
        <w:t xml:space="preserve"> University of Central Florida,</w:t>
      </w:r>
      <w:r>
        <w:t>”</w:t>
      </w:r>
      <w:r w:rsidRPr="007E522D">
        <w:t xml:space="preserve"> Grasping the scientific evidence: The </w:t>
      </w:r>
      <w:proofErr w:type="spellStart"/>
      <w:r w:rsidRPr="007E522D">
        <w:t>contractualist</w:t>
      </w:r>
      <w:proofErr w:type="spellEnd"/>
      <w:r w:rsidRPr="007E522D">
        <w:t xml:space="preserve"> peace supersedes the democratic peace, Conflict Management and Peace Science</w:t>
      </w:r>
      <w:r>
        <w:t xml:space="preserve">” </w:t>
      </w:r>
      <w:r w:rsidRPr="007E522D">
        <w:t xml:space="preserve">1–18 </w:t>
      </w:r>
    </w:p>
    <w:p w:rsidR="00484A84" w:rsidRPr="007E522D" w:rsidRDefault="00484A84" w:rsidP="00484A84">
      <w:pPr>
        <w:rPr>
          <w:rStyle w:val="StyleUnderline"/>
        </w:rPr>
      </w:pPr>
      <w:r w:rsidRPr="007E522D">
        <w:rPr>
          <w:sz w:val="14"/>
        </w:rPr>
        <w:t xml:space="preserve">A weighty controversy has enveloped the study of international conflict: whether the democratic peace, </w:t>
      </w:r>
      <w:r w:rsidRPr="00A01E3A">
        <w:rPr>
          <w:rStyle w:val="StyleUnderline"/>
          <w:highlight w:val="cyan"/>
        </w:rPr>
        <w:t>the</w:t>
      </w:r>
      <w:r w:rsidRPr="007E522D">
        <w:rPr>
          <w:sz w:val="14"/>
        </w:rPr>
        <w:t xml:space="preserve"> </w:t>
      </w:r>
      <w:r w:rsidRPr="007E522D">
        <w:rPr>
          <w:rStyle w:val="StyleUnderline"/>
        </w:rPr>
        <w:t xml:space="preserve">observed </w:t>
      </w:r>
      <w:r w:rsidRPr="00A01E3A">
        <w:rPr>
          <w:rStyle w:val="StyleUnderline"/>
          <w:highlight w:val="cyan"/>
        </w:rPr>
        <w:t>dearth of</w:t>
      </w:r>
      <w:r w:rsidRPr="007E522D">
        <w:rPr>
          <w:rStyle w:val="StyleUnderline"/>
        </w:rPr>
        <w:t xml:space="preserve"> militarized </w:t>
      </w:r>
      <w:r w:rsidRPr="00A01E3A">
        <w:rPr>
          <w:rStyle w:val="StyleUnderline"/>
          <w:highlight w:val="cyan"/>
        </w:rPr>
        <w:t>conflict between democratic nations</w:t>
      </w:r>
      <w:r w:rsidRPr="00A01E3A">
        <w:rPr>
          <w:sz w:val="14"/>
          <w:highlight w:val="cyan"/>
        </w:rPr>
        <w:t xml:space="preserve">, </w:t>
      </w:r>
      <w:r w:rsidRPr="00A01E3A">
        <w:rPr>
          <w:rStyle w:val="Emphasis"/>
          <w:highlight w:val="cyan"/>
        </w:rPr>
        <w:t>may be spurious</w:t>
      </w:r>
      <w:r w:rsidRPr="00A01E3A">
        <w:rPr>
          <w:sz w:val="14"/>
          <w:highlight w:val="cyan"/>
        </w:rPr>
        <w:t xml:space="preserve"> </w:t>
      </w:r>
      <w:r w:rsidRPr="00A01E3A">
        <w:rPr>
          <w:rStyle w:val="StyleUnderline"/>
          <w:highlight w:val="cyan"/>
        </w:rPr>
        <w:t>and</w:t>
      </w:r>
      <w:r w:rsidRPr="00A01E3A">
        <w:rPr>
          <w:sz w:val="14"/>
          <w:highlight w:val="cyan"/>
        </w:rPr>
        <w:t xml:space="preserve"> </w:t>
      </w:r>
      <w:r w:rsidRPr="00A01E3A">
        <w:rPr>
          <w:rStyle w:val="StyleUnderline"/>
          <w:highlight w:val="cyan"/>
        </w:rPr>
        <w:t>accounted for by</w:t>
      </w:r>
      <w:r w:rsidRPr="00A01E3A">
        <w:rPr>
          <w:sz w:val="14"/>
          <w:highlight w:val="cyan"/>
        </w:rPr>
        <w:t xml:space="preserve"> </w:t>
      </w:r>
      <w:r w:rsidRPr="00A01E3A">
        <w:rPr>
          <w:rStyle w:val="Emphasis"/>
          <w:highlight w:val="cyan"/>
        </w:rPr>
        <w:t>institutionalized</w:t>
      </w:r>
      <w:r w:rsidRPr="007E522D">
        <w:rPr>
          <w:rStyle w:val="Emphasis"/>
        </w:rPr>
        <w:t xml:space="preserve"> </w:t>
      </w:r>
      <w:r w:rsidRPr="00A01E3A">
        <w:rPr>
          <w:rStyle w:val="Emphasis"/>
          <w:highlight w:val="cyan"/>
        </w:rPr>
        <w:t>market</w:t>
      </w:r>
      <w:r w:rsidRPr="007E522D">
        <w:rPr>
          <w:sz w:val="14"/>
        </w:rPr>
        <w:t xml:space="preserve"> ‘‘</w:t>
      </w:r>
      <w:proofErr w:type="spellStart"/>
      <w:r w:rsidRPr="007E522D">
        <w:rPr>
          <w:sz w:val="14"/>
        </w:rPr>
        <w:t>contractualist</w:t>
      </w:r>
      <w:proofErr w:type="spellEnd"/>
      <w:r w:rsidRPr="007E522D">
        <w:rPr>
          <w:sz w:val="14"/>
        </w:rPr>
        <w:t xml:space="preserve">’’ </w:t>
      </w:r>
      <w:r w:rsidRPr="00A01E3A">
        <w:rPr>
          <w:rStyle w:val="Emphasis"/>
          <w:highlight w:val="cyan"/>
        </w:rPr>
        <w:t>economy</w:t>
      </w:r>
      <w:r w:rsidRPr="007E522D">
        <w:rPr>
          <w:sz w:val="14"/>
        </w:rPr>
        <w:t xml:space="preserve">. I have offered theory and evidence that economic norms, specifically </w:t>
      </w:r>
      <w:proofErr w:type="spellStart"/>
      <w:r w:rsidRPr="007E522D">
        <w:rPr>
          <w:sz w:val="14"/>
        </w:rPr>
        <w:t>contractualist</w:t>
      </w:r>
      <w:proofErr w:type="spellEnd"/>
      <w:r w:rsidRPr="007E522D">
        <w:rPr>
          <w:sz w:val="14"/>
        </w:rPr>
        <w:t xml:space="preserve"> economy, appear to account for both the explanans (democracy) and the explanandum (peace) in the democratic peace research program (</w:t>
      </w:r>
      <w:proofErr w:type="spellStart"/>
      <w:r w:rsidRPr="007E522D">
        <w:rPr>
          <w:sz w:val="14"/>
        </w:rPr>
        <w:t>Mousseau</w:t>
      </w:r>
      <w:proofErr w:type="spellEnd"/>
      <w:r w:rsidRPr="007E522D">
        <w:rPr>
          <w:sz w:val="14"/>
        </w:rPr>
        <w:t xml:space="preserve">, 2009, 2012a, 2013; see also </w:t>
      </w:r>
      <w:proofErr w:type="spellStart"/>
      <w:r w:rsidRPr="007E522D">
        <w:rPr>
          <w:sz w:val="14"/>
        </w:rPr>
        <w:t>Mousseau</w:t>
      </w:r>
      <w:proofErr w:type="spellEnd"/>
      <w:r w:rsidRPr="007E522D">
        <w:rPr>
          <w:sz w:val="14"/>
        </w:rPr>
        <w:t xml:space="preserve"> et al., 2013a, b). </w:t>
      </w:r>
      <w:r w:rsidRPr="007E522D">
        <w:rPr>
          <w:rStyle w:val="StyleUnderline"/>
        </w:rPr>
        <w:t>Five studies have responded with several arguments for why we should continue to believe that democracy causes peace</w:t>
      </w:r>
      <w:r w:rsidRPr="007E522D">
        <w:rPr>
          <w:sz w:val="14"/>
        </w:rPr>
        <w:t xml:space="preserve"> (Dafoe, 2011; Dafoe and </w:t>
      </w:r>
      <w:proofErr w:type="spellStart"/>
      <w:r w:rsidRPr="007E522D">
        <w:rPr>
          <w:sz w:val="14"/>
        </w:rPr>
        <w:t>Russett</w:t>
      </w:r>
      <w:proofErr w:type="spellEnd"/>
      <w:r w:rsidRPr="007E522D">
        <w:rPr>
          <w:sz w:val="14"/>
        </w:rPr>
        <w:t xml:space="preserve">, 2013; Dafoe et al., 2013; Ray, 2013; </w:t>
      </w:r>
      <w:proofErr w:type="spellStart"/>
      <w:r w:rsidRPr="007E522D">
        <w:rPr>
          <w:sz w:val="14"/>
        </w:rPr>
        <w:t>Russett</w:t>
      </w:r>
      <w:proofErr w:type="spellEnd"/>
      <w:r w:rsidRPr="007E522D">
        <w:rPr>
          <w:sz w:val="14"/>
        </w:rPr>
        <w:t xml:space="preserve">, 2010). Resolution of this controversy is fundamental to the study and practice of international relations. </w:t>
      </w:r>
      <w:r w:rsidRPr="007E522D">
        <w:rPr>
          <w:rStyle w:val="StyleUnderline"/>
        </w:rPr>
        <w:t>The observation of</w:t>
      </w:r>
      <w:r w:rsidRPr="007E522D">
        <w:rPr>
          <w:sz w:val="14"/>
        </w:rPr>
        <w:t xml:space="preserve"> </w:t>
      </w:r>
      <w:r w:rsidRPr="007E522D">
        <w:rPr>
          <w:rStyle w:val="StyleUnderline"/>
        </w:rPr>
        <w:t>democratic peace is</w:t>
      </w:r>
      <w:r w:rsidRPr="007E522D">
        <w:rPr>
          <w:sz w:val="14"/>
        </w:rPr>
        <w:t xml:space="preserve"> </w:t>
      </w:r>
      <w:r w:rsidRPr="007E522D">
        <w:rPr>
          <w:rStyle w:val="StyleUnderline"/>
        </w:rPr>
        <w:t>‘‘the closest thing we have to an empirical law’’</w:t>
      </w:r>
      <w:r w:rsidRPr="007E522D">
        <w:rPr>
          <w:sz w:val="14"/>
        </w:rPr>
        <w:t xml:space="preserve"> in the study of global politics (Levy, 1988: 662), </w:t>
      </w:r>
      <w:r w:rsidRPr="007E522D">
        <w:rPr>
          <w:rStyle w:val="StyleUnderline"/>
        </w:rPr>
        <w:t xml:space="preserve">and carries the </w:t>
      </w:r>
      <w:r w:rsidRPr="007E522D">
        <w:rPr>
          <w:rStyle w:val="Emphasis"/>
        </w:rPr>
        <w:t>profound implication</w:t>
      </w:r>
      <w:r w:rsidRPr="007E522D">
        <w:rPr>
          <w:rStyle w:val="StyleUnderline"/>
        </w:rPr>
        <w:t xml:space="preserve"> that the </w:t>
      </w:r>
      <w:r w:rsidRPr="007E522D">
        <w:rPr>
          <w:rStyle w:val="Emphasis"/>
        </w:rPr>
        <w:t>spread of democracy will end war</w:t>
      </w:r>
      <w:r w:rsidRPr="007E522D">
        <w:rPr>
          <w:sz w:val="14"/>
        </w:rPr>
        <w:t xml:space="preserve">. </w:t>
      </w:r>
      <w:r w:rsidRPr="00A01E3A">
        <w:rPr>
          <w:rStyle w:val="Emphasis"/>
          <w:highlight w:val="cyan"/>
        </w:rPr>
        <w:t>New economic norms theory</w:t>
      </w:r>
      <w:r w:rsidRPr="007E522D">
        <w:rPr>
          <w:sz w:val="14"/>
        </w:rPr>
        <w:t xml:space="preserve">, on the other hand, </w:t>
      </w:r>
      <w:r w:rsidRPr="00A01E3A">
        <w:rPr>
          <w:rStyle w:val="StyleUnderline"/>
          <w:highlight w:val="cyan"/>
        </w:rPr>
        <w:t>yields the contrary implication</w:t>
      </w:r>
      <w:r w:rsidRPr="007E522D">
        <w:rPr>
          <w:rStyle w:val="StyleUnderline"/>
        </w:rPr>
        <w:t xml:space="preserve"> that </w:t>
      </w:r>
      <w:r w:rsidRPr="00A01E3A">
        <w:rPr>
          <w:rStyle w:val="Emphasis"/>
          <w:highlight w:val="cyan"/>
        </w:rPr>
        <w:t>universal democracy will not end war</w:t>
      </w:r>
      <w:r w:rsidRPr="007E522D">
        <w:rPr>
          <w:sz w:val="14"/>
        </w:rPr>
        <w:t xml:space="preserve">. Instead, </w:t>
      </w:r>
      <w:r w:rsidRPr="00A01E3A">
        <w:rPr>
          <w:rStyle w:val="StyleUnderline"/>
          <w:highlight w:val="cyan"/>
        </w:rPr>
        <w:t>it is</w:t>
      </w:r>
      <w:r w:rsidRPr="007E522D">
        <w:rPr>
          <w:rStyle w:val="StyleUnderline"/>
        </w:rPr>
        <w:t xml:space="preserve"> </w:t>
      </w:r>
      <w:r w:rsidRPr="00A01E3A">
        <w:rPr>
          <w:rStyle w:val="StyleUnderline"/>
          <w:highlight w:val="cyan"/>
        </w:rPr>
        <w:t xml:space="preserve">market-oriented development that creates </w:t>
      </w:r>
      <w:r w:rsidRPr="00A01E3A">
        <w:rPr>
          <w:rStyle w:val="Emphasis"/>
          <w:highlight w:val="cyan"/>
        </w:rPr>
        <w:t>a culture of contracting</w:t>
      </w:r>
      <w:r w:rsidRPr="00A01E3A">
        <w:rPr>
          <w:rStyle w:val="StyleUnderline"/>
          <w:highlight w:val="cyan"/>
        </w:rPr>
        <w:t>,</w:t>
      </w:r>
      <w:r w:rsidRPr="00A01E3A">
        <w:rPr>
          <w:sz w:val="14"/>
          <w:highlight w:val="cyan"/>
        </w:rPr>
        <w:t xml:space="preserve"> </w:t>
      </w:r>
      <w:r w:rsidRPr="00A01E3A">
        <w:rPr>
          <w:rStyle w:val="StyleUnderline"/>
          <w:highlight w:val="cyan"/>
        </w:rPr>
        <w:t>and this</w:t>
      </w:r>
      <w:r w:rsidRPr="007E522D">
        <w:rPr>
          <w:sz w:val="14"/>
        </w:rPr>
        <w:t xml:space="preserve"> culture </w:t>
      </w:r>
      <w:r w:rsidRPr="00A01E3A">
        <w:rPr>
          <w:rStyle w:val="StyleUnderline"/>
          <w:highlight w:val="cyan"/>
        </w:rPr>
        <w:t>legitimates democracy</w:t>
      </w:r>
      <w:r w:rsidRPr="007E522D">
        <w:rPr>
          <w:sz w:val="14"/>
        </w:rPr>
        <w:t xml:space="preserve"> within nations and causes peace among them. </w:t>
      </w:r>
      <w:r w:rsidRPr="00A01E3A">
        <w:rPr>
          <w:rStyle w:val="Emphasis"/>
          <w:highlight w:val="cyan"/>
        </w:rPr>
        <w:t>The</w:t>
      </w:r>
      <w:r w:rsidRPr="007E522D">
        <w:rPr>
          <w:rStyle w:val="Emphasis"/>
        </w:rPr>
        <w:t xml:space="preserve"> policy </w:t>
      </w:r>
      <w:r w:rsidRPr="00A01E3A">
        <w:rPr>
          <w:rStyle w:val="Emphasis"/>
          <w:highlight w:val="cyan"/>
        </w:rPr>
        <w:t>implications could hardly be more divergent:</w:t>
      </w:r>
      <w:r w:rsidRPr="00A01E3A">
        <w:rPr>
          <w:sz w:val="14"/>
          <w:highlight w:val="cyan"/>
        </w:rPr>
        <w:t xml:space="preserve"> </w:t>
      </w:r>
      <w:r w:rsidRPr="00A01E3A">
        <w:rPr>
          <w:rStyle w:val="StyleUnderline"/>
          <w:highlight w:val="cyan"/>
        </w:rPr>
        <w:t>to</w:t>
      </w:r>
      <w:r w:rsidRPr="007E522D">
        <w:rPr>
          <w:rStyle w:val="StyleUnderline"/>
        </w:rPr>
        <w:t xml:space="preserve"> </w:t>
      </w:r>
      <w:r w:rsidRPr="00A01E3A">
        <w:rPr>
          <w:rStyle w:val="StyleUnderline"/>
          <w:highlight w:val="cyan"/>
        </w:rPr>
        <w:t>end war</w:t>
      </w:r>
      <w:r w:rsidRPr="007E522D">
        <w:rPr>
          <w:sz w:val="14"/>
        </w:rPr>
        <w:t xml:space="preserve"> (and support democracy), </w:t>
      </w:r>
      <w:r w:rsidRPr="00A01E3A">
        <w:rPr>
          <w:rStyle w:val="StyleUnderline"/>
          <w:highlight w:val="cyan"/>
        </w:rPr>
        <w:t xml:space="preserve">the </w:t>
      </w:r>
      <w:proofErr w:type="spellStart"/>
      <w:r w:rsidRPr="00A01E3A">
        <w:rPr>
          <w:rStyle w:val="StyleUnderline"/>
          <w:highlight w:val="cyan"/>
        </w:rPr>
        <w:t>contractualist</w:t>
      </w:r>
      <w:proofErr w:type="spellEnd"/>
      <w:r w:rsidRPr="00A01E3A">
        <w:rPr>
          <w:rStyle w:val="StyleUnderline"/>
          <w:highlight w:val="cyan"/>
        </w:rPr>
        <w:t xml:space="preserve"> democracies should </w:t>
      </w:r>
      <w:r w:rsidRPr="00A01E3A">
        <w:rPr>
          <w:rStyle w:val="Emphasis"/>
          <w:highlight w:val="cyan"/>
        </w:rPr>
        <w:t>promote the economies of nations at risk</w:t>
      </w:r>
      <w:r w:rsidRPr="007E522D">
        <w:rPr>
          <w:sz w:val="14"/>
        </w:rPr>
        <w:t xml:space="preserve"> (Krieger and </w:t>
      </w:r>
      <w:proofErr w:type="spellStart"/>
      <w:r w:rsidRPr="007E522D">
        <w:rPr>
          <w:sz w:val="14"/>
        </w:rPr>
        <w:t>Meierrieks</w:t>
      </w:r>
      <w:proofErr w:type="spellEnd"/>
      <w:r w:rsidRPr="007E522D">
        <w:rPr>
          <w:sz w:val="14"/>
        </w:rPr>
        <w:t xml:space="preserve">, 2015; </w:t>
      </w:r>
      <w:proofErr w:type="spellStart"/>
      <w:r w:rsidRPr="007E522D">
        <w:rPr>
          <w:sz w:val="14"/>
        </w:rPr>
        <w:t>Meierrieks</w:t>
      </w:r>
      <w:proofErr w:type="spellEnd"/>
      <w:r w:rsidRPr="007E522D">
        <w:rPr>
          <w:sz w:val="14"/>
        </w:rPr>
        <w:t xml:space="preserve">, 2012; </w:t>
      </w:r>
      <w:proofErr w:type="spellStart"/>
      <w:r w:rsidRPr="007E522D">
        <w:rPr>
          <w:sz w:val="14"/>
        </w:rPr>
        <w:t>Mousseau</w:t>
      </w:r>
      <w:proofErr w:type="spellEnd"/>
      <w:r w:rsidRPr="007E522D">
        <w:rPr>
          <w:sz w:val="14"/>
        </w:rPr>
        <w:t>, 2000, 2009, 2012a, 2013; Nieman, 2015). In the literature are five factual claims for why we should continue to believe that democracy causes peace: (1) an assertion that in three of the five studies that overturned the democratic peace (</w:t>
      </w:r>
      <w:proofErr w:type="spellStart"/>
      <w:r w:rsidRPr="007E522D">
        <w:rPr>
          <w:sz w:val="14"/>
        </w:rPr>
        <w:t>Mousseau</w:t>
      </w:r>
      <w:proofErr w:type="spellEnd"/>
      <w:r w:rsidRPr="007E522D">
        <w:rPr>
          <w:sz w:val="14"/>
        </w:rPr>
        <w:t xml:space="preserve">, 2013; </w:t>
      </w:r>
      <w:proofErr w:type="spellStart"/>
      <w:r w:rsidRPr="007E522D">
        <w:rPr>
          <w:sz w:val="14"/>
        </w:rPr>
        <w:t>Mousseau</w:t>
      </w:r>
      <w:proofErr w:type="spellEnd"/>
      <w:r w:rsidRPr="007E522D">
        <w:rPr>
          <w:sz w:val="14"/>
        </w:rPr>
        <w:t xml:space="preserve"> et al., 2013a, b), the insignificance of democracy controlling for </w:t>
      </w:r>
      <w:proofErr w:type="spellStart"/>
      <w:r w:rsidRPr="007E522D">
        <w:rPr>
          <w:sz w:val="14"/>
        </w:rPr>
        <w:t>contractualist</w:t>
      </w:r>
      <w:proofErr w:type="spellEnd"/>
      <w:r w:rsidRPr="007E522D">
        <w:rPr>
          <w:sz w:val="14"/>
        </w:rPr>
        <w:t xml:space="preserve"> economy is due to the treatment of missing data for </w:t>
      </w:r>
      <w:proofErr w:type="spellStart"/>
      <w:r w:rsidRPr="007E522D">
        <w:rPr>
          <w:sz w:val="14"/>
        </w:rPr>
        <w:t>contractualist</w:t>
      </w:r>
      <w:proofErr w:type="spellEnd"/>
      <w:r w:rsidRPr="007E522D">
        <w:rPr>
          <w:sz w:val="14"/>
        </w:rPr>
        <w:t xml:space="preserve"> economy (Dafoe et al., 2013, henceforth DOR); (2) a claim of error in the measure for conflict (DOR) that appears in one of the five studies that overturned the democratic peace (</w:t>
      </w:r>
      <w:proofErr w:type="spellStart"/>
      <w:r w:rsidRPr="007E522D">
        <w:rPr>
          <w:sz w:val="14"/>
        </w:rPr>
        <w:t>Mousseau</w:t>
      </w:r>
      <w:proofErr w:type="spellEnd"/>
      <w:r w:rsidRPr="007E522D">
        <w:rPr>
          <w:sz w:val="14"/>
        </w:rPr>
        <w:t>, 2013); (3) an alleged misinterpretation of an interaction term that appears in one of the five studies (</w:t>
      </w:r>
      <w:proofErr w:type="spellStart"/>
      <w:r w:rsidRPr="007E522D">
        <w:rPr>
          <w:sz w:val="14"/>
        </w:rPr>
        <w:t>Mousseau</w:t>
      </w:r>
      <w:proofErr w:type="spellEnd"/>
      <w:r w:rsidRPr="007E522D">
        <w:rPr>
          <w:sz w:val="14"/>
        </w:rPr>
        <w:t xml:space="preserve">, 2009) that overturned the democratic peace, along with in inference of democratic causality from an interaction of democracy with </w:t>
      </w:r>
      <w:proofErr w:type="spellStart"/>
      <w:r w:rsidRPr="007E522D">
        <w:rPr>
          <w:sz w:val="14"/>
        </w:rPr>
        <w:t>contractualist</w:t>
      </w:r>
      <w:proofErr w:type="spellEnd"/>
      <w:r w:rsidRPr="007E522D">
        <w:rPr>
          <w:sz w:val="14"/>
        </w:rPr>
        <w:t xml:space="preserve"> economy (Dafoe and </w:t>
      </w:r>
      <w:proofErr w:type="spellStart"/>
      <w:r w:rsidRPr="007E522D">
        <w:rPr>
          <w:sz w:val="14"/>
        </w:rPr>
        <w:t>Russett</w:t>
      </w:r>
      <w:proofErr w:type="spellEnd"/>
      <w:r w:rsidRPr="007E522D">
        <w:rPr>
          <w:sz w:val="14"/>
        </w:rPr>
        <w:t xml:space="preserve">, 2013; DOR); (4) a claim of reverse causality, of democracy causing </w:t>
      </w:r>
      <w:proofErr w:type="spellStart"/>
      <w:r w:rsidRPr="007E522D">
        <w:rPr>
          <w:sz w:val="14"/>
        </w:rPr>
        <w:t>contractualist</w:t>
      </w:r>
      <w:proofErr w:type="spellEnd"/>
      <w:r w:rsidRPr="007E522D">
        <w:rPr>
          <w:sz w:val="14"/>
        </w:rPr>
        <w:t xml:space="preserve"> economy (Ray, 2013); and (5) a report of multiple regressions with most said to show democratic significance after controlling for </w:t>
      </w:r>
      <w:proofErr w:type="spellStart"/>
      <w:r w:rsidRPr="007E522D">
        <w:rPr>
          <w:sz w:val="14"/>
        </w:rPr>
        <w:t>contractualist</w:t>
      </w:r>
      <w:proofErr w:type="spellEnd"/>
      <w:r w:rsidRPr="007E522D">
        <w:rPr>
          <w:sz w:val="14"/>
        </w:rPr>
        <w:t xml:space="preserve"> economy (DOR). This study investigates all five of these factual claims. I begin by addressing the issue of missing data by constructing two entirely new measures for </w:t>
      </w:r>
      <w:proofErr w:type="spellStart"/>
      <w:r w:rsidRPr="007E522D">
        <w:rPr>
          <w:sz w:val="14"/>
        </w:rPr>
        <w:t>contractualist</w:t>
      </w:r>
      <w:proofErr w:type="spellEnd"/>
      <w:r w:rsidRPr="007E522D">
        <w:rPr>
          <w:sz w:val="14"/>
        </w:rPr>
        <w:t xml:space="preserve"> economy. I then take up possible measurement error in the dependent variable by reporting tests using both my own (</w:t>
      </w:r>
      <w:proofErr w:type="spellStart"/>
      <w:r w:rsidRPr="007E522D">
        <w:rPr>
          <w:sz w:val="14"/>
        </w:rPr>
        <w:t>Mousseau</w:t>
      </w:r>
      <w:proofErr w:type="spellEnd"/>
      <w:r w:rsidRPr="007E522D">
        <w:rPr>
          <w:sz w:val="14"/>
        </w:rPr>
        <w:t xml:space="preserve">, 2013) and DOR’s measures for conflict. Next, I disaggregate the data to investigate a causal interaction of democracy with </w:t>
      </w:r>
      <w:proofErr w:type="spellStart"/>
      <w:r w:rsidRPr="007E522D">
        <w:rPr>
          <w:sz w:val="14"/>
        </w:rPr>
        <w:t>contractualist</w:t>
      </w:r>
      <w:proofErr w:type="spellEnd"/>
      <w:r w:rsidRPr="007E522D">
        <w:rPr>
          <w:sz w:val="14"/>
        </w:rPr>
        <w:t xml:space="preserve"> economy. I then examine the evidence for reverse </w:t>
      </w:r>
      <w:proofErr w:type="gramStart"/>
      <w:r w:rsidRPr="007E522D">
        <w:rPr>
          <w:sz w:val="14"/>
        </w:rPr>
        <w:t>causality, and</w:t>
      </w:r>
      <w:proofErr w:type="gramEnd"/>
      <w:r w:rsidRPr="007E522D">
        <w:rPr>
          <w:sz w:val="14"/>
        </w:rPr>
        <w:t xml:space="preserve"> scrutinize the competing test models to pinpoint the exact factors that can account for differences in test outcomes. The results are consistent across all tests: there is no credible evidence supporting democracy as a cause of peace. </w:t>
      </w:r>
      <w:r w:rsidRPr="00A01E3A">
        <w:rPr>
          <w:rStyle w:val="StyleUnderline"/>
          <w:highlight w:val="cyan"/>
        </w:rPr>
        <w:t xml:space="preserve">Using DOR’s base model, </w:t>
      </w:r>
      <w:r w:rsidRPr="00A01E3A">
        <w:rPr>
          <w:rStyle w:val="Emphasis"/>
          <w:highlight w:val="cyan"/>
        </w:rPr>
        <w:t>the impact of democracy is zero</w:t>
      </w:r>
      <w:r w:rsidRPr="00A01E3A">
        <w:rPr>
          <w:sz w:val="14"/>
          <w:highlight w:val="cyan"/>
        </w:rPr>
        <w:t xml:space="preserve"> </w:t>
      </w:r>
      <w:r w:rsidRPr="00A01E3A">
        <w:rPr>
          <w:rStyle w:val="Emphasis"/>
          <w:highlight w:val="cyan"/>
        </w:rPr>
        <w:t>regardless</w:t>
      </w:r>
      <w:r w:rsidRPr="00A01E3A">
        <w:rPr>
          <w:rStyle w:val="StyleUnderline"/>
          <w:highlight w:val="cyan"/>
        </w:rPr>
        <w:t xml:space="preserve"> of how </w:t>
      </w:r>
      <w:proofErr w:type="spellStart"/>
      <w:r w:rsidRPr="00A01E3A">
        <w:rPr>
          <w:rStyle w:val="Emphasis"/>
          <w:highlight w:val="cyan"/>
        </w:rPr>
        <w:t>contractualist</w:t>
      </w:r>
      <w:proofErr w:type="spellEnd"/>
      <w:r w:rsidRPr="00A01E3A">
        <w:rPr>
          <w:rStyle w:val="Emphasis"/>
          <w:highlight w:val="cyan"/>
        </w:rPr>
        <w:t xml:space="preserve"> economy</w:t>
      </w:r>
      <w:r w:rsidRPr="00A01E3A">
        <w:rPr>
          <w:rStyle w:val="StyleUnderline"/>
          <w:highlight w:val="cyan"/>
        </w:rPr>
        <w:t xml:space="preserve"> or </w:t>
      </w:r>
      <w:r w:rsidRPr="00A01E3A">
        <w:rPr>
          <w:rStyle w:val="Emphasis"/>
          <w:highlight w:val="cyan"/>
        </w:rPr>
        <w:t>interstate conflict</w:t>
      </w:r>
      <w:r w:rsidRPr="00A01E3A">
        <w:rPr>
          <w:rStyle w:val="StyleUnderline"/>
          <w:highlight w:val="cyan"/>
        </w:rPr>
        <w:t xml:space="preserve"> is measured</w:t>
      </w:r>
      <w:r w:rsidRPr="00A01E3A">
        <w:rPr>
          <w:sz w:val="14"/>
          <w:highlight w:val="cyan"/>
        </w:rPr>
        <w:t xml:space="preserve">. </w:t>
      </w:r>
      <w:r w:rsidRPr="00A01E3A">
        <w:rPr>
          <w:rStyle w:val="StyleUnderline"/>
          <w:highlight w:val="cyan"/>
        </w:rPr>
        <w:t xml:space="preserve">There is no </w:t>
      </w:r>
      <w:r w:rsidRPr="00A01E3A">
        <w:rPr>
          <w:rStyle w:val="Emphasis"/>
          <w:highlight w:val="cyan"/>
        </w:rPr>
        <w:t>misinterpreted interaction term</w:t>
      </w:r>
      <w:r w:rsidRPr="007E522D">
        <w:rPr>
          <w:sz w:val="14"/>
        </w:rPr>
        <w:t xml:space="preserve"> in any study that has overturned the democratic peace, and the disaggregation of the data yields no support for a causal interaction of democracy with </w:t>
      </w:r>
      <w:proofErr w:type="spellStart"/>
      <w:r w:rsidRPr="007E522D">
        <w:rPr>
          <w:sz w:val="14"/>
        </w:rPr>
        <w:t>contractualist</w:t>
      </w:r>
      <w:proofErr w:type="spellEnd"/>
      <w:r w:rsidRPr="007E522D">
        <w:rPr>
          <w:sz w:val="14"/>
        </w:rPr>
        <w:t xml:space="preserve"> economy. </w:t>
      </w:r>
      <w:r w:rsidRPr="00A01E3A">
        <w:rPr>
          <w:rStyle w:val="StyleUnderline"/>
          <w:highlight w:val="cyan"/>
        </w:rPr>
        <w:t>Ray’s</w:t>
      </w:r>
      <w:r w:rsidRPr="007E522D">
        <w:rPr>
          <w:sz w:val="14"/>
        </w:rPr>
        <w:t xml:space="preserve"> (2013) </w:t>
      </w:r>
      <w:r w:rsidRPr="007E522D">
        <w:rPr>
          <w:rStyle w:val="StyleUnderline"/>
        </w:rPr>
        <w:t>evidence</w:t>
      </w:r>
      <w:r w:rsidRPr="007E522D">
        <w:rPr>
          <w:sz w:val="14"/>
        </w:rPr>
        <w:t xml:space="preserve"> for reverse causality from democracy to </w:t>
      </w:r>
      <w:proofErr w:type="spellStart"/>
      <w:r w:rsidRPr="007E522D">
        <w:rPr>
          <w:sz w:val="14"/>
        </w:rPr>
        <w:t>contractualist</w:t>
      </w:r>
      <w:proofErr w:type="spellEnd"/>
      <w:r w:rsidRPr="007E522D">
        <w:rPr>
          <w:sz w:val="14"/>
        </w:rPr>
        <w:t xml:space="preserve"> economy </w:t>
      </w:r>
      <w:r w:rsidRPr="00A01E3A">
        <w:rPr>
          <w:rStyle w:val="StyleUnderline"/>
          <w:highlight w:val="cyan"/>
        </w:rPr>
        <w:t>is</w:t>
      </w:r>
      <w:r w:rsidRPr="007E522D">
        <w:rPr>
          <w:rStyle w:val="StyleUnderline"/>
        </w:rPr>
        <w:t xml:space="preserve"> shown to be </w:t>
      </w:r>
      <w:r w:rsidRPr="00A01E3A">
        <w:rPr>
          <w:rStyle w:val="StyleUnderline"/>
          <w:highlight w:val="cyan"/>
        </w:rPr>
        <w:t xml:space="preserve">based on an </w:t>
      </w:r>
      <w:r w:rsidRPr="00A01E3A">
        <w:rPr>
          <w:rStyle w:val="Emphasis"/>
          <w:highlight w:val="cyan"/>
        </w:rPr>
        <w:t>erroneous research design</w:t>
      </w:r>
      <w:r w:rsidRPr="007E522D">
        <w:rPr>
          <w:sz w:val="14"/>
        </w:rPr>
        <w:t xml:space="preserve">. And of DOR’s 120 separate regressions that consider </w:t>
      </w:r>
      <w:proofErr w:type="spellStart"/>
      <w:r w:rsidRPr="007E522D">
        <w:rPr>
          <w:sz w:val="14"/>
        </w:rPr>
        <w:t>contractualist</w:t>
      </w:r>
      <w:proofErr w:type="spellEnd"/>
      <w:r w:rsidRPr="007E522D">
        <w:rPr>
          <w:sz w:val="14"/>
        </w:rPr>
        <w:t xml:space="preserve"> economy, 116 contain controversial measurement and specification practices; the remaining four are analyses of all (fatal and non-fatal) disputes, where the correlation of democracy with peace is limited to </w:t>
      </w:r>
      <w:proofErr w:type="spellStart"/>
      <w:r w:rsidRPr="007E522D">
        <w:rPr>
          <w:sz w:val="14"/>
        </w:rPr>
        <w:t>mixedeconomic</w:t>
      </w:r>
      <w:proofErr w:type="spellEnd"/>
      <w:r w:rsidRPr="007E522D">
        <w:rPr>
          <w:sz w:val="14"/>
        </w:rPr>
        <w:t xml:space="preserve"> dyads, those where one state has a </w:t>
      </w:r>
      <w:proofErr w:type="spellStart"/>
      <w:r w:rsidRPr="007E522D">
        <w:rPr>
          <w:sz w:val="14"/>
        </w:rPr>
        <w:t>contractualist</w:t>
      </w:r>
      <w:proofErr w:type="spellEnd"/>
      <w:r w:rsidRPr="007E522D">
        <w:rPr>
          <w:sz w:val="14"/>
        </w:rPr>
        <w:t xml:space="preserve"> economy and the other does not, a subset that includes only 27% of dyads from 1951 to 2001, including only 50% of democratic dyads. It is further shown that </w:t>
      </w:r>
      <w:r w:rsidRPr="00A01E3A">
        <w:rPr>
          <w:rStyle w:val="StyleUnderline"/>
          <w:highlight w:val="cyan"/>
        </w:rPr>
        <w:t xml:space="preserve">this marginal peace is a </w:t>
      </w:r>
      <w:r w:rsidRPr="00A01E3A">
        <w:rPr>
          <w:rStyle w:val="Emphasis"/>
          <w:highlight w:val="cyan"/>
        </w:rPr>
        <w:t>statistical artifact</w:t>
      </w:r>
      <w:r w:rsidRPr="00A01E3A">
        <w:rPr>
          <w:rStyle w:val="StyleUnderline"/>
          <w:highlight w:val="cyan"/>
        </w:rPr>
        <w:t xml:space="preserve"> since it does not exist among neighbors where everyone </w:t>
      </w:r>
      <w:r w:rsidRPr="00A01E3A">
        <w:rPr>
          <w:rStyle w:val="Emphasis"/>
          <w:highlight w:val="cyan"/>
        </w:rPr>
        <w:t>has an equal opportunity to fight</w:t>
      </w:r>
      <w:r w:rsidRPr="00A01E3A">
        <w:rPr>
          <w:rStyle w:val="StyleUnderline"/>
          <w:highlight w:val="cyan"/>
        </w:rPr>
        <w:t>.</w:t>
      </w:r>
    </w:p>
    <w:p w:rsidR="00484A84" w:rsidRDefault="00484A84" w:rsidP="00484A84">
      <w:pPr>
        <w:rPr>
          <w:sz w:val="8"/>
        </w:rPr>
      </w:pPr>
      <w:r w:rsidRPr="007E522D">
        <w:rPr>
          <w:sz w:val="8"/>
        </w:rPr>
        <w:t xml:space="preserve">our political systems. But democratic militancy is the Siamese twin of democratic peace as the Bush Administration unambiguously taught us (Gels et al. 2013: </w:t>
      </w:r>
      <w:proofErr w:type="spellStart"/>
      <w:r w:rsidRPr="007E522D">
        <w:rPr>
          <w:sz w:val="8"/>
        </w:rPr>
        <w:t>Müllcr</w:t>
      </w:r>
      <w:proofErr w:type="spellEnd"/>
      <w:r w:rsidRPr="007E522D">
        <w:rPr>
          <w:sz w:val="8"/>
        </w:rPr>
        <w:t xml:space="preserve"> 2014b).</w:t>
      </w:r>
    </w:p>
    <w:p w:rsidR="007A44B5" w:rsidRPr="00AD5E95" w:rsidRDefault="007A44B5" w:rsidP="007A44B5">
      <w:pPr>
        <w:pStyle w:val="Heading4"/>
      </w:pPr>
      <w:r w:rsidRPr="00AD5E95">
        <w:t>Russia uses military, economic, and energy threats to counter US democracy promotion efforts – leads to conflicts like Ukraine</w:t>
      </w:r>
    </w:p>
    <w:p w:rsidR="007A44B5" w:rsidRPr="00462363" w:rsidRDefault="007A44B5" w:rsidP="007A44B5">
      <w:r w:rsidRPr="0035197F">
        <w:rPr>
          <w:rStyle w:val="Style13ptBold"/>
        </w:rPr>
        <w:t>Babayan ’15</w:t>
      </w:r>
      <w:r>
        <w:t xml:space="preserve"> [</w:t>
      </w:r>
      <w:proofErr w:type="spellStart"/>
      <w:r>
        <w:t>Nelli</w:t>
      </w:r>
      <w:proofErr w:type="spellEnd"/>
      <w:r>
        <w:t xml:space="preserve"> Babayan is a senior researcher at the Center for Transnational Relations, Foreign and Security Policy at the Otto Suhr Institute of Political Science, </w:t>
      </w:r>
      <w:proofErr w:type="spellStart"/>
      <w:r>
        <w:t>Freie</w:t>
      </w:r>
      <w:proofErr w:type="spellEnd"/>
      <w:r>
        <w:t xml:space="preserve"> </w:t>
      </w:r>
      <w:proofErr w:type="spellStart"/>
      <w:r>
        <w:t>Universita¨t</w:t>
      </w:r>
      <w:proofErr w:type="spellEnd"/>
      <w:r>
        <w:t xml:space="preserve"> Berlin. “The return of the empire? Russia's counteraction to transatlantic democracy promotion in its near abroad” Democratization, 2015 Vol. 22, No. 3, 438 – 45]</w:t>
      </w:r>
    </w:p>
    <w:p w:rsidR="007A44B5" w:rsidRDefault="007A44B5" w:rsidP="00484A84">
      <w:pPr>
        <w:rPr>
          <w:sz w:val="14"/>
        </w:rPr>
      </w:pPr>
      <w:r w:rsidRPr="002B499F">
        <w:rPr>
          <w:sz w:val="16"/>
        </w:rPr>
        <w:t xml:space="preserve">How did Russia counteract </w:t>
      </w:r>
      <w:proofErr w:type="spellStart"/>
      <w:r w:rsidRPr="002B499F">
        <w:rPr>
          <w:sz w:val="16"/>
        </w:rPr>
        <w:t>EaP</w:t>
      </w:r>
      <w:proofErr w:type="spellEnd"/>
      <w:r w:rsidRPr="002B499F">
        <w:rPr>
          <w:sz w:val="16"/>
        </w:rPr>
        <w:t xml:space="preserve"> in Armenia? Since its independence from the Soviet Union, Armenia has welcomed democracy promotion efforts and committed to the regional policies of the EU and the US, including democracy promotion. The expulsion of Russian military bases from Georgia after the 2008 conflict and their move to Armenia made the latter last remaining stronghold of Russian military power in the region. The entire spectrum of Russia's instruments in counteracting democracy promotion or for that matter any EU/US policy deemed as challenging were particularly evident in the case of Armenia's 2013 “U-turn”59 from the EU AA to Russia's Customs Union. The case of Armenia demonstrates that </w:t>
      </w:r>
      <w:r w:rsidRPr="00196144">
        <w:rPr>
          <w:rStyle w:val="StyleUnderline"/>
        </w:rPr>
        <w:t xml:space="preserve">Russia is most prone to counteract the EU and the US </w:t>
      </w:r>
      <w:r w:rsidRPr="00A01E3A">
        <w:rPr>
          <w:rStyle w:val="StyleUnderline"/>
          <w:highlight w:val="cyan"/>
        </w:rPr>
        <w:t>when faced with</w:t>
      </w:r>
      <w:r w:rsidRPr="00196144">
        <w:rPr>
          <w:rStyle w:val="StyleUnderline"/>
        </w:rPr>
        <w:t xml:space="preserve"> </w:t>
      </w:r>
      <w:r w:rsidRPr="00196144">
        <w:rPr>
          <w:rStyle w:val="Emphasis"/>
        </w:rPr>
        <w:t xml:space="preserve">imminent effectiveness of </w:t>
      </w:r>
      <w:r w:rsidRPr="00A01E3A">
        <w:rPr>
          <w:rStyle w:val="Emphasis"/>
          <w:highlight w:val="cyan"/>
        </w:rPr>
        <w:t>democracy promotion</w:t>
      </w:r>
      <w:r w:rsidRPr="00196144">
        <w:rPr>
          <w:rStyle w:val="StyleUnderline"/>
        </w:rPr>
        <w:t xml:space="preserve"> supported by local actors or when faced with challenges to its geostrategic interests</w:t>
      </w:r>
      <w:r w:rsidRPr="002B499F">
        <w:rPr>
          <w:sz w:val="16"/>
        </w:rPr>
        <w:t xml:space="preserve">. As </w:t>
      </w:r>
      <w:proofErr w:type="spellStart"/>
      <w:r w:rsidRPr="002B499F">
        <w:rPr>
          <w:sz w:val="16"/>
        </w:rPr>
        <w:t>Delcour</w:t>
      </w:r>
      <w:proofErr w:type="spellEnd"/>
      <w:r w:rsidRPr="002B499F">
        <w:rPr>
          <w:sz w:val="16"/>
        </w:rPr>
        <w:t xml:space="preserve"> and </w:t>
      </w:r>
      <w:proofErr w:type="spellStart"/>
      <w:r w:rsidRPr="002B499F">
        <w:rPr>
          <w:sz w:val="16"/>
        </w:rPr>
        <w:t>Wolczuk</w:t>
      </w:r>
      <w:proofErr w:type="spellEnd"/>
      <w:r w:rsidRPr="002B499F">
        <w:rPr>
          <w:sz w:val="16"/>
        </w:rPr>
        <w:t xml:space="preserve"> show in this special issue, </w:t>
      </w:r>
      <w:r w:rsidRPr="00196144">
        <w:rPr>
          <w:rStyle w:val="StyleUnderline"/>
        </w:rPr>
        <w:t xml:space="preserve">this logic also applies to </w:t>
      </w:r>
      <w:r w:rsidRPr="00A01E3A">
        <w:rPr>
          <w:rStyle w:val="StyleUnderline"/>
          <w:highlight w:val="cyan"/>
        </w:rPr>
        <w:t>Russia</w:t>
      </w:r>
      <w:r w:rsidRPr="00E14515">
        <w:rPr>
          <w:rStyle w:val="StyleUnderline"/>
        </w:rPr>
        <w:t>'s</w:t>
      </w:r>
      <w:r w:rsidRPr="00196144">
        <w:rPr>
          <w:rStyle w:val="StyleUnderline"/>
        </w:rPr>
        <w:t xml:space="preserve"> actions in </w:t>
      </w:r>
      <w:r w:rsidRPr="00196144">
        <w:rPr>
          <w:rStyle w:val="Emphasis"/>
        </w:rPr>
        <w:t>Georgia and Ukraine</w:t>
      </w:r>
      <w:r w:rsidRPr="002B499F">
        <w:rPr>
          <w:sz w:val="16"/>
        </w:rPr>
        <w:t xml:space="preserve">. </w:t>
      </w:r>
      <w:r w:rsidRPr="005C1594">
        <w:rPr>
          <w:rStyle w:val="StyleUnderline"/>
        </w:rPr>
        <w:t xml:space="preserve">By the employment of </w:t>
      </w:r>
      <w:r w:rsidRPr="005C1594">
        <w:rPr>
          <w:rStyle w:val="Emphasis"/>
        </w:rPr>
        <w:t>economic and military instruments</w:t>
      </w:r>
      <w:r w:rsidRPr="005C1594">
        <w:rPr>
          <w:rStyle w:val="StyleUnderline"/>
        </w:rPr>
        <w:t xml:space="preserve"> and through the promotion of alternative regional institutions, Russia </w:t>
      </w:r>
      <w:r w:rsidRPr="00A01E3A">
        <w:rPr>
          <w:rStyle w:val="StyleUnderline"/>
          <w:highlight w:val="cyan"/>
        </w:rPr>
        <w:t>counteracted</w:t>
      </w:r>
      <w:r w:rsidRPr="002B499F">
        <w:rPr>
          <w:sz w:val="16"/>
        </w:rPr>
        <w:t xml:space="preserve"> EU </w:t>
      </w:r>
      <w:r w:rsidRPr="005C1594">
        <w:rPr>
          <w:rStyle w:val="StyleUnderline"/>
        </w:rPr>
        <w:t>policy, which has</w:t>
      </w:r>
      <w:r w:rsidRPr="002B499F">
        <w:rPr>
          <w:sz w:val="16"/>
        </w:rPr>
        <w:t xml:space="preserve"> also </w:t>
      </w:r>
      <w:r w:rsidRPr="005C1594">
        <w:rPr>
          <w:rStyle w:val="StyleUnderline"/>
        </w:rPr>
        <w:t xml:space="preserve">been supported by </w:t>
      </w:r>
      <w:r w:rsidRPr="00A01E3A">
        <w:rPr>
          <w:rStyle w:val="StyleUnderline"/>
          <w:highlight w:val="cyan"/>
        </w:rPr>
        <w:t>the US</w:t>
      </w:r>
      <w:r w:rsidRPr="005C1594">
        <w:rPr>
          <w:rStyle w:val="StyleUnderline"/>
        </w:rPr>
        <w:t xml:space="preserve">. </w:t>
      </w:r>
      <w:r w:rsidRPr="002B499F">
        <w:rPr>
          <w:sz w:val="16"/>
        </w:rPr>
        <w:t xml:space="preserve">Thus, Russian efforts for counteracting the initiatives </w:t>
      </w:r>
      <w:r w:rsidRPr="00A01E3A">
        <w:rPr>
          <w:sz w:val="24"/>
          <w:highlight w:val="cyan"/>
          <w:u w:val="single"/>
        </w:rPr>
        <w:t>with</w:t>
      </w:r>
      <w:r w:rsidRPr="00356C7E">
        <w:rPr>
          <w:sz w:val="24"/>
          <w:u w:val="single"/>
        </w:rPr>
        <w:t>in</w:t>
      </w:r>
      <w:r w:rsidRPr="002B499F">
        <w:rPr>
          <w:sz w:val="16"/>
        </w:rPr>
        <w:t xml:space="preserve"> the </w:t>
      </w:r>
      <w:proofErr w:type="spellStart"/>
      <w:r w:rsidRPr="002B499F">
        <w:rPr>
          <w:sz w:val="16"/>
        </w:rPr>
        <w:t>EaP</w:t>
      </w:r>
      <w:proofErr w:type="spellEnd"/>
      <w:r w:rsidRPr="002B499F">
        <w:rPr>
          <w:sz w:val="16"/>
        </w:rPr>
        <w:t xml:space="preserve"> peaked with success in September 2013: Armenia turned to the Eurasian Customs Union and in November 2013 Ukraine withdrew from </w:t>
      </w:r>
      <w:proofErr w:type="spellStart"/>
      <w:r w:rsidRPr="002B499F">
        <w:rPr>
          <w:sz w:val="16"/>
        </w:rPr>
        <w:t>initialling</w:t>
      </w:r>
      <w:proofErr w:type="spellEnd"/>
      <w:r w:rsidRPr="002B499F">
        <w:rPr>
          <w:sz w:val="16"/>
        </w:rPr>
        <w:t xml:space="preserve"> the AA despite a wave of domestic protests in both countries.60 </w:t>
      </w:r>
      <w:r w:rsidRPr="005C1594">
        <w:rPr>
          <w:rStyle w:val="StyleUnderline"/>
        </w:rPr>
        <w:t>Energy</w:t>
      </w:r>
      <w:r w:rsidRPr="002B499F">
        <w:rPr>
          <w:sz w:val="16"/>
        </w:rPr>
        <w:t xml:space="preserve">, </w:t>
      </w:r>
      <w:r w:rsidRPr="00690AE3">
        <w:rPr>
          <w:rStyle w:val="StyleUnderline"/>
        </w:rPr>
        <w:t>more specifically gas</w:t>
      </w:r>
      <w:r w:rsidRPr="002B499F">
        <w:rPr>
          <w:sz w:val="16"/>
        </w:rPr>
        <w:t xml:space="preserve">, </w:t>
      </w:r>
      <w:r w:rsidRPr="00690AE3">
        <w:rPr>
          <w:rStyle w:val="StyleUnderline"/>
        </w:rPr>
        <w:t xml:space="preserve">and the protracted </w:t>
      </w:r>
      <w:r w:rsidRPr="00356C7E">
        <w:rPr>
          <w:rStyle w:val="StyleUnderline"/>
        </w:rPr>
        <w:t>conflicts</w:t>
      </w:r>
      <w:r w:rsidRPr="00690AE3">
        <w:rPr>
          <w:rStyle w:val="StyleUnderline"/>
        </w:rPr>
        <w:t xml:space="preserve"> are the main </w:t>
      </w:r>
      <w:r w:rsidRPr="00356C7E">
        <w:rPr>
          <w:rStyle w:val="Emphasis"/>
        </w:rPr>
        <w:t>pressure points</w:t>
      </w:r>
      <w:r w:rsidRPr="00690AE3">
        <w:rPr>
          <w:rStyle w:val="StyleUnderline"/>
        </w:rPr>
        <w:t xml:space="preserve"> used by Russia in Eastern Europe and the South Caucasus.</w:t>
      </w:r>
      <w:r w:rsidRPr="002B499F">
        <w:rPr>
          <w:sz w:val="16"/>
        </w:rPr>
        <w:t xml:space="preserve"> Devoid of natural energy resources and with a protracted conflict at hand, Armenia makes a compliant target for Russia's energy and military pressures. In the mid-2000s Russia successfully blocked the diversification of Armenia's gas sources by imposing restrictions on the pipeline from Iran.61 Regular Armenian concessions in terms of infrastructure and cooperation with other </w:t>
      </w:r>
      <w:proofErr w:type="spellStart"/>
      <w:r w:rsidRPr="002B499F">
        <w:rPr>
          <w:sz w:val="16"/>
        </w:rPr>
        <w:t>neighbours</w:t>
      </w:r>
      <w:proofErr w:type="spellEnd"/>
      <w:r w:rsidRPr="002B499F">
        <w:rPr>
          <w:sz w:val="16"/>
        </w:rPr>
        <w:t xml:space="preserve"> secured comparatively lower gas prices. However, after Armenia concluded the sixth round of DCFTA negotiations leading to the </w:t>
      </w:r>
      <w:proofErr w:type="spellStart"/>
      <w:r w:rsidRPr="002B499F">
        <w:rPr>
          <w:sz w:val="16"/>
        </w:rPr>
        <w:t>initialling</w:t>
      </w:r>
      <w:proofErr w:type="spellEnd"/>
      <w:r w:rsidRPr="002B499F">
        <w:rPr>
          <w:sz w:val="16"/>
        </w:rPr>
        <w:t xml:space="preserve"> of the AA, in July 2013 </w:t>
      </w:r>
      <w:r w:rsidRPr="00690AE3">
        <w:rPr>
          <w:rStyle w:val="StyleUnderline"/>
        </w:rPr>
        <w:t xml:space="preserve">Russia </w:t>
      </w:r>
      <w:r w:rsidRPr="00A01E3A">
        <w:rPr>
          <w:rStyle w:val="StyleUnderline"/>
          <w:highlight w:val="cyan"/>
        </w:rPr>
        <w:t>threat</w:t>
      </w:r>
      <w:r w:rsidRPr="00690AE3">
        <w:rPr>
          <w:rStyle w:val="StyleUnderline"/>
        </w:rPr>
        <w:t xml:space="preserve">ened </w:t>
      </w:r>
      <w:r w:rsidRPr="00A01E3A">
        <w:rPr>
          <w:rStyle w:val="StyleUnderline"/>
          <w:highlight w:val="cyan"/>
        </w:rPr>
        <w:t>to increase gas prices</w:t>
      </w:r>
      <w:r w:rsidRPr="00690AE3">
        <w:rPr>
          <w:rStyle w:val="StyleUnderline"/>
        </w:rPr>
        <w:t xml:space="preserve"> by 60%,</w:t>
      </w:r>
      <w:r w:rsidRPr="002B499F">
        <w:rPr>
          <w:sz w:val="16"/>
        </w:rPr>
        <w:t xml:space="preserve"> while suggesting that the costs may be subsidized and not increase in the next five years should Armenia join the Customs Union.62 Consequently, Armenia entered negotiations for an 18% rise. It allowed Russian gas-monopoly Gazprom to acquire the remaining 20% of shares of the gas procuring company </w:t>
      </w:r>
      <w:proofErr w:type="spellStart"/>
      <w:r w:rsidRPr="002B499F">
        <w:rPr>
          <w:sz w:val="16"/>
        </w:rPr>
        <w:t>ArmRusGazprom</w:t>
      </w:r>
      <w:proofErr w:type="spellEnd"/>
      <w:r w:rsidRPr="002B499F">
        <w:rPr>
          <w:sz w:val="16"/>
        </w:rPr>
        <w:t xml:space="preserve">, which had previously belonged to the Armenian government. Russian media, which is also widely viewed in Armenia, publicized </w:t>
      </w:r>
      <w:proofErr w:type="gramStart"/>
      <w:r w:rsidRPr="002B499F">
        <w:rPr>
          <w:sz w:val="16"/>
        </w:rPr>
        <w:t>a number of</w:t>
      </w:r>
      <w:proofErr w:type="gramEnd"/>
      <w:r w:rsidRPr="002B499F">
        <w:rPr>
          <w:sz w:val="16"/>
        </w:rPr>
        <w:t xml:space="preserve"> preferential agreements and possible subsidies promised by Putin to Armenia's President Serzh Sargsyan in return for joining the Customs Union. In addition, </w:t>
      </w:r>
      <w:r w:rsidRPr="00690AE3">
        <w:rPr>
          <w:rStyle w:val="StyleUnderline"/>
        </w:rPr>
        <w:t xml:space="preserve">Russia promised larger investments into </w:t>
      </w:r>
      <w:r w:rsidRPr="00A01E3A">
        <w:rPr>
          <w:rStyle w:val="StyleUnderline"/>
          <w:highlight w:val="cyan"/>
        </w:rPr>
        <w:t>prolonging the exploitation of</w:t>
      </w:r>
      <w:r w:rsidRPr="00690AE3">
        <w:rPr>
          <w:rStyle w:val="StyleUnderline"/>
        </w:rPr>
        <w:t xml:space="preserve"> the Armenian </w:t>
      </w:r>
      <w:r w:rsidRPr="00A01E3A">
        <w:rPr>
          <w:rStyle w:val="StyleUnderline"/>
          <w:highlight w:val="cyan"/>
        </w:rPr>
        <w:t>nuclear power</w:t>
      </w:r>
      <w:r w:rsidRPr="00690AE3">
        <w:rPr>
          <w:rStyle w:val="StyleUnderline"/>
        </w:rPr>
        <w:t xml:space="preserve"> plant and other factories, </w:t>
      </w:r>
      <w:r w:rsidRPr="00A01E3A">
        <w:rPr>
          <w:rStyle w:val="StyleUnderline"/>
          <w:highlight w:val="cyan"/>
        </w:rPr>
        <w:t>regarded</w:t>
      </w:r>
      <w:r w:rsidRPr="00690AE3">
        <w:rPr>
          <w:rStyle w:val="StyleUnderline"/>
        </w:rPr>
        <w:t xml:space="preserve"> as obsolete or environmentally </w:t>
      </w:r>
      <w:r w:rsidRPr="00A01E3A">
        <w:rPr>
          <w:rStyle w:val="StyleUnderline"/>
          <w:highlight w:val="cyan"/>
        </w:rPr>
        <w:t>hazardous by the</w:t>
      </w:r>
      <w:r w:rsidRPr="002B499F">
        <w:rPr>
          <w:sz w:val="16"/>
        </w:rPr>
        <w:t xml:space="preserve"> EU and the </w:t>
      </w:r>
      <w:r w:rsidRPr="00A01E3A">
        <w:rPr>
          <w:rStyle w:val="StyleUnderline"/>
          <w:highlight w:val="cyan"/>
        </w:rPr>
        <w:t>US</w:t>
      </w:r>
      <w:r w:rsidRPr="00690AE3">
        <w:rPr>
          <w:rStyle w:val="StyleUnderline"/>
        </w:rPr>
        <w:t>.</w:t>
      </w:r>
      <w:r w:rsidRPr="002B499F">
        <w:rPr>
          <w:sz w:val="16"/>
        </w:rPr>
        <w:t xml:space="preserve">63 Besides economic threats, Russia has also been taking advantage of the protracted conflict </w:t>
      </w:r>
      <w:r w:rsidRPr="00356C7E">
        <w:rPr>
          <w:sz w:val="16"/>
        </w:rPr>
        <w:t>between</w:t>
      </w:r>
      <w:r w:rsidRPr="002B499F">
        <w:rPr>
          <w:sz w:val="16"/>
        </w:rPr>
        <w:t xml:space="preserve"> Armenia and Azerbaijan over Nagorno Karabakh region. </w:t>
      </w:r>
      <w:r w:rsidRPr="00690AE3">
        <w:rPr>
          <w:rStyle w:val="StyleUnderline"/>
        </w:rPr>
        <w:t>While Azerbaijan's energy industry has allowed it to exponentially multiply its military budget, Armenia has been largely reliant on Russia for its security against possible military actions by Azerbaijan</w:t>
      </w:r>
      <w:r w:rsidRPr="002B499F">
        <w:rPr>
          <w:sz w:val="16"/>
        </w:rPr>
        <w:t xml:space="preserve">. </w:t>
      </w:r>
      <w:r w:rsidRPr="00CE7201">
        <w:rPr>
          <w:rStyle w:val="StyleUnderline"/>
        </w:rPr>
        <w:t>While Armenia showed growing interest in its partnership with the EU</w:t>
      </w:r>
      <w:r w:rsidRPr="002B499F">
        <w:rPr>
          <w:sz w:val="16"/>
        </w:rPr>
        <w:t xml:space="preserve"> and did not attend a June 2013 meeting of the Russian-led Collective Security Treaty Organization, </w:t>
      </w:r>
      <w:r w:rsidRPr="00A01E3A">
        <w:rPr>
          <w:rStyle w:val="Emphasis"/>
          <w:highlight w:val="cyan"/>
        </w:rPr>
        <w:t>Russia</w:t>
      </w:r>
      <w:r w:rsidRPr="00CE7201">
        <w:rPr>
          <w:rStyle w:val="Emphasis"/>
        </w:rPr>
        <w:t xml:space="preserve"> subsequently </w:t>
      </w:r>
      <w:r w:rsidRPr="00A01E3A">
        <w:rPr>
          <w:rStyle w:val="Emphasis"/>
          <w:highlight w:val="cyan"/>
        </w:rPr>
        <w:t>increased its arms export</w:t>
      </w:r>
      <w:r w:rsidRPr="002B499F">
        <w:rPr>
          <w:sz w:val="16"/>
        </w:rPr>
        <w:t xml:space="preserve"> to Azerbaijan by US$1 billion.64 </w:t>
      </w:r>
      <w:r w:rsidRPr="00CE7201">
        <w:rPr>
          <w:rStyle w:val="Emphasis"/>
        </w:rPr>
        <w:t xml:space="preserve">This move served </w:t>
      </w:r>
      <w:r w:rsidRPr="00A01E3A">
        <w:rPr>
          <w:rStyle w:val="Emphasis"/>
          <w:highlight w:val="cyan"/>
        </w:rPr>
        <w:t>as a clear warning</w:t>
      </w:r>
      <w:r w:rsidRPr="00CE7201">
        <w:rPr>
          <w:rStyle w:val="Emphasis"/>
        </w:rPr>
        <w:t xml:space="preserve"> to Armenia </w:t>
      </w:r>
      <w:r w:rsidRPr="00A01E3A">
        <w:rPr>
          <w:rStyle w:val="Emphasis"/>
          <w:highlight w:val="cyan"/>
        </w:rPr>
        <w:t>that</w:t>
      </w:r>
      <w:r w:rsidRPr="00CE7201">
        <w:rPr>
          <w:rStyle w:val="Emphasis"/>
        </w:rPr>
        <w:t xml:space="preserve"> </w:t>
      </w:r>
      <w:r w:rsidRPr="00A01E3A">
        <w:rPr>
          <w:rStyle w:val="Emphasis"/>
          <w:highlight w:val="cyan"/>
        </w:rPr>
        <w:t>Russia</w:t>
      </w:r>
      <w:r w:rsidRPr="00CE7201">
        <w:rPr>
          <w:rStyle w:val="Emphasis"/>
        </w:rPr>
        <w:t xml:space="preserve"> </w:t>
      </w:r>
      <w:r w:rsidRPr="00A01E3A">
        <w:rPr>
          <w:rStyle w:val="Emphasis"/>
          <w:highlight w:val="cyan"/>
        </w:rPr>
        <w:t>may no longer support</w:t>
      </w:r>
      <w:r w:rsidRPr="00CE7201">
        <w:rPr>
          <w:rStyle w:val="Emphasis"/>
        </w:rPr>
        <w:t xml:space="preserve"> it in the framework of </w:t>
      </w:r>
      <w:r w:rsidRPr="00A01E3A">
        <w:rPr>
          <w:rStyle w:val="Emphasis"/>
          <w:highlight w:val="cyan"/>
        </w:rPr>
        <w:t>the conflict</w:t>
      </w:r>
      <w:r w:rsidRPr="00CE7201">
        <w:rPr>
          <w:rStyle w:val="Emphasis"/>
        </w:rPr>
        <w:t xml:space="preserve">. </w:t>
      </w:r>
      <w:r w:rsidRPr="002B499F">
        <w:rPr>
          <w:rStyle w:val="StyleUnderline"/>
        </w:rPr>
        <w:t xml:space="preserve">Regularly playing two sides of the conflict against each other using the promise or </w:t>
      </w:r>
      <w:r w:rsidRPr="002B499F">
        <w:rPr>
          <w:rStyle w:val="Emphasis"/>
        </w:rPr>
        <w:t>threat of arms sales</w:t>
      </w:r>
      <w:r w:rsidRPr="002B499F">
        <w:rPr>
          <w:rStyle w:val="StyleUnderline"/>
        </w:rPr>
        <w:t xml:space="preserve">, Russia has managed to keep the South Caucasus divided and hindered regional projects of the </w:t>
      </w:r>
      <w:r w:rsidRPr="002B499F">
        <w:rPr>
          <w:sz w:val="16"/>
        </w:rPr>
        <w:t xml:space="preserve">EU and the </w:t>
      </w:r>
      <w:r w:rsidRPr="002B499F">
        <w:rPr>
          <w:rStyle w:val="StyleUnderline"/>
        </w:rPr>
        <w:t>US.</w:t>
      </w:r>
      <w:r>
        <w:rPr>
          <w:rStyle w:val="StyleUnderline"/>
        </w:rPr>
        <w:t xml:space="preserve"> </w:t>
      </w:r>
      <w:r w:rsidRPr="002B499F">
        <w:rPr>
          <w:sz w:val="16"/>
        </w:rPr>
        <w:t xml:space="preserve">Armenia </w:t>
      </w:r>
      <w:proofErr w:type="spellStart"/>
      <w:r w:rsidRPr="002B499F">
        <w:rPr>
          <w:sz w:val="16"/>
        </w:rPr>
        <w:t>backpedalled</w:t>
      </w:r>
      <w:proofErr w:type="spellEnd"/>
      <w:r w:rsidRPr="002B499F">
        <w:rPr>
          <w:sz w:val="16"/>
        </w:rPr>
        <w:t xml:space="preserve"> on AA after two years of preparations and previously expressed confidence by the Armenian authorities that “the AAs with some partner countries, including Armenia, will be </w:t>
      </w:r>
      <w:proofErr w:type="spellStart"/>
      <w:r w:rsidRPr="002B499F">
        <w:rPr>
          <w:sz w:val="16"/>
        </w:rPr>
        <w:t>initialled</w:t>
      </w:r>
      <w:proofErr w:type="spellEnd"/>
      <w:r w:rsidRPr="002B499F">
        <w:rPr>
          <w:sz w:val="16"/>
        </w:rPr>
        <w:t xml:space="preserve">” in November 2013.65 The EU delegation in Armenia confirmed that the latter was on track for signing the AA. Former Prime Minister Tigran Sarkisian also repeatedly argued against Armenian entry into the Customs Union, due to the lack of common borders with Russia, Belarus, or Kazakhstan.66 Thus, the decision to reject </w:t>
      </w:r>
      <w:proofErr w:type="spellStart"/>
      <w:r w:rsidRPr="002B499F">
        <w:rPr>
          <w:sz w:val="16"/>
        </w:rPr>
        <w:t>initialling</w:t>
      </w:r>
      <w:proofErr w:type="spellEnd"/>
      <w:r w:rsidRPr="002B499F">
        <w:rPr>
          <w:sz w:val="16"/>
        </w:rPr>
        <w:t xml:space="preserve"> the AA bewildered both the EU and the Armenian public, which took to the streets in protest (even if with limited coverage by Western media). Given the pressures coming from the Kremlin, Armenian officials attempted to frame the decision in pragmatic terms, calling Russia the “military security choice” and the DCFTA the “economic choice”, since “in terms of security, Armenia is tied to Russia”.67 However, while the Armenian government and the Kremlin have attempted to present the Customs Union as a better economic and trade choice for Armenia,68 the benefits of joining it are hardly identifiable. Due to its closed borders with Azerbaijan and Turkey, and lack of a border with Russia, Armenia conducts most of its trade through Georgia. Since Georgia signed the DCFTA in summer 2014, these two </w:t>
      </w:r>
      <w:proofErr w:type="spellStart"/>
      <w:r w:rsidRPr="002B499F">
        <w:rPr>
          <w:sz w:val="16"/>
        </w:rPr>
        <w:t>neighbouring</w:t>
      </w:r>
      <w:proofErr w:type="spellEnd"/>
      <w:r w:rsidRPr="002B499F">
        <w:rPr>
          <w:sz w:val="16"/>
        </w:rPr>
        <w:t xml:space="preserve"> countries will now have to abide by different tariffs and agreements, further straining Armenia's already weak economy. </w:t>
      </w:r>
      <w:r w:rsidRPr="00356C7E">
        <w:rPr>
          <w:rStyle w:val="StyleUnderline"/>
        </w:rPr>
        <w:t>The stagnation of democracy</w:t>
      </w:r>
      <w:r w:rsidRPr="00AD5E95">
        <w:rPr>
          <w:rStyle w:val="StyleUnderline"/>
        </w:rPr>
        <w:t xml:space="preserve"> in post-Soviet countries has been the result of a set of factors, </w:t>
      </w:r>
      <w:r w:rsidRPr="00A16D3C">
        <w:rPr>
          <w:sz w:val="14"/>
        </w:rPr>
        <w:t xml:space="preserve">such as low resonance of democracy, high adaptation costs to democracy, </w:t>
      </w:r>
      <w:r w:rsidRPr="00AD5E95">
        <w:rPr>
          <w:rStyle w:val="StyleUnderline"/>
        </w:rPr>
        <w:t xml:space="preserve">protracted conflicts, weak institutions, </w:t>
      </w:r>
      <w:r w:rsidRPr="00A16D3C">
        <w:rPr>
          <w:sz w:val="14"/>
        </w:rPr>
        <w:t>or illiberal elites.</w:t>
      </w:r>
      <w:r w:rsidRPr="00AD5E95">
        <w:rPr>
          <w:rStyle w:val="StyleUnderline"/>
        </w:rPr>
        <w:t xml:space="preserve"> Yet, through economic sanctions, military threats, and even through such formal institutions as the Eurasian Union, </w:t>
      </w:r>
      <w:r w:rsidRPr="00A01E3A">
        <w:rPr>
          <w:rStyle w:val="Emphasis"/>
          <w:highlight w:val="cyan"/>
        </w:rPr>
        <w:t xml:space="preserve">Russia has </w:t>
      </w:r>
      <w:r w:rsidRPr="00356C7E">
        <w:rPr>
          <w:rStyle w:val="Emphasis"/>
        </w:rPr>
        <w:t>contributed to the stagnation of democratization</w:t>
      </w:r>
      <w:r w:rsidRPr="00AD5E95">
        <w:rPr>
          <w:rStyle w:val="StyleUnderline"/>
        </w:rPr>
        <w:t xml:space="preserve"> in its near abroad.</w:t>
      </w:r>
      <w:r w:rsidRPr="00A16D3C">
        <w:rPr>
          <w:sz w:val="14"/>
        </w:rPr>
        <w:t xml:space="preserve"> </w:t>
      </w:r>
      <w:proofErr w:type="gramStart"/>
      <w:r w:rsidRPr="00AD5E95">
        <w:rPr>
          <w:rStyle w:val="StyleUnderline"/>
        </w:rPr>
        <w:t>It</w:t>
      </w:r>
      <w:proofErr w:type="gramEnd"/>
      <w:r w:rsidRPr="00AD5E95">
        <w:rPr>
          <w:rStyle w:val="StyleUnderline"/>
        </w:rPr>
        <w:t xml:space="preserve"> </w:t>
      </w:r>
      <w:r w:rsidRPr="00A01E3A">
        <w:rPr>
          <w:rStyle w:val="StyleUnderline"/>
          <w:highlight w:val="cyan"/>
        </w:rPr>
        <w:t>counteracted democracy promotion</w:t>
      </w:r>
      <w:r w:rsidRPr="00AD5E95">
        <w:rPr>
          <w:rStyle w:val="StyleUnderline"/>
        </w:rPr>
        <w:t xml:space="preserve"> </w:t>
      </w:r>
      <w:r w:rsidRPr="00A16D3C">
        <w:rPr>
          <w:sz w:val="14"/>
        </w:rPr>
        <w:t xml:space="preserve">or, for that matter, any other Western policies, </w:t>
      </w:r>
      <w:r w:rsidRPr="00A01E3A">
        <w:rPr>
          <w:rStyle w:val="StyleUnderline"/>
          <w:highlight w:val="cyan"/>
        </w:rPr>
        <w:t>which it considered a</w:t>
      </w:r>
      <w:r w:rsidRPr="00AD5E95">
        <w:rPr>
          <w:rStyle w:val="StyleUnderline"/>
        </w:rPr>
        <w:t xml:space="preserve"> </w:t>
      </w:r>
      <w:r w:rsidRPr="00A01E3A">
        <w:rPr>
          <w:rStyle w:val="StyleUnderline"/>
          <w:highlight w:val="cyan"/>
        </w:rPr>
        <w:t>threat</w:t>
      </w:r>
      <w:r w:rsidRPr="00AD5E95">
        <w:rPr>
          <w:rStyle w:val="StyleUnderline"/>
        </w:rPr>
        <w:t xml:space="preserve"> </w:t>
      </w:r>
      <w:r w:rsidRPr="00A01E3A">
        <w:rPr>
          <w:rStyle w:val="StyleUnderline"/>
          <w:highlight w:val="cyan"/>
        </w:rPr>
        <w:t>to</w:t>
      </w:r>
      <w:r w:rsidRPr="00AD5E95">
        <w:rPr>
          <w:rStyle w:val="StyleUnderline"/>
        </w:rPr>
        <w:t xml:space="preserve"> </w:t>
      </w:r>
      <w:r w:rsidRPr="00A01E3A">
        <w:rPr>
          <w:rStyle w:val="StyleUnderline"/>
          <w:highlight w:val="cyan"/>
        </w:rPr>
        <w:t>its</w:t>
      </w:r>
      <w:r w:rsidRPr="00AD5E95">
        <w:rPr>
          <w:rStyle w:val="StyleUnderline"/>
        </w:rPr>
        <w:t xml:space="preserve"> </w:t>
      </w:r>
      <w:r w:rsidRPr="00356C7E">
        <w:rPr>
          <w:rStyle w:val="StyleUnderline"/>
        </w:rPr>
        <w:t>geostrategic</w:t>
      </w:r>
      <w:r w:rsidRPr="00AD5E95">
        <w:rPr>
          <w:rStyle w:val="StyleUnderline"/>
        </w:rPr>
        <w:t xml:space="preserve"> </w:t>
      </w:r>
      <w:r w:rsidRPr="00A01E3A">
        <w:rPr>
          <w:rStyle w:val="StyleUnderline"/>
          <w:highlight w:val="cyan"/>
        </w:rPr>
        <w:t>interests</w:t>
      </w:r>
      <w:r w:rsidRPr="00AD5E95">
        <w:rPr>
          <w:rStyle w:val="StyleUnderline"/>
        </w:rPr>
        <w:t xml:space="preserve"> and ambitions for restoring its great power status.</w:t>
      </w:r>
      <w:r w:rsidRPr="00A16D3C">
        <w:rPr>
          <w:sz w:val="14"/>
        </w:rPr>
        <w:t xml:space="preserve"> At the same time, even if the level of democracy in its near abroad has gradually deteriorated, there is no evidence of Russia promoting autocracy or any other regime alternative to democracy. </w:t>
      </w:r>
      <w:r w:rsidRPr="00AD5E95">
        <w:rPr>
          <w:rStyle w:val="StyleUnderline"/>
        </w:rPr>
        <w:t>Russia's actions are hardly surprising</w:t>
      </w:r>
      <w:r w:rsidRPr="00A16D3C">
        <w:rPr>
          <w:sz w:val="14"/>
        </w:rPr>
        <w:t xml:space="preserve">. For centuries under the direct influence of Russia, the regions of Eastern Europe, the South Caucasus, and Central Asia did not only constitute parts of the Russia-led Soviet Union but also of the earlier Russian Empire. </w:t>
      </w:r>
      <w:r w:rsidRPr="00AD5E95">
        <w:rPr>
          <w:rStyle w:val="StyleUnderline"/>
        </w:rPr>
        <w:t>The exposure to Western principles</w:t>
      </w:r>
      <w:r w:rsidRPr="00A16D3C">
        <w:rPr>
          <w:sz w:val="14"/>
        </w:rPr>
        <w:t xml:space="preserve"> (along with material incentives) </w:t>
      </w:r>
      <w:r w:rsidRPr="00AD5E95">
        <w:rPr>
          <w:rStyle w:val="StyleUnderline"/>
        </w:rPr>
        <w:t xml:space="preserve">and democratization under the guidance of the </w:t>
      </w:r>
      <w:r w:rsidRPr="00A16D3C">
        <w:rPr>
          <w:sz w:val="14"/>
        </w:rPr>
        <w:t xml:space="preserve">EU or the </w:t>
      </w:r>
      <w:r w:rsidRPr="00AD5E95">
        <w:rPr>
          <w:rStyle w:val="StyleUnderline"/>
        </w:rPr>
        <w:t>US may potentially steer the allegiance of its near abroad away from Russia</w:t>
      </w:r>
      <w:r w:rsidRPr="00A16D3C">
        <w:rPr>
          <w:sz w:val="14"/>
        </w:rPr>
        <w:t xml:space="preserve">. Moreover, just as the EU and the US have continuously preferred stability over democracy,69 </w:t>
      </w:r>
      <w:r w:rsidRPr="00A01E3A">
        <w:rPr>
          <w:rStyle w:val="Emphasis"/>
          <w:highlight w:val="cyan"/>
        </w:rPr>
        <w:t>Russia has also strived to maintain the status quo and safeguard its interests</w:t>
      </w:r>
      <w:r w:rsidRPr="00AD5E95">
        <w:rPr>
          <w:rStyle w:val="Emphasis"/>
        </w:rPr>
        <w:t xml:space="preserve"> in its own </w:t>
      </w:r>
      <w:proofErr w:type="spellStart"/>
      <w:r w:rsidRPr="00AD5E95">
        <w:rPr>
          <w:rStyle w:val="Emphasis"/>
        </w:rPr>
        <w:t>neighbourhood</w:t>
      </w:r>
      <w:proofErr w:type="spellEnd"/>
      <w:r w:rsidRPr="00A16D3C">
        <w:rPr>
          <w:sz w:val="14"/>
        </w:rPr>
        <w:t xml:space="preserve">. At the same time, the EU and </w:t>
      </w:r>
      <w:r w:rsidRPr="00AD5E95">
        <w:rPr>
          <w:rStyle w:val="StyleUnderline"/>
        </w:rPr>
        <w:t>the US</w:t>
      </w:r>
      <w:r w:rsidRPr="00A16D3C">
        <w:rPr>
          <w:sz w:val="14"/>
        </w:rPr>
        <w:t xml:space="preserve"> currently </w:t>
      </w:r>
      <w:r w:rsidRPr="00AD5E95">
        <w:rPr>
          <w:rStyle w:val="StyleUnderline"/>
        </w:rPr>
        <w:t>do not match</w:t>
      </w:r>
      <w:r w:rsidRPr="00A16D3C">
        <w:rPr>
          <w:sz w:val="14"/>
        </w:rPr>
        <w:t xml:space="preserve"> either </w:t>
      </w:r>
      <w:r w:rsidRPr="00AD5E95">
        <w:rPr>
          <w:rStyle w:val="StyleUnderline"/>
        </w:rPr>
        <w:t xml:space="preserve">the </w:t>
      </w:r>
      <w:r w:rsidRPr="00A16D3C">
        <w:rPr>
          <w:sz w:val="14"/>
        </w:rPr>
        <w:t xml:space="preserve">level of political prowess – borderline </w:t>
      </w:r>
      <w:r w:rsidRPr="00AD5E95">
        <w:rPr>
          <w:rStyle w:val="StyleUnderline"/>
        </w:rPr>
        <w:t xml:space="preserve">blackmail </w:t>
      </w:r>
      <w:r w:rsidRPr="00A16D3C">
        <w:rPr>
          <w:sz w:val="14"/>
        </w:rPr>
        <w:t xml:space="preserve">– </w:t>
      </w:r>
      <w:r w:rsidRPr="00AD5E95">
        <w:rPr>
          <w:rStyle w:val="StyleUnderline"/>
        </w:rPr>
        <w:t>or the type of economic or security pressures employed by Russia</w:t>
      </w:r>
      <w:r w:rsidRPr="00A16D3C">
        <w:rPr>
          <w:sz w:val="14"/>
        </w:rPr>
        <w:t xml:space="preserve"> in its near abroad.</w:t>
      </w:r>
    </w:p>
    <w:p w:rsidR="00CD3579" w:rsidRDefault="00CD3579" w:rsidP="00CD3579">
      <w:pPr>
        <w:pStyle w:val="Heading4"/>
      </w:pPr>
      <w:r>
        <w:t xml:space="preserve">Democracy ensures a multitude of rights issues </w:t>
      </w:r>
    </w:p>
    <w:p w:rsidR="00CD3579" w:rsidRDefault="00CD3579" w:rsidP="00CD3579">
      <w:r>
        <w:t xml:space="preserve"> </w:t>
      </w:r>
      <w:r w:rsidRPr="00807BA2">
        <w:rPr>
          <w:rStyle w:val="Style13ptBold"/>
        </w:rPr>
        <w:t>The Malta Business Weekly 14</w:t>
      </w:r>
      <w:r>
        <w:t xml:space="preserve"> (“</w:t>
      </w:r>
      <w:r w:rsidRPr="00D76AD4">
        <w:t>Supporting democracy and human rights</w:t>
      </w:r>
      <w:r>
        <w:t>” The Malta Business Weekly September 18, 2014)</w:t>
      </w:r>
    </w:p>
    <w:p w:rsidR="00CD3579" w:rsidRPr="00CD3579" w:rsidRDefault="00CD3579" w:rsidP="00484A84">
      <w:pPr>
        <w:rPr>
          <w:sz w:val="16"/>
        </w:rPr>
      </w:pPr>
      <w:r w:rsidRPr="002E5357">
        <w:rPr>
          <w:rStyle w:val="StyleUnderline"/>
        </w:rPr>
        <w:t xml:space="preserve">This is confirmed by studies that consistently show a decline in interest among young people in traditional politics, with decreasing levels of participation in elections, political parties and other political </w:t>
      </w:r>
      <w:proofErr w:type="spellStart"/>
      <w:r w:rsidRPr="002E5357">
        <w:rPr>
          <w:rStyle w:val="StyleUnderline"/>
        </w:rPr>
        <w:t>organisation</w:t>
      </w:r>
      <w:proofErr w:type="spellEnd"/>
      <w:r w:rsidRPr="006E15C9">
        <w:rPr>
          <w:rStyle w:val="StyleUnderline"/>
          <w:sz w:val="12"/>
        </w:rPr>
        <w:t>¶</w:t>
      </w:r>
      <w:r w:rsidRPr="00D76AD4">
        <w:rPr>
          <w:rStyle w:val="StyleUnderline"/>
          <w:sz w:val="12"/>
        </w:rPr>
        <w:t xml:space="preserve"> </w:t>
      </w:r>
      <w:r w:rsidRPr="002E5357">
        <w:rPr>
          <w:rStyle w:val="StyleUnderline"/>
        </w:rPr>
        <w:t xml:space="preserve">Call for proposals to establish a European Union Human Rights </w:t>
      </w:r>
      <w:proofErr w:type="spellStart"/>
      <w:r w:rsidRPr="002E5357">
        <w:rPr>
          <w:rStyle w:val="StyleUnderline"/>
        </w:rPr>
        <w:t>Defence</w:t>
      </w:r>
      <w:proofErr w:type="spellEnd"/>
      <w:r w:rsidRPr="002E5357">
        <w:rPr>
          <w:rStyle w:val="StyleUnderline"/>
        </w:rPr>
        <w:t xml:space="preserve"> Mechanism Declared by a 2007 United Nations resolution. Call for proposals to establish a European Union Human Rights </w:t>
      </w:r>
      <w:proofErr w:type="spellStart"/>
      <w:r w:rsidRPr="002E5357">
        <w:rPr>
          <w:rStyle w:val="StyleUnderline"/>
        </w:rPr>
        <w:t>Defence</w:t>
      </w:r>
      <w:proofErr w:type="spellEnd"/>
      <w:r w:rsidRPr="002E5357">
        <w:rPr>
          <w:rStyle w:val="StyleUnderline"/>
        </w:rPr>
        <w:t xml:space="preserve"> Mechanism</w:t>
      </w:r>
      <w:r w:rsidRPr="006E15C9">
        <w:rPr>
          <w:rStyle w:val="StyleUnderline"/>
          <w:sz w:val="12"/>
        </w:rPr>
        <w:t>¶</w:t>
      </w:r>
      <w:r w:rsidRPr="00D76AD4">
        <w:rPr>
          <w:rStyle w:val="StyleUnderline"/>
          <w:sz w:val="12"/>
        </w:rPr>
        <w:t xml:space="preserve"> </w:t>
      </w:r>
      <w:r w:rsidRPr="006E15C9">
        <w:rPr>
          <w:sz w:val="16"/>
        </w:rPr>
        <w:t xml:space="preserve">Declared by a 2007 United Nations resolution, 15 September marks the International Day of Democracy – a celebration intended to provide an opportunity to review the state of democracy in the world. With the scope of highlighting the challenges and opportunities of young people involved in democratic processes, the theme chosen for this year’s International Day of Democracy was, Engaging Young People on </w:t>
      </w:r>
      <w:proofErr w:type="gramStart"/>
      <w:r w:rsidRPr="006E15C9">
        <w:rPr>
          <w:sz w:val="16"/>
        </w:rPr>
        <w:t>Democracy.</w:t>
      </w:r>
      <w:r w:rsidRPr="006E15C9">
        <w:rPr>
          <w:sz w:val="12"/>
        </w:rPr>
        <w:t>¶</w:t>
      </w:r>
      <w:proofErr w:type="gramEnd"/>
      <w:r w:rsidRPr="006E15C9">
        <w:rPr>
          <w:sz w:val="16"/>
        </w:rPr>
        <w:t xml:space="preserve"> </w:t>
      </w:r>
      <w:r w:rsidRPr="002E5357">
        <w:rPr>
          <w:rStyle w:val="StyleUnderline"/>
        </w:rPr>
        <w:t>For those who enjoy it, democracy is a concept that is often taken for granted. It is seen as something that simply “should be” there and will never be lost. It is viewed as a guaranteed integral part of the system, something that is in permanent good health without the need of any form of nurturing, strengthening or maintaining.</w:t>
      </w:r>
      <w:r w:rsidRPr="006E15C9">
        <w:rPr>
          <w:rStyle w:val="StyleUnderline"/>
          <w:sz w:val="12"/>
        </w:rPr>
        <w:t>¶</w:t>
      </w:r>
      <w:r w:rsidRPr="00D76AD4">
        <w:rPr>
          <w:rStyle w:val="StyleUnderline"/>
          <w:sz w:val="12"/>
        </w:rPr>
        <w:t xml:space="preserve"> </w:t>
      </w:r>
      <w:r w:rsidRPr="006E15C9">
        <w:rPr>
          <w:sz w:val="16"/>
        </w:rPr>
        <w:t xml:space="preserve">This is confirmed by studies that consistently show a decline in interest among young people in traditional politics, with decreasing levels of participation in elections, political parties and other political </w:t>
      </w:r>
      <w:proofErr w:type="spellStart"/>
      <w:r w:rsidRPr="006E15C9">
        <w:rPr>
          <w:sz w:val="16"/>
        </w:rPr>
        <w:t>organisations</w:t>
      </w:r>
      <w:proofErr w:type="spellEnd"/>
      <w:r w:rsidRPr="006E15C9">
        <w:rPr>
          <w:sz w:val="16"/>
        </w:rPr>
        <w:t>.</w:t>
      </w:r>
      <w:r w:rsidRPr="006E15C9">
        <w:rPr>
          <w:sz w:val="12"/>
        </w:rPr>
        <w:t>¶</w:t>
      </w:r>
      <w:r w:rsidRPr="006E15C9">
        <w:rPr>
          <w:sz w:val="16"/>
        </w:rPr>
        <w:t xml:space="preserve"> Democracy however, is neither guaranteed nor enjoyed by all. Described by the United Nations as “a universal value based on the freely expressed will of people to determine their own political, economic and cultural systems and their full participation in all aspects of their lives”, democracy is a concept that can be turned into reality and enjoyed by everyone only with the full participation of the international community, national authorities, civil society and individuals.</w:t>
      </w:r>
      <w:r w:rsidRPr="006E15C9">
        <w:rPr>
          <w:sz w:val="12"/>
        </w:rPr>
        <w:t>¶</w:t>
      </w:r>
      <w:r w:rsidRPr="006E15C9">
        <w:rPr>
          <w:sz w:val="16"/>
        </w:rPr>
        <w:t xml:space="preserve"> </w:t>
      </w:r>
      <w:r w:rsidRPr="002E5357">
        <w:rPr>
          <w:rStyle w:val="StyleUnderline"/>
        </w:rPr>
        <w:t xml:space="preserve">Democracy is also intrinsically linked to human rights. </w:t>
      </w:r>
      <w:r w:rsidRPr="008E7E39">
        <w:rPr>
          <w:rStyle w:val="Emphasis"/>
        </w:rPr>
        <w:t>The values of freedom, respect for human rights and the holding of regular genuine elections are essential pillars of democracy</w:t>
      </w:r>
      <w:r w:rsidRPr="002E5357">
        <w:rPr>
          <w:rStyle w:val="StyleUnderline"/>
        </w:rPr>
        <w:t xml:space="preserve">, which means that, by its own nature, democracy provides the natural environment for the protection and effective </w:t>
      </w:r>
      <w:proofErr w:type="spellStart"/>
      <w:r w:rsidRPr="002E5357">
        <w:rPr>
          <w:rStyle w:val="StyleUnderline"/>
        </w:rPr>
        <w:t>realisation</w:t>
      </w:r>
      <w:proofErr w:type="spellEnd"/>
      <w:r w:rsidRPr="002E5357">
        <w:rPr>
          <w:rStyle w:val="StyleUnderline"/>
        </w:rPr>
        <w:t xml:space="preserve"> of human rights.</w:t>
      </w:r>
      <w:r w:rsidRPr="006E15C9">
        <w:rPr>
          <w:rStyle w:val="StyleUnderline"/>
          <w:sz w:val="12"/>
        </w:rPr>
        <w:t>¶</w:t>
      </w:r>
      <w:r w:rsidRPr="00D76AD4">
        <w:rPr>
          <w:rStyle w:val="StyleUnderline"/>
          <w:sz w:val="12"/>
        </w:rPr>
        <w:t xml:space="preserve"> </w:t>
      </w:r>
      <w:r w:rsidRPr="006E15C9">
        <w:rPr>
          <w:sz w:val="16"/>
        </w:rPr>
        <w:t>The European Union believes that a strong and effective civil society is essential to ensure human rights are respected and that democracy is strong and effective. Going by the Treaty that establishes it, the EU also believes that its “action on the international scene shall be guided by the principles which have inspired its own creation... and which it seeks to advance in the wider world: democracy, the rule of law, the universality and indivisibility of human rights and fundamental freedoms, respect for human dignity...”</w:t>
      </w:r>
      <w:r w:rsidRPr="006E15C9">
        <w:rPr>
          <w:sz w:val="12"/>
        </w:rPr>
        <w:t>¶</w:t>
      </w:r>
      <w:r w:rsidRPr="006E15C9">
        <w:rPr>
          <w:sz w:val="16"/>
        </w:rPr>
        <w:t xml:space="preserve"> </w:t>
      </w:r>
      <w:r w:rsidRPr="002E5357">
        <w:rPr>
          <w:rStyle w:val="StyleUnderline"/>
        </w:rPr>
        <w:t xml:space="preserve">Within this context, the EU’s European Instrument for Democracy and Human Rights (EIDHR) is a financial instrument designed to help civil society become an effective force of political reform and </w:t>
      </w:r>
      <w:proofErr w:type="spellStart"/>
      <w:r w:rsidRPr="002E5357">
        <w:rPr>
          <w:rStyle w:val="StyleUnderline"/>
        </w:rPr>
        <w:t>defence</w:t>
      </w:r>
      <w:proofErr w:type="spellEnd"/>
      <w:r w:rsidRPr="002E5357">
        <w:rPr>
          <w:rStyle w:val="StyleUnderline"/>
        </w:rPr>
        <w:t xml:space="preserve"> of human rights.</w:t>
      </w:r>
      <w:r w:rsidRPr="006E15C9">
        <w:rPr>
          <w:sz w:val="16"/>
        </w:rPr>
        <w:t xml:space="preserve"> This instrument is not dependent on the consent of the host government, and as such can address sensitive political issues and cooperate directly with local civil society without any interference, pressures or restrictions from public </w:t>
      </w:r>
      <w:proofErr w:type="gramStart"/>
      <w:r w:rsidRPr="006E15C9">
        <w:rPr>
          <w:sz w:val="16"/>
        </w:rPr>
        <w:t>authorities.</w:t>
      </w:r>
      <w:r w:rsidRPr="006E15C9">
        <w:rPr>
          <w:sz w:val="12"/>
        </w:rPr>
        <w:t>¶</w:t>
      </w:r>
      <w:proofErr w:type="gramEnd"/>
      <w:r w:rsidRPr="006E15C9">
        <w:rPr>
          <w:sz w:val="16"/>
        </w:rPr>
        <w:t xml:space="preserve"> EIDHR can grant aid even where no established cooperation exists, and can intervene without the agreement of </w:t>
      </w:r>
      <w:proofErr w:type="spellStart"/>
      <w:r w:rsidRPr="006E15C9">
        <w:rPr>
          <w:sz w:val="16"/>
        </w:rPr>
        <w:t>thirdcountry</w:t>
      </w:r>
      <w:proofErr w:type="spellEnd"/>
      <w:r w:rsidRPr="006E15C9">
        <w:rPr>
          <w:sz w:val="16"/>
        </w:rPr>
        <w:t xml:space="preserve"> governments. Its financial support is available both to groups or individuals within civil society defending democracy and to inter-governmental </w:t>
      </w:r>
      <w:proofErr w:type="spellStart"/>
      <w:r w:rsidRPr="006E15C9">
        <w:rPr>
          <w:sz w:val="16"/>
        </w:rPr>
        <w:t>organisations</w:t>
      </w:r>
      <w:proofErr w:type="spellEnd"/>
      <w:r w:rsidRPr="006E15C9">
        <w:rPr>
          <w:sz w:val="16"/>
        </w:rPr>
        <w:t xml:space="preserve"> that work to protect human </w:t>
      </w:r>
      <w:proofErr w:type="gramStart"/>
      <w:r w:rsidRPr="006E15C9">
        <w:rPr>
          <w:sz w:val="16"/>
        </w:rPr>
        <w:t>rights.</w:t>
      </w:r>
      <w:r w:rsidRPr="006E15C9">
        <w:rPr>
          <w:sz w:val="12"/>
        </w:rPr>
        <w:t>¶</w:t>
      </w:r>
      <w:proofErr w:type="gramEnd"/>
      <w:r w:rsidRPr="006E15C9">
        <w:rPr>
          <w:sz w:val="16"/>
        </w:rPr>
        <w:t xml:space="preserve"> Financial assistance under EIDHR complements other EU tools such as political dialogue, diplomatic initiatives and technical cooperation. Such assistance may take the form of grants to finance projects submitted by civil society, international or inter-governmental </w:t>
      </w:r>
      <w:proofErr w:type="spellStart"/>
      <w:r w:rsidRPr="006E15C9">
        <w:rPr>
          <w:sz w:val="16"/>
        </w:rPr>
        <w:t>organisations</w:t>
      </w:r>
      <w:proofErr w:type="spellEnd"/>
      <w:r w:rsidRPr="006E15C9">
        <w:rPr>
          <w:sz w:val="16"/>
        </w:rPr>
        <w:t>, small grants to human rights defenders, and human and material resources for EU election and observation missions.</w:t>
      </w:r>
    </w:p>
    <w:p w:rsidR="00484A84" w:rsidRDefault="00484A84" w:rsidP="00673016">
      <w:pPr>
        <w:pStyle w:val="Heading2"/>
      </w:pPr>
      <w:r>
        <w:t>Democracy Good</w:t>
      </w:r>
    </w:p>
    <w:p w:rsidR="00673016" w:rsidRDefault="00673016" w:rsidP="00673016">
      <w:pPr>
        <w:pStyle w:val="Heading4"/>
      </w:pPr>
      <w:r>
        <w:t>US democracy is key to international collective action on multiple existential threats and to prevent war---backsliding causes those systems to unravel</w:t>
      </w:r>
    </w:p>
    <w:p w:rsidR="00673016" w:rsidRDefault="00673016" w:rsidP="00673016">
      <w:r>
        <w:rPr>
          <w:rStyle w:val="Style13ptBold"/>
        </w:rPr>
        <w:t xml:space="preserve">Kendall-Taylor </w:t>
      </w:r>
      <w:r w:rsidRPr="0049323B">
        <w:rPr>
          <w:rStyle w:val="Style13ptBold"/>
        </w:rPr>
        <w:t>16</w:t>
      </w:r>
      <w:r>
        <w:t xml:space="preserve"> - deputy national intelligence officer for Russia and Eurasia at the National Intelligence Council and a nonresident senior associate in the Human Rights Initiative at the Center for Strategic and International Studies in Washington, </w:t>
      </w:r>
      <w:proofErr w:type="gramStart"/>
      <w:r>
        <w:t>D.C..</w:t>
      </w:r>
      <w:proofErr w:type="gramEnd"/>
    </w:p>
    <w:p w:rsidR="00673016" w:rsidRDefault="00673016" w:rsidP="00673016">
      <w:r>
        <w:t>Andrea, 7-15, How Democracy’s Decline Would Undermine the International Order, Center for Strategic &amp; International Studies, https://www.csis.org/analysis/how-democracy%E2%80%99s-decline-would-undermine-international-order</w:t>
      </w:r>
    </w:p>
    <w:p w:rsidR="00673016" w:rsidRPr="00AD1177" w:rsidRDefault="00673016" w:rsidP="00673016">
      <w:pPr>
        <w:rPr>
          <w:sz w:val="14"/>
        </w:rPr>
      </w:pPr>
      <w:r w:rsidRPr="0049323B">
        <w:rPr>
          <w:rStyle w:val="StyleUnderline"/>
        </w:rPr>
        <w:t>It is rare that policymakers, analysts, and academics agree. But there is an emerging consensus in the world of foreign policy: threats to the stability of the current international order are rising</w:t>
      </w:r>
      <w:r w:rsidRPr="00AD1177">
        <w:rPr>
          <w:sz w:val="14"/>
        </w:rPr>
        <w:t xml:space="preserve">. The norms, values, laws, and institutions that have undergirded the international system and governed relationships between nations are being gradually dismantled. The most discussed sources of this pressure are the ascent of China and other non-Western countries, Russia’s assertive foreign policy, and the diffusion of power from traditional nation-states to nonstate actors, such as nongovernmental organizations, multinational corporations, and technology-empowered individuals. </w:t>
      </w:r>
      <w:r w:rsidRPr="0049323B">
        <w:rPr>
          <w:rStyle w:val="StyleUnderline"/>
        </w:rPr>
        <w:t>Largely missing from these discussions</w:t>
      </w:r>
      <w:r w:rsidRPr="00AD1177">
        <w:rPr>
          <w:sz w:val="14"/>
        </w:rPr>
        <w:t xml:space="preserve">, however, </w:t>
      </w:r>
      <w:r w:rsidRPr="0049323B">
        <w:rPr>
          <w:rStyle w:val="StyleUnderline"/>
        </w:rPr>
        <w:t xml:space="preserve">is the specter of widespread democratic decline. Rising </w:t>
      </w:r>
      <w:r w:rsidRPr="00A01E3A">
        <w:rPr>
          <w:rStyle w:val="StyleUnderline"/>
          <w:highlight w:val="cyan"/>
        </w:rPr>
        <w:t>challenges to democratic governance</w:t>
      </w:r>
      <w:r w:rsidRPr="0049323B">
        <w:rPr>
          <w:rStyle w:val="StyleUnderline"/>
        </w:rPr>
        <w:t xml:space="preserve"> across the globe </w:t>
      </w:r>
      <w:r w:rsidRPr="00A01E3A">
        <w:rPr>
          <w:rStyle w:val="Emphasis"/>
          <w:highlight w:val="cyan"/>
        </w:rPr>
        <w:t>are a major strain on the international system</w:t>
      </w:r>
      <w:r w:rsidRPr="0049323B">
        <w:rPr>
          <w:rStyle w:val="StyleUnderline"/>
        </w:rPr>
        <w:t>, but they receive far less attention in discussions of the shifting world order.</w:t>
      </w:r>
      <w:r>
        <w:rPr>
          <w:rStyle w:val="StyleUnderline"/>
        </w:rPr>
        <w:t xml:space="preserve"> </w:t>
      </w:r>
      <w:r w:rsidRPr="0049323B">
        <w:rPr>
          <w:rStyle w:val="StyleUnderline"/>
        </w:rPr>
        <w:t>In the 70 years since the end of World War II, the United States has fostered a global order dominated by states that are liberal, capitalist, and democratic. The United States has promoted the spread of democracy to strengthen global norms and rules that constitute the foundation of our current international system</w:t>
      </w:r>
      <w:r w:rsidRPr="00AD1177">
        <w:rPr>
          <w:sz w:val="14"/>
        </w:rPr>
        <w:t xml:space="preserve">. However, despite the steady rise of democracy since the end of the Cold War, over the last 10 years we have seen dramatic reversals in respect for democratic principles across the globe. A 2015 Freedom House report stated that the “acceptance of democracy as the world’s dominant form of government—and of an international system built on democratic ideals—is under greater threat than at any point in the last 25 years.” </w:t>
      </w:r>
      <w:r w:rsidRPr="0049323B">
        <w:rPr>
          <w:rStyle w:val="StyleUnderline"/>
        </w:rPr>
        <w:t xml:space="preserve">Although the number of democracies in the world is at an all-time high, there are </w:t>
      </w:r>
      <w:proofErr w:type="gramStart"/>
      <w:r w:rsidRPr="0049323B">
        <w:rPr>
          <w:rStyle w:val="StyleUnderline"/>
        </w:rPr>
        <w:t>a number of</w:t>
      </w:r>
      <w:proofErr w:type="gramEnd"/>
      <w:r w:rsidRPr="0049323B">
        <w:rPr>
          <w:rStyle w:val="StyleUnderline"/>
        </w:rPr>
        <w:t xml:space="preserve"> key trends that are working to undermine democracy</w:t>
      </w:r>
      <w:r w:rsidRPr="00AD1177">
        <w:rPr>
          <w:sz w:val="14"/>
        </w:rPr>
        <w:t xml:space="preserve">. </w:t>
      </w:r>
      <w:r w:rsidRPr="0049323B">
        <w:rPr>
          <w:rStyle w:val="StyleUnderline"/>
        </w:rPr>
        <w:t>The rollback of democracy in a few influential states</w:t>
      </w:r>
      <w:r w:rsidRPr="00AD1177">
        <w:rPr>
          <w:sz w:val="14"/>
        </w:rPr>
        <w:t xml:space="preserve"> or even in </w:t>
      </w:r>
      <w:proofErr w:type="gramStart"/>
      <w:r w:rsidRPr="00AD1177">
        <w:rPr>
          <w:sz w:val="14"/>
        </w:rPr>
        <w:t>a number of</w:t>
      </w:r>
      <w:proofErr w:type="gramEnd"/>
      <w:r w:rsidRPr="00AD1177">
        <w:rPr>
          <w:sz w:val="14"/>
        </w:rPr>
        <w:t xml:space="preserve"> less consequential ones </w:t>
      </w:r>
      <w:r w:rsidRPr="0049323B">
        <w:rPr>
          <w:rStyle w:val="StyleUnderline"/>
        </w:rPr>
        <w:t>would almost certainly accelerate meaningful changes in today’s global order</w:t>
      </w:r>
      <w:r w:rsidRPr="00AD1177">
        <w:rPr>
          <w:sz w:val="14"/>
        </w:rPr>
        <w:t xml:space="preserve">. </w:t>
      </w:r>
      <w:r w:rsidRPr="00A01E3A">
        <w:rPr>
          <w:rStyle w:val="StyleUnderline"/>
          <w:highlight w:val="cyan"/>
        </w:rPr>
        <w:t>Democratic decline would weaken U.S. partnerships and erode</w:t>
      </w:r>
      <w:r w:rsidRPr="0049323B">
        <w:rPr>
          <w:rStyle w:val="StyleUnderline"/>
        </w:rPr>
        <w:t xml:space="preserve"> an important </w:t>
      </w:r>
      <w:r w:rsidRPr="00A01E3A">
        <w:rPr>
          <w:rStyle w:val="StyleUnderline"/>
          <w:highlight w:val="cyan"/>
        </w:rPr>
        <w:t>foundation for U.S. cooperation</w:t>
      </w:r>
      <w:r w:rsidRPr="0049323B">
        <w:rPr>
          <w:rStyle w:val="StyleUnderline"/>
        </w:rPr>
        <w:t xml:space="preserve"> abroad</w:t>
      </w:r>
      <w:r w:rsidRPr="00AD1177">
        <w:rPr>
          <w:sz w:val="14"/>
        </w:rPr>
        <w:t xml:space="preserve">. </w:t>
      </w:r>
      <w:r w:rsidRPr="0049323B">
        <w:rPr>
          <w:rStyle w:val="StyleUnderline"/>
        </w:rPr>
        <w:t xml:space="preserve">Research demonstrates that </w:t>
      </w:r>
      <w:r w:rsidRPr="00A01E3A">
        <w:rPr>
          <w:rStyle w:val="StyleUnderline"/>
          <w:highlight w:val="cyan"/>
        </w:rPr>
        <w:t>domestic politics are a key determinant of</w:t>
      </w:r>
      <w:r w:rsidRPr="0049323B">
        <w:rPr>
          <w:rStyle w:val="StyleUnderline"/>
        </w:rPr>
        <w:t xml:space="preserve"> the </w:t>
      </w:r>
      <w:r w:rsidRPr="00A01E3A">
        <w:rPr>
          <w:rStyle w:val="StyleUnderline"/>
          <w:highlight w:val="cyan"/>
        </w:rPr>
        <w:t>international behavior</w:t>
      </w:r>
      <w:r w:rsidRPr="0049323B">
        <w:rPr>
          <w:rStyle w:val="StyleUnderline"/>
        </w:rPr>
        <w:t xml:space="preserve"> of states</w:t>
      </w:r>
      <w:r w:rsidRPr="00AD1177">
        <w:rPr>
          <w:sz w:val="14"/>
        </w:rPr>
        <w:t xml:space="preserve">. </w:t>
      </w:r>
      <w:proofErr w:type="gramStart"/>
      <w:r w:rsidRPr="00AD1177">
        <w:rPr>
          <w:sz w:val="14"/>
        </w:rPr>
        <w:t xml:space="preserve">In particular, </w:t>
      </w:r>
      <w:r w:rsidRPr="00A01E3A">
        <w:rPr>
          <w:rStyle w:val="StyleUnderline"/>
          <w:highlight w:val="cyan"/>
        </w:rPr>
        <w:t>democracies</w:t>
      </w:r>
      <w:proofErr w:type="gramEnd"/>
      <w:r w:rsidRPr="00A01E3A">
        <w:rPr>
          <w:rStyle w:val="StyleUnderline"/>
          <w:highlight w:val="cyan"/>
        </w:rPr>
        <w:t xml:space="preserve"> are more likely to form alliances and cooperate</w:t>
      </w:r>
      <w:r w:rsidRPr="00AD1177">
        <w:rPr>
          <w:sz w:val="14"/>
        </w:rPr>
        <w:t xml:space="preserve"> more fully </w:t>
      </w:r>
      <w:r w:rsidRPr="0049323B">
        <w:rPr>
          <w:rStyle w:val="StyleUnderline"/>
        </w:rPr>
        <w:t>with other democracies than with autocracies</w:t>
      </w:r>
      <w:r w:rsidRPr="00AD1177">
        <w:rPr>
          <w:sz w:val="14"/>
        </w:rPr>
        <w:t xml:space="preserve">. Similarly, authoritarian countries have established mechanisms for cooperation and sharing of “worst practices.” </w:t>
      </w:r>
      <w:r w:rsidRPr="0049323B">
        <w:rPr>
          <w:rStyle w:val="StyleUnderline"/>
        </w:rPr>
        <w:t>An increase in authoritarian countries, then, would provide a broader platform for coordination that could enable these countries to overcome their divergent histories, values, and interests—factors that are frequently cited as obstacles to the formation of a cohesive challenge to the U.S.-led international system.</w:t>
      </w:r>
      <w:r>
        <w:rPr>
          <w:rStyle w:val="StyleUnderline"/>
        </w:rPr>
        <w:t xml:space="preserve"> </w:t>
      </w:r>
      <w:r w:rsidRPr="0049323B">
        <w:rPr>
          <w:rStyle w:val="StyleUnderline"/>
        </w:rPr>
        <w:t>Recent examples support the empirical data</w:t>
      </w:r>
      <w:r w:rsidRPr="00AD1177">
        <w:rPr>
          <w:sz w:val="14"/>
        </w:rPr>
        <w:t xml:space="preserve">. </w:t>
      </w:r>
      <w:r w:rsidRPr="0049323B">
        <w:rPr>
          <w:rStyle w:val="StyleUnderline"/>
        </w:rPr>
        <w:t>Democratic backsliding in Hungary and the hardening of Egypt’s autocracy</w:t>
      </w:r>
      <w:r w:rsidRPr="00AD1177">
        <w:rPr>
          <w:sz w:val="14"/>
        </w:rPr>
        <w:t xml:space="preserve"> under Abdel Fattah el-</w:t>
      </w:r>
      <w:proofErr w:type="spellStart"/>
      <w:r w:rsidRPr="00AD1177">
        <w:rPr>
          <w:sz w:val="14"/>
        </w:rPr>
        <w:t>Sisi</w:t>
      </w:r>
      <w:proofErr w:type="spellEnd"/>
      <w:r w:rsidRPr="00AD1177">
        <w:rPr>
          <w:sz w:val="14"/>
        </w:rPr>
        <w:t xml:space="preserve"> </w:t>
      </w:r>
      <w:r w:rsidRPr="0049323B">
        <w:rPr>
          <w:rStyle w:val="StyleUnderline"/>
        </w:rPr>
        <w:t>have led to enhanced relations between these countries and Russia</w:t>
      </w:r>
      <w:r w:rsidRPr="00AD1177">
        <w:rPr>
          <w:sz w:val="14"/>
        </w:rPr>
        <w:t xml:space="preserve">. Likewise, </w:t>
      </w:r>
      <w:r w:rsidRPr="0049323B">
        <w:rPr>
          <w:rStyle w:val="StyleUnderline"/>
        </w:rPr>
        <w:t>democratic decline in Bangladesh has led</w:t>
      </w:r>
      <w:r w:rsidRPr="00AD1177">
        <w:rPr>
          <w:sz w:val="14"/>
        </w:rPr>
        <w:t xml:space="preserve"> Sheikh Hasina </w:t>
      </w:r>
      <w:proofErr w:type="spellStart"/>
      <w:r w:rsidRPr="0049323B">
        <w:rPr>
          <w:rStyle w:val="StyleUnderline"/>
        </w:rPr>
        <w:t>Wazed</w:t>
      </w:r>
      <w:proofErr w:type="spellEnd"/>
      <w:r w:rsidRPr="0049323B">
        <w:rPr>
          <w:rStyle w:val="StyleUnderline"/>
        </w:rPr>
        <w:t xml:space="preserve"> </w:t>
      </w:r>
      <w:r w:rsidRPr="00AD1177">
        <w:rPr>
          <w:sz w:val="14"/>
        </w:rPr>
        <w:t xml:space="preserve">and her ruling </w:t>
      </w:r>
      <w:proofErr w:type="spellStart"/>
      <w:r w:rsidRPr="00AD1177">
        <w:rPr>
          <w:sz w:val="14"/>
        </w:rPr>
        <w:t>Awami</w:t>
      </w:r>
      <w:proofErr w:type="spellEnd"/>
      <w:r w:rsidRPr="00AD1177">
        <w:rPr>
          <w:sz w:val="14"/>
        </w:rPr>
        <w:t xml:space="preserve"> League </w:t>
      </w:r>
      <w:r w:rsidRPr="0049323B">
        <w:rPr>
          <w:rStyle w:val="StyleUnderline"/>
        </w:rPr>
        <w:t>to seek closer relations with China and Russia</w:t>
      </w:r>
      <w:r w:rsidRPr="00AD1177">
        <w:rPr>
          <w:sz w:val="14"/>
        </w:rPr>
        <w:t xml:space="preserve">, in part to mitigate Western pressure and bolster the regime’s domestic standing. Although none of these burgeoning relationships has developed into a highly unified partnership, </w:t>
      </w:r>
      <w:r w:rsidRPr="0049323B">
        <w:rPr>
          <w:rStyle w:val="StyleUnderline"/>
        </w:rPr>
        <w:t>democratic backsliding in these countries has provided a basis for cooperation where it did not previously exist</w:t>
      </w:r>
      <w:r w:rsidRPr="00AD1177">
        <w:rPr>
          <w:sz w:val="14"/>
        </w:rPr>
        <w:t xml:space="preserve">. And while the United States certainly finds common cause with authoritarian partners on specific issues, the depth and reliability of such cooperation is limited. Consequently, further </w:t>
      </w:r>
      <w:r w:rsidRPr="00A01E3A">
        <w:rPr>
          <w:rStyle w:val="Emphasis"/>
          <w:highlight w:val="cyan"/>
        </w:rPr>
        <w:t>democratic decline could</w:t>
      </w:r>
      <w:r w:rsidRPr="0049323B">
        <w:rPr>
          <w:rStyle w:val="Emphasis"/>
        </w:rPr>
        <w:t xml:space="preserve"> seriously </w:t>
      </w:r>
      <w:r w:rsidRPr="00A01E3A">
        <w:rPr>
          <w:rStyle w:val="Emphasis"/>
          <w:highlight w:val="cyan"/>
        </w:rPr>
        <w:t>compromise</w:t>
      </w:r>
      <w:r w:rsidRPr="0049323B">
        <w:rPr>
          <w:rStyle w:val="Emphasis"/>
        </w:rPr>
        <w:t xml:space="preserve"> the United States’ ability to form the kinds of deep </w:t>
      </w:r>
      <w:r w:rsidRPr="00A01E3A">
        <w:rPr>
          <w:rStyle w:val="Emphasis"/>
          <w:highlight w:val="cyan"/>
        </w:rPr>
        <w:t>partnerships</w:t>
      </w:r>
      <w:r w:rsidRPr="0049323B">
        <w:rPr>
          <w:rStyle w:val="Emphasis"/>
        </w:rPr>
        <w:t xml:space="preserve"> that will be </w:t>
      </w:r>
      <w:r w:rsidRPr="00A01E3A">
        <w:rPr>
          <w:rStyle w:val="Emphasis"/>
          <w:highlight w:val="cyan"/>
        </w:rPr>
        <w:t>required to confront</w:t>
      </w:r>
      <w:r w:rsidRPr="0049323B">
        <w:rPr>
          <w:rStyle w:val="Emphasis"/>
        </w:rPr>
        <w:t xml:space="preserve"> today’s increasingly </w:t>
      </w:r>
      <w:r w:rsidRPr="00A01E3A">
        <w:rPr>
          <w:rStyle w:val="Emphasis"/>
          <w:highlight w:val="cyan"/>
        </w:rPr>
        <w:t>complex challenges</w:t>
      </w:r>
      <w:r w:rsidRPr="00AD1177">
        <w:rPr>
          <w:sz w:val="14"/>
        </w:rPr>
        <w:t xml:space="preserve">. </w:t>
      </w:r>
      <w:r w:rsidRPr="0049323B">
        <w:rPr>
          <w:rStyle w:val="StyleUnderline"/>
        </w:rPr>
        <w:t xml:space="preserve">Global issues such as </w:t>
      </w:r>
      <w:r w:rsidRPr="00A01E3A">
        <w:rPr>
          <w:rStyle w:val="Emphasis"/>
          <w:highlight w:val="cyan"/>
        </w:rPr>
        <w:t>climate change</w:t>
      </w:r>
      <w:r w:rsidRPr="00A01E3A">
        <w:rPr>
          <w:rStyle w:val="StyleUnderline"/>
          <w:highlight w:val="cyan"/>
        </w:rPr>
        <w:t xml:space="preserve">, migration, and </w:t>
      </w:r>
      <w:r w:rsidRPr="00A01E3A">
        <w:rPr>
          <w:rStyle w:val="Emphasis"/>
          <w:highlight w:val="cyan"/>
        </w:rPr>
        <w:t>violent extremism</w:t>
      </w:r>
      <w:r w:rsidRPr="0049323B">
        <w:rPr>
          <w:rStyle w:val="StyleUnderline"/>
        </w:rPr>
        <w:t xml:space="preserve"> </w:t>
      </w:r>
      <w:r w:rsidRPr="00A01E3A">
        <w:rPr>
          <w:rStyle w:val="StyleUnderline"/>
          <w:highlight w:val="cyan"/>
        </w:rPr>
        <w:t>demand</w:t>
      </w:r>
      <w:r w:rsidRPr="0049323B">
        <w:rPr>
          <w:rStyle w:val="StyleUnderline"/>
        </w:rPr>
        <w:t xml:space="preserve"> the coordination </w:t>
      </w:r>
      <w:r w:rsidRPr="00FE6614">
        <w:rPr>
          <w:rStyle w:val="StyleUnderline"/>
        </w:rPr>
        <w:t xml:space="preserve">and </w:t>
      </w:r>
      <w:r w:rsidRPr="00A01E3A">
        <w:rPr>
          <w:rStyle w:val="StyleUnderline"/>
          <w:highlight w:val="cyan"/>
        </w:rPr>
        <w:t>cooperation that democratic backsliding would put in peril</w:t>
      </w:r>
      <w:r w:rsidRPr="00AD1177">
        <w:rPr>
          <w:sz w:val="14"/>
        </w:rPr>
        <w:t xml:space="preserve">. Put simply, </w:t>
      </w:r>
      <w:r w:rsidRPr="00A01E3A">
        <w:rPr>
          <w:rStyle w:val="StyleUnderline"/>
          <w:highlight w:val="cyan"/>
        </w:rPr>
        <w:t>the U</w:t>
      </w:r>
      <w:r w:rsidRPr="0049323B">
        <w:rPr>
          <w:rStyle w:val="StyleUnderline"/>
        </w:rPr>
        <w:t xml:space="preserve">nited </w:t>
      </w:r>
      <w:r w:rsidRPr="00A01E3A">
        <w:rPr>
          <w:rStyle w:val="StyleUnderline"/>
          <w:highlight w:val="cyan"/>
        </w:rPr>
        <w:t>S</w:t>
      </w:r>
      <w:r w:rsidRPr="0049323B">
        <w:rPr>
          <w:rStyle w:val="StyleUnderline"/>
        </w:rPr>
        <w:t xml:space="preserve">tates </w:t>
      </w:r>
      <w:r w:rsidRPr="00A01E3A">
        <w:rPr>
          <w:rStyle w:val="StyleUnderline"/>
          <w:highlight w:val="cyan"/>
        </w:rPr>
        <w:t>is</w:t>
      </w:r>
      <w:r w:rsidRPr="0049323B">
        <w:rPr>
          <w:rStyle w:val="StyleUnderline"/>
        </w:rPr>
        <w:t xml:space="preserve"> a </w:t>
      </w:r>
      <w:r w:rsidRPr="00A01E3A">
        <w:rPr>
          <w:rStyle w:val="StyleUnderline"/>
          <w:highlight w:val="cyan"/>
        </w:rPr>
        <w:t>less effective and influential</w:t>
      </w:r>
      <w:r w:rsidRPr="0049323B">
        <w:rPr>
          <w:rStyle w:val="StyleUnderline"/>
        </w:rPr>
        <w:t xml:space="preserve"> actor </w:t>
      </w:r>
      <w:r w:rsidRPr="00A01E3A">
        <w:rPr>
          <w:rStyle w:val="StyleUnderline"/>
          <w:highlight w:val="cyan"/>
        </w:rPr>
        <w:t>if it loses</w:t>
      </w:r>
      <w:r w:rsidRPr="0049323B">
        <w:rPr>
          <w:rStyle w:val="StyleUnderline"/>
        </w:rPr>
        <w:t xml:space="preserve"> its ability to rely on its </w:t>
      </w:r>
      <w:r w:rsidRPr="00A01E3A">
        <w:rPr>
          <w:rStyle w:val="StyleUnderline"/>
          <w:highlight w:val="cyan"/>
        </w:rPr>
        <w:t xml:space="preserve">partnerships with other democratic nations. </w:t>
      </w:r>
      <w:r w:rsidRPr="00AD1177">
        <w:rPr>
          <w:rStyle w:val="StyleUnderline"/>
        </w:rPr>
        <w:t xml:space="preserve">A slide toward authoritarianism could also challenge the current global order by </w:t>
      </w:r>
      <w:r w:rsidRPr="00A01E3A">
        <w:rPr>
          <w:rStyle w:val="StyleUnderline"/>
          <w:highlight w:val="cyan"/>
        </w:rPr>
        <w:t>diluting U.S. influence in</w:t>
      </w:r>
      <w:r w:rsidRPr="0049323B">
        <w:rPr>
          <w:rStyle w:val="StyleUnderline"/>
        </w:rPr>
        <w:t xml:space="preserve"> critical international </w:t>
      </w:r>
      <w:r w:rsidRPr="00A01E3A">
        <w:rPr>
          <w:rStyle w:val="StyleUnderline"/>
          <w:highlight w:val="cyan"/>
        </w:rPr>
        <w:t>institutions</w:t>
      </w:r>
      <w:r w:rsidRPr="00AD1177">
        <w:rPr>
          <w:sz w:val="14"/>
        </w:rPr>
        <w:t xml:space="preserve">, including the United </w:t>
      </w:r>
      <w:proofErr w:type="gramStart"/>
      <w:r w:rsidRPr="00AD1177">
        <w:rPr>
          <w:sz w:val="14"/>
        </w:rPr>
        <w:t>Nations ,</w:t>
      </w:r>
      <w:proofErr w:type="gramEnd"/>
      <w:r w:rsidRPr="00AD1177">
        <w:rPr>
          <w:sz w:val="14"/>
        </w:rPr>
        <w:t xml:space="preserve"> the World Bank, and the International Monetary Fund (IMF). Democratic decline would weaken Western efforts within these institutions to advance issues such as Internet freedom and the responsibility to protect. In the case of Internet governance, for example, Western democracies support an open, largely private, global Internet. Autocracies, in contrast, promote state control over the Internet, including laws and other mechanisms that facilitate their ability to censor and persecute dissidents. Already many autocracies, including Belarus, China, Iran, and Zimbabwe, have coalesced in the “Likeminded Group of Developing Countries” within the United Nations to advocate their interests. Within the IMF and World Bank, autocracies—along with other developing nations—seek to water down conditionality or the reforms that lenders require in exchange for financial support. If successful, diminished conditionality would enfeeble an important incentive for governance reforms. In a more extreme scenario, the rising influence of autocracies could enable these countries to bypass the IMF and World Bank all together. For example, the Chinese-created Asian Infrastructure and Investment Bank and the BRICS Bank—which includes Russia, China, and an increasingly authoritarian South Africa—provide countries with the potential to bypass existing global financial institutions when it suits their interests. Authoritarian-led alternatives pose the risk that global economic governance will become fragmented and less effective. </w:t>
      </w:r>
      <w:r w:rsidRPr="0049323B">
        <w:rPr>
          <w:rStyle w:val="Emphasis"/>
        </w:rPr>
        <w:t xml:space="preserve">Violence and </w:t>
      </w:r>
      <w:r w:rsidRPr="00A01E3A">
        <w:rPr>
          <w:rStyle w:val="Emphasis"/>
          <w:highlight w:val="cyan"/>
        </w:rPr>
        <w:t xml:space="preserve">instability would also </w:t>
      </w:r>
      <w:r w:rsidRPr="00FE6614">
        <w:rPr>
          <w:rStyle w:val="Emphasis"/>
        </w:rPr>
        <w:t xml:space="preserve">likely </w:t>
      </w:r>
      <w:r w:rsidRPr="00A01E3A">
        <w:rPr>
          <w:rStyle w:val="Emphasis"/>
          <w:highlight w:val="cyan"/>
        </w:rPr>
        <w:t>increase</w:t>
      </w:r>
      <w:r w:rsidRPr="0049323B">
        <w:rPr>
          <w:rStyle w:val="Emphasis"/>
        </w:rPr>
        <w:t xml:space="preserve"> if more democracies give way to autocracy</w:t>
      </w:r>
      <w:r w:rsidRPr="00AD1177">
        <w:rPr>
          <w:sz w:val="14"/>
        </w:rPr>
        <w:t xml:space="preserve">. </w:t>
      </w:r>
      <w:r w:rsidRPr="0049323B">
        <w:rPr>
          <w:rStyle w:val="StyleUnderline"/>
        </w:rPr>
        <w:t xml:space="preserve">International relations literature tells us that democracies are less likely to fight wars against other democracies, suggesting that </w:t>
      </w:r>
      <w:r w:rsidRPr="00A01E3A">
        <w:rPr>
          <w:rStyle w:val="Emphasis"/>
          <w:highlight w:val="cyan"/>
        </w:rPr>
        <w:t>interstate wars would rise as</w:t>
      </w:r>
      <w:r w:rsidRPr="0049323B">
        <w:rPr>
          <w:rStyle w:val="Emphasis"/>
        </w:rPr>
        <w:t xml:space="preserve"> the number of </w:t>
      </w:r>
      <w:r w:rsidRPr="00A01E3A">
        <w:rPr>
          <w:rStyle w:val="Emphasis"/>
          <w:highlight w:val="cyan"/>
        </w:rPr>
        <w:t>democracies declines</w:t>
      </w:r>
      <w:r w:rsidRPr="00AD1177">
        <w:rPr>
          <w:sz w:val="14"/>
        </w:rPr>
        <w:t xml:space="preserve">. Moreover, </w:t>
      </w:r>
      <w:r w:rsidRPr="00D71A12">
        <w:rPr>
          <w:rStyle w:val="StyleUnderline"/>
        </w:rPr>
        <w:t>within countries that are already autocratic, additional movement away from democracy</w:t>
      </w:r>
      <w:r w:rsidRPr="0049323B">
        <w:rPr>
          <w:rStyle w:val="StyleUnderline"/>
        </w:rPr>
        <w:t>, or an “</w:t>
      </w:r>
      <w:r w:rsidRPr="00A01E3A">
        <w:rPr>
          <w:rStyle w:val="StyleUnderline"/>
          <w:highlight w:val="cyan"/>
        </w:rPr>
        <w:t>authoritarian hardening</w:t>
      </w:r>
      <w:r w:rsidRPr="0049323B">
        <w:rPr>
          <w:rStyle w:val="StyleUnderline"/>
        </w:rPr>
        <w:t xml:space="preserve">,” </w:t>
      </w:r>
      <w:r w:rsidRPr="00A01E3A">
        <w:rPr>
          <w:rStyle w:val="StyleUnderline"/>
          <w:highlight w:val="cyan"/>
        </w:rPr>
        <w:t>would increase</w:t>
      </w:r>
      <w:r w:rsidRPr="0049323B">
        <w:rPr>
          <w:rStyle w:val="StyleUnderline"/>
        </w:rPr>
        <w:t xml:space="preserve"> global instability</w:t>
      </w:r>
      <w:r w:rsidRPr="00AD1177">
        <w:rPr>
          <w:sz w:val="14"/>
        </w:rPr>
        <w:t xml:space="preserve">. </w:t>
      </w:r>
      <w:r w:rsidRPr="00A01E3A">
        <w:rPr>
          <w:rStyle w:val="StyleUnderline"/>
          <w:highlight w:val="cyan"/>
        </w:rPr>
        <w:t xml:space="preserve">Highly repressive autocracies are the most likely to experience </w:t>
      </w:r>
      <w:r w:rsidRPr="00A01E3A">
        <w:rPr>
          <w:rStyle w:val="Emphasis"/>
          <w:highlight w:val="cyan"/>
        </w:rPr>
        <w:t>state failure</w:t>
      </w:r>
      <w:r w:rsidRPr="00AD1177">
        <w:rPr>
          <w:sz w:val="14"/>
        </w:rPr>
        <w:t xml:space="preserve">, as was the case in the Central African Republic, Libya, Somalia, Syria, and Yemen. In this way, </w:t>
      </w:r>
      <w:r w:rsidRPr="00A01E3A">
        <w:rPr>
          <w:rStyle w:val="StyleUnderline"/>
          <w:highlight w:val="cyan"/>
        </w:rPr>
        <w:t xml:space="preserve">democratic decline would </w:t>
      </w:r>
      <w:r w:rsidRPr="00A01E3A">
        <w:rPr>
          <w:rStyle w:val="Emphasis"/>
          <w:highlight w:val="cyan"/>
        </w:rPr>
        <w:t>significantly strain the international order</w:t>
      </w:r>
      <w:r w:rsidRPr="00A01E3A">
        <w:rPr>
          <w:rStyle w:val="StyleUnderline"/>
          <w:highlight w:val="cyan"/>
        </w:rPr>
        <w:t xml:space="preserve"> because </w:t>
      </w:r>
      <w:r w:rsidRPr="00A01E3A">
        <w:rPr>
          <w:rStyle w:val="Emphasis"/>
          <w:highlight w:val="cyan"/>
        </w:rPr>
        <w:t>rising levels of instability</w:t>
      </w:r>
      <w:r w:rsidRPr="00A01E3A">
        <w:rPr>
          <w:rStyle w:val="StyleUnderline"/>
          <w:highlight w:val="cyan"/>
        </w:rPr>
        <w:t xml:space="preserve"> would exceed the </w:t>
      </w:r>
      <w:r w:rsidRPr="0049323B">
        <w:rPr>
          <w:rStyle w:val="StyleUnderline"/>
        </w:rPr>
        <w:t xml:space="preserve">West’s </w:t>
      </w:r>
      <w:r w:rsidRPr="00A01E3A">
        <w:rPr>
          <w:rStyle w:val="StyleUnderline"/>
          <w:highlight w:val="cyan"/>
        </w:rPr>
        <w:t xml:space="preserve">ability to respond </w:t>
      </w:r>
      <w:r w:rsidRPr="0049323B">
        <w:rPr>
          <w:rStyle w:val="StyleUnderline"/>
        </w:rPr>
        <w:t>to the tremendous costs of peacekeeping, humanitarian assistance, and refugee flows.</w:t>
      </w:r>
      <w:r>
        <w:rPr>
          <w:rStyle w:val="StyleUnderline"/>
        </w:rPr>
        <w:t xml:space="preserve"> </w:t>
      </w:r>
      <w:r w:rsidRPr="00AD1177">
        <w:rPr>
          <w:sz w:val="14"/>
        </w:rPr>
        <w:t xml:space="preserve">Finally, </w:t>
      </w:r>
      <w:r w:rsidRPr="00A01E3A">
        <w:rPr>
          <w:rStyle w:val="StyleUnderline"/>
          <w:highlight w:val="cyan"/>
        </w:rPr>
        <w:t>widespread democratic decline would contribute to rising anti-U.S. sentiment that could fuel a global order that is increasingly antagonistic</w:t>
      </w:r>
      <w:r w:rsidRPr="0049323B">
        <w:rPr>
          <w:rStyle w:val="StyleUnderline"/>
        </w:rPr>
        <w:t xml:space="preserve"> to the United States </w:t>
      </w:r>
      <w:r w:rsidRPr="00AD1177">
        <w:rPr>
          <w:sz w:val="14"/>
        </w:rPr>
        <w:t>and its values.</w:t>
      </w:r>
      <w:r w:rsidRPr="0049323B">
        <w:rPr>
          <w:rStyle w:val="StyleUnderline"/>
        </w:rPr>
        <w:t xml:space="preserve"> Most autocracies are highly suspicious of U.S. intentions</w:t>
      </w:r>
      <w:r w:rsidRPr="00AD1177">
        <w:rPr>
          <w:sz w:val="14"/>
        </w:rPr>
        <w:t xml:space="preserve"> and view the creation of an external enemy as an effective means for boosting their own public support. Russian president Vladimir Putin, Venezuelan president Nicolas Maduro, and Bolivian president Evo Morales regularly accuse the United States of fomenting instability and supporting regime change. This vilification of the United States is a convenient way of distracting their publics from regime shortcomings and fostering public support for strongman tactics.</w:t>
      </w:r>
    </w:p>
    <w:p w:rsidR="00673016" w:rsidRPr="00A50845" w:rsidRDefault="00673016" w:rsidP="00673016"/>
    <w:p w:rsidR="00673016" w:rsidRPr="004A3748" w:rsidRDefault="00673016" w:rsidP="00673016">
      <w:pPr>
        <w:keepNext/>
        <w:keepLines/>
        <w:spacing w:before="40" w:after="0"/>
        <w:outlineLvl w:val="3"/>
        <w:rPr>
          <w:rFonts w:eastAsia="MS Gothic" w:cs="Times New Roman"/>
          <w:b/>
          <w:iCs/>
          <w:sz w:val="26"/>
        </w:rPr>
      </w:pPr>
      <w:r w:rsidRPr="004A3748">
        <w:rPr>
          <w:rFonts w:eastAsia="MS Gothic" w:cs="Times New Roman"/>
          <w:b/>
          <w:iCs/>
          <w:sz w:val="26"/>
        </w:rPr>
        <w:t>Democratic institutions are surviving Trump—</w:t>
      </w:r>
      <w:r w:rsidRPr="004A3748">
        <w:rPr>
          <w:rFonts w:eastAsia="MS Gothic" w:cs="Times New Roman"/>
          <w:b/>
          <w:iCs/>
          <w:sz w:val="26"/>
          <w:u w:val="single"/>
        </w:rPr>
        <w:t>agency</w:t>
      </w:r>
      <w:r w:rsidRPr="004A3748">
        <w:rPr>
          <w:rFonts w:eastAsia="MS Gothic" w:cs="Times New Roman"/>
          <w:b/>
          <w:iCs/>
          <w:sz w:val="26"/>
        </w:rPr>
        <w:t xml:space="preserve"> and </w:t>
      </w:r>
      <w:r w:rsidRPr="004A3748">
        <w:rPr>
          <w:rFonts w:eastAsia="MS Gothic" w:cs="Times New Roman"/>
          <w:b/>
          <w:iCs/>
          <w:sz w:val="26"/>
          <w:u w:val="single"/>
        </w:rPr>
        <w:t>law enforcement behavior</w:t>
      </w:r>
      <w:r w:rsidRPr="004A3748">
        <w:rPr>
          <w:rFonts w:eastAsia="MS Gothic" w:cs="Times New Roman"/>
          <w:b/>
          <w:iCs/>
          <w:sz w:val="26"/>
        </w:rPr>
        <w:t xml:space="preserve"> prove they’re acting as constraints</w:t>
      </w:r>
    </w:p>
    <w:p w:rsidR="00673016" w:rsidRPr="004A3748" w:rsidRDefault="00673016" w:rsidP="00673016">
      <w:pPr>
        <w:rPr>
          <w:rFonts w:eastAsia="Cambria"/>
        </w:rPr>
      </w:pPr>
      <w:proofErr w:type="spellStart"/>
      <w:r w:rsidRPr="004A3748">
        <w:rPr>
          <w:rFonts w:eastAsia="Cambria"/>
          <w:b/>
          <w:bCs/>
          <w:sz w:val="26"/>
          <w:u w:val="single"/>
        </w:rPr>
        <w:t>Drezner</w:t>
      </w:r>
      <w:proofErr w:type="spellEnd"/>
      <w:r w:rsidRPr="004A3748">
        <w:rPr>
          <w:rFonts w:eastAsia="Cambria"/>
          <w:b/>
          <w:bCs/>
          <w:sz w:val="26"/>
          <w:u w:val="single"/>
        </w:rPr>
        <w:t>, 11/8</w:t>
      </w:r>
      <w:r w:rsidRPr="004A3748">
        <w:rPr>
          <w:rFonts w:eastAsia="Cambria"/>
        </w:rPr>
        <w:t>/17 – professor of international politics at the Fletcher School of Law and Diplomacy at Tufts University (Daniel W., “It’s been a year. How well is America’s constitutional democracy doing?” https://www.washingtonpost.com/news/posteverything/wp/2017/11/08/its-been-a-year-how-well-is-americas-constitutional-democracy-doing/?tid=pm_opinions_pop&amp;utm_term=.09ab974daeff)</w:t>
      </w:r>
    </w:p>
    <w:p w:rsidR="00673016" w:rsidRPr="004A3748" w:rsidRDefault="00673016" w:rsidP="00673016">
      <w:pPr>
        <w:rPr>
          <w:rFonts w:eastAsia="Cambria"/>
        </w:rPr>
      </w:pPr>
      <w:r w:rsidRPr="004A3748">
        <w:rPr>
          <w:rFonts w:eastAsia="Cambria"/>
          <w:u w:val="single"/>
        </w:rPr>
        <w:t>Trump remains</w:t>
      </w:r>
      <w:r w:rsidRPr="004A3748">
        <w:rPr>
          <w:rFonts w:eastAsia="Cambria"/>
        </w:rPr>
        <w:t xml:space="preserve"> the most illiberal president since James Buchanan. There isn’t a political norm or protocol he has not flouted.</w:t>
      </w:r>
    </w:p>
    <w:p w:rsidR="00673016" w:rsidRPr="004A3748" w:rsidRDefault="00673016" w:rsidP="00673016">
      <w:pPr>
        <w:rPr>
          <w:rFonts w:eastAsia="Cambria"/>
        </w:rPr>
      </w:pPr>
      <w:r w:rsidRPr="004A3748">
        <w:rPr>
          <w:rFonts w:eastAsia="Cambria"/>
          <w:b/>
          <w:iCs/>
          <w:sz w:val="24"/>
          <w:u w:val="single"/>
          <w:bdr w:val="single" w:sz="8" w:space="0" w:color="auto"/>
        </w:rPr>
        <w:t xml:space="preserve">Nonetheless, </w:t>
      </w:r>
      <w:r w:rsidRPr="00A01E3A">
        <w:rPr>
          <w:rFonts w:eastAsia="Cambria"/>
          <w:b/>
          <w:iCs/>
          <w:sz w:val="24"/>
          <w:highlight w:val="cyan"/>
          <w:u w:val="single"/>
          <w:bdr w:val="single" w:sz="8" w:space="0" w:color="auto"/>
        </w:rPr>
        <w:t>the system has still functioned</w:t>
      </w:r>
      <w:r w:rsidRPr="004A3748">
        <w:rPr>
          <w:rFonts w:eastAsia="Cambria"/>
        </w:rPr>
        <w:t xml:space="preserve"> </w:t>
      </w:r>
      <w:proofErr w:type="gramStart"/>
      <w:r w:rsidRPr="004A3748">
        <w:rPr>
          <w:rFonts w:eastAsia="Cambria"/>
        </w:rPr>
        <w:t>pretty well</w:t>
      </w:r>
      <w:proofErr w:type="gramEnd"/>
      <w:r w:rsidRPr="004A3748">
        <w:rPr>
          <w:rFonts w:eastAsia="Cambria"/>
        </w:rPr>
        <w:t xml:space="preserve">. </w:t>
      </w:r>
      <w:r w:rsidRPr="004A3748">
        <w:rPr>
          <w:rFonts w:eastAsia="Cambria"/>
          <w:u w:val="single"/>
        </w:rPr>
        <w:t xml:space="preserve">The </w:t>
      </w:r>
      <w:r w:rsidRPr="00A01E3A">
        <w:rPr>
          <w:rFonts w:eastAsia="Cambria"/>
          <w:highlight w:val="cyan"/>
          <w:u w:val="single"/>
        </w:rPr>
        <w:t>best evidence</w:t>
      </w:r>
      <w:r w:rsidRPr="004A3748">
        <w:rPr>
          <w:rFonts w:eastAsia="Cambria"/>
        </w:rPr>
        <w:t xml:space="preserve"> for this so far </w:t>
      </w:r>
      <w:r w:rsidRPr="00A01E3A">
        <w:rPr>
          <w:rFonts w:eastAsia="Cambria"/>
          <w:highlight w:val="cyan"/>
          <w:u w:val="single"/>
        </w:rPr>
        <w:t>is</w:t>
      </w:r>
      <w:r w:rsidRPr="004A3748">
        <w:rPr>
          <w:rFonts w:eastAsia="Cambria"/>
          <w:u w:val="single"/>
        </w:rPr>
        <w:t xml:space="preserve"> the Trump </w:t>
      </w:r>
      <w:r w:rsidRPr="00A01E3A">
        <w:rPr>
          <w:rFonts w:eastAsia="Cambria"/>
          <w:highlight w:val="cyan"/>
          <w:u w:val="single"/>
        </w:rPr>
        <w:t>White House’s abysmal record of accomplishment</w:t>
      </w:r>
      <w:r w:rsidRPr="004A3748">
        <w:rPr>
          <w:rFonts w:eastAsia="Cambria"/>
        </w:rPr>
        <w:t xml:space="preserve">. </w:t>
      </w:r>
      <w:r w:rsidRPr="004A3748">
        <w:rPr>
          <w:rFonts w:eastAsia="Cambria"/>
          <w:u w:val="single"/>
        </w:rPr>
        <w:t>Congress has not done what Trump wants it to do</w:t>
      </w:r>
      <w:r w:rsidRPr="004A3748">
        <w:rPr>
          <w:rFonts w:eastAsia="Cambria"/>
        </w:rPr>
        <w:t xml:space="preserve">, whether from repealing Obamacare to eliminating the filibuster to easing sanctions on Russia to rolling over on the 2016 campaign investigations. </w:t>
      </w:r>
      <w:r w:rsidRPr="00A01E3A">
        <w:rPr>
          <w:rFonts w:eastAsia="Cambria"/>
          <w:highlight w:val="cyan"/>
          <w:u w:val="single"/>
        </w:rPr>
        <w:t>The judiciary has also refused to let Trump do what he wants o</w:t>
      </w:r>
      <w:r w:rsidRPr="004A3748">
        <w:rPr>
          <w:rFonts w:eastAsia="Cambria"/>
          <w:u w:val="single"/>
        </w:rPr>
        <w:t>n matters ranging from his</w:t>
      </w:r>
      <w:r w:rsidRPr="004A3748">
        <w:rPr>
          <w:rFonts w:eastAsia="Cambria"/>
        </w:rPr>
        <w:t xml:space="preserve"> attempted </w:t>
      </w:r>
      <w:r w:rsidRPr="004A3748">
        <w:rPr>
          <w:rFonts w:eastAsia="Cambria"/>
          <w:u w:val="single"/>
        </w:rPr>
        <w:t>Muslim ban to his</w:t>
      </w:r>
      <w:r w:rsidRPr="004A3748">
        <w:rPr>
          <w:rFonts w:eastAsia="Cambria"/>
        </w:rPr>
        <w:t xml:space="preserve"> attempted </w:t>
      </w:r>
      <w:r w:rsidRPr="004A3748">
        <w:rPr>
          <w:rFonts w:eastAsia="Cambria"/>
          <w:u w:val="single"/>
        </w:rPr>
        <w:t>transgender ban in the military to his</w:t>
      </w:r>
      <w:r w:rsidRPr="004A3748">
        <w:rPr>
          <w:rFonts w:eastAsia="Cambria"/>
        </w:rPr>
        <w:t xml:space="preserve"> attempted </w:t>
      </w:r>
      <w:r w:rsidRPr="004A3748">
        <w:rPr>
          <w:rFonts w:eastAsia="Cambria"/>
          <w:u w:val="single"/>
        </w:rPr>
        <w:t>interference in the military court</w:t>
      </w:r>
      <w:r w:rsidRPr="004A3748">
        <w:rPr>
          <w:rFonts w:eastAsia="Cambria"/>
        </w:rPr>
        <w:t xml:space="preserve"> system.</w:t>
      </w:r>
    </w:p>
    <w:p w:rsidR="00673016" w:rsidRPr="004A3748" w:rsidRDefault="00673016" w:rsidP="00673016">
      <w:pPr>
        <w:rPr>
          <w:rFonts w:eastAsia="Cambria"/>
        </w:rPr>
      </w:pPr>
      <w:r w:rsidRPr="004A3748">
        <w:rPr>
          <w:rFonts w:eastAsia="Cambria"/>
        </w:rPr>
        <w:t>Trump’s pressure on FBI and Justice reveals his weakness as president, not his strength. As Peter Baker noted last week:</w:t>
      </w:r>
    </w:p>
    <w:p w:rsidR="00673016" w:rsidRPr="004A3748" w:rsidRDefault="00673016" w:rsidP="00673016">
      <w:pPr>
        <w:rPr>
          <w:rFonts w:eastAsia="Cambria"/>
        </w:rPr>
      </w:pPr>
      <w:r w:rsidRPr="004A3748">
        <w:rPr>
          <w:rFonts w:eastAsia="Cambria"/>
        </w:rPr>
        <w:t xml:space="preserve">The repeated </w:t>
      </w:r>
      <w:r w:rsidRPr="004A3748">
        <w:rPr>
          <w:rFonts w:eastAsia="Cambria"/>
          <w:u w:val="single"/>
        </w:rPr>
        <w:t>assaults on law enforcement cross lines that presidents have largely observed</w:t>
      </w:r>
      <w:r w:rsidRPr="004A3748">
        <w:rPr>
          <w:rFonts w:eastAsia="Cambria"/>
        </w:rPr>
        <w:t xml:space="preserve"> since the Watergate era, raising questions about the separation of politics and the law. </w:t>
      </w:r>
      <w:r w:rsidRPr="004A3748">
        <w:rPr>
          <w:rFonts w:eastAsia="Cambria"/>
          <w:u w:val="single"/>
        </w:rPr>
        <w:t>But</w:t>
      </w:r>
      <w:r w:rsidRPr="004A3748">
        <w:rPr>
          <w:rFonts w:eastAsia="Cambria"/>
        </w:rPr>
        <w:t xml:space="preserve"> as extraordinary as Mr. Trump’s broadsides are, perhaps more striking is that </w:t>
      </w:r>
      <w:r w:rsidRPr="004A3748">
        <w:rPr>
          <w:rFonts w:eastAsia="Cambria"/>
          <w:u w:val="single"/>
        </w:rPr>
        <w:t>investigators and prosecutors are</w:t>
      </w:r>
      <w:r w:rsidRPr="004A3748">
        <w:rPr>
          <w:rFonts w:eastAsia="Cambria"/>
        </w:rPr>
        <w:t xml:space="preserve"> so far </w:t>
      </w:r>
      <w:r w:rsidRPr="004A3748">
        <w:rPr>
          <w:rFonts w:eastAsia="Cambria"/>
          <w:u w:val="single"/>
        </w:rPr>
        <w:t>ignoring the head of the executive branch</w:t>
      </w:r>
      <w:r w:rsidRPr="004A3748">
        <w:rPr>
          <w:rFonts w:eastAsia="Cambria"/>
        </w:rPr>
        <w:t xml:space="preserve"> in which they serve while </w:t>
      </w:r>
      <w:r w:rsidRPr="004A3748">
        <w:rPr>
          <w:rFonts w:eastAsia="Cambria"/>
          <w:u w:val="single"/>
        </w:rPr>
        <w:t>military judges and juries are</w:t>
      </w:r>
      <w:r w:rsidRPr="004A3748">
        <w:rPr>
          <w:rFonts w:eastAsia="Cambria"/>
        </w:rPr>
        <w:t xml:space="preserve"> for the most part </w:t>
      </w:r>
      <w:r w:rsidRPr="004A3748">
        <w:rPr>
          <w:rFonts w:eastAsia="Cambria"/>
          <w:u w:val="single"/>
        </w:rPr>
        <w:t>disregarding the opinions of their commander</w:t>
      </w:r>
      <w:r w:rsidRPr="004A3748">
        <w:rPr>
          <w:rFonts w:eastAsia="Cambria"/>
        </w:rPr>
        <w:t xml:space="preserve"> in chief.</w:t>
      </w:r>
    </w:p>
    <w:p w:rsidR="00673016" w:rsidRPr="004A3748" w:rsidRDefault="00673016" w:rsidP="00673016">
      <w:pPr>
        <w:rPr>
          <w:rFonts w:eastAsia="Cambria"/>
        </w:rPr>
      </w:pPr>
      <w:r w:rsidRPr="004A3748">
        <w:rPr>
          <w:rFonts w:eastAsia="Cambria"/>
        </w:rPr>
        <w:t>Toronto Star reporter Daniel Dale, an indispensable resource for tracking Trump’s myriad lies, agrees with Baker:</w:t>
      </w:r>
    </w:p>
    <w:p w:rsidR="00673016" w:rsidRPr="004A3748" w:rsidRDefault="00673016" w:rsidP="00673016">
      <w:pPr>
        <w:rPr>
          <w:rFonts w:eastAsia="Cambria"/>
        </w:rPr>
      </w:pPr>
      <w:r w:rsidRPr="00A01E3A">
        <w:rPr>
          <w:rFonts w:eastAsia="Cambria"/>
          <w:highlight w:val="cyan"/>
          <w:u w:val="single"/>
        </w:rPr>
        <w:t>Trump does not have the power to revoke broadcast licenses to punish people for critical speech</w:t>
      </w:r>
      <w:r w:rsidRPr="004A3748">
        <w:rPr>
          <w:rFonts w:eastAsia="Cambria"/>
          <w:u w:val="single"/>
        </w:rPr>
        <w:t>. Nobody at the F</w:t>
      </w:r>
      <w:r w:rsidRPr="004A3748">
        <w:rPr>
          <w:rFonts w:eastAsia="Cambria"/>
        </w:rPr>
        <w:t xml:space="preserve">ederal </w:t>
      </w:r>
      <w:r w:rsidRPr="004A3748">
        <w:rPr>
          <w:rFonts w:eastAsia="Cambria"/>
          <w:u w:val="single"/>
        </w:rPr>
        <w:t>C</w:t>
      </w:r>
      <w:r w:rsidRPr="004A3748">
        <w:rPr>
          <w:rFonts w:eastAsia="Cambria"/>
        </w:rPr>
        <w:t xml:space="preserve">ommunications </w:t>
      </w:r>
      <w:r w:rsidRPr="004A3748">
        <w:rPr>
          <w:rFonts w:eastAsia="Cambria"/>
          <w:u w:val="single"/>
        </w:rPr>
        <w:t>C</w:t>
      </w:r>
      <w:r w:rsidRPr="004A3748">
        <w:rPr>
          <w:rFonts w:eastAsia="Cambria"/>
        </w:rPr>
        <w:t xml:space="preserve">ommission </w:t>
      </w:r>
      <w:r w:rsidRPr="004A3748">
        <w:rPr>
          <w:rFonts w:eastAsia="Cambria"/>
          <w:u w:val="single"/>
        </w:rPr>
        <w:t>took any action to try</w:t>
      </w:r>
      <w:r w:rsidRPr="004A3748">
        <w:rPr>
          <w:rFonts w:eastAsia="Cambria"/>
        </w:rPr>
        <w:t xml:space="preserve">. </w:t>
      </w:r>
      <w:r w:rsidRPr="004A3748">
        <w:rPr>
          <w:rFonts w:eastAsia="Cambria"/>
          <w:u w:val="single"/>
        </w:rPr>
        <w:t>The story about Trump’s extraordinary breach of democratic norms vanished in 48 hours</w:t>
      </w:r>
      <w:r w:rsidRPr="004A3748">
        <w:rPr>
          <w:rFonts w:eastAsia="Cambria"/>
        </w:rPr>
        <w:t>, replaced by other Trump stories.</w:t>
      </w:r>
    </w:p>
    <w:p w:rsidR="00673016" w:rsidRPr="004A3748" w:rsidRDefault="00673016" w:rsidP="00673016">
      <w:pPr>
        <w:rPr>
          <w:rFonts w:eastAsia="Cambria"/>
        </w:rPr>
      </w:pPr>
      <w:r w:rsidRPr="00A01E3A">
        <w:rPr>
          <w:rFonts w:eastAsia="Cambria"/>
          <w:highlight w:val="cyan"/>
          <w:u w:val="single"/>
        </w:rPr>
        <w:t>The pattern has</w:t>
      </w:r>
      <w:r w:rsidRPr="004A3748">
        <w:rPr>
          <w:rFonts w:eastAsia="Cambria"/>
        </w:rPr>
        <w:t xml:space="preserve"> been </w:t>
      </w:r>
      <w:r w:rsidRPr="00A01E3A">
        <w:rPr>
          <w:rFonts w:eastAsia="Cambria"/>
          <w:highlight w:val="cyan"/>
          <w:u w:val="single"/>
        </w:rPr>
        <w:t>repeated itself throughout Trump’s presidency</w:t>
      </w:r>
      <w:r w:rsidRPr="004A3748">
        <w:rPr>
          <w:rFonts w:eastAsia="Cambria"/>
        </w:rPr>
        <w:t>.</w:t>
      </w:r>
    </w:p>
    <w:p w:rsidR="00673016" w:rsidRPr="004A3748" w:rsidRDefault="00673016" w:rsidP="00673016">
      <w:pPr>
        <w:rPr>
          <w:rFonts w:eastAsia="Cambria"/>
        </w:rPr>
      </w:pPr>
      <w:r w:rsidRPr="004A3748">
        <w:rPr>
          <w:rFonts w:eastAsia="Cambria"/>
          <w:u w:val="single"/>
        </w:rPr>
        <w:t xml:space="preserve">Showing the instincts of an authoritarian, the president expresses a desire to do something profoundly contrary to the norms of democratic societies. </w:t>
      </w:r>
      <w:r w:rsidRPr="004A3748">
        <w:rPr>
          <w:rFonts w:eastAsia="Cambria"/>
          <w:b/>
          <w:iCs/>
          <w:sz w:val="24"/>
          <w:u w:val="single"/>
          <w:bdr w:val="single" w:sz="8" w:space="0" w:color="auto"/>
        </w:rPr>
        <w:t xml:space="preserve">Then </w:t>
      </w:r>
      <w:r w:rsidRPr="00A01E3A">
        <w:rPr>
          <w:rFonts w:eastAsia="Cambria"/>
          <w:b/>
          <w:iCs/>
          <w:sz w:val="24"/>
          <w:highlight w:val="cyan"/>
          <w:u w:val="single"/>
          <w:bdr w:val="single" w:sz="8" w:space="0" w:color="auto"/>
        </w:rPr>
        <w:t>he is constrained by democratic institutions</w:t>
      </w:r>
      <w:r w:rsidRPr="00A01E3A">
        <w:rPr>
          <w:rFonts w:eastAsia="Cambria"/>
          <w:highlight w:val="cyan"/>
        </w:rPr>
        <w:t>.</w:t>
      </w:r>
    </w:p>
    <w:p w:rsidR="00673016" w:rsidRPr="004A3748" w:rsidRDefault="00673016" w:rsidP="00673016">
      <w:pPr>
        <w:rPr>
          <w:rFonts w:eastAsia="Cambria"/>
        </w:rPr>
      </w:pPr>
      <w:r w:rsidRPr="004A3748">
        <w:rPr>
          <w:rFonts w:eastAsia="Cambria"/>
        </w:rPr>
        <w:t>He talks like a strongman. He is, in practice, a weak man.</w:t>
      </w:r>
    </w:p>
    <w:p w:rsidR="00673016" w:rsidRPr="004A3748" w:rsidRDefault="00673016" w:rsidP="00673016">
      <w:pPr>
        <w:rPr>
          <w:rFonts w:eastAsia="Cambria"/>
        </w:rPr>
      </w:pPr>
      <w:r w:rsidRPr="004A3748">
        <w:rPr>
          <w:rFonts w:eastAsia="Cambria"/>
        </w:rPr>
        <w:t>Washington Examiner columnist Philip Klein reaches a similar conclusion:</w:t>
      </w:r>
    </w:p>
    <w:p w:rsidR="00673016" w:rsidRPr="004A3748" w:rsidRDefault="00673016" w:rsidP="00673016">
      <w:pPr>
        <w:rPr>
          <w:rFonts w:eastAsia="Cambria"/>
        </w:rPr>
      </w:pPr>
      <w:r w:rsidRPr="004A3748">
        <w:rPr>
          <w:rFonts w:eastAsia="Cambria"/>
          <w:u w:val="single"/>
        </w:rPr>
        <w:t>When Trump was elected</w:t>
      </w:r>
      <w:r w:rsidRPr="004A3748">
        <w:rPr>
          <w:rFonts w:eastAsia="Cambria"/>
        </w:rPr>
        <w:t xml:space="preserve">, many of us feared what would happen when the power of the presidency was put into the hands of somebody with a lack of impulse control, thin grasp of the limits on executive power, praise for international strongmen, and a background as a CEO who typically got his way. </w:t>
      </w:r>
      <w:r w:rsidRPr="00A01E3A">
        <w:rPr>
          <w:rFonts w:eastAsia="Cambria"/>
          <w:highlight w:val="cyan"/>
          <w:u w:val="single"/>
        </w:rPr>
        <w:t>The</w:t>
      </w:r>
      <w:r w:rsidRPr="004A3748">
        <w:rPr>
          <w:rFonts w:eastAsia="Cambria"/>
          <w:u w:val="single"/>
        </w:rPr>
        <w:t xml:space="preserve"> big </w:t>
      </w:r>
      <w:r w:rsidRPr="00A01E3A">
        <w:rPr>
          <w:rFonts w:eastAsia="Cambria"/>
          <w:highlight w:val="cyan"/>
          <w:u w:val="single"/>
        </w:rPr>
        <w:t>question</w:t>
      </w:r>
      <w:r w:rsidRPr="004A3748">
        <w:rPr>
          <w:rFonts w:eastAsia="Cambria"/>
          <w:u w:val="single"/>
        </w:rPr>
        <w:t xml:space="preserve"> for many</w:t>
      </w:r>
      <w:r w:rsidRPr="004A3748">
        <w:rPr>
          <w:rFonts w:eastAsia="Cambria"/>
        </w:rPr>
        <w:t xml:space="preserve"> of us Trump critics </w:t>
      </w:r>
      <w:r w:rsidRPr="00A01E3A">
        <w:rPr>
          <w:rFonts w:eastAsia="Cambria"/>
          <w:highlight w:val="cyan"/>
          <w:u w:val="single"/>
        </w:rPr>
        <w:t xml:space="preserve">was whether the United </w:t>
      </w:r>
      <w:proofErr w:type="spellStart"/>
      <w:r w:rsidRPr="00A01E3A">
        <w:rPr>
          <w:rFonts w:eastAsia="Cambria"/>
          <w:highlight w:val="cyan"/>
          <w:u w:val="single"/>
        </w:rPr>
        <w:t>States’s</w:t>
      </w:r>
      <w:proofErr w:type="spellEnd"/>
      <w:r w:rsidRPr="00A01E3A">
        <w:rPr>
          <w:rFonts w:eastAsia="Cambria"/>
          <w:highlight w:val="cyan"/>
          <w:u w:val="single"/>
        </w:rPr>
        <w:t xml:space="preserve"> institutions were strong enough to resist Trump’s</w:t>
      </w:r>
      <w:r w:rsidRPr="004A3748">
        <w:rPr>
          <w:rFonts w:eastAsia="Cambria"/>
          <w:u w:val="single"/>
        </w:rPr>
        <w:t xml:space="preserve"> authoritarian streak.</w:t>
      </w:r>
      <w:r w:rsidRPr="004A3748">
        <w:rPr>
          <w:rFonts w:eastAsia="Cambria"/>
        </w:rPr>
        <w:t xml:space="preserve"> </w:t>
      </w:r>
      <w:r w:rsidRPr="00A01E3A">
        <w:rPr>
          <w:rFonts w:eastAsia="Cambria"/>
          <w:b/>
          <w:iCs/>
          <w:sz w:val="24"/>
          <w:highlight w:val="cyan"/>
          <w:u w:val="single"/>
          <w:bdr w:val="single" w:sz="8" w:space="0" w:color="auto"/>
        </w:rPr>
        <w:t>So far</w:t>
      </w:r>
      <w:r w:rsidRPr="00A01E3A">
        <w:rPr>
          <w:rFonts w:eastAsia="Cambria"/>
          <w:highlight w:val="cyan"/>
        </w:rPr>
        <w:t xml:space="preserve">, </w:t>
      </w:r>
      <w:r w:rsidRPr="00A01E3A">
        <w:rPr>
          <w:rFonts w:eastAsia="Cambria"/>
          <w:b/>
          <w:iCs/>
          <w:sz w:val="24"/>
          <w:highlight w:val="cyan"/>
          <w:u w:val="single"/>
          <w:bdr w:val="single" w:sz="8" w:space="0" w:color="auto"/>
        </w:rPr>
        <w:t>the answer has</w:t>
      </w:r>
      <w:r w:rsidRPr="004A3748">
        <w:rPr>
          <w:rFonts w:eastAsia="Cambria"/>
        </w:rPr>
        <w:t xml:space="preserve"> largely </w:t>
      </w:r>
      <w:r w:rsidRPr="00A01E3A">
        <w:rPr>
          <w:rFonts w:eastAsia="Cambria"/>
          <w:b/>
          <w:iCs/>
          <w:sz w:val="24"/>
          <w:highlight w:val="cyan"/>
          <w:u w:val="single"/>
          <w:bdr w:val="single" w:sz="8" w:space="0" w:color="auto"/>
        </w:rPr>
        <w:t>been yes</w:t>
      </w:r>
      <w:r w:rsidRPr="00A01E3A">
        <w:rPr>
          <w:rFonts w:eastAsia="Cambria"/>
          <w:highlight w:val="cyan"/>
        </w:rPr>
        <w:t>,</w:t>
      </w:r>
      <w:r w:rsidRPr="004A3748">
        <w:rPr>
          <w:rFonts w:eastAsia="Cambria"/>
        </w:rPr>
        <w:t xml:space="preserve"> and </w:t>
      </w:r>
      <w:r w:rsidRPr="004A3748">
        <w:rPr>
          <w:rFonts w:eastAsia="Cambria"/>
          <w:u w:val="single"/>
        </w:rPr>
        <w:t>the fact that Trump is left tweeting into the wind</w:t>
      </w:r>
      <w:r w:rsidRPr="004A3748">
        <w:rPr>
          <w:rFonts w:eastAsia="Cambria"/>
        </w:rPr>
        <w:t xml:space="preserve"> in frustration like the rest of us, </w:t>
      </w:r>
      <w:r w:rsidRPr="004A3748">
        <w:rPr>
          <w:rFonts w:eastAsia="Cambria"/>
          <w:u w:val="single"/>
        </w:rPr>
        <w:t>because he can’t get law enforcement to behave in his preferred way, is evidence of that</w:t>
      </w:r>
      <w:r w:rsidRPr="004A3748">
        <w:rPr>
          <w:rFonts w:eastAsia="Cambria"/>
        </w:rPr>
        <w:t>.</w:t>
      </w:r>
    </w:p>
    <w:p w:rsidR="00673016" w:rsidRPr="004A3748" w:rsidRDefault="00673016" w:rsidP="00673016">
      <w:pPr>
        <w:rPr>
          <w:rFonts w:eastAsia="Cambria"/>
        </w:rPr>
      </w:pPr>
      <w:r w:rsidRPr="004A3748">
        <w:rPr>
          <w:rFonts w:eastAsia="Cambria"/>
        </w:rPr>
        <w:t xml:space="preserve">Sure, Trump fired the director of the FBI. And sure, he appointed a loyal ally who was a key part of his campaign and biggest early endorser, to run the Department of Justice. But even after taking those actions, </w:t>
      </w:r>
      <w:r w:rsidRPr="004A3748">
        <w:rPr>
          <w:rFonts w:eastAsia="Cambria"/>
          <w:u w:val="single"/>
        </w:rPr>
        <w:t>he hasn’t been able to get</w:t>
      </w:r>
      <w:r w:rsidRPr="004A3748">
        <w:rPr>
          <w:rFonts w:eastAsia="Cambria"/>
        </w:rPr>
        <w:t xml:space="preserve"> those </w:t>
      </w:r>
      <w:r w:rsidRPr="004A3748">
        <w:rPr>
          <w:rFonts w:eastAsia="Cambria"/>
          <w:u w:val="single"/>
        </w:rPr>
        <w:t>agencies to behave in his preferred manner</w:t>
      </w:r>
      <w:r w:rsidRPr="004A3748">
        <w:rPr>
          <w:rFonts w:eastAsia="Cambria"/>
        </w:rPr>
        <w:t>.</w:t>
      </w:r>
    </w:p>
    <w:p w:rsidR="00673016" w:rsidRPr="004A3748" w:rsidRDefault="00673016" w:rsidP="00673016">
      <w:pPr>
        <w:rPr>
          <w:rFonts w:eastAsia="Cambria"/>
        </w:rPr>
      </w:pPr>
      <w:r w:rsidRPr="004A3748">
        <w:rPr>
          <w:rFonts w:eastAsia="Cambria"/>
        </w:rPr>
        <w:t xml:space="preserve">I would go even further than Klein. Trump’s most egregious move — </w:t>
      </w:r>
      <w:r w:rsidRPr="00A01E3A">
        <w:rPr>
          <w:rFonts w:eastAsia="Cambria"/>
          <w:highlight w:val="cyan"/>
          <w:u w:val="single"/>
        </w:rPr>
        <w:t>firing</w:t>
      </w:r>
      <w:r w:rsidRPr="004A3748">
        <w:rPr>
          <w:rFonts w:eastAsia="Cambria"/>
        </w:rPr>
        <w:t xml:space="preserve"> James B. </w:t>
      </w:r>
      <w:r w:rsidRPr="004A3748">
        <w:rPr>
          <w:rFonts w:eastAsia="Cambria"/>
          <w:u w:val="single"/>
        </w:rPr>
        <w:t>Comey</w:t>
      </w:r>
      <w:r w:rsidRPr="004A3748">
        <w:rPr>
          <w:rFonts w:eastAsia="Cambria"/>
        </w:rPr>
        <w:t xml:space="preserve"> — </w:t>
      </w:r>
      <w:r w:rsidRPr="00A01E3A">
        <w:rPr>
          <w:rFonts w:eastAsia="Cambria"/>
          <w:b/>
          <w:iCs/>
          <w:sz w:val="24"/>
          <w:highlight w:val="cyan"/>
          <w:u w:val="single"/>
          <w:bdr w:val="single" w:sz="8" w:space="0" w:color="auto"/>
        </w:rPr>
        <w:t>backfired badly.</w:t>
      </w:r>
      <w:r w:rsidRPr="004A3748">
        <w:rPr>
          <w:rFonts w:eastAsia="Cambria"/>
        </w:rPr>
        <w:t xml:space="preserve"> It led directly to Robert S. Mueller III being appointed to the </w:t>
      </w:r>
      <w:r w:rsidRPr="00A01E3A">
        <w:rPr>
          <w:rFonts w:eastAsia="Cambria"/>
          <w:highlight w:val="cyan"/>
        </w:rPr>
        <w:t>special</w:t>
      </w:r>
      <w:r w:rsidRPr="004A3748">
        <w:rPr>
          <w:rFonts w:eastAsia="Cambria"/>
        </w:rPr>
        <w:t xml:space="preserve"> counsel position. </w:t>
      </w:r>
      <w:r w:rsidRPr="004A3748">
        <w:rPr>
          <w:rFonts w:eastAsia="Cambria"/>
          <w:u w:val="single"/>
        </w:rPr>
        <w:t>Mueller is draining the swamp</w:t>
      </w:r>
      <w:r w:rsidRPr="004A3748">
        <w:rPr>
          <w:rFonts w:eastAsia="Cambria"/>
        </w:rPr>
        <w:t xml:space="preserve"> more effectively than Trump.</w:t>
      </w:r>
    </w:p>
    <w:p w:rsidR="00673016" w:rsidRPr="004A3748" w:rsidRDefault="00673016" w:rsidP="00673016">
      <w:pPr>
        <w:rPr>
          <w:rFonts w:eastAsia="Cambria"/>
        </w:rPr>
      </w:pPr>
    </w:p>
    <w:p w:rsidR="00673016" w:rsidRDefault="00673016" w:rsidP="00673016">
      <w:pPr>
        <w:pStyle w:val="Heading4"/>
      </w:pPr>
      <w:bookmarkStart w:id="0" w:name="_GoBack"/>
      <w:bookmarkEnd w:id="0"/>
      <w:r>
        <w:t xml:space="preserve">US democracy </w:t>
      </w:r>
      <w:r w:rsidRPr="005D17F8">
        <w:rPr>
          <w:u w:val="single"/>
        </w:rPr>
        <w:t>resilient</w:t>
      </w:r>
      <w:r>
        <w:t xml:space="preserve"> to Trump- multiple checks, backlash </w:t>
      </w:r>
      <w:r w:rsidRPr="005D17F8">
        <w:rPr>
          <w:u w:val="single"/>
        </w:rPr>
        <w:t>strengthens</w:t>
      </w:r>
    </w:p>
    <w:p w:rsidR="00673016" w:rsidRPr="00710B59" w:rsidRDefault="00673016" w:rsidP="00673016">
      <w:pPr>
        <w:rPr>
          <w:sz w:val="14"/>
        </w:rPr>
      </w:pPr>
      <w:r w:rsidRPr="00D8393A">
        <w:rPr>
          <w:rStyle w:val="Style13ptBold"/>
        </w:rPr>
        <w:t>Madrid, 17</w:t>
      </w:r>
      <w:r w:rsidRPr="00710B59">
        <w:rPr>
          <w:sz w:val="14"/>
        </w:rPr>
        <w:t xml:space="preserve"> -- UT Austin government professor </w:t>
      </w:r>
    </w:p>
    <w:p w:rsidR="00673016" w:rsidRPr="00710B59" w:rsidRDefault="00673016" w:rsidP="00673016">
      <w:pPr>
        <w:rPr>
          <w:sz w:val="14"/>
        </w:rPr>
      </w:pPr>
      <w:r w:rsidRPr="00710B59">
        <w:rPr>
          <w:sz w:val="14"/>
        </w:rPr>
        <w:t xml:space="preserve">[Raúl L. Madrid, UT Austin government professor, and Kurt </w:t>
      </w:r>
      <w:proofErr w:type="spellStart"/>
      <w:r w:rsidRPr="00710B59">
        <w:rPr>
          <w:sz w:val="14"/>
        </w:rPr>
        <w:t>Weyland</w:t>
      </w:r>
      <w:proofErr w:type="spellEnd"/>
      <w:r w:rsidRPr="00710B59">
        <w:rPr>
          <w:sz w:val="14"/>
        </w:rPr>
        <w:t>, UT Austin liberal arts professor, "</w:t>
      </w:r>
      <w:r w:rsidRPr="00A01E3A">
        <w:rPr>
          <w:b/>
          <w:sz w:val="20"/>
          <w:highlight w:val="cyan"/>
          <w:u w:val="single"/>
        </w:rPr>
        <w:t>Liberal Democracy Is Stronger Than Trump’s Populism</w:t>
      </w:r>
      <w:r w:rsidRPr="00710B59">
        <w:rPr>
          <w:sz w:val="14"/>
        </w:rPr>
        <w:t xml:space="preserve">: Why </w:t>
      </w:r>
      <w:r w:rsidRPr="00A01E3A">
        <w:rPr>
          <w:b/>
          <w:sz w:val="20"/>
          <w:highlight w:val="cyan"/>
          <w:u w:val="single"/>
        </w:rPr>
        <w:t>Trump isn’t the threat to</w:t>
      </w:r>
      <w:r w:rsidRPr="00A01E3A">
        <w:rPr>
          <w:sz w:val="14"/>
          <w:highlight w:val="cyan"/>
        </w:rPr>
        <w:t xml:space="preserve"> </w:t>
      </w:r>
      <w:r w:rsidRPr="00710B59">
        <w:rPr>
          <w:sz w:val="14"/>
        </w:rPr>
        <w:t xml:space="preserve">America’s </w:t>
      </w:r>
      <w:r w:rsidRPr="00EC7F8F">
        <w:rPr>
          <w:b/>
          <w:sz w:val="20"/>
          <w:u w:val="single"/>
        </w:rPr>
        <w:t xml:space="preserve">liberal </w:t>
      </w:r>
      <w:r w:rsidRPr="00A01E3A">
        <w:rPr>
          <w:b/>
          <w:sz w:val="20"/>
          <w:highlight w:val="cyan"/>
          <w:u w:val="single"/>
        </w:rPr>
        <w:t>institutions</w:t>
      </w:r>
      <w:r w:rsidRPr="00A01E3A">
        <w:rPr>
          <w:sz w:val="14"/>
          <w:highlight w:val="cyan"/>
        </w:rPr>
        <w:t xml:space="preserve"> </w:t>
      </w:r>
      <w:r w:rsidRPr="00710B59">
        <w:rPr>
          <w:sz w:val="14"/>
        </w:rPr>
        <w:t xml:space="preserve">that </w:t>
      </w:r>
      <w:r w:rsidRPr="00A01E3A">
        <w:rPr>
          <w:b/>
          <w:sz w:val="20"/>
          <w:highlight w:val="cyan"/>
          <w:u w:val="single"/>
        </w:rPr>
        <w:t xml:space="preserve">many </w:t>
      </w:r>
      <w:proofErr w:type="gramStart"/>
      <w:r w:rsidRPr="00A01E3A">
        <w:rPr>
          <w:b/>
          <w:sz w:val="20"/>
          <w:highlight w:val="cyan"/>
          <w:u w:val="single"/>
        </w:rPr>
        <w:t>fear</w:t>
      </w:r>
      <w:proofErr w:type="gramEnd"/>
      <w:r w:rsidRPr="00710B59">
        <w:rPr>
          <w:sz w:val="14"/>
        </w:rPr>
        <w:t>," The American Interest, 12-11-17, https://www.the-american-interest.com/2017/12/11/liberal-democracy-stronger-trumps-populism/, accessed 1-22-18]</w:t>
      </w:r>
    </w:p>
    <w:p w:rsidR="00673016" w:rsidRDefault="00673016" w:rsidP="00484A84">
      <w:pPr>
        <w:rPr>
          <w:sz w:val="14"/>
        </w:rPr>
      </w:pPr>
      <w:r w:rsidRPr="00710B59">
        <w:rPr>
          <w:sz w:val="14"/>
        </w:rPr>
        <w:t xml:space="preserve">One way to get at this question is to employ a comparative perspective. In recent years, many democratic countries in </w:t>
      </w:r>
      <w:r w:rsidRPr="00A01E3A">
        <w:rPr>
          <w:b/>
          <w:sz w:val="20"/>
          <w:highlight w:val="cyan"/>
          <w:u w:val="single"/>
        </w:rPr>
        <w:t>Europe and</w:t>
      </w:r>
      <w:r w:rsidRPr="00EC7F8F">
        <w:rPr>
          <w:b/>
          <w:sz w:val="20"/>
          <w:u w:val="single"/>
        </w:rPr>
        <w:t xml:space="preserve"> </w:t>
      </w:r>
      <w:r w:rsidRPr="00A01E3A">
        <w:rPr>
          <w:b/>
          <w:sz w:val="20"/>
          <w:highlight w:val="cyan"/>
          <w:u w:val="single"/>
        </w:rPr>
        <w:t>Latin America</w:t>
      </w:r>
      <w:r w:rsidRPr="00EC7F8F">
        <w:rPr>
          <w:b/>
          <w:sz w:val="20"/>
          <w:u w:val="single"/>
        </w:rPr>
        <w:t xml:space="preserve"> </w:t>
      </w:r>
      <w:r w:rsidRPr="00710B59">
        <w:rPr>
          <w:sz w:val="14"/>
        </w:rPr>
        <w:t xml:space="preserve">have seen the rise—and sometimes fall—of populist leaders. These </w:t>
      </w:r>
      <w:r w:rsidRPr="00A01E3A">
        <w:rPr>
          <w:b/>
          <w:sz w:val="20"/>
          <w:highlight w:val="cyan"/>
          <w:u w:val="single"/>
        </w:rPr>
        <w:t>experiences provide lessons</w:t>
      </w:r>
      <w:r w:rsidRPr="00EC7F8F">
        <w:rPr>
          <w:b/>
          <w:sz w:val="20"/>
          <w:u w:val="single"/>
        </w:rPr>
        <w:t xml:space="preserve"> on how </w:t>
      </w:r>
      <w:r w:rsidRPr="00710B59">
        <w:rPr>
          <w:sz w:val="14"/>
        </w:rPr>
        <w:t xml:space="preserve">contemporary </w:t>
      </w:r>
      <w:r w:rsidRPr="00EC7F8F">
        <w:rPr>
          <w:b/>
          <w:sz w:val="20"/>
          <w:u w:val="single"/>
        </w:rPr>
        <w:t>populists operate</w:t>
      </w:r>
      <w:r w:rsidRPr="00710B59">
        <w:rPr>
          <w:sz w:val="14"/>
        </w:rPr>
        <w:t xml:space="preserve">, and how liberal-democratic forces might respond. </w:t>
      </w:r>
      <w:r w:rsidRPr="00EC7F8F">
        <w:rPr>
          <w:b/>
          <w:sz w:val="20"/>
          <w:u w:val="single"/>
        </w:rPr>
        <w:t xml:space="preserve">From them we can learn </w:t>
      </w:r>
      <w:r w:rsidRPr="00710B59">
        <w:rPr>
          <w:sz w:val="14"/>
        </w:rPr>
        <w:t xml:space="preserve">much about the conditions under </w:t>
      </w:r>
      <w:r w:rsidRPr="00EC7F8F">
        <w:rPr>
          <w:b/>
          <w:sz w:val="20"/>
          <w:u w:val="single"/>
        </w:rPr>
        <w:t xml:space="preserve">which populist strategies </w:t>
      </w:r>
      <w:r w:rsidRPr="00710B59">
        <w:rPr>
          <w:sz w:val="14"/>
        </w:rPr>
        <w:t xml:space="preserve">and tactics tend to succeed and those that more often portend </w:t>
      </w:r>
      <w:r w:rsidRPr="00EC7F8F">
        <w:rPr>
          <w:b/>
          <w:sz w:val="20"/>
          <w:u w:val="single"/>
        </w:rPr>
        <w:t>fail</w:t>
      </w:r>
      <w:r w:rsidRPr="00710B59">
        <w:rPr>
          <w:sz w:val="14"/>
        </w:rPr>
        <w:t xml:space="preserve">ure. </w:t>
      </w:r>
      <w:r w:rsidRPr="00A01E3A">
        <w:rPr>
          <w:rStyle w:val="Emphasis"/>
          <w:highlight w:val="cyan"/>
        </w:rPr>
        <w:t>Four Obstacles</w:t>
      </w:r>
      <w:r w:rsidRPr="00EC7F8F">
        <w:rPr>
          <w:b/>
          <w:sz w:val="20"/>
          <w:u w:val="single"/>
        </w:rPr>
        <w:t xml:space="preserve"> </w:t>
      </w:r>
      <w:r w:rsidRPr="00A01E3A">
        <w:rPr>
          <w:b/>
          <w:sz w:val="20"/>
          <w:highlight w:val="cyan"/>
          <w:u w:val="single"/>
        </w:rPr>
        <w:t>in Trump’s Path</w:t>
      </w:r>
      <w:r w:rsidRPr="00EC7F8F">
        <w:rPr>
          <w:b/>
          <w:sz w:val="20"/>
          <w:u w:val="single"/>
        </w:rPr>
        <w:t xml:space="preserve"> </w:t>
      </w:r>
      <w:r w:rsidRPr="00710B59">
        <w:rPr>
          <w:sz w:val="14"/>
        </w:rPr>
        <w:t xml:space="preserve">While populists in Europe and Latin America bear many similarities to Donald Trump, they have operated in different political contexts that need to be </w:t>
      </w:r>
      <w:proofErr w:type="gramStart"/>
      <w:r w:rsidRPr="00710B59">
        <w:rPr>
          <w:sz w:val="14"/>
        </w:rPr>
        <w:t>taken into account</w:t>
      </w:r>
      <w:proofErr w:type="gramEnd"/>
      <w:r w:rsidRPr="00710B59">
        <w:rPr>
          <w:sz w:val="14"/>
        </w:rPr>
        <w:t xml:space="preserve"> when drawing comparisons. </w:t>
      </w:r>
      <w:r w:rsidRPr="00EC7F8F">
        <w:rPr>
          <w:b/>
          <w:sz w:val="20"/>
          <w:u w:val="single"/>
        </w:rPr>
        <w:t>The main differences concern</w:t>
      </w:r>
      <w:r w:rsidRPr="00710B59">
        <w:rPr>
          <w:sz w:val="14"/>
        </w:rPr>
        <w:t xml:space="preserve"> aspects of </w:t>
      </w:r>
      <w:r w:rsidRPr="00A01E3A">
        <w:rPr>
          <w:b/>
          <w:sz w:val="20"/>
          <w:highlight w:val="cyan"/>
          <w:u w:val="single"/>
        </w:rPr>
        <w:t>the institutional framework, the party system</w:t>
      </w:r>
      <w:r w:rsidRPr="00EC7F8F">
        <w:rPr>
          <w:b/>
          <w:sz w:val="20"/>
          <w:u w:val="single"/>
        </w:rPr>
        <w:t xml:space="preserve">, the </w:t>
      </w:r>
      <w:r w:rsidRPr="00A01E3A">
        <w:rPr>
          <w:b/>
          <w:sz w:val="20"/>
          <w:highlight w:val="cyan"/>
          <w:u w:val="single"/>
        </w:rPr>
        <w:t>cleavage</w:t>
      </w:r>
      <w:r w:rsidRPr="00EC7F8F">
        <w:rPr>
          <w:b/>
          <w:sz w:val="20"/>
          <w:u w:val="single"/>
        </w:rPr>
        <w:t xml:space="preserve"> structure, </w:t>
      </w:r>
      <w:r w:rsidRPr="00A01E3A">
        <w:rPr>
          <w:b/>
          <w:sz w:val="20"/>
          <w:highlight w:val="cyan"/>
          <w:u w:val="single"/>
        </w:rPr>
        <w:t>and the</w:t>
      </w:r>
      <w:r w:rsidRPr="00EC7F8F">
        <w:rPr>
          <w:b/>
          <w:sz w:val="20"/>
          <w:u w:val="single"/>
        </w:rPr>
        <w:t xml:space="preserve"> state of the </w:t>
      </w:r>
      <w:r w:rsidRPr="00A01E3A">
        <w:rPr>
          <w:b/>
          <w:sz w:val="20"/>
          <w:highlight w:val="cyan"/>
          <w:u w:val="single"/>
        </w:rPr>
        <w:t>economy</w:t>
      </w:r>
      <w:r w:rsidRPr="00EC7F8F">
        <w:rPr>
          <w:b/>
          <w:sz w:val="20"/>
          <w:u w:val="single"/>
        </w:rPr>
        <w:t xml:space="preserve"> when the populists take power. These four factors </w:t>
      </w:r>
      <w:r w:rsidRPr="00A01E3A">
        <w:rPr>
          <w:b/>
          <w:sz w:val="20"/>
          <w:highlight w:val="cyan"/>
          <w:u w:val="single"/>
        </w:rPr>
        <w:t>augur well for liberal democracy</w:t>
      </w:r>
      <w:r w:rsidRPr="00EC7F8F">
        <w:rPr>
          <w:b/>
          <w:sz w:val="20"/>
          <w:u w:val="single"/>
        </w:rPr>
        <w:t xml:space="preserve"> in the</w:t>
      </w:r>
      <w:r w:rsidRPr="00710B59">
        <w:rPr>
          <w:sz w:val="14"/>
        </w:rPr>
        <w:t xml:space="preserve"> </w:t>
      </w:r>
      <w:r w:rsidRPr="00EC7F8F">
        <w:rPr>
          <w:b/>
          <w:sz w:val="20"/>
          <w:u w:val="single"/>
        </w:rPr>
        <w:t>U</w:t>
      </w:r>
      <w:r w:rsidRPr="00710B59">
        <w:rPr>
          <w:sz w:val="14"/>
        </w:rPr>
        <w:t xml:space="preserve">nited </w:t>
      </w:r>
      <w:r w:rsidRPr="00EC7F8F">
        <w:rPr>
          <w:b/>
          <w:sz w:val="20"/>
          <w:u w:val="single"/>
        </w:rPr>
        <w:t>S</w:t>
      </w:r>
      <w:r w:rsidRPr="00710B59">
        <w:rPr>
          <w:sz w:val="14"/>
        </w:rPr>
        <w:t xml:space="preserve">tates, </w:t>
      </w:r>
      <w:r w:rsidRPr="00EC7F8F">
        <w:rPr>
          <w:b/>
          <w:sz w:val="20"/>
          <w:u w:val="single"/>
        </w:rPr>
        <w:t>making it difficult for</w:t>
      </w:r>
      <w:r w:rsidRPr="00710B59">
        <w:rPr>
          <w:sz w:val="14"/>
        </w:rPr>
        <w:t xml:space="preserve"> President </w:t>
      </w:r>
      <w:r w:rsidRPr="00EC7F8F">
        <w:rPr>
          <w:b/>
          <w:sz w:val="20"/>
          <w:u w:val="single"/>
        </w:rPr>
        <w:t>Trump’s</w:t>
      </w:r>
      <w:r w:rsidRPr="00710B59">
        <w:rPr>
          <w:sz w:val="14"/>
        </w:rPr>
        <w:t xml:space="preserve"> putative </w:t>
      </w:r>
      <w:r w:rsidRPr="00EC7F8F">
        <w:rPr>
          <w:b/>
          <w:sz w:val="20"/>
          <w:u w:val="single"/>
        </w:rPr>
        <w:t xml:space="preserve">populist machinations to triumph. </w:t>
      </w:r>
      <w:r w:rsidRPr="00710B59">
        <w:rPr>
          <w:sz w:val="14"/>
        </w:rPr>
        <w:t xml:space="preserve">First, </w:t>
      </w:r>
      <w:r w:rsidRPr="00A01E3A">
        <w:rPr>
          <w:b/>
          <w:sz w:val="20"/>
          <w:highlight w:val="cyan"/>
          <w:u w:val="single"/>
        </w:rPr>
        <w:t>the U</w:t>
      </w:r>
      <w:r w:rsidRPr="00710B59">
        <w:rPr>
          <w:sz w:val="14"/>
        </w:rPr>
        <w:t xml:space="preserve">nited </w:t>
      </w:r>
      <w:r w:rsidRPr="00A01E3A">
        <w:rPr>
          <w:b/>
          <w:sz w:val="20"/>
          <w:highlight w:val="cyan"/>
          <w:u w:val="single"/>
        </w:rPr>
        <w:t>S</w:t>
      </w:r>
      <w:r w:rsidRPr="00710B59">
        <w:rPr>
          <w:sz w:val="14"/>
        </w:rPr>
        <w:t xml:space="preserve">tates </w:t>
      </w:r>
      <w:r w:rsidRPr="00A01E3A">
        <w:rPr>
          <w:b/>
          <w:sz w:val="20"/>
          <w:highlight w:val="cyan"/>
          <w:u w:val="single"/>
        </w:rPr>
        <w:t>has a</w:t>
      </w:r>
      <w:r w:rsidRPr="00710B59">
        <w:rPr>
          <w:sz w:val="14"/>
        </w:rPr>
        <w:t xml:space="preserve"> presidential system of government with a </w:t>
      </w:r>
      <w:r w:rsidRPr="00A01E3A">
        <w:rPr>
          <w:b/>
          <w:sz w:val="20"/>
          <w:highlight w:val="cyan"/>
          <w:u w:val="single"/>
        </w:rPr>
        <w:t>clear separation of power</w:t>
      </w:r>
      <w:r w:rsidRPr="00710B59">
        <w:rPr>
          <w:sz w:val="14"/>
        </w:rPr>
        <w:t xml:space="preserve"> between the chief executive, the two houses of Congress, and the courts. These </w:t>
      </w:r>
      <w:r w:rsidRPr="00A01E3A">
        <w:rPr>
          <w:b/>
          <w:sz w:val="20"/>
          <w:highlight w:val="cyan"/>
          <w:u w:val="single"/>
        </w:rPr>
        <w:t>institutional checks and balances hinder</w:t>
      </w:r>
      <w:r w:rsidRPr="00A01E3A">
        <w:rPr>
          <w:sz w:val="14"/>
          <w:highlight w:val="cyan"/>
        </w:rPr>
        <w:t xml:space="preserve"> </w:t>
      </w:r>
      <w:r w:rsidRPr="00A01E3A">
        <w:rPr>
          <w:b/>
          <w:sz w:val="20"/>
          <w:highlight w:val="cyan"/>
          <w:u w:val="single"/>
        </w:rPr>
        <w:t>the populist quest</w:t>
      </w:r>
      <w:r w:rsidRPr="00710B59">
        <w:rPr>
          <w:sz w:val="14"/>
        </w:rPr>
        <w:t xml:space="preserve"> for concentrating personal power. The parliamentary systems prevailing in Europe offer less resistance to would-be populist autocrats. A party that wins a majority in the legislature elects the Prime Minister (such as Viktor </w:t>
      </w:r>
      <w:proofErr w:type="spellStart"/>
      <w:r w:rsidRPr="00710B59">
        <w:rPr>
          <w:sz w:val="14"/>
        </w:rPr>
        <w:t>Orbán</w:t>
      </w:r>
      <w:proofErr w:type="spellEnd"/>
      <w:r w:rsidRPr="00710B59">
        <w:rPr>
          <w:sz w:val="14"/>
        </w:rPr>
        <w:t xml:space="preserve"> in Hungary), who heads the Executive Branch. This adds up to a great deal of concentrated power, which facilitates attempts to strangle liberal democracy. Not only is the distinction between legislative and executive branches blurred in such systems, but in most continental countries the judiciary has less sway over politics than in the United States. Not even a politically appointed Attorney General can readily obstruct this separation of authority: Indeed, under Article II, Section 4 of the Constitution, Congress can impeach an Attorney General found guilty of criminal behavior, whether the President who appointed him objects or not. In practice, Latin America’s systems of government also diverge from U.S. presidentialism. While the continent’s constitutions prescribe a clear separation of powers, Presidents in the region typically enjoy much greater formal or informal authority than their counterpart in the United States does. Moreover, some chief executives in Latin America accrue more power through various machinations that override formal strictures. In Europe and Latin America, therefore, populist leaders who command majority support can often establish political hegemony—which enables them to undermine democracy as they deem desirable. Due to the institutional framework of the United States, it is much harder for President Trump to do so. Second, </w:t>
      </w:r>
      <w:r w:rsidRPr="00A01E3A">
        <w:rPr>
          <w:b/>
          <w:sz w:val="20"/>
          <w:highlight w:val="cyan"/>
          <w:u w:val="single"/>
        </w:rPr>
        <w:t>populist leaders</w:t>
      </w:r>
      <w:r w:rsidRPr="00EC7F8F">
        <w:rPr>
          <w:b/>
          <w:sz w:val="20"/>
          <w:u w:val="single"/>
        </w:rPr>
        <w:t xml:space="preserve"> usually </w:t>
      </w:r>
      <w:r w:rsidRPr="00A01E3A">
        <w:rPr>
          <w:b/>
          <w:sz w:val="20"/>
          <w:highlight w:val="cyan"/>
          <w:u w:val="single"/>
        </w:rPr>
        <w:t>rise to power</w:t>
      </w:r>
      <w:r w:rsidRPr="00EC7F8F">
        <w:rPr>
          <w:b/>
          <w:sz w:val="20"/>
          <w:u w:val="single"/>
        </w:rPr>
        <w:t xml:space="preserve"> in countries </w:t>
      </w:r>
      <w:r w:rsidRPr="00A01E3A">
        <w:rPr>
          <w:b/>
          <w:sz w:val="20"/>
          <w:highlight w:val="cyan"/>
          <w:u w:val="single"/>
        </w:rPr>
        <w:t>where party systems</w:t>
      </w:r>
      <w:r w:rsidRPr="00EC7F8F">
        <w:rPr>
          <w:b/>
          <w:sz w:val="20"/>
          <w:u w:val="single"/>
        </w:rPr>
        <w:t xml:space="preserve"> </w:t>
      </w:r>
      <w:r w:rsidRPr="00A01E3A">
        <w:rPr>
          <w:b/>
          <w:sz w:val="20"/>
          <w:highlight w:val="cyan"/>
          <w:u w:val="single"/>
        </w:rPr>
        <w:t>are weak</w:t>
      </w:r>
      <w:r w:rsidRPr="00710B59">
        <w:rPr>
          <w:sz w:val="14"/>
        </w:rPr>
        <w:t xml:space="preserve"> or are collapsing. Silvio Berlusconi, for instance, became Prime Minister after a massive corruption scandal devastated Italy’s postwar party system. Similarly, Peru’s Alberto Fujimori and Venezuela’s Hugo Chávez won the presidency when established parties were crumbling. In such fluid settings, populist leaders can create and dominate their own flimsy, unorganized mass movements. </w:t>
      </w:r>
      <w:r w:rsidRPr="00A01E3A">
        <w:rPr>
          <w:b/>
          <w:sz w:val="20"/>
          <w:highlight w:val="cyan"/>
          <w:u w:val="single"/>
        </w:rPr>
        <w:t>By contrast</w:t>
      </w:r>
      <w:r w:rsidRPr="00710B59">
        <w:rPr>
          <w:sz w:val="14"/>
        </w:rPr>
        <w:t xml:space="preserve">, Donald </w:t>
      </w:r>
      <w:r w:rsidRPr="00A01E3A">
        <w:rPr>
          <w:b/>
          <w:sz w:val="20"/>
          <w:highlight w:val="cyan"/>
          <w:u w:val="single"/>
        </w:rPr>
        <w:t>Trump has needed to deal with a</w:t>
      </w:r>
      <w:r w:rsidRPr="00EC7F8F">
        <w:rPr>
          <w:b/>
          <w:sz w:val="20"/>
          <w:u w:val="single"/>
        </w:rPr>
        <w:t xml:space="preserve">n existing </w:t>
      </w:r>
      <w:r w:rsidRPr="00A01E3A">
        <w:rPr>
          <w:b/>
          <w:sz w:val="20"/>
          <w:highlight w:val="cyan"/>
          <w:u w:val="single"/>
        </w:rPr>
        <w:t>party</w:t>
      </w:r>
      <w:r w:rsidRPr="00EC7F8F">
        <w:rPr>
          <w:b/>
          <w:sz w:val="20"/>
          <w:u w:val="single"/>
        </w:rPr>
        <w:t xml:space="preserve"> that </w:t>
      </w:r>
      <w:r w:rsidRPr="00A01E3A">
        <w:rPr>
          <w:b/>
          <w:sz w:val="20"/>
          <w:highlight w:val="cyan"/>
          <w:u w:val="single"/>
        </w:rPr>
        <w:t>he does not control</w:t>
      </w:r>
      <w:r w:rsidRPr="00EC7F8F">
        <w:rPr>
          <w:b/>
          <w:sz w:val="20"/>
          <w:u w:val="single"/>
        </w:rPr>
        <w:t xml:space="preserve"> and that did not want him to win its presidential nomination</w:t>
      </w:r>
      <w:r w:rsidRPr="00710B59">
        <w:rPr>
          <w:sz w:val="14"/>
        </w:rPr>
        <w:t xml:space="preserve">. </w:t>
      </w:r>
      <w:r w:rsidRPr="00EC7F8F">
        <w:rPr>
          <w:b/>
          <w:sz w:val="20"/>
          <w:u w:val="single"/>
        </w:rPr>
        <w:t>The</w:t>
      </w:r>
      <w:r w:rsidRPr="00710B59">
        <w:rPr>
          <w:sz w:val="14"/>
        </w:rPr>
        <w:t xml:space="preserve"> new </w:t>
      </w:r>
      <w:r w:rsidRPr="00EC7F8F">
        <w:rPr>
          <w:b/>
          <w:sz w:val="20"/>
          <w:u w:val="single"/>
        </w:rPr>
        <w:t>President</w:t>
      </w:r>
      <w:r w:rsidRPr="00710B59">
        <w:rPr>
          <w:sz w:val="14"/>
        </w:rPr>
        <w:t xml:space="preserve"> commands fervent support among the Republican mass </w:t>
      </w:r>
      <w:proofErr w:type="gramStart"/>
      <w:r w:rsidRPr="00710B59">
        <w:rPr>
          <w:sz w:val="14"/>
        </w:rPr>
        <w:t>base, but</w:t>
      </w:r>
      <w:proofErr w:type="gramEnd"/>
      <w:r w:rsidRPr="00710B59">
        <w:rPr>
          <w:sz w:val="14"/>
        </w:rPr>
        <w:t xml:space="preserve"> </w:t>
      </w:r>
      <w:r w:rsidRPr="00EC7F8F">
        <w:rPr>
          <w:b/>
          <w:sz w:val="20"/>
          <w:u w:val="single"/>
        </w:rPr>
        <w:t>faces</w:t>
      </w:r>
      <w:r w:rsidRPr="00710B59">
        <w:rPr>
          <w:sz w:val="14"/>
        </w:rPr>
        <w:t xml:space="preserve"> at least the </w:t>
      </w:r>
      <w:r w:rsidRPr="00EC7F8F">
        <w:rPr>
          <w:b/>
          <w:sz w:val="20"/>
          <w:u w:val="single"/>
        </w:rPr>
        <w:t>residual distrust and</w:t>
      </w:r>
      <w:r w:rsidRPr="00710B59">
        <w:rPr>
          <w:sz w:val="14"/>
        </w:rPr>
        <w:t xml:space="preserve"> </w:t>
      </w:r>
      <w:r w:rsidRPr="00EC7F8F">
        <w:rPr>
          <w:b/>
          <w:sz w:val="20"/>
          <w:u w:val="single"/>
        </w:rPr>
        <w:t xml:space="preserve">aversion of the GOP establishment. Because he </w:t>
      </w:r>
      <w:proofErr w:type="gramStart"/>
      <w:r w:rsidRPr="00EC7F8F">
        <w:rPr>
          <w:b/>
          <w:sz w:val="20"/>
          <w:u w:val="single"/>
        </w:rPr>
        <w:t>has to</w:t>
      </w:r>
      <w:proofErr w:type="gramEnd"/>
      <w:r w:rsidRPr="00EC7F8F">
        <w:rPr>
          <w:b/>
          <w:sz w:val="20"/>
          <w:u w:val="single"/>
        </w:rPr>
        <w:t xml:space="preserve"> deal with leaders</w:t>
      </w:r>
      <w:r w:rsidRPr="00710B59">
        <w:rPr>
          <w:sz w:val="14"/>
        </w:rPr>
        <w:t xml:space="preserve"> and legislators </w:t>
      </w:r>
      <w:r w:rsidRPr="00EC7F8F">
        <w:rPr>
          <w:b/>
          <w:sz w:val="20"/>
          <w:u w:val="single"/>
        </w:rPr>
        <w:t>of an established party</w:t>
      </w:r>
      <w:r w:rsidRPr="00710B59">
        <w:rPr>
          <w:sz w:val="14"/>
        </w:rPr>
        <w:t xml:space="preserve">, no matter how hollow and weak compared to earlier times, </w:t>
      </w:r>
      <w:r w:rsidRPr="00EC7F8F">
        <w:rPr>
          <w:b/>
          <w:sz w:val="20"/>
          <w:u w:val="single"/>
        </w:rPr>
        <w:t>Trump is in a comparatively poor position</w:t>
      </w:r>
      <w:r w:rsidRPr="00710B59">
        <w:rPr>
          <w:sz w:val="14"/>
        </w:rPr>
        <w:t xml:space="preserve">. In this sense, he resembles Carlos Menem, the Argentine populist who won the presidential candidacy of the Peronist Party through a primary election in 1988, but who never managed to dominate his venerable party during his ten years as President (1989–99). In fact, another Peronist leader eventually blocked Menem’s attempt to perpetuate himself in power. The </w:t>
      </w:r>
      <w:r w:rsidRPr="00A01E3A">
        <w:rPr>
          <w:b/>
          <w:sz w:val="20"/>
          <w:highlight w:val="cyan"/>
          <w:u w:val="single"/>
        </w:rPr>
        <w:t>political constraints</w:t>
      </w:r>
      <w:r w:rsidRPr="00710B59">
        <w:rPr>
          <w:sz w:val="14"/>
        </w:rPr>
        <w:t xml:space="preserve"> that </w:t>
      </w:r>
      <w:r w:rsidRPr="00A01E3A">
        <w:rPr>
          <w:rStyle w:val="Emphasis"/>
          <w:highlight w:val="cyan"/>
        </w:rPr>
        <w:t>influential GOP barons</w:t>
      </w:r>
      <w:r w:rsidRPr="00710B59">
        <w:rPr>
          <w:sz w:val="14"/>
        </w:rPr>
        <w:t xml:space="preserve"> still </w:t>
      </w:r>
      <w:r w:rsidRPr="00A01E3A">
        <w:rPr>
          <w:b/>
          <w:sz w:val="20"/>
          <w:highlight w:val="cyan"/>
          <w:u w:val="single"/>
        </w:rPr>
        <w:t>impose on</w:t>
      </w:r>
      <w:r w:rsidRPr="00710B59">
        <w:rPr>
          <w:sz w:val="14"/>
        </w:rPr>
        <w:t xml:space="preserve"> President </w:t>
      </w:r>
      <w:r w:rsidRPr="00A01E3A">
        <w:rPr>
          <w:b/>
          <w:sz w:val="20"/>
          <w:highlight w:val="cyan"/>
          <w:u w:val="single"/>
        </w:rPr>
        <w:t>Trump are</w:t>
      </w:r>
      <w:r w:rsidRPr="00710B59">
        <w:rPr>
          <w:sz w:val="14"/>
        </w:rPr>
        <w:t xml:space="preserve"> also </w:t>
      </w:r>
      <w:proofErr w:type="gramStart"/>
      <w:r w:rsidRPr="00A01E3A">
        <w:rPr>
          <w:b/>
          <w:sz w:val="20"/>
          <w:highlight w:val="cyan"/>
          <w:u w:val="single"/>
        </w:rPr>
        <w:t>similar to</w:t>
      </w:r>
      <w:proofErr w:type="gramEnd"/>
      <w:r w:rsidRPr="00710B59">
        <w:rPr>
          <w:sz w:val="14"/>
        </w:rPr>
        <w:t xml:space="preserve"> those facing some populist leaders in European multiparty systems. Silvio </w:t>
      </w:r>
      <w:r w:rsidRPr="00A01E3A">
        <w:rPr>
          <w:b/>
          <w:sz w:val="20"/>
          <w:highlight w:val="cyan"/>
          <w:u w:val="single"/>
        </w:rPr>
        <w:t>Berlusconi’s</w:t>
      </w:r>
      <w:r w:rsidRPr="00710B59">
        <w:rPr>
          <w:sz w:val="14"/>
        </w:rPr>
        <w:t xml:space="preserve"> Forza Italia, for instance, never achieved a parliamentary majority on its own. Instead, the Italian populist needed coalition partners to win and maintain his premiership. For this purpose, he had to negotiate with powerful politicians whom he did not control. </w:t>
      </w:r>
      <w:r w:rsidRPr="00A01E3A">
        <w:rPr>
          <w:b/>
          <w:sz w:val="20"/>
          <w:highlight w:val="cyan"/>
          <w:u w:val="single"/>
        </w:rPr>
        <w:t>This is</w:t>
      </w:r>
      <w:r w:rsidRPr="00710B59">
        <w:rPr>
          <w:sz w:val="14"/>
        </w:rPr>
        <w:t xml:space="preserve"> one important reason </w:t>
      </w:r>
      <w:r w:rsidRPr="00A01E3A">
        <w:rPr>
          <w:b/>
          <w:sz w:val="20"/>
          <w:highlight w:val="cyan"/>
          <w:u w:val="single"/>
        </w:rPr>
        <w:t>why Berlusconi never achieved</w:t>
      </w:r>
      <w:r w:rsidRPr="00710B59">
        <w:rPr>
          <w:sz w:val="14"/>
        </w:rPr>
        <w:t xml:space="preserve"> unchallengeable </w:t>
      </w:r>
      <w:r w:rsidRPr="00A01E3A">
        <w:rPr>
          <w:b/>
          <w:sz w:val="20"/>
          <w:highlight w:val="cyan"/>
          <w:u w:val="single"/>
        </w:rPr>
        <w:t>political hegemony</w:t>
      </w:r>
      <w:r w:rsidRPr="00A01E3A">
        <w:rPr>
          <w:sz w:val="14"/>
          <w:highlight w:val="cyan"/>
        </w:rPr>
        <w:t xml:space="preserve">, </w:t>
      </w:r>
      <w:r w:rsidRPr="00A01E3A">
        <w:rPr>
          <w:b/>
          <w:sz w:val="20"/>
          <w:highlight w:val="cyan"/>
          <w:u w:val="single"/>
        </w:rPr>
        <w:t>and</w:t>
      </w:r>
      <w:r w:rsidRPr="00710B59">
        <w:rPr>
          <w:sz w:val="14"/>
        </w:rPr>
        <w:t xml:space="preserve"> so </w:t>
      </w:r>
      <w:r w:rsidRPr="00A01E3A">
        <w:rPr>
          <w:b/>
          <w:sz w:val="20"/>
          <w:highlight w:val="cyan"/>
          <w:u w:val="single"/>
        </w:rPr>
        <w:t>did not</w:t>
      </w:r>
      <w:r w:rsidRPr="00EC7F8F">
        <w:rPr>
          <w:b/>
          <w:sz w:val="20"/>
          <w:u w:val="single"/>
        </w:rPr>
        <w:t xml:space="preserve"> do lasting </w:t>
      </w:r>
      <w:r w:rsidRPr="00A01E3A">
        <w:rPr>
          <w:b/>
          <w:sz w:val="20"/>
          <w:highlight w:val="cyan"/>
          <w:u w:val="single"/>
        </w:rPr>
        <w:t>damage</w:t>
      </w:r>
      <w:r w:rsidRPr="00EC7F8F">
        <w:rPr>
          <w:b/>
          <w:sz w:val="20"/>
          <w:u w:val="single"/>
        </w:rPr>
        <w:t xml:space="preserve"> to </w:t>
      </w:r>
      <w:r w:rsidRPr="00A01E3A">
        <w:rPr>
          <w:b/>
          <w:sz w:val="20"/>
          <w:highlight w:val="cyan"/>
          <w:u w:val="single"/>
        </w:rPr>
        <w:t>Italy’s liberal democracy</w:t>
      </w:r>
      <w:r w:rsidRPr="00710B59">
        <w:rPr>
          <w:sz w:val="14"/>
        </w:rPr>
        <w:t xml:space="preserve">. Third, Donald Trump won the chief executive office in a country that suffers from an unusual degree of </w:t>
      </w:r>
      <w:r w:rsidRPr="00EC7F8F">
        <w:rPr>
          <w:b/>
          <w:sz w:val="20"/>
          <w:u w:val="single"/>
        </w:rPr>
        <w:t xml:space="preserve">political and </w:t>
      </w:r>
      <w:r w:rsidRPr="00A01E3A">
        <w:rPr>
          <w:rStyle w:val="StyleUnderline"/>
          <w:highlight w:val="cyan"/>
        </w:rPr>
        <w:t>ideological polarization</w:t>
      </w:r>
      <w:r w:rsidRPr="00710B59">
        <w:rPr>
          <w:sz w:val="14"/>
        </w:rPr>
        <w:t xml:space="preserve">, which offers him some political opportunities, but also </w:t>
      </w:r>
      <w:r w:rsidRPr="00A01E3A">
        <w:rPr>
          <w:b/>
          <w:sz w:val="20"/>
          <w:highlight w:val="cyan"/>
          <w:u w:val="single"/>
        </w:rPr>
        <w:t>imposes</w:t>
      </w:r>
      <w:r w:rsidRPr="00710B59">
        <w:rPr>
          <w:sz w:val="14"/>
        </w:rPr>
        <w:t xml:space="preserve"> </w:t>
      </w:r>
      <w:r w:rsidRPr="00A01E3A">
        <w:rPr>
          <w:b/>
          <w:sz w:val="20"/>
          <w:highlight w:val="cyan"/>
          <w:u w:val="single"/>
        </w:rPr>
        <w:t>important constraints</w:t>
      </w:r>
      <w:r w:rsidRPr="00EC7F8F">
        <w:rPr>
          <w:b/>
          <w:sz w:val="20"/>
          <w:u w:val="single"/>
        </w:rPr>
        <w:t xml:space="preserve"> on his populist designs</w:t>
      </w:r>
      <w:r w:rsidRPr="00710B59">
        <w:rPr>
          <w:sz w:val="14"/>
        </w:rPr>
        <w:t xml:space="preserve">. </w:t>
      </w:r>
      <w:r w:rsidRPr="00EC7F8F">
        <w:rPr>
          <w:b/>
          <w:sz w:val="20"/>
          <w:u w:val="single"/>
        </w:rPr>
        <w:t xml:space="preserve">Populist leaders usually emerge when mainstream parties have converged </w:t>
      </w:r>
      <w:r w:rsidRPr="00710B59">
        <w:rPr>
          <w:sz w:val="14"/>
        </w:rPr>
        <w:t xml:space="preserve">in their policy programs and ideological positions.1 Because “the political establishment” leaves voters few real choices, many citizens flock to populist outsiders who promise to raise neglected issues. Venezuela’s Chávez, for instance, addressed widespread social problems that previous governments had failed to resolve; in this way, he won the backing of 65-70 percent of the citizenry. In the United States, by contrast, the Republican and Democratic parties have engaged in significant ideological and cultural sorting from the civil rights era onward. As a result, their party delegations in Congress vote in ever more distinct ways. The mass bases of the two parties have also moved further apart in recent years; </w:t>
      </w:r>
      <w:proofErr w:type="gramStart"/>
      <w:r w:rsidRPr="00710B59">
        <w:rPr>
          <w:sz w:val="14"/>
        </w:rPr>
        <w:t>in particular, fervent</w:t>
      </w:r>
      <w:proofErr w:type="gramEnd"/>
      <w:r w:rsidRPr="00710B59">
        <w:rPr>
          <w:sz w:val="14"/>
        </w:rPr>
        <w:t xml:space="preserve"> right-wing movements have pulled the GOP away from the moderate center. The </w:t>
      </w:r>
      <w:r w:rsidRPr="00EC7F8F">
        <w:rPr>
          <w:b/>
          <w:sz w:val="20"/>
          <w:u w:val="single"/>
        </w:rPr>
        <w:t xml:space="preserve">polarization </w:t>
      </w:r>
      <w:r w:rsidRPr="00710B59">
        <w:rPr>
          <w:sz w:val="14"/>
        </w:rPr>
        <w:t xml:space="preserve">prevailing in the United States </w:t>
      </w:r>
      <w:r w:rsidRPr="00EC7F8F">
        <w:rPr>
          <w:b/>
          <w:sz w:val="20"/>
          <w:u w:val="single"/>
        </w:rPr>
        <w:t xml:space="preserve">makes it very difficult for </w:t>
      </w:r>
      <w:r w:rsidRPr="00710B59">
        <w:rPr>
          <w:sz w:val="14"/>
        </w:rPr>
        <w:t xml:space="preserve">Donald </w:t>
      </w:r>
      <w:r w:rsidRPr="00EC7F8F">
        <w:rPr>
          <w:b/>
          <w:sz w:val="20"/>
          <w:u w:val="single"/>
        </w:rPr>
        <w:t>Trump to win majority support</w:t>
      </w:r>
      <w:r w:rsidRPr="00710B59">
        <w:rPr>
          <w:sz w:val="14"/>
        </w:rPr>
        <w:t xml:space="preserve">, despite the significant appeal of populist entreaties across the political spectrum. </w:t>
      </w:r>
      <w:r w:rsidRPr="00EC7F8F">
        <w:rPr>
          <w:b/>
          <w:sz w:val="20"/>
          <w:u w:val="single"/>
        </w:rPr>
        <w:t xml:space="preserve">Indeed, </w:t>
      </w:r>
      <w:r w:rsidRPr="00A01E3A">
        <w:rPr>
          <w:b/>
          <w:sz w:val="20"/>
          <w:highlight w:val="cyan"/>
          <w:u w:val="single"/>
        </w:rPr>
        <w:t>his</w:t>
      </w:r>
      <w:r w:rsidRPr="00710B59">
        <w:rPr>
          <w:sz w:val="14"/>
        </w:rPr>
        <w:t xml:space="preserve"> presidential </w:t>
      </w:r>
      <w:r w:rsidRPr="00A01E3A">
        <w:rPr>
          <w:b/>
          <w:sz w:val="20"/>
          <w:highlight w:val="cyan"/>
          <w:u w:val="single"/>
        </w:rPr>
        <w:t>approval</w:t>
      </w:r>
      <w:r w:rsidRPr="00EC7F8F">
        <w:rPr>
          <w:b/>
          <w:sz w:val="20"/>
          <w:u w:val="single"/>
        </w:rPr>
        <w:t xml:space="preserve"> ratings have</w:t>
      </w:r>
      <w:r w:rsidRPr="00710B59">
        <w:rPr>
          <w:sz w:val="14"/>
        </w:rPr>
        <w:t xml:space="preserve"> since May 2017 </w:t>
      </w:r>
      <w:r w:rsidRPr="00A01E3A">
        <w:rPr>
          <w:b/>
          <w:sz w:val="20"/>
          <w:highlight w:val="cyan"/>
          <w:u w:val="single"/>
        </w:rPr>
        <w:t>hovered below 40</w:t>
      </w:r>
      <w:r w:rsidRPr="00EC7F8F">
        <w:rPr>
          <w:b/>
          <w:sz w:val="20"/>
          <w:u w:val="single"/>
        </w:rPr>
        <w:t xml:space="preserve"> percent.</w:t>
      </w:r>
      <w:r w:rsidRPr="00710B59">
        <w:rPr>
          <w:sz w:val="14"/>
        </w:rPr>
        <w:t xml:space="preserve"> How can this U.S. populist credibly claim to represent “the people” when a majority disapproves of his job performance and expresses its aversion to his personal leadership? </w:t>
      </w:r>
      <w:r w:rsidRPr="00EC7F8F">
        <w:rPr>
          <w:b/>
          <w:sz w:val="20"/>
          <w:u w:val="single"/>
        </w:rPr>
        <w:t>Latin American populists</w:t>
      </w:r>
      <w:r w:rsidRPr="00710B59">
        <w:rPr>
          <w:sz w:val="14"/>
        </w:rPr>
        <w:t xml:space="preserve">, like Chávez and to a lesser extent Nestor Kirchner and Cristina Fernández Kirchner in Argentina, have </w:t>
      </w:r>
      <w:r w:rsidRPr="00EC7F8F">
        <w:rPr>
          <w:b/>
          <w:sz w:val="20"/>
          <w:u w:val="single"/>
        </w:rPr>
        <w:t>used landslide victories</w:t>
      </w:r>
      <w:r w:rsidRPr="00710B59">
        <w:rPr>
          <w:sz w:val="14"/>
        </w:rPr>
        <w:t xml:space="preserve"> in plebiscites and elections </w:t>
      </w:r>
      <w:r w:rsidRPr="00EC7F8F">
        <w:rPr>
          <w:b/>
          <w:sz w:val="20"/>
          <w:u w:val="single"/>
        </w:rPr>
        <w:t>to</w:t>
      </w:r>
      <w:r w:rsidRPr="00710B59">
        <w:rPr>
          <w:sz w:val="14"/>
        </w:rPr>
        <w:t xml:space="preserve"> cement their political hegemony and </w:t>
      </w:r>
      <w:r w:rsidRPr="00EC7F8F">
        <w:rPr>
          <w:b/>
          <w:sz w:val="20"/>
          <w:u w:val="single"/>
        </w:rPr>
        <w:t>dismantle or weaken democracy, but the</w:t>
      </w:r>
      <w:r w:rsidRPr="00710B59">
        <w:rPr>
          <w:sz w:val="14"/>
        </w:rPr>
        <w:t xml:space="preserve"> new </w:t>
      </w:r>
      <w:r w:rsidRPr="00EC7F8F">
        <w:rPr>
          <w:b/>
          <w:sz w:val="20"/>
          <w:u w:val="single"/>
        </w:rPr>
        <w:t>U.S. leader’s middling</w:t>
      </w:r>
      <w:r w:rsidRPr="00710B59">
        <w:rPr>
          <w:sz w:val="14"/>
        </w:rPr>
        <w:t xml:space="preserve"> level of </w:t>
      </w:r>
      <w:r w:rsidRPr="00EC7F8F">
        <w:rPr>
          <w:b/>
          <w:sz w:val="20"/>
          <w:u w:val="single"/>
        </w:rPr>
        <w:t>support makes such a strategy unfeasible</w:t>
      </w:r>
      <w:r w:rsidRPr="00710B59">
        <w:rPr>
          <w:sz w:val="14"/>
        </w:rPr>
        <w:t xml:space="preserve">. Americans are unlikely to coalesce into a broad mass base of support for Trump’s populism </w:t>
      </w:r>
      <w:proofErr w:type="gramStart"/>
      <w:r w:rsidRPr="00710B59">
        <w:rPr>
          <w:sz w:val="14"/>
        </w:rPr>
        <w:t>as long as</w:t>
      </w:r>
      <w:proofErr w:type="gramEnd"/>
      <w:r w:rsidRPr="00710B59">
        <w:rPr>
          <w:sz w:val="14"/>
        </w:rPr>
        <w:t xml:space="preserve"> ideological and cultural polarization offers real choices that divide “the people.” </w:t>
      </w:r>
      <w:r w:rsidRPr="00EC7F8F">
        <w:rPr>
          <w:b/>
          <w:sz w:val="20"/>
          <w:u w:val="single"/>
        </w:rPr>
        <w:t>Fourth</w:t>
      </w:r>
      <w:r w:rsidRPr="00710B59">
        <w:rPr>
          <w:sz w:val="14"/>
        </w:rPr>
        <w:t xml:space="preserve">, Donald Trump faces a paradox, because President </w:t>
      </w:r>
      <w:r w:rsidRPr="00A01E3A">
        <w:rPr>
          <w:b/>
          <w:sz w:val="20"/>
          <w:highlight w:val="cyan"/>
          <w:u w:val="single"/>
        </w:rPr>
        <w:t>Obama left the</w:t>
      </w:r>
      <w:r w:rsidRPr="00EC7F8F">
        <w:rPr>
          <w:b/>
          <w:sz w:val="20"/>
          <w:u w:val="single"/>
        </w:rPr>
        <w:t xml:space="preserve"> U.S. </w:t>
      </w:r>
      <w:r w:rsidRPr="00A01E3A">
        <w:rPr>
          <w:b/>
          <w:sz w:val="20"/>
          <w:highlight w:val="cyan"/>
          <w:u w:val="single"/>
        </w:rPr>
        <w:t>economy in good shape</w:t>
      </w:r>
      <w:r w:rsidRPr="00710B59">
        <w:rPr>
          <w:sz w:val="14"/>
        </w:rPr>
        <w:t xml:space="preserve"> as measured by conventional standards, such as growth, inflation, and unemployment. When Trump ran for and subsequently took office, the country was not suffering from a perceived severe or acute crisis. In comparative perspective, </w:t>
      </w:r>
      <w:r w:rsidRPr="00EC7F8F">
        <w:rPr>
          <w:b/>
          <w:sz w:val="20"/>
          <w:u w:val="single"/>
        </w:rPr>
        <w:t>the absence of pressing problems is unusual</w:t>
      </w:r>
      <w:r w:rsidRPr="00710B59">
        <w:rPr>
          <w:sz w:val="14"/>
        </w:rPr>
        <w:t xml:space="preserve">. Right-wing populists often emerge when their country is sliding toward the abyss. By claiming the mantle of the providential savior, these political outsiders can benefit from dramatic crises </w:t>
      </w:r>
      <w:proofErr w:type="gramStart"/>
      <w:r w:rsidRPr="00710B59">
        <w:rPr>
          <w:sz w:val="14"/>
        </w:rPr>
        <w:t>as long as</w:t>
      </w:r>
      <w:proofErr w:type="gramEnd"/>
      <w:r w:rsidRPr="00710B59">
        <w:rPr>
          <w:sz w:val="14"/>
        </w:rPr>
        <w:t xml:space="preserve"> they seemingly or actually manage to pull the nation away from the brink. Peru’s Fujimori and Argentina’s Menem, for example, faced hyperinflation of four to six thousand percent per year. When these populist presidents boldly defeated the scourge of inflation, large majorities felt enormous relief. As a result, Fujimori and Menem won sky-high popularity ratings of up to 70-80 percent, which subsequently allowed them to dominate politics, change the constitution, and engineer their own reelection. The United States, however, did not suffer from a crisis in 2016 comparable to, say, the Great Depression of the 2007–09 period. </w:t>
      </w:r>
      <w:r w:rsidRPr="00EC7F8F">
        <w:rPr>
          <w:b/>
          <w:sz w:val="20"/>
          <w:u w:val="single"/>
        </w:rPr>
        <w:t>Therefore</w:t>
      </w:r>
      <w:r w:rsidRPr="00710B59">
        <w:rPr>
          <w:sz w:val="14"/>
        </w:rPr>
        <w:t xml:space="preserve">, President </w:t>
      </w:r>
      <w:r w:rsidRPr="00EC7F8F">
        <w:rPr>
          <w:b/>
          <w:sz w:val="20"/>
          <w:u w:val="single"/>
        </w:rPr>
        <w:t>Trump has lacked an opportunity to boost his backing dramatically</w:t>
      </w:r>
      <w:r w:rsidRPr="00710B59">
        <w:rPr>
          <w:sz w:val="14"/>
        </w:rPr>
        <w:t xml:space="preserve">. The structural problems that helped to fuel Trump’s rise, such as de-industrialization and the loss of well-paying jobs, are not amenable to quick fixes. A bold adjustment plan can stop hyperinflation from one day to the next, but there is no rapid way, especially in a market economy like that of the United States, to bring back millions of industrial jobs. Even a determined populist leader like Donald Trump cannot turn the Rust Belt into a string of shining, modern factories, or magically resuscitate demand for coal when market factors decidedly point in the opposite direction. </w:t>
      </w:r>
      <w:r w:rsidRPr="00EC7F8F">
        <w:rPr>
          <w:b/>
          <w:sz w:val="20"/>
          <w:u w:val="single"/>
        </w:rPr>
        <w:t xml:space="preserve">The </w:t>
      </w:r>
      <w:r w:rsidRPr="00A01E3A">
        <w:rPr>
          <w:b/>
          <w:sz w:val="20"/>
          <w:highlight w:val="cyan"/>
          <w:u w:val="single"/>
        </w:rPr>
        <w:t>absence of</w:t>
      </w:r>
      <w:r w:rsidRPr="00EC7F8F">
        <w:rPr>
          <w:b/>
          <w:sz w:val="20"/>
          <w:u w:val="single"/>
        </w:rPr>
        <w:t xml:space="preserve"> an acute but resolvable </w:t>
      </w:r>
      <w:r w:rsidRPr="00A01E3A">
        <w:rPr>
          <w:b/>
          <w:sz w:val="20"/>
          <w:highlight w:val="cyan"/>
          <w:u w:val="single"/>
        </w:rPr>
        <w:t>crisis deprives</w:t>
      </w:r>
      <w:r w:rsidRPr="00710B59">
        <w:rPr>
          <w:sz w:val="14"/>
        </w:rPr>
        <w:t xml:space="preserve"> President </w:t>
      </w:r>
      <w:r w:rsidRPr="00A01E3A">
        <w:rPr>
          <w:b/>
          <w:sz w:val="20"/>
          <w:highlight w:val="cyan"/>
          <w:u w:val="single"/>
        </w:rPr>
        <w:t>Trump of the chance to win over masses</w:t>
      </w:r>
      <w:r w:rsidRPr="00710B59">
        <w:rPr>
          <w:sz w:val="14"/>
        </w:rPr>
        <w:t xml:space="preserve"> of new followers from the ranks of independents or Democrats. And </w:t>
      </w:r>
      <w:r w:rsidRPr="00A01E3A">
        <w:rPr>
          <w:b/>
          <w:sz w:val="20"/>
          <w:highlight w:val="cyan"/>
          <w:u w:val="single"/>
        </w:rPr>
        <w:t>a populist who is not</w:t>
      </w:r>
      <w:r w:rsidRPr="00EC7F8F">
        <w:rPr>
          <w:b/>
          <w:sz w:val="20"/>
          <w:u w:val="single"/>
        </w:rPr>
        <w:t xml:space="preserve"> very </w:t>
      </w:r>
      <w:r w:rsidRPr="00A01E3A">
        <w:rPr>
          <w:b/>
          <w:sz w:val="20"/>
          <w:highlight w:val="cyan"/>
          <w:u w:val="single"/>
        </w:rPr>
        <w:t>popular is not</w:t>
      </w:r>
      <w:r w:rsidRPr="00EC7F8F">
        <w:rPr>
          <w:b/>
          <w:sz w:val="20"/>
          <w:u w:val="single"/>
        </w:rPr>
        <w:t xml:space="preserve"> very </w:t>
      </w:r>
      <w:r w:rsidRPr="00A01E3A">
        <w:rPr>
          <w:b/>
          <w:sz w:val="20"/>
          <w:highlight w:val="cyan"/>
          <w:u w:val="single"/>
        </w:rPr>
        <w:t>powerful</w:t>
      </w:r>
      <w:r w:rsidRPr="00710B59">
        <w:rPr>
          <w:sz w:val="14"/>
        </w:rPr>
        <w:t xml:space="preserve">. In sum, </w:t>
      </w:r>
      <w:r w:rsidRPr="00EC7F8F">
        <w:rPr>
          <w:b/>
          <w:sz w:val="20"/>
          <w:u w:val="single"/>
        </w:rPr>
        <w:t>international experiences suggest</w:t>
      </w:r>
      <w:r w:rsidRPr="00710B59">
        <w:rPr>
          <w:sz w:val="14"/>
        </w:rPr>
        <w:t xml:space="preserve"> that President </w:t>
      </w:r>
      <w:r w:rsidRPr="00EC7F8F">
        <w:rPr>
          <w:b/>
          <w:sz w:val="20"/>
          <w:u w:val="single"/>
        </w:rPr>
        <w:t>Trump lacks important preconditions that would allow him to</w:t>
      </w:r>
      <w:r w:rsidRPr="00710B59">
        <w:rPr>
          <w:sz w:val="14"/>
        </w:rPr>
        <w:t xml:space="preserve"> win overwhelming support, relentlessly concentrate power, and </w:t>
      </w:r>
      <w:r w:rsidRPr="00EC7F8F">
        <w:rPr>
          <w:b/>
          <w:sz w:val="20"/>
          <w:u w:val="single"/>
        </w:rPr>
        <w:t>undermine liberal democracy</w:t>
      </w:r>
      <w:r w:rsidRPr="00710B59">
        <w:rPr>
          <w:sz w:val="14"/>
        </w:rPr>
        <w:t xml:space="preserve">. Populist leaders like Berlusconi and </w:t>
      </w:r>
      <w:proofErr w:type="spellStart"/>
      <w:r w:rsidRPr="00710B59">
        <w:rPr>
          <w:sz w:val="14"/>
        </w:rPr>
        <w:t>Orbán</w:t>
      </w:r>
      <w:proofErr w:type="spellEnd"/>
      <w:r w:rsidRPr="00710B59">
        <w:rPr>
          <w:sz w:val="14"/>
        </w:rPr>
        <w:t xml:space="preserve">, Fujimori and Chávez encountered open doors and unusual opportunities. By contrast, </w:t>
      </w:r>
      <w:r w:rsidRPr="00EC7F8F">
        <w:rPr>
          <w:b/>
          <w:sz w:val="20"/>
          <w:u w:val="single"/>
        </w:rPr>
        <w:t>the U.S. President faces</w:t>
      </w:r>
      <w:r w:rsidRPr="00710B59">
        <w:rPr>
          <w:sz w:val="14"/>
        </w:rPr>
        <w:t xml:space="preserve"> four sets of </w:t>
      </w:r>
      <w:r w:rsidRPr="00EC7F8F">
        <w:rPr>
          <w:b/>
          <w:sz w:val="20"/>
          <w:u w:val="single"/>
        </w:rPr>
        <w:t>interlocking obstacles</w:t>
      </w:r>
      <w:r w:rsidRPr="00710B59">
        <w:rPr>
          <w:sz w:val="14"/>
        </w:rPr>
        <w:t xml:space="preserve">. </w:t>
      </w:r>
      <w:r w:rsidRPr="00EC7F8F">
        <w:rPr>
          <w:b/>
          <w:sz w:val="20"/>
          <w:u w:val="single"/>
        </w:rPr>
        <w:t>Firm checks and balances limit his power. The unreliable backing of his own party prevents him from overriding</w:t>
      </w:r>
      <w:r w:rsidRPr="00710B59">
        <w:rPr>
          <w:sz w:val="14"/>
        </w:rPr>
        <w:t xml:space="preserve"> these </w:t>
      </w:r>
      <w:r w:rsidRPr="00EC7F8F">
        <w:rPr>
          <w:b/>
          <w:sz w:val="20"/>
          <w:u w:val="single"/>
        </w:rPr>
        <w:t>institutional and political constraints</w:t>
      </w:r>
      <w:r w:rsidRPr="00710B59">
        <w:rPr>
          <w:sz w:val="14"/>
        </w:rPr>
        <w:t xml:space="preserve">. </w:t>
      </w:r>
      <w:r w:rsidRPr="00EC7F8F">
        <w:rPr>
          <w:b/>
          <w:sz w:val="20"/>
          <w:u w:val="single"/>
        </w:rPr>
        <w:t xml:space="preserve">Ideological polarization and the absence of an acute crisis restrict his </w:t>
      </w:r>
      <w:r w:rsidRPr="00710B59">
        <w:rPr>
          <w:sz w:val="14"/>
        </w:rPr>
        <w:t xml:space="preserve">mass support. For these reasons, he cannot make an end run, grab power, and weaken checks and balances, as Fujimori and Chávez did by convoking government-controlled constituent assemblies. By international comparison, President </w:t>
      </w:r>
      <w:r w:rsidRPr="00EC7F8F">
        <w:rPr>
          <w:b/>
          <w:sz w:val="20"/>
          <w:u w:val="single"/>
        </w:rPr>
        <w:t xml:space="preserve">Trump confronts an unfavorable environment for establishing populist hegemony. </w:t>
      </w:r>
      <w:r w:rsidRPr="00710B59">
        <w:rPr>
          <w:sz w:val="14"/>
        </w:rPr>
        <w:t xml:space="preserve">President Trump’s Populist Strategy Given these four obstacles, what are the prospects of populism in the United States? International experiences can shed light on President Trump’s political options for dealing with the institutional and political limitations he faces. These </w:t>
      </w:r>
      <w:r w:rsidRPr="00EC7F8F">
        <w:rPr>
          <w:b/>
          <w:sz w:val="20"/>
          <w:u w:val="single"/>
        </w:rPr>
        <w:t xml:space="preserve">experiences suggest </w:t>
      </w:r>
      <w:r w:rsidRPr="00710B59">
        <w:rPr>
          <w:sz w:val="14"/>
        </w:rPr>
        <w:t xml:space="preserve">that his </w:t>
      </w:r>
      <w:r w:rsidRPr="00EC7F8F">
        <w:rPr>
          <w:b/>
          <w:sz w:val="20"/>
          <w:u w:val="single"/>
        </w:rPr>
        <w:t>limited mass support makes his strategy of relentless confrontation likely to fail</w:t>
      </w:r>
      <w:r w:rsidRPr="00710B59">
        <w:rPr>
          <w:sz w:val="14"/>
        </w:rPr>
        <w:t xml:space="preserve">. Comparative insights also elucidate the strategic dilemmas confronting the opposition, which can choose between a direct counterattack against the brash populist or pragmatic efforts to entrap this inexperienced chief executive in a web of constraints. What emerges from the following discussion is a sanguine conclusion: </w:t>
      </w:r>
      <w:r w:rsidRPr="00EC7F8F">
        <w:rPr>
          <w:b/>
          <w:sz w:val="20"/>
          <w:u w:val="single"/>
        </w:rPr>
        <w:t>Liberal democracy in the U</w:t>
      </w:r>
      <w:r w:rsidRPr="00710B59">
        <w:rPr>
          <w:sz w:val="14"/>
        </w:rPr>
        <w:t xml:space="preserve">nited </w:t>
      </w:r>
      <w:r w:rsidRPr="00EC7F8F">
        <w:rPr>
          <w:b/>
          <w:sz w:val="20"/>
          <w:u w:val="single"/>
        </w:rPr>
        <w:t>S</w:t>
      </w:r>
      <w:r w:rsidRPr="00710B59">
        <w:rPr>
          <w:sz w:val="14"/>
        </w:rPr>
        <w:t xml:space="preserve">tates </w:t>
      </w:r>
      <w:r w:rsidRPr="00EC7F8F">
        <w:rPr>
          <w:b/>
          <w:sz w:val="20"/>
          <w:u w:val="single"/>
        </w:rPr>
        <w:t xml:space="preserve">will survive </w:t>
      </w:r>
      <w:r w:rsidRPr="00710B59">
        <w:rPr>
          <w:sz w:val="14"/>
        </w:rPr>
        <w:t xml:space="preserve">the challenges and risks that populist leadership poses. Certainly, </w:t>
      </w:r>
      <w:r w:rsidRPr="00EC7F8F">
        <w:rPr>
          <w:b/>
          <w:sz w:val="20"/>
          <w:u w:val="single"/>
        </w:rPr>
        <w:t>Trump</w:t>
      </w:r>
      <w:r w:rsidRPr="00710B59">
        <w:rPr>
          <w:sz w:val="14"/>
        </w:rPr>
        <w:t xml:space="preserve"> will continue to transgress norms of accountability and civility during his term, but he </w:t>
      </w:r>
      <w:r w:rsidRPr="00EC7F8F">
        <w:rPr>
          <w:b/>
          <w:sz w:val="20"/>
          <w:u w:val="single"/>
        </w:rPr>
        <w:t xml:space="preserve">is unlikely to </w:t>
      </w:r>
      <w:proofErr w:type="spellStart"/>
      <w:r w:rsidRPr="00EC7F8F">
        <w:rPr>
          <w:b/>
          <w:sz w:val="20"/>
          <w:u w:val="single"/>
        </w:rPr>
        <w:t>effect</w:t>
      </w:r>
      <w:proofErr w:type="spellEnd"/>
      <w:r w:rsidRPr="00EC7F8F">
        <w:rPr>
          <w:b/>
          <w:sz w:val="20"/>
          <w:u w:val="single"/>
        </w:rPr>
        <w:t xml:space="preserve"> lasting changes</w:t>
      </w:r>
      <w:r w:rsidRPr="00710B59">
        <w:rPr>
          <w:sz w:val="14"/>
        </w:rPr>
        <w:t xml:space="preserve">, enshrine them in institutional reforms, and thus do more than temporary damage to liberal democracy. </w:t>
      </w:r>
      <w:r w:rsidRPr="00A01E3A">
        <w:rPr>
          <w:b/>
          <w:sz w:val="20"/>
          <w:highlight w:val="cyan"/>
          <w:u w:val="single"/>
        </w:rPr>
        <w:t>The U.S. system</w:t>
      </w:r>
      <w:r w:rsidRPr="00EC7F8F">
        <w:rPr>
          <w:b/>
          <w:sz w:val="20"/>
          <w:u w:val="single"/>
        </w:rPr>
        <w:t xml:space="preserve">, sustained by a pluralist civil society, </w:t>
      </w:r>
      <w:r w:rsidRPr="00A01E3A">
        <w:rPr>
          <w:b/>
          <w:sz w:val="20"/>
          <w:highlight w:val="cyan"/>
          <w:u w:val="single"/>
        </w:rPr>
        <w:t xml:space="preserve">has </w:t>
      </w:r>
      <w:r w:rsidRPr="00A01E3A">
        <w:rPr>
          <w:rStyle w:val="Emphasis"/>
          <w:highlight w:val="cyan"/>
        </w:rPr>
        <w:t>great resilience</w:t>
      </w:r>
      <w:r w:rsidRPr="00710B59">
        <w:rPr>
          <w:sz w:val="14"/>
        </w:rPr>
        <w:t xml:space="preserve">. </w:t>
      </w:r>
      <w:r w:rsidRPr="00EC7F8F">
        <w:rPr>
          <w:b/>
          <w:sz w:val="20"/>
          <w:u w:val="single"/>
        </w:rPr>
        <w:t>In fact, there is a good chance</w:t>
      </w:r>
      <w:r w:rsidRPr="00710B59">
        <w:rPr>
          <w:sz w:val="14"/>
        </w:rPr>
        <w:t xml:space="preserve"> that </w:t>
      </w:r>
      <w:r w:rsidRPr="00A01E3A">
        <w:rPr>
          <w:b/>
          <w:sz w:val="20"/>
          <w:highlight w:val="cyan"/>
          <w:u w:val="single"/>
        </w:rPr>
        <w:t>the</w:t>
      </w:r>
      <w:r w:rsidRPr="00710B59">
        <w:rPr>
          <w:sz w:val="14"/>
        </w:rPr>
        <w:t xml:space="preserve"> </w:t>
      </w:r>
      <w:r w:rsidRPr="00EC7F8F">
        <w:rPr>
          <w:b/>
          <w:sz w:val="20"/>
          <w:u w:val="single"/>
        </w:rPr>
        <w:t xml:space="preserve">new </w:t>
      </w:r>
      <w:r w:rsidRPr="00A01E3A">
        <w:rPr>
          <w:b/>
          <w:sz w:val="20"/>
          <w:highlight w:val="cyan"/>
          <w:u w:val="single"/>
        </w:rPr>
        <w:t>President’s norm violations</w:t>
      </w:r>
      <w:r w:rsidRPr="00710B59">
        <w:rPr>
          <w:sz w:val="14"/>
        </w:rPr>
        <w:t xml:space="preserve"> </w:t>
      </w:r>
      <w:r w:rsidRPr="00A01E3A">
        <w:rPr>
          <w:rStyle w:val="StyleUnderline"/>
          <w:highlight w:val="cyan"/>
        </w:rPr>
        <w:t>may</w:t>
      </w:r>
      <w:r w:rsidRPr="00710B59">
        <w:rPr>
          <w:sz w:val="14"/>
        </w:rPr>
        <w:t xml:space="preserve"> </w:t>
      </w:r>
      <w:r w:rsidRPr="00A01E3A">
        <w:rPr>
          <w:rStyle w:val="Emphasis"/>
          <w:highlight w:val="cyan"/>
        </w:rPr>
        <w:t>generate a liberal-democratic backlash</w:t>
      </w:r>
      <w:r w:rsidRPr="00EC7F8F">
        <w:rPr>
          <w:b/>
          <w:sz w:val="20"/>
          <w:u w:val="single"/>
        </w:rPr>
        <w:t xml:space="preserve"> that will reaffirm these principles after Trump’s departure</w:t>
      </w:r>
      <w:r w:rsidRPr="00710B59">
        <w:rPr>
          <w:sz w:val="14"/>
        </w:rPr>
        <w:t xml:space="preserve">, and perhaps </w:t>
      </w:r>
      <w:r w:rsidRPr="00A01E3A">
        <w:rPr>
          <w:rStyle w:val="Emphasis"/>
          <w:highlight w:val="cyan"/>
        </w:rPr>
        <w:t>even strengthen</w:t>
      </w:r>
      <w:r w:rsidRPr="00A01E3A">
        <w:rPr>
          <w:b/>
          <w:sz w:val="20"/>
          <w:highlight w:val="cyan"/>
          <w:u w:val="single"/>
        </w:rPr>
        <w:t xml:space="preserve"> their</w:t>
      </w:r>
      <w:r w:rsidRPr="00EC7F8F">
        <w:rPr>
          <w:b/>
          <w:sz w:val="20"/>
          <w:u w:val="single"/>
        </w:rPr>
        <w:t xml:space="preserve"> institutional </w:t>
      </w:r>
      <w:r w:rsidRPr="00A01E3A">
        <w:rPr>
          <w:b/>
          <w:sz w:val="20"/>
          <w:highlight w:val="cyan"/>
          <w:u w:val="single"/>
        </w:rPr>
        <w:t>protection</w:t>
      </w:r>
      <w:r w:rsidRPr="00EC7F8F">
        <w:rPr>
          <w:b/>
          <w:sz w:val="20"/>
          <w:u w:val="single"/>
        </w:rPr>
        <w:t xml:space="preserve">. </w:t>
      </w:r>
      <w:r w:rsidRPr="00710B59">
        <w:rPr>
          <w:sz w:val="14"/>
        </w:rPr>
        <w:t xml:space="preserve">How can Donald Trump advance his agenda? Populist leaders commonly employ confrontation and foment polarization. To prove their boldness and charisma, they act like attack dogs. They deliberately seek enemies in order to induce their followers to offer intense support. As is evident in his Twitter barrages, President Trump has consistently used this contentious strategy. This approach has its advantages. Because Trump cannot easily expand his backing, given the high levels of partisan polarization in the United States and the absence of an acute economic crisis, it makes sense for him to solidify the support he does have by attacking enemies. But this confrontational approach also has substantial downsides. After all, the system of checks and balances puts a large premium on negotiation and compromise if a President wants to get his measures approved by Congress and to survive challenges in the courts. The cost of confrontation is especially high because President Trump does not fully control the GOP delegation in Congress. By turning his ire not only against Democrats, but against the Republican leadership as well, he risks antagonizing legislators whose support he needs. No wonder that, so far, Trump has established a very meager legislative record. Moreover, this legislative weakness may set him up for political failure. </w:t>
      </w:r>
      <w:r w:rsidRPr="00EC7F8F">
        <w:rPr>
          <w:b/>
          <w:sz w:val="20"/>
          <w:u w:val="single"/>
        </w:rPr>
        <w:t>His problems in</w:t>
      </w:r>
      <w:r w:rsidRPr="00710B59">
        <w:rPr>
          <w:sz w:val="14"/>
        </w:rPr>
        <w:t xml:space="preserve"> steering his bills through </w:t>
      </w:r>
      <w:r w:rsidRPr="00EC7F8F">
        <w:rPr>
          <w:b/>
          <w:sz w:val="20"/>
          <w:u w:val="single"/>
        </w:rPr>
        <w:t>Congress</w:t>
      </w:r>
      <w:r w:rsidRPr="00710B59">
        <w:rPr>
          <w:sz w:val="14"/>
        </w:rPr>
        <w:t xml:space="preserve"> not only generate a sensation of government paralysis, they also </w:t>
      </w:r>
      <w:r w:rsidRPr="00EC7F8F">
        <w:rPr>
          <w:b/>
          <w:sz w:val="20"/>
          <w:u w:val="single"/>
        </w:rPr>
        <w:t>limit his ability to provide benefits to his</w:t>
      </w:r>
      <w:r w:rsidRPr="00710B59">
        <w:rPr>
          <w:sz w:val="14"/>
        </w:rPr>
        <w:t xml:space="preserve"> </w:t>
      </w:r>
      <w:r w:rsidRPr="00EC7F8F">
        <w:rPr>
          <w:b/>
          <w:sz w:val="20"/>
          <w:u w:val="single"/>
        </w:rPr>
        <w:t>supporters,</w:t>
      </w:r>
      <w:r w:rsidRPr="00710B59">
        <w:rPr>
          <w:sz w:val="14"/>
        </w:rPr>
        <w:t xml:space="preserve"> for instance via substantial tax cuts for middle- and lower-middle class people. Of course, some populist leaders manage to turn adversity to advantage. They parlay legislative stalemate and gridlock into radical institutional reform, which weakens checks and balances and boosts presidential powers. Peru’s Fujimori, for example, closed Congress and then convoked a constituent assembly that strengthened his institutional armor and facilitated his political hegemony, which persisted for years. Hugo Chávez achieved even longer-lasting predominance by calling elections for a constituent assembly, which he used to rewrite the constitution, strengthen his hold on power, and ultimately suffocate Venezuelan democracy. Will Donald Trump be tempted to bend, if not break liberal democracy as well? The party polarization prevailing in the United States could facilitate such machinations. Hostility to the opposition could induce the GOP to use its majorities in Congress to impose illiberal reforms and to allow Trump to skew democratic competition.2 But </w:t>
      </w:r>
      <w:r w:rsidRPr="00EC7F8F">
        <w:rPr>
          <w:b/>
          <w:sz w:val="20"/>
          <w:u w:val="single"/>
        </w:rPr>
        <w:t>while</w:t>
      </w:r>
      <w:r w:rsidRPr="00710B59">
        <w:rPr>
          <w:sz w:val="14"/>
        </w:rPr>
        <w:t xml:space="preserve"> such a </w:t>
      </w:r>
      <w:r w:rsidRPr="00A01E3A">
        <w:rPr>
          <w:b/>
          <w:sz w:val="20"/>
          <w:highlight w:val="cyan"/>
          <w:u w:val="single"/>
        </w:rPr>
        <w:t>slippery slope toward soft authoritarianism is</w:t>
      </w:r>
      <w:r w:rsidRPr="00EC7F8F">
        <w:rPr>
          <w:b/>
          <w:sz w:val="20"/>
          <w:u w:val="single"/>
        </w:rPr>
        <w:t xml:space="preserve"> imaginable, the obstacles</w:t>
      </w:r>
      <w:r w:rsidRPr="00710B59">
        <w:rPr>
          <w:sz w:val="14"/>
        </w:rPr>
        <w:t xml:space="preserve"> described above </w:t>
      </w:r>
      <w:r w:rsidRPr="00EC7F8F">
        <w:rPr>
          <w:b/>
          <w:sz w:val="20"/>
          <w:u w:val="single"/>
        </w:rPr>
        <w:t xml:space="preserve">make this risk </w:t>
      </w:r>
      <w:r w:rsidRPr="00A01E3A">
        <w:rPr>
          <w:rStyle w:val="Emphasis"/>
          <w:highlight w:val="cyan"/>
        </w:rPr>
        <w:t>remote</w:t>
      </w:r>
      <w:r w:rsidRPr="00710B59">
        <w:rPr>
          <w:sz w:val="14"/>
        </w:rPr>
        <w:t xml:space="preserve">. The </w:t>
      </w:r>
      <w:r w:rsidRPr="00EC7F8F">
        <w:rPr>
          <w:b/>
          <w:sz w:val="20"/>
          <w:u w:val="single"/>
        </w:rPr>
        <w:t>interlocking nature of</w:t>
      </w:r>
      <w:r w:rsidRPr="00710B59">
        <w:rPr>
          <w:sz w:val="14"/>
        </w:rPr>
        <w:t xml:space="preserve"> the </w:t>
      </w:r>
      <w:r w:rsidRPr="00EC7F8F">
        <w:rPr>
          <w:b/>
          <w:sz w:val="20"/>
          <w:u w:val="single"/>
        </w:rPr>
        <w:t>checks and balances</w:t>
      </w:r>
      <w:r w:rsidRPr="00710B59">
        <w:rPr>
          <w:sz w:val="14"/>
        </w:rPr>
        <w:t xml:space="preserve"> system </w:t>
      </w:r>
      <w:r w:rsidRPr="00EC7F8F">
        <w:rPr>
          <w:b/>
          <w:sz w:val="20"/>
          <w:u w:val="single"/>
        </w:rPr>
        <w:t>makes serious erosion of democracy unlikely</w:t>
      </w:r>
      <w:r w:rsidRPr="00710B59">
        <w:rPr>
          <w:sz w:val="14"/>
        </w:rPr>
        <w:t xml:space="preserve">, </w:t>
      </w:r>
      <w:r w:rsidRPr="00EC7F8F">
        <w:rPr>
          <w:b/>
          <w:sz w:val="20"/>
          <w:u w:val="single"/>
        </w:rPr>
        <w:t>and open infringements highly improbable</w:t>
      </w:r>
      <w:r w:rsidRPr="00710B59">
        <w:rPr>
          <w:sz w:val="14"/>
        </w:rPr>
        <w:t xml:space="preserve">. For instance, </w:t>
      </w:r>
      <w:r w:rsidRPr="00EC7F8F">
        <w:rPr>
          <w:b/>
          <w:sz w:val="20"/>
          <w:u w:val="single"/>
        </w:rPr>
        <w:t>even a Republican-dominated Supreme Court would forestall a descent into authoritarianism</w:t>
      </w:r>
      <w:r w:rsidRPr="00710B59">
        <w:rPr>
          <w:sz w:val="14"/>
        </w:rPr>
        <w:t xml:space="preserve">. Moreover, </w:t>
      </w:r>
      <w:r w:rsidRPr="00EC7F8F">
        <w:rPr>
          <w:b/>
          <w:sz w:val="20"/>
          <w:u w:val="single"/>
        </w:rPr>
        <w:t>it is doubtful</w:t>
      </w:r>
      <w:r w:rsidRPr="00710B59">
        <w:rPr>
          <w:sz w:val="14"/>
        </w:rPr>
        <w:t xml:space="preserve"> that </w:t>
      </w:r>
      <w:r w:rsidRPr="00EC7F8F">
        <w:rPr>
          <w:b/>
          <w:sz w:val="20"/>
          <w:u w:val="single"/>
        </w:rPr>
        <w:t>the GOP would</w:t>
      </w:r>
      <w:r w:rsidRPr="00710B59">
        <w:rPr>
          <w:sz w:val="14"/>
        </w:rPr>
        <w:t xml:space="preserve"> </w:t>
      </w:r>
      <w:r w:rsidRPr="00EC7F8F">
        <w:rPr>
          <w:b/>
          <w:sz w:val="20"/>
          <w:u w:val="single"/>
        </w:rPr>
        <w:t>want to empower Trump, whose</w:t>
      </w:r>
      <w:r w:rsidRPr="00710B59">
        <w:rPr>
          <w:sz w:val="14"/>
        </w:rPr>
        <w:t xml:space="preserve"> unpredictable, </w:t>
      </w:r>
      <w:r w:rsidRPr="00EC7F8F">
        <w:rPr>
          <w:b/>
          <w:sz w:val="20"/>
          <w:u w:val="single"/>
        </w:rPr>
        <w:t xml:space="preserve">arbitrary leadership many party </w:t>
      </w:r>
      <w:proofErr w:type="gramStart"/>
      <w:r w:rsidRPr="00EC7F8F">
        <w:rPr>
          <w:b/>
          <w:sz w:val="20"/>
          <w:u w:val="single"/>
        </w:rPr>
        <w:t>barons</w:t>
      </w:r>
      <w:proofErr w:type="gramEnd"/>
      <w:r w:rsidRPr="00EC7F8F">
        <w:rPr>
          <w:b/>
          <w:sz w:val="20"/>
          <w:u w:val="single"/>
        </w:rPr>
        <w:t xml:space="preserve"> distrust</w:t>
      </w:r>
      <w:r w:rsidRPr="00710B59">
        <w:rPr>
          <w:sz w:val="14"/>
        </w:rPr>
        <w:t xml:space="preserve">. </w:t>
      </w:r>
      <w:r w:rsidRPr="00EC7F8F">
        <w:rPr>
          <w:b/>
          <w:sz w:val="20"/>
          <w:u w:val="single"/>
        </w:rPr>
        <w:t xml:space="preserve">Indeed, they have incentives to keep the new President </w:t>
      </w:r>
      <w:proofErr w:type="gramStart"/>
      <w:r w:rsidRPr="00EC7F8F">
        <w:rPr>
          <w:b/>
          <w:sz w:val="20"/>
          <w:u w:val="single"/>
        </w:rPr>
        <w:t>fairly weak</w:t>
      </w:r>
      <w:proofErr w:type="gramEnd"/>
      <w:r w:rsidRPr="00EC7F8F">
        <w:rPr>
          <w:b/>
          <w:sz w:val="20"/>
          <w:u w:val="single"/>
        </w:rPr>
        <w:t xml:space="preserve"> so they can </w:t>
      </w:r>
      <w:r w:rsidRPr="00710B59">
        <w:rPr>
          <w:sz w:val="14"/>
        </w:rPr>
        <w:t xml:space="preserve">extract concessions and </w:t>
      </w:r>
      <w:r w:rsidRPr="00EC7F8F">
        <w:rPr>
          <w:b/>
          <w:sz w:val="20"/>
          <w:u w:val="single"/>
        </w:rPr>
        <w:t xml:space="preserve">keep him under control. </w:t>
      </w:r>
      <w:r w:rsidRPr="00710B59">
        <w:rPr>
          <w:sz w:val="14"/>
        </w:rPr>
        <w:t xml:space="preserve">Another big obstacle arises from Trump’s limited mass support – the flipside of partisan polarization and of the absence of an acute crisis. </w:t>
      </w:r>
      <w:r w:rsidRPr="00EC7F8F">
        <w:rPr>
          <w:b/>
          <w:sz w:val="20"/>
          <w:u w:val="single"/>
        </w:rPr>
        <w:t xml:space="preserve">A President with 55 percent disapproval </w:t>
      </w:r>
      <w:r w:rsidRPr="00710B59">
        <w:rPr>
          <w:sz w:val="14"/>
        </w:rPr>
        <w:t xml:space="preserve">rates </w:t>
      </w:r>
      <w:r w:rsidRPr="00EC7F8F">
        <w:rPr>
          <w:b/>
          <w:sz w:val="20"/>
          <w:u w:val="single"/>
        </w:rPr>
        <w:t xml:space="preserve">is exceedingly unlikely to get away with a serious assault on democracy. </w:t>
      </w:r>
      <w:r w:rsidRPr="00A01E3A">
        <w:rPr>
          <w:b/>
          <w:sz w:val="20"/>
          <w:highlight w:val="cyan"/>
          <w:u w:val="single"/>
        </w:rPr>
        <w:t>Even limited</w:t>
      </w:r>
      <w:r w:rsidRPr="00EC7F8F">
        <w:rPr>
          <w:b/>
          <w:sz w:val="20"/>
          <w:u w:val="single"/>
        </w:rPr>
        <w:t xml:space="preserve"> </w:t>
      </w:r>
      <w:r w:rsidRPr="00A01E3A">
        <w:rPr>
          <w:b/>
          <w:sz w:val="20"/>
          <w:highlight w:val="cyan"/>
          <w:u w:val="single"/>
        </w:rPr>
        <w:t>restrictions, such as</w:t>
      </w:r>
      <w:r w:rsidRPr="00EC7F8F">
        <w:rPr>
          <w:b/>
          <w:sz w:val="20"/>
          <w:u w:val="single"/>
        </w:rPr>
        <w:t xml:space="preserve"> </w:t>
      </w:r>
      <w:r w:rsidRPr="00710B59">
        <w:rPr>
          <w:sz w:val="14"/>
        </w:rPr>
        <w:t xml:space="preserve">a further </w:t>
      </w:r>
      <w:r w:rsidRPr="00A01E3A">
        <w:rPr>
          <w:b/>
          <w:sz w:val="20"/>
          <w:highlight w:val="cyan"/>
          <w:u w:val="single"/>
        </w:rPr>
        <w:t>tightening</w:t>
      </w:r>
      <w:r w:rsidRPr="00EC7F8F">
        <w:rPr>
          <w:b/>
          <w:sz w:val="20"/>
          <w:u w:val="single"/>
        </w:rPr>
        <w:t xml:space="preserve"> </w:t>
      </w:r>
      <w:r w:rsidRPr="00710B59">
        <w:rPr>
          <w:sz w:val="14"/>
        </w:rPr>
        <w:t xml:space="preserve">of </w:t>
      </w:r>
      <w:r w:rsidRPr="00A01E3A">
        <w:rPr>
          <w:rStyle w:val="Emphasis"/>
          <w:highlight w:val="cyan"/>
        </w:rPr>
        <w:t>voting rights</w:t>
      </w:r>
      <w:r w:rsidRPr="00A01E3A">
        <w:rPr>
          <w:b/>
          <w:sz w:val="20"/>
          <w:highlight w:val="cyan"/>
          <w:u w:val="single"/>
        </w:rPr>
        <w:t>, will draw a determined response</w:t>
      </w:r>
      <w:r w:rsidRPr="00EC7F8F">
        <w:rPr>
          <w:b/>
          <w:sz w:val="20"/>
          <w:u w:val="single"/>
        </w:rPr>
        <w:t xml:space="preserve"> from the vibrant U.S. civil society, which can challenge his policies through the courts</w:t>
      </w:r>
      <w:r w:rsidRPr="00710B59">
        <w:rPr>
          <w:sz w:val="14"/>
        </w:rPr>
        <w:t>. Thus, the four interlocking limitations that Trump’s populism faces offer a great deal of protection for liberal democracy.</w:t>
      </w:r>
    </w:p>
    <w:p w:rsidR="00CD3579" w:rsidRPr="00D14059" w:rsidRDefault="00CD3579" w:rsidP="00CD3579">
      <w:pPr>
        <w:pStyle w:val="Heading4"/>
      </w:pPr>
      <w:r w:rsidRPr="00D14059">
        <w:t>Democracy checks state repression</w:t>
      </w:r>
    </w:p>
    <w:p w:rsidR="00CD3579" w:rsidRPr="00F01FAB" w:rsidRDefault="00CD3579" w:rsidP="00CD3579">
      <w:r>
        <w:rPr>
          <w:rStyle w:val="Style13ptBold"/>
        </w:rPr>
        <w:t xml:space="preserve">Davenport 14 </w:t>
      </w:r>
      <w:r w:rsidRPr="00F01FAB">
        <w:t xml:space="preserve">(Christian Davenport, Political Science Professor at the University of Michigan, August </w:t>
      </w:r>
      <w:proofErr w:type="gramStart"/>
      <w:r w:rsidRPr="00F01FAB">
        <w:t>22</w:t>
      </w:r>
      <w:proofErr w:type="gramEnd"/>
      <w:r w:rsidRPr="00F01FAB">
        <w:t xml:space="preserve"> 2014, “Stopping State Repression: An Examination of Spells, 1976-2004,” Social Science Research Network //MV)</w:t>
      </w:r>
    </w:p>
    <w:p w:rsidR="00CD3579" w:rsidRDefault="00CD3579" w:rsidP="00CD3579">
      <w:pPr>
        <w:rPr>
          <w:rStyle w:val="StyleUnderline"/>
        </w:rPr>
      </w:pPr>
      <w:r w:rsidRPr="00F01FAB">
        <w:rPr>
          <w:sz w:val="16"/>
        </w:rPr>
        <w:t xml:space="preserve">In contrast, we find that </w:t>
      </w:r>
      <w:r w:rsidRPr="00F01FAB">
        <w:rPr>
          <w:rStyle w:val="StyleUnderline"/>
        </w:rPr>
        <w:t>democratization significantly contributes to the termination of repressive spells. If one is trying to stop state repression, therefore, then they should consider how best to move the government toward full democracy.</w:t>
      </w:r>
      <w:r w:rsidRPr="00F01FAB">
        <w:rPr>
          <w:sz w:val="16"/>
        </w:rPr>
        <w:t xml:space="preserve"> These findings on </w:t>
      </w:r>
      <w:r w:rsidRPr="00F01FAB">
        <w:rPr>
          <w:rStyle w:val="StyleUnderline"/>
        </w:rPr>
        <w:t>democratization reinforce the general interest with democracy that has been put forward throughout history as a resolution to state repression. The democratization finding is consistent with our argument that it takes something major and connected with core reasons for repression, such as regime-change, to terminate repression 35 spells that are underway. Taken together, the results suggest the importance of identifying and preventing the onset of repressive behavior</w:t>
      </w:r>
      <w:r w:rsidRPr="00F01FAB">
        <w:rPr>
          <w:sz w:val="16"/>
        </w:rPr>
        <w:t>, given that challenges to terminating repression</w:t>
      </w:r>
      <w:r w:rsidRPr="00F01FAB">
        <w:rPr>
          <w:rStyle w:val="StyleUnderline"/>
        </w:rPr>
        <w:t>. This work should reorient not just scholarship on the relevant topic but also public policy, advocacy, activism as well as discussion.</w:t>
      </w:r>
      <w:r w:rsidRPr="00F01FAB">
        <w:rPr>
          <w:sz w:val="16"/>
        </w:rPr>
        <w:t xml:space="preserve"> Implications for researchers. Influenced by the current study, scholars interested in stopping state repression should incorporate regime change into their standard repertoire of resolutions. </w:t>
      </w:r>
      <w:r w:rsidRPr="00F01FAB">
        <w:rPr>
          <w:rStyle w:val="StyleUnderline"/>
        </w:rPr>
        <w:t>There is some discussion of the level of democracy and state repression but there needs to be more discussion of movement toward democracy as a solution to ongoing repressive action</w:t>
      </w:r>
      <w:r w:rsidRPr="00F01FAB">
        <w:rPr>
          <w:sz w:val="16"/>
        </w:rPr>
        <w:t xml:space="preserve">. Our research also suggests that there should be greater discussion of preferential trade agreements and their influence on state repression. Again, there is genera discussion of the </w:t>
      </w:r>
      <w:proofErr w:type="gramStart"/>
      <w:r w:rsidRPr="00F01FAB">
        <w:rPr>
          <w:sz w:val="16"/>
        </w:rPr>
        <w:t>topic</w:t>
      </w:r>
      <w:proofErr w:type="gramEnd"/>
      <w:r w:rsidRPr="00F01FAB">
        <w:rPr>
          <w:sz w:val="16"/>
        </w:rPr>
        <w:t xml:space="preserve"> but this relationship should specifically be raised in the context of ongoing repressive spells. In contrast</w:t>
      </w:r>
      <w:r w:rsidRPr="00F01FAB">
        <w:rPr>
          <w:rStyle w:val="StyleUnderline"/>
        </w:rPr>
        <w:t>, discussions of economic sanctions, military intervention, naming and shaming and signing/ratifying international treaties – standard topics whenever any repressive spells are being discussed, should be reduced.</w:t>
      </w:r>
    </w:p>
    <w:p w:rsidR="00CD3579" w:rsidRDefault="00CD3579" w:rsidP="00CD3579">
      <w:pPr>
        <w:rPr>
          <w:rStyle w:val="StyleUnderline"/>
        </w:rPr>
      </w:pPr>
    </w:p>
    <w:p w:rsidR="00CD3579" w:rsidRPr="006D54F5" w:rsidRDefault="00CD3579" w:rsidP="00CD3579">
      <w:pPr>
        <w:pStyle w:val="Heading4"/>
        <w:rPr>
          <w:rStyle w:val="StyleUnderline"/>
          <w:sz w:val="28"/>
        </w:rPr>
      </w:pPr>
      <w:r>
        <w:rPr>
          <w:rStyle w:val="StyleUnderline"/>
          <w:sz w:val="28"/>
        </w:rPr>
        <w:t>Democracies check political violence</w:t>
      </w:r>
    </w:p>
    <w:p w:rsidR="00CD3579" w:rsidRPr="006D54F5" w:rsidRDefault="00CD3579" w:rsidP="00CD3579">
      <w:pPr>
        <w:rPr>
          <w:rStyle w:val="Style13ptBold"/>
        </w:rPr>
      </w:pPr>
      <w:r>
        <w:rPr>
          <w:rStyle w:val="Style13ptBold"/>
        </w:rPr>
        <w:t xml:space="preserve">Timmerman 14 </w:t>
      </w:r>
      <w:r w:rsidRPr="006D54F5">
        <w:t xml:space="preserve">(Ashley M. Timmerman, BA at University of Central Florida, Summer 2014, “WHEN LEADERS REPRESS: A STUDY OF AFRICAN STATE,” </w:t>
      </w:r>
      <w:hyperlink r:id="rId15" w:history="1">
        <w:r w:rsidRPr="006D54F5">
          <w:rPr>
            <w:rStyle w:val="Hyperlink"/>
          </w:rPr>
          <w:t>http://etd.fcla.edu/CF/CFE0005428/Masters_thesis_final.pdf</w:t>
        </w:r>
      </w:hyperlink>
      <w:r w:rsidRPr="006D54F5">
        <w:t xml:space="preserve"> //MV)</w:t>
      </w:r>
    </w:p>
    <w:p w:rsidR="00CD3579" w:rsidRDefault="00CD3579" w:rsidP="00484A84">
      <w:pPr>
        <w:rPr>
          <w:sz w:val="16"/>
        </w:rPr>
      </w:pPr>
      <w:r w:rsidRPr="006D54F5">
        <w:rPr>
          <w:rStyle w:val="StyleUnderline"/>
        </w:rPr>
        <w:t>Several alternate causal mechanisms are proposed to explain this finding.</w:t>
      </w:r>
      <w:r w:rsidRPr="006D54F5">
        <w:rPr>
          <w:sz w:val="16"/>
        </w:rPr>
        <w:t xml:space="preserve"> Joseph Young (2009) argues that </w:t>
      </w:r>
      <w:r w:rsidRPr="006D54F5">
        <w:rPr>
          <w:rStyle w:val="StyleUnderline"/>
        </w:rPr>
        <w:t>norms such as nonviolent conflict resolution (including voting) and the institutions of formal political participation reduce the likelihood that competing actors will resort to violence.</w:t>
      </w:r>
      <w:r w:rsidRPr="006D54F5">
        <w:rPr>
          <w:sz w:val="16"/>
        </w:rPr>
        <w:t xml:space="preserve"> Others argue that </w:t>
      </w:r>
      <w:r w:rsidRPr="006D54F5">
        <w:rPr>
          <w:rStyle w:val="StyleUnderline"/>
        </w:rPr>
        <w:t>democratic institutions are associated with less repression because they serve to create political consequences for the policymaker. Since the masses can participate in the political system, repression can alienate potential political support</w:t>
      </w:r>
      <w:r w:rsidRPr="006D54F5">
        <w:rPr>
          <w:sz w:val="16"/>
        </w:rPr>
        <w:t xml:space="preserve"> (Henderson 1991: Poe and Tate 1994; Davenport 1999). </w:t>
      </w:r>
      <w:r w:rsidRPr="006D54F5">
        <w:rPr>
          <w:rStyle w:val="StyleUnderline"/>
        </w:rPr>
        <w:t>A policymaker’s perception of the consequence of repression as compared to the perceived benefits is important</w:t>
      </w:r>
      <w:r w:rsidRPr="006D54F5">
        <w:rPr>
          <w:sz w:val="16"/>
        </w:rPr>
        <w:t xml:space="preserve">. The type of political system and </w:t>
      </w:r>
      <w:r w:rsidRPr="006D54F5">
        <w:rPr>
          <w:rStyle w:val="StyleUnderline"/>
        </w:rPr>
        <w:t xml:space="preserve">the level of openness in the political culture </w:t>
      </w:r>
      <w:proofErr w:type="gramStart"/>
      <w:r w:rsidRPr="006D54F5">
        <w:rPr>
          <w:rStyle w:val="StyleUnderline"/>
        </w:rPr>
        <w:t>have an effect on</w:t>
      </w:r>
      <w:proofErr w:type="gramEnd"/>
      <w:r w:rsidRPr="006D54F5">
        <w:rPr>
          <w:rStyle w:val="StyleUnderline"/>
        </w:rPr>
        <w:t xml:space="preserve"> the definition of the cost-benefit assessment that policymakers make</w:t>
      </w:r>
      <w:r w:rsidRPr="006D54F5">
        <w:rPr>
          <w:sz w:val="16"/>
        </w:rPr>
        <w:t xml:space="preserve"> (Poe et. al. 1999), </w:t>
      </w:r>
      <w:r w:rsidRPr="006D54F5">
        <w:rPr>
          <w:rStyle w:val="StyleUnderline"/>
        </w:rPr>
        <w:t>and the socialization process inherent in democratic politics guides citizens and policymakers to prefer nonviolent means to resolving conflicts, which is a key tenet of the democratic peace literature</w:t>
      </w:r>
      <w:r w:rsidRPr="006D54F5">
        <w:rPr>
          <w:sz w:val="16"/>
        </w:rPr>
        <w:t xml:space="preserve"> (Kant 1996). However, the relationship between respect for human rights and democracy does not appear to be linear. Christian Davenport and David Armstrong (2004) argue that while it is generally the case that democratic systems inhibit the willingness and capacity of policymakers 5 to violate human rights the constraining effect of democracy is not perceptible until the highest level of democracy is reached. That is, </w:t>
      </w:r>
      <w:r w:rsidRPr="006D54F5">
        <w:rPr>
          <w:rStyle w:val="StyleUnderline"/>
        </w:rPr>
        <w:t>below a certain level of democracy there is little improvement in human rights.</w:t>
      </w:r>
      <w:r w:rsidRPr="006D54F5">
        <w:rPr>
          <w:sz w:val="16"/>
        </w:rPr>
        <w:t xml:space="preserve"> States ranked on the Polity IV scale at a “7” or below are shown to have no improvement on personal integrity rights. States ranked at either an “8” or “9” were shown to have a small degree of improvement in human right practices. While</w:t>
      </w:r>
      <w:r w:rsidRPr="006D54F5">
        <w:rPr>
          <w:rStyle w:val="StyleUnderline"/>
        </w:rPr>
        <w:t xml:space="preserve"> states ranked at a “10” (the highest level of democracy) were associated with a strong curtailing of state repression.</w:t>
      </w:r>
      <w:r w:rsidRPr="006D54F5">
        <w:rPr>
          <w:sz w:val="16"/>
        </w:rPr>
        <w:t xml:space="preserve"> Bruce Bueno De </w:t>
      </w:r>
      <w:proofErr w:type="gramStart"/>
      <w:r w:rsidRPr="006D54F5">
        <w:rPr>
          <w:sz w:val="16"/>
        </w:rPr>
        <w:t>Mesquita ,</w:t>
      </w:r>
      <w:proofErr w:type="gramEnd"/>
      <w:r w:rsidRPr="006D54F5">
        <w:rPr>
          <w:sz w:val="16"/>
        </w:rPr>
        <w:t xml:space="preserve"> George W. Downs, Alastair Smith and </w:t>
      </w:r>
      <w:proofErr w:type="spellStart"/>
      <w:r w:rsidRPr="006D54F5">
        <w:rPr>
          <w:sz w:val="16"/>
        </w:rPr>
        <w:t>Ferayal</w:t>
      </w:r>
      <w:proofErr w:type="spellEnd"/>
      <w:r w:rsidRPr="006D54F5">
        <w:rPr>
          <w:sz w:val="16"/>
        </w:rPr>
        <w:t xml:space="preserve"> Marie </w:t>
      </w:r>
      <w:proofErr w:type="spellStart"/>
      <w:r w:rsidRPr="006D54F5">
        <w:rPr>
          <w:sz w:val="16"/>
        </w:rPr>
        <w:t>Cherif</w:t>
      </w:r>
      <w:proofErr w:type="spellEnd"/>
      <w:r w:rsidRPr="006D54F5">
        <w:rPr>
          <w:sz w:val="16"/>
        </w:rPr>
        <w:t xml:space="preserve"> (2005) support the threshold argument explaining that it takes a “full-fledged” democracy with a multiparty system before a significant improvement in human rights practices is achieved</w:t>
      </w:r>
    </w:p>
    <w:p w:rsidR="00CD3579" w:rsidRPr="00FE5386" w:rsidRDefault="00CD3579" w:rsidP="00CD3579">
      <w:pPr>
        <w:pStyle w:val="Heading4"/>
      </w:pPr>
      <w:r w:rsidRPr="00FE5386">
        <w:t>Democracies lead in economic growth, development, crises management, political stability, and low inequality</w:t>
      </w:r>
    </w:p>
    <w:p w:rsidR="00CD3579" w:rsidRPr="00FE5386" w:rsidRDefault="00CD3579" w:rsidP="00CD3579">
      <w:proofErr w:type="spellStart"/>
      <w:r w:rsidRPr="00FE5386">
        <w:rPr>
          <w:rStyle w:val="Style13ptBold"/>
        </w:rPr>
        <w:t>Karakaya</w:t>
      </w:r>
      <w:proofErr w:type="spellEnd"/>
      <w:r w:rsidRPr="00FE5386">
        <w:rPr>
          <w:rStyle w:val="Style13ptBold"/>
        </w:rPr>
        <w:t xml:space="preserve"> et. al 15</w:t>
      </w:r>
      <w:r w:rsidRPr="00A07FF7">
        <w:rPr>
          <w:b/>
        </w:rPr>
        <w:t xml:space="preserve"> </w:t>
      </w:r>
      <w:r w:rsidRPr="00FE5386">
        <w:t>(</w:t>
      </w:r>
      <w:proofErr w:type="spellStart"/>
      <w:r w:rsidRPr="00FE5386">
        <w:t>Ugur</w:t>
      </w:r>
      <w:proofErr w:type="spellEnd"/>
      <w:r w:rsidRPr="00FE5386">
        <w:t xml:space="preserve"> </w:t>
      </w:r>
      <w:proofErr w:type="spellStart"/>
      <w:r w:rsidRPr="00FE5386">
        <w:t>Karakaya</w:t>
      </w:r>
      <w:proofErr w:type="spellEnd"/>
      <w:r w:rsidRPr="00FE5386">
        <w:t xml:space="preserve">, the </w:t>
      </w:r>
      <w:proofErr w:type="spellStart"/>
      <w:r w:rsidRPr="00FE5386">
        <w:t>Gaziosmanpasa</w:t>
      </w:r>
      <w:proofErr w:type="spellEnd"/>
      <w:r w:rsidRPr="00FE5386">
        <w:t xml:space="preserve"> University Hasan Bulent </w:t>
      </w:r>
      <w:proofErr w:type="spellStart"/>
      <w:r w:rsidRPr="00FE5386">
        <w:t>Kantarci</w:t>
      </w:r>
      <w:proofErr w:type="spellEnd"/>
      <w:r w:rsidRPr="00FE5386">
        <w:t xml:space="preserve">, </w:t>
      </w:r>
      <w:proofErr w:type="spellStart"/>
      <w:r w:rsidRPr="00FE5386">
        <w:t>Kocaeli</w:t>
      </w:r>
      <w:proofErr w:type="spellEnd"/>
      <w:r w:rsidRPr="00FE5386">
        <w:t xml:space="preserve"> University, Faculty of Economics and Administrative Sciences, department of economics, “The Relationship between Democracy, Freedom, and</w:t>
      </w:r>
      <w:r>
        <w:t xml:space="preserve"> </w:t>
      </w:r>
      <w:r w:rsidRPr="00FE5386">
        <w:t>Economic Development”, World Academy of Science, Engineering and Technology</w:t>
      </w:r>
      <w:r>
        <w:t xml:space="preserve"> </w:t>
      </w:r>
      <w:r w:rsidRPr="00FE5386">
        <w:t>International Journal of Social, Behavioral, Educational, Economic and Management Engineering Vol:9, No:6, 2015, http://www.waset.org/publications/10001565, al)</w:t>
      </w:r>
    </w:p>
    <w:p w:rsidR="00CD3579" w:rsidRPr="00A07FF7" w:rsidRDefault="00CD3579" w:rsidP="00CD3579">
      <w:pPr>
        <w:rPr>
          <w:rFonts w:ascii="Georgia" w:hAnsi="Georgia"/>
          <w:sz w:val="10"/>
        </w:rPr>
      </w:pPr>
      <w:r w:rsidRPr="00A07FF7">
        <w:rPr>
          <w:rFonts w:ascii="Georgia" w:hAnsi="Georgia"/>
          <w:u w:val="single"/>
        </w:rPr>
        <w:t>Democracy happens to be one of the main features required</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for economic growth and development. Democracy provides a</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stable investment environment that facilitates and accelerates</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the movement of economic evolution and economic</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 xml:space="preserve">development in parallel with the growth of national </w:t>
      </w:r>
      <w:proofErr w:type="gramStart"/>
      <w:r w:rsidRPr="00A07FF7">
        <w:rPr>
          <w:rFonts w:ascii="Georgia" w:hAnsi="Georgia"/>
          <w:u w:val="single"/>
        </w:rPr>
        <w:t>resources.</w:t>
      </w:r>
      <w:r w:rsidRPr="00A07FF7">
        <w:rPr>
          <w:rFonts w:ascii="Georgia" w:hAnsi="Georgia"/>
          <w:sz w:val="12"/>
        </w:rPr>
        <w:t>¶</w:t>
      </w:r>
      <w:proofErr w:type="gramEnd"/>
      <w:r w:rsidRPr="00A07FF7">
        <w:rPr>
          <w:rFonts w:ascii="Georgia" w:hAnsi="Georgia"/>
          <w:sz w:val="12"/>
          <w:u w:val="single"/>
        </w:rPr>
        <w:t xml:space="preserve"> </w:t>
      </w:r>
      <w:r w:rsidRPr="00A07FF7">
        <w:rPr>
          <w:rFonts w:ascii="Georgia" w:hAnsi="Georgia"/>
          <w:sz w:val="10"/>
        </w:rPr>
        <w:t>The world’s democratic countries being democratic is no</w:t>
      </w:r>
      <w:r w:rsidRPr="00A07FF7">
        <w:rPr>
          <w:rFonts w:ascii="Georgia" w:hAnsi="Georgia"/>
          <w:sz w:val="12"/>
        </w:rPr>
        <w:t>¶</w:t>
      </w:r>
      <w:r w:rsidRPr="00A07FF7">
        <w:rPr>
          <w:rFonts w:ascii="Georgia" w:hAnsi="Georgia"/>
          <w:sz w:val="10"/>
        </w:rPr>
        <w:t xml:space="preserve"> coincidence but rather as a result of the role played by</w:t>
      </w:r>
      <w:r w:rsidRPr="00A07FF7">
        <w:rPr>
          <w:rFonts w:ascii="Georgia" w:hAnsi="Georgia"/>
          <w:sz w:val="12"/>
        </w:rPr>
        <w:t>¶</w:t>
      </w:r>
      <w:r w:rsidRPr="00A07FF7">
        <w:rPr>
          <w:rFonts w:ascii="Georgia" w:hAnsi="Georgia"/>
          <w:sz w:val="10"/>
        </w:rPr>
        <w:t xml:space="preserve"> democracy in aiding economic growth. </w:t>
      </w:r>
      <w:r w:rsidRPr="00A07FF7">
        <w:rPr>
          <w:rFonts w:ascii="Georgia" w:hAnsi="Georgia"/>
          <w:u w:val="single"/>
        </w:rPr>
        <w:t>Transparency and</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management qualities inherent in democracy are superior to</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authoritarian regimes. In terms of ensuring the elimination of</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social conflicts and political stability, democracy is superior to</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authoritarian regimes. Again, the famine in terms of the</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 xml:space="preserve">rebellion against social democracy can be said to be </w:t>
      </w:r>
      <w:proofErr w:type="gramStart"/>
      <w:r w:rsidRPr="00A07FF7">
        <w:rPr>
          <w:rFonts w:ascii="Georgia" w:hAnsi="Georgia"/>
          <w:u w:val="single"/>
        </w:rPr>
        <w:t>superior.</w:t>
      </w:r>
      <w:r w:rsidRPr="00A07FF7">
        <w:rPr>
          <w:rFonts w:ascii="Georgia" w:hAnsi="Georgia"/>
          <w:sz w:val="12"/>
        </w:rPr>
        <w:t>¶</w:t>
      </w:r>
      <w:proofErr w:type="gramEnd"/>
      <w:r w:rsidRPr="00A07FF7">
        <w:rPr>
          <w:rFonts w:ascii="Georgia" w:hAnsi="Georgia"/>
          <w:sz w:val="12"/>
          <w:u w:val="single"/>
        </w:rPr>
        <w:t xml:space="preserve"> </w:t>
      </w:r>
      <w:r w:rsidRPr="00A07FF7">
        <w:rPr>
          <w:rFonts w:ascii="Georgia" w:hAnsi="Georgia"/>
          <w:u w:val="single"/>
        </w:rPr>
        <w:t>A look at countries governed by dictators and authoritarian</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regimes in the world exhibit a clear sign of economic</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retardation.</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Under autocracy, there is more spending on military. Taxes</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are increased to finance military spending</w:t>
      </w:r>
      <w:r w:rsidRPr="00A07FF7">
        <w:rPr>
          <w:rFonts w:ascii="Georgia" w:hAnsi="Georgia"/>
          <w:sz w:val="10"/>
        </w:rPr>
        <w:t>. In this case</w:t>
      </w:r>
      <w:r w:rsidRPr="00A07FF7">
        <w:rPr>
          <w:rFonts w:ascii="Georgia" w:hAnsi="Georgia"/>
          <w:sz w:val="12"/>
        </w:rPr>
        <w:t>¶</w:t>
      </w:r>
      <w:r w:rsidRPr="00A07FF7">
        <w:rPr>
          <w:rFonts w:ascii="Georgia" w:hAnsi="Georgia"/>
          <w:sz w:val="10"/>
        </w:rPr>
        <w:t xml:space="preserve"> </w:t>
      </w:r>
      <w:r w:rsidRPr="00A07FF7">
        <w:rPr>
          <w:rFonts w:ascii="Georgia" w:hAnsi="Georgia"/>
          <w:u w:val="single"/>
        </w:rPr>
        <w:t>economic growth is impeded. Uncertainties arise due to</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political instability in authoritarian regimes</w:t>
      </w:r>
      <w:r w:rsidRPr="00A07FF7">
        <w:rPr>
          <w:rFonts w:ascii="Georgia" w:hAnsi="Georgia"/>
          <w:sz w:val="10"/>
        </w:rPr>
        <w:t xml:space="preserve">. Therefore, </w:t>
      </w:r>
      <w:r w:rsidRPr="00A07FF7">
        <w:rPr>
          <w:rFonts w:ascii="Georgia" w:hAnsi="Georgia"/>
          <w:u w:val="single"/>
        </w:rPr>
        <w:t>they</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 xml:space="preserve">are particularly concerned with specific investments </w:t>
      </w:r>
      <w:proofErr w:type="spellStart"/>
      <w:r w:rsidRPr="00A07FF7">
        <w:rPr>
          <w:rFonts w:ascii="Georgia" w:hAnsi="Georgia"/>
          <w:u w:val="single"/>
        </w:rPr>
        <w:t>fuelled</w:t>
      </w:r>
      <w:proofErr w:type="spellEnd"/>
      <w:r w:rsidRPr="00A07FF7">
        <w:rPr>
          <w:rFonts w:ascii="Georgia" w:hAnsi="Georgia"/>
          <w:u w:val="single"/>
        </w:rPr>
        <w:t xml:space="preserve"> by</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personal interests which lead to a reduction in economic</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growth. Under democracy however by decreasing income</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inequality and increasing human capital accumulation, the</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 xml:space="preserve">growth rate is </w:t>
      </w:r>
      <w:proofErr w:type="gramStart"/>
      <w:r w:rsidRPr="00A07FF7">
        <w:rPr>
          <w:rFonts w:ascii="Georgia" w:hAnsi="Georgia"/>
          <w:u w:val="single"/>
        </w:rPr>
        <w:t>increased</w:t>
      </w:r>
      <w:r w:rsidRPr="00A07FF7">
        <w:rPr>
          <w:rFonts w:ascii="Georgia" w:hAnsi="Georgia"/>
          <w:sz w:val="10"/>
        </w:rPr>
        <w:t>.</w:t>
      </w:r>
      <w:r w:rsidRPr="00A07FF7">
        <w:rPr>
          <w:rFonts w:ascii="Georgia" w:hAnsi="Georgia"/>
          <w:sz w:val="12"/>
        </w:rPr>
        <w:t>¶</w:t>
      </w:r>
      <w:proofErr w:type="gramEnd"/>
      <w:r w:rsidRPr="00A07FF7">
        <w:rPr>
          <w:rFonts w:ascii="Georgia" w:hAnsi="Georgia"/>
          <w:sz w:val="10"/>
        </w:rPr>
        <w:t xml:space="preserve"> </w:t>
      </w:r>
      <w:r w:rsidRPr="00A07FF7">
        <w:rPr>
          <w:rFonts w:ascii="Georgia" w:hAnsi="Georgia"/>
          <w:u w:val="single"/>
        </w:rPr>
        <w:t>The creation of constitutional institutions under democracy</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 xml:space="preserve">which </w:t>
      </w:r>
      <w:proofErr w:type="spellStart"/>
      <w:r w:rsidRPr="00A07FF7">
        <w:rPr>
          <w:rFonts w:ascii="Georgia" w:hAnsi="Georgia"/>
          <w:u w:val="single"/>
        </w:rPr>
        <w:t>favours</w:t>
      </w:r>
      <w:proofErr w:type="spellEnd"/>
      <w:r w:rsidRPr="00A07FF7">
        <w:rPr>
          <w:rFonts w:ascii="Georgia" w:hAnsi="Georgia"/>
          <w:u w:val="single"/>
        </w:rPr>
        <w:t xml:space="preserve"> a free market economy leads to an increase</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investment and also an increased confidence in the private</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sector thus leading to increased economic growth</w:t>
      </w:r>
      <w:r w:rsidRPr="00A07FF7">
        <w:rPr>
          <w:rFonts w:ascii="Georgia" w:hAnsi="Georgia"/>
          <w:sz w:val="10"/>
        </w:rPr>
        <w:t xml:space="preserve">. </w:t>
      </w:r>
      <w:proofErr w:type="gramStart"/>
      <w:r w:rsidRPr="00A07FF7">
        <w:rPr>
          <w:rFonts w:ascii="Georgia" w:hAnsi="Georgia"/>
          <w:sz w:val="10"/>
        </w:rPr>
        <w:t>Hence,</w:t>
      </w:r>
      <w:r w:rsidRPr="00A07FF7">
        <w:rPr>
          <w:rFonts w:ascii="Georgia" w:hAnsi="Georgia"/>
          <w:sz w:val="12"/>
        </w:rPr>
        <w:t>¶</w:t>
      </w:r>
      <w:proofErr w:type="gramEnd"/>
      <w:r w:rsidRPr="00A07FF7">
        <w:rPr>
          <w:rFonts w:ascii="Georgia" w:hAnsi="Georgia"/>
          <w:sz w:val="10"/>
        </w:rPr>
        <w:t xml:space="preserve"> </w:t>
      </w:r>
      <w:r w:rsidRPr="00A07FF7">
        <w:rPr>
          <w:rFonts w:ascii="Georgia" w:hAnsi="Georgia"/>
          <w:u w:val="single"/>
        </w:rPr>
        <w:t>democracy with a strong corporate structure, management</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quality, transparency and increasing support of economic</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growth determinants such as liberalization of foreign trade</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helps to contribute positively to the level of economic</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performance</w:t>
      </w:r>
      <w:r w:rsidRPr="00A07FF7">
        <w:rPr>
          <w:rFonts w:ascii="Georgia" w:hAnsi="Georgia"/>
          <w:sz w:val="10"/>
        </w:rPr>
        <w:t>. According to our research results, democracy</w:t>
      </w:r>
      <w:r w:rsidRPr="00A07FF7">
        <w:rPr>
          <w:rFonts w:ascii="Georgia" w:hAnsi="Georgia"/>
          <w:sz w:val="12"/>
        </w:rPr>
        <w:t>¶</w:t>
      </w:r>
      <w:r w:rsidRPr="00A07FF7">
        <w:rPr>
          <w:rFonts w:ascii="Georgia" w:hAnsi="Georgia"/>
          <w:sz w:val="10"/>
        </w:rPr>
        <w:t xml:space="preserve"> has a positive impact on economic development.</w:t>
      </w:r>
    </w:p>
    <w:p w:rsidR="00CD3579" w:rsidRPr="00FE5386" w:rsidRDefault="00CD3579" w:rsidP="00CD3579">
      <w:pPr>
        <w:pStyle w:val="Heading4"/>
      </w:pPr>
      <w:r w:rsidRPr="00FE5386">
        <w:t>Study of 175 countries proves that democracy massively increases GDP</w:t>
      </w:r>
    </w:p>
    <w:p w:rsidR="00CD3579" w:rsidRPr="00A07FF7" w:rsidRDefault="00CD3579" w:rsidP="00CD3579">
      <w:pPr>
        <w:rPr>
          <w:rFonts w:ascii="Georgia" w:hAnsi="Georgia"/>
        </w:rPr>
      </w:pPr>
      <w:r w:rsidRPr="00FE5386">
        <w:rPr>
          <w:rStyle w:val="Style13ptBold"/>
        </w:rPr>
        <w:t>Acemoglu et al. 14</w:t>
      </w:r>
      <w:r w:rsidRPr="00A07FF7">
        <w:rPr>
          <w:rFonts w:ascii="Georgia" w:hAnsi="Georgia"/>
          <w:b/>
        </w:rPr>
        <w:t xml:space="preserve"> </w:t>
      </w:r>
      <w:r w:rsidRPr="00A07FF7">
        <w:rPr>
          <w:rFonts w:ascii="Georgia" w:hAnsi="Georgia"/>
        </w:rPr>
        <w:t xml:space="preserve">(Daron Acemoglu, Elizabeth and James Killian Professor of Economics at Massachusetts Institute of Technology, Suresh Naidu Assistant Professor of Economics and Public Affairs at Columbia University, Pascual Restrepo, PhD student at Massachusetts Institute of Technology, James A. Robinson, Wilbur A. </w:t>
      </w:r>
      <w:proofErr w:type="spellStart"/>
      <w:r w:rsidRPr="00A07FF7">
        <w:rPr>
          <w:rFonts w:ascii="Georgia" w:hAnsi="Georgia"/>
        </w:rPr>
        <w:t>Cowett</w:t>
      </w:r>
      <w:proofErr w:type="spellEnd"/>
      <w:r w:rsidRPr="00A07FF7">
        <w:rPr>
          <w:rFonts w:ascii="Georgia" w:hAnsi="Georgia"/>
        </w:rPr>
        <w:t xml:space="preserve"> Professor of Government at Harvard University, “DEMOCRACY DOES CAUSE GROWTH”, NATIONAL BUREAU OF ECONOMIC RESEARCH, March 2014, http://www.nber.org/papers/w20004.pdf, al)</w:t>
      </w:r>
    </w:p>
    <w:p w:rsidR="00CD3579" w:rsidRPr="00FE5386" w:rsidRDefault="00CD3579" w:rsidP="00CD3579">
      <w:pPr>
        <w:rPr>
          <w:rFonts w:ascii="Georgia" w:hAnsi="Georgia"/>
          <w:sz w:val="16"/>
        </w:rPr>
      </w:pPr>
      <w:r w:rsidRPr="00A07FF7">
        <w:rPr>
          <w:rFonts w:ascii="Georgia" w:hAnsi="Georgia"/>
          <w:sz w:val="16"/>
        </w:rPr>
        <w:t xml:space="preserve">Skepticism about the performance of democratic institutions is as old as democracy itself. </w:t>
      </w:r>
      <w:proofErr w:type="gramStart"/>
      <w:r w:rsidRPr="00A07FF7">
        <w:rPr>
          <w:rFonts w:ascii="Georgia" w:hAnsi="Georgia"/>
          <w:sz w:val="16"/>
        </w:rPr>
        <w:t>Plato,</w:t>
      </w:r>
      <w:r w:rsidRPr="00A07FF7">
        <w:rPr>
          <w:rFonts w:ascii="Georgia" w:hAnsi="Georgia"/>
          <w:sz w:val="12"/>
        </w:rPr>
        <w:t>¶</w:t>
      </w:r>
      <w:proofErr w:type="gramEnd"/>
      <w:r w:rsidRPr="00A07FF7">
        <w:rPr>
          <w:rFonts w:ascii="Georgia" w:hAnsi="Georgia"/>
          <w:sz w:val="16"/>
        </w:rPr>
        <w:t xml:space="preserve"> for example, denigrated democracy as the second worst form of government after tyranny. The</w:t>
      </w:r>
      <w:r w:rsidRPr="00A07FF7">
        <w:rPr>
          <w:rFonts w:ascii="Georgia" w:hAnsi="Georgia"/>
          <w:sz w:val="12"/>
        </w:rPr>
        <w:t>¶</w:t>
      </w:r>
      <w:r w:rsidRPr="00A07FF7">
        <w:rPr>
          <w:rFonts w:ascii="Georgia" w:hAnsi="Georgia"/>
          <w:sz w:val="16"/>
        </w:rPr>
        <w:t xml:space="preserve"> view that democracy is a constraint on economic growth has recently been gaining ground. In this</w:t>
      </w:r>
      <w:r w:rsidRPr="00A07FF7">
        <w:rPr>
          <w:rFonts w:ascii="Georgia" w:hAnsi="Georgia"/>
          <w:sz w:val="12"/>
        </w:rPr>
        <w:t>¶</w:t>
      </w:r>
      <w:r w:rsidRPr="00A07FF7">
        <w:rPr>
          <w:rFonts w:ascii="Georgia" w:hAnsi="Georgia"/>
          <w:sz w:val="16"/>
        </w:rPr>
        <w:t xml:space="preserve"> paper, we show that </w:t>
      </w:r>
      <w:r w:rsidRPr="00A07FF7">
        <w:rPr>
          <w:rFonts w:ascii="Georgia" w:hAnsi="Georgia"/>
          <w:u w:val="single"/>
        </w:rPr>
        <w:t xml:space="preserve">once the dynamics of GDP are controlled for in a fixed effects OLS </w:t>
      </w:r>
      <w:proofErr w:type="gramStart"/>
      <w:r w:rsidRPr="00A07FF7">
        <w:rPr>
          <w:rFonts w:ascii="Georgia" w:hAnsi="Georgia"/>
          <w:u w:val="single"/>
        </w:rPr>
        <w:t>regression,</w:t>
      </w:r>
      <w:r w:rsidRPr="00A07FF7">
        <w:rPr>
          <w:rFonts w:ascii="Georgia" w:hAnsi="Georgia"/>
          <w:sz w:val="12"/>
        </w:rPr>
        <w:t>¶</w:t>
      </w:r>
      <w:proofErr w:type="gramEnd"/>
      <w:r w:rsidRPr="00A07FF7">
        <w:rPr>
          <w:rFonts w:ascii="Georgia" w:hAnsi="Georgia"/>
          <w:sz w:val="12"/>
          <w:u w:val="single"/>
        </w:rPr>
        <w:t xml:space="preserve"> </w:t>
      </w:r>
      <w:r w:rsidRPr="00A07FF7">
        <w:rPr>
          <w:rFonts w:ascii="Georgia" w:hAnsi="Georgia"/>
          <w:u w:val="single"/>
        </w:rPr>
        <w:t>there is an economically and statistically significant positive correlation between democracy and</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future GDP per capita.</w:t>
      </w:r>
      <w:r w:rsidRPr="00A07FF7">
        <w:rPr>
          <w:rFonts w:ascii="Georgia" w:hAnsi="Georgia"/>
          <w:sz w:val="16"/>
        </w:rPr>
        <w:t xml:space="preserve"> This result remains true in GMM estimates that account for any bias due</w:t>
      </w:r>
      <w:r w:rsidRPr="00A07FF7">
        <w:rPr>
          <w:rFonts w:ascii="Georgia" w:hAnsi="Georgia"/>
          <w:sz w:val="12"/>
        </w:rPr>
        <w:t>¶</w:t>
      </w:r>
      <w:r w:rsidRPr="00A07FF7">
        <w:rPr>
          <w:rFonts w:ascii="Georgia" w:hAnsi="Georgia"/>
          <w:sz w:val="16"/>
        </w:rPr>
        <w:t xml:space="preserve"> to lagged dependent variables, as well as with semi-parametric estimators based on a propensity</w:t>
      </w:r>
      <w:r w:rsidRPr="00A07FF7">
        <w:rPr>
          <w:rFonts w:ascii="Georgia" w:hAnsi="Georgia"/>
          <w:sz w:val="12"/>
        </w:rPr>
        <w:t>¶</w:t>
      </w:r>
      <w:r w:rsidRPr="00A07FF7">
        <w:rPr>
          <w:rFonts w:ascii="Georgia" w:hAnsi="Georgia"/>
          <w:sz w:val="16"/>
        </w:rPr>
        <w:t xml:space="preserve"> score for democratic transitions estimated using past lags of log GDP. Our preferred specifications</w:t>
      </w:r>
      <w:r w:rsidRPr="00A07FF7">
        <w:rPr>
          <w:rFonts w:ascii="Georgia" w:hAnsi="Georgia"/>
          <w:sz w:val="12"/>
        </w:rPr>
        <w:t>¶</w:t>
      </w:r>
      <w:r w:rsidRPr="00A07FF7">
        <w:rPr>
          <w:rFonts w:ascii="Georgia" w:hAnsi="Georgia"/>
          <w:sz w:val="16"/>
        </w:rPr>
        <w:t xml:space="preserve"> imply that </w:t>
      </w:r>
      <w:r w:rsidRPr="00A07FF7">
        <w:rPr>
          <w:rFonts w:ascii="Georgia" w:hAnsi="Georgia"/>
          <w:u w:val="single"/>
        </w:rPr>
        <w:t xml:space="preserve">long-run GDP increases by about 20% following a democratic </w:t>
      </w:r>
      <w:proofErr w:type="gramStart"/>
      <w:r w:rsidRPr="00A07FF7">
        <w:rPr>
          <w:rFonts w:ascii="Georgia" w:hAnsi="Georgia"/>
          <w:u w:val="single"/>
        </w:rPr>
        <w:t>transition.</w:t>
      </w:r>
      <w:r w:rsidRPr="00A07FF7">
        <w:rPr>
          <w:rFonts w:ascii="Georgia" w:hAnsi="Georgia"/>
          <w:sz w:val="12"/>
        </w:rPr>
        <w:t>¶</w:t>
      </w:r>
      <w:proofErr w:type="gramEnd"/>
      <w:r w:rsidRPr="00A07FF7">
        <w:rPr>
          <w:rFonts w:ascii="Georgia" w:hAnsi="Georgia"/>
          <w:sz w:val="16"/>
        </w:rPr>
        <w:t xml:space="preserve"> </w:t>
      </w:r>
      <w:r w:rsidRPr="00A07FF7">
        <w:rPr>
          <w:rFonts w:ascii="Georgia" w:hAnsi="Georgia"/>
          <w:u w:val="single"/>
        </w:rPr>
        <w:t>We also document regional waves of democratization, and use this fact to generate a new</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instrument for democracy</w:t>
      </w:r>
      <w:r w:rsidRPr="00A07FF7">
        <w:rPr>
          <w:rFonts w:ascii="Georgia" w:hAnsi="Georgia"/>
          <w:sz w:val="16"/>
        </w:rPr>
        <w:t xml:space="preserve">. We show that </w:t>
      </w:r>
      <w:r w:rsidRPr="00A07FF7">
        <w:rPr>
          <w:rFonts w:ascii="Georgia" w:hAnsi="Georgia"/>
          <w:u w:val="single"/>
        </w:rPr>
        <w:t>the probability of a country transitioning to democracy or</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nondemocracy is strongly correlated with the same transition recently occurring in other countries</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in the same region</w:t>
      </w:r>
      <w:r w:rsidRPr="00A07FF7">
        <w:rPr>
          <w:rFonts w:ascii="Georgia" w:hAnsi="Georgia"/>
          <w:sz w:val="16"/>
        </w:rPr>
        <w:t xml:space="preserve">. Using this instrument, we find that </w:t>
      </w:r>
      <w:r w:rsidRPr="00A07FF7">
        <w:rPr>
          <w:rFonts w:ascii="Georgia" w:hAnsi="Georgia"/>
          <w:u w:val="single"/>
        </w:rPr>
        <w:t>democracy again increases GDP,</w:t>
      </w:r>
      <w:r w:rsidRPr="00A07FF7">
        <w:rPr>
          <w:rFonts w:ascii="Georgia" w:hAnsi="Georgia"/>
          <w:sz w:val="16"/>
        </w:rPr>
        <w:t xml:space="preserve"> controlling</w:t>
      </w:r>
      <w:r w:rsidRPr="00A07FF7">
        <w:rPr>
          <w:rFonts w:ascii="Georgia" w:hAnsi="Georgia"/>
          <w:sz w:val="12"/>
        </w:rPr>
        <w:t>¶</w:t>
      </w:r>
      <w:r w:rsidRPr="00A07FF7">
        <w:rPr>
          <w:rFonts w:ascii="Georgia" w:hAnsi="Georgia"/>
          <w:sz w:val="16"/>
        </w:rPr>
        <w:t xml:space="preserve"> for lags of GDP and a variety of regional </w:t>
      </w:r>
      <w:proofErr w:type="gramStart"/>
      <w:r w:rsidRPr="00A07FF7">
        <w:rPr>
          <w:rFonts w:ascii="Georgia" w:hAnsi="Georgia"/>
          <w:sz w:val="16"/>
        </w:rPr>
        <w:t>controls.</w:t>
      </w:r>
      <w:r w:rsidRPr="00A07FF7">
        <w:rPr>
          <w:rFonts w:ascii="Georgia" w:hAnsi="Georgia"/>
          <w:sz w:val="12"/>
        </w:rPr>
        <w:t>¶</w:t>
      </w:r>
      <w:proofErr w:type="gramEnd"/>
      <w:r w:rsidRPr="00A07FF7">
        <w:rPr>
          <w:rFonts w:ascii="Georgia" w:hAnsi="Georgia"/>
          <w:sz w:val="16"/>
        </w:rPr>
        <w:t xml:space="preserve"> </w:t>
      </w:r>
      <w:r w:rsidRPr="00A07FF7">
        <w:rPr>
          <w:rFonts w:ascii="Georgia" w:hAnsi="Georgia"/>
          <w:u w:val="single"/>
        </w:rPr>
        <w:t>The channels via which democracy raises growth include greater economic reforms, greater</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investment in primary schooling and better health, and may also include greater investment, greater</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taxation and public good provision, and lower social unrest</w:t>
      </w:r>
      <w:r w:rsidRPr="00A07FF7">
        <w:rPr>
          <w:rFonts w:ascii="Georgia" w:hAnsi="Georgia"/>
          <w:sz w:val="16"/>
        </w:rPr>
        <w:t>. In contrast to the equally popular</w:t>
      </w:r>
      <w:r w:rsidRPr="00A07FF7">
        <w:rPr>
          <w:rFonts w:ascii="Georgia" w:hAnsi="Georgia"/>
          <w:sz w:val="12"/>
        </w:rPr>
        <w:t>¶</w:t>
      </w:r>
      <w:r w:rsidRPr="00A07FF7">
        <w:rPr>
          <w:rFonts w:ascii="Georgia" w:hAnsi="Georgia"/>
          <w:sz w:val="16"/>
        </w:rPr>
        <w:t xml:space="preserve"> claims that democracy is bad for growth at early stages of economic development, </w:t>
      </w:r>
      <w:r w:rsidRPr="00A07FF7">
        <w:rPr>
          <w:rFonts w:ascii="Georgia" w:hAnsi="Georgia"/>
          <w:u w:val="single"/>
        </w:rPr>
        <w:t>we find no</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heterogeneity by level of income</w:t>
      </w:r>
      <w:r w:rsidRPr="00A07FF7">
        <w:rPr>
          <w:rFonts w:ascii="Georgia" w:hAnsi="Georgia"/>
          <w:sz w:val="16"/>
        </w:rPr>
        <w:t>. There is some heterogeneity depending on the level of human</w:t>
      </w:r>
      <w:r w:rsidRPr="00A07FF7">
        <w:rPr>
          <w:rFonts w:ascii="Georgia" w:hAnsi="Georgia"/>
          <w:sz w:val="12"/>
        </w:rPr>
        <w:t>¶</w:t>
      </w:r>
      <w:r w:rsidRPr="00A07FF7">
        <w:rPr>
          <w:rFonts w:ascii="Georgia" w:hAnsi="Georgia"/>
          <w:sz w:val="16"/>
        </w:rPr>
        <w:t xml:space="preserve"> capital, but these effects are not large enough to lead to negative effects of democracy for low</w:t>
      </w:r>
      <w:r w:rsidRPr="00A07FF7">
        <w:rPr>
          <w:rFonts w:ascii="Georgia" w:hAnsi="Georgia"/>
          <w:sz w:val="12"/>
        </w:rPr>
        <w:t>¶</w:t>
      </w:r>
      <w:r w:rsidRPr="00A07FF7">
        <w:rPr>
          <w:rFonts w:ascii="Georgia" w:hAnsi="Georgia"/>
          <w:sz w:val="16"/>
        </w:rPr>
        <w:t xml:space="preserve"> human capital countries.</w:t>
      </w:r>
      <w:r w:rsidRPr="00A07FF7">
        <w:rPr>
          <w:rFonts w:ascii="Georgia" w:hAnsi="Georgia"/>
          <w:sz w:val="12"/>
        </w:rPr>
        <w:t>¶</w:t>
      </w:r>
      <w:r w:rsidRPr="00A07FF7">
        <w:rPr>
          <w:rFonts w:ascii="Georgia" w:hAnsi="Georgia"/>
          <w:sz w:val="16"/>
        </w:rPr>
        <w:t xml:space="preserve"> These results taken together suggest that </w:t>
      </w:r>
      <w:r w:rsidRPr="00A07FF7">
        <w:rPr>
          <w:rFonts w:ascii="Georgia" w:hAnsi="Georgia"/>
          <w:u w:val="single"/>
        </w:rPr>
        <w:t>democracy is more conducive to economic growth</w:t>
      </w:r>
      <w:r w:rsidRPr="00A07FF7">
        <w:rPr>
          <w:rFonts w:ascii="Georgia" w:hAnsi="Georgia"/>
          <w:sz w:val="16"/>
        </w:rPr>
        <w:t xml:space="preserve"> than</w:t>
      </w:r>
      <w:r w:rsidRPr="00A07FF7">
        <w:rPr>
          <w:rFonts w:ascii="Georgia" w:hAnsi="Georgia"/>
          <w:sz w:val="12"/>
        </w:rPr>
        <w:t>¶</w:t>
      </w:r>
      <w:r w:rsidRPr="00A07FF7">
        <w:rPr>
          <w:rFonts w:ascii="Georgia" w:hAnsi="Georgia"/>
          <w:sz w:val="16"/>
        </w:rPr>
        <w:t xml:space="preserve"> its detractors have argued, and that </w:t>
      </w:r>
      <w:r w:rsidRPr="00A07FF7">
        <w:rPr>
          <w:rFonts w:ascii="Georgia" w:hAnsi="Georgia"/>
          <w:u w:val="single"/>
        </w:rPr>
        <w:t>there are many complementarities between democratic institutions</w:t>
      </w:r>
      <w:r w:rsidRPr="00A07FF7">
        <w:rPr>
          <w:rFonts w:ascii="Georgia" w:hAnsi="Georgia"/>
          <w:sz w:val="12"/>
        </w:rPr>
        <w:t>¶</w:t>
      </w:r>
      <w:r w:rsidRPr="00A07FF7">
        <w:rPr>
          <w:rFonts w:ascii="Georgia" w:hAnsi="Georgia"/>
          <w:sz w:val="12"/>
          <w:u w:val="single"/>
        </w:rPr>
        <w:t xml:space="preserve"> </w:t>
      </w:r>
      <w:r w:rsidRPr="00A07FF7">
        <w:rPr>
          <w:rFonts w:ascii="Georgia" w:hAnsi="Georgia"/>
          <w:u w:val="single"/>
        </w:rPr>
        <w:t>and proximate causes of economic development.</w:t>
      </w:r>
      <w:r w:rsidRPr="00A07FF7">
        <w:rPr>
          <w:rFonts w:ascii="Georgia" w:hAnsi="Georgia"/>
          <w:sz w:val="16"/>
        </w:rPr>
        <w:t xml:space="preserve"> Work using cross-country and within-country</w:t>
      </w:r>
      <w:r w:rsidRPr="00A07FF7">
        <w:rPr>
          <w:rFonts w:ascii="Georgia" w:hAnsi="Georgia"/>
          <w:sz w:val="12"/>
        </w:rPr>
        <w:t>¶</w:t>
      </w:r>
      <w:r w:rsidRPr="00A07FF7">
        <w:rPr>
          <w:rFonts w:ascii="Georgia" w:hAnsi="Georgia"/>
          <w:sz w:val="16"/>
        </w:rPr>
        <w:t xml:space="preserve"> variation to shed more light on how democracy changes economic incentives and organizations and</w:t>
      </w:r>
      <w:r w:rsidRPr="00A07FF7">
        <w:rPr>
          <w:rFonts w:ascii="Georgia" w:hAnsi="Georgia"/>
          <w:sz w:val="12"/>
        </w:rPr>
        <w:t>¶</w:t>
      </w:r>
      <w:r w:rsidRPr="00A07FF7">
        <w:rPr>
          <w:rFonts w:ascii="Georgia" w:hAnsi="Georgia"/>
          <w:sz w:val="16"/>
        </w:rPr>
        <w:t xml:space="preserve"> pinpointing what aspects of democratic institutions are more important for economic success is an</w:t>
      </w:r>
      <w:r w:rsidRPr="00A07FF7">
        <w:rPr>
          <w:rFonts w:ascii="Georgia" w:hAnsi="Georgia"/>
          <w:sz w:val="12"/>
        </w:rPr>
        <w:t>¶</w:t>
      </w:r>
      <w:r w:rsidRPr="00A07FF7">
        <w:rPr>
          <w:rFonts w:ascii="Georgia" w:hAnsi="Georgia"/>
          <w:sz w:val="16"/>
        </w:rPr>
        <w:t xml:space="preserve"> obvious fruitful area for future research.</w:t>
      </w:r>
    </w:p>
    <w:p w:rsidR="00CD3579" w:rsidRDefault="00CD3579" w:rsidP="00CD3579">
      <w:pPr>
        <w:pStyle w:val="Heading4"/>
      </w:pPr>
      <w:r>
        <w:t>Democracies are more effective in hard power situations</w:t>
      </w:r>
    </w:p>
    <w:p w:rsidR="00CD3579" w:rsidRPr="00965C0E" w:rsidRDefault="00CD3579" w:rsidP="00CD3579">
      <w:r w:rsidRPr="00965C0E">
        <w:t xml:space="preserve">Steve </w:t>
      </w:r>
      <w:proofErr w:type="spellStart"/>
      <w:r w:rsidRPr="00965C0E">
        <w:rPr>
          <w:rStyle w:val="Style13ptBold"/>
        </w:rPr>
        <w:t>Dobransky</w:t>
      </w:r>
      <w:proofErr w:type="spellEnd"/>
      <w:r w:rsidRPr="00965C0E">
        <w:t>, Kent State University</w:t>
      </w:r>
      <w:r>
        <w:t xml:space="preserve"> fe</w:t>
      </w:r>
      <w:r w:rsidRPr="00965C0E">
        <w:t>llow, 20</w:t>
      </w:r>
      <w:r w:rsidRPr="00965C0E">
        <w:rPr>
          <w:rStyle w:val="Style13ptBold"/>
        </w:rPr>
        <w:t>14</w:t>
      </w:r>
      <w:r w:rsidRPr="00965C0E">
        <w:t xml:space="preserve">, "The Dawn </w:t>
      </w:r>
      <w:proofErr w:type="gramStart"/>
      <w:r w:rsidRPr="00965C0E">
        <w:t>Of</w:t>
      </w:r>
      <w:proofErr w:type="gramEnd"/>
      <w:r w:rsidRPr="00965C0E">
        <w:t xml:space="preserve"> A New Age? Democracies </w:t>
      </w:r>
      <w:proofErr w:type="gramStart"/>
      <w:r w:rsidRPr="00965C0E">
        <w:t>And</w:t>
      </w:r>
      <w:proofErr w:type="gramEnd"/>
      <w:r w:rsidRPr="00965C0E">
        <w:t xml:space="preserve"> Military Victory.," </w:t>
      </w:r>
      <w:proofErr w:type="spellStart"/>
      <w:r w:rsidRPr="00965C0E">
        <w:t>Ournal</w:t>
      </w:r>
      <w:proofErr w:type="spellEnd"/>
      <w:r w:rsidRPr="00965C0E">
        <w:t xml:space="preserve"> Of Strategic Security 7, No. 1, </w:t>
      </w:r>
      <w:hyperlink r:id="rId16" w:history="1">
        <w:r w:rsidRPr="00583ECA">
          <w:rPr>
            <w:rStyle w:val="Hyperlink"/>
          </w:rPr>
          <w:t>http://scholarcommons.usf.edu/jss/vol7/iss1/2/</w:t>
        </w:r>
      </w:hyperlink>
      <w:r>
        <w:t xml:space="preserve"> //MV</w:t>
      </w:r>
    </w:p>
    <w:p w:rsidR="00CD3579" w:rsidRDefault="00CD3579" w:rsidP="00CD3579">
      <w:pPr>
        <w:rPr>
          <w:rStyle w:val="StyleUnderline"/>
        </w:rPr>
      </w:pPr>
      <w:r w:rsidRPr="00965C0E">
        <w:rPr>
          <w:sz w:val="16"/>
        </w:rPr>
        <w:t xml:space="preserve">This paper confirms Lake’s original model that </w:t>
      </w:r>
      <w:r w:rsidRPr="00965C0E">
        <w:rPr>
          <w:rStyle w:val="StyleUnderline"/>
        </w:rPr>
        <w:t>democracies are much more effective in winning wars than non-democracies</w:t>
      </w:r>
      <w:r w:rsidRPr="00965C0E">
        <w:rPr>
          <w:sz w:val="16"/>
        </w:rPr>
        <w:t xml:space="preserve">. It is an important finding, although scholars have produced studies suggesting that democracies may be less effective in fighting wars as Lake and others have suggested, but they still win nevertheless. This leads us to a compelling scholarly challenge of building upon previous research findings in order to prove/disprove them and add to the academic knowledge base. This research study supports the claim that </w:t>
      </w:r>
      <w:r w:rsidRPr="00965C0E">
        <w:rPr>
          <w:rStyle w:val="StyleUnderline"/>
        </w:rPr>
        <w:t>the degree of democracy affects strongly war outcomes, from Lake’s time period and then up through the post-Cold War period to the present. The additional independent variables that are used in the updated version suggest that alliances are a very important contributing factor to war outcomes and, thus, encourages further research on the matter. This finding is consistent with other research that stress that democracies tend to be much better at working with other countries (democracies or non-democracies) and that this ability to be more open and flexible can help establish and maintain strong alliances, in order to win wars.</w:t>
      </w:r>
      <w:r w:rsidRPr="00965C0E">
        <w:rPr>
          <w:sz w:val="16"/>
        </w:rPr>
        <w:t xml:space="preserve"> Furthermore, this paper’s other findings lead us to </w:t>
      </w:r>
      <w:proofErr w:type="gramStart"/>
      <w:r w:rsidRPr="00965C0E">
        <w:rPr>
          <w:sz w:val="16"/>
        </w:rPr>
        <w:t>a number of</w:t>
      </w:r>
      <w:proofErr w:type="gramEnd"/>
      <w:r w:rsidRPr="00965C0E">
        <w:rPr>
          <w:sz w:val="16"/>
        </w:rPr>
        <w:t xml:space="preserve"> important conclusions. Knowing that democracies can win wars beyond their borders and regions highlights the fact that major power projection capabilities and, to some degree, diplomatic skills are important in ensuring the communication lines from the home country all the way to the enemy. More detailed analytical and statistical research is recommended on this issue, although historically and qualitatively this has been common sense. The findings also make it clear that </w:t>
      </w:r>
      <w:r w:rsidRPr="00965C0E">
        <w:rPr>
          <w:rStyle w:val="StyleUnderline"/>
        </w:rPr>
        <w:t xml:space="preserve">the fairness, initiator, and duration variables of the war do not play significant roles in most cases in the final war outcomes. The findings, moreover, indicate that democracies can win wars, even long wars, without sacrificing any significant degree of their political structures and without any political breakdowns in their governments. </w:t>
      </w:r>
    </w:p>
    <w:p w:rsidR="00CD3579" w:rsidRPr="00D97CC7" w:rsidRDefault="00CD3579" w:rsidP="00CD3579">
      <w:pPr>
        <w:pStyle w:val="Heading4"/>
      </w:pPr>
      <w:r w:rsidRPr="00D97CC7">
        <w:t>Democracy upholds international law, especially for human rights</w:t>
      </w:r>
    </w:p>
    <w:p w:rsidR="00CD3579" w:rsidRPr="00CE16CC" w:rsidRDefault="00CD3579" w:rsidP="00CD3579">
      <w:pPr>
        <w:rPr>
          <w:rFonts w:asciiTheme="majorHAnsi" w:hAnsiTheme="majorHAnsi"/>
        </w:rPr>
      </w:pPr>
      <w:proofErr w:type="spellStart"/>
      <w:r w:rsidRPr="00D97CC7">
        <w:rPr>
          <w:rStyle w:val="Style13ptBold"/>
        </w:rPr>
        <w:t>Paust</w:t>
      </w:r>
      <w:proofErr w:type="spellEnd"/>
      <w:r w:rsidRPr="00D97CC7">
        <w:rPr>
          <w:rStyle w:val="Style13ptBold"/>
        </w:rPr>
        <w:t xml:space="preserve"> 13</w:t>
      </w:r>
      <w:r w:rsidRPr="00CE16CC">
        <w:rPr>
          <w:rFonts w:asciiTheme="majorHAnsi" w:hAnsiTheme="majorHAnsi"/>
        </w:rPr>
        <w:t xml:space="preserve"> (Jordan J. </w:t>
      </w:r>
      <w:proofErr w:type="spellStart"/>
      <w:r w:rsidRPr="00CE16CC">
        <w:rPr>
          <w:rFonts w:asciiTheme="majorHAnsi" w:hAnsiTheme="majorHAnsi"/>
        </w:rPr>
        <w:t>Paust</w:t>
      </w:r>
      <w:proofErr w:type="spellEnd"/>
      <w:r w:rsidRPr="00CE16CC">
        <w:rPr>
          <w:rFonts w:asciiTheme="majorHAnsi" w:hAnsiTheme="majorHAnsi"/>
        </w:rPr>
        <w:t>, Mike and Teresa Baker Law Center Professor of International Law at the Law Center of the University of Houston, “International L</w:t>
      </w:r>
      <w:r>
        <w:rPr>
          <w:rFonts w:asciiTheme="majorHAnsi" w:hAnsiTheme="majorHAnsi"/>
        </w:rPr>
        <w:t xml:space="preserve">aw, Dignity, Democracy, and the </w:t>
      </w:r>
      <w:r w:rsidRPr="00CE16CC">
        <w:rPr>
          <w:rFonts w:asciiTheme="majorHAnsi" w:hAnsiTheme="majorHAnsi"/>
        </w:rPr>
        <w:t>Arab Spring”</w:t>
      </w:r>
      <w:r w:rsidRPr="00CE16CC">
        <w:rPr>
          <w:rFonts w:asciiTheme="majorHAnsi" w:eastAsia="Times New Roman" w:hAnsiTheme="majorHAnsi" w:cs="Times New Roman"/>
          <w:sz w:val="20"/>
          <w:szCs w:val="20"/>
        </w:rPr>
        <w:t xml:space="preserve">, </w:t>
      </w:r>
      <w:r w:rsidRPr="00CE16CC">
        <w:rPr>
          <w:rFonts w:asciiTheme="majorHAnsi" w:hAnsiTheme="majorHAnsi"/>
        </w:rPr>
        <w:t>Cornell International Law Journal, Volume 46 Issue 1 Winter 2013 Article 1, http://scholarship.law.cornell.edu/cgi/viewcontent.cgi?article=1802&amp;context=cilj, al)</w:t>
      </w:r>
    </w:p>
    <w:p w:rsidR="00CD3579" w:rsidRPr="00CE16CC" w:rsidRDefault="00CD3579" w:rsidP="00CD3579">
      <w:pPr>
        <w:rPr>
          <w:rFonts w:asciiTheme="majorHAnsi" w:hAnsiTheme="majorHAnsi"/>
          <w:sz w:val="16"/>
        </w:rPr>
      </w:pPr>
      <w:r w:rsidRPr="00CE16CC">
        <w:rPr>
          <w:rFonts w:asciiTheme="majorHAnsi" w:hAnsiTheme="majorHAnsi"/>
          <w:sz w:val="16"/>
        </w:rPr>
        <w:t>C. Democracy as a Core Value</w:t>
      </w:r>
      <w:r w:rsidRPr="00CE16CC">
        <w:rPr>
          <w:rFonts w:asciiTheme="majorHAnsi" w:hAnsiTheme="majorHAnsi"/>
          <w:sz w:val="12"/>
        </w:rPr>
        <w:t>¶</w:t>
      </w:r>
      <w:r w:rsidRPr="00CE16CC">
        <w:rPr>
          <w:rFonts w:asciiTheme="majorHAnsi" w:hAnsiTheme="majorHAnsi"/>
          <w:sz w:val="16"/>
        </w:rPr>
        <w:t xml:space="preserve"> </w:t>
      </w:r>
      <w:r w:rsidRPr="00CE16CC">
        <w:rPr>
          <w:rFonts w:asciiTheme="majorHAnsi" w:hAnsiTheme="majorHAnsi"/>
          <w:u w:val="single"/>
        </w:rPr>
        <w:t>In 2005, the international community formally expressed its commitment</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"to actively protecting and promoting all human rights, the rule of</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law and democracy" and recognized that these "are interlinked and mutually</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reinforcing and that they belong to the universal and indivisible core</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 xml:space="preserve">values and principles of the United </w:t>
      </w:r>
      <w:proofErr w:type="gramStart"/>
      <w:r w:rsidRPr="00CE16CC">
        <w:rPr>
          <w:rFonts w:asciiTheme="majorHAnsi" w:hAnsiTheme="majorHAnsi"/>
          <w:u w:val="single"/>
        </w:rPr>
        <w:t>Nations .</w:t>
      </w:r>
      <w:proofErr w:type="gramEnd"/>
      <w:r w:rsidRPr="00CE16CC">
        <w:rPr>
          <w:rFonts w:asciiTheme="majorHAnsi" w:hAnsiTheme="majorHAnsi"/>
          <w:u w:val="single"/>
        </w:rPr>
        <w:t xml:space="preserve"> ."31 The international community</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also reaffirmed "that democracy is a universal value based on the</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freely expressed will of people to determine their own political, economic,</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social and cultural systems," while reaffirming "the necessity of due respect</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for sovereignty and the right of self-determination."</w:t>
      </w:r>
      <w:r w:rsidRPr="00CE16CC">
        <w:rPr>
          <w:rFonts w:asciiTheme="majorHAnsi" w:hAnsiTheme="majorHAnsi"/>
          <w:sz w:val="16"/>
        </w:rPr>
        <w:t>3 2 Moreover, the international</w:t>
      </w:r>
      <w:r w:rsidRPr="00CE16CC">
        <w:rPr>
          <w:rFonts w:asciiTheme="majorHAnsi" w:hAnsiTheme="majorHAnsi"/>
          <w:sz w:val="12"/>
        </w:rPr>
        <w:t>¶</w:t>
      </w:r>
      <w:r w:rsidRPr="00CE16CC">
        <w:rPr>
          <w:rFonts w:asciiTheme="majorHAnsi" w:hAnsiTheme="majorHAnsi"/>
          <w:sz w:val="16"/>
        </w:rPr>
        <w:t xml:space="preserve"> community declared that there is a "responsibility to protect" state</w:t>
      </w:r>
      <w:r w:rsidRPr="00CE16CC">
        <w:rPr>
          <w:rFonts w:asciiTheme="majorHAnsi" w:hAnsiTheme="majorHAnsi"/>
          <w:sz w:val="12"/>
        </w:rPr>
        <w:t>¶</w:t>
      </w:r>
      <w:r w:rsidRPr="00CE16CC">
        <w:rPr>
          <w:rFonts w:asciiTheme="majorHAnsi" w:hAnsiTheme="majorHAnsi"/>
          <w:sz w:val="16"/>
        </w:rPr>
        <w:t xml:space="preserve"> populations or "R2P": "Each individual State has the responsibility to protect</w:t>
      </w:r>
      <w:r w:rsidRPr="00CE16CC">
        <w:rPr>
          <w:rFonts w:asciiTheme="majorHAnsi" w:hAnsiTheme="majorHAnsi"/>
          <w:sz w:val="12"/>
        </w:rPr>
        <w:t>¶</w:t>
      </w:r>
      <w:r w:rsidRPr="00CE16CC">
        <w:rPr>
          <w:rFonts w:asciiTheme="majorHAnsi" w:hAnsiTheme="majorHAnsi"/>
          <w:sz w:val="16"/>
        </w:rPr>
        <w:t xml:space="preserve"> its populations from genocide, war crimes, ethnic cleansing and</w:t>
      </w:r>
      <w:r w:rsidRPr="00CE16CC">
        <w:rPr>
          <w:rFonts w:asciiTheme="majorHAnsi" w:hAnsiTheme="majorHAnsi"/>
          <w:sz w:val="12"/>
        </w:rPr>
        <w:t>¶</w:t>
      </w:r>
      <w:r w:rsidRPr="00CE16CC">
        <w:rPr>
          <w:rFonts w:asciiTheme="majorHAnsi" w:hAnsiTheme="majorHAnsi"/>
          <w:sz w:val="16"/>
        </w:rPr>
        <w:t xml:space="preserve"> crimes against humanity"3 3 and, quite clearly therefore, not to commit</w:t>
      </w:r>
      <w:r w:rsidRPr="00CE16CC">
        <w:rPr>
          <w:rFonts w:asciiTheme="majorHAnsi" w:hAnsiTheme="majorHAnsi"/>
          <w:sz w:val="12"/>
        </w:rPr>
        <w:t>¶</w:t>
      </w:r>
      <w:r w:rsidRPr="00CE16CC">
        <w:rPr>
          <w:rFonts w:asciiTheme="majorHAnsi" w:hAnsiTheme="majorHAnsi"/>
          <w:sz w:val="16"/>
        </w:rPr>
        <w:t xml:space="preserve"> such crimes against portions of its own population.</w:t>
      </w:r>
      <w:r w:rsidRPr="00CE16CC">
        <w:rPr>
          <w:rFonts w:asciiTheme="majorHAnsi" w:hAnsiTheme="majorHAnsi"/>
          <w:sz w:val="12"/>
        </w:rPr>
        <w:t>¶</w:t>
      </w:r>
      <w:r w:rsidRPr="00CE16CC">
        <w:rPr>
          <w:rFonts w:asciiTheme="majorHAnsi" w:hAnsiTheme="majorHAnsi"/>
          <w:sz w:val="16"/>
        </w:rPr>
        <w:t xml:space="preserve"> With regard to "due respect for sovereignty," it should be noted that</w:t>
      </w:r>
      <w:r w:rsidRPr="00CE16CC">
        <w:rPr>
          <w:rFonts w:asciiTheme="majorHAnsi" w:hAnsiTheme="majorHAnsi"/>
          <w:sz w:val="12"/>
        </w:rPr>
        <w:t>¶</w:t>
      </w:r>
      <w:r w:rsidRPr="00CE16CC">
        <w:rPr>
          <w:rFonts w:asciiTheme="majorHAnsi" w:hAnsiTheme="majorHAnsi"/>
          <w:sz w:val="16"/>
        </w:rPr>
        <w:t xml:space="preserve"> sovereignty is not absolute under international law nor impervious to its</w:t>
      </w:r>
      <w:r w:rsidRPr="00CE16CC">
        <w:rPr>
          <w:rFonts w:asciiTheme="majorHAnsi" w:hAnsiTheme="majorHAnsi"/>
          <w:sz w:val="12"/>
        </w:rPr>
        <w:t>¶</w:t>
      </w:r>
      <w:r w:rsidRPr="00CE16CC">
        <w:rPr>
          <w:rFonts w:asciiTheme="majorHAnsi" w:hAnsiTheme="majorHAnsi"/>
          <w:sz w:val="16"/>
        </w:rPr>
        <w:t xml:space="preserve"> reach.34 More specifically, the pretended cloak of state sovereignty ends</w:t>
      </w:r>
      <w:r w:rsidRPr="00CE16CC">
        <w:rPr>
          <w:rFonts w:asciiTheme="majorHAnsi" w:hAnsiTheme="majorHAnsi"/>
          <w:sz w:val="12"/>
        </w:rPr>
        <w:t>¶</w:t>
      </w:r>
      <w:r w:rsidRPr="00CE16CC">
        <w:rPr>
          <w:rFonts w:asciiTheme="majorHAnsi" w:hAnsiTheme="majorHAnsi"/>
          <w:sz w:val="16"/>
        </w:rPr>
        <w:t xml:space="preserve"> where human rights begin. It is well recognized that human rights violations</w:t>
      </w:r>
      <w:r w:rsidRPr="00CE16CC">
        <w:rPr>
          <w:rFonts w:asciiTheme="majorHAnsi" w:hAnsiTheme="majorHAnsi"/>
          <w:sz w:val="12"/>
        </w:rPr>
        <w:t>¶</w:t>
      </w:r>
      <w:r w:rsidRPr="00CE16CC">
        <w:rPr>
          <w:rFonts w:asciiTheme="majorHAnsi" w:hAnsiTheme="majorHAnsi"/>
          <w:sz w:val="16"/>
        </w:rPr>
        <w:t xml:space="preserve"> and international crimes are of international concern rather than</w:t>
      </w:r>
      <w:r w:rsidRPr="00CE16CC">
        <w:rPr>
          <w:rFonts w:asciiTheme="majorHAnsi" w:hAnsiTheme="majorHAnsi"/>
          <w:sz w:val="12"/>
        </w:rPr>
        <w:t>¶</w:t>
      </w:r>
      <w:r w:rsidRPr="00CE16CC">
        <w:rPr>
          <w:rFonts w:asciiTheme="majorHAnsi" w:hAnsiTheme="majorHAnsi"/>
          <w:sz w:val="16"/>
        </w:rPr>
        <w:t xml:space="preserve"> internal affairs of a single state even if they occur totally within a single</w:t>
      </w:r>
      <w:r w:rsidRPr="00CE16CC">
        <w:rPr>
          <w:rFonts w:asciiTheme="majorHAnsi" w:hAnsiTheme="majorHAnsi"/>
          <w:sz w:val="12"/>
        </w:rPr>
        <w:t>¶</w:t>
      </w:r>
      <w:r w:rsidRPr="00CE16CC">
        <w:rPr>
          <w:rFonts w:asciiTheme="majorHAnsi" w:hAnsiTheme="majorHAnsi"/>
          <w:sz w:val="16"/>
        </w:rPr>
        <w:t xml:space="preserve"> state. As the International Court of Justice recognized decades earlier, violations</w:t>
      </w:r>
      <w:r w:rsidRPr="00CE16CC">
        <w:rPr>
          <w:rFonts w:asciiTheme="majorHAnsi" w:hAnsiTheme="majorHAnsi"/>
          <w:sz w:val="12"/>
        </w:rPr>
        <w:t>¶</w:t>
      </w:r>
      <w:r w:rsidRPr="00CE16CC">
        <w:rPr>
          <w:rFonts w:asciiTheme="majorHAnsi" w:hAnsiTheme="majorHAnsi"/>
          <w:sz w:val="16"/>
        </w:rPr>
        <w:t xml:space="preserve"> of basic human rights are violations of </w:t>
      </w:r>
      <w:proofErr w:type="spellStart"/>
      <w:r w:rsidRPr="00CE16CC">
        <w:rPr>
          <w:rFonts w:asciiTheme="majorHAnsi" w:hAnsiTheme="majorHAnsi"/>
          <w:sz w:val="16"/>
        </w:rPr>
        <w:t>obligatio</w:t>
      </w:r>
      <w:proofErr w:type="spellEnd"/>
      <w:r w:rsidRPr="00CE16CC">
        <w:rPr>
          <w:rFonts w:asciiTheme="majorHAnsi" w:hAnsiTheme="majorHAnsi"/>
          <w:sz w:val="16"/>
        </w:rPr>
        <w:t xml:space="preserve"> </w:t>
      </w:r>
      <w:proofErr w:type="spellStart"/>
      <w:r w:rsidRPr="00CE16CC">
        <w:rPr>
          <w:rFonts w:asciiTheme="majorHAnsi" w:hAnsiTheme="majorHAnsi"/>
          <w:sz w:val="16"/>
        </w:rPr>
        <w:t>erga</w:t>
      </w:r>
      <w:proofErr w:type="spellEnd"/>
      <w:r w:rsidRPr="00CE16CC">
        <w:rPr>
          <w:rFonts w:asciiTheme="majorHAnsi" w:hAnsiTheme="majorHAnsi"/>
          <w:sz w:val="16"/>
        </w:rPr>
        <w:t xml:space="preserve"> </w:t>
      </w:r>
      <w:proofErr w:type="spellStart"/>
      <w:r w:rsidRPr="00CE16CC">
        <w:rPr>
          <w:rFonts w:asciiTheme="majorHAnsi" w:hAnsiTheme="majorHAnsi"/>
          <w:sz w:val="16"/>
        </w:rPr>
        <w:t>omnes</w:t>
      </w:r>
      <w:proofErr w:type="spellEnd"/>
      <w:r w:rsidRPr="00CE16CC">
        <w:rPr>
          <w:rFonts w:asciiTheme="majorHAnsi" w:hAnsiTheme="majorHAnsi"/>
          <w:sz w:val="16"/>
        </w:rPr>
        <w:t>, "are the</w:t>
      </w:r>
      <w:r w:rsidRPr="00CE16CC">
        <w:rPr>
          <w:rFonts w:asciiTheme="majorHAnsi" w:hAnsiTheme="majorHAnsi"/>
          <w:sz w:val="12"/>
        </w:rPr>
        <w:t>¶</w:t>
      </w:r>
      <w:r w:rsidRPr="00CE16CC">
        <w:rPr>
          <w:rFonts w:asciiTheme="majorHAnsi" w:hAnsiTheme="majorHAnsi"/>
          <w:sz w:val="16"/>
        </w:rPr>
        <w:t xml:space="preserve"> concern of all States," and all states "can be held to have a legal interest in</w:t>
      </w:r>
      <w:r w:rsidRPr="00CE16CC">
        <w:rPr>
          <w:rFonts w:asciiTheme="majorHAnsi" w:hAnsiTheme="majorHAnsi"/>
          <w:sz w:val="12"/>
        </w:rPr>
        <w:t>¶</w:t>
      </w:r>
      <w:r w:rsidRPr="00CE16CC">
        <w:rPr>
          <w:rFonts w:asciiTheme="majorHAnsi" w:hAnsiTheme="majorHAnsi"/>
          <w:sz w:val="16"/>
        </w:rPr>
        <w:t xml:space="preserve"> their protection . . . ."</w:t>
      </w:r>
      <w:r w:rsidRPr="00CE16CC">
        <w:rPr>
          <w:rFonts w:asciiTheme="majorHAnsi" w:hAnsiTheme="majorHAnsi"/>
          <w:sz w:val="12"/>
        </w:rPr>
        <w:t>¶</w:t>
      </w:r>
      <w:r w:rsidRPr="00CE16CC">
        <w:rPr>
          <w:rFonts w:asciiTheme="majorHAnsi" w:hAnsiTheme="majorHAnsi"/>
          <w:sz w:val="16"/>
        </w:rPr>
        <w:t xml:space="preserve"> </w:t>
      </w:r>
      <w:r w:rsidRPr="00CE16CC">
        <w:rPr>
          <w:rFonts w:asciiTheme="majorHAnsi" w:hAnsiTheme="majorHAnsi"/>
          <w:u w:val="single"/>
        </w:rPr>
        <w:t>During the Arab Spring, it became especially evident that Qaddafi's</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regime in Libya not only denied democracy, human rights, and self-determination</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to the people of Libya, but also engaged in murderous armed</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attacks against sections of the Libyan civilian population that constituted</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war crimes and crimes against humanity36 and led to the United Nations</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Security Council's authorization for member states to use responsive military</w:t>
      </w:r>
      <w:r w:rsidRPr="00CE16CC">
        <w:rPr>
          <w:rFonts w:asciiTheme="majorHAnsi" w:hAnsiTheme="majorHAnsi"/>
          <w:sz w:val="12"/>
        </w:rPr>
        <w:t>¶</w:t>
      </w:r>
      <w:r w:rsidRPr="00CE16CC">
        <w:rPr>
          <w:rFonts w:asciiTheme="majorHAnsi" w:hAnsiTheme="majorHAnsi"/>
          <w:sz w:val="12"/>
          <w:u w:val="single"/>
        </w:rPr>
        <w:t xml:space="preserve"> </w:t>
      </w:r>
      <w:r w:rsidRPr="00CE16CC">
        <w:rPr>
          <w:rFonts w:asciiTheme="majorHAnsi" w:hAnsiTheme="majorHAnsi"/>
          <w:u w:val="single"/>
        </w:rPr>
        <w:t>force to protect civilians and civilian-populated areas in Libya</w:t>
      </w:r>
      <w:r w:rsidRPr="00CE16CC">
        <w:rPr>
          <w:rFonts w:asciiTheme="majorHAnsi" w:hAnsiTheme="majorHAnsi"/>
          <w:sz w:val="16"/>
        </w:rPr>
        <w:t>.37</w:t>
      </w:r>
      <w:r w:rsidRPr="00CE16CC">
        <w:rPr>
          <w:rFonts w:asciiTheme="majorHAnsi" w:hAnsiTheme="majorHAnsi"/>
          <w:sz w:val="12"/>
        </w:rPr>
        <w:t>¶</w:t>
      </w:r>
      <w:r w:rsidRPr="00CE16CC">
        <w:rPr>
          <w:rFonts w:asciiTheme="majorHAnsi" w:hAnsiTheme="majorHAnsi"/>
          <w:sz w:val="16"/>
        </w:rPr>
        <w:t xml:space="preserve"> Despite similarly systematic and widespread murderous armed attacks on</w:t>
      </w:r>
      <w:r w:rsidRPr="00CE16CC">
        <w:rPr>
          <w:rFonts w:asciiTheme="majorHAnsi" w:hAnsiTheme="majorHAnsi"/>
          <w:sz w:val="12"/>
        </w:rPr>
        <w:t>¶</w:t>
      </w:r>
      <w:r w:rsidRPr="00CE16CC">
        <w:rPr>
          <w:rFonts w:asciiTheme="majorHAnsi" w:hAnsiTheme="majorHAnsi"/>
          <w:sz w:val="16"/>
        </w:rPr>
        <w:t xml:space="preserve"> demonstrators and other civilians in Syria, the Security Council has not</w:t>
      </w:r>
      <w:r w:rsidRPr="00CE16CC">
        <w:rPr>
          <w:rFonts w:asciiTheme="majorHAnsi" w:hAnsiTheme="majorHAnsi"/>
          <w:sz w:val="12"/>
        </w:rPr>
        <w:t>¶</w:t>
      </w:r>
      <w:r w:rsidRPr="00CE16CC">
        <w:rPr>
          <w:rFonts w:asciiTheme="majorHAnsi" w:hAnsiTheme="majorHAnsi"/>
          <w:sz w:val="16"/>
        </w:rPr>
        <w:t xml:space="preserve"> authorized member states to use force in order to protect civilians in</w:t>
      </w:r>
      <w:r w:rsidRPr="00CE16CC">
        <w:rPr>
          <w:rFonts w:asciiTheme="majorHAnsi" w:hAnsiTheme="majorHAnsi"/>
          <w:sz w:val="12"/>
        </w:rPr>
        <w:t>¶</w:t>
      </w:r>
      <w:r w:rsidRPr="00CE16CC">
        <w:rPr>
          <w:rFonts w:asciiTheme="majorHAnsi" w:hAnsiTheme="majorHAnsi"/>
          <w:sz w:val="16"/>
        </w:rPr>
        <w:t xml:space="preserve"> Syria.38</w:t>
      </w:r>
    </w:p>
    <w:p w:rsidR="00CD3579" w:rsidRDefault="00CD3579" w:rsidP="00CD3579">
      <w:pPr>
        <w:pStyle w:val="Heading4"/>
        <w:rPr>
          <w:lang w:eastAsia="zh-CN"/>
        </w:rPr>
      </w:pPr>
      <w:r>
        <w:rPr>
          <w:lang w:eastAsia="zh-CN"/>
        </w:rPr>
        <w:t>No war- peace processes and shared goals</w:t>
      </w:r>
    </w:p>
    <w:p w:rsidR="00CD3579" w:rsidRDefault="00CD3579" w:rsidP="00CD3579">
      <w:proofErr w:type="spellStart"/>
      <w:r w:rsidRPr="00343B16">
        <w:rPr>
          <w:rStyle w:val="Style13ptBold"/>
        </w:rPr>
        <w:t>Tomz</w:t>
      </w:r>
      <w:proofErr w:type="spellEnd"/>
      <w:r w:rsidRPr="00343B16">
        <w:rPr>
          <w:rStyle w:val="Style13ptBold"/>
        </w:rPr>
        <w:t xml:space="preserve"> and Weeks ’13</w:t>
      </w:r>
      <w:r>
        <w:rPr>
          <w:rStyle w:val="Style13ptBold"/>
        </w:rPr>
        <w:t xml:space="preserve"> citing Dixon </w:t>
      </w:r>
      <w:r>
        <w:rPr>
          <w:lang w:eastAsia="zh-CN"/>
        </w:rPr>
        <w:t xml:space="preserve">Michael R </w:t>
      </w:r>
      <w:proofErr w:type="spellStart"/>
      <w:r>
        <w:rPr>
          <w:lang w:eastAsia="zh-CN"/>
        </w:rPr>
        <w:t>Tomz</w:t>
      </w:r>
      <w:proofErr w:type="spellEnd"/>
      <w:r w:rsidRPr="00343B16">
        <w:t xml:space="preserve"> </w:t>
      </w:r>
      <w:r>
        <w:t>is Professor of Political Science, Stanford University, and Jessica L. P. Weeks is Assistant Professor of Political Science, University of Wisconsin-Madison</w:t>
      </w:r>
    </w:p>
    <w:p w:rsidR="00CD3579" w:rsidRDefault="00CD3579" w:rsidP="00CD3579">
      <w:pPr>
        <w:rPr>
          <w:lang w:eastAsia="zh-CN"/>
        </w:rPr>
      </w:pPr>
      <w:r>
        <w:t xml:space="preserve">(Michael </w:t>
      </w:r>
      <w:proofErr w:type="spellStart"/>
      <w:r>
        <w:t>Tomz</w:t>
      </w:r>
      <w:proofErr w:type="spellEnd"/>
      <w:r>
        <w:t xml:space="preserve"> and Jessica Weeks, November 4</w:t>
      </w:r>
      <w:r w:rsidRPr="007F033F">
        <w:rPr>
          <w:vertAlign w:val="superscript"/>
        </w:rPr>
        <w:t>th</w:t>
      </w:r>
      <w:r>
        <w:t>, 2013, American Political Science, Volume 107 No.4, Review</w:t>
      </w:r>
      <w:r>
        <w:rPr>
          <w:lang w:eastAsia="zh-CN"/>
        </w:rPr>
        <w:t>http://journals.cambridge.org/download.php?file=%2FPSR%2FPSR107_04%2FS0003055413000488a.pdf&amp;code=951aac604e867f293592b187924f0996, AZ)</w:t>
      </w:r>
    </w:p>
    <w:p w:rsidR="00CD3579" w:rsidRDefault="00CD3579" w:rsidP="00CD3579">
      <w:pPr>
        <w:rPr>
          <w:lang w:eastAsia="zh-CN"/>
        </w:rPr>
      </w:pPr>
      <w:r>
        <w:rPr>
          <w:lang w:eastAsia="zh-CN"/>
        </w:rPr>
        <w:t xml:space="preserve">The first input into the war calculus is threat perception. Many </w:t>
      </w:r>
      <w:r w:rsidRPr="00BA02FB">
        <w:rPr>
          <w:rStyle w:val="StyleUnderline"/>
        </w:rPr>
        <w:t>theories of the democratic peace suggest that democracies view other democracies as less threatening</w:t>
      </w:r>
      <w:r>
        <w:rPr>
          <w:lang w:eastAsia="zh-CN"/>
        </w:rPr>
        <w:t xml:space="preserve"> than autocracies (i.e., less likely to have malicious intent and to take military action). </w:t>
      </w:r>
      <w:r w:rsidRPr="00BA02FB">
        <w:rPr>
          <w:rStyle w:val="StyleUnderline"/>
        </w:rPr>
        <w:t>Perceptions of threat play a crucial role</w:t>
      </w:r>
      <w:r>
        <w:rPr>
          <w:lang w:eastAsia="zh-CN"/>
        </w:rPr>
        <w:t xml:space="preserve"> in “normative” theories of the democratic peace. These theories begin with the premise that citizens in democracies are normatively opposed to violence. </w:t>
      </w:r>
      <w:r w:rsidRPr="00BA02FB">
        <w:rPr>
          <w:rStyle w:val="StyleUnderline"/>
        </w:rPr>
        <w:t>People in democracies solve domestic disagreements peacefully and apply the same nonviolent norms internationally</w:t>
      </w:r>
      <w:r>
        <w:rPr>
          <w:lang w:eastAsia="zh-CN"/>
        </w:rPr>
        <w:t xml:space="preserve">, at least in relations with democratic states. </w:t>
      </w:r>
      <w:r w:rsidRPr="00BA02FB">
        <w:rPr>
          <w:rStyle w:val="Emphasis"/>
        </w:rPr>
        <w:t>Democracies expect other democracies to externalize peaceful norms</w:t>
      </w:r>
      <w:r w:rsidRPr="00BA02FB">
        <w:t xml:space="preserve"> in the same way</w:t>
      </w:r>
      <w:r w:rsidRPr="00BA02FB">
        <w:rPr>
          <w:rStyle w:val="StyleUnderline"/>
        </w:rPr>
        <w:t xml:space="preserve"> </w:t>
      </w:r>
      <w:r w:rsidRPr="00BA02FB">
        <w:rPr>
          <w:rStyle w:val="Emphasis"/>
        </w:rPr>
        <w:t>and therefore trust that they will not be attacked by other democracies</w:t>
      </w:r>
      <w:r>
        <w:rPr>
          <w:lang w:eastAsia="zh-CN"/>
        </w:rPr>
        <w:t xml:space="preserve"> (Dixon 1994; Doyle 1986; </w:t>
      </w:r>
      <w:proofErr w:type="spellStart"/>
      <w:r>
        <w:rPr>
          <w:lang w:eastAsia="zh-CN"/>
        </w:rPr>
        <w:t>Maoz</w:t>
      </w:r>
      <w:proofErr w:type="spellEnd"/>
      <w:r>
        <w:rPr>
          <w:lang w:eastAsia="zh-CN"/>
        </w:rPr>
        <w:t xml:space="preserve"> and </w:t>
      </w:r>
      <w:proofErr w:type="spellStart"/>
      <w:r>
        <w:rPr>
          <w:lang w:eastAsia="zh-CN"/>
        </w:rPr>
        <w:t>Russett</w:t>
      </w:r>
      <w:proofErr w:type="spellEnd"/>
      <w:r>
        <w:rPr>
          <w:lang w:eastAsia="zh-CN"/>
        </w:rPr>
        <w:t xml:space="preserve"> 1993; Owen 1994; </w:t>
      </w:r>
      <w:proofErr w:type="spellStart"/>
      <w:r>
        <w:rPr>
          <w:lang w:eastAsia="zh-CN"/>
        </w:rPr>
        <w:t>RisseKappen</w:t>
      </w:r>
      <w:proofErr w:type="spellEnd"/>
      <w:r>
        <w:rPr>
          <w:lang w:eastAsia="zh-CN"/>
        </w:rPr>
        <w:t xml:space="preserve"> 1995; </w:t>
      </w:r>
      <w:proofErr w:type="spellStart"/>
      <w:r>
        <w:rPr>
          <w:lang w:eastAsia="zh-CN"/>
        </w:rPr>
        <w:t>Russett</w:t>
      </w:r>
      <w:proofErr w:type="spellEnd"/>
      <w:r>
        <w:rPr>
          <w:lang w:eastAsia="zh-CN"/>
        </w:rPr>
        <w:t xml:space="preserve"> 1993). Perceptions of threat also play a crucial role in “institutional” theories. </w:t>
      </w:r>
      <w:r w:rsidRPr="00BA02FB">
        <w:rPr>
          <w:rStyle w:val="StyleUnderline"/>
        </w:rPr>
        <w:t>Some argue that democratic institutions reduce fear by constraining the executive, thereby slowing the process of mobilization and</w:t>
      </w:r>
      <w:r>
        <w:rPr>
          <w:lang w:eastAsia="zh-CN"/>
        </w:rPr>
        <w:t xml:space="preserve"> lowering the likelihood of </w:t>
      </w:r>
      <w:r w:rsidRPr="00BA02FB">
        <w:rPr>
          <w:rStyle w:val="StyleUnderline"/>
        </w:rPr>
        <w:t>surprise attack</w:t>
      </w:r>
      <w:r>
        <w:rPr>
          <w:lang w:eastAsia="zh-CN"/>
        </w:rPr>
        <w:t xml:space="preserve"> (</w:t>
      </w:r>
      <w:proofErr w:type="spellStart"/>
      <w:r>
        <w:rPr>
          <w:lang w:eastAsia="zh-CN"/>
        </w:rPr>
        <w:t>Russett</w:t>
      </w:r>
      <w:proofErr w:type="spellEnd"/>
      <w:r>
        <w:rPr>
          <w:lang w:eastAsia="zh-CN"/>
        </w:rPr>
        <w:t xml:space="preserve"> 1993). </w:t>
      </w:r>
      <w:r w:rsidRPr="00BA02FB">
        <w:rPr>
          <w:rStyle w:val="StyleUnderline"/>
        </w:rPr>
        <w:t>Others claim that democratic institutions contribute to peace by conveying information about intentions (Fearon 1994; Schultz 2001), thereby increasing the likelihood that inter-democratic disputes will be resolved through peaceful bargains, rather than unnecessary military conflicts.</w:t>
      </w:r>
      <w:r>
        <w:rPr>
          <w:lang w:eastAsia="zh-CN"/>
        </w:rPr>
        <w:t xml:space="preserve"> Finally, </w:t>
      </w:r>
      <w:r w:rsidRPr="00BA02FB">
        <w:rPr>
          <w:rStyle w:val="Emphasis"/>
        </w:rPr>
        <w:t>democracy could reduce fear by creating expectations of shared interests.</w:t>
      </w:r>
      <w:r>
        <w:rPr>
          <w:lang w:eastAsia="zh-CN"/>
        </w:rPr>
        <w:t xml:space="preserve"> </w:t>
      </w:r>
      <w:proofErr w:type="spellStart"/>
      <w:r>
        <w:rPr>
          <w:lang w:eastAsia="zh-CN"/>
        </w:rPr>
        <w:t>Oneal</w:t>
      </w:r>
      <w:proofErr w:type="spellEnd"/>
      <w:r>
        <w:rPr>
          <w:lang w:eastAsia="zh-CN"/>
        </w:rPr>
        <w:t xml:space="preserve"> and </w:t>
      </w:r>
      <w:proofErr w:type="spellStart"/>
      <w:r>
        <w:rPr>
          <w:lang w:eastAsia="zh-CN"/>
        </w:rPr>
        <w:t>Russett</w:t>
      </w:r>
      <w:proofErr w:type="spellEnd"/>
      <w:r>
        <w:rPr>
          <w:lang w:eastAsia="zh-CN"/>
        </w:rPr>
        <w:t xml:space="preserve"> (1999), for example, argue that </w:t>
      </w:r>
      <w:r w:rsidRPr="007106CD">
        <w:rPr>
          <w:rStyle w:val="StyleUnderline"/>
        </w:rPr>
        <w:t>democratic institutions increase “affinity,”</w:t>
      </w:r>
      <w:r>
        <w:rPr>
          <w:lang w:eastAsia="zh-CN"/>
        </w:rPr>
        <w:t xml:space="preserve"> measured by similarity of voting patterns in the UN. </w:t>
      </w:r>
      <w:r w:rsidRPr="00BA02FB">
        <w:rPr>
          <w:rStyle w:val="StyleUnderline"/>
        </w:rPr>
        <w:t>If democracies believe they have common interests, they may not feel threatened by each other</w:t>
      </w:r>
      <w:r>
        <w:rPr>
          <w:lang w:eastAsia="zh-CN"/>
        </w:rPr>
        <w:t xml:space="preserve">. In sum, </w:t>
      </w:r>
      <w:proofErr w:type="gramStart"/>
      <w:r>
        <w:rPr>
          <w:lang w:eastAsia="zh-CN"/>
        </w:rPr>
        <w:t>a number of</w:t>
      </w:r>
      <w:proofErr w:type="gramEnd"/>
      <w:r>
        <w:rPr>
          <w:lang w:eastAsia="zh-CN"/>
        </w:rPr>
        <w:t xml:space="preserve"> prominent theories of the democratic peace suggest that citizens in democracies may view other democracies as less threatening than autocracies. </w:t>
      </w:r>
    </w:p>
    <w:p w:rsidR="00CD3579" w:rsidRPr="00091911" w:rsidRDefault="00CD3579" w:rsidP="00CD3579">
      <w:pPr>
        <w:pStyle w:val="Heading4"/>
      </w:pPr>
      <w:r w:rsidRPr="00091911">
        <w:t xml:space="preserve">No war- low threat perception and morality </w:t>
      </w:r>
      <w:proofErr w:type="gramStart"/>
      <w:r w:rsidRPr="00091911">
        <w:t>prevents</w:t>
      </w:r>
      <w:proofErr w:type="gramEnd"/>
      <w:r w:rsidRPr="00091911">
        <w:t xml:space="preserve"> conflict</w:t>
      </w:r>
    </w:p>
    <w:p w:rsidR="00CD3579" w:rsidRDefault="00CD3579" w:rsidP="00CD3579">
      <w:proofErr w:type="spellStart"/>
      <w:r w:rsidRPr="00091911">
        <w:rPr>
          <w:rStyle w:val="Style13ptBold"/>
        </w:rPr>
        <w:t>Tomz</w:t>
      </w:r>
      <w:proofErr w:type="spellEnd"/>
      <w:r w:rsidRPr="00091911">
        <w:rPr>
          <w:rStyle w:val="Style13ptBold"/>
        </w:rPr>
        <w:t xml:space="preserve"> and Weeks ’13</w:t>
      </w:r>
      <w:r>
        <w:rPr>
          <w:lang w:eastAsia="zh-CN"/>
        </w:rPr>
        <w:t xml:space="preserve"> Michael R </w:t>
      </w:r>
      <w:proofErr w:type="spellStart"/>
      <w:r>
        <w:rPr>
          <w:lang w:eastAsia="zh-CN"/>
        </w:rPr>
        <w:t>Tomz</w:t>
      </w:r>
      <w:proofErr w:type="spellEnd"/>
      <w:r w:rsidRPr="00343B16">
        <w:t xml:space="preserve"> </w:t>
      </w:r>
      <w:r>
        <w:t>is Professor of Political Science, Stanford University, and Jessica L. P. Weeks is Assistant Professor of Political Science, University of Wisconsin-Madison</w:t>
      </w:r>
    </w:p>
    <w:p w:rsidR="00CD3579" w:rsidRDefault="00CD3579" w:rsidP="00CD3579">
      <w:pPr>
        <w:rPr>
          <w:lang w:eastAsia="zh-CN"/>
        </w:rPr>
      </w:pPr>
      <w:r>
        <w:t xml:space="preserve">(Michael </w:t>
      </w:r>
      <w:proofErr w:type="spellStart"/>
      <w:r>
        <w:t>Tomz</w:t>
      </w:r>
      <w:proofErr w:type="spellEnd"/>
      <w:r>
        <w:t xml:space="preserve"> and Jessica Weeks, November 4</w:t>
      </w:r>
      <w:r w:rsidRPr="007F033F">
        <w:rPr>
          <w:vertAlign w:val="superscript"/>
        </w:rPr>
        <w:t>th</w:t>
      </w:r>
      <w:r>
        <w:t>, 2013, American Political Science, Volume 107 No.4, Review</w:t>
      </w:r>
      <w:r>
        <w:rPr>
          <w:lang w:eastAsia="zh-CN"/>
        </w:rPr>
        <w:t>http://journals.cambridge.org/download.php?file=%2FPSR%2FPSR107_04%2FS0003055413000488a.pdf&amp;code=951aac604e867f293592b187924f0996, AZ)</w:t>
      </w:r>
    </w:p>
    <w:p w:rsidR="00CD3579" w:rsidRDefault="00CD3579" w:rsidP="00CD3579">
      <w:pPr>
        <w:rPr>
          <w:sz w:val="16"/>
          <w:lang w:eastAsia="zh-CN"/>
        </w:rPr>
      </w:pPr>
      <w:r>
        <w:rPr>
          <w:lang w:eastAsia="zh-CN"/>
        </w:rPr>
        <w:t xml:space="preserve">Few findings in political science have received as </w:t>
      </w:r>
      <w:r w:rsidRPr="00BB1C39">
        <w:rPr>
          <w:sz w:val="16"/>
          <w:lang w:eastAsia="zh-CN"/>
        </w:rPr>
        <w:t>much attention as the “</w:t>
      </w:r>
      <w:r w:rsidRPr="003D73AA">
        <w:rPr>
          <w:rStyle w:val="StyleUnderline"/>
        </w:rPr>
        <w:t>democratic peace,” the</w:t>
      </w:r>
      <w:r>
        <w:rPr>
          <w:rStyle w:val="StyleUnderline"/>
        </w:rPr>
        <w:t xml:space="preserve"> </w:t>
      </w:r>
      <w:r w:rsidRPr="003D73AA">
        <w:rPr>
          <w:rStyle w:val="StyleUnderline"/>
        </w:rPr>
        <w:t>discovery that democracies almost never fight</w:t>
      </w:r>
      <w:r>
        <w:rPr>
          <w:rStyle w:val="StyleUnderline"/>
        </w:rPr>
        <w:t xml:space="preserve"> </w:t>
      </w:r>
      <w:r w:rsidRPr="003D73AA">
        <w:rPr>
          <w:rStyle w:val="StyleUnderline"/>
        </w:rPr>
        <w:t>other democracies</w:t>
      </w:r>
      <w:r w:rsidRPr="00BB1C39">
        <w:rPr>
          <w:sz w:val="16"/>
          <w:lang w:eastAsia="zh-CN"/>
        </w:rPr>
        <w:t xml:space="preserve"> (Doyle 1986; </w:t>
      </w:r>
      <w:proofErr w:type="spellStart"/>
      <w:r w:rsidRPr="00BB1C39">
        <w:rPr>
          <w:sz w:val="16"/>
          <w:lang w:eastAsia="zh-CN"/>
        </w:rPr>
        <w:t>Russett</w:t>
      </w:r>
      <w:proofErr w:type="spellEnd"/>
      <w:r w:rsidRPr="00BB1C39">
        <w:rPr>
          <w:sz w:val="16"/>
          <w:lang w:eastAsia="zh-CN"/>
        </w:rPr>
        <w:t xml:space="preserve"> 1993). To some, </w:t>
      </w:r>
      <w:r w:rsidRPr="003D73AA">
        <w:rPr>
          <w:rStyle w:val="Emphasis"/>
        </w:rPr>
        <w:t>the absence of military conflict among democracies</w:t>
      </w:r>
      <w:r>
        <w:rPr>
          <w:rStyle w:val="Emphasis"/>
        </w:rPr>
        <w:t xml:space="preserve"> </w:t>
      </w:r>
      <w:r w:rsidRPr="003D73AA">
        <w:rPr>
          <w:rStyle w:val="Emphasis"/>
        </w:rPr>
        <w:t>is so consistent that it approaches the status of</w:t>
      </w:r>
      <w:r>
        <w:rPr>
          <w:rStyle w:val="Emphasis"/>
        </w:rPr>
        <w:t xml:space="preserve"> </w:t>
      </w:r>
      <w:r w:rsidRPr="003D73AA">
        <w:rPr>
          <w:rStyle w:val="Emphasis"/>
        </w:rPr>
        <w:t>an “empirical law</w:t>
      </w:r>
      <w:r w:rsidRPr="00BB1C39">
        <w:rPr>
          <w:rStyle w:val="StyleUnderline"/>
        </w:rPr>
        <w:t>” (Levy 1988</w:t>
      </w:r>
      <w:r w:rsidRPr="00BB1C39">
        <w:rPr>
          <w:sz w:val="16"/>
          <w:lang w:eastAsia="zh-CN"/>
        </w:rPr>
        <w:t xml:space="preserve">). Some authors have attempted to explain the democratic peace by highlighting the role of public opinion. They observe that democratic leaders are beholden to voters and claim that voters oppose war because of its human and financial costs. This argument, which dates to Immanuel Kant, predicts that democracies will behave peacefully in general—avoiding war not only against democracies but also against autocracies. History shows, however, that democracies frequently fight autocracies. </w:t>
      </w:r>
      <w:r w:rsidRPr="00BB1C39">
        <w:rPr>
          <w:rStyle w:val="StyleUnderline"/>
        </w:rPr>
        <w:t xml:space="preserve">A </w:t>
      </w:r>
      <w:r w:rsidRPr="00BB1C39">
        <w:rPr>
          <w:sz w:val="16"/>
          <w:lang w:eastAsia="zh-CN"/>
        </w:rPr>
        <w:t xml:space="preserve">different </w:t>
      </w:r>
      <w:r w:rsidRPr="00BB1C39">
        <w:rPr>
          <w:rStyle w:val="StyleUnderline"/>
        </w:rPr>
        <w:t>possibility is that democratic publics are</w:t>
      </w:r>
      <w:r>
        <w:rPr>
          <w:rStyle w:val="StyleUnderline"/>
        </w:rPr>
        <w:t xml:space="preserve"> </w:t>
      </w:r>
      <w:r w:rsidRPr="00BB1C39">
        <w:rPr>
          <w:rStyle w:val="StyleUnderline"/>
        </w:rPr>
        <w:t>primarily averse to war against other democracies. If</w:t>
      </w:r>
      <w:r>
        <w:rPr>
          <w:rStyle w:val="StyleUnderline"/>
        </w:rPr>
        <w:t xml:space="preserve"> </w:t>
      </w:r>
      <w:r w:rsidRPr="00BB1C39">
        <w:rPr>
          <w:rStyle w:val="StyleUnderline"/>
        </w:rPr>
        <w:t>leaders are responsive to voters and voters are more</w:t>
      </w:r>
      <w:r>
        <w:rPr>
          <w:rStyle w:val="StyleUnderline"/>
        </w:rPr>
        <w:t xml:space="preserve"> </w:t>
      </w:r>
      <w:r w:rsidRPr="00BB1C39">
        <w:rPr>
          <w:rStyle w:val="StyleUnderline"/>
        </w:rPr>
        <w:t>reluctant to fight democracies than otherwise equivalent</w:t>
      </w:r>
      <w:r>
        <w:rPr>
          <w:rStyle w:val="StyleUnderline"/>
        </w:rPr>
        <w:t xml:space="preserve"> </w:t>
      </w:r>
      <w:r w:rsidRPr="00BB1C39">
        <w:rPr>
          <w:rStyle w:val="StyleUnderline"/>
        </w:rPr>
        <w:t>autocracies, then public opinion could play an</w:t>
      </w:r>
      <w:r>
        <w:rPr>
          <w:rStyle w:val="StyleUnderline"/>
        </w:rPr>
        <w:t xml:space="preserve"> </w:t>
      </w:r>
      <w:r w:rsidRPr="00BB1C39">
        <w:rPr>
          <w:rStyle w:val="StyleUnderline"/>
        </w:rPr>
        <w:t>important role in the dyadic democratic peace</w:t>
      </w:r>
      <w:r w:rsidRPr="00BB1C39">
        <w:rPr>
          <w:sz w:val="16"/>
          <w:lang w:eastAsia="zh-CN"/>
        </w:rPr>
        <w:t xml:space="preserve">. To date, however, surprisingly few studies have gated whether democratic publics are more reluctant to attack democracies than autocracies.1 Moreover, the small body of existing work has not accounted for variables that could confound the relationship between shared democracy and public support for war, nor has it investigated the mechanisms by which the regime type of the adversary affects the public mood. Despite decades of research on the democratic peace, we still lack convincing evidence about whether and how public opinion contributes to the absence of war among democracies. We used experiments to shed new light on these important questions.2 Our experiments, embedded in public opinion polls that were administered to nationally representative samples of British and American citizens, involved a situation in which a country was developing nuclear weapons. When describing the situation, we randomly and independently varied four potential sources of peace: the political regime, alliance status, economic ties, and military power of the adversary. We then asked individuals whether they would support or oppose a preventive military strike against the country’s nuclear facilities. </w:t>
      </w:r>
      <w:r w:rsidRPr="00BB1C39">
        <w:rPr>
          <w:rStyle w:val="StyleUnderline"/>
        </w:rPr>
        <w:t>Participants in our experiments were substantially</w:t>
      </w:r>
      <w:r>
        <w:rPr>
          <w:rStyle w:val="StyleUnderline"/>
        </w:rPr>
        <w:t xml:space="preserve"> </w:t>
      </w:r>
      <w:r w:rsidRPr="00BB1C39">
        <w:rPr>
          <w:rStyle w:val="StyleUnderline"/>
        </w:rPr>
        <w:t>less supportive of military strikes against democracies</w:t>
      </w:r>
      <w:r>
        <w:rPr>
          <w:rStyle w:val="StyleUnderline"/>
        </w:rPr>
        <w:t xml:space="preserve"> </w:t>
      </w:r>
      <w:r w:rsidRPr="00BB1C39">
        <w:rPr>
          <w:rStyle w:val="StyleUnderline"/>
        </w:rPr>
        <w:t>than against otherwise identical autocracies</w:t>
      </w:r>
      <w:r w:rsidRPr="00BB1C39">
        <w:rPr>
          <w:sz w:val="16"/>
          <w:lang w:eastAsia="zh-CN"/>
        </w:rPr>
        <w:t xml:space="preserve">. Moreover, because we randomly and independently manipulated the regime type of the adversary, </w:t>
      </w:r>
      <w:r w:rsidRPr="00BB1C39">
        <w:rPr>
          <w:rStyle w:val="StyleUnderline"/>
        </w:rPr>
        <w:t>the observed preference</w:t>
      </w:r>
      <w:r>
        <w:rPr>
          <w:rStyle w:val="StyleUnderline"/>
        </w:rPr>
        <w:t xml:space="preserve"> </w:t>
      </w:r>
      <w:r w:rsidRPr="00BB1C39">
        <w:rPr>
          <w:rStyle w:val="StyleUnderline"/>
        </w:rPr>
        <w:t>for peace with other democracies was almost</w:t>
      </w:r>
      <w:r>
        <w:rPr>
          <w:rStyle w:val="StyleUnderline"/>
        </w:rPr>
        <w:t xml:space="preserve"> </w:t>
      </w:r>
      <w:r w:rsidRPr="00BB1C39">
        <w:rPr>
          <w:rStyle w:val="StyleUnderline"/>
        </w:rPr>
        <w:t>certainly causal, rather than spurious</w:t>
      </w:r>
      <w:r w:rsidRPr="00BB1C39">
        <w:rPr>
          <w:sz w:val="16"/>
          <w:lang w:eastAsia="zh-CN"/>
        </w:rPr>
        <w:t xml:space="preserve">. Our findings therefore provide empirical </w:t>
      </w:r>
      <w:proofErr w:type="spellStart"/>
      <w:r w:rsidRPr="00BB1C39">
        <w:rPr>
          <w:sz w:val="16"/>
          <w:lang w:eastAsia="zh-CN"/>
        </w:rPr>
        <w:t>microfoundations</w:t>
      </w:r>
      <w:proofErr w:type="spellEnd"/>
      <w:r w:rsidRPr="00BB1C39">
        <w:rPr>
          <w:sz w:val="16"/>
          <w:lang w:eastAsia="zh-CN"/>
        </w:rPr>
        <w:t xml:space="preserve"> for the 1 For exceptions, see </w:t>
      </w:r>
      <w:proofErr w:type="spellStart"/>
      <w:r w:rsidRPr="00BB1C39">
        <w:rPr>
          <w:sz w:val="16"/>
          <w:lang w:eastAsia="zh-CN"/>
        </w:rPr>
        <w:t>Geva</w:t>
      </w:r>
      <w:proofErr w:type="spellEnd"/>
      <w:r w:rsidRPr="00BB1C39">
        <w:rPr>
          <w:sz w:val="16"/>
          <w:lang w:eastAsia="zh-CN"/>
        </w:rPr>
        <w:t xml:space="preserve">, </w:t>
      </w:r>
      <w:proofErr w:type="spellStart"/>
      <w:r w:rsidRPr="00BB1C39">
        <w:rPr>
          <w:sz w:val="16"/>
          <w:lang w:eastAsia="zh-CN"/>
        </w:rPr>
        <w:t>DeRouen</w:t>
      </w:r>
      <w:proofErr w:type="spellEnd"/>
      <w:r w:rsidRPr="00BB1C39">
        <w:rPr>
          <w:sz w:val="16"/>
          <w:lang w:eastAsia="zh-CN"/>
        </w:rPr>
        <w:t xml:space="preserve">, and </w:t>
      </w:r>
      <w:proofErr w:type="spellStart"/>
      <w:r w:rsidRPr="00BB1C39">
        <w:rPr>
          <w:sz w:val="16"/>
          <w:lang w:eastAsia="zh-CN"/>
        </w:rPr>
        <w:t>Mintz</w:t>
      </w:r>
      <w:proofErr w:type="spellEnd"/>
      <w:r w:rsidRPr="00BB1C39">
        <w:rPr>
          <w:sz w:val="16"/>
          <w:lang w:eastAsia="zh-CN"/>
        </w:rPr>
        <w:t xml:space="preserve"> (1993); Johns and Davies (2012); </w:t>
      </w:r>
      <w:proofErr w:type="spellStart"/>
      <w:r w:rsidRPr="00BB1C39">
        <w:rPr>
          <w:sz w:val="16"/>
          <w:lang w:eastAsia="zh-CN"/>
        </w:rPr>
        <w:t>Mintz</w:t>
      </w:r>
      <w:proofErr w:type="spellEnd"/>
      <w:r w:rsidRPr="00BB1C39">
        <w:rPr>
          <w:sz w:val="16"/>
          <w:lang w:eastAsia="zh-CN"/>
        </w:rPr>
        <w:t xml:space="preserve"> and </w:t>
      </w:r>
      <w:proofErr w:type="spellStart"/>
      <w:r w:rsidRPr="00BB1C39">
        <w:rPr>
          <w:sz w:val="16"/>
          <w:lang w:eastAsia="zh-CN"/>
        </w:rPr>
        <w:t>Geva</w:t>
      </w:r>
      <w:proofErr w:type="spellEnd"/>
      <w:r w:rsidRPr="00BB1C39">
        <w:rPr>
          <w:sz w:val="16"/>
          <w:lang w:eastAsia="zh-CN"/>
        </w:rPr>
        <w:t xml:space="preserve"> (1993), and Rousseau (2005). See also </w:t>
      </w:r>
      <w:proofErr w:type="spellStart"/>
      <w:r w:rsidRPr="00BB1C39">
        <w:rPr>
          <w:sz w:val="16"/>
          <w:lang w:eastAsia="zh-CN"/>
        </w:rPr>
        <w:t>Lacina</w:t>
      </w:r>
      <w:proofErr w:type="spellEnd"/>
      <w:r w:rsidRPr="00BB1C39">
        <w:rPr>
          <w:sz w:val="16"/>
          <w:lang w:eastAsia="zh-CN"/>
        </w:rPr>
        <w:t xml:space="preserve"> and Lee (2012), who examine how regime type affects perceptions of threat, and </w:t>
      </w:r>
      <w:proofErr w:type="spellStart"/>
      <w:r w:rsidRPr="00BB1C39">
        <w:rPr>
          <w:sz w:val="16"/>
          <w:lang w:eastAsia="zh-CN"/>
        </w:rPr>
        <w:t>Geva</w:t>
      </w:r>
      <w:proofErr w:type="spellEnd"/>
      <w:r w:rsidRPr="00BB1C39">
        <w:rPr>
          <w:sz w:val="16"/>
          <w:lang w:eastAsia="zh-CN"/>
        </w:rPr>
        <w:t xml:space="preserve"> and Hanson (1999), who focus on sociocultural similarity. 2 For other recent examples of experiments about international security, see Herrmann, </w:t>
      </w:r>
      <w:proofErr w:type="spellStart"/>
      <w:r w:rsidRPr="00BB1C39">
        <w:rPr>
          <w:sz w:val="16"/>
          <w:lang w:eastAsia="zh-CN"/>
        </w:rPr>
        <w:t>Tetlock</w:t>
      </w:r>
      <w:proofErr w:type="spellEnd"/>
      <w:r w:rsidRPr="00BB1C39">
        <w:rPr>
          <w:sz w:val="16"/>
          <w:lang w:eastAsia="zh-CN"/>
        </w:rPr>
        <w:t xml:space="preserve">, and Visser (1999); Herrmann and Shannon (2001); </w:t>
      </w:r>
      <w:proofErr w:type="spellStart"/>
      <w:r w:rsidRPr="00BB1C39">
        <w:rPr>
          <w:sz w:val="16"/>
          <w:lang w:eastAsia="zh-CN"/>
        </w:rPr>
        <w:t>Berinsky</w:t>
      </w:r>
      <w:proofErr w:type="spellEnd"/>
      <w:r w:rsidRPr="00BB1C39">
        <w:rPr>
          <w:sz w:val="16"/>
          <w:lang w:eastAsia="zh-CN"/>
        </w:rPr>
        <w:t xml:space="preserve"> (2007; 2009); Gartner (2008); Baum and </w:t>
      </w:r>
      <w:proofErr w:type="spellStart"/>
      <w:r w:rsidRPr="00BB1C39">
        <w:rPr>
          <w:sz w:val="16"/>
          <w:lang w:eastAsia="zh-CN"/>
        </w:rPr>
        <w:t>Groeling</w:t>
      </w:r>
      <w:proofErr w:type="spellEnd"/>
      <w:r w:rsidRPr="00BB1C39">
        <w:rPr>
          <w:sz w:val="16"/>
          <w:lang w:eastAsia="zh-CN"/>
        </w:rPr>
        <w:t xml:space="preserve"> (2009); </w:t>
      </w:r>
      <w:proofErr w:type="spellStart"/>
      <w:r w:rsidRPr="00BB1C39">
        <w:rPr>
          <w:sz w:val="16"/>
          <w:lang w:eastAsia="zh-CN"/>
        </w:rPr>
        <w:t>Gelpi</w:t>
      </w:r>
      <w:proofErr w:type="spellEnd"/>
      <w:r w:rsidRPr="00BB1C39">
        <w:rPr>
          <w:sz w:val="16"/>
          <w:lang w:eastAsia="zh-CN"/>
        </w:rPr>
        <w:t xml:space="preserve">, </w:t>
      </w:r>
      <w:proofErr w:type="spellStart"/>
      <w:r w:rsidRPr="00BB1C39">
        <w:rPr>
          <w:sz w:val="16"/>
          <w:lang w:eastAsia="zh-CN"/>
        </w:rPr>
        <w:t>Feaver</w:t>
      </w:r>
      <w:proofErr w:type="spellEnd"/>
      <w:r w:rsidRPr="00BB1C39">
        <w:rPr>
          <w:sz w:val="16"/>
          <w:lang w:eastAsia="zh-CN"/>
        </w:rPr>
        <w:t xml:space="preserve">, and </w:t>
      </w:r>
      <w:proofErr w:type="spellStart"/>
      <w:r w:rsidRPr="00BB1C39">
        <w:rPr>
          <w:sz w:val="16"/>
          <w:lang w:eastAsia="zh-CN"/>
        </w:rPr>
        <w:t>Reifler</w:t>
      </w:r>
      <w:proofErr w:type="spellEnd"/>
      <w:r w:rsidRPr="00BB1C39">
        <w:rPr>
          <w:sz w:val="16"/>
          <w:lang w:eastAsia="zh-CN"/>
        </w:rPr>
        <w:t xml:space="preserve"> (2009); </w:t>
      </w:r>
      <w:proofErr w:type="spellStart"/>
      <w:r w:rsidRPr="00BB1C39">
        <w:rPr>
          <w:sz w:val="16"/>
          <w:lang w:eastAsia="zh-CN"/>
        </w:rPr>
        <w:t>Grieco</w:t>
      </w:r>
      <w:proofErr w:type="spellEnd"/>
      <w:r w:rsidRPr="00BB1C39">
        <w:rPr>
          <w:sz w:val="16"/>
          <w:lang w:eastAsia="zh-CN"/>
        </w:rPr>
        <w:t xml:space="preserve"> et al. (2011); Horowitz and </w:t>
      </w:r>
      <w:proofErr w:type="spellStart"/>
      <w:r w:rsidRPr="00BB1C39">
        <w:rPr>
          <w:sz w:val="16"/>
          <w:lang w:eastAsia="zh-CN"/>
        </w:rPr>
        <w:t>Levendusky</w:t>
      </w:r>
      <w:proofErr w:type="spellEnd"/>
      <w:r w:rsidRPr="00BB1C39">
        <w:rPr>
          <w:sz w:val="16"/>
          <w:lang w:eastAsia="zh-CN"/>
        </w:rPr>
        <w:t xml:space="preserve"> (2011); McDermott (2011); Tingley (2011); Tingley and Walter (2011); </w:t>
      </w:r>
      <w:proofErr w:type="spellStart"/>
      <w:r w:rsidRPr="00BB1C39">
        <w:rPr>
          <w:sz w:val="16"/>
          <w:lang w:eastAsia="zh-CN"/>
        </w:rPr>
        <w:t>Tomz</w:t>
      </w:r>
      <w:proofErr w:type="spellEnd"/>
      <w:r w:rsidRPr="00BB1C39">
        <w:rPr>
          <w:sz w:val="16"/>
          <w:lang w:eastAsia="zh-CN"/>
        </w:rPr>
        <w:t xml:space="preserve"> (2007); Trager and </w:t>
      </w:r>
      <w:proofErr w:type="spellStart"/>
      <w:r w:rsidRPr="00BB1C39">
        <w:rPr>
          <w:sz w:val="16"/>
          <w:lang w:eastAsia="zh-CN"/>
        </w:rPr>
        <w:t>Vavreck</w:t>
      </w:r>
      <w:proofErr w:type="spellEnd"/>
      <w:r w:rsidRPr="00BB1C39">
        <w:rPr>
          <w:sz w:val="16"/>
          <w:lang w:eastAsia="zh-CN"/>
        </w:rPr>
        <w:t xml:space="preserve"> (2011); </w:t>
      </w:r>
      <w:proofErr w:type="spellStart"/>
      <w:r w:rsidRPr="00BB1C39">
        <w:rPr>
          <w:sz w:val="16"/>
          <w:lang w:eastAsia="zh-CN"/>
        </w:rPr>
        <w:t>Levendusky</w:t>
      </w:r>
      <w:proofErr w:type="spellEnd"/>
      <w:r w:rsidRPr="00BB1C39">
        <w:rPr>
          <w:sz w:val="16"/>
          <w:lang w:eastAsia="zh-CN"/>
        </w:rPr>
        <w:t xml:space="preserve"> and Horowitz (2012), and Press, Sagan, and Valentino (2013). 849 Public Opinion and the Democratic Peace November 2013 hypothesis that the preferences of ordinary voters contribute to peace among democracies. In addition to estimating the overall effect of democracy, we investigated the mechanisms through which shared democracy reduces public enthusiasm for war. </w:t>
      </w:r>
      <w:r w:rsidRPr="00BB1C39">
        <w:rPr>
          <w:rStyle w:val="StyleUnderline"/>
        </w:rPr>
        <w:t>Democratic publics may feel reluctant to attack other</w:t>
      </w:r>
      <w:r>
        <w:rPr>
          <w:rStyle w:val="StyleUnderline"/>
        </w:rPr>
        <w:t xml:space="preserve"> </w:t>
      </w:r>
      <w:r w:rsidRPr="00BB1C39">
        <w:rPr>
          <w:rStyle w:val="StyleUnderline"/>
        </w:rPr>
        <w:t>democracies for a variety of reasons: They may view</w:t>
      </w:r>
      <w:r>
        <w:rPr>
          <w:rStyle w:val="StyleUnderline"/>
        </w:rPr>
        <w:t xml:space="preserve"> </w:t>
      </w:r>
      <w:r w:rsidRPr="00BB1C39">
        <w:rPr>
          <w:rStyle w:val="StyleUnderline"/>
        </w:rPr>
        <w:t>democracies as less threatening</w:t>
      </w:r>
      <w:r w:rsidRPr="00BB1C39">
        <w:rPr>
          <w:sz w:val="16"/>
          <w:lang w:eastAsia="zh-CN"/>
        </w:rPr>
        <w:t xml:space="preserve"> (</w:t>
      </w:r>
      <w:proofErr w:type="spellStart"/>
      <w:r w:rsidRPr="00BB1C39">
        <w:rPr>
          <w:sz w:val="16"/>
          <w:lang w:eastAsia="zh-CN"/>
        </w:rPr>
        <w:t>Risse-Kappen</w:t>
      </w:r>
      <w:proofErr w:type="spellEnd"/>
      <w:r w:rsidRPr="00BB1C39">
        <w:rPr>
          <w:sz w:val="16"/>
          <w:lang w:eastAsia="zh-CN"/>
        </w:rPr>
        <w:t xml:space="preserve"> 1995; </w:t>
      </w:r>
      <w:proofErr w:type="spellStart"/>
      <w:r w:rsidRPr="00BB1C39">
        <w:rPr>
          <w:sz w:val="16"/>
          <w:lang w:eastAsia="zh-CN"/>
        </w:rPr>
        <w:t>Russett</w:t>
      </w:r>
      <w:proofErr w:type="spellEnd"/>
      <w:r w:rsidRPr="00BB1C39">
        <w:rPr>
          <w:sz w:val="16"/>
          <w:lang w:eastAsia="zh-CN"/>
        </w:rPr>
        <w:t xml:space="preserve"> 1993</w:t>
      </w:r>
      <w:r w:rsidRPr="00BB1C39">
        <w:rPr>
          <w:rStyle w:val="StyleUnderline"/>
        </w:rPr>
        <w:t>), regard democracies as more formidable</w:t>
      </w:r>
      <w:r>
        <w:rPr>
          <w:rStyle w:val="StyleUnderline"/>
        </w:rPr>
        <w:t xml:space="preserve"> </w:t>
      </w:r>
      <w:r w:rsidRPr="00BB1C39">
        <w:rPr>
          <w:rStyle w:val="StyleUnderline"/>
        </w:rPr>
        <w:t>opponents</w:t>
      </w:r>
      <w:r w:rsidRPr="00BB1C39">
        <w:rPr>
          <w:sz w:val="16"/>
          <w:lang w:eastAsia="zh-CN"/>
        </w:rPr>
        <w:t xml:space="preserve"> (Bueno de Mesquita et al. 1999; Lake 1992; Reiter and Stam 2002), </w:t>
      </w:r>
      <w:r w:rsidRPr="00BB1C39">
        <w:rPr>
          <w:rStyle w:val="StyleUnderline"/>
        </w:rPr>
        <w:t>or have moral qualms about</w:t>
      </w:r>
      <w:r>
        <w:rPr>
          <w:rStyle w:val="StyleUnderline"/>
        </w:rPr>
        <w:t xml:space="preserve"> </w:t>
      </w:r>
      <w:r w:rsidRPr="00BB1C39">
        <w:rPr>
          <w:rStyle w:val="StyleUnderline"/>
        </w:rPr>
        <w:t>using force to overturn policies that were freely chosen</w:t>
      </w:r>
      <w:r>
        <w:rPr>
          <w:rStyle w:val="StyleUnderline"/>
        </w:rPr>
        <w:t xml:space="preserve"> </w:t>
      </w:r>
      <w:r w:rsidRPr="00BB1C39">
        <w:rPr>
          <w:rStyle w:val="StyleUnderline"/>
        </w:rPr>
        <w:t>by citizens in another democracy</w:t>
      </w:r>
      <w:r w:rsidRPr="00BB1C39">
        <w:rPr>
          <w:sz w:val="16"/>
          <w:lang w:eastAsia="zh-CN"/>
        </w:rPr>
        <w:t xml:space="preserve">. Despite volumes of research about the democratic peace, however, little is known about whether these factors influence the willingness of voters to attack other democracies. Using a unique experimental design and new techniques for causal mediation analysis (Imai et al. 2011; Imai, </w:t>
      </w:r>
      <w:proofErr w:type="spellStart"/>
      <w:r w:rsidRPr="00BB1C39">
        <w:rPr>
          <w:sz w:val="16"/>
          <w:lang w:eastAsia="zh-CN"/>
        </w:rPr>
        <w:t>Keele</w:t>
      </w:r>
      <w:proofErr w:type="spellEnd"/>
      <w:r w:rsidRPr="00BB1C39">
        <w:rPr>
          <w:sz w:val="16"/>
          <w:lang w:eastAsia="zh-CN"/>
        </w:rPr>
        <w:t xml:space="preserve">, and Yamamoto 2010), </w:t>
      </w:r>
      <w:r w:rsidRPr="00BB1C39">
        <w:rPr>
          <w:rStyle w:val="StyleUnderline"/>
        </w:rPr>
        <w:t>we find that shared</w:t>
      </w:r>
      <w:r>
        <w:rPr>
          <w:rStyle w:val="StyleUnderline"/>
        </w:rPr>
        <w:t xml:space="preserve"> </w:t>
      </w:r>
      <w:r w:rsidRPr="00BB1C39">
        <w:rPr>
          <w:rStyle w:val="StyleUnderline"/>
        </w:rPr>
        <w:t>democracy pacifies the public primarily by changing</w:t>
      </w:r>
      <w:r>
        <w:rPr>
          <w:rStyle w:val="StyleUnderline"/>
        </w:rPr>
        <w:t xml:space="preserve"> </w:t>
      </w:r>
      <w:r w:rsidRPr="00BB1C39">
        <w:rPr>
          <w:rStyle w:val="StyleUnderline"/>
        </w:rPr>
        <w:t>perceptions of threat and morality</w:t>
      </w:r>
      <w:r w:rsidRPr="00BB1C39">
        <w:rPr>
          <w:sz w:val="16"/>
          <w:lang w:eastAsia="zh-CN"/>
        </w:rPr>
        <w:t xml:space="preserve">, not by raising expectations of costs or failure. </w:t>
      </w:r>
      <w:r w:rsidRPr="00BB1C39">
        <w:rPr>
          <w:rStyle w:val="StyleUnderline"/>
        </w:rPr>
        <w:t xml:space="preserve">Individuals who faced democratic rather than autocratic countries were less fearful of the country’s nuclear program and harbored greater moral reservations </w:t>
      </w:r>
      <w:r w:rsidRPr="00BB1C39">
        <w:rPr>
          <w:sz w:val="16"/>
          <w:lang w:eastAsia="zh-CN"/>
        </w:rPr>
        <w:t>about attacking</w:t>
      </w:r>
      <w:r w:rsidRPr="00BB1C39">
        <w:rPr>
          <w:rStyle w:val="StyleUnderline"/>
        </w:rPr>
        <w:t>. Those perceptions</w:t>
      </w:r>
      <w:r w:rsidRPr="00BB1C39">
        <w:rPr>
          <w:sz w:val="16"/>
          <w:lang w:eastAsia="zh-CN"/>
        </w:rPr>
        <w:t xml:space="preserve">, in turn, </w:t>
      </w:r>
      <w:r w:rsidRPr="00BB1C39">
        <w:rPr>
          <w:rStyle w:val="StyleUnderline"/>
        </w:rPr>
        <w:t>made citizens more peaceful toward democracies.</w:t>
      </w:r>
      <w:r w:rsidRPr="00BB1C39">
        <w:rPr>
          <w:sz w:val="16"/>
          <w:lang w:eastAsia="zh-CN"/>
        </w:rPr>
        <w:t xml:space="preserve"> </w:t>
      </w:r>
    </w:p>
    <w:p w:rsidR="00CD3579" w:rsidRPr="00FF1C12" w:rsidRDefault="00CD3579" w:rsidP="00CD3579">
      <w:pPr>
        <w:pStyle w:val="Heading4"/>
        <w:rPr>
          <w:rFonts w:cs="Times New Roman"/>
        </w:rPr>
      </w:pPr>
      <w:r w:rsidRPr="00FF1C12">
        <w:rPr>
          <w:rFonts w:cs="Times New Roman"/>
        </w:rPr>
        <w:t>Democratic peace theory is true – statistically proven</w:t>
      </w:r>
    </w:p>
    <w:p w:rsidR="00CD3579" w:rsidRPr="00FF1C12" w:rsidRDefault="00CD3579" w:rsidP="00CD3579">
      <w:r w:rsidRPr="00FF1C12">
        <w:rPr>
          <w:b/>
        </w:rPr>
        <w:t>Dafoe 11</w:t>
      </w:r>
      <w:r w:rsidRPr="00FF1C12">
        <w:t xml:space="preserve"> (Allan, PhD Candidate in Political Science – UC Berkeley, Midwest Political Science Association</w:t>
      </w:r>
      <w:proofErr w:type="gramStart"/>
      <w:r w:rsidRPr="00FF1C12">
        <w:t>, ,</w:t>
      </w:r>
      <w:proofErr w:type="gramEnd"/>
      <w:r w:rsidRPr="00FF1C12">
        <w:t xml:space="preserve"> “Statistical Critiques of the Democratic Peace: Caveat Emptor,” American Journal of Political Science, 55(2), April)</w:t>
      </w:r>
    </w:p>
    <w:p w:rsidR="00CD3579" w:rsidRPr="00FF1C12" w:rsidRDefault="00CD3579" w:rsidP="00CD3579">
      <w:pPr>
        <w:rPr>
          <w:sz w:val="16"/>
        </w:rPr>
      </w:pPr>
      <w:r w:rsidRPr="00FF1C12">
        <w:rPr>
          <w:sz w:val="16"/>
        </w:rPr>
        <w:t>The “</w:t>
      </w:r>
      <w:r w:rsidRPr="00FF1C12">
        <w:rPr>
          <w:rStyle w:val="StyleUnderline"/>
        </w:rPr>
        <w:t>democratic peace</w:t>
      </w:r>
      <w:r w:rsidRPr="00FF1C12">
        <w:rPr>
          <w:sz w:val="16"/>
        </w:rPr>
        <w:t>”—</w:t>
      </w:r>
      <w:r w:rsidRPr="00A01E3A">
        <w:rPr>
          <w:rStyle w:val="StyleUnderline"/>
          <w:highlight w:val="cyan"/>
        </w:rPr>
        <w:t>the inference that democracies rarely fight each other</w:t>
      </w:r>
      <w:r w:rsidRPr="00FF1C12">
        <w:rPr>
          <w:sz w:val="16"/>
        </w:rPr>
        <w:t>—</w:t>
      </w:r>
      <w:r w:rsidRPr="00A01E3A">
        <w:rPr>
          <w:rStyle w:val="StyleUnderline"/>
          <w:highlight w:val="cyan"/>
        </w:rPr>
        <w:t>is</w:t>
      </w:r>
      <w:r w:rsidRPr="00FF1C12">
        <w:rPr>
          <w:rStyle w:val="StyleUnderline"/>
        </w:rPr>
        <w:t xml:space="preserve"> one of the most important and </w:t>
      </w:r>
      <w:r w:rsidRPr="00A01E3A">
        <w:rPr>
          <w:rStyle w:val="StyleUnderline"/>
          <w:highlight w:val="cyan"/>
        </w:rPr>
        <w:t>empirically robust</w:t>
      </w:r>
      <w:r w:rsidRPr="00FF1C12">
        <w:rPr>
          <w:rStyle w:val="StyleUnderline"/>
        </w:rPr>
        <w:t xml:space="preserve"> findings in international relations</w:t>
      </w:r>
      <w:r w:rsidRPr="00FF1C12">
        <w:rPr>
          <w:sz w:val="16"/>
        </w:rPr>
        <w:t xml:space="preserve"> (IR).1 The apparent empirical association2 between joint democracy3 and peace has been debated and challenged since its first discovery by political scientists to the present (Gartzke 2007). Scholars have argued that this empirical association is in fact a product of other confounding factors, such as Cold War alliances (Farber and </w:t>
      </w:r>
      <w:proofErr w:type="spellStart"/>
      <w:r w:rsidRPr="00FF1C12">
        <w:rPr>
          <w:sz w:val="16"/>
        </w:rPr>
        <w:t>Gowa</w:t>
      </w:r>
      <w:proofErr w:type="spellEnd"/>
      <w:r w:rsidRPr="00FF1C12">
        <w:rPr>
          <w:sz w:val="16"/>
        </w:rPr>
        <w:t xml:space="preserve"> 1997; </w:t>
      </w:r>
      <w:proofErr w:type="spellStart"/>
      <w:r w:rsidRPr="00FF1C12">
        <w:rPr>
          <w:sz w:val="16"/>
        </w:rPr>
        <w:t>Gowa</w:t>
      </w:r>
      <w:proofErr w:type="spellEnd"/>
      <w:r w:rsidRPr="00FF1C12">
        <w:rPr>
          <w:sz w:val="16"/>
        </w:rPr>
        <w:t xml:space="preserve"> 1999), satisfaction with the regional status quo (</w:t>
      </w:r>
      <w:proofErr w:type="spellStart"/>
      <w:r w:rsidRPr="00FF1C12">
        <w:rPr>
          <w:sz w:val="16"/>
        </w:rPr>
        <w:t>Kacowicz</w:t>
      </w:r>
      <w:proofErr w:type="spellEnd"/>
      <w:r w:rsidRPr="00FF1C12">
        <w:rPr>
          <w:sz w:val="16"/>
        </w:rPr>
        <w:t xml:space="preserve"> 1995), shared foreign policy interests (Gartzke 1998, 2000), unmeasured factors such as dyad-specific effects (Green, Kim, and Yoon 2001), stable borders (</w:t>
      </w:r>
      <w:proofErr w:type="spellStart"/>
      <w:r w:rsidRPr="00FF1C12">
        <w:rPr>
          <w:sz w:val="16"/>
        </w:rPr>
        <w:t>Gibler</w:t>
      </w:r>
      <w:proofErr w:type="spellEnd"/>
      <w:r w:rsidRPr="00FF1C12">
        <w:rPr>
          <w:sz w:val="16"/>
        </w:rPr>
        <w:t xml:space="preserve"> 2007), and capital openness and development (Gartzke 2007; Gartzke and Hewitt 2010). Despite the large number of serious challenges, </w:t>
      </w:r>
      <w:r w:rsidRPr="00A01E3A">
        <w:rPr>
          <w:rStyle w:val="StyleUnderline"/>
          <w:highlight w:val="cyan"/>
        </w:rPr>
        <w:t>most current</w:t>
      </w:r>
      <w:r w:rsidRPr="00FF1C12">
        <w:rPr>
          <w:rStyle w:val="StyleUnderline"/>
        </w:rPr>
        <w:t xml:space="preserve"> quantitative </w:t>
      </w:r>
      <w:r w:rsidRPr="00A01E3A">
        <w:rPr>
          <w:rStyle w:val="StyleUnderline"/>
          <w:highlight w:val="cyan"/>
        </w:rPr>
        <w:t>analyses</w:t>
      </w:r>
      <w:r w:rsidRPr="00FF1C12">
        <w:rPr>
          <w:rStyle w:val="StyleUnderline"/>
        </w:rPr>
        <w:t xml:space="preserve"> continue to </w:t>
      </w:r>
      <w:r w:rsidRPr="00A01E3A">
        <w:rPr>
          <w:rStyle w:val="StyleUnderline"/>
          <w:highlight w:val="cyan"/>
        </w:rPr>
        <w:t xml:space="preserve">find a substantial, robust, and </w:t>
      </w:r>
      <w:r w:rsidRPr="00A01E3A">
        <w:rPr>
          <w:rStyle w:val="Emphasis"/>
          <w:highlight w:val="cyan"/>
        </w:rPr>
        <w:t>statistically significant association</w:t>
      </w:r>
      <w:r w:rsidRPr="00FF1C12">
        <w:rPr>
          <w:rStyle w:val="StyleUnderline"/>
        </w:rPr>
        <w:t xml:space="preserve"> </w:t>
      </w:r>
      <w:r w:rsidRPr="00A01E3A">
        <w:rPr>
          <w:rStyle w:val="StyleUnderline"/>
          <w:highlight w:val="cyan"/>
        </w:rPr>
        <w:t>between</w:t>
      </w:r>
      <w:r w:rsidRPr="00FF1C12">
        <w:rPr>
          <w:rStyle w:val="StyleUnderline"/>
        </w:rPr>
        <w:t xml:space="preserve"> joint </w:t>
      </w:r>
      <w:r w:rsidRPr="00A01E3A">
        <w:rPr>
          <w:rStyle w:val="StyleUnderline"/>
          <w:highlight w:val="cyan"/>
        </w:rPr>
        <w:t>democracy</w:t>
      </w:r>
      <w:r w:rsidRPr="00FF1C12">
        <w:rPr>
          <w:rStyle w:val="StyleUnderline"/>
        </w:rPr>
        <w:t xml:space="preserve"> </w:t>
      </w:r>
      <w:r w:rsidRPr="00A01E3A">
        <w:rPr>
          <w:rStyle w:val="StyleUnderline"/>
          <w:highlight w:val="cyan"/>
        </w:rPr>
        <w:t>and the absence of</w:t>
      </w:r>
      <w:r w:rsidRPr="00FF1C12">
        <w:rPr>
          <w:rStyle w:val="StyleUnderline"/>
        </w:rPr>
        <w:t xml:space="preserve"> militarized </w:t>
      </w:r>
      <w:r w:rsidRPr="00A01E3A">
        <w:rPr>
          <w:rStyle w:val="StyleUnderline"/>
          <w:highlight w:val="cyan"/>
        </w:rPr>
        <w:t>conflict</w:t>
      </w:r>
      <w:r w:rsidRPr="00FF1C12">
        <w:rPr>
          <w:sz w:val="16"/>
        </w:rPr>
        <w:t xml:space="preserve">. This article will analyze a recent challenge to the democratic peace (Gartzke 2007), situate it in the context of other statistical challenges to the democratic peace, and show that the democratic peace persists as a compelling finding. In so doing, this article also identifies new features of the democratic peace. It is important to be clear about what this empirical association implies about international politics. Despite the robustness of this result to different model specifications, this observational finding by itself does not prove that it is characteristics of democracies—such as regular competitive elections, constraints on the executive, liberal norms, or civil rights—that make these countries more peaceful toward each other. Even less does it prove that the forceful spread of democracy </w:t>
      </w:r>
      <w:proofErr w:type="gramStart"/>
      <w:r w:rsidRPr="00FF1C12">
        <w:rPr>
          <w:sz w:val="16"/>
        </w:rPr>
        <w:t>in particular regions</w:t>
      </w:r>
      <w:proofErr w:type="gramEnd"/>
      <w:r w:rsidRPr="00FF1C12">
        <w:rPr>
          <w:sz w:val="16"/>
        </w:rPr>
        <w:t xml:space="preserve"> of the world will reduce the frequency or severity of wars. Justifying causal claims such as these exclusively using analyses of observational data requires the leverage of strong assumptions. It is for this reason that there is less agreement about the actual causal mechanisms of the democratic peace than that around the underlying explanandum. </w:t>
      </w:r>
      <w:r w:rsidRPr="00FF1C12">
        <w:rPr>
          <w:rStyle w:val="StyleUnderline"/>
        </w:rPr>
        <w:t xml:space="preserve">Scholars have proposed that the </w:t>
      </w:r>
      <w:r w:rsidRPr="00A01E3A">
        <w:rPr>
          <w:rStyle w:val="StyleUnderline"/>
          <w:highlight w:val="cyan"/>
        </w:rPr>
        <w:t xml:space="preserve">democratic peace arises because of </w:t>
      </w:r>
      <w:r w:rsidRPr="00A01E3A">
        <w:rPr>
          <w:rStyle w:val="Emphasis"/>
          <w:highlight w:val="cyan"/>
        </w:rPr>
        <w:t>shared norms</w:t>
      </w:r>
      <w:r w:rsidRPr="00FF1C12">
        <w:rPr>
          <w:sz w:val="16"/>
        </w:rPr>
        <w:t xml:space="preserve"> (</w:t>
      </w:r>
      <w:proofErr w:type="spellStart"/>
      <w:r w:rsidRPr="00FF1C12">
        <w:rPr>
          <w:sz w:val="16"/>
        </w:rPr>
        <w:t>Maoz</w:t>
      </w:r>
      <w:proofErr w:type="spellEnd"/>
      <w:r w:rsidRPr="00FF1C12">
        <w:rPr>
          <w:sz w:val="16"/>
        </w:rPr>
        <w:t xml:space="preserve"> and </w:t>
      </w:r>
      <w:proofErr w:type="spellStart"/>
      <w:r w:rsidRPr="00FF1C12">
        <w:rPr>
          <w:sz w:val="16"/>
        </w:rPr>
        <w:t>Russett</w:t>
      </w:r>
      <w:proofErr w:type="spellEnd"/>
      <w:r w:rsidRPr="00FF1C12">
        <w:rPr>
          <w:sz w:val="16"/>
        </w:rPr>
        <w:t xml:space="preserve"> 1993), </w:t>
      </w:r>
      <w:r w:rsidRPr="00A01E3A">
        <w:rPr>
          <w:rStyle w:val="Emphasis"/>
          <w:highlight w:val="cyan"/>
        </w:rPr>
        <w:t>restraint on democratic leaders</w:t>
      </w:r>
      <w:r w:rsidRPr="00FF1C12">
        <w:rPr>
          <w:sz w:val="16"/>
        </w:rPr>
        <w:t xml:space="preserve"> (Bueno </w:t>
      </w:r>
      <w:proofErr w:type="spellStart"/>
      <w:r w:rsidRPr="00FF1C12">
        <w:rPr>
          <w:sz w:val="16"/>
        </w:rPr>
        <w:t>deMesquita</w:t>
      </w:r>
      <w:proofErr w:type="spellEnd"/>
      <w:r w:rsidRPr="00FF1C12">
        <w:rPr>
          <w:sz w:val="16"/>
        </w:rPr>
        <w:t xml:space="preserve"> et al. 1999</w:t>
      </w:r>
      <w:proofErr w:type="gramStart"/>
      <w:r w:rsidRPr="00FF1C12">
        <w:rPr>
          <w:sz w:val="16"/>
        </w:rPr>
        <w:t>),</w:t>
      </w:r>
      <w:r w:rsidRPr="00A01E3A">
        <w:rPr>
          <w:rStyle w:val="Emphasis"/>
          <w:highlight w:val="cyan"/>
        </w:rPr>
        <w:t>more</w:t>
      </w:r>
      <w:proofErr w:type="gramEnd"/>
      <w:r w:rsidRPr="00A01E3A">
        <w:rPr>
          <w:rStyle w:val="Emphasis"/>
          <w:highlight w:val="cyan"/>
        </w:rPr>
        <w:t xml:space="preserve"> credible communication</w:t>
      </w:r>
      <w:r w:rsidRPr="00A01E3A">
        <w:rPr>
          <w:rStyle w:val="StyleUnderline"/>
          <w:highlight w:val="cyan"/>
        </w:rPr>
        <w:t xml:space="preserve"> through transparency</w:t>
      </w:r>
      <w:r w:rsidRPr="00FF1C12">
        <w:rPr>
          <w:sz w:val="16"/>
        </w:rPr>
        <w:t xml:space="preserve"> (Schultz 1998) </w:t>
      </w:r>
      <w:r w:rsidRPr="00A01E3A">
        <w:rPr>
          <w:rStyle w:val="StyleUnderline"/>
          <w:highlight w:val="cyan"/>
        </w:rPr>
        <w:t>or domestic audience costs</w:t>
      </w:r>
      <w:r w:rsidRPr="00FF1C12">
        <w:rPr>
          <w:sz w:val="16"/>
        </w:rPr>
        <w:t xml:space="preserve"> (Fearon 1994; </w:t>
      </w:r>
      <w:proofErr w:type="spellStart"/>
      <w:r w:rsidRPr="00FF1C12">
        <w:rPr>
          <w:sz w:val="16"/>
        </w:rPr>
        <w:t>Tomz</w:t>
      </w:r>
      <w:proofErr w:type="spellEnd"/>
      <w:r w:rsidRPr="00FF1C12">
        <w:rPr>
          <w:sz w:val="16"/>
        </w:rPr>
        <w:t xml:space="preserve"> 2007; Weeks 2008), </w:t>
      </w:r>
      <w:r w:rsidRPr="00FF1C12">
        <w:rPr>
          <w:rStyle w:val="StyleUnderline"/>
        </w:rPr>
        <w:t>greater capacity to reach stable bargains</w:t>
      </w:r>
      <w:r w:rsidRPr="00FF1C12">
        <w:rPr>
          <w:sz w:val="16"/>
        </w:rPr>
        <w:t xml:space="preserve"> (Lipson 2003), </w:t>
      </w:r>
      <w:r w:rsidRPr="00FF1C12">
        <w:rPr>
          <w:rStyle w:val="StyleUnderline"/>
        </w:rPr>
        <w:t>and other possible causal pathways</w:t>
      </w:r>
      <w:r w:rsidRPr="00FF1C12">
        <w:rPr>
          <w:sz w:val="16"/>
        </w:rPr>
        <w:t xml:space="preserve">. On the other hand, it may not be a “democratic” characteristic at all that accounts for the peace, but some other co-occurring or preceding factor, such as shared strategic circumstances, shared political systems, capitalism, prosperity, liberal economic norms, or other factors. Nonetheless, the democracy-peace empirical association remains of paramount importance because, despite our best attempts to “control for” other possible correlates of this peace, </w:t>
      </w:r>
      <w:r w:rsidRPr="00A01E3A">
        <w:rPr>
          <w:rStyle w:val="StyleUnderline"/>
          <w:highlight w:val="cyan"/>
        </w:rPr>
        <w:t xml:space="preserve">the fact that two countries are democratic remains </w:t>
      </w:r>
      <w:r w:rsidRPr="00A01E3A">
        <w:rPr>
          <w:rStyle w:val="Emphasis"/>
          <w:highlight w:val="cyan"/>
        </w:rPr>
        <w:t>strongly associated</w:t>
      </w:r>
      <w:r w:rsidRPr="00A01E3A">
        <w:rPr>
          <w:rStyle w:val="StyleUnderline"/>
          <w:highlight w:val="cyan"/>
        </w:rPr>
        <w:t xml:space="preserve"> with them having peaceful relations</w:t>
      </w:r>
      <w:r w:rsidRPr="00FF1C12">
        <w:rPr>
          <w:sz w:val="16"/>
        </w:rPr>
        <w:t xml:space="preserve">. Furthermore, </w:t>
      </w:r>
      <w:r w:rsidRPr="00FF1C12">
        <w:rPr>
          <w:rStyle w:val="StyleUnderline"/>
        </w:rPr>
        <w:t>under relatively modest assumptions this apparently peaceful proclivity seems unlikely to have arisen by chance</w:t>
      </w:r>
      <w:r w:rsidRPr="00FF1C12">
        <w:rPr>
          <w:sz w:val="16"/>
        </w:rPr>
        <w:t xml:space="preserve"> (that is, the finding is “statistically significant”). </w:t>
      </w:r>
      <w:r w:rsidRPr="00FF1C12">
        <w:rPr>
          <w:rStyle w:val="StyleUnderline"/>
        </w:rPr>
        <w:t>This empirical association is foundational to a vast literature testing</w:t>
      </w:r>
      <w:r w:rsidRPr="00FF1C12">
        <w:rPr>
          <w:sz w:val="16"/>
        </w:rPr>
        <w:t xml:space="preserve">, </w:t>
      </w:r>
      <w:r w:rsidRPr="00FF1C12">
        <w:rPr>
          <w:rStyle w:val="StyleUnderline"/>
        </w:rPr>
        <w:t>refining, and extending theories about the apparent relationship between regime type and peace</w:t>
      </w:r>
      <w:r w:rsidRPr="00FF1C12">
        <w:rPr>
          <w:sz w:val="16"/>
        </w:rPr>
        <w:t xml:space="preserve">. </w:t>
      </w:r>
      <w:proofErr w:type="gramStart"/>
      <w:r w:rsidRPr="00FF1C12">
        <w:rPr>
          <w:sz w:val="16"/>
        </w:rPr>
        <w:t>Thus</w:t>
      </w:r>
      <w:proofErr w:type="gramEnd"/>
      <w:r w:rsidRPr="00FF1C12">
        <w:rPr>
          <w:sz w:val="16"/>
        </w:rPr>
        <w:t xml:space="preserve"> it matters greatly whether this association is robust to potential confounders (for reviews of this literature, see George and Bennett 2004; Ray 1995).</w:t>
      </w:r>
    </w:p>
    <w:p w:rsidR="00CD3579" w:rsidRPr="00CD3579" w:rsidRDefault="00CD3579" w:rsidP="00484A84">
      <w:pPr>
        <w:rPr>
          <w:sz w:val="16"/>
        </w:rPr>
      </w:pPr>
    </w:p>
    <w:sectPr w:rsidR="00CD3579" w:rsidRPr="00CD35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60416320"/>
    <w:docVar w:name="VerbatimVersion" w:val="5.1"/>
  </w:docVars>
  <w:rsids>
    <w:rsidRoot w:val="00484A84"/>
    <w:rsid w:val="000139A3"/>
    <w:rsid w:val="00100833"/>
    <w:rsid w:val="00104529"/>
    <w:rsid w:val="00105942"/>
    <w:rsid w:val="00107396"/>
    <w:rsid w:val="00121B7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56C7E"/>
    <w:rsid w:val="0038158C"/>
    <w:rsid w:val="003902BA"/>
    <w:rsid w:val="003906C5"/>
    <w:rsid w:val="003A09E2"/>
    <w:rsid w:val="00407037"/>
    <w:rsid w:val="004605D6"/>
    <w:rsid w:val="00484A84"/>
    <w:rsid w:val="0049055F"/>
    <w:rsid w:val="004C60E8"/>
    <w:rsid w:val="004E3579"/>
    <w:rsid w:val="004E728B"/>
    <w:rsid w:val="004F39E0"/>
    <w:rsid w:val="00537BD5"/>
    <w:rsid w:val="0056119F"/>
    <w:rsid w:val="0057233B"/>
    <w:rsid w:val="0057268A"/>
    <w:rsid w:val="005D2912"/>
    <w:rsid w:val="006065BD"/>
    <w:rsid w:val="00645FA9"/>
    <w:rsid w:val="00647866"/>
    <w:rsid w:val="00665003"/>
    <w:rsid w:val="00673016"/>
    <w:rsid w:val="006A2AD0"/>
    <w:rsid w:val="006C2375"/>
    <w:rsid w:val="006D4ECC"/>
    <w:rsid w:val="006E65CB"/>
    <w:rsid w:val="00722258"/>
    <w:rsid w:val="007243E5"/>
    <w:rsid w:val="00766EA0"/>
    <w:rsid w:val="007A2226"/>
    <w:rsid w:val="007A231E"/>
    <w:rsid w:val="007A44B5"/>
    <w:rsid w:val="007F5B66"/>
    <w:rsid w:val="00823A1C"/>
    <w:rsid w:val="00845B9D"/>
    <w:rsid w:val="00855336"/>
    <w:rsid w:val="00860984"/>
    <w:rsid w:val="00870EA0"/>
    <w:rsid w:val="00880DC7"/>
    <w:rsid w:val="008B3ECB"/>
    <w:rsid w:val="008B4E85"/>
    <w:rsid w:val="008C1B2E"/>
    <w:rsid w:val="0091627E"/>
    <w:rsid w:val="0097032B"/>
    <w:rsid w:val="009D2EAD"/>
    <w:rsid w:val="009D54B2"/>
    <w:rsid w:val="009E1922"/>
    <w:rsid w:val="009F7ED2"/>
    <w:rsid w:val="00A01E3A"/>
    <w:rsid w:val="00A93661"/>
    <w:rsid w:val="00A95652"/>
    <w:rsid w:val="00AC0AB8"/>
    <w:rsid w:val="00B33C6D"/>
    <w:rsid w:val="00B4508F"/>
    <w:rsid w:val="00B55AD5"/>
    <w:rsid w:val="00B8057C"/>
    <w:rsid w:val="00BD6238"/>
    <w:rsid w:val="00BF593B"/>
    <w:rsid w:val="00BF773A"/>
    <w:rsid w:val="00BF7E81"/>
    <w:rsid w:val="00C13773"/>
    <w:rsid w:val="00C17CC8"/>
    <w:rsid w:val="00C443A8"/>
    <w:rsid w:val="00C83417"/>
    <w:rsid w:val="00C9604F"/>
    <w:rsid w:val="00CA19AA"/>
    <w:rsid w:val="00CC5298"/>
    <w:rsid w:val="00CD3579"/>
    <w:rsid w:val="00CD736E"/>
    <w:rsid w:val="00CD798D"/>
    <w:rsid w:val="00CE161E"/>
    <w:rsid w:val="00CF59A8"/>
    <w:rsid w:val="00D325A9"/>
    <w:rsid w:val="00D36A8A"/>
    <w:rsid w:val="00D61409"/>
    <w:rsid w:val="00D6691E"/>
    <w:rsid w:val="00D71170"/>
    <w:rsid w:val="00D764E1"/>
    <w:rsid w:val="00DA1C92"/>
    <w:rsid w:val="00DA25D4"/>
    <w:rsid w:val="00DA3926"/>
    <w:rsid w:val="00DA6538"/>
    <w:rsid w:val="00E14515"/>
    <w:rsid w:val="00E15E75"/>
    <w:rsid w:val="00E22ABA"/>
    <w:rsid w:val="00E5262C"/>
    <w:rsid w:val="00EC7DC4"/>
    <w:rsid w:val="00ED30CF"/>
    <w:rsid w:val="00F176EF"/>
    <w:rsid w:val="00F25E76"/>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7E6E6"/>
  <w15:chartTrackingRefBased/>
  <w15:docId w15:val="{4B7A6C14-FB52-490C-8D42-B123D6970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673016"/>
    <w:rPr>
      <w:rFonts w:ascii="Arial" w:hAnsi="Arial" w:cs="Arial"/>
    </w:rPr>
  </w:style>
  <w:style w:type="paragraph" w:styleId="Heading1">
    <w:name w:val="heading 1"/>
    <w:aliases w:val="Pocket"/>
    <w:basedOn w:val="Normal"/>
    <w:next w:val="Normal"/>
    <w:link w:val="Heading1Char"/>
    <w:qFormat/>
    <w:rsid w:val="0067301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7301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7301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67301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7301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73016"/>
  </w:style>
  <w:style w:type="character" w:customStyle="1" w:styleId="Heading1Char">
    <w:name w:val="Heading 1 Char"/>
    <w:aliases w:val="Pocket Char"/>
    <w:basedOn w:val="DefaultParagraphFont"/>
    <w:link w:val="Heading1"/>
    <w:rsid w:val="00673016"/>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673016"/>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673016"/>
    <w:rPr>
      <w:rFonts w:ascii="Arial" w:eastAsiaTheme="majorEastAsia" w:hAnsi="Arial" w:cstheme="majorBidi"/>
      <w:b/>
      <w:sz w:val="32"/>
      <w:szCs w:val="24"/>
      <w:u w:val="single"/>
    </w:rPr>
  </w:style>
  <w:style w:type="character" w:customStyle="1" w:styleId="Heading4Char">
    <w:name w:val="Heading 4 Char"/>
    <w:aliases w:val="Tag Char"/>
    <w:basedOn w:val="DefaultParagraphFont"/>
    <w:link w:val="Heading4"/>
    <w:uiPriority w:val="3"/>
    <w:rsid w:val="00673016"/>
    <w:rPr>
      <w:rFonts w:ascii="Arial" w:eastAsiaTheme="majorEastAsia" w:hAnsi="Arial"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bold underline,qualifications in card,qualifications,Debate,Box,s"/>
    <w:basedOn w:val="DefaultParagraphFont"/>
    <w:link w:val="textbold"/>
    <w:uiPriority w:val="7"/>
    <w:qFormat/>
    <w:rsid w:val="00673016"/>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73016"/>
    <w:rPr>
      <w:b/>
      <w:bCs/>
      <w:sz w:val="26"/>
      <w:u w:val="none"/>
    </w:rPr>
  </w:style>
  <w:style w:type="character" w:customStyle="1" w:styleId="StyleUnderline">
    <w:name w:val="Style Underline"/>
    <w:aliases w:val="Underline,Style Bold Underline,Heading 3 Char1 Char Char Ch,apple-style-span + 6 pt,Kern at 16 pt,Intense Emphasis1,Intense Emphasis2,HHeading 3 + 12 pt,Intense Emphasis11,Intense Emphasis111,ci,c,Intense Emphasis1111,Intense Emphasis3,B"/>
    <w:basedOn w:val="DefaultParagraphFont"/>
    <w:uiPriority w:val="6"/>
    <w:qFormat/>
    <w:rsid w:val="00673016"/>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Tags v 2 Char1,TAG ,TA"/>
    <w:basedOn w:val="DefaultParagraphFont"/>
    <w:link w:val="Card"/>
    <w:uiPriority w:val="99"/>
    <w:unhideWhenUsed/>
    <w:rsid w:val="00673016"/>
    <w:rPr>
      <w:color w:val="auto"/>
      <w:u w:val="none"/>
    </w:rPr>
  </w:style>
  <w:style w:type="character" w:styleId="FollowedHyperlink">
    <w:name w:val="FollowedHyperlink"/>
    <w:basedOn w:val="DefaultParagraphFont"/>
    <w:uiPriority w:val="99"/>
    <w:semiHidden/>
    <w:unhideWhenUsed/>
    <w:rsid w:val="00673016"/>
    <w:rPr>
      <w:color w:val="auto"/>
      <w:u w:val="none"/>
    </w:rPr>
  </w:style>
  <w:style w:type="paragraph" w:customStyle="1" w:styleId="textbold">
    <w:name w:val="text bold"/>
    <w:basedOn w:val="Normal"/>
    <w:link w:val="Emphasis"/>
    <w:uiPriority w:val="7"/>
    <w:qFormat/>
    <w:rsid w:val="00484A84"/>
    <w:pPr>
      <w:ind w:left="720"/>
      <w:jc w:val="both"/>
    </w:pPr>
    <w:rPr>
      <w:b/>
      <w:iCs/>
      <w:u w:val="single"/>
      <w:bdr w:val="single" w:sz="12" w:space="0" w:color="auto"/>
    </w:rPr>
  </w:style>
  <w:style w:type="paragraph" w:customStyle="1" w:styleId="Card">
    <w:name w:val="Card"/>
    <w:basedOn w:val="Heading1"/>
    <w:link w:val="Hyperlink"/>
    <w:autoRedefine/>
    <w:uiPriority w:val="99"/>
    <w:qFormat/>
    <w:rsid w:val="00484A84"/>
    <w:pPr>
      <w:keepNext w:val="0"/>
      <w:keepLines w:val="0"/>
      <w:pageBreakBefore w:val="0"/>
      <w:jc w:val="left"/>
      <w:outlineLvl w:val="9"/>
    </w:pPr>
    <w:rPr>
      <w:rFonts w:asciiTheme="minorHAnsi" w:eastAsiaTheme="minorHAnsi" w:hAnsiTheme="minorHAnsi" w:cstheme="minorBidi"/>
      <w:b w:val="0"/>
      <w:sz w:val="22"/>
      <w:szCs w:val="22"/>
    </w:rPr>
  </w:style>
  <w:style w:type="paragraph" w:customStyle="1" w:styleId="Emphasize">
    <w:name w:val="Emphasize"/>
    <w:basedOn w:val="Normal"/>
    <w:uiPriority w:val="7"/>
    <w:qFormat/>
    <w:rsid w:val="00484A84"/>
    <w:pPr>
      <w:pBdr>
        <w:top w:val="single" w:sz="18" w:space="0" w:color="auto"/>
        <w:left w:val="single" w:sz="18" w:space="0" w:color="auto"/>
        <w:bottom w:val="single" w:sz="18" w:space="0" w:color="auto"/>
        <w:right w:val="single" w:sz="18" w:space="0" w:color="auto"/>
      </w:pBdr>
      <w:spacing w:line="256" w:lineRule="auto"/>
      <w:ind w:left="720"/>
      <w:jc w:val="both"/>
    </w:pPr>
    <w:rPr>
      <w:rFonts w:ascii="Calibri" w:hAnsi="Calibri" w:cstheme="minorBidi"/>
      <w:b/>
      <w:iCs/>
      <w:u w:val="single"/>
    </w:rPr>
  </w:style>
  <w:style w:type="character" w:customStyle="1" w:styleId="tinyChar">
    <w:name w:val="tiny Char"/>
    <w:link w:val="tiny"/>
    <w:locked/>
    <w:rsid w:val="00DA3926"/>
    <w:rPr>
      <w:rFonts w:ascii="Malgun Gothic" w:eastAsia="Malgun Gothic" w:hAnsi="Malgun Gothic" w:cs="Times New Roman"/>
      <w:sz w:val="12"/>
      <w:szCs w:val="24"/>
    </w:rPr>
  </w:style>
  <w:style w:type="paragraph" w:customStyle="1" w:styleId="tiny">
    <w:name w:val="tiny"/>
    <w:next w:val="Normal"/>
    <w:link w:val="tinyChar"/>
    <w:autoRedefine/>
    <w:rsid w:val="00DA3926"/>
    <w:pPr>
      <w:spacing w:after="0" w:line="240" w:lineRule="auto"/>
      <w:contextualSpacing/>
    </w:pPr>
    <w:rPr>
      <w:rFonts w:ascii="Malgun Gothic" w:eastAsia="Malgun Gothic" w:hAnsi="Malgun Gothic" w:cs="Times New Roman"/>
      <w:sz w:val="1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wstatesman.com/austerity-and-its-discontents/2013/04/hungary-no-longer-democracy" TargetMode="External"/><Relationship Id="rId13" Type="http://schemas.openxmlformats.org/officeDocument/2006/relationships/hyperlink" Target="https://ucl.academia.edu/Departments/School_of_Public_Policy_Department_of_Political_Science/Document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dailygamecock.com/article/2018/10/democracy-can-not-fix-climate-change" TargetMode="External"/><Relationship Id="rId12" Type="http://schemas.openxmlformats.org/officeDocument/2006/relationships/hyperlink" Target="https://ucl.academia.edu/"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cholarcommons.usf.edu/jss/vol7/iss1/2/" TargetMode="External"/><Relationship Id="rId1" Type="http://schemas.openxmlformats.org/officeDocument/2006/relationships/customXml" Target="../customXml/item1.xml"/><Relationship Id="rId6" Type="http://schemas.openxmlformats.org/officeDocument/2006/relationships/hyperlink" Target="https://www.wsj.com/articles/democracy-is-dependent-on-war-1483741787" TargetMode="External"/><Relationship Id="rId11" Type="http://schemas.openxmlformats.org/officeDocument/2006/relationships/hyperlink" Target="https://issues.org/exceptional-circumstances-does-climate-change-trump-democracy/" TargetMode="External"/><Relationship Id="rId5" Type="http://schemas.openxmlformats.org/officeDocument/2006/relationships/webSettings" Target="webSettings.xml"/><Relationship Id="rId15" Type="http://schemas.openxmlformats.org/officeDocument/2006/relationships/hyperlink" Target="http://etd.fcla.edu/CF/CFE0005428/Masters_thesis_final.pdf" TargetMode="External"/><Relationship Id="rId10" Type="http://schemas.openxmlformats.org/officeDocument/2006/relationships/hyperlink" Target="https://www.nytimes.com/2018/10/07/climate/ipcc-climate-report-2040.html" TargetMode="External"/><Relationship Id="rId4" Type="http://schemas.openxmlformats.org/officeDocument/2006/relationships/settings" Target="settings.xml"/><Relationship Id="rId9" Type="http://schemas.openxmlformats.org/officeDocument/2006/relationships/hyperlink" Target="https://kyotoreview.org/yav/crisis-philippine-democracy/" TargetMode="External"/><Relationship Id="rId14" Type="http://schemas.openxmlformats.org/officeDocument/2006/relationships/hyperlink" Target="https://www.academia.edu/11828053/Are_democracies_really_less_war-prone_Does_the_Democratic_Peace_Theory_best_explain_the_motivations_of_countries_to_avoid_conflic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nn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D578D8-03CD-49B7-B04B-79EE9BFA96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359</TotalTime>
  <Pages>1</Pages>
  <Words>19353</Words>
  <Characters>110316</Characters>
  <Application>Microsoft Office Word</Application>
  <DocSecurity>0</DocSecurity>
  <Lines>919</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dc:creator>
  <cp:keywords>5.1.1</cp:keywords>
  <dc:description/>
  <cp:lastModifiedBy>Jenny Vazquez Torres</cp:lastModifiedBy>
  <cp:revision>5</cp:revision>
  <dcterms:created xsi:type="dcterms:W3CDTF">2019-08-06T21:08:00Z</dcterms:created>
  <dcterms:modified xsi:type="dcterms:W3CDTF">2019-08-07T20:07:00Z</dcterms:modified>
</cp:coreProperties>
</file>