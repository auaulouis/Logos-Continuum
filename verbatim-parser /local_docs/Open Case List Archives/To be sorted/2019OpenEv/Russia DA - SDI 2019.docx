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5CF7A1" w14:textId="227F6257" w:rsidR="004E12C3" w:rsidRDefault="004E12C3" w:rsidP="004E12C3">
      <w:pPr>
        <w:pStyle w:val="Heading1"/>
      </w:pPr>
      <w:bookmarkStart w:id="0" w:name="_GoBack"/>
      <w:bookmarkEnd w:id="0"/>
      <w:r>
        <w:t>Russia Fill In DA</w:t>
      </w:r>
    </w:p>
    <w:p w14:paraId="3C4F0BAA" w14:textId="2715A3C9" w:rsidR="00F71182" w:rsidRDefault="00F42668" w:rsidP="00F71182">
      <w:pPr>
        <w:pStyle w:val="Heading3"/>
      </w:pPr>
      <w:r>
        <w:t>Russia Econ---</w:t>
      </w:r>
      <w:r w:rsidR="00F71182">
        <w:t>1NC</w:t>
      </w:r>
    </w:p>
    <w:p w14:paraId="55BA9B6B" w14:textId="77777777" w:rsidR="002A2966" w:rsidRPr="004F4711" w:rsidRDefault="002A2966" w:rsidP="002A2966">
      <w:pPr>
        <w:pStyle w:val="Heading4"/>
      </w:pPr>
      <w:r>
        <w:t>The plan causes Russia to fill in – fear of China makes arms sales inevitable</w:t>
      </w:r>
    </w:p>
    <w:p w14:paraId="72E93D19" w14:textId="77777777" w:rsidR="002A2966" w:rsidRPr="00991E1D" w:rsidRDefault="002A2966" w:rsidP="002A2966">
      <w:r w:rsidRPr="00991E1D">
        <w:rPr>
          <w:rStyle w:val="Style13ptBold"/>
        </w:rPr>
        <w:t>Fryer-Briggs 18</w:t>
      </w:r>
      <w:r>
        <w:t xml:space="preserve"> “U.S. And Russia Wage New Arms Race To Counter China As Mattis Seeks Influence In Southeast Asia” Zachary Fryer-Biggs, 1/25/18, https://www.newsweek.com/russia-china-and-us-are-fighting-over-southeast-asia-again-time-using-arms-790276</w:t>
      </w:r>
    </w:p>
    <w:p w14:paraId="78D9D121" w14:textId="77777777" w:rsidR="002A2966" w:rsidRPr="00991E1D" w:rsidRDefault="002A2966" w:rsidP="002A2966">
      <w:pPr>
        <w:rPr>
          <w:rStyle w:val="StyleUnderline"/>
        </w:rPr>
      </w:pPr>
      <w:r w:rsidRPr="00991E1D">
        <w:rPr>
          <w:rStyle w:val="StyleUnderline"/>
          <w:highlight w:val="yellow"/>
        </w:rPr>
        <w:t>Washington is concerned that</w:t>
      </w:r>
      <w:r w:rsidRPr="00991E1D">
        <w:rPr>
          <w:sz w:val="16"/>
        </w:rPr>
        <w:t xml:space="preserve"> China, in the midst of a land grab for every rock in the South China Sea, will come to dominate the smaller countries that rim that body of water, and that </w:t>
      </w:r>
      <w:r w:rsidRPr="00991E1D">
        <w:rPr>
          <w:rStyle w:val="StyleUnderline"/>
          <w:highlight w:val="yellow"/>
        </w:rPr>
        <w:t>Russia will become the</w:t>
      </w:r>
      <w:r w:rsidRPr="00991E1D">
        <w:rPr>
          <w:sz w:val="16"/>
        </w:rPr>
        <w:t xml:space="preserve">ir </w:t>
      </w:r>
      <w:r w:rsidRPr="00991E1D">
        <w:rPr>
          <w:rStyle w:val="StyleUnderline"/>
          <w:highlight w:val="yellow"/>
        </w:rPr>
        <w:t>arms dealer of choice</w:t>
      </w:r>
      <w:r w:rsidRPr="00991E1D">
        <w:rPr>
          <w:rStyle w:val="StyleUnderline"/>
        </w:rPr>
        <w:t>.</w:t>
      </w:r>
    </w:p>
    <w:p w14:paraId="5738D24D" w14:textId="77777777" w:rsidR="002A2966" w:rsidRPr="004F4711" w:rsidRDefault="002A2966" w:rsidP="002A2966">
      <w:pPr>
        <w:rPr>
          <w:sz w:val="14"/>
        </w:rPr>
      </w:pPr>
      <w:r w:rsidRPr="00991E1D">
        <w:rPr>
          <w:rStyle w:val="Emphasis"/>
        </w:rPr>
        <w:t>"</w:t>
      </w:r>
      <w:r w:rsidRPr="00991E1D">
        <w:rPr>
          <w:rStyle w:val="Emphasis"/>
          <w:highlight w:val="yellow"/>
        </w:rPr>
        <w:t>They're going to fill in vacuums if the U.S. isn't there,"</w:t>
      </w:r>
      <w:r w:rsidRPr="00991E1D">
        <w:rPr>
          <w:rStyle w:val="Emphasis"/>
        </w:rPr>
        <w:t xml:space="preserve"> </w:t>
      </w:r>
      <w:r w:rsidRPr="004F4711">
        <w:rPr>
          <w:sz w:val="14"/>
        </w:rPr>
        <w:t xml:space="preserve">said Deputy Assistant Secretary of Defense for South and Southeast Asia Joe Felter, who joined Mattis on the trip. </w:t>
      </w:r>
      <w:r w:rsidRPr="00991E1D">
        <w:rPr>
          <w:rStyle w:val="StyleUnderline"/>
        </w:rPr>
        <w:t>"</w:t>
      </w:r>
      <w:r w:rsidRPr="004F4711">
        <w:rPr>
          <w:sz w:val="14"/>
        </w:rPr>
        <w:t xml:space="preserve">We look at </w:t>
      </w:r>
      <w:r w:rsidRPr="004F4711">
        <w:rPr>
          <w:rStyle w:val="StyleUnderline"/>
          <w:highlight w:val="yellow"/>
        </w:rPr>
        <w:t>China and Russia</w:t>
      </w:r>
      <w:r w:rsidRPr="004F4711">
        <w:rPr>
          <w:sz w:val="14"/>
        </w:rPr>
        <w:t xml:space="preserve"> as competitors</w:t>
      </w:r>
      <w:r w:rsidRPr="00991E1D">
        <w:rPr>
          <w:rStyle w:val="StyleUnderline"/>
        </w:rPr>
        <w:t xml:space="preserve">, </w:t>
      </w:r>
      <w:r w:rsidRPr="004F4711">
        <w:rPr>
          <w:sz w:val="14"/>
        </w:rPr>
        <w:t xml:space="preserve">and certainly some of their </w:t>
      </w:r>
      <w:r w:rsidRPr="004F4711">
        <w:rPr>
          <w:rStyle w:val="StyleUnderline"/>
          <w:highlight w:val="yellow"/>
        </w:rPr>
        <w:t>actions</w:t>
      </w:r>
      <w:r w:rsidRPr="004F4711">
        <w:rPr>
          <w:sz w:val="14"/>
        </w:rPr>
        <w:t xml:space="preserve"> should </w:t>
      </w:r>
      <w:r w:rsidRPr="004F4711">
        <w:rPr>
          <w:rStyle w:val="StyleUnderline"/>
          <w:highlight w:val="yellow"/>
        </w:rPr>
        <w:t>give</w:t>
      </w:r>
      <w:r w:rsidRPr="004F4711">
        <w:rPr>
          <w:rStyle w:val="StyleUnderline"/>
        </w:rPr>
        <w:t xml:space="preserve"> these countries </w:t>
      </w:r>
      <w:r w:rsidRPr="004F4711">
        <w:rPr>
          <w:rStyle w:val="StyleUnderline"/>
          <w:highlight w:val="yellow"/>
        </w:rPr>
        <w:t>a reason for concern</w:t>
      </w:r>
      <w:r w:rsidRPr="004F4711">
        <w:rPr>
          <w:sz w:val="14"/>
          <w:highlight w:val="yellow"/>
        </w:rPr>
        <w:t>."</w:t>
      </w:r>
    </w:p>
    <w:p w14:paraId="39E8C2CB" w14:textId="77777777" w:rsidR="002A2966" w:rsidRPr="00991E1D" w:rsidRDefault="002A2966" w:rsidP="002A2966">
      <w:pPr>
        <w:rPr>
          <w:sz w:val="16"/>
        </w:rPr>
      </w:pPr>
      <w:r w:rsidRPr="00991E1D">
        <w:rPr>
          <w:sz w:val="16"/>
        </w:rPr>
        <w:t xml:space="preserve">U.S. officials said </w:t>
      </w:r>
      <w:r w:rsidRPr="00991E1D">
        <w:rPr>
          <w:rStyle w:val="StyleUnderline"/>
        </w:rPr>
        <w:t>Indonesia is shopping for partners, part of a long-standing strategy to buy weapons</w:t>
      </w:r>
      <w:r w:rsidRPr="00991E1D">
        <w:rPr>
          <w:sz w:val="16"/>
        </w:rPr>
        <w:t xml:space="preserve"> from a range of countries to keep Indonesia from becoming committed to any. But </w:t>
      </w:r>
      <w:r w:rsidRPr="00991E1D">
        <w:rPr>
          <w:rStyle w:val="StyleUnderline"/>
        </w:rPr>
        <w:t>officials are working hard to close a big fighter purchase</w:t>
      </w:r>
      <w:r w:rsidRPr="00991E1D">
        <w:rPr>
          <w:sz w:val="16"/>
        </w:rPr>
        <w:t>, a deal they think could cover as many as 48 aircraft valued at $4.5 billion.</w:t>
      </w:r>
      <w:r w:rsidRPr="00991E1D">
        <w:rPr>
          <w:rStyle w:val="StyleUnderline"/>
        </w:rPr>
        <w:t xml:space="preserve"> Vietnam is also talking about more weapons,</w:t>
      </w:r>
      <w:r w:rsidRPr="00991E1D">
        <w:rPr>
          <w:sz w:val="16"/>
        </w:rPr>
        <w:t xml:space="preserve"> although the officials said no big deals were near completion.</w:t>
      </w:r>
    </w:p>
    <w:p w14:paraId="3185B206" w14:textId="77777777" w:rsidR="002A2966" w:rsidRPr="00991E1D" w:rsidRDefault="002A2966" w:rsidP="002A2966">
      <w:pPr>
        <w:rPr>
          <w:rStyle w:val="StyleUnderline"/>
        </w:rPr>
      </w:pPr>
      <w:r w:rsidRPr="00991E1D">
        <w:rPr>
          <w:sz w:val="16"/>
        </w:rPr>
        <w:t>Mattis's trip comes as</w:t>
      </w:r>
      <w:r w:rsidRPr="00991E1D">
        <w:rPr>
          <w:rStyle w:val="StyleUnderline"/>
        </w:rPr>
        <w:t xml:space="preserve"> </w:t>
      </w:r>
      <w:r w:rsidRPr="00991E1D">
        <w:rPr>
          <w:rStyle w:val="StyleUnderline"/>
          <w:highlight w:val="yellow"/>
        </w:rPr>
        <w:t>Trump has sought to increase U.S. arms sales</w:t>
      </w:r>
      <w:r w:rsidRPr="00991E1D">
        <w:rPr>
          <w:sz w:val="16"/>
        </w:rPr>
        <w:t xml:space="preserve"> to help offset trade deficits and boost the U.S. economy. </w:t>
      </w:r>
      <w:r w:rsidRPr="00991E1D">
        <w:rPr>
          <w:rStyle w:val="StyleUnderline"/>
        </w:rPr>
        <w:t>His plan includes both changing U.S. export rules to make it easier to sell to foreign countries and an aggressive sales pitch overseas to buy from the U.S., already the world's largest weapons exporter.</w:t>
      </w:r>
    </w:p>
    <w:p w14:paraId="710B6692" w14:textId="77777777" w:rsidR="002A2966" w:rsidRPr="00991E1D" w:rsidRDefault="002A2966" w:rsidP="002A2966">
      <w:pPr>
        <w:rPr>
          <w:sz w:val="16"/>
        </w:rPr>
      </w:pPr>
      <w:r w:rsidRPr="00991E1D">
        <w:rPr>
          <w:sz w:val="16"/>
        </w:rPr>
        <w:t xml:space="preserve">The Obama administration had undertaken its own push to reform the arms export system as part of a "pivot to the Pacific," but concerns about human rights abuses slowed some sales. </w:t>
      </w:r>
      <w:r w:rsidRPr="00991E1D">
        <w:rPr>
          <w:rStyle w:val="StyleUnderline"/>
        </w:rPr>
        <w:t>The Trump administration made its own pivot, exporting bombs to Saudi Arabia</w:t>
      </w:r>
      <w:r w:rsidRPr="00991E1D">
        <w:rPr>
          <w:sz w:val="16"/>
        </w:rPr>
        <w:t>, for example, after the Obama team stopped delivery because of civilian casualties in Yemen.</w:t>
      </w:r>
    </w:p>
    <w:p w14:paraId="5D6AD970" w14:textId="77777777" w:rsidR="002A2966" w:rsidRPr="00991E1D" w:rsidRDefault="002A2966" w:rsidP="002A2966">
      <w:pPr>
        <w:rPr>
          <w:sz w:val="16"/>
        </w:rPr>
      </w:pPr>
      <w:r w:rsidRPr="00991E1D">
        <w:rPr>
          <w:sz w:val="16"/>
        </w:rPr>
        <w:t>Trump also pulled the U.S. out of the Trans-Pacific Partnership, an Obama-era trade deal that might have bolstered smaller East Asian economies. Supporters of the pact said that easier trade with the U.S. would give the smaller nations of the Pacific Rim more independence from China. Trump moved to withdraw from the agreement less than a week into his presidency.</w:t>
      </w:r>
    </w:p>
    <w:p w14:paraId="672474D4" w14:textId="77777777" w:rsidR="002A2966" w:rsidRPr="00991E1D" w:rsidRDefault="002A2966" w:rsidP="002A2966">
      <w:pPr>
        <w:rPr>
          <w:sz w:val="16"/>
        </w:rPr>
      </w:pPr>
      <w:r w:rsidRPr="00991E1D">
        <w:rPr>
          <w:sz w:val="16"/>
        </w:rPr>
        <w:t>Other countries in the deal reacted angrily to Trump's decision.</w:t>
      </w:r>
    </w:p>
    <w:p w14:paraId="7CA2CC5E" w14:textId="77777777" w:rsidR="002A2966" w:rsidRPr="00991E1D" w:rsidRDefault="002A2966" w:rsidP="002A2966">
      <w:pPr>
        <w:rPr>
          <w:sz w:val="16"/>
        </w:rPr>
      </w:pPr>
      <w:r w:rsidRPr="00991E1D">
        <w:rPr>
          <w:sz w:val="16"/>
        </w:rPr>
        <w:t>"The United States is not an island," said New Zealand's then–prime minister, John Key. "It can't just sit there and say it's not going to trade with the rest of the world."</w:t>
      </w:r>
    </w:p>
    <w:p w14:paraId="0C872CCF" w14:textId="77777777" w:rsidR="002A2966" w:rsidRPr="00991E1D" w:rsidRDefault="002A2966" w:rsidP="002A2966">
      <w:pPr>
        <w:rPr>
          <w:sz w:val="16"/>
        </w:rPr>
      </w:pPr>
      <w:r w:rsidRPr="00991E1D">
        <w:rPr>
          <w:sz w:val="16"/>
        </w:rPr>
        <w:t>Individual trade pacts are pending, but Trump's national security strategy, released in December, indicates the administration wants to return the focus to East Asia. The policy statement focuses heavily on competition with China and Russia and describes the need to work closely with allies in the region to foster economic ties to offset China's growth.</w:t>
      </w:r>
    </w:p>
    <w:p w14:paraId="38CEC203" w14:textId="77777777" w:rsidR="002A2966" w:rsidRPr="00991E1D" w:rsidRDefault="002A2966" w:rsidP="002A2966">
      <w:pPr>
        <w:rPr>
          <w:sz w:val="16"/>
        </w:rPr>
      </w:pPr>
      <w:r w:rsidRPr="00991E1D">
        <w:rPr>
          <w:sz w:val="16"/>
        </w:rPr>
        <w:t>Hence Mattis's trip.</w:t>
      </w:r>
    </w:p>
    <w:p w14:paraId="6EF5CB7F" w14:textId="77777777" w:rsidR="002A2966" w:rsidRPr="00991E1D" w:rsidRDefault="002A2966" w:rsidP="002A2966">
      <w:pPr>
        <w:rPr>
          <w:sz w:val="16"/>
        </w:rPr>
      </w:pPr>
      <w:r w:rsidRPr="00991E1D">
        <w:rPr>
          <w:sz w:val="16"/>
        </w:rPr>
        <w:t>"That's a document, that's a paper," Felter told reporters. "Secretary Mattis, the United States secretary of defense, traveling to Indonesia and Vietnam, dropping in on Indonesia and Vietnam demonstrates that priority."</w:t>
      </w:r>
    </w:p>
    <w:p w14:paraId="668CC23E" w14:textId="77777777" w:rsidR="002A2966" w:rsidRPr="00991E1D" w:rsidRDefault="002A2966" w:rsidP="002A2966">
      <w:pPr>
        <w:rPr>
          <w:sz w:val="16"/>
        </w:rPr>
      </w:pPr>
      <w:r w:rsidRPr="00991E1D">
        <w:rPr>
          <w:sz w:val="16"/>
        </w:rPr>
        <w:t>Beyond discussions about joint military training and selling weapons, Felter said, Mattis's broader goal was to show smaller nations that the U.S. remains committed to its place as the world's last superpower, despite Trump's "America First" rhetoric.</w:t>
      </w:r>
    </w:p>
    <w:p w14:paraId="4104AF26" w14:textId="77777777" w:rsidR="002A2966" w:rsidRPr="00991E1D" w:rsidRDefault="002A2966" w:rsidP="002A2966">
      <w:pPr>
        <w:rPr>
          <w:sz w:val="16"/>
        </w:rPr>
      </w:pPr>
      <w:r w:rsidRPr="00991E1D">
        <w:rPr>
          <w:sz w:val="16"/>
        </w:rPr>
        <w:t>"What they want is to be reassured that the Indo-Pacific region is a priority for the United States," he said. "That we are present in the region. That we have no intention of withdrawing."</w:t>
      </w:r>
    </w:p>
    <w:p w14:paraId="6BC00A7C" w14:textId="77777777" w:rsidR="002A2966" w:rsidRPr="00991E1D" w:rsidRDefault="002A2966" w:rsidP="002A2966">
      <w:pPr>
        <w:rPr>
          <w:sz w:val="16"/>
        </w:rPr>
      </w:pPr>
      <w:r w:rsidRPr="00991E1D">
        <w:rPr>
          <w:rStyle w:val="StyleUnderline"/>
        </w:rPr>
        <w:t xml:space="preserve">American </w:t>
      </w:r>
      <w:r w:rsidRPr="007F0C2C">
        <w:rPr>
          <w:rStyle w:val="StyleUnderline"/>
          <w:highlight w:val="yellow"/>
        </w:rPr>
        <w:t>leadership is seen as vital in the region</w:t>
      </w:r>
      <w:r w:rsidRPr="00991E1D">
        <w:rPr>
          <w:rStyle w:val="StyleUnderline"/>
        </w:rPr>
        <w:t>,</w:t>
      </w:r>
      <w:r w:rsidRPr="00991E1D">
        <w:rPr>
          <w:sz w:val="16"/>
        </w:rPr>
        <w:t xml:space="preserve"> partly </w:t>
      </w:r>
      <w:r w:rsidRPr="007F0C2C">
        <w:rPr>
          <w:rStyle w:val="StyleUnderline"/>
          <w:highlight w:val="yellow"/>
        </w:rPr>
        <w:t>because countries are concerned by China</w:t>
      </w:r>
      <w:r w:rsidRPr="00991E1D">
        <w:rPr>
          <w:rStyle w:val="StyleUnderline"/>
        </w:rPr>
        <w:t>'s aggressive efforts</w:t>
      </w:r>
      <w:r w:rsidRPr="00991E1D">
        <w:rPr>
          <w:sz w:val="16"/>
        </w:rPr>
        <w:t xml:space="preserve"> to build runways and military facilities on various contested shoals </w:t>
      </w:r>
      <w:r w:rsidRPr="007F0C2C">
        <w:rPr>
          <w:rStyle w:val="StyleUnderline"/>
          <w:highlight w:val="yellow"/>
        </w:rPr>
        <w:t>in the</w:t>
      </w:r>
      <w:r w:rsidRPr="00991E1D">
        <w:rPr>
          <w:rStyle w:val="StyleUnderline"/>
        </w:rPr>
        <w:t xml:space="preserve"> </w:t>
      </w:r>
      <w:r w:rsidRPr="007F0C2C">
        <w:rPr>
          <w:rStyle w:val="Emphasis"/>
          <w:highlight w:val="yellow"/>
        </w:rPr>
        <w:t>S</w:t>
      </w:r>
      <w:r w:rsidRPr="00991E1D">
        <w:rPr>
          <w:rStyle w:val="StyleUnderline"/>
        </w:rPr>
        <w:t xml:space="preserve">outh </w:t>
      </w:r>
      <w:r w:rsidRPr="007F0C2C">
        <w:rPr>
          <w:rStyle w:val="Emphasis"/>
          <w:highlight w:val="yellow"/>
        </w:rPr>
        <w:t>C</w:t>
      </w:r>
      <w:r w:rsidRPr="00991E1D">
        <w:rPr>
          <w:rStyle w:val="StyleUnderline"/>
        </w:rPr>
        <w:t xml:space="preserve">hina </w:t>
      </w:r>
      <w:r w:rsidRPr="007F0C2C">
        <w:rPr>
          <w:rStyle w:val="Emphasis"/>
          <w:highlight w:val="yellow"/>
        </w:rPr>
        <w:t>S</w:t>
      </w:r>
      <w:r w:rsidRPr="00991E1D">
        <w:rPr>
          <w:rStyle w:val="StyleUnderline"/>
        </w:rPr>
        <w:t>ea.</w:t>
      </w:r>
      <w:r w:rsidRPr="00991E1D">
        <w:rPr>
          <w:sz w:val="16"/>
        </w:rPr>
        <w:t xml:space="preserve"> This is part of China's attempt to claim as much territory as possible in a shipping zone where about a third of the world's cargo travels, according to some estimates.</w:t>
      </w:r>
    </w:p>
    <w:p w14:paraId="415F3467" w14:textId="77777777" w:rsidR="002A2966" w:rsidRPr="00991E1D" w:rsidRDefault="002A2966" w:rsidP="002A2966">
      <w:pPr>
        <w:rPr>
          <w:sz w:val="16"/>
        </w:rPr>
      </w:pPr>
      <w:r w:rsidRPr="00991E1D">
        <w:rPr>
          <w:sz w:val="16"/>
        </w:rPr>
        <w:t>Earlier in the trip, Mattis said he was confident that Indonesia will want to work closely with the U.S.</w:t>
      </w:r>
    </w:p>
    <w:p w14:paraId="7C6A28E8" w14:textId="77777777" w:rsidR="002A2966" w:rsidRPr="00991E1D" w:rsidRDefault="002A2966" w:rsidP="002A2966">
      <w:pPr>
        <w:rPr>
          <w:sz w:val="16"/>
        </w:rPr>
      </w:pPr>
      <w:r w:rsidRPr="00991E1D">
        <w:rPr>
          <w:sz w:val="16"/>
        </w:rPr>
        <w:t>"Indonesia has its own interests and its own relations," he told reporters. "I think when two countries are democracies, they share a lot in common right away. We're a democracy, Indonesia is a democracy, and I think that is a strong bedrock for our relationship."</w:t>
      </w:r>
    </w:p>
    <w:p w14:paraId="0FB05627" w14:textId="77777777" w:rsidR="002A2966" w:rsidRPr="00991E1D" w:rsidRDefault="002A2966" w:rsidP="002A2966">
      <w:pPr>
        <w:rPr>
          <w:sz w:val="16"/>
        </w:rPr>
      </w:pPr>
      <w:r w:rsidRPr="00991E1D">
        <w:rPr>
          <w:sz w:val="16"/>
        </w:rPr>
        <w:t>Vietnam, which has more than 1,000 miles of coastline on the South China Sea, is particularly economically dependent on that body of water and supports U.S. efforts to ensure free movement.</w:t>
      </w:r>
    </w:p>
    <w:p w14:paraId="7AE5D208" w14:textId="77777777" w:rsidR="002A2966" w:rsidRPr="00991E1D" w:rsidRDefault="002A2966" w:rsidP="002A2966">
      <w:pPr>
        <w:rPr>
          <w:sz w:val="16"/>
        </w:rPr>
      </w:pPr>
      <w:r w:rsidRPr="00991E1D">
        <w:rPr>
          <w:sz w:val="16"/>
        </w:rPr>
        <w:t>"That's just the reality of geography. It doesn't take a Rhodes scholar to figure that out," said Mattis, who landed there on Wednesday.</w:t>
      </w:r>
    </w:p>
    <w:p w14:paraId="5DB78221" w14:textId="77777777" w:rsidR="002A2966" w:rsidRPr="00991E1D" w:rsidRDefault="002A2966" w:rsidP="002A2966">
      <w:pPr>
        <w:rPr>
          <w:sz w:val="16"/>
        </w:rPr>
      </w:pPr>
      <w:r w:rsidRPr="00991E1D">
        <w:rPr>
          <w:sz w:val="16"/>
        </w:rPr>
        <w:t>He added that he planned on thanking Vietnam's government for helping maintain sanctions on North Korea, with Vietnam turning away inexpensive coal shipments that could help power its burgeoning economy.</w:t>
      </w:r>
    </w:p>
    <w:p w14:paraId="64080454" w14:textId="77777777" w:rsidR="002A2966" w:rsidRDefault="002A2966" w:rsidP="002A2966">
      <w:pPr>
        <w:rPr>
          <w:sz w:val="16"/>
        </w:rPr>
      </w:pPr>
      <w:r w:rsidRPr="004F4711">
        <w:rPr>
          <w:rStyle w:val="StyleUnderline"/>
          <w:highlight w:val="yellow"/>
        </w:rPr>
        <w:t>Mattis arrived in Vietnam a day after Russian Defense Minister</w:t>
      </w:r>
      <w:r w:rsidRPr="00991E1D">
        <w:rPr>
          <w:rStyle w:val="StyleUnderline"/>
        </w:rPr>
        <w:t xml:space="preserve"> Sergei Shoigu </w:t>
      </w:r>
      <w:r w:rsidRPr="004F4711">
        <w:rPr>
          <w:rStyle w:val="StyleUnderline"/>
          <w:highlight w:val="yellow"/>
        </w:rPr>
        <w:t xml:space="preserve">left </w:t>
      </w:r>
      <w:r w:rsidRPr="004F4711">
        <w:rPr>
          <w:rStyle w:val="StyleUnderline"/>
        </w:rPr>
        <w:t xml:space="preserve">the country following a visit spent </w:t>
      </w:r>
      <w:r w:rsidRPr="004F4711">
        <w:rPr>
          <w:rStyle w:val="StyleUnderline"/>
          <w:highlight w:val="yellow"/>
        </w:rPr>
        <w:t>lauding the power of Russian weapons</w:t>
      </w:r>
      <w:r w:rsidRPr="00991E1D">
        <w:rPr>
          <w:rStyle w:val="StyleUnderline"/>
        </w:rPr>
        <w:t xml:space="preserve"> that have been tested in Syria</w:t>
      </w:r>
      <w:r w:rsidRPr="00991E1D">
        <w:rPr>
          <w:sz w:val="16"/>
        </w:rPr>
        <w:t xml:space="preserve"> as part of Russia's campaign to support President Bashar al-Assad's war against rebel groups.</w:t>
      </w:r>
    </w:p>
    <w:p w14:paraId="06EFAAC0" w14:textId="77777777" w:rsidR="00200F0C" w:rsidRPr="00E162CB" w:rsidRDefault="00200F0C" w:rsidP="00200F0C">
      <w:pPr>
        <w:pStyle w:val="Heading4"/>
      </w:pPr>
      <w:r w:rsidRPr="00E162CB">
        <w:t>Russian economic growth will slow now.</w:t>
      </w:r>
    </w:p>
    <w:p w14:paraId="33762F77" w14:textId="77777777" w:rsidR="00200F0C" w:rsidRPr="00E162CB" w:rsidRDefault="00200F0C" w:rsidP="00200F0C">
      <w:r w:rsidRPr="00200F0C">
        <w:rPr>
          <w:rStyle w:val="Style13ptBold"/>
        </w:rPr>
        <w:t>FITCH SOLUTIONS</w:t>
      </w:r>
      <w:r w:rsidRPr="00E162CB">
        <w:t>, Apr. 16, 20</w:t>
      </w:r>
      <w:r w:rsidRPr="00200F0C">
        <w:rPr>
          <w:rStyle w:val="Style13ptBold"/>
        </w:rPr>
        <w:t>19</w:t>
      </w:r>
      <w:r w:rsidRPr="00E162CB">
        <w:t xml:space="preserve">.  Retrieved May 6, 2019 from </w:t>
      </w:r>
      <w:hyperlink r:id="rId6" w:history="1">
        <w:r w:rsidRPr="00E162CB">
          <w:rPr>
            <w:rStyle w:val="Hyperlink"/>
          </w:rPr>
          <w:t>https://www.fitchsolutions.com/country-risk-sovereigns/economics/russias-economy-slow-2019-followed-modest-2020-rebound-16-04-2019</w:t>
        </w:r>
      </w:hyperlink>
    </w:p>
    <w:p w14:paraId="5807A60C" w14:textId="77777777" w:rsidR="00200F0C" w:rsidRPr="00200F0C" w:rsidRDefault="00200F0C" w:rsidP="00200F0C">
      <w:pPr>
        <w:rPr>
          <w:rStyle w:val="StyleUnderline"/>
        </w:rPr>
      </w:pPr>
      <w:r w:rsidRPr="00E162CB">
        <w:t xml:space="preserve">At Fitch Solutions, we expect </w:t>
      </w:r>
      <w:r w:rsidRPr="00891213">
        <w:rPr>
          <w:rStyle w:val="StyleUnderline"/>
          <w:highlight w:val="yellow"/>
        </w:rPr>
        <w:t>Russian economic growth will ease in 2019, in-line with moderating</w:t>
      </w:r>
      <w:r w:rsidRPr="00E162CB">
        <w:t xml:space="preserve"> domestic and </w:t>
      </w:r>
      <w:r w:rsidRPr="00891213">
        <w:rPr>
          <w:rStyle w:val="StyleUnderline"/>
          <w:highlight w:val="yellow"/>
        </w:rPr>
        <w:t>foreign demand</w:t>
      </w:r>
      <w:r w:rsidRPr="00200F0C">
        <w:rPr>
          <w:rStyle w:val="StyleUnderline"/>
        </w:rPr>
        <w:t xml:space="preserve">, </w:t>
      </w:r>
      <w:r w:rsidRPr="00891213">
        <w:rPr>
          <w:rStyle w:val="StyleUnderline"/>
          <w:highlight w:val="yellow"/>
        </w:rPr>
        <w:t>with real GDP growth slowing</w:t>
      </w:r>
      <w:r w:rsidRPr="00200F0C">
        <w:rPr>
          <w:rStyle w:val="StyleUnderline"/>
        </w:rPr>
        <w:t xml:space="preserve"> to 1.5%, compared to 2.3% in 2018.</w:t>
      </w:r>
    </w:p>
    <w:p w14:paraId="67763AAA" w14:textId="77777777" w:rsidR="002A2966" w:rsidRPr="00E162CB" w:rsidRDefault="002A2966" w:rsidP="002A2966">
      <w:pPr>
        <w:pStyle w:val="Heading4"/>
      </w:pPr>
      <w:r>
        <w:t>Budget shortages are holding back current nuclear modernization</w:t>
      </w:r>
    </w:p>
    <w:p w14:paraId="3DB57D93" w14:textId="77777777" w:rsidR="002A2966" w:rsidRPr="00E162CB" w:rsidRDefault="002A2966" w:rsidP="002A2966">
      <w:r w:rsidRPr="00200F0C">
        <w:rPr>
          <w:rStyle w:val="Style13ptBold"/>
        </w:rPr>
        <w:t>NTI 18</w:t>
      </w:r>
      <w:r>
        <w:t xml:space="preserve"> </w:t>
      </w:r>
      <w:r w:rsidRPr="00E162CB">
        <w:t xml:space="preserve">NUCLEAR THREAT INITIATIVE, Oct. 2018.  Retrieved May 6, 2019 from </w:t>
      </w:r>
      <w:hyperlink r:id="rId7" w:history="1">
        <w:r w:rsidRPr="00E162CB">
          <w:rPr>
            <w:rStyle w:val="Hyperlink"/>
          </w:rPr>
          <w:t>https://www.nti.org/learn/countries/russia/nuclear/</w:t>
        </w:r>
      </w:hyperlink>
    </w:p>
    <w:p w14:paraId="769F46DE" w14:textId="77777777" w:rsidR="002A2966" w:rsidRPr="00200F0C" w:rsidRDefault="002A2966" w:rsidP="002A2966">
      <w:pPr>
        <w:rPr>
          <w:rStyle w:val="StyleUnderline"/>
        </w:rPr>
      </w:pPr>
      <w:r w:rsidRPr="00891213">
        <w:rPr>
          <w:rStyle w:val="StyleUnderline"/>
          <w:highlight w:val="yellow"/>
        </w:rPr>
        <w:t>Russia is currently</w:t>
      </w:r>
      <w:r w:rsidRPr="00200F0C">
        <w:rPr>
          <w:rStyle w:val="StyleUnderline"/>
        </w:rPr>
        <w:t xml:space="preserve"> in the process of </w:t>
      </w:r>
      <w:r w:rsidRPr="00891213">
        <w:rPr>
          <w:rStyle w:val="StyleUnderline"/>
          <w:highlight w:val="yellow"/>
        </w:rPr>
        <w:t>modernizing and recapitalizing its entire arsenal of strategic nuclear weapons and delivery systems</w:t>
      </w:r>
      <w:r w:rsidRPr="00200F0C">
        <w:rPr>
          <w:sz w:val="16"/>
        </w:rPr>
        <w:t xml:space="preserve">. In February 2011, Vladimir Popovkin, Russia's First Deputy Minister of Defense, announced that Moscow would spend about $70 billion on Russia's strategic nuclear forces between 2011 and 2020. [31] </w:t>
      </w:r>
      <w:r w:rsidRPr="00891213">
        <w:rPr>
          <w:rStyle w:val="Emphasis"/>
          <w:highlight w:val="yellow"/>
        </w:rPr>
        <w:t>Due to the</w:t>
      </w:r>
      <w:r w:rsidRPr="00200F0C">
        <w:rPr>
          <w:rStyle w:val="Emphasis"/>
        </w:rPr>
        <w:t xml:space="preserve"> recent </w:t>
      </w:r>
      <w:r w:rsidRPr="00891213">
        <w:rPr>
          <w:rStyle w:val="Emphasis"/>
          <w:highlight w:val="yellow"/>
        </w:rPr>
        <w:t>downturn in Russia's economy, however</w:t>
      </w:r>
      <w:r w:rsidRPr="00200F0C">
        <w:rPr>
          <w:rStyle w:val="Emphasis"/>
        </w:rPr>
        <w:t xml:space="preserve">, some analysts </w:t>
      </w:r>
      <w:r w:rsidRPr="00891213">
        <w:rPr>
          <w:rStyle w:val="Emphasis"/>
          <w:highlight w:val="yellow"/>
        </w:rPr>
        <w:t>expect its modernization plan to face shortfalls in funding</w:t>
      </w:r>
      <w:r w:rsidRPr="00200F0C">
        <w:rPr>
          <w:sz w:val="16"/>
        </w:rPr>
        <w:t xml:space="preserve">. [32] </w:t>
      </w:r>
      <w:r w:rsidRPr="00200F0C">
        <w:rPr>
          <w:rStyle w:val="StyleUnderline"/>
        </w:rPr>
        <w:t>This modernization involves the development of several new systems, all of which Russia indicates it is designing to counter the deployment of a U.S./NATO missile defense architecture in Europe or elsewhere.</w:t>
      </w:r>
    </w:p>
    <w:p w14:paraId="65354981" w14:textId="77777777" w:rsidR="00200F0C" w:rsidRPr="00404348" w:rsidRDefault="00200F0C" w:rsidP="00200F0C">
      <w:pPr>
        <w:pStyle w:val="Heading4"/>
      </w:pPr>
      <w:r w:rsidRPr="00404348">
        <w:t>Arms exports are key to Russia’s defense-industrial complex</w:t>
      </w:r>
      <w:r>
        <w:t xml:space="preserve"> and economy---current defense cuts will shrink the industry</w:t>
      </w:r>
    </w:p>
    <w:p w14:paraId="4851CD67" w14:textId="77777777" w:rsidR="00200F0C" w:rsidRPr="00404348" w:rsidRDefault="00200F0C" w:rsidP="00200F0C">
      <w:r w:rsidRPr="00404348">
        <w:rPr>
          <w:rStyle w:val="Style13ptBold"/>
        </w:rPr>
        <w:t>Connolly 17</w:t>
      </w:r>
      <w:r>
        <w:t xml:space="preserve"> </w:t>
      </w:r>
      <w:r w:rsidRPr="00404348">
        <w:t xml:space="preserve">Richard Connolly &amp; Cecilie Sendstad, (co-director of the Centre for Russian, European and Eurasian Studies at the University of Birmingham &amp; Norwegian Defence Research Establishment), Mar. 2017.  Retrieved May 6, 2019 from </w:t>
      </w:r>
      <w:hyperlink r:id="rId8" w:history="1">
        <w:r w:rsidRPr="00404348">
          <w:rPr>
            <w:rStyle w:val="Hyperlink"/>
          </w:rPr>
          <w:t>https://www.chathamhouse.org/sites/default/files/publications /research/2017-03-20-russia-arms-exporter-connolly-sendstad.pdf</w:t>
        </w:r>
      </w:hyperlink>
      <w:r w:rsidRPr="00404348">
        <w:t xml:space="preserve"> </w:t>
      </w:r>
    </w:p>
    <w:p w14:paraId="0541C5B5" w14:textId="77777777" w:rsidR="00200F0C" w:rsidRPr="00200F0C" w:rsidRDefault="00200F0C" w:rsidP="00200F0C">
      <w:pPr>
        <w:rPr>
          <w:sz w:val="16"/>
        </w:rPr>
      </w:pPr>
      <w:r w:rsidRPr="00891213">
        <w:rPr>
          <w:rStyle w:val="StyleUnderline"/>
          <w:highlight w:val="yellow"/>
        </w:rPr>
        <w:t>Armaments exports play an important role in the Russian economy. They account for a</w:t>
      </w:r>
      <w:r w:rsidRPr="00200F0C">
        <w:rPr>
          <w:sz w:val="16"/>
        </w:rPr>
        <w:t xml:space="preserve"> small but </w:t>
      </w:r>
      <w:r w:rsidRPr="00891213">
        <w:rPr>
          <w:rStyle w:val="StyleUnderline"/>
          <w:highlight w:val="yellow"/>
        </w:rPr>
        <w:t xml:space="preserve">significant share of </w:t>
      </w:r>
      <w:r w:rsidRPr="00891213">
        <w:rPr>
          <w:rStyle w:val="StyleUnderline"/>
        </w:rPr>
        <w:t xml:space="preserve">total </w:t>
      </w:r>
      <w:r w:rsidRPr="00891213">
        <w:rPr>
          <w:rStyle w:val="StyleUnderline"/>
          <w:highlight w:val="yellow"/>
        </w:rPr>
        <w:t>exports</w:t>
      </w:r>
      <w:r w:rsidRPr="00200F0C">
        <w:rPr>
          <w:rStyle w:val="StyleUnderline"/>
        </w:rPr>
        <w:t>,</w:t>
      </w:r>
      <w:r w:rsidRPr="00200F0C">
        <w:rPr>
          <w:sz w:val="16"/>
        </w:rPr>
        <w:t xml:space="preserve"> </w:t>
      </w:r>
      <w:r w:rsidRPr="00891213">
        <w:rPr>
          <w:rStyle w:val="StyleUnderline"/>
          <w:highlight w:val="yellow"/>
        </w:rPr>
        <w:t>and</w:t>
      </w:r>
      <w:r w:rsidRPr="00200F0C">
        <w:rPr>
          <w:sz w:val="16"/>
        </w:rPr>
        <w:t xml:space="preserve"> for a substantial share of manufactured exports. This makes the industry one of the leading sectors through which Russia is integrated with the global economy. </w:t>
      </w:r>
      <w:r w:rsidRPr="00200F0C">
        <w:rPr>
          <w:rStyle w:val="StyleUnderline"/>
        </w:rPr>
        <w:t>Arms exports</w:t>
      </w:r>
      <w:r w:rsidRPr="00200F0C">
        <w:rPr>
          <w:sz w:val="16"/>
        </w:rPr>
        <w:t xml:space="preserve"> continue to play an important role in </w:t>
      </w:r>
      <w:r w:rsidRPr="00891213">
        <w:rPr>
          <w:rStyle w:val="StyleUnderline"/>
          <w:highlight w:val="yellow"/>
        </w:rPr>
        <w:t>provid</w:t>
      </w:r>
      <w:r w:rsidRPr="00200F0C">
        <w:rPr>
          <w:sz w:val="16"/>
        </w:rPr>
        <w:t xml:space="preserve">ing </w:t>
      </w:r>
      <w:r w:rsidRPr="00891213">
        <w:rPr>
          <w:rStyle w:val="Emphasis"/>
          <w:highlight w:val="yellow"/>
        </w:rPr>
        <w:t>demand for goods and services produced by the defence-industrial complex in Russia</w:t>
      </w:r>
      <w:r w:rsidRPr="00200F0C">
        <w:rPr>
          <w:sz w:val="16"/>
        </w:rPr>
        <w:t xml:space="preserve">. </w:t>
      </w:r>
      <w:r w:rsidRPr="00891213">
        <w:rPr>
          <w:rStyle w:val="StyleUnderline"/>
          <w:highlight w:val="yellow"/>
        </w:rPr>
        <w:t>Exports</w:t>
      </w:r>
      <w:r w:rsidRPr="00200F0C">
        <w:rPr>
          <w:sz w:val="16"/>
        </w:rPr>
        <w:t xml:space="preserve"> are not as important to the defence-industrial complex as they were in the 1990s, but they </w:t>
      </w:r>
      <w:r w:rsidRPr="00200F0C">
        <w:rPr>
          <w:rStyle w:val="StyleUnderline"/>
        </w:rPr>
        <w:t xml:space="preserve">continue to help </w:t>
      </w:r>
      <w:r w:rsidRPr="00891213">
        <w:rPr>
          <w:rStyle w:val="StyleUnderline"/>
          <w:highlight w:val="yellow"/>
        </w:rPr>
        <w:t>keep production lines in service, and</w:t>
      </w:r>
      <w:r w:rsidRPr="00200F0C">
        <w:rPr>
          <w:rStyle w:val="StyleUnderline"/>
        </w:rPr>
        <w:t xml:space="preserve"> thus </w:t>
      </w:r>
      <w:r w:rsidRPr="00891213">
        <w:rPr>
          <w:rStyle w:val="StyleUnderline"/>
          <w:highlight w:val="yellow"/>
        </w:rPr>
        <w:t xml:space="preserve">help preserve the </w:t>
      </w:r>
      <w:r w:rsidRPr="00891213">
        <w:rPr>
          <w:rStyle w:val="Emphasis"/>
          <w:highlight w:val="yellow"/>
        </w:rPr>
        <w:t>full spectrum</w:t>
      </w:r>
      <w:r w:rsidRPr="00891213">
        <w:rPr>
          <w:rStyle w:val="StyleUnderline"/>
          <w:highlight w:val="yellow"/>
        </w:rPr>
        <w:t xml:space="preserve"> of defence-industrial production capabilities</w:t>
      </w:r>
      <w:r w:rsidRPr="00200F0C">
        <w:rPr>
          <w:sz w:val="16"/>
        </w:rPr>
        <w:t xml:space="preserve">.86 </w:t>
      </w:r>
      <w:r w:rsidRPr="00891213">
        <w:rPr>
          <w:rStyle w:val="StyleUnderline"/>
          <w:highlight w:val="yellow"/>
        </w:rPr>
        <w:t>This might become even more important in the future</w:t>
      </w:r>
      <w:r w:rsidRPr="00200F0C">
        <w:rPr>
          <w:sz w:val="16"/>
        </w:rPr>
        <w:t xml:space="preserve"> if, </w:t>
      </w:r>
      <w:r w:rsidRPr="00891213">
        <w:rPr>
          <w:rStyle w:val="StyleUnderline"/>
          <w:highlight w:val="yellow"/>
        </w:rPr>
        <w:t>as planned, defence expenditure is further reduced</w:t>
      </w:r>
      <w:r w:rsidRPr="00200F0C">
        <w:rPr>
          <w:sz w:val="16"/>
        </w:rPr>
        <w:t xml:space="preserve"> from its current elevated level.87 If the scheduled reduction in spending is indeed sustained, international arms sales would help offset reduced domestic demand.</w:t>
      </w:r>
    </w:p>
    <w:p w14:paraId="0D51D45C" w14:textId="6F28D539" w:rsidR="00891213" w:rsidRPr="00E162CB" w:rsidRDefault="00891213" w:rsidP="00891213">
      <w:pPr>
        <w:pStyle w:val="Heading4"/>
      </w:pPr>
      <w:r>
        <w:t>Effectively funding nuclear modernization causes nuclear war with the US</w:t>
      </w:r>
    </w:p>
    <w:p w14:paraId="174C90A3" w14:textId="2D77DF83" w:rsidR="00891213" w:rsidRPr="00E162CB" w:rsidRDefault="00F94963" w:rsidP="00891213">
      <w:r w:rsidRPr="00F94963">
        <w:rPr>
          <w:rStyle w:val="Style13ptBold"/>
        </w:rPr>
        <w:t>Davis 17</w:t>
      </w:r>
      <w:r>
        <w:t xml:space="preserve"> </w:t>
      </w:r>
      <w:r w:rsidR="00891213" w:rsidRPr="00E162CB">
        <w:t xml:space="preserve">Malcom Davis, (senior analyst at Australian Strategic Policy Institute), REAL CLEAR DEFENSE, Jan. 18, 2017.  Retrieved May 5, 2019 from </w:t>
      </w:r>
      <w:hyperlink r:id="rId9" w:history="1">
        <w:r w:rsidR="00891213" w:rsidRPr="00E162CB">
          <w:rPr>
            <w:rStyle w:val="Hyperlink"/>
          </w:rPr>
          <w:t>https://www.realcleardefense.com/articles/2017/01/18/ russia_military_modernisation_and_lowering_the_nuclear_threshold_110652.html</w:t>
        </w:r>
      </w:hyperlink>
    </w:p>
    <w:p w14:paraId="6F556E11" w14:textId="77777777" w:rsidR="00891213" w:rsidRPr="00891213" w:rsidRDefault="00891213" w:rsidP="00891213">
      <w:pPr>
        <w:rPr>
          <w:sz w:val="16"/>
        </w:rPr>
      </w:pPr>
      <w:r w:rsidRPr="00F94963">
        <w:rPr>
          <w:rStyle w:val="StyleUnderline"/>
          <w:highlight w:val="yellow"/>
        </w:rPr>
        <w:t>Russia faces real challenges</w:t>
      </w:r>
      <w:r w:rsidRPr="00891213">
        <w:rPr>
          <w:rStyle w:val="StyleUnderline"/>
        </w:rPr>
        <w:t xml:space="preserve"> in </w:t>
      </w:r>
      <w:r w:rsidRPr="00F94963">
        <w:rPr>
          <w:rStyle w:val="StyleUnderline"/>
          <w:highlight w:val="yellow"/>
        </w:rPr>
        <w:t>sustaining</w:t>
      </w:r>
      <w:r w:rsidRPr="00891213">
        <w:rPr>
          <w:rStyle w:val="StyleUnderline"/>
        </w:rPr>
        <w:t xml:space="preserve"> its military </w:t>
      </w:r>
      <w:r w:rsidRPr="00F94963">
        <w:rPr>
          <w:rStyle w:val="StyleUnderline"/>
          <w:highlight w:val="yellow"/>
        </w:rPr>
        <w:t>modernisation efforts, given low oil prices</w:t>
      </w:r>
      <w:r w:rsidRPr="00891213">
        <w:rPr>
          <w:rStyle w:val="StyleUnderline"/>
        </w:rPr>
        <w:t xml:space="preserve">, Western </w:t>
      </w:r>
      <w:r w:rsidRPr="00F94963">
        <w:rPr>
          <w:rStyle w:val="StyleUnderline"/>
          <w:highlight w:val="yellow"/>
        </w:rPr>
        <w:t>sanctions and</w:t>
      </w:r>
      <w:r w:rsidRPr="00891213">
        <w:rPr>
          <w:rStyle w:val="StyleUnderline"/>
        </w:rPr>
        <w:t xml:space="preserve"> the cost of operations in </w:t>
      </w:r>
      <w:r w:rsidRPr="00F94963">
        <w:rPr>
          <w:rStyle w:val="StyleUnderline"/>
          <w:highlight w:val="yellow"/>
        </w:rPr>
        <w:t>Ukraine and Syria.</w:t>
      </w:r>
      <w:r w:rsidRPr="00891213">
        <w:rPr>
          <w:sz w:val="16"/>
        </w:rPr>
        <w:t xml:space="preserve"> </w:t>
      </w:r>
      <w:r w:rsidRPr="00891213">
        <w:rPr>
          <w:rStyle w:val="StyleUnderline"/>
        </w:rPr>
        <w:t>Despite</w:t>
      </w:r>
      <w:r w:rsidRPr="00891213">
        <w:rPr>
          <w:sz w:val="16"/>
        </w:rPr>
        <w:t xml:space="preserve"> that, </w:t>
      </w:r>
      <w:r w:rsidRPr="00891213">
        <w:rPr>
          <w:rStyle w:val="StyleUnderline"/>
        </w:rPr>
        <w:t xml:space="preserve">Moscow looks set to continue </w:t>
      </w:r>
      <w:r w:rsidRPr="00891213">
        <w:rPr>
          <w:sz w:val="16"/>
        </w:rPr>
        <w:t xml:space="preserve">the program. At its heart is </w:t>
      </w:r>
      <w:r w:rsidRPr="00891213">
        <w:rPr>
          <w:rStyle w:val="StyleUnderline"/>
        </w:rPr>
        <w:t>nuclear weapons modernisation</w:t>
      </w:r>
      <w:r w:rsidRPr="00891213">
        <w:rPr>
          <w:sz w:val="16"/>
        </w:rPr>
        <w:t>. Russia’s most recent military doctrine, released in 2014, continues to emphasise the primacy of nuclear weapons in Russian defence policy, stating: ‘</w:t>
      </w:r>
      <w:r w:rsidRPr="00F94963">
        <w:rPr>
          <w:rStyle w:val="StyleUnderline"/>
          <w:highlight w:val="yellow"/>
        </w:rPr>
        <w:t>Russia reserves the right to use nuclear weapons in response to</w:t>
      </w:r>
      <w:r w:rsidRPr="00891213">
        <w:rPr>
          <w:rStyle w:val="StyleUnderline"/>
        </w:rPr>
        <w:t xml:space="preserve"> a use of </w:t>
      </w:r>
      <w:r w:rsidRPr="00F94963">
        <w:rPr>
          <w:rStyle w:val="StyleUnderline"/>
        </w:rPr>
        <w:t>nuclear or other weapons of mass destruction against her and (or) her allies, and</w:t>
      </w:r>
      <w:r w:rsidRPr="00891213">
        <w:rPr>
          <w:rStyle w:val="StyleUnderline"/>
        </w:rPr>
        <w:t xml:space="preserve"> in the case of an aggression against her </w:t>
      </w:r>
      <w:r w:rsidRPr="00F94963">
        <w:rPr>
          <w:rStyle w:val="StyleUnderline"/>
          <w:highlight w:val="yellow"/>
        </w:rPr>
        <w:t>with conventional weapons</w:t>
      </w:r>
      <w:r w:rsidRPr="00891213">
        <w:rPr>
          <w:rStyle w:val="StyleUnderline"/>
        </w:rPr>
        <w:t xml:space="preserve"> </w:t>
      </w:r>
      <w:r w:rsidRPr="00F94963">
        <w:rPr>
          <w:rStyle w:val="StyleUnderline"/>
          <w:highlight w:val="yellow"/>
        </w:rPr>
        <w:t>that</w:t>
      </w:r>
      <w:r w:rsidRPr="00891213">
        <w:rPr>
          <w:rStyle w:val="StyleUnderline"/>
        </w:rPr>
        <w:t xml:space="preserve"> would </w:t>
      </w:r>
      <w:r w:rsidRPr="00F94963">
        <w:rPr>
          <w:rStyle w:val="StyleUnderline"/>
          <w:highlight w:val="yellow"/>
        </w:rPr>
        <w:t>put in danger</w:t>
      </w:r>
      <w:r w:rsidRPr="00891213">
        <w:rPr>
          <w:rStyle w:val="StyleUnderline"/>
        </w:rPr>
        <w:t xml:space="preserve"> the very </w:t>
      </w:r>
      <w:r w:rsidRPr="00F94963">
        <w:rPr>
          <w:rStyle w:val="StyleUnderline"/>
          <w:highlight w:val="yellow"/>
        </w:rPr>
        <w:t>existence of the state</w:t>
      </w:r>
      <w:r w:rsidRPr="00891213">
        <w:rPr>
          <w:sz w:val="16"/>
        </w:rPr>
        <w:t xml:space="preserve">.’ </w:t>
      </w:r>
      <w:r w:rsidRPr="00891213">
        <w:rPr>
          <w:rStyle w:val="StyleUnderline"/>
        </w:rPr>
        <w:t xml:space="preserve">Three developments suggest a willingness by Russia to use nuclear weapons in response to non-nuclear attacks in a manner </w:t>
      </w:r>
      <w:r w:rsidRPr="00F94963">
        <w:rPr>
          <w:rStyle w:val="StyleUnderline"/>
          <w:highlight w:val="yellow"/>
        </w:rPr>
        <w:t>that lowers the threshold of nuclear war</w:t>
      </w:r>
      <w:r w:rsidRPr="00891213">
        <w:rPr>
          <w:rStyle w:val="StyleUnderline"/>
        </w:rPr>
        <w:t>. First,</w:t>
      </w:r>
      <w:r w:rsidRPr="00891213">
        <w:rPr>
          <w:sz w:val="16"/>
        </w:rPr>
        <w:t xml:space="preserve"> the concept of </w:t>
      </w:r>
      <w:r w:rsidRPr="00F94963">
        <w:rPr>
          <w:rStyle w:val="StyleUnderline"/>
          <w:highlight w:val="yellow"/>
        </w:rPr>
        <w:t>preventative de-escalation</w:t>
      </w:r>
      <w:r w:rsidRPr="00891213">
        <w:rPr>
          <w:sz w:val="16"/>
        </w:rPr>
        <w:t xml:space="preserve"> is important. </w:t>
      </w:r>
      <w:r w:rsidRPr="00891213">
        <w:rPr>
          <w:rStyle w:val="StyleUnderline"/>
        </w:rPr>
        <w:t xml:space="preserve">A recent IISS analysis explained de-escalation </w:t>
      </w:r>
      <w:r w:rsidRPr="00F94963">
        <w:rPr>
          <w:rStyle w:val="StyleUnderline"/>
          <w:highlight w:val="yellow"/>
        </w:rPr>
        <w:t>in which limited nuclear war could be used to</w:t>
      </w:r>
      <w:r w:rsidRPr="00891213">
        <w:rPr>
          <w:rStyle w:val="StyleUnderline"/>
        </w:rPr>
        <w:t xml:space="preserve">: ‘…de-escalate and </w:t>
      </w:r>
      <w:r w:rsidRPr="00F94963">
        <w:rPr>
          <w:rStyle w:val="StyleUnderline"/>
          <w:highlight w:val="yellow"/>
        </w:rPr>
        <w:t>terminate combat actions</w:t>
      </w:r>
      <w:r w:rsidRPr="00891213">
        <w:rPr>
          <w:sz w:val="16"/>
        </w:rPr>
        <w:t xml:space="preserve"> on terms acceptable to Russia through the threat of inflicting unacceptable damage upon the enemy. Such limited nuclear use may deter both nuclear and conventional aggression.’ </w:t>
      </w:r>
      <w:r w:rsidRPr="00891213">
        <w:rPr>
          <w:rStyle w:val="StyleUnderline"/>
        </w:rPr>
        <w:t>Second, the integration of conventional pre-nuclear and nuclear forces reinforces Russia’s coercive power against NATO in the pre-war ‘Phase Zero’ in a future regional crisis</w:t>
      </w:r>
      <w:r w:rsidRPr="00891213">
        <w:rPr>
          <w:sz w:val="16"/>
        </w:rPr>
        <w:t xml:space="preserve">—for </w:t>
      </w:r>
      <w:r w:rsidRPr="00891213">
        <w:rPr>
          <w:rStyle w:val="StyleUnderline"/>
        </w:rPr>
        <w:t>example</w:t>
      </w:r>
      <w:r w:rsidRPr="00891213">
        <w:rPr>
          <w:sz w:val="16"/>
        </w:rPr>
        <w:t xml:space="preserve">, in </w:t>
      </w:r>
      <w:r w:rsidRPr="00891213">
        <w:rPr>
          <w:rStyle w:val="StyleUnderline"/>
        </w:rPr>
        <w:t>the Baltics</w:t>
      </w:r>
      <w:r w:rsidRPr="00891213">
        <w:rPr>
          <w:sz w:val="16"/>
        </w:rPr>
        <w:t xml:space="preserve">. And </w:t>
      </w:r>
      <w:r w:rsidRPr="00891213">
        <w:rPr>
          <w:rStyle w:val="StyleUnderline"/>
        </w:rPr>
        <w:t>third, the Russians are clearly conscious of that coercive power given their recent nuclear signalling</w:t>
      </w:r>
      <w:r w:rsidRPr="00891213">
        <w:rPr>
          <w:sz w:val="16"/>
        </w:rPr>
        <w:t xml:space="preserve"> that suggests Russia continues to see such weapons as a means of national strength. </w:t>
      </w:r>
      <w:r w:rsidRPr="00C82C16">
        <w:rPr>
          <w:rStyle w:val="StyleUnderline"/>
          <w:highlight w:val="yellow"/>
        </w:rPr>
        <w:t>Russia has undertaken sabre rattling through simulated nuclear strikes in large-scale exercises and aggressive probing of NATO airspace with nuclear-capable bombers</w:t>
      </w:r>
      <w:r w:rsidRPr="00891213">
        <w:rPr>
          <w:sz w:val="16"/>
        </w:rPr>
        <w:t xml:space="preserve">. It has demonstrated the dual-role Kalibr NK sea-launched cruise missile in deadly strikes against Syria, and deployed dual-role Iskander short-range ballistic missiles into Kaliningrad in a manner that was highly threatening to NATO. That has been backed by public statements which reinforce Russia’s nuclear weapons capability and even explicit nuclear threats to NATO states, notably Denmark. Russian nuclear forces are being swiftly upgraded with the focus on ICBM modernisation, based on introducing the SS-27 ‘Yars’ road-mobile missile, and from 2018 the silo-based RS-28 ‘Sarmat’ heavy ICBM. Yars and Sarmat replace much of Russia’s aging Soviet strategic rocket forces with significantly more capable delivery systems. Russia’s Navy is transitioning to modern Sineva and Bulava sea-launched ballistic missiles, on the modern Borei class SSBNs, while the Russian Air Force is restarting the Tu-160 Blackjack production line to produce the updated Tu-160M2 bomber that eventually will be complemented by the ‘PAK-DA’ advanced bomber sometime in the 2020s. The strategic nuclear force modernisation is important but it’s the integration of Russia’s conventional pre-nuclear forces with its large ‘non-strategic nuclear forces’ that’s of greatest significance. That’s shaping Russian thinking on the use of nuclear weapons, particularly during Hybrid Warfare, in a way that makes the risk of a crisis with Russia much more dangerous. Russia is increasingly focusing on the use of its nuclear forces to enhance its ability to undertake military adventurism at the conventional level in a manner that’s highly threatening to NATO. However the reliance on nuclear signalling, the </w:t>
      </w:r>
      <w:r w:rsidRPr="00C82C16">
        <w:rPr>
          <w:rStyle w:val="Emphasis"/>
          <w:highlight w:val="yellow"/>
        </w:rPr>
        <w:t>changing operational posture of dual-role forces and concepts like ’preventative de-escalation’, increases the risk of miscalculation in a crisis that could lead to an escalation through the nuclear threshold.</w:t>
      </w:r>
    </w:p>
    <w:p w14:paraId="20E25D1D" w14:textId="7DC6730C" w:rsidR="00F42668" w:rsidRDefault="00F42668" w:rsidP="00F42668">
      <w:pPr>
        <w:pStyle w:val="Heading3"/>
      </w:pPr>
      <w:r>
        <w:t>Tac Nucs---1NC</w:t>
      </w:r>
    </w:p>
    <w:p w14:paraId="413882DA" w14:textId="3000C9D3" w:rsidR="00F42668" w:rsidRDefault="00F42668" w:rsidP="00F42668"/>
    <w:p w14:paraId="7FA50E0A" w14:textId="77777777" w:rsidR="00F42668" w:rsidRDefault="00F42668" w:rsidP="00F42668">
      <w:pPr>
        <w:pStyle w:val="Heading4"/>
      </w:pPr>
      <w:r>
        <w:t>Russian Arms market is key for Defense Industry which is declining now – decreased presence in global arms market</w:t>
      </w:r>
    </w:p>
    <w:p w14:paraId="7A188BA4" w14:textId="77777777" w:rsidR="00F42668" w:rsidRDefault="00F42668" w:rsidP="00F42668">
      <w:pPr>
        <w:rPr>
          <w:rStyle w:val="Hyperlink"/>
        </w:rPr>
      </w:pPr>
      <w:r w:rsidRPr="00073FD2">
        <w:rPr>
          <w:rStyle w:val="Style13ptBold"/>
        </w:rPr>
        <w:t>Stratfor 19</w:t>
      </w:r>
      <w:r w:rsidRPr="00073FD2">
        <w:t xml:space="preserve"> (Stratfor, an American geopolitical intelligence platform, May 2, 2019, Accessed: July 11, 2019, Business Insider, “Russia is one of the world's biggest weapons dealers, but its defense industry is headed for trouble“</w:t>
      </w:r>
      <w:r>
        <w:t xml:space="preserve">, </w:t>
      </w:r>
      <w:hyperlink r:id="rId10" w:history="1">
        <w:r w:rsidRPr="00651A87">
          <w:rPr>
            <w:rStyle w:val="Hyperlink"/>
          </w:rPr>
          <w:t>https://www.businessinsider.com/russian-defense-industry-faces-problems-hurting-military-modernization-2019-5</w:t>
        </w:r>
      </w:hyperlink>
      <w:r>
        <w:rPr>
          <w:rStyle w:val="Hyperlink"/>
        </w:rPr>
        <w:t>)</w:t>
      </w:r>
    </w:p>
    <w:p w14:paraId="1AB21614" w14:textId="77777777" w:rsidR="00F42668" w:rsidRPr="00D44199" w:rsidRDefault="00F42668" w:rsidP="00F42668">
      <w:pPr>
        <w:rPr>
          <w:sz w:val="16"/>
        </w:rPr>
      </w:pPr>
      <w:r w:rsidRPr="00D44199">
        <w:rPr>
          <w:sz w:val="16"/>
        </w:rPr>
        <w:t xml:space="preserve">The </w:t>
      </w:r>
      <w:r w:rsidRPr="00FB31F5">
        <w:rPr>
          <w:rStyle w:val="StyleUnderline"/>
          <w:highlight w:val="yellow"/>
        </w:rPr>
        <w:t>Kremlin has been striving to modernize</w:t>
      </w:r>
      <w:r w:rsidRPr="00D44199">
        <w:rPr>
          <w:sz w:val="16"/>
        </w:rPr>
        <w:t xml:space="preserve"> all branches of the Russian military, </w:t>
      </w:r>
      <w:r w:rsidRPr="00D44199">
        <w:rPr>
          <w:rStyle w:val="StyleUnderline"/>
        </w:rPr>
        <w:t>but </w:t>
      </w:r>
      <w:hyperlink r:id="rId11" w:history="1">
        <w:r w:rsidRPr="00D44199">
          <w:rPr>
            <w:rStyle w:val="StyleUnderline"/>
          </w:rPr>
          <w:t xml:space="preserve">the country's </w:t>
        </w:r>
        <w:r w:rsidRPr="00623297">
          <w:rPr>
            <w:rStyle w:val="StyleUnderline"/>
          </w:rPr>
          <w:t xml:space="preserve">defense </w:t>
        </w:r>
        <w:r w:rsidRPr="00FB31F5">
          <w:rPr>
            <w:rStyle w:val="StyleUnderline"/>
            <w:highlight w:val="yellow"/>
          </w:rPr>
          <w:t>industry</w:t>
        </w:r>
        <w:r w:rsidRPr="00FB31F5">
          <w:rPr>
            <w:rStyle w:val="StyleUnderline"/>
          </w:rPr>
          <w:t xml:space="preserve"> </w:t>
        </w:r>
        <w:r w:rsidRPr="00FB31F5">
          <w:rPr>
            <w:rStyle w:val="StyleUnderline"/>
            <w:highlight w:val="yellow"/>
          </w:rPr>
          <w:t>is struggling</w:t>
        </w:r>
      </w:hyperlink>
      <w:r w:rsidRPr="00D44199">
        <w:rPr>
          <w:rStyle w:val="StyleUnderline"/>
        </w:rPr>
        <w:t xml:space="preserve"> </w:t>
      </w:r>
      <w:r w:rsidRPr="00FB31F5">
        <w:rPr>
          <w:rStyle w:val="StyleUnderline"/>
          <w:highlight w:val="yellow"/>
        </w:rPr>
        <w:t>thanks to decreasing</w:t>
      </w:r>
      <w:r w:rsidRPr="00D44199">
        <w:rPr>
          <w:rStyle w:val="StyleUnderline"/>
        </w:rPr>
        <w:t xml:space="preserve"> volumes of </w:t>
      </w:r>
      <w:r w:rsidRPr="00FB31F5">
        <w:rPr>
          <w:rStyle w:val="StyleUnderline"/>
          <w:highlight w:val="yellow"/>
        </w:rPr>
        <w:t>orders</w:t>
      </w:r>
      <w:r w:rsidRPr="00D44199">
        <w:rPr>
          <w:sz w:val="16"/>
        </w:rPr>
        <w:t>, difficulties in attracting high-skilled talent and limits to its technological capabilities.</w:t>
      </w:r>
    </w:p>
    <w:p w14:paraId="3D05CEB7" w14:textId="77777777" w:rsidR="00F42668" w:rsidRPr="00D44199" w:rsidRDefault="00F42668" w:rsidP="00F42668">
      <w:pPr>
        <w:rPr>
          <w:sz w:val="16"/>
        </w:rPr>
      </w:pPr>
      <w:r w:rsidRPr="00D44199">
        <w:rPr>
          <w:sz w:val="16"/>
        </w:rPr>
        <w:t xml:space="preserve">According to recent figures, </w:t>
      </w:r>
      <w:r w:rsidRPr="00D44199">
        <w:rPr>
          <w:rStyle w:val="StyleUnderline"/>
        </w:rPr>
        <w:t xml:space="preserve">the performance of Russia's </w:t>
      </w:r>
      <w:r w:rsidRPr="00FB31F5">
        <w:rPr>
          <w:rStyle w:val="StyleUnderline"/>
          <w:highlight w:val="yellow"/>
        </w:rPr>
        <w:t>aerospace sector is declining</w:t>
      </w:r>
      <w:r w:rsidRPr="00D44199">
        <w:rPr>
          <w:rStyle w:val="StyleUnderline"/>
        </w:rPr>
        <w:t xml:space="preserve"> precipitously</w:t>
      </w:r>
      <w:r w:rsidRPr="00D44199">
        <w:rPr>
          <w:sz w:val="16"/>
        </w:rPr>
        <w:t>. In 2018, for instance, Russian aircraft and spacecraft makers produced 13.5% less than in 2017. And there's been no letup in 2019 either</w:t>
      </w:r>
      <w:r w:rsidRPr="00D44199">
        <w:rPr>
          <w:rStyle w:val="StyleUnderline"/>
        </w:rPr>
        <w:t xml:space="preserve">: In the first two months of the year, aerospace </w:t>
      </w:r>
      <w:r w:rsidRPr="00FB31F5">
        <w:rPr>
          <w:rStyle w:val="StyleUnderline"/>
          <w:highlight w:val="yellow"/>
        </w:rPr>
        <w:t xml:space="preserve">output plummeted 48% </w:t>
      </w:r>
      <w:r w:rsidRPr="003B5576">
        <w:rPr>
          <w:rStyle w:val="StyleUnderline"/>
        </w:rPr>
        <w:t>year on year</w:t>
      </w:r>
      <w:r w:rsidRPr="00D44199">
        <w:rPr>
          <w:rStyle w:val="StyleUnderline"/>
        </w:rPr>
        <w:t>.</w:t>
      </w:r>
    </w:p>
    <w:p w14:paraId="22D806F8" w14:textId="77777777" w:rsidR="00F42668" w:rsidRPr="00D44199" w:rsidRDefault="00F42668" w:rsidP="00F42668">
      <w:r w:rsidRPr="00D44199">
        <w:t>Maxim Shemetov/REUTERS</w:t>
      </w:r>
    </w:p>
    <w:p w14:paraId="54900C51" w14:textId="77777777" w:rsidR="00F42668" w:rsidRPr="00D44199" w:rsidRDefault="00F42668" w:rsidP="00F42668">
      <w:pPr>
        <w:rPr>
          <w:sz w:val="16"/>
        </w:rPr>
      </w:pPr>
      <w:r w:rsidRPr="00D44199">
        <w:rPr>
          <w:sz w:val="16"/>
        </w:rPr>
        <w:t xml:space="preserve">The </w:t>
      </w:r>
      <w:r w:rsidRPr="00D44199">
        <w:rPr>
          <w:rStyle w:val="StyleUnderline"/>
        </w:rPr>
        <w:t xml:space="preserve">decline in Russia's defense output </w:t>
      </w:r>
      <w:r w:rsidRPr="00FB31F5">
        <w:rPr>
          <w:rStyle w:val="StyleUnderline"/>
          <w:highlight w:val="yellow"/>
        </w:rPr>
        <w:t>raises concerns about</w:t>
      </w:r>
      <w:r w:rsidRPr="00D44199">
        <w:rPr>
          <w:rStyle w:val="StyleUnderline"/>
        </w:rPr>
        <w:t xml:space="preserve"> the competitive </w:t>
      </w:r>
      <w:r w:rsidRPr="00FB31F5">
        <w:rPr>
          <w:rStyle w:val="StyleUnderline"/>
          <w:highlight w:val="yellow"/>
        </w:rPr>
        <w:t xml:space="preserve">strength of </w:t>
      </w:r>
      <w:r w:rsidRPr="003B5576">
        <w:rPr>
          <w:rStyle w:val="StyleUnderline"/>
        </w:rPr>
        <w:t xml:space="preserve">Russia's </w:t>
      </w:r>
      <w:r w:rsidRPr="00FB31F5">
        <w:rPr>
          <w:rStyle w:val="StyleUnderline"/>
          <w:highlight w:val="yellow"/>
        </w:rPr>
        <w:t>defense industry</w:t>
      </w:r>
      <w:r w:rsidRPr="00D44199">
        <w:rPr>
          <w:sz w:val="16"/>
        </w:rPr>
        <w:t xml:space="preserve"> in general, </w:t>
      </w:r>
      <w:r w:rsidRPr="00D44199">
        <w:rPr>
          <w:rStyle w:val="StyleUnderline"/>
        </w:rPr>
        <w:t>whose health is critical</w:t>
      </w:r>
      <w:r w:rsidRPr="00D44199">
        <w:rPr>
          <w:sz w:val="16"/>
        </w:rPr>
        <w:t xml:space="preserve"> if the country is </w:t>
      </w:r>
      <w:r w:rsidRPr="00D44199">
        <w:rPr>
          <w:rStyle w:val="StyleUnderline"/>
        </w:rPr>
        <w:t>to project itself as a military power</w:t>
      </w:r>
      <w:r w:rsidRPr="00D44199">
        <w:rPr>
          <w:sz w:val="16"/>
        </w:rPr>
        <w:t xml:space="preserve"> in the longer term.</w:t>
      </w:r>
    </w:p>
    <w:p w14:paraId="3535706B" w14:textId="77777777" w:rsidR="00F42668" w:rsidRPr="00D44199" w:rsidRDefault="00F42668" w:rsidP="00F42668">
      <w:pPr>
        <w:rPr>
          <w:sz w:val="16"/>
        </w:rPr>
      </w:pPr>
      <w:r w:rsidRPr="00D44199">
        <w:rPr>
          <w:sz w:val="16"/>
        </w:rPr>
        <w:t xml:space="preserve">Russian Deputy Prime Minister Yuri Borisov attributed the reduction in output to a slowdown of orders for military systems, but </w:t>
      </w:r>
      <w:r w:rsidRPr="00D44199">
        <w:rPr>
          <w:rStyle w:val="StyleUnderline"/>
        </w:rPr>
        <w:t xml:space="preserve">projections </w:t>
      </w:r>
      <w:r w:rsidRPr="003B5576">
        <w:rPr>
          <w:rStyle w:val="StyleUnderline"/>
        </w:rPr>
        <w:t xml:space="preserve">suggest </w:t>
      </w:r>
      <w:r w:rsidRPr="00FB31F5">
        <w:rPr>
          <w:rStyle w:val="StyleUnderline"/>
          <w:highlight w:val="yellow"/>
        </w:rPr>
        <w:t>the slowdown is not just a short-term fluctuation</w:t>
      </w:r>
      <w:r w:rsidRPr="00D44199">
        <w:rPr>
          <w:rStyle w:val="StyleUnderline"/>
        </w:rPr>
        <w:t>; in fact, it's expected to become even worse</w:t>
      </w:r>
      <w:r w:rsidRPr="00D44199">
        <w:rPr>
          <w:sz w:val="16"/>
        </w:rPr>
        <w:t xml:space="preserve"> in the future.</w:t>
      </w:r>
    </w:p>
    <w:p w14:paraId="5E268F69" w14:textId="77777777" w:rsidR="00F42668" w:rsidRPr="00D44199" w:rsidRDefault="00F42668" w:rsidP="00F42668">
      <w:pPr>
        <w:rPr>
          <w:sz w:val="16"/>
        </w:rPr>
      </w:pPr>
      <w:r w:rsidRPr="00D44199">
        <w:rPr>
          <w:sz w:val="16"/>
        </w:rPr>
        <w:t xml:space="preserve">The </w:t>
      </w:r>
      <w:r w:rsidRPr="003B5576">
        <w:rPr>
          <w:rStyle w:val="StyleUnderline"/>
        </w:rPr>
        <w:t>downturn in oil prices</w:t>
      </w:r>
      <w:r w:rsidRPr="00D44199">
        <w:rPr>
          <w:rStyle w:val="StyleUnderline"/>
        </w:rPr>
        <w:t xml:space="preserve"> has taken a bite out of Russia's bottom line</w:t>
      </w:r>
      <w:r w:rsidRPr="00D44199">
        <w:rPr>
          <w:sz w:val="16"/>
        </w:rPr>
        <w:t xml:space="preserve">, squeezing spending for the military — all </w:t>
      </w:r>
      <w:r w:rsidRPr="00D44199">
        <w:rPr>
          <w:rStyle w:val="StyleUnderline"/>
        </w:rPr>
        <w:t xml:space="preserve">at a time when the country's </w:t>
      </w:r>
      <w:r w:rsidRPr="00FB31F5">
        <w:rPr>
          <w:rStyle w:val="StyleUnderline"/>
          <w:highlight w:val="yellow"/>
        </w:rPr>
        <w:t>arms manufacturers</w:t>
      </w:r>
      <w:r w:rsidRPr="00D44199">
        <w:rPr>
          <w:rStyle w:val="StyleUnderline"/>
        </w:rPr>
        <w:t xml:space="preserve"> have </w:t>
      </w:r>
      <w:r w:rsidRPr="00FB31F5">
        <w:rPr>
          <w:rStyle w:val="StyleUnderline"/>
          <w:highlight w:val="yellow"/>
        </w:rPr>
        <w:t>lost their</w:t>
      </w:r>
      <w:r w:rsidRPr="00D44199">
        <w:rPr>
          <w:rStyle w:val="StyleUnderline"/>
        </w:rPr>
        <w:t xml:space="preserve"> competitive </w:t>
      </w:r>
      <w:r w:rsidRPr="00FB31F5">
        <w:rPr>
          <w:rStyle w:val="StyleUnderline"/>
          <w:highlight w:val="yellow"/>
        </w:rPr>
        <w:t>edge in the</w:t>
      </w:r>
      <w:r w:rsidRPr="00D44199">
        <w:rPr>
          <w:rStyle w:val="StyleUnderline"/>
        </w:rPr>
        <w:t xml:space="preserve"> </w:t>
      </w:r>
      <w:r w:rsidRPr="00E252F8">
        <w:rPr>
          <w:rStyle w:val="StyleUnderline"/>
          <w:highlight w:val="yellow"/>
        </w:rPr>
        <w:t>global</w:t>
      </w:r>
      <w:r w:rsidRPr="00D44199">
        <w:rPr>
          <w:rStyle w:val="StyleUnderline"/>
        </w:rPr>
        <w:t xml:space="preserve"> arms </w:t>
      </w:r>
      <w:r w:rsidRPr="00FB31F5">
        <w:rPr>
          <w:rStyle w:val="StyleUnderline"/>
          <w:highlight w:val="yellow"/>
        </w:rPr>
        <w:t>market</w:t>
      </w:r>
      <w:r w:rsidRPr="00FB31F5">
        <w:rPr>
          <w:sz w:val="16"/>
          <w:highlight w:val="yellow"/>
        </w:rPr>
        <w:t>.</w:t>
      </w:r>
      <w:r w:rsidRPr="00D44199">
        <w:rPr>
          <w:sz w:val="16"/>
        </w:rPr>
        <w:t xml:space="preserve"> Together, these factors ensure that Russia's defense industry will struggle to get out of its funk.</w:t>
      </w:r>
    </w:p>
    <w:p w14:paraId="0858A77C" w14:textId="77777777" w:rsidR="00F42668" w:rsidRPr="00D44199" w:rsidRDefault="00F42668" w:rsidP="00F42668">
      <w:r w:rsidRPr="00D44199">
        <w:t>Suffering from a dearth of funds</w:t>
      </w:r>
    </w:p>
    <w:p w14:paraId="4C1DE895" w14:textId="77777777" w:rsidR="00F42668" w:rsidRPr="00D44199" w:rsidRDefault="00F42668" w:rsidP="00F42668">
      <w:pPr>
        <w:rPr>
          <w:sz w:val="16"/>
        </w:rPr>
      </w:pPr>
      <w:r w:rsidRPr="00D44199">
        <w:rPr>
          <w:rStyle w:val="StyleUnderline"/>
        </w:rPr>
        <w:t>Soviet-era tanks</w:t>
      </w:r>
      <w:r w:rsidRPr="00D44199">
        <w:rPr>
          <w:sz w:val="16"/>
        </w:rPr>
        <w:t xml:space="preserve"> a museum of the UralVagonZavod plant in the Ural's city of Nizhniy Tagil, Russia, May 29, 2015. AP Photo/Alexander Zemlianichenko</w:t>
      </w:r>
    </w:p>
    <w:p w14:paraId="3270803C" w14:textId="77777777" w:rsidR="00F42668" w:rsidRPr="00D44199" w:rsidRDefault="00F42668" w:rsidP="00F42668">
      <w:pPr>
        <w:rPr>
          <w:sz w:val="16"/>
        </w:rPr>
      </w:pPr>
      <w:r w:rsidRPr="00D44199">
        <w:rPr>
          <w:sz w:val="16"/>
        </w:rPr>
        <w:t xml:space="preserve">This dire picture stands in stark contrast to </w:t>
      </w:r>
      <w:r w:rsidRPr="00D44199">
        <w:rPr>
          <w:rStyle w:val="StyleUnderline"/>
        </w:rPr>
        <w:t xml:space="preserve">Russia's frequent presentation of sensational new platforms. In reality, however, </w:t>
      </w:r>
      <w:r w:rsidRPr="00FB31F5">
        <w:rPr>
          <w:rStyle w:val="StyleUnderline"/>
          <w:highlight w:val="yellow"/>
        </w:rPr>
        <w:t>just a few</w:t>
      </w:r>
      <w:r w:rsidRPr="00D44199">
        <w:rPr>
          <w:rStyle w:val="StyleUnderline"/>
        </w:rPr>
        <w:t xml:space="preserve"> of the big-ticket </w:t>
      </w:r>
      <w:r w:rsidRPr="00FB31F5">
        <w:rPr>
          <w:rStyle w:val="StyleUnderline"/>
          <w:highlight w:val="yellow"/>
        </w:rPr>
        <w:t>weapon systems</w:t>
      </w:r>
      <w:r w:rsidRPr="00D44199">
        <w:rPr>
          <w:sz w:val="16"/>
        </w:rPr>
        <w:t xml:space="preserve"> — such as the T-14 main battle tank or the Su-57 fighter aircraft — </w:t>
      </w:r>
      <w:r w:rsidRPr="00FB31F5">
        <w:rPr>
          <w:rStyle w:val="StyleUnderline"/>
          <w:highlight w:val="yellow"/>
        </w:rPr>
        <w:t>find buyers</w:t>
      </w:r>
      <w:r w:rsidRPr="00D44199">
        <w:rPr>
          <w:sz w:val="16"/>
        </w:rPr>
        <w:t>, as the rest remain mere prototypes.</w:t>
      </w:r>
    </w:p>
    <w:p w14:paraId="20F44B0D" w14:textId="77777777" w:rsidR="00F42668" w:rsidRPr="00D44199" w:rsidRDefault="00F42668" w:rsidP="00F42668">
      <w:pPr>
        <w:rPr>
          <w:sz w:val="16"/>
        </w:rPr>
      </w:pPr>
      <w:r w:rsidRPr="00D44199">
        <w:rPr>
          <w:sz w:val="16"/>
        </w:rPr>
        <w:t xml:space="preserve">Russia has prioritized some hardware, such as the Sarmat intercontinental ballistic missile, due to their strategic relevance to the country's overall military posture, but </w:t>
      </w:r>
      <w:r w:rsidRPr="00A503B9">
        <w:rPr>
          <w:rStyle w:val="StyleUnderline"/>
          <w:highlight w:val="yellow"/>
        </w:rPr>
        <w:t>Moscow</w:t>
      </w:r>
      <w:r w:rsidRPr="00D44199">
        <w:rPr>
          <w:rStyle w:val="StyleUnderline"/>
        </w:rPr>
        <w:t xml:space="preserve"> has </w:t>
      </w:r>
      <w:r w:rsidRPr="00FB31F5">
        <w:rPr>
          <w:rStyle w:val="StyleUnderline"/>
          <w:highlight w:val="yellow"/>
        </w:rPr>
        <w:t>failed to fully develop</w:t>
      </w:r>
      <w:r w:rsidRPr="00D44199">
        <w:rPr>
          <w:sz w:val="16"/>
        </w:rPr>
        <w:t xml:space="preserve"> other </w:t>
      </w:r>
      <w:r w:rsidRPr="00FB31F5">
        <w:rPr>
          <w:rStyle w:val="StyleUnderline"/>
          <w:highlight w:val="yellow"/>
        </w:rPr>
        <w:t>programs</w:t>
      </w:r>
      <w:r w:rsidRPr="00D44199">
        <w:rPr>
          <w:rStyle w:val="StyleUnderline"/>
        </w:rPr>
        <w:t xml:space="preserve"> </w:t>
      </w:r>
      <w:r w:rsidRPr="00D44199">
        <w:rPr>
          <w:sz w:val="16"/>
        </w:rPr>
        <w:t>or only introduced them on a limited scale.</w:t>
      </w:r>
    </w:p>
    <w:p w14:paraId="56EFEF9D" w14:textId="77777777" w:rsidR="00F42668" w:rsidRPr="00D44199" w:rsidRDefault="00F42668" w:rsidP="00F42668">
      <w:pPr>
        <w:rPr>
          <w:sz w:val="16"/>
        </w:rPr>
      </w:pPr>
      <w:r w:rsidRPr="00D44199">
        <w:rPr>
          <w:sz w:val="16"/>
        </w:rPr>
        <w:t xml:space="preserve">Under </w:t>
      </w:r>
      <w:r w:rsidRPr="00D44199">
        <w:rPr>
          <w:rStyle w:val="StyleUnderline"/>
        </w:rPr>
        <w:t>pressure from a limited government budget, </w:t>
      </w:r>
      <w:hyperlink r:id="rId12" w:history="1">
        <w:r w:rsidRPr="00D44199">
          <w:rPr>
            <w:rStyle w:val="StyleUnderline"/>
          </w:rPr>
          <w:t xml:space="preserve">the Kremlin </w:t>
        </w:r>
        <w:r w:rsidRPr="003B5576">
          <w:rPr>
            <w:rStyle w:val="StyleUnderline"/>
          </w:rPr>
          <w:t xml:space="preserve">even </w:t>
        </w:r>
        <w:r w:rsidRPr="00FB31F5">
          <w:rPr>
            <w:rStyle w:val="StyleUnderline"/>
            <w:highlight w:val="yellow"/>
          </w:rPr>
          <w:t xml:space="preserve">started reducing its </w:t>
        </w:r>
        <w:r w:rsidRPr="003B5576">
          <w:rPr>
            <w:rStyle w:val="StyleUnderline"/>
          </w:rPr>
          <w:t xml:space="preserve">military </w:t>
        </w:r>
        <w:r w:rsidRPr="00FB31F5">
          <w:rPr>
            <w:rStyle w:val="StyleUnderline"/>
            <w:highlight w:val="yellow"/>
          </w:rPr>
          <w:t>spending</w:t>
        </w:r>
      </w:hyperlink>
      <w:r w:rsidRPr="00D44199">
        <w:rPr>
          <w:rStyle w:val="StyleUnderline"/>
        </w:rPr>
        <w:t> in 2017</w:t>
      </w:r>
      <w:r w:rsidRPr="00D44199">
        <w:rPr>
          <w:sz w:val="16"/>
        </w:rPr>
        <w:t xml:space="preserve"> — a strong indicator that, despite the modernization push, Russia's financial challenges are taking a toll on the country ambitions.</w:t>
      </w:r>
    </w:p>
    <w:p w14:paraId="4DC83539" w14:textId="77777777" w:rsidR="00F42668" w:rsidRPr="00D44199" w:rsidRDefault="00F42668" w:rsidP="00F42668">
      <w:pPr>
        <w:rPr>
          <w:sz w:val="16"/>
        </w:rPr>
      </w:pPr>
      <w:r w:rsidRPr="00D44199">
        <w:rPr>
          <w:sz w:val="16"/>
        </w:rPr>
        <w:t xml:space="preserve">Economically, the plunge in oil prices at the end of 2014 hurt Russia's bottom line, depriving the country of essential revenue and forcing it to dip into its reserves to bridge the gap. Today, more than four years on, </w:t>
      </w:r>
      <w:r w:rsidRPr="00D44199">
        <w:rPr>
          <w:rStyle w:val="StyleUnderline"/>
        </w:rPr>
        <w:t xml:space="preserve">Russian </w:t>
      </w:r>
      <w:r w:rsidRPr="00FB31F5">
        <w:rPr>
          <w:rStyle w:val="StyleUnderline"/>
          <w:highlight w:val="yellow"/>
        </w:rPr>
        <w:t>oil revenues are rising, yet the</w:t>
      </w:r>
      <w:r w:rsidRPr="00D44199">
        <w:rPr>
          <w:rStyle w:val="StyleUnderline"/>
        </w:rPr>
        <w:t xml:space="preserve"> </w:t>
      </w:r>
      <w:r w:rsidRPr="00FB31F5">
        <w:rPr>
          <w:rStyle w:val="StyleUnderline"/>
          <w:highlight w:val="yellow"/>
        </w:rPr>
        <w:t>country is continuing to deal with</w:t>
      </w:r>
      <w:r w:rsidRPr="00D44199">
        <w:rPr>
          <w:rStyle w:val="StyleUnderline"/>
        </w:rPr>
        <w:t xml:space="preserve"> the </w:t>
      </w:r>
      <w:r w:rsidRPr="00FB31F5">
        <w:rPr>
          <w:rStyle w:val="StyleUnderline"/>
          <w:highlight w:val="yellow"/>
        </w:rPr>
        <w:t>consequences</w:t>
      </w:r>
      <w:r w:rsidRPr="00D44199">
        <w:rPr>
          <w:sz w:val="16"/>
        </w:rPr>
        <w:t xml:space="preserve"> of the lean years.</w:t>
      </w:r>
    </w:p>
    <w:p w14:paraId="14AEA7B9" w14:textId="77777777" w:rsidR="00F42668" w:rsidRPr="00D44199" w:rsidRDefault="00F42668" w:rsidP="00F42668">
      <w:pPr>
        <w:rPr>
          <w:sz w:val="16"/>
        </w:rPr>
      </w:pPr>
      <w:r w:rsidRPr="00D44199">
        <w:rPr>
          <w:sz w:val="16"/>
        </w:rPr>
        <w:t xml:space="preserve">Beyond that, </w:t>
      </w:r>
      <w:r w:rsidRPr="00D44199">
        <w:rPr>
          <w:rStyle w:val="StyleUnderline"/>
        </w:rPr>
        <w:t>low revenues</w:t>
      </w:r>
      <w:r w:rsidRPr="00D44199">
        <w:rPr>
          <w:sz w:val="16"/>
        </w:rPr>
        <w:t xml:space="preserve"> from taxes, which have forced Russia to raise taxes and the retirement age, and </w:t>
      </w:r>
      <w:hyperlink r:id="rId13" w:history="1">
        <w:r w:rsidRPr="00D44199">
          <w:rPr>
            <w:rStyle w:val="Hyperlink"/>
            <w:sz w:val="16"/>
          </w:rPr>
          <w:t>Western sanctions</w:t>
        </w:r>
      </w:hyperlink>
      <w:r w:rsidRPr="00D44199">
        <w:rPr>
          <w:sz w:val="16"/>
        </w:rPr>
        <w:t> over Moscow's activities in Ukraine and elsewhere, have shrunk the financial pool available to military planners.</w:t>
      </w:r>
    </w:p>
    <w:p w14:paraId="0B6519C9" w14:textId="77777777" w:rsidR="00F42668" w:rsidRPr="00D44199" w:rsidRDefault="00F42668" w:rsidP="00F42668">
      <w:pPr>
        <w:rPr>
          <w:sz w:val="16"/>
        </w:rPr>
      </w:pPr>
      <w:r w:rsidRPr="00D44199">
        <w:rPr>
          <w:sz w:val="16"/>
        </w:rPr>
        <w:t xml:space="preserve">But the Kremlin's problems don't end there. </w:t>
      </w:r>
      <w:r w:rsidRPr="003B5576">
        <w:rPr>
          <w:rStyle w:val="StyleUnderline"/>
        </w:rPr>
        <w:t xml:space="preserve">In the past, </w:t>
      </w:r>
      <w:r w:rsidRPr="00FB31F5">
        <w:rPr>
          <w:rStyle w:val="StyleUnderline"/>
          <w:highlight w:val="yellow"/>
        </w:rPr>
        <w:t>Russia</w:t>
      </w:r>
      <w:r w:rsidRPr="00D44199">
        <w:rPr>
          <w:rStyle w:val="StyleUnderline"/>
        </w:rPr>
        <w:t xml:space="preserve"> has </w:t>
      </w:r>
      <w:r w:rsidRPr="00FB31F5">
        <w:rPr>
          <w:rStyle w:val="StyleUnderline"/>
          <w:highlight w:val="yellow"/>
        </w:rPr>
        <w:t>benefited from</w:t>
      </w:r>
      <w:r w:rsidRPr="00D44199">
        <w:rPr>
          <w:rStyle w:val="StyleUnderline"/>
        </w:rPr>
        <w:t xml:space="preserve"> its </w:t>
      </w:r>
      <w:r w:rsidRPr="00FB31F5">
        <w:rPr>
          <w:rStyle w:val="StyleUnderline"/>
          <w:highlight w:val="yellow"/>
        </w:rPr>
        <w:t>position as a major</w:t>
      </w:r>
      <w:r w:rsidRPr="00D44199">
        <w:rPr>
          <w:rStyle w:val="StyleUnderline"/>
        </w:rPr>
        <w:t xml:space="preserve"> global </w:t>
      </w:r>
      <w:r w:rsidRPr="00FB31F5">
        <w:rPr>
          <w:rStyle w:val="StyleUnderline"/>
          <w:highlight w:val="yellow"/>
        </w:rPr>
        <w:t>arms exporter to fuel</w:t>
      </w:r>
      <w:r w:rsidRPr="00D44199">
        <w:rPr>
          <w:rStyle w:val="StyleUnderline"/>
        </w:rPr>
        <w:t xml:space="preserve"> further </w:t>
      </w:r>
      <w:r w:rsidRPr="00FB31F5">
        <w:rPr>
          <w:rStyle w:val="StyleUnderline"/>
          <w:highlight w:val="yellow"/>
        </w:rPr>
        <w:t>military development</w:t>
      </w:r>
      <w:r w:rsidRPr="00D44199">
        <w:rPr>
          <w:sz w:val="16"/>
        </w:rPr>
        <w:t xml:space="preserve">. During the 1990s, for example, such </w:t>
      </w:r>
      <w:r w:rsidRPr="00FB31F5">
        <w:rPr>
          <w:rStyle w:val="StyleUnderline"/>
          <w:highlight w:val="yellow"/>
        </w:rPr>
        <w:t xml:space="preserve">sales were critical </w:t>
      </w:r>
      <w:r w:rsidRPr="003B5576">
        <w:rPr>
          <w:rStyle w:val="StyleUnderline"/>
        </w:rPr>
        <w:t>to the country</w:t>
      </w:r>
      <w:r w:rsidRPr="00D44199">
        <w:rPr>
          <w:sz w:val="16"/>
        </w:rPr>
        <w:t xml:space="preserve"> as it faced severe economic hardship.</w:t>
      </w:r>
    </w:p>
    <w:p w14:paraId="409AE2A0" w14:textId="77777777" w:rsidR="00F42668" w:rsidRPr="00D44199" w:rsidRDefault="00F42668" w:rsidP="00F42668">
      <w:pPr>
        <w:rPr>
          <w:sz w:val="16"/>
        </w:rPr>
      </w:pPr>
      <w:r w:rsidRPr="00D44199">
        <w:rPr>
          <w:rStyle w:val="StyleUnderline"/>
        </w:rPr>
        <w:t>While Russia remains the world's second-largest arms exporter</w:t>
      </w:r>
      <w:r w:rsidRPr="00D44199">
        <w:rPr>
          <w:sz w:val="16"/>
        </w:rPr>
        <w:t xml:space="preserve"> (only the United States sells more</w:t>
      </w:r>
      <w:r w:rsidRPr="00D44199">
        <w:rPr>
          <w:rStyle w:val="StyleUnderline"/>
        </w:rPr>
        <w:t>), the</w:t>
      </w:r>
      <w:r w:rsidRPr="00D44199">
        <w:rPr>
          <w:sz w:val="16"/>
        </w:rPr>
        <w:t xml:space="preserve"> actual </w:t>
      </w:r>
      <w:r w:rsidRPr="00FB31F5">
        <w:rPr>
          <w:rStyle w:val="StyleUnderline"/>
          <w:highlight w:val="yellow"/>
        </w:rPr>
        <w:t>value of</w:t>
      </w:r>
      <w:r w:rsidRPr="00D44199">
        <w:rPr>
          <w:rStyle w:val="StyleUnderline"/>
        </w:rPr>
        <w:t xml:space="preserve"> </w:t>
      </w:r>
      <w:r w:rsidRPr="00D44199">
        <w:rPr>
          <w:sz w:val="16"/>
        </w:rPr>
        <w:t>those</w:t>
      </w:r>
      <w:r w:rsidRPr="00D44199">
        <w:rPr>
          <w:rStyle w:val="StyleUnderline"/>
        </w:rPr>
        <w:t xml:space="preserve"> </w:t>
      </w:r>
      <w:r w:rsidRPr="00FB31F5">
        <w:rPr>
          <w:rStyle w:val="StyleUnderline"/>
          <w:highlight w:val="yellow"/>
        </w:rPr>
        <w:t>exports has been decreasing</w:t>
      </w:r>
      <w:r w:rsidRPr="00D44199">
        <w:rPr>
          <w:rStyle w:val="StyleUnderline"/>
        </w:rPr>
        <w:t xml:space="preserve"> significantly</w:t>
      </w:r>
      <w:r w:rsidRPr="00D44199">
        <w:rPr>
          <w:sz w:val="16"/>
        </w:rPr>
        <w:t xml:space="preserve">. Between 2014 and 2018, their total value </w:t>
      </w:r>
      <w:r w:rsidRPr="00D44199">
        <w:rPr>
          <w:rStyle w:val="StyleUnderline"/>
        </w:rPr>
        <w:t>dropped by as much as 17%.</w:t>
      </w:r>
    </w:p>
    <w:p w14:paraId="10F4ED38" w14:textId="77777777" w:rsidR="00F42668" w:rsidRPr="00BC798F" w:rsidRDefault="00F42668" w:rsidP="00F42668"/>
    <w:p w14:paraId="14A14B86" w14:textId="77777777" w:rsidR="00F42668" w:rsidRPr="004F4711" w:rsidRDefault="00F42668" w:rsidP="00F42668">
      <w:pPr>
        <w:pStyle w:val="Heading4"/>
      </w:pPr>
      <w:r>
        <w:t>The plan causes Russia to fill in – fear of China makes arms sales inevitable</w:t>
      </w:r>
    </w:p>
    <w:p w14:paraId="0ADB1F96" w14:textId="77777777" w:rsidR="00F42668" w:rsidRPr="00991E1D" w:rsidRDefault="00F42668" w:rsidP="00F42668">
      <w:r w:rsidRPr="00991E1D">
        <w:rPr>
          <w:rStyle w:val="Style13ptBold"/>
        </w:rPr>
        <w:t>Fryer-Briggs 18</w:t>
      </w:r>
      <w:r>
        <w:t xml:space="preserve"> “U.S. And Russia Wage New Arms Race To Counter China As Mattis Seeks Influence In Southeast Asia” Zachary Fryer-Biggs, 1/25/18, https://www.newsweek.com/russia-china-and-us-are-fighting-over-southeast-asia-again-time-using-arms-790276</w:t>
      </w:r>
    </w:p>
    <w:p w14:paraId="1357710C" w14:textId="77777777" w:rsidR="00F42668" w:rsidRPr="00991E1D" w:rsidRDefault="00F42668" w:rsidP="00F42668">
      <w:pPr>
        <w:rPr>
          <w:rStyle w:val="StyleUnderline"/>
        </w:rPr>
      </w:pPr>
      <w:r w:rsidRPr="00991E1D">
        <w:rPr>
          <w:rStyle w:val="StyleUnderline"/>
          <w:highlight w:val="yellow"/>
        </w:rPr>
        <w:t>Washington is concerned that</w:t>
      </w:r>
      <w:r w:rsidRPr="00991E1D">
        <w:rPr>
          <w:sz w:val="16"/>
        </w:rPr>
        <w:t xml:space="preserve"> China, in the midst of a land grab for every rock in the South China Sea, will come to dominate the smaller countries that rim that body of water, and that </w:t>
      </w:r>
      <w:r w:rsidRPr="00991E1D">
        <w:rPr>
          <w:rStyle w:val="StyleUnderline"/>
          <w:highlight w:val="yellow"/>
        </w:rPr>
        <w:t>Russia will become the</w:t>
      </w:r>
      <w:r w:rsidRPr="00991E1D">
        <w:rPr>
          <w:sz w:val="16"/>
        </w:rPr>
        <w:t xml:space="preserve">ir </w:t>
      </w:r>
      <w:r w:rsidRPr="00991E1D">
        <w:rPr>
          <w:rStyle w:val="StyleUnderline"/>
          <w:highlight w:val="yellow"/>
        </w:rPr>
        <w:t>arms dealer of choice</w:t>
      </w:r>
      <w:r w:rsidRPr="00991E1D">
        <w:rPr>
          <w:rStyle w:val="StyleUnderline"/>
        </w:rPr>
        <w:t>.</w:t>
      </w:r>
    </w:p>
    <w:p w14:paraId="1C988BA4" w14:textId="77777777" w:rsidR="00F42668" w:rsidRPr="004F4711" w:rsidRDefault="00F42668" w:rsidP="00F42668">
      <w:pPr>
        <w:rPr>
          <w:sz w:val="14"/>
        </w:rPr>
      </w:pPr>
      <w:r w:rsidRPr="00991E1D">
        <w:rPr>
          <w:rStyle w:val="Emphasis"/>
        </w:rPr>
        <w:t>"</w:t>
      </w:r>
      <w:r w:rsidRPr="00991E1D">
        <w:rPr>
          <w:rStyle w:val="Emphasis"/>
          <w:highlight w:val="yellow"/>
        </w:rPr>
        <w:t>They're going to fill in vacuums if the U.S. isn't there,"</w:t>
      </w:r>
      <w:r w:rsidRPr="00991E1D">
        <w:rPr>
          <w:rStyle w:val="Emphasis"/>
        </w:rPr>
        <w:t xml:space="preserve"> </w:t>
      </w:r>
      <w:r w:rsidRPr="004F4711">
        <w:rPr>
          <w:sz w:val="14"/>
        </w:rPr>
        <w:t xml:space="preserve">said Deputy Assistant Secretary of Defense for South and Southeast Asia Joe Felter, who joined Mattis on the trip. </w:t>
      </w:r>
      <w:r w:rsidRPr="00991E1D">
        <w:rPr>
          <w:rStyle w:val="StyleUnderline"/>
        </w:rPr>
        <w:t>"</w:t>
      </w:r>
      <w:r w:rsidRPr="004F4711">
        <w:rPr>
          <w:sz w:val="14"/>
        </w:rPr>
        <w:t xml:space="preserve">We look at </w:t>
      </w:r>
      <w:r w:rsidRPr="004F4711">
        <w:rPr>
          <w:rStyle w:val="StyleUnderline"/>
          <w:highlight w:val="yellow"/>
        </w:rPr>
        <w:t>China and Russia</w:t>
      </w:r>
      <w:r w:rsidRPr="004F4711">
        <w:rPr>
          <w:sz w:val="14"/>
        </w:rPr>
        <w:t xml:space="preserve"> as competitors</w:t>
      </w:r>
      <w:r w:rsidRPr="00991E1D">
        <w:rPr>
          <w:rStyle w:val="StyleUnderline"/>
        </w:rPr>
        <w:t xml:space="preserve">, </w:t>
      </w:r>
      <w:r w:rsidRPr="004F4711">
        <w:rPr>
          <w:sz w:val="14"/>
        </w:rPr>
        <w:t xml:space="preserve">and certainly some of their </w:t>
      </w:r>
      <w:r w:rsidRPr="004F4711">
        <w:rPr>
          <w:rStyle w:val="StyleUnderline"/>
          <w:highlight w:val="yellow"/>
        </w:rPr>
        <w:t>actions</w:t>
      </w:r>
      <w:r w:rsidRPr="004F4711">
        <w:rPr>
          <w:sz w:val="14"/>
        </w:rPr>
        <w:t xml:space="preserve"> should </w:t>
      </w:r>
      <w:r w:rsidRPr="004F4711">
        <w:rPr>
          <w:rStyle w:val="StyleUnderline"/>
          <w:highlight w:val="yellow"/>
        </w:rPr>
        <w:t>give</w:t>
      </w:r>
      <w:r w:rsidRPr="004F4711">
        <w:rPr>
          <w:rStyle w:val="StyleUnderline"/>
        </w:rPr>
        <w:t xml:space="preserve"> these countries </w:t>
      </w:r>
      <w:r w:rsidRPr="004F4711">
        <w:rPr>
          <w:rStyle w:val="StyleUnderline"/>
          <w:highlight w:val="yellow"/>
        </w:rPr>
        <w:t>a reason for concern</w:t>
      </w:r>
      <w:r w:rsidRPr="004F4711">
        <w:rPr>
          <w:sz w:val="14"/>
          <w:highlight w:val="yellow"/>
        </w:rPr>
        <w:t>."</w:t>
      </w:r>
    </w:p>
    <w:p w14:paraId="2331C17C" w14:textId="77777777" w:rsidR="00F42668" w:rsidRPr="00991E1D" w:rsidRDefault="00F42668" w:rsidP="00F42668">
      <w:pPr>
        <w:rPr>
          <w:sz w:val="16"/>
        </w:rPr>
      </w:pPr>
      <w:r w:rsidRPr="00991E1D">
        <w:rPr>
          <w:sz w:val="16"/>
        </w:rPr>
        <w:t xml:space="preserve">U.S. officials said </w:t>
      </w:r>
      <w:r w:rsidRPr="00991E1D">
        <w:rPr>
          <w:rStyle w:val="StyleUnderline"/>
        </w:rPr>
        <w:t>Indonesia is shopping for partners, part of a long-standing strategy to buy weapons</w:t>
      </w:r>
      <w:r w:rsidRPr="00991E1D">
        <w:rPr>
          <w:sz w:val="16"/>
        </w:rPr>
        <w:t xml:space="preserve"> from a range of countries to keep Indonesia from becoming committed to any. But </w:t>
      </w:r>
      <w:r w:rsidRPr="00991E1D">
        <w:rPr>
          <w:rStyle w:val="StyleUnderline"/>
        </w:rPr>
        <w:t>officials are working hard to close a big fighter purchase</w:t>
      </w:r>
      <w:r w:rsidRPr="00991E1D">
        <w:rPr>
          <w:sz w:val="16"/>
        </w:rPr>
        <w:t>, a deal they think could cover as many as 48 aircraft valued at $4.5 billion.</w:t>
      </w:r>
      <w:r w:rsidRPr="00991E1D">
        <w:rPr>
          <w:rStyle w:val="StyleUnderline"/>
        </w:rPr>
        <w:t xml:space="preserve"> Vietnam is also talking about more weapons,</w:t>
      </w:r>
      <w:r w:rsidRPr="00991E1D">
        <w:rPr>
          <w:sz w:val="16"/>
        </w:rPr>
        <w:t xml:space="preserve"> although the officials said no big deals were near completion.</w:t>
      </w:r>
    </w:p>
    <w:p w14:paraId="46D880A6" w14:textId="77777777" w:rsidR="00F42668" w:rsidRPr="00991E1D" w:rsidRDefault="00F42668" w:rsidP="00F42668">
      <w:pPr>
        <w:rPr>
          <w:rStyle w:val="StyleUnderline"/>
        </w:rPr>
      </w:pPr>
      <w:r w:rsidRPr="00991E1D">
        <w:rPr>
          <w:sz w:val="16"/>
        </w:rPr>
        <w:t>Mattis's trip comes as</w:t>
      </w:r>
      <w:r w:rsidRPr="00991E1D">
        <w:rPr>
          <w:rStyle w:val="StyleUnderline"/>
        </w:rPr>
        <w:t xml:space="preserve"> </w:t>
      </w:r>
      <w:r w:rsidRPr="00991E1D">
        <w:rPr>
          <w:rStyle w:val="StyleUnderline"/>
          <w:highlight w:val="yellow"/>
        </w:rPr>
        <w:t>Trump has sought to increase U.S. arms sales</w:t>
      </w:r>
      <w:r w:rsidRPr="00991E1D">
        <w:rPr>
          <w:sz w:val="16"/>
        </w:rPr>
        <w:t xml:space="preserve"> to help offset trade deficits and boost the U.S. economy. </w:t>
      </w:r>
      <w:r w:rsidRPr="00991E1D">
        <w:rPr>
          <w:rStyle w:val="StyleUnderline"/>
        </w:rPr>
        <w:t>His plan includes both changing U.S. export rules to make it easier to sell to foreign countries and an aggressive sales pitch overseas to buy from the U.S., already the world's largest weapons exporter.</w:t>
      </w:r>
    </w:p>
    <w:p w14:paraId="7ACC2888" w14:textId="77777777" w:rsidR="00F42668" w:rsidRPr="00991E1D" w:rsidRDefault="00F42668" w:rsidP="00F42668">
      <w:pPr>
        <w:rPr>
          <w:sz w:val="16"/>
        </w:rPr>
      </w:pPr>
      <w:r w:rsidRPr="00991E1D">
        <w:rPr>
          <w:sz w:val="16"/>
        </w:rPr>
        <w:t xml:space="preserve">The Obama administration had undertaken its own push to reform the arms export system as part of a "pivot to the Pacific," but concerns about human rights abuses slowed some sales. </w:t>
      </w:r>
      <w:r w:rsidRPr="00991E1D">
        <w:rPr>
          <w:rStyle w:val="StyleUnderline"/>
        </w:rPr>
        <w:t>The Trump administration made its own pivot, exporting bombs to Saudi Arabia</w:t>
      </w:r>
      <w:r w:rsidRPr="00991E1D">
        <w:rPr>
          <w:sz w:val="16"/>
        </w:rPr>
        <w:t>, for example, after the Obama team stopped delivery because of civilian casualties in Yemen.</w:t>
      </w:r>
    </w:p>
    <w:p w14:paraId="053BED82" w14:textId="77777777" w:rsidR="00F42668" w:rsidRPr="00991E1D" w:rsidRDefault="00F42668" w:rsidP="00F42668">
      <w:pPr>
        <w:rPr>
          <w:sz w:val="16"/>
        </w:rPr>
      </w:pPr>
      <w:r w:rsidRPr="00991E1D">
        <w:rPr>
          <w:sz w:val="16"/>
        </w:rPr>
        <w:t>Trump also pulled the U.S. out of the Trans-Pacific Partnership, an Obama-era trade deal that might have bolstered smaller East Asian economies. Supporters of the pact said that easier trade with the U.S. would give the smaller nations of the Pacific Rim more independence from China. Trump moved to withdraw from the agreement less than a week into his presidency.</w:t>
      </w:r>
    </w:p>
    <w:p w14:paraId="671350B1" w14:textId="77777777" w:rsidR="00F42668" w:rsidRPr="00991E1D" w:rsidRDefault="00F42668" w:rsidP="00F42668">
      <w:pPr>
        <w:rPr>
          <w:sz w:val="16"/>
        </w:rPr>
      </w:pPr>
      <w:r w:rsidRPr="00991E1D">
        <w:rPr>
          <w:sz w:val="16"/>
        </w:rPr>
        <w:t>Other countries in the deal reacted angrily to Trump's decision.</w:t>
      </w:r>
    </w:p>
    <w:p w14:paraId="6B0B868B" w14:textId="77777777" w:rsidR="00F42668" w:rsidRPr="00991E1D" w:rsidRDefault="00F42668" w:rsidP="00F42668">
      <w:pPr>
        <w:rPr>
          <w:sz w:val="16"/>
        </w:rPr>
      </w:pPr>
      <w:r w:rsidRPr="00991E1D">
        <w:rPr>
          <w:sz w:val="16"/>
        </w:rPr>
        <w:t>"The United States is not an island," said New Zealand's then–prime minister, John Key. "It can't just sit there and say it's not going to trade with the rest of the world."</w:t>
      </w:r>
    </w:p>
    <w:p w14:paraId="34356015" w14:textId="77777777" w:rsidR="00F42668" w:rsidRPr="00991E1D" w:rsidRDefault="00F42668" w:rsidP="00F42668">
      <w:pPr>
        <w:rPr>
          <w:sz w:val="16"/>
        </w:rPr>
      </w:pPr>
      <w:r w:rsidRPr="00991E1D">
        <w:rPr>
          <w:sz w:val="16"/>
        </w:rPr>
        <w:t>Individual trade pacts are pending, but Trump's national security strategy, released in December, indicates the administration wants to return the focus to East Asia. The policy statement focuses heavily on competition with China and Russia and describes the need to work closely with allies in the region to foster economic ties to offset China's growth.</w:t>
      </w:r>
    </w:p>
    <w:p w14:paraId="7EB3DA85" w14:textId="77777777" w:rsidR="00F42668" w:rsidRPr="00991E1D" w:rsidRDefault="00F42668" w:rsidP="00F42668">
      <w:pPr>
        <w:rPr>
          <w:sz w:val="16"/>
        </w:rPr>
      </w:pPr>
      <w:r w:rsidRPr="00991E1D">
        <w:rPr>
          <w:sz w:val="16"/>
        </w:rPr>
        <w:t>Hence Mattis's trip.</w:t>
      </w:r>
    </w:p>
    <w:p w14:paraId="54D318CD" w14:textId="77777777" w:rsidR="00F42668" w:rsidRPr="00991E1D" w:rsidRDefault="00F42668" w:rsidP="00F42668">
      <w:pPr>
        <w:rPr>
          <w:sz w:val="16"/>
        </w:rPr>
      </w:pPr>
      <w:r w:rsidRPr="00991E1D">
        <w:rPr>
          <w:sz w:val="16"/>
        </w:rPr>
        <w:t>"That's a document, that's a paper," Felter told reporters. "Secretary Mattis, the United States secretary of defense, traveling to Indonesia and Vietnam, dropping in on Indonesia and Vietnam demonstrates that priority."</w:t>
      </w:r>
    </w:p>
    <w:p w14:paraId="416B4D4F" w14:textId="77777777" w:rsidR="00F42668" w:rsidRPr="00991E1D" w:rsidRDefault="00F42668" w:rsidP="00F42668">
      <w:pPr>
        <w:rPr>
          <w:sz w:val="16"/>
        </w:rPr>
      </w:pPr>
      <w:r w:rsidRPr="00991E1D">
        <w:rPr>
          <w:sz w:val="16"/>
        </w:rPr>
        <w:t>Beyond discussions about joint military training and selling weapons, Felter said, Mattis's broader goal was to show smaller nations that the U.S. remains committed to its place as the world's last superpower, despite Trump's "America First" rhetoric.</w:t>
      </w:r>
    </w:p>
    <w:p w14:paraId="4C81AB90" w14:textId="77777777" w:rsidR="00F42668" w:rsidRPr="00991E1D" w:rsidRDefault="00F42668" w:rsidP="00F42668">
      <w:pPr>
        <w:rPr>
          <w:sz w:val="16"/>
        </w:rPr>
      </w:pPr>
      <w:r w:rsidRPr="00991E1D">
        <w:rPr>
          <w:sz w:val="16"/>
        </w:rPr>
        <w:t>"What they want is to be reassured that the Indo-Pacific region is a priority for the United States," he said. "That we are present in the region. That we have no intention of withdrawing."</w:t>
      </w:r>
    </w:p>
    <w:p w14:paraId="259F8151" w14:textId="77777777" w:rsidR="00F42668" w:rsidRPr="00991E1D" w:rsidRDefault="00F42668" w:rsidP="00F42668">
      <w:pPr>
        <w:rPr>
          <w:sz w:val="16"/>
        </w:rPr>
      </w:pPr>
      <w:r w:rsidRPr="00991E1D">
        <w:rPr>
          <w:rStyle w:val="StyleUnderline"/>
        </w:rPr>
        <w:t xml:space="preserve">American </w:t>
      </w:r>
      <w:r w:rsidRPr="007F0C2C">
        <w:rPr>
          <w:rStyle w:val="StyleUnderline"/>
          <w:highlight w:val="yellow"/>
        </w:rPr>
        <w:t>leadership is seen as vital in the region</w:t>
      </w:r>
      <w:r w:rsidRPr="00991E1D">
        <w:rPr>
          <w:rStyle w:val="StyleUnderline"/>
        </w:rPr>
        <w:t>,</w:t>
      </w:r>
      <w:r w:rsidRPr="00991E1D">
        <w:rPr>
          <w:sz w:val="16"/>
        </w:rPr>
        <w:t xml:space="preserve"> partly </w:t>
      </w:r>
      <w:r w:rsidRPr="007F0C2C">
        <w:rPr>
          <w:rStyle w:val="StyleUnderline"/>
          <w:highlight w:val="yellow"/>
        </w:rPr>
        <w:t>because countries are concerned by China</w:t>
      </w:r>
      <w:r w:rsidRPr="00991E1D">
        <w:rPr>
          <w:rStyle w:val="StyleUnderline"/>
        </w:rPr>
        <w:t>'s aggressive efforts</w:t>
      </w:r>
      <w:r w:rsidRPr="00991E1D">
        <w:rPr>
          <w:sz w:val="16"/>
        </w:rPr>
        <w:t xml:space="preserve"> to build runways and military facilities on various contested shoals </w:t>
      </w:r>
      <w:r w:rsidRPr="007F0C2C">
        <w:rPr>
          <w:rStyle w:val="StyleUnderline"/>
          <w:highlight w:val="yellow"/>
        </w:rPr>
        <w:t>in the</w:t>
      </w:r>
      <w:r w:rsidRPr="00991E1D">
        <w:rPr>
          <w:rStyle w:val="StyleUnderline"/>
        </w:rPr>
        <w:t xml:space="preserve"> </w:t>
      </w:r>
      <w:r w:rsidRPr="007F0C2C">
        <w:rPr>
          <w:rStyle w:val="Emphasis"/>
          <w:highlight w:val="yellow"/>
        </w:rPr>
        <w:t>S</w:t>
      </w:r>
      <w:r w:rsidRPr="00991E1D">
        <w:rPr>
          <w:rStyle w:val="StyleUnderline"/>
        </w:rPr>
        <w:t xml:space="preserve">outh </w:t>
      </w:r>
      <w:r w:rsidRPr="007F0C2C">
        <w:rPr>
          <w:rStyle w:val="Emphasis"/>
          <w:highlight w:val="yellow"/>
        </w:rPr>
        <w:t>C</w:t>
      </w:r>
      <w:r w:rsidRPr="00991E1D">
        <w:rPr>
          <w:rStyle w:val="StyleUnderline"/>
        </w:rPr>
        <w:t xml:space="preserve">hina </w:t>
      </w:r>
      <w:r w:rsidRPr="007F0C2C">
        <w:rPr>
          <w:rStyle w:val="Emphasis"/>
          <w:highlight w:val="yellow"/>
        </w:rPr>
        <w:t>S</w:t>
      </w:r>
      <w:r w:rsidRPr="00991E1D">
        <w:rPr>
          <w:rStyle w:val="StyleUnderline"/>
        </w:rPr>
        <w:t>ea.</w:t>
      </w:r>
      <w:r w:rsidRPr="00991E1D">
        <w:rPr>
          <w:sz w:val="16"/>
        </w:rPr>
        <w:t xml:space="preserve"> This is part of China's attempt to claim as much territory as possible in a shipping zone where about a third of the world's cargo travels, according to some estimates.</w:t>
      </w:r>
    </w:p>
    <w:p w14:paraId="7330B745" w14:textId="77777777" w:rsidR="00F42668" w:rsidRPr="00991E1D" w:rsidRDefault="00F42668" w:rsidP="00F42668">
      <w:pPr>
        <w:rPr>
          <w:sz w:val="16"/>
        </w:rPr>
      </w:pPr>
      <w:r w:rsidRPr="00991E1D">
        <w:rPr>
          <w:sz w:val="16"/>
        </w:rPr>
        <w:t>Earlier in the trip, Mattis said he was confident that Indonesia will want to work closely with the U.S.</w:t>
      </w:r>
    </w:p>
    <w:p w14:paraId="2EF3D0C6" w14:textId="77777777" w:rsidR="00F42668" w:rsidRPr="00991E1D" w:rsidRDefault="00F42668" w:rsidP="00F42668">
      <w:pPr>
        <w:rPr>
          <w:sz w:val="16"/>
        </w:rPr>
      </w:pPr>
      <w:r w:rsidRPr="00991E1D">
        <w:rPr>
          <w:sz w:val="16"/>
        </w:rPr>
        <w:t>"Indonesia has its own interests and its own relations," he told reporters. "I think when two countries are democracies, they share a lot in common right away. We're a democracy, Indonesia is a democracy, and I think that is a strong bedrock for our relationship."</w:t>
      </w:r>
    </w:p>
    <w:p w14:paraId="5A9CF566" w14:textId="77777777" w:rsidR="00F42668" w:rsidRPr="00991E1D" w:rsidRDefault="00F42668" w:rsidP="00F42668">
      <w:pPr>
        <w:rPr>
          <w:sz w:val="16"/>
        </w:rPr>
      </w:pPr>
      <w:r w:rsidRPr="00991E1D">
        <w:rPr>
          <w:sz w:val="16"/>
        </w:rPr>
        <w:t>Vietnam, which has more than 1,000 miles of coastline on the South China Sea, is particularly economically dependent on that body of water and supports U.S. efforts to ensure free movement.</w:t>
      </w:r>
    </w:p>
    <w:p w14:paraId="527F301B" w14:textId="77777777" w:rsidR="00F42668" w:rsidRPr="00991E1D" w:rsidRDefault="00F42668" w:rsidP="00F42668">
      <w:pPr>
        <w:rPr>
          <w:sz w:val="16"/>
        </w:rPr>
      </w:pPr>
      <w:r w:rsidRPr="00991E1D">
        <w:rPr>
          <w:sz w:val="16"/>
        </w:rPr>
        <w:t>"That's just the reality of geography. It doesn't take a Rhodes scholar to figure that out," said Mattis, who landed there on Wednesday.</w:t>
      </w:r>
    </w:p>
    <w:p w14:paraId="746564C8" w14:textId="77777777" w:rsidR="00F42668" w:rsidRPr="00991E1D" w:rsidRDefault="00F42668" w:rsidP="00F42668">
      <w:pPr>
        <w:rPr>
          <w:sz w:val="16"/>
        </w:rPr>
      </w:pPr>
      <w:r w:rsidRPr="00991E1D">
        <w:rPr>
          <w:sz w:val="16"/>
        </w:rPr>
        <w:t>He added that he planned on thanking Vietnam's government for helping maintain sanctions on North Korea, with Vietnam turning away inexpensive coal shipments that could help power its burgeoning economy.</w:t>
      </w:r>
    </w:p>
    <w:p w14:paraId="70D838DA" w14:textId="77777777" w:rsidR="00F42668" w:rsidRDefault="00F42668" w:rsidP="00F42668">
      <w:pPr>
        <w:rPr>
          <w:sz w:val="16"/>
        </w:rPr>
      </w:pPr>
      <w:r w:rsidRPr="004F4711">
        <w:rPr>
          <w:rStyle w:val="StyleUnderline"/>
          <w:highlight w:val="yellow"/>
        </w:rPr>
        <w:t>Mattis arrived in Vietnam a day after Russian Defense Minister</w:t>
      </w:r>
      <w:r w:rsidRPr="00991E1D">
        <w:rPr>
          <w:rStyle w:val="StyleUnderline"/>
        </w:rPr>
        <w:t xml:space="preserve"> Sergei Shoigu </w:t>
      </w:r>
      <w:r w:rsidRPr="004F4711">
        <w:rPr>
          <w:rStyle w:val="StyleUnderline"/>
          <w:highlight w:val="yellow"/>
        </w:rPr>
        <w:t xml:space="preserve">left </w:t>
      </w:r>
      <w:r w:rsidRPr="004F4711">
        <w:rPr>
          <w:rStyle w:val="StyleUnderline"/>
        </w:rPr>
        <w:t xml:space="preserve">the country following a visit spent </w:t>
      </w:r>
      <w:r w:rsidRPr="004F4711">
        <w:rPr>
          <w:rStyle w:val="StyleUnderline"/>
          <w:highlight w:val="yellow"/>
        </w:rPr>
        <w:t>lauding the power of Russian weapons</w:t>
      </w:r>
      <w:r w:rsidRPr="00991E1D">
        <w:rPr>
          <w:rStyle w:val="StyleUnderline"/>
        </w:rPr>
        <w:t xml:space="preserve"> that have been tested in Syria</w:t>
      </w:r>
      <w:r w:rsidRPr="00991E1D">
        <w:rPr>
          <w:sz w:val="16"/>
        </w:rPr>
        <w:t xml:space="preserve"> as part of Russia's campaign to support President Bashar al-Assad's war against rebel groups.</w:t>
      </w:r>
    </w:p>
    <w:p w14:paraId="095B9BE8" w14:textId="77777777" w:rsidR="00F42668" w:rsidRDefault="00F42668" w:rsidP="00F42668">
      <w:pPr>
        <w:pStyle w:val="Heading4"/>
      </w:pPr>
      <w:r>
        <w:t xml:space="preserve">Russian Defense Industry key to continue modernization of tactical nukes – </w:t>
      </w:r>
      <w:r w:rsidRPr="005A1826">
        <w:rPr>
          <w:u w:val="single"/>
        </w:rPr>
        <w:t>deterrence doesn’t check</w:t>
      </w:r>
      <w:r>
        <w:t xml:space="preserve"> because they are seen as usable</w:t>
      </w:r>
    </w:p>
    <w:p w14:paraId="1A78B766" w14:textId="77777777" w:rsidR="00F42668" w:rsidRDefault="00F42668" w:rsidP="00F42668">
      <w:r w:rsidRPr="005A1826">
        <w:rPr>
          <w:rStyle w:val="Style13ptBold"/>
        </w:rPr>
        <w:t>Colby 16</w:t>
      </w:r>
      <w:r w:rsidRPr="005A1826">
        <w:t xml:space="preserve"> (Elbridge Colby, the Director of the Defense Program at the Center for a New American Security, where he leads CNAS’ work on defense issues, January 12, 2016,</w:t>
      </w:r>
      <w:r>
        <w:t xml:space="preserve"> Accessed July 7, 2019,</w:t>
      </w:r>
      <w:r w:rsidRPr="005A1826">
        <w:t xml:space="preserve"> fondation pour la recherche stratégique, “Russia's Evolving Nuclear Doctrine and its Implications</w:t>
      </w:r>
      <w:r>
        <w:t xml:space="preserve">”, </w:t>
      </w:r>
      <w:hyperlink r:id="rId14" w:history="1">
        <w:r w:rsidRPr="00651A87">
          <w:rPr>
            <w:rStyle w:val="Hyperlink"/>
          </w:rPr>
          <w:t>https://www.frstrategie.org/publications/notes/russia-s-evolving-nuclear-doctrine-and-its-implications-2016-01</w:t>
        </w:r>
      </w:hyperlink>
      <w:r>
        <w:t>)</w:t>
      </w:r>
    </w:p>
    <w:p w14:paraId="24208CAA" w14:textId="77777777" w:rsidR="00F42668" w:rsidRPr="005F684B" w:rsidRDefault="00F42668" w:rsidP="00F42668">
      <w:pPr>
        <w:rPr>
          <w:sz w:val="16"/>
        </w:rPr>
      </w:pPr>
      <w:r w:rsidRPr="005F684B">
        <w:rPr>
          <w:rStyle w:val="StyleUnderline"/>
        </w:rPr>
        <w:t>Russia is</w:t>
      </w:r>
      <w:r w:rsidRPr="005F684B">
        <w:rPr>
          <w:sz w:val="16"/>
        </w:rPr>
        <w:t xml:space="preserve"> acutely </w:t>
      </w:r>
      <w:r w:rsidRPr="005F684B">
        <w:rPr>
          <w:rStyle w:val="StyleUnderline"/>
        </w:rPr>
        <w:t>conscious</w:t>
      </w:r>
      <w:r w:rsidRPr="005F684B">
        <w:rPr>
          <w:sz w:val="16"/>
        </w:rPr>
        <w:t xml:space="preserve">, however, </w:t>
      </w:r>
      <w:r w:rsidRPr="005F684B">
        <w:rPr>
          <w:rStyle w:val="StyleUnderline"/>
        </w:rPr>
        <w:t xml:space="preserve">of the </w:t>
      </w:r>
      <w:r w:rsidRPr="00FB31F5">
        <w:rPr>
          <w:rStyle w:val="StyleUnderline"/>
          <w:highlight w:val="yellow"/>
        </w:rPr>
        <w:t>limited success of its modernization</w:t>
      </w:r>
      <w:r w:rsidRPr="005F684B">
        <w:rPr>
          <w:rStyle w:val="StyleUnderline"/>
        </w:rPr>
        <w:t xml:space="preserve"> effort </w:t>
      </w:r>
      <w:r w:rsidRPr="003B5576">
        <w:rPr>
          <w:rStyle w:val="StyleUnderline"/>
        </w:rPr>
        <w:t>thus far</w:t>
      </w:r>
      <w:r w:rsidRPr="005F684B">
        <w:rPr>
          <w:sz w:val="16"/>
        </w:rPr>
        <w:t xml:space="preserve">, the daunting </w:t>
      </w:r>
      <w:r w:rsidRPr="005F684B">
        <w:rPr>
          <w:rStyle w:val="StyleUnderline"/>
        </w:rPr>
        <w:t>challenges to its success</w:t>
      </w:r>
      <w:r w:rsidRPr="005F684B">
        <w:rPr>
          <w:sz w:val="16"/>
        </w:rPr>
        <w:t xml:space="preserve"> going forward, and thus its military’s continuing weakness relative to those of the United States and NATO. </w:t>
      </w:r>
      <w:r w:rsidRPr="005F684B">
        <w:rPr>
          <w:rStyle w:val="StyleUnderline"/>
        </w:rPr>
        <w:t>The reasons for the only partial success of Russia’s modernization program</w:t>
      </w:r>
      <w:r w:rsidRPr="005F684B">
        <w:rPr>
          <w:sz w:val="16"/>
        </w:rPr>
        <w:t xml:space="preserve"> are several - </w:t>
      </w:r>
      <w:r w:rsidRPr="005F684B">
        <w:rPr>
          <w:rStyle w:val="StyleUnderline"/>
        </w:rPr>
        <w:t>not</w:t>
      </w:r>
      <w:r w:rsidRPr="005F684B">
        <w:rPr>
          <w:sz w:val="16"/>
        </w:rPr>
        <w:t xml:space="preserve"> least of them has </w:t>
      </w:r>
      <w:r w:rsidRPr="005F684B">
        <w:rPr>
          <w:rStyle w:val="StyleUnderline"/>
        </w:rPr>
        <w:t>been the great ambition of the project. Russia’s</w:t>
      </w:r>
      <w:r w:rsidRPr="005F684B">
        <w:rPr>
          <w:sz w:val="16"/>
        </w:rPr>
        <w:t xml:space="preserve"> reform </w:t>
      </w:r>
      <w:r w:rsidRPr="005F684B">
        <w:rPr>
          <w:rStyle w:val="StyleUnderline"/>
        </w:rPr>
        <w:t>effort inevitably faces</w:t>
      </w:r>
      <w:r w:rsidRPr="005F684B">
        <w:rPr>
          <w:sz w:val="16"/>
        </w:rPr>
        <w:t xml:space="preserve"> a major </w:t>
      </w:r>
      <w:r w:rsidRPr="00C53B4F">
        <w:rPr>
          <w:rStyle w:val="StyleUnderline"/>
        </w:rPr>
        <w:t>challenge in transforming</w:t>
      </w:r>
      <w:r w:rsidRPr="005F684B">
        <w:rPr>
          <w:sz w:val="16"/>
        </w:rPr>
        <w:t xml:space="preserve"> the moribund and </w:t>
      </w:r>
      <w:r w:rsidRPr="00C53B4F">
        <w:rPr>
          <w:rStyle w:val="StyleUnderline"/>
        </w:rPr>
        <w:t>calcified post-Soviet military of the 1990s into a modern fighting force</w:t>
      </w:r>
      <w:r w:rsidRPr="005F684B">
        <w:rPr>
          <w:sz w:val="16"/>
        </w:rPr>
        <w:t xml:space="preserve">, especially with </w:t>
      </w:r>
      <w:r w:rsidRPr="005F684B">
        <w:rPr>
          <w:rStyle w:val="StyleUnderline"/>
        </w:rPr>
        <w:t xml:space="preserve">the </w:t>
      </w:r>
      <w:r w:rsidRPr="005F684B">
        <w:rPr>
          <w:sz w:val="16"/>
        </w:rPr>
        <w:t xml:space="preserve">considerably more </w:t>
      </w:r>
      <w:r w:rsidRPr="005F684B">
        <w:rPr>
          <w:rStyle w:val="StyleUnderline"/>
        </w:rPr>
        <w:t xml:space="preserve">modest </w:t>
      </w:r>
      <w:r w:rsidRPr="005F684B">
        <w:rPr>
          <w:sz w:val="16"/>
        </w:rPr>
        <w:t>(</w:t>
      </w:r>
      <w:r w:rsidRPr="005F684B">
        <w:rPr>
          <w:rStyle w:val="StyleUnderline"/>
        </w:rPr>
        <w:t xml:space="preserve">and </w:t>
      </w:r>
      <w:r w:rsidRPr="005F684B">
        <w:rPr>
          <w:sz w:val="16"/>
        </w:rPr>
        <w:t xml:space="preserve">possibly </w:t>
      </w:r>
      <w:r w:rsidRPr="003B5576">
        <w:rPr>
          <w:rStyle w:val="StyleUnderline"/>
          <w:highlight w:val="yellow"/>
        </w:rPr>
        <w:t>declining</w:t>
      </w:r>
      <w:r w:rsidRPr="005F684B">
        <w:rPr>
          <w:sz w:val="16"/>
        </w:rPr>
        <w:t xml:space="preserve">, given economic realities) </w:t>
      </w:r>
      <w:r w:rsidRPr="003B5576">
        <w:rPr>
          <w:rStyle w:val="StyleUnderline"/>
          <w:highlight w:val="yellow"/>
        </w:rPr>
        <w:t>resources available</w:t>
      </w:r>
      <w:r w:rsidRPr="005F684B">
        <w:rPr>
          <w:rStyle w:val="StyleUnderline"/>
        </w:rPr>
        <w:t xml:space="preserve"> to Moscow than to Washington</w:t>
      </w:r>
      <w:r w:rsidRPr="005F684B">
        <w:rPr>
          <w:sz w:val="16"/>
        </w:rPr>
        <w:t> . Furthermore, the Russian reform effort itself has been hobbled by bureaucratic and cultural resistance, corruption, inefficiencies, and other challenges . At the same time, Moscow is aware that the United States and, to a lesser degree, its NATO allies have capitalized on the opportunities afforded by the “Revolution in Military Affairs” to improve their military capabilities dramatically, making catch-up especially difficult.</w:t>
      </w:r>
    </w:p>
    <w:p w14:paraId="0FC1099D" w14:textId="77777777" w:rsidR="00F42668" w:rsidRPr="00EF6358" w:rsidRDefault="00F42668" w:rsidP="00F42668">
      <w:r w:rsidRPr="00EF6358">
        <w:t>The Central Role of Nuclear Weapons</w:t>
      </w:r>
    </w:p>
    <w:p w14:paraId="7B9A73D2" w14:textId="77777777" w:rsidR="00F42668" w:rsidRPr="005F684B" w:rsidRDefault="00F42668" w:rsidP="00F42668">
      <w:pPr>
        <w:rPr>
          <w:sz w:val="16"/>
        </w:rPr>
      </w:pPr>
      <w:r w:rsidRPr="005F684B">
        <w:rPr>
          <w:sz w:val="16"/>
        </w:rPr>
        <w:t xml:space="preserve">Accordingly, </w:t>
      </w:r>
      <w:r w:rsidRPr="00FB31F5">
        <w:rPr>
          <w:rStyle w:val="StyleUnderline"/>
          <w:highlight w:val="yellow"/>
        </w:rPr>
        <w:t>Russia</w:t>
      </w:r>
      <w:r w:rsidRPr="005F684B">
        <w:rPr>
          <w:sz w:val="16"/>
        </w:rPr>
        <w:t xml:space="preserve"> has continued to </w:t>
      </w:r>
      <w:r w:rsidRPr="00FB31F5">
        <w:rPr>
          <w:rStyle w:val="StyleUnderline"/>
          <w:highlight w:val="yellow"/>
        </w:rPr>
        <w:t>emphasize the</w:t>
      </w:r>
      <w:r w:rsidRPr="005F684B">
        <w:rPr>
          <w:rStyle w:val="StyleUnderline"/>
        </w:rPr>
        <w:t xml:space="preserve"> central </w:t>
      </w:r>
      <w:r w:rsidRPr="00FB31F5">
        <w:rPr>
          <w:rStyle w:val="StyleUnderline"/>
          <w:highlight w:val="yellow"/>
        </w:rPr>
        <w:t>role of</w:t>
      </w:r>
      <w:r w:rsidRPr="005F684B">
        <w:rPr>
          <w:sz w:val="16"/>
        </w:rPr>
        <w:t xml:space="preserve"> its </w:t>
      </w:r>
      <w:r w:rsidRPr="00FB31F5">
        <w:rPr>
          <w:rStyle w:val="StyleUnderline"/>
          <w:highlight w:val="yellow"/>
        </w:rPr>
        <w:t>nuclear forces</w:t>
      </w:r>
      <w:r w:rsidRPr="005F684B">
        <w:rPr>
          <w:sz w:val="16"/>
        </w:rPr>
        <w:t xml:space="preserve"> in its strategic and security posture . In addition to seeing its nuclear arsenal as an important contributor to its diminished international prestige, </w:t>
      </w:r>
      <w:r w:rsidRPr="005F684B">
        <w:rPr>
          <w:rStyle w:val="StyleUnderline"/>
        </w:rPr>
        <w:t>it v</w:t>
      </w:r>
      <w:r w:rsidRPr="00FB31F5">
        <w:rPr>
          <w:rStyle w:val="StyleUnderline"/>
        </w:rPr>
        <w:t>iews</w:t>
      </w:r>
      <w:r w:rsidRPr="005F684B">
        <w:rPr>
          <w:rStyle w:val="StyleUnderline"/>
        </w:rPr>
        <w:t xml:space="preserve"> these weapons in practical military terms </w:t>
      </w:r>
      <w:r w:rsidRPr="00FB31F5">
        <w:rPr>
          <w:rStyle w:val="StyleUnderline"/>
        </w:rPr>
        <w:t>as</w:t>
      </w:r>
      <w:r w:rsidRPr="005F684B">
        <w:rPr>
          <w:rStyle w:val="StyleUnderline"/>
        </w:rPr>
        <w:t xml:space="preserve"> providing </w:t>
      </w:r>
      <w:r w:rsidRPr="00FB31F5">
        <w:rPr>
          <w:rStyle w:val="StyleUnderline"/>
        </w:rPr>
        <w:t>a way to compensate for</w:t>
      </w:r>
      <w:r w:rsidRPr="005F684B">
        <w:rPr>
          <w:rStyle w:val="StyleUnderline"/>
        </w:rPr>
        <w:t xml:space="preserve"> its conventional weakness</w:t>
      </w:r>
      <w:r w:rsidRPr="005F684B">
        <w:rPr>
          <w:sz w:val="16"/>
        </w:rPr>
        <w:t xml:space="preserve"> vis-à-vis NATO (and possibly China) and as a crucial method in particular for deterring American exploitation of its own strategic capabilities.</w:t>
      </w:r>
    </w:p>
    <w:p w14:paraId="6F5A2A6F" w14:textId="77777777" w:rsidR="00F42668" w:rsidRPr="005F684B" w:rsidRDefault="00F42668" w:rsidP="00F42668">
      <w:pPr>
        <w:rPr>
          <w:sz w:val="16"/>
        </w:rPr>
      </w:pPr>
      <w:r w:rsidRPr="005F684B">
        <w:rPr>
          <w:sz w:val="16"/>
        </w:rPr>
        <w:t xml:space="preserve">Following this logic, </w:t>
      </w:r>
      <w:r w:rsidRPr="00EF6358">
        <w:rPr>
          <w:rStyle w:val="StyleUnderline"/>
        </w:rPr>
        <w:t xml:space="preserve">Moscow is </w:t>
      </w:r>
      <w:r w:rsidRPr="00FB31F5">
        <w:rPr>
          <w:rStyle w:val="StyleUnderline"/>
          <w:highlight w:val="yellow"/>
        </w:rPr>
        <w:t>undertaking</w:t>
      </w:r>
      <w:r w:rsidRPr="005F684B">
        <w:rPr>
          <w:sz w:val="16"/>
        </w:rPr>
        <w:t xml:space="preserve"> an impressive </w:t>
      </w:r>
      <w:r w:rsidRPr="00FB31F5">
        <w:rPr>
          <w:rStyle w:val="StyleUnderline"/>
          <w:highlight w:val="yellow"/>
        </w:rPr>
        <w:t>modernization of its nuclear deterrent</w:t>
      </w:r>
      <w:r w:rsidRPr="005F684B">
        <w:rPr>
          <w:sz w:val="16"/>
        </w:rPr>
        <w:t>. As Hans Kristensen and Robert Norris report, “</w:t>
      </w:r>
      <w:r w:rsidRPr="00EF6358">
        <w:rPr>
          <w:rStyle w:val="StyleUnderline"/>
        </w:rPr>
        <w:t>Russia is in the middle of a broad modernization of its strategic and nonstrategic nuclear forces</w:t>
      </w:r>
      <w:r w:rsidRPr="005F684B">
        <w:rPr>
          <w:sz w:val="16"/>
        </w:rPr>
        <w:t xml:space="preserve">” that involves continued </w:t>
      </w:r>
      <w:r w:rsidRPr="00FB31F5">
        <w:rPr>
          <w:rStyle w:val="StyleUnderline"/>
          <w:highlight w:val="yellow"/>
        </w:rPr>
        <w:t xml:space="preserve">development </w:t>
      </w:r>
      <w:r w:rsidRPr="003B5576">
        <w:rPr>
          <w:rStyle w:val="StyleUnderline"/>
        </w:rPr>
        <w:t xml:space="preserve">and deployment </w:t>
      </w:r>
      <w:r w:rsidRPr="00FB31F5">
        <w:rPr>
          <w:rStyle w:val="StyleUnderline"/>
          <w:highlight w:val="yellow"/>
        </w:rPr>
        <w:t>of</w:t>
      </w:r>
      <w:r w:rsidRPr="005F684B">
        <w:rPr>
          <w:rStyle w:val="StyleUnderline"/>
        </w:rPr>
        <w:t xml:space="preserve"> a range of </w:t>
      </w:r>
      <w:r w:rsidRPr="00FB31F5">
        <w:rPr>
          <w:rStyle w:val="StyleUnderline"/>
          <w:highlight w:val="yellow"/>
        </w:rPr>
        <w:t xml:space="preserve">new missiles, platforms, and </w:t>
      </w:r>
      <w:r w:rsidRPr="003B5576">
        <w:rPr>
          <w:rStyle w:val="StyleUnderline"/>
        </w:rPr>
        <w:t xml:space="preserve">supporting </w:t>
      </w:r>
      <w:r w:rsidRPr="00FB31F5">
        <w:rPr>
          <w:rStyle w:val="StyleUnderline"/>
          <w:highlight w:val="yellow"/>
        </w:rPr>
        <w:t>systems</w:t>
      </w:r>
      <w:r w:rsidRPr="005F684B">
        <w:rPr>
          <w:sz w:val="16"/>
        </w:rPr>
        <w:t xml:space="preserve">. These </w:t>
      </w:r>
      <w:r w:rsidRPr="005F684B">
        <w:rPr>
          <w:rStyle w:val="StyleUnderline"/>
        </w:rPr>
        <w:t>include newly modernized road-mobile and silo-based missiles equipped with multiple independently targetable reentry vehicles</w:t>
      </w:r>
      <w:r w:rsidRPr="005F684B">
        <w:rPr>
          <w:sz w:val="16"/>
        </w:rPr>
        <w:t xml:space="preserve"> (or MIRVed) ICBMs (the RS-24), plans for a new large MIRVed ICBM (the “Sarmat”) to replace the SS-18, MIRVed submarine-launched ballistic missiles (SLBMs) (the SS-NX-32 “Bulava”), and a range of other weapons and platforms. Russia is also rebuilding its supporting architecture for strategic forces, such as early warning launch detection satellites and ballistic missile early warning radars, an architecture that had dramatically decayed after the collapse of the USSR.</w:t>
      </w:r>
    </w:p>
    <w:p w14:paraId="711ADAEF" w14:textId="77777777" w:rsidR="00F42668" w:rsidRPr="005F684B" w:rsidRDefault="00F42668" w:rsidP="00F42668">
      <w:pPr>
        <w:rPr>
          <w:sz w:val="16"/>
        </w:rPr>
      </w:pPr>
      <w:r w:rsidRPr="005F684B">
        <w:rPr>
          <w:sz w:val="16"/>
        </w:rPr>
        <w:t xml:space="preserve">This modernization effort is motivated in substantial part by Moscow’s concern about the growing strategic offensive and defensive capabilities of the United States. While a good deal of Moscow’s complaints about U.S. missile defense and conventional strike capabilities are likely exaggerated and designed to retard and complicate U.S. deployment and employment of such weapons, Russian security decision-makers also appear genuinely fearful about the U.S. ability to leverage its combined strategic strike and defense assets to coerce Russia. As a result, </w:t>
      </w:r>
      <w:r w:rsidRPr="005F684B">
        <w:rPr>
          <w:rStyle w:val="StyleUnderline"/>
        </w:rPr>
        <w:t xml:space="preserve">Moscow is </w:t>
      </w:r>
      <w:r w:rsidRPr="00FB31F5">
        <w:rPr>
          <w:rStyle w:val="StyleUnderline"/>
          <w:highlight w:val="yellow"/>
        </w:rPr>
        <w:t xml:space="preserve">seeking to </w:t>
      </w:r>
      <w:r w:rsidRPr="003B5576">
        <w:rPr>
          <w:rStyle w:val="StyleUnderline"/>
        </w:rPr>
        <w:t xml:space="preserve">build and </w:t>
      </w:r>
      <w:r w:rsidRPr="00FB31F5">
        <w:rPr>
          <w:rStyle w:val="StyleUnderline"/>
          <w:highlight w:val="yellow"/>
        </w:rPr>
        <w:t>deploy a strategic nuclear force</w:t>
      </w:r>
      <w:r w:rsidRPr="005F684B">
        <w:rPr>
          <w:rStyle w:val="StyleUnderline"/>
        </w:rPr>
        <w:t xml:space="preserve"> </w:t>
      </w:r>
      <w:r w:rsidRPr="005F684B">
        <w:rPr>
          <w:sz w:val="16"/>
        </w:rPr>
        <w:t>that is able to demonstrate clearly to Washington that such a first-strike capability is out of reach and that U.S. attempts to use force to disarm Russia of its strategic deterrent would result in devastating retaliation. To this end, Russia has been outfitting its strategic forces with systems designed to provide better tactical and strategic warning, redundant and skip echelon command and control functions, and new MIRVed missiles designed to penetrate adversary defenses.</w:t>
      </w:r>
    </w:p>
    <w:p w14:paraId="2E4DF158" w14:textId="77777777" w:rsidR="00F42668" w:rsidRPr="001636D7" w:rsidRDefault="00F42668" w:rsidP="00F42668">
      <w:pPr>
        <w:rPr>
          <w:sz w:val="16"/>
        </w:rPr>
      </w:pPr>
      <w:r w:rsidRPr="001636D7">
        <w:rPr>
          <w:sz w:val="16"/>
        </w:rPr>
        <w:t xml:space="preserve">This effort is certainly of interest and of supreme importance to Western policymakers and analysts. </w:t>
      </w:r>
      <w:r w:rsidRPr="005F684B">
        <w:rPr>
          <w:rStyle w:val="StyleUnderline"/>
        </w:rPr>
        <w:t xml:space="preserve">Such weapons </w:t>
      </w:r>
      <w:r w:rsidRPr="00FB31F5">
        <w:rPr>
          <w:rStyle w:val="StyleUnderline"/>
          <w:highlight w:val="yellow"/>
        </w:rPr>
        <w:t>generate serious stability issues</w:t>
      </w:r>
      <w:r w:rsidRPr="001636D7">
        <w:rPr>
          <w:sz w:val="16"/>
        </w:rPr>
        <w:t xml:space="preserve">, cast a shadow over any potential conflict with Moscow, and would of course </w:t>
      </w:r>
      <w:r w:rsidRPr="005F684B">
        <w:rPr>
          <w:rStyle w:val="StyleUnderline"/>
        </w:rPr>
        <w:t>be uniquely and immensely destructive if actually used</w:t>
      </w:r>
      <w:r w:rsidRPr="001636D7">
        <w:rPr>
          <w:sz w:val="16"/>
        </w:rPr>
        <w:t xml:space="preserve">. Yet Western governments are by and large sensitive to these developments and have no genuine interest in taking actions that would prompt their use. Both Western </w:t>
      </w:r>
      <w:r w:rsidRPr="00FB31F5">
        <w:rPr>
          <w:rStyle w:val="StyleUnderline"/>
          <w:highlight w:val="yellow"/>
        </w:rPr>
        <w:t>governments</w:t>
      </w:r>
      <w:r w:rsidRPr="001636D7">
        <w:rPr>
          <w:sz w:val="16"/>
        </w:rPr>
        <w:t xml:space="preserve"> and Russia </w:t>
      </w:r>
      <w:r w:rsidRPr="00FB31F5">
        <w:rPr>
          <w:rStyle w:val="StyleUnderline"/>
          <w:highlight w:val="yellow"/>
        </w:rPr>
        <w:t>understand</w:t>
      </w:r>
      <w:r w:rsidRPr="005F684B">
        <w:rPr>
          <w:rStyle w:val="StyleUnderline"/>
        </w:rPr>
        <w:t xml:space="preserve"> that </w:t>
      </w:r>
      <w:r w:rsidRPr="00FB31F5">
        <w:rPr>
          <w:rStyle w:val="StyleUnderline"/>
          <w:highlight w:val="yellow"/>
        </w:rPr>
        <w:t>large-</w:t>
      </w:r>
      <w:r w:rsidRPr="003B5576">
        <w:rPr>
          <w:rStyle w:val="StyleUnderline"/>
          <w:highlight w:val="yellow"/>
        </w:rPr>
        <w:t xml:space="preserve">scale nuclear employment </w:t>
      </w:r>
      <w:r w:rsidRPr="00FB31F5">
        <w:rPr>
          <w:rStyle w:val="StyleUnderline"/>
          <w:highlight w:val="yellow"/>
        </w:rPr>
        <w:t>would be</w:t>
      </w:r>
      <w:r w:rsidRPr="001636D7">
        <w:rPr>
          <w:sz w:val="16"/>
        </w:rPr>
        <w:t xml:space="preserve"> mutually </w:t>
      </w:r>
      <w:r w:rsidRPr="00FB31F5">
        <w:rPr>
          <w:rStyle w:val="StyleUnderline"/>
          <w:highlight w:val="yellow"/>
        </w:rPr>
        <w:t>devastating</w:t>
      </w:r>
      <w:r w:rsidRPr="001636D7">
        <w:rPr>
          <w:sz w:val="16"/>
        </w:rPr>
        <w:t xml:space="preserve"> and it thus appears reasonable </w:t>
      </w:r>
      <w:r w:rsidRPr="005F684B">
        <w:rPr>
          <w:rStyle w:val="StyleUnderline"/>
        </w:rPr>
        <w:t>and responsible to conclude that the bar for either side to initiate such a step remains very high.</w:t>
      </w:r>
    </w:p>
    <w:p w14:paraId="7F3093CF" w14:textId="77777777" w:rsidR="00F42668" w:rsidRPr="00EF6358" w:rsidRDefault="00F42668" w:rsidP="00F42668">
      <w:r w:rsidRPr="00EF6358">
        <w:t>Russia’s Interest in and Plans for Decisive Limited Nuclear Use</w:t>
      </w:r>
    </w:p>
    <w:p w14:paraId="05A35A0C" w14:textId="77777777" w:rsidR="00F42668" w:rsidRPr="001636D7" w:rsidRDefault="00F42668" w:rsidP="00F42668">
      <w:pPr>
        <w:rPr>
          <w:sz w:val="16"/>
        </w:rPr>
      </w:pPr>
      <w:r w:rsidRPr="001636D7">
        <w:rPr>
          <w:sz w:val="16"/>
        </w:rPr>
        <w:t xml:space="preserve">Less well understood but possibly </w:t>
      </w:r>
      <w:r w:rsidRPr="00FB31F5">
        <w:rPr>
          <w:rStyle w:val="StyleUnderline"/>
          <w:highlight w:val="yellow"/>
        </w:rPr>
        <w:t>of greater relevance</w:t>
      </w:r>
      <w:r w:rsidRPr="001636D7">
        <w:rPr>
          <w:sz w:val="16"/>
        </w:rPr>
        <w:t xml:space="preserve">, however, </w:t>
      </w:r>
      <w:r w:rsidRPr="00FB31F5">
        <w:rPr>
          <w:rStyle w:val="StyleUnderline"/>
          <w:highlight w:val="yellow"/>
        </w:rPr>
        <w:t>is</w:t>
      </w:r>
      <w:r w:rsidRPr="005F684B">
        <w:rPr>
          <w:rStyle w:val="StyleUnderline"/>
        </w:rPr>
        <w:t xml:space="preserve"> Russia’s interest in</w:t>
      </w:r>
      <w:r w:rsidRPr="001636D7">
        <w:rPr>
          <w:sz w:val="16"/>
        </w:rPr>
        <w:t xml:space="preserve"> and development of capabilities for </w:t>
      </w:r>
      <w:r w:rsidRPr="005F684B">
        <w:rPr>
          <w:rStyle w:val="StyleUnderline"/>
        </w:rPr>
        <w:t>more </w:t>
      </w:r>
      <w:r w:rsidRPr="00FB31F5">
        <w:rPr>
          <w:rStyle w:val="StyleUnderline"/>
          <w:highlight w:val="yellow"/>
        </w:rPr>
        <w:t>limited nuclear use</w:t>
      </w:r>
      <w:r w:rsidRPr="001636D7">
        <w:rPr>
          <w:sz w:val="16"/>
        </w:rPr>
        <w:t xml:space="preserve">. Moscow is aware of its only partial success in fielding a modern conventional military and of that force’s imperfect ability to challenge the forces of the United States and NATO in a broader conflict as well as of the relatively narrow relevance of its strategic nuclear forces in situations short of the apocalyptic. This leaves a significant gap in Russia’s defense posture: left alone, </w:t>
      </w:r>
      <w:r w:rsidRPr="005F684B">
        <w:rPr>
          <w:rStyle w:val="StyleUnderline"/>
        </w:rPr>
        <w:t>Russia’s conventional forces could be decisively overcome by NATO forces in a plausible conflict</w:t>
      </w:r>
      <w:r w:rsidRPr="001636D7">
        <w:rPr>
          <w:sz w:val="16"/>
        </w:rPr>
        <w:t xml:space="preserve"> over, for instance, the Baltics or other countries in Eastern Europe. Such a scenario would likely fall considerably short of a situation in which Moscow would see the utility in initiating a general nuclear strike against NATO, a strike that would essentially inevitably result in a comparable massive Western response. Russia could therefore find itself exposed to Western coercion if this vulnerability were left unaddressed </w:t>
      </w:r>
    </w:p>
    <w:p w14:paraId="66C23CEC" w14:textId="77777777" w:rsidR="00F42668" w:rsidRPr="001636D7" w:rsidRDefault="00F42668" w:rsidP="00F42668">
      <w:pPr>
        <w:rPr>
          <w:sz w:val="16"/>
        </w:rPr>
      </w:pPr>
      <w:r w:rsidRPr="005F684B">
        <w:rPr>
          <w:rStyle w:val="StyleUnderline"/>
        </w:rPr>
        <w:t>To deal with this</w:t>
      </w:r>
      <w:r w:rsidRPr="001636D7">
        <w:rPr>
          <w:sz w:val="16"/>
        </w:rPr>
        <w:t xml:space="preserve"> problem</w:t>
      </w:r>
      <w:r w:rsidRPr="005F684B">
        <w:rPr>
          <w:rStyle w:val="StyleUnderline"/>
        </w:rPr>
        <w:t xml:space="preserve">, </w:t>
      </w:r>
      <w:r w:rsidRPr="00FB31F5">
        <w:rPr>
          <w:rStyle w:val="StyleUnderline"/>
          <w:highlight w:val="yellow"/>
        </w:rPr>
        <w:t>Russia has</w:t>
      </w:r>
      <w:r w:rsidRPr="001636D7">
        <w:rPr>
          <w:sz w:val="16"/>
        </w:rPr>
        <w:t xml:space="preserve"> for a number of years </w:t>
      </w:r>
      <w:r w:rsidRPr="00FB31F5">
        <w:rPr>
          <w:rStyle w:val="StyleUnderline"/>
          <w:highlight w:val="yellow"/>
        </w:rPr>
        <w:t xml:space="preserve">seen the value </w:t>
      </w:r>
      <w:r w:rsidRPr="00FB31F5">
        <w:rPr>
          <w:rStyle w:val="StyleUnderline"/>
        </w:rPr>
        <w:t>of</w:t>
      </w:r>
      <w:r w:rsidRPr="005F684B">
        <w:rPr>
          <w:rStyle w:val="StyleUnderline"/>
        </w:rPr>
        <w:t xml:space="preserve"> seeking </w:t>
      </w:r>
      <w:r w:rsidRPr="00FB31F5">
        <w:rPr>
          <w:rStyle w:val="StyleUnderline"/>
          <w:highlight w:val="yellow"/>
        </w:rPr>
        <w:t>to extend</w:t>
      </w:r>
      <w:r w:rsidRPr="005F684B">
        <w:rPr>
          <w:rStyle w:val="StyleUnderline"/>
        </w:rPr>
        <w:t xml:space="preserve"> credible nuclear </w:t>
      </w:r>
      <w:r w:rsidRPr="00FB31F5">
        <w:rPr>
          <w:rStyle w:val="StyleUnderline"/>
          <w:highlight w:val="yellow"/>
        </w:rPr>
        <w:t>deterrence down the ladder</w:t>
      </w:r>
      <w:r w:rsidRPr="005F684B">
        <w:rPr>
          <w:rStyle w:val="StyleUnderline"/>
        </w:rPr>
        <w:t xml:space="preserve"> of escalation </w:t>
      </w:r>
      <w:r w:rsidRPr="00FB31F5">
        <w:rPr>
          <w:rStyle w:val="StyleUnderline"/>
          <w:highlight w:val="yellow"/>
        </w:rPr>
        <w:t xml:space="preserve">to </w:t>
      </w:r>
      <w:r w:rsidRPr="003B5576">
        <w:rPr>
          <w:rStyle w:val="StyleUnderline"/>
        </w:rPr>
        <w:t xml:space="preserve">scenarios </w:t>
      </w:r>
      <w:r w:rsidRPr="00FB31F5">
        <w:rPr>
          <w:rStyle w:val="StyleUnderline"/>
          <w:highlight w:val="yellow"/>
        </w:rPr>
        <w:t>below the extreme</w:t>
      </w:r>
      <w:r w:rsidRPr="001636D7">
        <w:rPr>
          <w:sz w:val="16"/>
        </w:rPr>
        <w:t xml:space="preserve"> in order to deter the West from seeking to exploit this potential conventional vulnerability as leverage. As Russian expert Yuri Federov has outlined, “[I]n the strategic environment since the end of the Cold War, instead of massive use of nuclear weapons planned by the Soviets during the Cold War, </w:t>
      </w:r>
      <w:r w:rsidRPr="005F684B">
        <w:rPr>
          <w:rStyle w:val="StyleUnderline"/>
        </w:rPr>
        <w:t>[the] Russian military command [has] sought to develop a method of limited use of nuclear weapons that will enable them to deter or stop [an] attack of</w:t>
      </w:r>
      <w:r w:rsidRPr="001636D7">
        <w:rPr>
          <w:sz w:val="16"/>
        </w:rPr>
        <w:t xml:space="preserve"> superior </w:t>
      </w:r>
      <w:r w:rsidRPr="005F684B">
        <w:rPr>
          <w:rStyle w:val="StyleUnderline"/>
        </w:rPr>
        <w:t>conventional forces without escalation</w:t>
      </w:r>
      <w:r w:rsidRPr="001636D7">
        <w:rPr>
          <w:sz w:val="16"/>
        </w:rPr>
        <w:t xml:space="preserve"> into total nuclear exchange or large-scale regional war.” Moscow has occasionally described the objective of such nuclear employment as “de-escalation of aggression,” an approach sometimes termed an “escalate to de-escalate” strategy.” An influential 2003 official document, for instance, described “[d]e-escalation of aggression” as the effort to “forc[e] the enemy to halt military action by a threat to deliver or by actual delivery of strikes of varying intensity with reliance on conventional and (or) nuclear weapons.” Russia appears to see both nuclear weapons of tailored effect and non-nuclear but “strategic” conventional weapons as being of potential use in such scenarios. This strategy is consistent with those of other countries facing a potential adversary possessing stronger conventional forces – NATO in the Cold War and Pakistan vis-à-vis India, for instance. In accord with this doctrine, </w:t>
      </w:r>
      <w:r w:rsidRPr="007643D0">
        <w:rPr>
          <w:rStyle w:val="StyleUnderline"/>
          <w:highlight w:val="yellow"/>
        </w:rPr>
        <w:t>Moscow</w:t>
      </w:r>
      <w:r w:rsidRPr="001636D7">
        <w:rPr>
          <w:sz w:val="16"/>
        </w:rPr>
        <w:t xml:space="preserve"> has since the early 1990s made clear that it </w:t>
      </w:r>
      <w:r w:rsidRPr="007643D0">
        <w:rPr>
          <w:rStyle w:val="StyleUnderline"/>
          <w:highlight w:val="yellow"/>
        </w:rPr>
        <w:t>would resort to using nuclear weapons first</w:t>
      </w:r>
      <w:r w:rsidRPr="001636D7">
        <w:rPr>
          <w:sz w:val="16"/>
        </w:rPr>
        <w:t>.</w:t>
      </w:r>
    </w:p>
    <w:p w14:paraId="44A81D46" w14:textId="77777777" w:rsidR="00F42668" w:rsidRPr="001636D7" w:rsidRDefault="00F42668" w:rsidP="00F42668">
      <w:pPr>
        <w:rPr>
          <w:sz w:val="16"/>
        </w:rPr>
      </w:pPr>
      <w:r w:rsidRPr="001636D7">
        <w:rPr>
          <w:sz w:val="16"/>
        </w:rPr>
        <w:t xml:space="preserve">The </w:t>
      </w:r>
      <w:r w:rsidRPr="001636D7">
        <w:rPr>
          <w:rStyle w:val="StyleUnderline"/>
        </w:rPr>
        <w:t xml:space="preserve">precise </w:t>
      </w:r>
      <w:r w:rsidRPr="003B5576">
        <w:rPr>
          <w:rStyle w:val="StyleUnderline"/>
        </w:rPr>
        <w:t>conditions</w:t>
      </w:r>
      <w:r w:rsidRPr="001636D7">
        <w:rPr>
          <w:sz w:val="16"/>
        </w:rPr>
        <w:t xml:space="preserve"> under which Moscow would employ its nuclear weapons in this fashion </w:t>
      </w:r>
      <w:r w:rsidRPr="003B5576">
        <w:rPr>
          <w:rStyle w:val="StyleUnderline"/>
        </w:rPr>
        <w:t>are ambiguous</w:t>
      </w:r>
      <w:r w:rsidRPr="001636D7">
        <w:rPr>
          <w:sz w:val="16"/>
        </w:rPr>
        <w:t xml:space="preserve"> – by design. Official Russian statements as to when it would use its nuclear weapons have varied. In its 2000 defense statement, for instance, Moscow adopted a broader set of parameters for such use, apparently prompted by the Western Alliance’s awing display of force unsanctioned by the UN Security Council in Kosovo. </w:t>
      </w:r>
      <w:r w:rsidRPr="003B5576">
        <w:rPr>
          <w:rStyle w:val="StyleUnderline"/>
        </w:rPr>
        <w:t xml:space="preserve">This </w:t>
      </w:r>
      <w:r w:rsidRPr="00ED1374">
        <w:rPr>
          <w:rStyle w:val="StyleUnderline"/>
          <w:highlight w:val="yellow"/>
        </w:rPr>
        <w:t>doctrinal state</w:t>
      </w:r>
      <w:r w:rsidRPr="007643D0">
        <w:rPr>
          <w:rStyle w:val="StyleUnderline"/>
          <w:highlight w:val="yellow"/>
        </w:rPr>
        <w:t>ment</w:t>
      </w:r>
      <w:r w:rsidRPr="001636D7">
        <w:rPr>
          <w:rStyle w:val="StyleUnderline"/>
        </w:rPr>
        <w:t xml:space="preserve"> explicitly </w:t>
      </w:r>
      <w:r w:rsidRPr="007643D0">
        <w:rPr>
          <w:rStyle w:val="StyleUnderline"/>
          <w:highlight w:val="yellow"/>
        </w:rPr>
        <w:t>extended the</w:t>
      </w:r>
      <w:r w:rsidRPr="001636D7">
        <w:rPr>
          <w:rStyle w:val="StyleUnderline"/>
        </w:rPr>
        <w:t xml:space="preserve"> intended </w:t>
      </w:r>
      <w:r w:rsidRPr="007643D0">
        <w:rPr>
          <w:rStyle w:val="StyleUnderline"/>
          <w:highlight w:val="yellow"/>
        </w:rPr>
        <w:t>relevance o</w:t>
      </w:r>
      <w:r w:rsidRPr="001636D7">
        <w:rPr>
          <w:rStyle w:val="StyleUnderline"/>
        </w:rPr>
        <w:t xml:space="preserve">f Russia’s </w:t>
      </w:r>
      <w:r w:rsidRPr="007643D0">
        <w:rPr>
          <w:rStyle w:val="StyleUnderline"/>
          <w:highlight w:val="yellow"/>
        </w:rPr>
        <w:t>nuclear arsenal</w:t>
      </w:r>
      <w:r w:rsidRPr="001636D7">
        <w:rPr>
          <w:sz w:val="16"/>
        </w:rPr>
        <w:t xml:space="preserve"> from “global war,” or a “a war against a coalition of powerful states in which sovereignty and [the] very survival of Russia are at stake,” </w:t>
      </w:r>
      <w:r w:rsidRPr="007643D0">
        <w:rPr>
          <w:rStyle w:val="StyleUnderline"/>
          <w:highlight w:val="yellow"/>
        </w:rPr>
        <w:t>to “regional war,”</w:t>
      </w:r>
      <w:r w:rsidRPr="001636D7">
        <w:rPr>
          <w:rStyle w:val="StyleUnderline"/>
        </w:rPr>
        <w:t xml:space="preserve"> with the latter defined as “a war with a powerful state or a coalition</w:t>
      </w:r>
      <w:r w:rsidRPr="001636D7">
        <w:rPr>
          <w:sz w:val="16"/>
        </w:rPr>
        <w:t xml:space="preserve"> [namely the United States and NATO], </w:t>
      </w:r>
      <w:r w:rsidRPr="001636D7">
        <w:rPr>
          <w:rStyle w:val="StyleUnderline"/>
        </w:rPr>
        <w:t>which Russian forces cannot win or terminate on favorable conditions</w:t>
      </w:r>
      <w:r w:rsidRPr="001636D7">
        <w:rPr>
          <w:sz w:val="16"/>
        </w:rPr>
        <w:t xml:space="preserve">.” In more colloquial terms, Russia explicitly announced that it was prepared to use nuclear weapons in a major but not total conflict with NATO in which Russia believed it could not prevail. </w:t>
      </w:r>
      <w:r w:rsidRPr="001636D7">
        <w:rPr>
          <w:rStyle w:val="StyleUnderline"/>
        </w:rPr>
        <w:t xml:space="preserve">The </w:t>
      </w:r>
      <w:r w:rsidRPr="007643D0">
        <w:rPr>
          <w:rStyle w:val="StyleUnderline"/>
          <w:highlight w:val="yellow"/>
        </w:rPr>
        <w:t>most recent</w:t>
      </w:r>
      <w:r w:rsidRPr="001636D7">
        <w:rPr>
          <w:rStyle w:val="StyleUnderline"/>
        </w:rPr>
        <w:t xml:space="preserve"> (2010 and 2014) official </w:t>
      </w:r>
      <w:r w:rsidRPr="007643D0">
        <w:rPr>
          <w:rStyle w:val="StyleUnderline"/>
          <w:highlight w:val="yellow"/>
        </w:rPr>
        <w:t>statement</w:t>
      </w:r>
      <w:r w:rsidRPr="001636D7">
        <w:rPr>
          <w:rStyle w:val="StyleUnderline"/>
        </w:rPr>
        <w:t>s of Russia’s military doctrine</w:t>
      </w:r>
      <w:r w:rsidRPr="001636D7">
        <w:rPr>
          <w:sz w:val="16"/>
        </w:rPr>
        <w:t xml:space="preserve">, however, </w:t>
      </w:r>
      <w:r w:rsidRPr="007643D0">
        <w:rPr>
          <w:rStyle w:val="StyleUnderline"/>
          <w:highlight w:val="yellow"/>
        </w:rPr>
        <w:t>appeared to narrow</w:t>
      </w:r>
      <w:r w:rsidRPr="001636D7">
        <w:rPr>
          <w:rStyle w:val="StyleUnderline"/>
        </w:rPr>
        <w:t xml:space="preserve"> Russia’s declaratory </w:t>
      </w:r>
      <w:r w:rsidRPr="007643D0">
        <w:rPr>
          <w:rStyle w:val="StyleUnderline"/>
          <w:highlight w:val="yellow"/>
        </w:rPr>
        <w:t>policy</w:t>
      </w:r>
      <w:r w:rsidRPr="001636D7">
        <w:rPr>
          <w:rStyle w:val="StyleUnderline"/>
        </w:rPr>
        <w:t xml:space="preserve"> on nuclear use</w:t>
      </w:r>
      <w:r w:rsidRPr="001636D7">
        <w:rPr>
          <w:sz w:val="16"/>
        </w:rPr>
        <w:t>. With the exception of retaliating against nuclear attack, the 2010 and 2014 white papers suggested that Moscow would confine any first nuclear use to situations of, as in the 2003 paper, “a military conflict involving the utilization of conventional means of attack (a large-scale war or regional war)” but also “imperiling the very existence of the state.” The last section of the statement seemed to indicate that Russia’s bar for using nuclear weapons in the face of conventional conflict with NATO would be quite high; such a conflict would, the statement appeared to imply, have to threaten the collapse of the state – an undefined but presumably extreme circumstance – before Moscow would reach for its nuclear arsenal.</w:t>
      </w:r>
    </w:p>
    <w:p w14:paraId="0077E3B8" w14:textId="77777777" w:rsidR="00F42668" w:rsidRPr="001636D7" w:rsidRDefault="00F42668" w:rsidP="00F42668">
      <w:pPr>
        <w:rPr>
          <w:sz w:val="16"/>
        </w:rPr>
      </w:pPr>
      <w:r w:rsidRPr="001636D7">
        <w:rPr>
          <w:sz w:val="16"/>
        </w:rPr>
        <w:t xml:space="preserve">A number of reports, </w:t>
      </w:r>
      <w:r w:rsidRPr="007643D0">
        <w:rPr>
          <w:rStyle w:val="StyleUnderline"/>
          <w:highlight w:val="yellow"/>
        </w:rPr>
        <w:t>howeve</w:t>
      </w:r>
      <w:r w:rsidRPr="00665B76">
        <w:rPr>
          <w:rStyle w:val="StyleUnderline"/>
        </w:rPr>
        <w:t>r</w:t>
      </w:r>
      <w:r w:rsidRPr="001636D7">
        <w:rPr>
          <w:sz w:val="16"/>
        </w:rPr>
        <w:t xml:space="preserve">, suggested that </w:t>
      </w:r>
      <w:r w:rsidRPr="001636D7">
        <w:rPr>
          <w:rStyle w:val="StyleUnderline"/>
        </w:rPr>
        <w:t xml:space="preserve">this </w:t>
      </w:r>
      <w:r w:rsidRPr="007643D0">
        <w:rPr>
          <w:rStyle w:val="StyleUnderline"/>
          <w:highlight w:val="yellow"/>
        </w:rPr>
        <w:t>shift</w:t>
      </w:r>
      <w:r w:rsidRPr="001636D7">
        <w:rPr>
          <w:rStyle w:val="StyleUnderline"/>
        </w:rPr>
        <w:t xml:space="preserve"> of public statements </w:t>
      </w:r>
      <w:r w:rsidRPr="007643D0">
        <w:rPr>
          <w:rStyle w:val="StyleUnderline"/>
          <w:highlight w:val="yellow"/>
        </w:rPr>
        <w:t xml:space="preserve">was </w:t>
      </w:r>
      <w:r w:rsidRPr="003B5576">
        <w:rPr>
          <w:rStyle w:val="StyleUnderline"/>
        </w:rPr>
        <w:t>more</w:t>
      </w:r>
      <w:r w:rsidRPr="007643D0">
        <w:rPr>
          <w:rStyle w:val="StyleUnderline"/>
          <w:highlight w:val="yellow"/>
        </w:rPr>
        <w:t xml:space="preserve"> cosmetic </w:t>
      </w:r>
      <w:r w:rsidRPr="003B5576">
        <w:rPr>
          <w:rStyle w:val="StyleUnderline"/>
        </w:rPr>
        <w:t>than real</w:t>
      </w:r>
      <w:r w:rsidRPr="001636D7">
        <w:rPr>
          <w:rStyle w:val="StyleUnderline"/>
        </w:rPr>
        <w:t> .</w:t>
      </w:r>
      <w:r w:rsidRPr="001636D7">
        <w:rPr>
          <w:sz w:val="16"/>
        </w:rPr>
        <w:t xml:space="preserve"> The release of the </w:t>
      </w:r>
      <w:r w:rsidRPr="001636D7">
        <w:rPr>
          <w:rStyle w:val="StyleUnderline"/>
        </w:rPr>
        <w:t xml:space="preserve">actual white paper </w:t>
      </w:r>
      <w:r w:rsidRPr="007643D0">
        <w:rPr>
          <w:rStyle w:val="StyleUnderline"/>
          <w:highlight w:val="yellow"/>
        </w:rPr>
        <w:t>followed</w:t>
      </w:r>
      <w:r w:rsidRPr="001636D7">
        <w:rPr>
          <w:rStyle w:val="StyleUnderline"/>
        </w:rPr>
        <w:t xml:space="preserve"> a series of </w:t>
      </w:r>
      <w:r w:rsidRPr="007643D0">
        <w:rPr>
          <w:rStyle w:val="StyleUnderline"/>
          <w:highlight w:val="yellow"/>
        </w:rPr>
        <w:t>controversial statements</w:t>
      </w:r>
      <w:r w:rsidRPr="001636D7">
        <w:rPr>
          <w:rStyle w:val="StyleUnderline"/>
        </w:rPr>
        <w:t xml:space="preserve"> indicating </w:t>
      </w:r>
      <w:r w:rsidRPr="007643D0">
        <w:rPr>
          <w:rStyle w:val="StyleUnderline"/>
          <w:highlight w:val="yellow"/>
        </w:rPr>
        <w:t>that</w:t>
      </w:r>
      <w:r w:rsidRPr="001636D7">
        <w:rPr>
          <w:rStyle w:val="StyleUnderline"/>
        </w:rPr>
        <w:t xml:space="preserve"> Russia</w:t>
      </w:r>
      <w:r w:rsidRPr="001636D7">
        <w:rPr>
          <w:sz w:val="16"/>
        </w:rPr>
        <w:t xml:space="preserve"> was continuing to adhere to a more expansive conception of the role of nuclear weapons, and indeed that it </w:t>
      </w:r>
      <w:r w:rsidRPr="001636D7">
        <w:rPr>
          <w:rStyle w:val="StyleUnderline"/>
        </w:rPr>
        <w:t>was even considering broadening their writ to include “local conflicts.”</w:t>
      </w:r>
      <w:r w:rsidRPr="001636D7">
        <w:rPr>
          <w:sz w:val="16"/>
        </w:rPr>
        <w:t xml:space="preserve"> </w:t>
      </w:r>
      <w:r w:rsidRPr="001636D7">
        <w:rPr>
          <w:rStyle w:val="StyleUnderline"/>
        </w:rPr>
        <w:t>These statements provoked considerable controversy</w:t>
      </w:r>
      <w:r w:rsidRPr="001636D7">
        <w:rPr>
          <w:sz w:val="16"/>
        </w:rPr>
        <w:t xml:space="preserve"> </w:t>
      </w:r>
      <w:r w:rsidRPr="001636D7">
        <w:rPr>
          <w:rStyle w:val="StyleUnderline"/>
        </w:rPr>
        <w:t xml:space="preserve">that </w:t>
      </w:r>
      <w:r w:rsidRPr="001636D7">
        <w:rPr>
          <w:sz w:val="16"/>
        </w:rPr>
        <w:t xml:space="preserve">might have </w:t>
      </w:r>
      <w:r w:rsidRPr="007643D0">
        <w:rPr>
          <w:rStyle w:val="StyleUnderline"/>
          <w:highlight w:val="yellow"/>
        </w:rPr>
        <w:t>led</w:t>
      </w:r>
      <w:r w:rsidRPr="001636D7">
        <w:rPr>
          <w:sz w:val="16"/>
        </w:rPr>
        <w:t xml:space="preserve">, for political and perceptual reasons, </w:t>
      </w:r>
      <w:r w:rsidRPr="007643D0">
        <w:rPr>
          <w:rStyle w:val="StyleUnderline"/>
          <w:highlight w:val="yellow"/>
        </w:rPr>
        <w:t>to the</w:t>
      </w:r>
      <w:r w:rsidRPr="001636D7">
        <w:rPr>
          <w:rStyle w:val="StyleUnderline"/>
        </w:rPr>
        <w:t xml:space="preserve"> slightly </w:t>
      </w:r>
      <w:r w:rsidRPr="007643D0">
        <w:rPr>
          <w:rStyle w:val="StyleUnderline"/>
          <w:highlight w:val="yellow"/>
        </w:rPr>
        <w:t>more restrictive statement</w:t>
      </w:r>
      <w:r w:rsidRPr="001636D7">
        <w:rPr>
          <w:rStyle w:val="StyleUnderline"/>
        </w:rPr>
        <w:t xml:space="preserve"> of the role of Russia’s nuclear forces that appeared in the final white paper</w:t>
      </w:r>
      <w:r w:rsidRPr="001636D7">
        <w:rPr>
          <w:sz w:val="16"/>
        </w:rPr>
        <w:t> . A similar dynamic obtained in the lead-up to the 2014 doctrine’s release in late December 2014. Buttressing this interpretation are reports that the 2010 white paper was accompanied by a classified annex entitled “The Foundations of State Policy in the Area of Nuclear Deterrence until 2020,” which a number of informed experts speculate includes provisions for employment of nuclear weapons in a wider variety of situations than stipulated in the Military Doctrine document. It seems reasonable to assume that a similar annex accompanied accompany the 2014 version.</w:t>
      </w:r>
    </w:p>
    <w:p w14:paraId="1267C2CB" w14:textId="77777777" w:rsidR="00F42668" w:rsidRPr="00EF6358" w:rsidRDefault="00F42668" w:rsidP="00F42668">
      <w:pPr>
        <w:rPr>
          <w:sz w:val="16"/>
        </w:rPr>
      </w:pPr>
      <w:r w:rsidRPr="00EF6358">
        <w:rPr>
          <w:sz w:val="16"/>
        </w:rPr>
        <w:t xml:space="preserve">Perhaps more to the point, </w:t>
      </w:r>
      <w:r w:rsidRPr="00EF6358">
        <w:rPr>
          <w:rStyle w:val="StyleUnderline"/>
        </w:rPr>
        <w:t xml:space="preserve">recent </w:t>
      </w:r>
      <w:r w:rsidRPr="003B5576">
        <w:rPr>
          <w:rStyle w:val="StyleUnderline"/>
        </w:rPr>
        <w:t>events</w:t>
      </w:r>
      <w:r w:rsidRPr="003B5576">
        <w:rPr>
          <w:sz w:val="16"/>
        </w:rPr>
        <w:t xml:space="preserve"> and</w:t>
      </w:r>
      <w:r w:rsidRPr="00EF6358">
        <w:rPr>
          <w:sz w:val="16"/>
        </w:rPr>
        <w:t xml:space="preserve"> statements from the Kremlin and other authoritative Russian sources </w:t>
      </w:r>
      <w:r w:rsidRPr="00EF6358">
        <w:rPr>
          <w:rStyle w:val="StyleUnderline"/>
        </w:rPr>
        <w:t xml:space="preserve">strongly </w:t>
      </w:r>
      <w:r w:rsidRPr="003B5576">
        <w:rPr>
          <w:rStyle w:val="StyleUnderline"/>
        </w:rPr>
        <w:t>suggest</w:t>
      </w:r>
      <w:r w:rsidRPr="00EF6358">
        <w:rPr>
          <w:rStyle w:val="StyleUnderline"/>
        </w:rPr>
        <w:t xml:space="preserve"> that </w:t>
      </w:r>
      <w:r w:rsidRPr="007643D0">
        <w:rPr>
          <w:rStyle w:val="StyleUnderline"/>
          <w:highlight w:val="yellow"/>
        </w:rPr>
        <w:t>Moscow envisions nuclear weapons</w:t>
      </w:r>
      <w:r w:rsidRPr="00EF6358">
        <w:rPr>
          <w:rStyle w:val="StyleUnderline"/>
        </w:rPr>
        <w:t xml:space="preserve"> </w:t>
      </w:r>
      <w:r w:rsidRPr="007643D0">
        <w:rPr>
          <w:rStyle w:val="StyleUnderline"/>
          <w:highlight w:val="yellow"/>
        </w:rPr>
        <w:t>playing a</w:t>
      </w:r>
      <w:r w:rsidRPr="00EF6358">
        <w:rPr>
          <w:rStyle w:val="StyleUnderline"/>
        </w:rPr>
        <w:t xml:space="preserve"> significant </w:t>
      </w:r>
      <w:r w:rsidRPr="007643D0">
        <w:rPr>
          <w:rStyle w:val="StyleUnderline"/>
          <w:highlight w:val="yellow"/>
        </w:rPr>
        <w:t>role in a limited conflict</w:t>
      </w:r>
      <w:r w:rsidRPr="00EF6358">
        <w:rPr>
          <w:sz w:val="16"/>
        </w:rPr>
        <w:t xml:space="preserve"> with the West, a conflict that appears </w:t>
      </w:r>
      <w:r w:rsidRPr="00EF6358">
        <w:rPr>
          <w:rStyle w:val="StyleUnderline"/>
        </w:rPr>
        <w:t xml:space="preserve">less implausible in the wake of Moscow’s </w:t>
      </w:r>
      <w:r w:rsidRPr="007643D0">
        <w:rPr>
          <w:rStyle w:val="StyleUnderline"/>
          <w:highlight w:val="yellow"/>
        </w:rPr>
        <w:t>seizure of Crimea</w:t>
      </w:r>
      <w:r w:rsidRPr="00EF6358">
        <w:rPr>
          <w:sz w:val="16"/>
        </w:rPr>
        <w:t xml:space="preserve">, its </w:t>
      </w:r>
      <w:r w:rsidRPr="005A1826">
        <w:rPr>
          <w:rStyle w:val="StyleUnderline"/>
        </w:rPr>
        <w:t xml:space="preserve">continuing </w:t>
      </w:r>
      <w:r w:rsidRPr="007643D0">
        <w:rPr>
          <w:rStyle w:val="StyleUnderline"/>
          <w:highlight w:val="yellow"/>
        </w:rPr>
        <w:t xml:space="preserve">incursions </w:t>
      </w:r>
      <w:r w:rsidRPr="003B5576">
        <w:rPr>
          <w:rStyle w:val="StyleUnderline"/>
          <w:highlight w:val="yellow"/>
        </w:rPr>
        <w:t>into</w:t>
      </w:r>
      <w:r w:rsidRPr="003B5576">
        <w:rPr>
          <w:rStyle w:val="StyleUnderline"/>
        </w:rPr>
        <w:t xml:space="preserve"> eastern </w:t>
      </w:r>
      <w:r w:rsidRPr="007643D0">
        <w:rPr>
          <w:rStyle w:val="StyleUnderline"/>
          <w:highlight w:val="yellow"/>
        </w:rPr>
        <w:t>Ukraine</w:t>
      </w:r>
      <w:r w:rsidRPr="00EF6358">
        <w:rPr>
          <w:sz w:val="16"/>
        </w:rPr>
        <w:t xml:space="preserve">, and its </w:t>
      </w:r>
      <w:r w:rsidRPr="00EF6358">
        <w:rPr>
          <w:rStyle w:val="StyleUnderline"/>
        </w:rPr>
        <w:t xml:space="preserve">broader </w:t>
      </w:r>
      <w:r w:rsidRPr="007643D0">
        <w:rPr>
          <w:rStyle w:val="StyleUnderline"/>
          <w:highlight w:val="yellow"/>
        </w:rPr>
        <w:t>posture of antagonism</w:t>
      </w:r>
      <w:r w:rsidRPr="00EF6358">
        <w:rPr>
          <w:rStyle w:val="StyleUnderline"/>
        </w:rPr>
        <w:t xml:space="preserve"> towards the West</w:t>
      </w:r>
      <w:r w:rsidRPr="00EF6358">
        <w:rPr>
          <w:sz w:val="16"/>
        </w:rPr>
        <w:t xml:space="preserve"> and interest in revising the post-Cold War political settlement in the areas in and around the former Soviet Union. Nor does this situation appear likely to improve, especially with the Russian military playing an increasing role in the Kremlin’s foreign policy. Vladimir Putin and the broader Russian leadership appear to have concluded that relations with the West have fundamentally deteriorated and that political confrontation will continue. It therefore appears likely that the Kremlin will continue to view nuclear weapons as a key part of Russia’s strategy and military posture, and </w:t>
      </w:r>
      <w:r w:rsidRPr="00EF6358">
        <w:rPr>
          <w:rStyle w:val="StyleUnderline"/>
        </w:rPr>
        <w:t>will look upon them as a method of compensating for the country’s weakness</w:t>
      </w:r>
      <w:r w:rsidRPr="00EF6358">
        <w:rPr>
          <w:sz w:val="16"/>
        </w:rPr>
        <w:t xml:space="preserve"> in relation to NATO.</w:t>
      </w:r>
    </w:p>
    <w:p w14:paraId="31A89B06" w14:textId="77777777" w:rsidR="00F42668" w:rsidRDefault="00F42668" w:rsidP="00F42668">
      <w:pPr>
        <w:pStyle w:val="Heading4"/>
      </w:pPr>
      <w:r>
        <w:t>Modernized low-yield nukes escalate to nuclear war</w:t>
      </w:r>
    </w:p>
    <w:p w14:paraId="2C4FF9C7" w14:textId="77777777" w:rsidR="00F42668" w:rsidRPr="00BC798F" w:rsidRDefault="00F42668" w:rsidP="00F42668">
      <w:r w:rsidRPr="00665B76">
        <w:rPr>
          <w:rStyle w:val="Style13ptBold"/>
        </w:rPr>
        <w:t>Krepon 18</w:t>
      </w:r>
      <w:r>
        <w:t xml:space="preserve"> (Michael Krepon </w:t>
      </w:r>
      <w:r w:rsidRPr="00BC798F">
        <w:t>the co-founder of the Stimson Center, given a lifetime achievement award for non-governmental work to reduce nuclear dangers by the Carnegie Endowment for International Peace in 2015</w:t>
      </w:r>
      <w:r>
        <w:t xml:space="preserve">, December 17, 2018, Accessed: July 10, 2019, Arms Control Wonk, “The highly questionable case for new low-yield options”, </w:t>
      </w:r>
      <w:hyperlink r:id="rId15" w:history="1">
        <w:r w:rsidRPr="00651A87">
          <w:rPr>
            <w:rStyle w:val="Hyperlink"/>
          </w:rPr>
          <w:t>https://www.armscontrolwonk.com/archive/1206289/the-highly-questionable-case-for-new-low-yield-options/</w:t>
        </w:r>
      </w:hyperlink>
      <w:r>
        <w:t>)</w:t>
      </w:r>
    </w:p>
    <w:p w14:paraId="132E1928" w14:textId="77777777" w:rsidR="00F42668" w:rsidRPr="00804C54" w:rsidRDefault="00F42668" w:rsidP="00F42668">
      <w:pPr>
        <w:rPr>
          <w:sz w:val="16"/>
        </w:rPr>
      </w:pPr>
      <w:r w:rsidRPr="00804C54">
        <w:rPr>
          <w:sz w:val="16"/>
        </w:rPr>
        <w:t>Do new or more varied means of delivering “tactical” nuclear weapons provide for more time and space against crossing the nuclear threshold and, once crossed, enhance escalation control? The argument on the “</w:t>
      </w:r>
      <w:r w:rsidRPr="007643D0">
        <w:rPr>
          <w:rStyle w:val="StyleUnderline"/>
          <w:highlight w:val="yellow"/>
        </w:rPr>
        <w:t>pro</w:t>
      </w:r>
      <w:r w:rsidRPr="00665B76">
        <w:rPr>
          <w:rStyle w:val="StyleUnderline"/>
        </w:rPr>
        <w:t xml:space="preserve">” </w:t>
      </w:r>
      <w:r w:rsidRPr="007643D0">
        <w:rPr>
          <w:rStyle w:val="StyleUnderline"/>
          <w:highlight w:val="yellow"/>
        </w:rPr>
        <w:t>side is rooted in</w:t>
      </w:r>
      <w:r w:rsidRPr="00665B76">
        <w:rPr>
          <w:rStyle w:val="StyleUnderline"/>
        </w:rPr>
        <w:t xml:space="preserve"> the </w:t>
      </w:r>
      <w:r w:rsidRPr="007643D0">
        <w:rPr>
          <w:rStyle w:val="StyleUnderline"/>
          <w:highlight w:val="yellow"/>
        </w:rPr>
        <w:t>presumed</w:t>
      </w:r>
      <w:r w:rsidRPr="00665B76">
        <w:rPr>
          <w:rStyle w:val="StyleUnderline"/>
        </w:rPr>
        <w:t xml:space="preserve"> </w:t>
      </w:r>
      <w:r w:rsidRPr="007643D0">
        <w:rPr>
          <w:rStyle w:val="StyleUnderline"/>
          <w:highlight w:val="yellow"/>
        </w:rPr>
        <w:t>psychology of deterring</w:t>
      </w:r>
      <w:r w:rsidRPr="00665B76">
        <w:rPr>
          <w:rStyle w:val="StyleUnderline"/>
        </w:rPr>
        <w:t xml:space="preserve"> a nuclear-armed foe: If</w:t>
      </w:r>
      <w:r w:rsidRPr="00804C54">
        <w:rPr>
          <w:sz w:val="16"/>
        </w:rPr>
        <w:t xml:space="preserve"> the bad guy knows that the good guy has </w:t>
      </w:r>
      <w:r w:rsidRPr="007643D0">
        <w:rPr>
          <w:rStyle w:val="StyleUnderline"/>
          <w:highlight w:val="yellow"/>
        </w:rPr>
        <w:t>more options at the lowest rungs</w:t>
      </w:r>
      <w:r w:rsidRPr="00665B76">
        <w:rPr>
          <w:rStyle w:val="StyleUnderline"/>
        </w:rPr>
        <w:t xml:space="preserve"> of the escalation ladder, </w:t>
      </w:r>
      <w:r w:rsidRPr="003B5576">
        <w:rPr>
          <w:rStyle w:val="StyleUnderline"/>
        </w:rPr>
        <w:t>then the bad guy will be more deterred</w:t>
      </w:r>
      <w:r w:rsidRPr="00804C54">
        <w:rPr>
          <w:sz w:val="16"/>
        </w:rPr>
        <w:t xml:space="preserve"> from crossing the nuclear threshold. This would not only provide more time and space for crossing the nuclear threshold, but also enhance prospects for escalation control.</w:t>
      </w:r>
    </w:p>
    <w:p w14:paraId="6A87C4CB" w14:textId="77777777" w:rsidR="00F42668" w:rsidRPr="00804C54" w:rsidRDefault="00F42668" w:rsidP="00F42668">
      <w:pPr>
        <w:rPr>
          <w:sz w:val="16"/>
        </w:rPr>
      </w:pPr>
      <w:r w:rsidRPr="00665B76">
        <w:rPr>
          <w:rStyle w:val="StyleUnderline"/>
        </w:rPr>
        <w:t xml:space="preserve">This </w:t>
      </w:r>
      <w:r w:rsidRPr="007643D0">
        <w:rPr>
          <w:rStyle w:val="StyleUnderline"/>
          <w:highlight w:val="yellow"/>
        </w:rPr>
        <w:t>argument is wobbly</w:t>
      </w:r>
      <w:r w:rsidRPr="00665B76">
        <w:rPr>
          <w:rStyle w:val="StyleUnderline"/>
        </w:rPr>
        <w:t xml:space="preserve"> for multiple reasons</w:t>
      </w:r>
      <w:r w:rsidRPr="00804C54">
        <w:rPr>
          <w:sz w:val="16"/>
        </w:rPr>
        <w:t xml:space="preserve">. To begin with, </w:t>
      </w:r>
      <w:r w:rsidRPr="007643D0">
        <w:rPr>
          <w:rStyle w:val="StyleUnderline"/>
          <w:highlight w:val="yellow"/>
        </w:rPr>
        <w:t>most</w:t>
      </w:r>
      <w:r w:rsidRPr="00665B76">
        <w:rPr>
          <w:rStyle w:val="StyleUnderline"/>
        </w:rPr>
        <w:t xml:space="preserve"> of those </w:t>
      </w:r>
      <w:r w:rsidRPr="007643D0">
        <w:rPr>
          <w:rStyle w:val="StyleUnderline"/>
          <w:highlight w:val="yellow"/>
        </w:rPr>
        <w:t>who seek</w:t>
      </w:r>
      <w:r w:rsidRPr="00665B76">
        <w:rPr>
          <w:rStyle w:val="StyleUnderline"/>
        </w:rPr>
        <w:t xml:space="preserve"> more </w:t>
      </w:r>
      <w:r w:rsidRPr="007643D0">
        <w:rPr>
          <w:rStyle w:val="StyleUnderline"/>
          <w:highlight w:val="yellow"/>
        </w:rPr>
        <w:t>lower yield options</w:t>
      </w:r>
      <w:r w:rsidRPr="00665B76">
        <w:rPr>
          <w:rStyle w:val="StyleUnderline"/>
        </w:rPr>
        <w:t xml:space="preserve"> to deter </w:t>
      </w:r>
      <w:r w:rsidRPr="007643D0">
        <w:rPr>
          <w:rStyle w:val="StyleUnderline"/>
          <w:highlight w:val="yellow"/>
        </w:rPr>
        <w:t xml:space="preserve">also seek war-winning </w:t>
      </w:r>
      <w:r w:rsidRPr="003B5576">
        <w:rPr>
          <w:rStyle w:val="StyleUnderline"/>
        </w:rPr>
        <w:t xml:space="preserve">nuclear </w:t>
      </w:r>
      <w:r w:rsidRPr="007643D0">
        <w:rPr>
          <w:rStyle w:val="StyleUnderline"/>
          <w:highlight w:val="yellow"/>
        </w:rPr>
        <w:t>capabilities</w:t>
      </w:r>
      <w:r w:rsidRPr="00804C54">
        <w:rPr>
          <w:sz w:val="16"/>
        </w:rPr>
        <w:t>, or at least advantageous outcomes in the event of a nuclear war. Here’s Bridge Colby, for example, in the November/December 2018 issue of </w:t>
      </w:r>
      <w:hyperlink r:id="rId16" w:history="1">
        <w:r w:rsidRPr="00804C54">
          <w:rPr>
            <w:rStyle w:val="Hyperlink"/>
            <w:sz w:val="16"/>
          </w:rPr>
          <w:t>Foreign Affairs</w:t>
        </w:r>
      </w:hyperlink>
      <w:r w:rsidRPr="00804C54">
        <w:rPr>
          <w:sz w:val="16"/>
        </w:rPr>
        <w:t>:</w:t>
      </w:r>
    </w:p>
    <w:p w14:paraId="75959D36" w14:textId="77777777" w:rsidR="00F42668" w:rsidRPr="00804C54" w:rsidRDefault="00F42668" w:rsidP="00F42668">
      <w:pPr>
        <w:rPr>
          <w:sz w:val="16"/>
        </w:rPr>
      </w:pPr>
      <w:r w:rsidRPr="00804C54">
        <w:rPr>
          <w:sz w:val="16"/>
        </w:rPr>
        <w:t xml:space="preserve">“Washington’s task is clear. It must demonstrate to Moscow and Beijing that any attempt to use force against U.S. friends and allies would likely fail and would certainly result in costs and risks well out of proportion to whatever they might gain. This requires conventional military power, but </w:t>
      </w:r>
      <w:r w:rsidRPr="00804C54">
        <w:rPr>
          <w:rStyle w:val="StyleUnderline"/>
        </w:rPr>
        <w:t>it</w:t>
      </w:r>
      <w:r w:rsidRPr="00804C54">
        <w:rPr>
          <w:sz w:val="16"/>
        </w:rPr>
        <w:t xml:space="preserve"> also </w:t>
      </w:r>
      <w:r w:rsidRPr="00804C54">
        <w:rPr>
          <w:rStyle w:val="StyleUnderline"/>
        </w:rPr>
        <w:t>means having the right</w:t>
      </w:r>
      <w:r w:rsidRPr="00804C54">
        <w:rPr>
          <w:sz w:val="16"/>
        </w:rPr>
        <w:t xml:space="preserve"> strategy and weapons </w:t>
      </w:r>
      <w:r w:rsidRPr="00804C54">
        <w:rPr>
          <w:rStyle w:val="StyleUnderline"/>
        </w:rPr>
        <w:t>to fight a limited nuclear war and come out on top.”</w:t>
      </w:r>
      <w:r w:rsidRPr="00804C54">
        <w:rPr>
          <w:sz w:val="16"/>
        </w:rPr>
        <w:t xml:space="preserve"> (Emphasis added.)</w:t>
      </w:r>
    </w:p>
    <w:p w14:paraId="07BD13B6" w14:textId="77777777" w:rsidR="00F42668" w:rsidRPr="00804C54" w:rsidRDefault="00F42668" w:rsidP="00F42668">
      <w:pPr>
        <w:rPr>
          <w:sz w:val="16"/>
        </w:rPr>
      </w:pPr>
      <w:r w:rsidRPr="007643D0">
        <w:rPr>
          <w:rStyle w:val="StyleUnderline"/>
          <w:highlight w:val="yellow"/>
        </w:rPr>
        <w:t>What does it take to</w:t>
      </w:r>
      <w:r w:rsidRPr="00665B76">
        <w:rPr>
          <w:rStyle w:val="StyleUnderline"/>
        </w:rPr>
        <w:t xml:space="preserve"> fight and </w:t>
      </w:r>
      <w:r w:rsidRPr="007643D0">
        <w:rPr>
          <w:rStyle w:val="StyleUnderline"/>
          <w:highlight w:val="yellow"/>
        </w:rPr>
        <w:t>win a limited nuclear war</w:t>
      </w:r>
      <w:r w:rsidRPr="00804C54">
        <w:rPr>
          <w:sz w:val="16"/>
        </w:rPr>
        <w:t xml:space="preserve"> against a well-armed and well prepared foe? Bridge has joined a distinguished line of strategists that have weighed in on the subject of fighting a limited nuclear war. </w:t>
      </w:r>
      <w:r w:rsidRPr="007643D0">
        <w:rPr>
          <w:rStyle w:val="StyleUnderline"/>
          <w:highlight w:val="yellow"/>
        </w:rPr>
        <w:t>None</w:t>
      </w:r>
      <w:r w:rsidRPr="00665B76">
        <w:rPr>
          <w:rStyle w:val="StyleUnderline"/>
        </w:rPr>
        <w:t xml:space="preserve"> </w:t>
      </w:r>
      <w:r w:rsidRPr="00804C54">
        <w:rPr>
          <w:sz w:val="16"/>
        </w:rPr>
        <w:t xml:space="preserve">of his predecessors — Kissinger, Nitze, Brodie, Kahn, Wohlstetter, et. al. — </w:t>
      </w:r>
      <w:r w:rsidRPr="007643D0">
        <w:rPr>
          <w:rStyle w:val="StyleUnderline"/>
          <w:highlight w:val="yellow"/>
        </w:rPr>
        <w:t>have offered a</w:t>
      </w:r>
      <w:r w:rsidRPr="00665B76">
        <w:rPr>
          <w:rStyle w:val="StyleUnderline"/>
        </w:rPr>
        <w:t xml:space="preserve"> sensible </w:t>
      </w:r>
      <w:r w:rsidRPr="007643D0">
        <w:rPr>
          <w:rStyle w:val="StyleUnderline"/>
          <w:highlight w:val="yellow"/>
        </w:rPr>
        <w:t>explanation</w:t>
      </w:r>
      <w:r w:rsidRPr="00665B76">
        <w:rPr>
          <w:rStyle w:val="StyleUnderline"/>
        </w:rPr>
        <w:t xml:space="preserve"> for success</w:t>
      </w:r>
      <w:r w:rsidRPr="00804C54">
        <w:rPr>
          <w:sz w:val="16"/>
        </w:rPr>
        <w:t xml:space="preserve">. Some recanted their views. </w:t>
      </w:r>
      <w:r w:rsidRPr="00665B76">
        <w:rPr>
          <w:rStyle w:val="StyleUnderline"/>
        </w:rPr>
        <w:t>While escalation control in a limited nuclear war is to be fervently desired</w:t>
      </w:r>
      <w:r w:rsidRPr="00804C54">
        <w:rPr>
          <w:sz w:val="16"/>
        </w:rPr>
        <w:t>, the likelihood of its occurrence depends on whether both nuclear-armed adversaries are so chastened and shocked by witnessing mushroom clouds that they elect to seek a draw</w:t>
      </w:r>
      <w:r w:rsidRPr="00665B76">
        <w:rPr>
          <w:rStyle w:val="StyleUnderline"/>
        </w:rPr>
        <w:t xml:space="preserve">. </w:t>
      </w:r>
      <w:r w:rsidRPr="007643D0">
        <w:rPr>
          <w:rStyle w:val="StyleUnderline"/>
          <w:highlight w:val="yellow"/>
        </w:rPr>
        <w:t xml:space="preserve">If one or both seek advantage </w:t>
      </w:r>
      <w:r w:rsidRPr="003B5576">
        <w:rPr>
          <w:rStyle w:val="StyleUnderline"/>
        </w:rPr>
        <w:t xml:space="preserve">or victory, </w:t>
      </w:r>
      <w:r w:rsidRPr="007643D0">
        <w:rPr>
          <w:rStyle w:val="StyleUnderline"/>
          <w:highlight w:val="yellow"/>
        </w:rPr>
        <w:t>many more mushroom clouds</w:t>
      </w:r>
      <w:r w:rsidRPr="00665B76">
        <w:rPr>
          <w:rStyle w:val="StyleUnderline"/>
        </w:rPr>
        <w:t xml:space="preserve"> would be required, </w:t>
      </w:r>
      <w:r w:rsidRPr="007643D0">
        <w:rPr>
          <w:rStyle w:val="StyleUnderline"/>
          <w:highlight w:val="yellow"/>
        </w:rPr>
        <w:t>and</w:t>
      </w:r>
      <w:r w:rsidRPr="00665B76">
        <w:rPr>
          <w:rStyle w:val="StyleUnderline"/>
        </w:rPr>
        <w:t xml:space="preserve"> the greater the number of mushroom clouds, </w:t>
      </w:r>
      <w:r w:rsidRPr="007643D0">
        <w:rPr>
          <w:rStyle w:val="StyleUnderline"/>
          <w:highlight w:val="yellow"/>
        </w:rPr>
        <w:t>the less likely “victory” can be claimed</w:t>
      </w:r>
      <w:r w:rsidRPr="00804C54">
        <w:rPr>
          <w:sz w:val="16"/>
        </w:rPr>
        <w:t>.</w:t>
      </w:r>
    </w:p>
    <w:p w14:paraId="7BA9E097" w14:textId="77777777" w:rsidR="00F42668" w:rsidRPr="00804C54" w:rsidRDefault="00F42668" w:rsidP="00F42668">
      <w:pPr>
        <w:rPr>
          <w:sz w:val="16"/>
        </w:rPr>
      </w:pPr>
      <w:r w:rsidRPr="00804C54">
        <w:rPr>
          <w:sz w:val="16"/>
        </w:rPr>
        <w:t xml:space="preserve">Bridge has clarified to me that, in his view, “coming out on top” would mean fighting to a draw because mutual acceptance of the status quo ante would equate to a U.S. </w:t>
      </w:r>
      <w:r w:rsidRPr="007643D0">
        <w:rPr>
          <w:rStyle w:val="StyleUnderline"/>
          <w:highlight w:val="yellow"/>
        </w:rPr>
        <w:t>victory in</w:t>
      </w:r>
      <w:r w:rsidRPr="00804C54">
        <w:rPr>
          <w:rStyle w:val="StyleUnderline"/>
        </w:rPr>
        <w:t xml:space="preserve"> peripheral </w:t>
      </w:r>
      <w:r w:rsidRPr="007643D0">
        <w:rPr>
          <w:rStyle w:val="StyleUnderline"/>
          <w:highlight w:val="yellow"/>
        </w:rPr>
        <w:t>regions around Russia</w:t>
      </w:r>
      <w:r w:rsidRPr="00804C54">
        <w:rPr>
          <w:sz w:val="16"/>
        </w:rPr>
        <w:t xml:space="preserve"> and China. This is an important qualifier, but it still </w:t>
      </w:r>
      <w:r w:rsidRPr="007643D0">
        <w:rPr>
          <w:rStyle w:val="StyleUnderline"/>
          <w:highlight w:val="yellow"/>
        </w:rPr>
        <w:t xml:space="preserve">presumes that escalation can be controlled </w:t>
      </w:r>
      <w:r w:rsidRPr="003B5576">
        <w:rPr>
          <w:rStyle w:val="StyleUnderline"/>
        </w:rPr>
        <w:t>in a limited nuclear war</w:t>
      </w:r>
      <w:r w:rsidRPr="003B5576">
        <w:rPr>
          <w:sz w:val="16"/>
        </w:rPr>
        <w:t>.</w:t>
      </w:r>
      <w:r w:rsidRPr="00804C54">
        <w:rPr>
          <w:sz w:val="16"/>
        </w:rPr>
        <w:t xml:space="preserve"> </w:t>
      </w:r>
      <w:r w:rsidRPr="00804C54">
        <w:rPr>
          <w:rStyle w:val="StyleUnderline"/>
        </w:rPr>
        <w:t>Escalation control presumes that well-armed nuclear adversaries can maintain an intact chain of command for forces fighting on a radioactive battlefield</w:t>
      </w:r>
      <w:r w:rsidRPr="00804C54">
        <w:rPr>
          <w:sz w:val="16"/>
        </w:rPr>
        <w:t>. Another critical assumption behind escalation control is that the level of trust and lines of communication between still-functional national command authorities in nuclear-warring states are sufficient to enable leaders to call off additional mushroom clouds.</w:t>
      </w:r>
    </w:p>
    <w:p w14:paraId="294B7B52" w14:textId="3209E820" w:rsidR="00F42668" w:rsidRPr="00F42668" w:rsidRDefault="00F42668" w:rsidP="00F42668">
      <w:pPr>
        <w:rPr>
          <w:sz w:val="16"/>
        </w:rPr>
      </w:pPr>
      <w:r w:rsidRPr="00804C54">
        <w:rPr>
          <w:sz w:val="16"/>
        </w:rPr>
        <w:t xml:space="preserve">These assumptions are not impossible to envision but may well be heroic. </w:t>
      </w:r>
      <w:r w:rsidRPr="007643D0">
        <w:rPr>
          <w:rStyle w:val="StyleUnderline"/>
          <w:highlight w:val="yellow"/>
        </w:rPr>
        <w:t>If</w:t>
      </w:r>
      <w:r w:rsidRPr="00665B76">
        <w:rPr>
          <w:rStyle w:val="StyleUnderline"/>
        </w:rPr>
        <w:t xml:space="preserve"> the stakes at hand are so great and if trust or control have broken down to the extent that </w:t>
      </w:r>
      <w:r w:rsidRPr="007643D0">
        <w:rPr>
          <w:rStyle w:val="StyleUnderline"/>
          <w:highlight w:val="yellow"/>
        </w:rPr>
        <w:t>mushroom clouds have appeared</w:t>
      </w:r>
      <w:r w:rsidRPr="00804C54">
        <w:rPr>
          <w:sz w:val="16"/>
        </w:rPr>
        <w:t xml:space="preserve"> on battlefields, then </w:t>
      </w:r>
      <w:r w:rsidRPr="007643D0">
        <w:rPr>
          <w:rStyle w:val="StyleUnderline"/>
          <w:highlight w:val="yellow"/>
        </w:rPr>
        <w:t xml:space="preserve">preventing more </w:t>
      </w:r>
      <w:r w:rsidRPr="007643D0">
        <w:rPr>
          <w:rStyle w:val="StyleUnderline"/>
        </w:rPr>
        <w:t xml:space="preserve">mushroom clouds </w:t>
      </w:r>
      <w:r w:rsidRPr="007643D0">
        <w:rPr>
          <w:rStyle w:val="StyleUnderline"/>
          <w:highlight w:val="yellow"/>
        </w:rPr>
        <w:t xml:space="preserve">would be </w:t>
      </w:r>
      <w:r w:rsidRPr="003B5576">
        <w:rPr>
          <w:rStyle w:val="StyleUnderline"/>
        </w:rPr>
        <w:t>extremely</w:t>
      </w:r>
      <w:r w:rsidRPr="007643D0">
        <w:rPr>
          <w:rStyle w:val="StyleUnderline"/>
          <w:highlight w:val="yellow"/>
        </w:rPr>
        <w:t xml:space="preserve"> difficult</w:t>
      </w:r>
      <w:r w:rsidRPr="00665B76">
        <w:rPr>
          <w:rStyle w:val="StyleUnderline"/>
        </w:rPr>
        <w:t xml:space="preserve"> — even assuming that both adversaries would accept a draw</w:t>
      </w:r>
      <w:r w:rsidRPr="00804C54">
        <w:rPr>
          <w:sz w:val="16"/>
        </w:rPr>
        <w:t>. These heroic assumptions become even more far fetched if one or both major powers seek advantage or victory rather than a draw.</w:t>
      </w:r>
    </w:p>
    <w:p w14:paraId="435D541F" w14:textId="04392F90" w:rsidR="00061163" w:rsidRDefault="00061163" w:rsidP="00061163">
      <w:pPr>
        <w:pStyle w:val="Heading2"/>
      </w:pPr>
      <w:r>
        <w:t>Uniqueness</w:t>
      </w:r>
    </w:p>
    <w:p w14:paraId="6E71130F" w14:textId="77777777" w:rsidR="00061163" w:rsidRDefault="00061163" w:rsidP="00061163">
      <w:pPr>
        <w:pStyle w:val="Heading3"/>
      </w:pPr>
      <w:r>
        <w:t>U---Russia Arms Sales Low</w:t>
      </w:r>
    </w:p>
    <w:p w14:paraId="02F51293" w14:textId="77777777" w:rsidR="00061163" w:rsidRDefault="00061163" w:rsidP="00061163">
      <w:pPr>
        <w:pStyle w:val="Heading4"/>
      </w:pPr>
      <w:r>
        <w:t>Russia’s arms exports are declining</w:t>
      </w:r>
    </w:p>
    <w:p w14:paraId="0ED64914" w14:textId="77777777" w:rsidR="00061163" w:rsidRDefault="00061163" w:rsidP="00061163">
      <w:r>
        <w:t xml:space="preserve">Filip </w:t>
      </w:r>
      <w:r w:rsidRPr="00BD21F4">
        <w:rPr>
          <w:rStyle w:val="Style13ptBold"/>
        </w:rPr>
        <w:t>Brokeš</w:t>
      </w:r>
      <w:r>
        <w:t xml:space="preserve">, </w:t>
      </w:r>
      <w:r w:rsidRPr="00BD21F4">
        <w:rPr>
          <w:rStyle w:val="Style13ptBold"/>
        </w:rPr>
        <w:t>4/24</w:t>
      </w:r>
      <w:r>
        <w:t>/19, "Russia's declining arms exports," Central European Financial Observer, Filip Brokeš is an independent journalist with expertise in Central and Eastern Europe and Politics &amp; Economy. https://financialobserver.eu/cse-and-cis/russias-declining-arms-exports/</w:t>
      </w:r>
    </w:p>
    <w:p w14:paraId="4DBE362B" w14:textId="77777777" w:rsidR="00061163" w:rsidRPr="00BD21F4" w:rsidRDefault="00061163" w:rsidP="00061163"/>
    <w:p w14:paraId="1530FF6B" w14:textId="77777777" w:rsidR="00061163" w:rsidRDefault="00061163" w:rsidP="00061163">
      <w:pPr>
        <w:rPr>
          <w:sz w:val="16"/>
        </w:rPr>
      </w:pPr>
      <w:r w:rsidRPr="00BD21F4">
        <w:rPr>
          <w:rStyle w:val="StyleUnderline"/>
        </w:rPr>
        <w:t xml:space="preserve">According to the world-renowned Stockholm International Peace Research Institute (SIPRI) </w:t>
      </w:r>
      <w:r w:rsidRPr="00227C54">
        <w:rPr>
          <w:rStyle w:val="StyleUnderline"/>
          <w:highlight w:val="yellow"/>
        </w:rPr>
        <w:t>Russian exports of major arms decreased by 17 per cent between 2009-13 and 2014-18</w:t>
      </w:r>
      <w:r w:rsidRPr="00BD21F4">
        <w:rPr>
          <w:rStyle w:val="StyleUnderline"/>
        </w:rPr>
        <w:t>.</w:t>
      </w:r>
      <w:r>
        <w:rPr>
          <w:rStyle w:val="StyleUnderline"/>
        </w:rPr>
        <w:t xml:space="preserve"> </w:t>
      </w:r>
      <w:r w:rsidRPr="00BD21F4">
        <w:rPr>
          <w:sz w:val="16"/>
        </w:rPr>
        <w:t xml:space="preserve">In SIPRI’s latest report titled “Trends in International Arms Transfers, 2018” Russia is still the world’s second largest arms exporter, but </w:t>
      </w:r>
      <w:r w:rsidRPr="00227C54">
        <w:rPr>
          <w:rStyle w:val="StyleUnderline"/>
          <w:highlight w:val="yellow"/>
        </w:rPr>
        <w:t>the gap between Russia and the</w:t>
      </w:r>
      <w:r w:rsidRPr="00BD21F4">
        <w:rPr>
          <w:rStyle w:val="StyleUnderline"/>
        </w:rPr>
        <w:t xml:space="preserve"> </w:t>
      </w:r>
      <w:r w:rsidRPr="00227C54">
        <w:rPr>
          <w:rStyle w:val="StyleUnderline"/>
          <w:highlight w:val="yellow"/>
        </w:rPr>
        <w:t>U</w:t>
      </w:r>
      <w:r w:rsidRPr="00BD21F4">
        <w:rPr>
          <w:rStyle w:val="StyleUnderline"/>
        </w:rPr>
        <w:t xml:space="preserve">nited </w:t>
      </w:r>
      <w:r w:rsidRPr="00227C54">
        <w:rPr>
          <w:rStyle w:val="StyleUnderline"/>
          <w:highlight w:val="yellow"/>
        </w:rPr>
        <w:t>S</w:t>
      </w:r>
      <w:r w:rsidRPr="00BD21F4">
        <w:rPr>
          <w:rStyle w:val="StyleUnderline"/>
        </w:rPr>
        <w:t xml:space="preserve">tates </w:t>
      </w:r>
      <w:r w:rsidRPr="00227C54">
        <w:rPr>
          <w:rStyle w:val="StyleUnderline"/>
          <w:highlight w:val="yellow"/>
        </w:rPr>
        <w:t>has been widening in recent years</w:t>
      </w:r>
      <w:r w:rsidRPr="00BD21F4">
        <w:rPr>
          <w:rStyle w:val="StyleUnderline"/>
        </w:rPr>
        <w:t xml:space="preserve">. </w:t>
      </w:r>
      <w:r w:rsidRPr="00BD21F4">
        <w:rPr>
          <w:sz w:val="16"/>
        </w:rPr>
        <w:t xml:space="preserve">While the </w:t>
      </w:r>
      <w:r w:rsidRPr="00BD21F4">
        <w:rPr>
          <w:rStyle w:val="StyleUnderline"/>
        </w:rPr>
        <w:t xml:space="preserve">US arms exports grew by 29 per cent between the two periods, increasing share of total global arms exports from 30 per cent to 36 per cent, </w:t>
      </w:r>
      <w:r w:rsidRPr="00227C54">
        <w:rPr>
          <w:rStyle w:val="StyleUnderline"/>
          <w:highlight w:val="yellow"/>
        </w:rPr>
        <w:t>Russian share of the global arms exports market decreased from 27 per cent to 21 per cent</w:t>
      </w:r>
      <w:r w:rsidRPr="00227C54">
        <w:rPr>
          <w:sz w:val="16"/>
          <w:highlight w:val="yellow"/>
        </w:rPr>
        <w:t>,</w:t>
      </w:r>
      <w:r w:rsidRPr="00BD21F4">
        <w:rPr>
          <w:sz w:val="16"/>
        </w:rPr>
        <w:t xml:space="preserve"> according to the report. </w:t>
      </w:r>
      <w:r w:rsidRPr="00227C54">
        <w:rPr>
          <w:rStyle w:val="StyleUnderline"/>
          <w:highlight w:val="yellow"/>
        </w:rPr>
        <w:t>The fall in Russia’s global arms export share is</w:t>
      </w:r>
      <w:r w:rsidRPr="00BD21F4">
        <w:rPr>
          <w:rStyle w:val="StyleUnderline"/>
        </w:rPr>
        <w:t xml:space="preserve">, in part, </w:t>
      </w:r>
      <w:r w:rsidRPr="00227C54">
        <w:rPr>
          <w:rStyle w:val="StyleUnderline"/>
          <w:highlight w:val="yellow"/>
        </w:rPr>
        <w:t>the result of general reductions in arms imports by Russia’s long term major arms import partners — India and Venezuela.</w:t>
      </w:r>
      <w:r>
        <w:rPr>
          <w:rStyle w:val="StyleUnderline"/>
        </w:rPr>
        <w:t xml:space="preserve"> </w:t>
      </w:r>
      <w:r w:rsidRPr="00BD21F4">
        <w:rPr>
          <w:rStyle w:val="StyleUnderline"/>
        </w:rPr>
        <w:t>“Although India remained the chief recipient of Russian arms in 2014-18, Russian arms exports to India fell by 42 per cent between 2014-18 and 2009-13. Arms exports to Venezuela, which was the fifth largest recipient of Russian arms in 2009-13, decreased by 96 per cent between the two periods,”</w:t>
      </w:r>
      <w:r w:rsidRPr="00BD21F4">
        <w:rPr>
          <w:sz w:val="16"/>
        </w:rPr>
        <w:t xml:space="preserve"> the report says. </w:t>
      </w:r>
      <w:r w:rsidRPr="00E13D8B">
        <w:rPr>
          <w:rStyle w:val="StyleUnderline"/>
          <w:highlight w:val="yellow"/>
        </w:rPr>
        <w:t>The decreasing demand for arms by India has hit Russia particularly hard</w:t>
      </w:r>
      <w:r w:rsidRPr="00BD21F4">
        <w:rPr>
          <w:rStyle w:val="StyleUnderline"/>
        </w:rPr>
        <w:t>.</w:t>
      </w:r>
      <w:r w:rsidRPr="00BD21F4">
        <w:rPr>
          <w:sz w:val="16"/>
        </w:rPr>
        <w:t xml:space="preserve"> According to the report, India’s import of arms decreased by 23 per cent between 2009-13 and 2014-18. </w:t>
      </w:r>
      <w:r w:rsidRPr="00BD21F4">
        <w:rPr>
          <w:rStyle w:val="StyleUnderline"/>
        </w:rPr>
        <w:t>“The decline in India’s import is also partly due to delays in deliveries of arms produced under license from foreign suppliers, such as combat aircraft ordered from Russian in 2001 and submarines ordered from France in 2008,”</w:t>
      </w:r>
      <w:r w:rsidRPr="00BD21F4">
        <w:rPr>
          <w:sz w:val="16"/>
        </w:rPr>
        <w:t xml:space="preserve"> according to the India’s daily Business Today. In the period between 2009-13, Russia accounted for 76 per cent of total Indian arms imports, compared with 58 per cent in 2014-18. Besides India and Venezuela, between 2014-18, Russia delivered major arms to 46 countries. </w:t>
      </w:r>
      <w:r w:rsidRPr="00E13D8B">
        <w:rPr>
          <w:rStyle w:val="StyleUnderline"/>
          <w:highlight w:val="yellow"/>
        </w:rPr>
        <w:t>More than half of Russia’s overall arms exports went to only three countries: China, India and Algeria</w:t>
      </w:r>
      <w:r w:rsidRPr="00BD21F4">
        <w:rPr>
          <w:rStyle w:val="StyleUnderline"/>
        </w:rPr>
        <w:t>.</w:t>
      </w:r>
      <w:r w:rsidRPr="00BD21F4">
        <w:rPr>
          <w:sz w:val="16"/>
        </w:rPr>
        <w:t xml:space="preserve"> “At the regional level, Asia and Oceania accounted for 60 per cent of Russian arms exports in 2014–18, Africa for 17 per cent, the Middle East for 16 per cent, Europe for 5.8 per cent and the Americas for 1.4 per cent,” the report says.</w:t>
      </w:r>
    </w:p>
    <w:p w14:paraId="13C35FA6" w14:textId="77777777" w:rsidR="00061163" w:rsidRPr="006C66B7" w:rsidRDefault="00061163" w:rsidP="00061163">
      <w:pPr>
        <w:pStyle w:val="Heading4"/>
        <w:rPr>
          <w:u w:val="single"/>
        </w:rPr>
      </w:pPr>
      <w:r>
        <w:t xml:space="preserve">Russian arms sales </w:t>
      </w:r>
      <w:r w:rsidRPr="00BD7B97">
        <w:rPr>
          <w:u w:val="single"/>
        </w:rPr>
        <w:t>and</w:t>
      </w:r>
      <w:r>
        <w:t xml:space="preserve"> their defense industry are </w:t>
      </w:r>
      <w:r w:rsidRPr="006C66B7">
        <w:rPr>
          <w:u w:val="single"/>
        </w:rPr>
        <w:t>low now</w:t>
      </w:r>
    </w:p>
    <w:p w14:paraId="49392A7D" w14:textId="77777777" w:rsidR="00061163" w:rsidRDefault="00061163" w:rsidP="00061163">
      <w:r w:rsidRPr="00134795">
        <w:rPr>
          <w:rStyle w:val="Style13ptBold"/>
        </w:rPr>
        <w:t>Stratfor 4-29</w:t>
      </w:r>
      <w:r>
        <w:t xml:space="preserve">-2019 - American geopolitical intelligence platform and publisher founded in 1996 in Austin, Texas, by George Friedman, who was the company's chairman. Chip Harmon was appointed president in February 2018. Fred Burton is Stratfor's chief security officer (“Russia's Defense Industry Finds Itself in a Tailspin,” </w:t>
      </w:r>
      <w:r w:rsidRPr="007B6D4A">
        <w:rPr>
          <w:i/>
        </w:rPr>
        <w:t>Strafor Worldview</w:t>
      </w:r>
      <w:r>
        <w:t xml:space="preserve">, </w:t>
      </w:r>
      <w:hyperlink r:id="rId17" w:history="1">
        <w:r w:rsidRPr="00991833">
          <w:rPr>
            <w:rStyle w:val="Hyperlink"/>
          </w:rPr>
          <w:t>https://worldview.stratfor.com/article/russias-defense-industry-finds-itself-tailspin)</w:t>
        </w:r>
        <w:r>
          <w:rPr>
            <w:rStyle w:val="Hyperlink"/>
          </w:rPr>
          <w:t xml:space="preserve"> </w:t>
        </w:r>
      </w:hyperlink>
    </w:p>
    <w:p w14:paraId="311FC651" w14:textId="77777777" w:rsidR="00061163" w:rsidRPr="00AD4091" w:rsidRDefault="00061163" w:rsidP="00061163"/>
    <w:p w14:paraId="2B07E127" w14:textId="77777777" w:rsidR="00061163" w:rsidRPr="00157048" w:rsidRDefault="00061163" w:rsidP="00061163">
      <w:pPr>
        <w:rPr>
          <w:sz w:val="16"/>
        </w:rPr>
      </w:pPr>
      <w:r w:rsidRPr="00BC7783">
        <w:rPr>
          <w:rStyle w:val="StyleUnderline"/>
          <w:highlight w:val="yellow"/>
        </w:rPr>
        <w:t>Russia's</w:t>
      </w:r>
      <w:r w:rsidRPr="007B6D4A">
        <w:rPr>
          <w:rStyle w:val="StyleUnderline"/>
        </w:rPr>
        <w:t xml:space="preserve"> defense industry is face to face with a major foe</w:t>
      </w:r>
      <w:r w:rsidRPr="00157048">
        <w:rPr>
          <w:sz w:val="16"/>
        </w:rPr>
        <w:t xml:space="preserve">, but it's not a foreign military power. </w:t>
      </w:r>
      <w:r w:rsidRPr="00A457A1">
        <w:rPr>
          <w:rStyle w:val="StyleUnderline"/>
        </w:rPr>
        <w:t xml:space="preserve">The Kremlin has </w:t>
      </w:r>
      <w:r w:rsidRPr="00BC7783">
        <w:rPr>
          <w:rStyle w:val="StyleUnderline"/>
          <w:highlight w:val="yellow"/>
        </w:rPr>
        <w:t>been striving to modernize</w:t>
      </w:r>
      <w:r w:rsidRPr="00A457A1">
        <w:rPr>
          <w:rStyle w:val="StyleUnderline"/>
        </w:rPr>
        <w:t xml:space="preserve"> all branches of the Russian military, </w:t>
      </w:r>
      <w:r w:rsidRPr="00BC7783">
        <w:rPr>
          <w:rStyle w:val="StyleUnderline"/>
          <w:highlight w:val="yellow"/>
        </w:rPr>
        <w:t>but the</w:t>
      </w:r>
      <w:r w:rsidRPr="00A457A1">
        <w:rPr>
          <w:rStyle w:val="StyleUnderline"/>
        </w:rPr>
        <w:t xml:space="preserve"> country's</w:t>
      </w:r>
      <w:r w:rsidRPr="007B6D4A">
        <w:rPr>
          <w:rStyle w:val="StyleUnderline"/>
        </w:rPr>
        <w:t xml:space="preserve"> </w:t>
      </w:r>
      <w:r w:rsidRPr="00BC7783">
        <w:rPr>
          <w:rStyle w:val="StyleUnderline"/>
          <w:highlight w:val="yellow"/>
        </w:rPr>
        <w:t>defense industry is struggling thanks to decreasing volumes of orders</w:t>
      </w:r>
      <w:r w:rsidRPr="007B6D4A">
        <w:rPr>
          <w:rStyle w:val="StyleUnderline"/>
        </w:rPr>
        <w:t>, difficulties in attracting</w:t>
      </w:r>
      <w:r w:rsidRPr="00157048">
        <w:rPr>
          <w:sz w:val="16"/>
        </w:rPr>
        <w:t xml:space="preserve"> high-skilled </w:t>
      </w:r>
      <w:r w:rsidRPr="007B6D4A">
        <w:rPr>
          <w:rStyle w:val="StyleUnderline"/>
        </w:rPr>
        <w:t>talent and limits to its</w:t>
      </w:r>
      <w:r w:rsidRPr="00157048">
        <w:rPr>
          <w:sz w:val="16"/>
        </w:rPr>
        <w:t xml:space="preserve"> technological </w:t>
      </w:r>
      <w:r w:rsidRPr="007B6D4A">
        <w:rPr>
          <w:rStyle w:val="StyleUnderline"/>
        </w:rPr>
        <w:t>capabilities</w:t>
      </w:r>
      <w:r w:rsidRPr="00157048">
        <w:rPr>
          <w:sz w:val="16"/>
        </w:rPr>
        <w:t xml:space="preserve">. According to recent figures, </w:t>
      </w:r>
      <w:r w:rsidRPr="007B6D4A">
        <w:rPr>
          <w:rStyle w:val="StyleUnderline"/>
        </w:rPr>
        <w:t>the performance of Russia's aerospace sector is declining precipitously</w:t>
      </w:r>
      <w:r w:rsidRPr="00157048">
        <w:rPr>
          <w:sz w:val="16"/>
        </w:rPr>
        <w:t xml:space="preserve">. In 2018, for instance, Russian aircraft and spacecraft makers produced 13.5 percent less than in 2017. And there's been no letup </w:t>
      </w:r>
      <w:r w:rsidRPr="007B6D4A">
        <w:rPr>
          <w:rStyle w:val="StyleUnderline"/>
        </w:rPr>
        <w:t>in 2019</w:t>
      </w:r>
      <w:r w:rsidRPr="00157048">
        <w:rPr>
          <w:sz w:val="16"/>
        </w:rPr>
        <w:t xml:space="preserve"> either: In the first two months of the year, </w:t>
      </w:r>
      <w:r w:rsidRPr="007B6D4A">
        <w:rPr>
          <w:rStyle w:val="StyleUnderline"/>
        </w:rPr>
        <w:t>aerospace output plummeted 48 percent</w:t>
      </w:r>
      <w:r w:rsidRPr="00157048">
        <w:rPr>
          <w:sz w:val="16"/>
        </w:rPr>
        <w:t xml:space="preserve"> year on year. </w:t>
      </w:r>
      <w:r w:rsidRPr="00BC7783">
        <w:rPr>
          <w:rStyle w:val="StyleUnderline"/>
          <w:highlight w:val="yellow"/>
        </w:rPr>
        <w:t>The decline in</w:t>
      </w:r>
      <w:r w:rsidRPr="007B6D4A">
        <w:rPr>
          <w:rStyle w:val="StyleUnderline"/>
        </w:rPr>
        <w:t xml:space="preserve"> Russia's </w:t>
      </w:r>
      <w:r w:rsidRPr="00BC7783">
        <w:rPr>
          <w:rStyle w:val="StyleUnderline"/>
          <w:highlight w:val="yellow"/>
        </w:rPr>
        <w:t>defense output raises concerns about the</w:t>
      </w:r>
      <w:r w:rsidRPr="007B6D4A">
        <w:rPr>
          <w:rStyle w:val="StyleUnderline"/>
        </w:rPr>
        <w:t xml:space="preserve"> competitive </w:t>
      </w:r>
      <w:r w:rsidRPr="00BC7783">
        <w:rPr>
          <w:rStyle w:val="StyleUnderline"/>
          <w:highlight w:val="yellow"/>
        </w:rPr>
        <w:t>strength of Russia's defense industry</w:t>
      </w:r>
      <w:r w:rsidRPr="007B6D4A">
        <w:rPr>
          <w:rStyle w:val="StyleUnderline"/>
        </w:rPr>
        <w:t xml:space="preserve"> in general, </w:t>
      </w:r>
      <w:r w:rsidRPr="00BC7783">
        <w:rPr>
          <w:rStyle w:val="StyleUnderline"/>
          <w:highlight w:val="yellow"/>
        </w:rPr>
        <w:t>whose health is critical if the country is to project itself as a military power</w:t>
      </w:r>
      <w:r w:rsidRPr="00157048">
        <w:rPr>
          <w:sz w:val="16"/>
        </w:rPr>
        <w:t xml:space="preserve"> in the longer term. Russian Deputy Prime Minister Yuri Borisov attributed the reduction in output to a slowdown of orders for military systems, but projections suggest </w:t>
      </w:r>
      <w:r w:rsidRPr="00E13D8B">
        <w:rPr>
          <w:rStyle w:val="StyleUnderline"/>
          <w:highlight w:val="yellow"/>
        </w:rPr>
        <w:t>the slowdown is</w:t>
      </w:r>
      <w:r w:rsidRPr="007B6D4A">
        <w:rPr>
          <w:rStyle w:val="StyleUnderline"/>
        </w:rPr>
        <w:t xml:space="preserve"> not just a short-term fluctuation</w:t>
      </w:r>
      <w:r w:rsidRPr="00157048">
        <w:rPr>
          <w:sz w:val="16"/>
        </w:rPr>
        <w:t xml:space="preserve">; in fact, </w:t>
      </w:r>
      <w:r w:rsidRPr="007B6D4A">
        <w:rPr>
          <w:rStyle w:val="StyleUnderline"/>
        </w:rPr>
        <w:t xml:space="preserve">it's </w:t>
      </w:r>
      <w:r w:rsidRPr="00E13D8B">
        <w:rPr>
          <w:rStyle w:val="StyleUnderline"/>
          <w:highlight w:val="yellow"/>
        </w:rPr>
        <w:t>expected to become even worse</w:t>
      </w:r>
      <w:r w:rsidRPr="00157048">
        <w:rPr>
          <w:sz w:val="16"/>
        </w:rPr>
        <w:t xml:space="preserve"> in the future</w:t>
      </w:r>
      <w:r w:rsidRPr="007B6D4A">
        <w:rPr>
          <w:rStyle w:val="StyleUnderline"/>
        </w:rPr>
        <w:t>. The downturn in oil prices has taken a bite out of Russia's bottom line, squeezing spending for the military</w:t>
      </w:r>
      <w:r w:rsidRPr="00157048">
        <w:rPr>
          <w:sz w:val="16"/>
        </w:rPr>
        <w:t xml:space="preserve"> — all at a time when the country's arms manufacturers have lost their competitive edge in the global arms market. Together, these factors ensure that </w:t>
      </w:r>
      <w:r w:rsidRPr="00E13D8B">
        <w:rPr>
          <w:rStyle w:val="StyleUnderline"/>
          <w:highlight w:val="yellow"/>
        </w:rPr>
        <w:t>Russia's defense industry will struggle to get out of its funk</w:t>
      </w:r>
      <w:r w:rsidRPr="00E13D8B">
        <w:rPr>
          <w:sz w:val="16"/>
          <w:highlight w:val="yellow"/>
        </w:rPr>
        <w:t>.</w:t>
      </w:r>
      <w:r w:rsidRPr="00157048">
        <w:rPr>
          <w:sz w:val="16"/>
        </w:rPr>
        <w:t xml:space="preserve"> Suffering From a Dearth of Funds This dire picture stands in stark contrast to Russia's frequent presentation of sensational new platforms. In reality, however, just a few of the big-ticket weapon systems — such as the T-14 main battle tank or the Su-57 fighter aircraft — find buyers, as the rest remain mere prototypes. Russia has prioritized some hardware, such as the Sarmat intercontinental ballistic missile, due to their strategic relevance to the country's overall military posture, but Moscow has failed to fully develop other programs or only introduced them on a limited scale. </w:t>
      </w:r>
      <w:r w:rsidRPr="007B6D4A">
        <w:rPr>
          <w:rStyle w:val="StyleUnderline"/>
        </w:rPr>
        <w:t>Under pressure</w:t>
      </w:r>
      <w:r w:rsidRPr="00157048">
        <w:rPr>
          <w:sz w:val="16"/>
        </w:rPr>
        <w:t xml:space="preserve"> from a limited government budget</w:t>
      </w:r>
      <w:r w:rsidRPr="00E13D8B">
        <w:rPr>
          <w:sz w:val="16"/>
          <w:highlight w:val="yellow"/>
        </w:rPr>
        <w:t xml:space="preserve">, </w:t>
      </w:r>
      <w:r w:rsidRPr="00E13D8B">
        <w:rPr>
          <w:rStyle w:val="StyleUnderline"/>
          <w:highlight w:val="yellow"/>
        </w:rPr>
        <w:t>the Kremlin even started reducing its military spending</w:t>
      </w:r>
      <w:r w:rsidRPr="00157048">
        <w:rPr>
          <w:sz w:val="16"/>
        </w:rPr>
        <w:t xml:space="preserve"> in 2017 — a strong indicator that, despite the modernization push, Russia's financial challenges are taking a toll on the country ambitions. Economically, the plunge in oil prices at the end of 2014 hurt Russia's bottom line, depriving the country of essential revenue and forcing it to dip into its reserves to bridge the gap. Today, more than four years on, Russian oil revenues are rising, yet the country is continuing to deal with the consequences of the lean years. Beyond that, low revenues from taxes, which have forced Russia to raise taxes and the retirement age, and Western sanctions over Moscow's activities in Ukraine and elsewhere, have shrunk the financial pool available to military planners. Low oil prices, declining revenues from taxes and Western sanctions have taken a chunk out of the financial pool available to Russia's military and the broader defense industry. But the Kremlin's problems don't end there. </w:t>
      </w:r>
      <w:r w:rsidRPr="007B6D4A">
        <w:rPr>
          <w:rStyle w:val="StyleUnderline"/>
        </w:rPr>
        <w:t>In the past, Russia has benefited from its position as a major global arms exporter to fuel further military development. During the 1990s, for example, such sales were critical to the country as it faced severe economic hardship</w:t>
      </w:r>
      <w:r w:rsidRPr="00157048">
        <w:rPr>
          <w:sz w:val="16"/>
        </w:rPr>
        <w:t xml:space="preserve">. While </w:t>
      </w:r>
      <w:r w:rsidRPr="007B6D4A">
        <w:rPr>
          <w:rStyle w:val="StyleUnderline"/>
        </w:rPr>
        <w:t xml:space="preserve">Russia remains the world's second-largest arms exporter (only the United States sells more), the actual value of those exports has been </w:t>
      </w:r>
      <w:r w:rsidRPr="00E47CFB">
        <w:rPr>
          <w:rStyle w:val="Emphasis"/>
        </w:rPr>
        <w:t>decreasing significantly</w:t>
      </w:r>
      <w:r w:rsidRPr="00157048">
        <w:rPr>
          <w:sz w:val="16"/>
        </w:rPr>
        <w:t xml:space="preserve">. Between 2014 and 2018, their total value dropped by as much as 17 percent. Again, budgetary limits are somewhat to blame: </w:t>
      </w:r>
      <w:r w:rsidRPr="00E13D8B">
        <w:rPr>
          <w:rStyle w:val="StyleUnderline"/>
          <w:highlight w:val="yellow"/>
        </w:rPr>
        <w:t>In the past, Russia frequently used arms exports as a political tool</w:t>
      </w:r>
      <w:r w:rsidRPr="00157048">
        <w:rPr>
          <w:sz w:val="16"/>
        </w:rPr>
        <w:t xml:space="preserve">, offering weapons at a heavy discount, if not entirely free. </w:t>
      </w:r>
      <w:r w:rsidRPr="00E13D8B">
        <w:rPr>
          <w:rStyle w:val="StyleUnderline"/>
          <w:highlight w:val="yellow"/>
        </w:rPr>
        <w:t>But</w:t>
      </w:r>
      <w:r w:rsidRPr="00157048">
        <w:rPr>
          <w:sz w:val="16"/>
        </w:rPr>
        <w:t xml:space="preserve"> with Russia no longer able to offer customers a good deal on its fighter jets and other defense products, </w:t>
      </w:r>
      <w:r w:rsidRPr="00E13D8B">
        <w:rPr>
          <w:rStyle w:val="StyleUnderline"/>
          <w:highlight w:val="yellow"/>
        </w:rPr>
        <w:t xml:space="preserve">the country is </w:t>
      </w:r>
      <w:r w:rsidRPr="00E13D8B">
        <w:rPr>
          <w:rStyle w:val="Emphasis"/>
          <w:highlight w:val="yellow"/>
        </w:rPr>
        <w:t>losing business</w:t>
      </w:r>
      <w:r w:rsidRPr="00E13D8B">
        <w:rPr>
          <w:sz w:val="16"/>
          <w:highlight w:val="yellow"/>
        </w:rPr>
        <w:t>.</w:t>
      </w:r>
    </w:p>
    <w:p w14:paraId="685552D5" w14:textId="77777777" w:rsidR="00061163" w:rsidRPr="00E162CB" w:rsidRDefault="00061163" w:rsidP="00061163">
      <w:pPr>
        <w:pStyle w:val="Heading4"/>
      </w:pPr>
      <w:r w:rsidRPr="00E162CB">
        <w:t>Russian arms sales are falling now.</w:t>
      </w:r>
    </w:p>
    <w:p w14:paraId="2C57A207" w14:textId="77777777" w:rsidR="00061163" w:rsidRPr="00E162CB" w:rsidRDefault="00061163" w:rsidP="00061163">
      <w:r w:rsidRPr="00157048">
        <w:rPr>
          <w:rStyle w:val="Style13ptBold"/>
        </w:rPr>
        <w:t>Grady 17</w:t>
      </w:r>
      <w:r>
        <w:t xml:space="preserve"> </w:t>
      </w:r>
      <w:r w:rsidRPr="00E162CB">
        <w:t xml:space="preserve">John Grady, (former director of communications for the Association of the United States Army), Apr. 17, 2017.  Retrieved May 6, 2019 from </w:t>
      </w:r>
      <w:hyperlink r:id="rId18" w:history="1">
        <w:r w:rsidRPr="00E162CB">
          <w:rPr>
            <w:rStyle w:val="Hyperlink"/>
          </w:rPr>
          <w:t>https://news.usni.org/2017/04/17/russia-arms-slow-moscow-focus-now-domestic-modernization</w:t>
        </w:r>
      </w:hyperlink>
    </w:p>
    <w:p w14:paraId="38EFA88E" w14:textId="77777777" w:rsidR="00061163" w:rsidRPr="007A0396" w:rsidRDefault="00061163" w:rsidP="00061163">
      <w:pPr>
        <w:rPr>
          <w:sz w:val="16"/>
        </w:rPr>
      </w:pPr>
      <w:r w:rsidRPr="007A0396">
        <w:rPr>
          <w:sz w:val="16"/>
        </w:rPr>
        <w:t xml:space="preserve">For example, using </w:t>
      </w:r>
      <w:r w:rsidRPr="00E13D8B">
        <w:rPr>
          <w:rStyle w:val="StyleUnderline"/>
          <w:highlight w:val="yellow"/>
        </w:rPr>
        <w:t>Russia’s own figures, he said, “arms sales are flat” since about 2011</w:t>
      </w:r>
      <w:r w:rsidRPr="00E13D8B">
        <w:rPr>
          <w:sz w:val="16"/>
          <w:highlight w:val="yellow"/>
        </w:rPr>
        <w:t xml:space="preserve">, </w:t>
      </w:r>
      <w:r w:rsidRPr="00E13D8B">
        <w:rPr>
          <w:rStyle w:val="Emphasis"/>
          <w:highlight w:val="yellow"/>
        </w:rPr>
        <w:t>but using American and Swedish figures, sales are falling</w:t>
      </w:r>
      <w:r w:rsidRPr="007A0396">
        <w:rPr>
          <w:sz w:val="16"/>
        </w:rPr>
        <w:t>. Other reasons for flat or falling sales besides China’s and India’s own defense industry build-up and domestic demand are the collapse of the Libyan regime of Muammar Qaddafi and Venezuela’s economy. The fall-off in energy prices affected the buying power of other countries such as Algeria, Iraq and Syria.</w:t>
      </w:r>
    </w:p>
    <w:p w14:paraId="5D222A66" w14:textId="77777777" w:rsidR="00061163" w:rsidRPr="00E162CB" w:rsidRDefault="00061163" w:rsidP="00061163">
      <w:pPr>
        <w:pStyle w:val="Heading4"/>
      </w:pPr>
      <w:r w:rsidRPr="00E162CB">
        <w:t xml:space="preserve">Russian arms exports are decreasing. </w:t>
      </w:r>
    </w:p>
    <w:p w14:paraId="02C16A98" w14:textId="77777777" w:rsidR="00061163" w:rsidRPr="00E162CB" w:rsidRDefault="00061163" w:rsidP="00061163">
      <w:r w:rsidRPr="00E162CB">
        <w:t xml:space="preserve">Pieter D. </w:t>
      </w:r>
      <w:r w:rsidRPr="00157048">
        <w:rPr>
          <w:rStyle w:val="Style13ptBold"/>
        </w:rPr>
        <w:t>Wezeman et al.</w:t>
      </w:r>
      <w:r>
        <w:rPr>
          <w:rStyle w:val="Style13ptBold"/>
        </w:rPr>
        <w:t xml:space="preserve"> 18</w:t>
      </w:r>
      <w:r w:rsidRPr="00E162CB">
        <w:t xml:space="preserve"> (Stockholm International Peace Research Institute), TRENDS IN INTERNATIONAL ARMS TRANSFERS, 2018, Mar 2019. Retrieved Apr 13, 2019 from https://www.sipri.org/sites/default/files/2019-03/fs_1903_at_2018.pdf</w:t>
      </w:r>
    </w:p>
    <w:p w14:paraId="5122ED09" w14:textId="77777777" w:rsidR="00061163" w:rsidRPr="007A0396" w:rsidRDefault="00061163" w:rsidP="00061163">
      <w:pPr>
        <w:rPr>
          <w:sz w:val="16"/>
        </w:rPr>
      </w:pPr>
      <w:r w:rsidRPr="00D27CD1">
        <w:rPr>
          <w:rStyle w:val="StyleUnderline"/>
          <w:highlight w:val="yellow"/>
        </w:rPr>
        <w:t>Russian exports of major arms decreased by 17 per cent between 20</w:t>
      </w:r>
      <w:r w:rsidRPr="007A0396">
        <w:rPr>
          <w:sz w:val="16"/>
        </w:rPr>
        <w:t>09–</w:t>
      </w:r>
      <w:r w:rsidRPr="00D27CD1">
        <w:rPr>
          <w:rStyle w:val="StyleUnderline"/>
          <w:highlight w:val="yellow"/>
        </w:rPr>
        <w:t>13</w:t>
      </w:r>
      <w:r w:rsidRPr="00D27CD1">
        <w:rPr>
          <w:sz w:val="16"/>
          <w:highlight w:val="yellow"/>
        </w:rPr>
        <w:t xml:space="preserve"> </w:t>
      </w:r>
      <w:r w:rsidRPr="00D27CD1">
        <w:rPr>
          <w:rStyle w:val="StyleUnderline"/>
          <w:highlight w:val="yellow"/>
        </w:rPr>
        <w:t>and</w:t>
      </w:r>
      <w:r w:rsidRPr="007A0396">
        <w:rPr>
          <w:sz w:val="16"/>
        </w:rPr>
        <w:t xml:space="preserve"> 2014–</w:t>
      </w:r>
      <w:r w:rsidRPr="00D27CD1">
        <w:rPr>
          <w:rStyle w:val="StyleUnderline"/>
          <w:highlight w:val="yellow"/>
        </w:rPr>
        <w:t>18</w:t>
      </w:r>
      <w:r w:rsidRPr="00D27CD1">
        <w:rPr>
          <w:sz w:val="16"/>
          <w:highlight w:val="yellow"/>
        </w:rPr>
        <w:t xml:space="preserve">. </w:t>
      </w:r>
      <w:r w:rsidRPr="00D27CD1">
        <w:rPr>
          <w:rStyle w:val="StyleUnderline"/>
          <w:highlight w:val="yellow"/>
        </w:rPr>
        <w:t xml:space="preserve">The fall was partly due to </w:t>
      </w:r>
      <w:r w:rsidRPr="00D27CD1">
        <w:rPr>
          <w:rStyle w:val="StyleUnderline"/>
        </w:rPr>
        <w:t xml:space="preserve">general </w:t>
      </w:r>
      <w:r w:rsidRPr="00D27CD1">
        <w:rPr>
          <w:rStyle w:val="StyleUnderline"/>
          <w:highlight w:val="yellow"/>
        </w:rPr>
        <w:t>reductions in</w:t>
      </w:r>
      <w:r w:rsidRPr="007A0396">
        <w:rPr>
          <w:sz w:val="16"/>
        </w:rPr>
        <w:t xml:space="preserve"> Indian and Venezuelan </w:t>
      </w:r>
      <w:r w:rsidRPr="00D27CD1">
        <w:rPr>
          <w:rStyle w:val="StyleUnderline"/>
          <w:highlight w:val="yellow"/>
        </w:rPr>
        <w:t>arms imports</w:t>
      </w:r>
      <w:r w:rsidRPr="007A0396">
        <w:rPr>
          <w:sz w:val="16"/>
        </w:rPr>
        <w:t>—two countries that have been among the main recipients of Russian arms exports in previous years. Although India remained the chief recipient of Russian arms in 2014–18, Russian arms exports to India fell by 42 per cent between 2014–18 and 2009–13. Arms exports to Venezuela, which was the fifth largest recipient of Russian arms in 2009–13, decreased by 96 per cent between the two periods.</w:t>
      </w:r>
    </w:p>
    <w:p w14:paraId="43EC455E" w14:textId="77777777" w:rsidR="00061163" w:rsidRDefault="00061163" w:rsidP="00061163">
      <w:pPr>
        <w:pStyle w:val="Heading4"/>
      </w:pPr>
      <w:r>
        <w:t>Russia arms exports are declining due to US relations with the Middle East, and Russia is seeking ties with Middle Eastern countries</w:t>
      </w:r>
    </w:p>
    <w:p w14:paraId="5A2E027C" w14:textId="77777777" w:rsidR="00061163" w:rsidRPr="00D47ADA" w:rsidRDefault="00061163" w:rsidP="00061163">
      <w:r>
        <w:t xml:space="preserve">Alexey </w:t>
      </w:r>
      <w:r w:rsidRPr="00D47ADA">
        <w:rPr>
          <w:rStyle w:val="Style13ptBold"/>
        </w:rPr>
        <w:t>Khlebnikov</w:t>
      </w:r>
      <w:r>
        <w:t xml:space="preserve">, </w:t>
      </w:r>
      <w:r w:rsidRPr="00D47ADA">
        <w:rPr>
          <w:rStyle w:val="Style13ptBold"/>
        </w:rPr>
        <w:t>4/8</w:t>
      </w:r>
      <w:r>
        <w:t>/19, "Russia looks to the Middle East to boost arms exports," Middle East Institute, Alexey Khlebnikov is an expert on the Middle East at the Russian International Affairs Council. https://www.mei.edu/publications/russia-looks-middle-east-boost-arms-exports</w:t>
      </w:r>
    </w:p>
    <w:p w14:paraId="322238FF" w14:textId="6E36BAD3" w:rsidR="00061163" w:rsidRDefault="00061163" w:rsidP="00061163">
      <w:pPr>
        <w:rPr>
          <w:rStyle w:val="StyleUnderline"/>
        </w:rPr>
      </w:pPr>
      <w:r w:rsidRPr="00791AB7">
        <w:rPr>
          <w:rStyle w:val="StyleUnderline"/>
        </w:rPr>
        <w:t xml:space="preserve">According to the Stockholm International Peace Research Institute’s (SIPRI) recently published annual report, </w:t>
      </w:r>
      <w:r w:rsidRPr="00D27CD1">
        <w:rPr>
          <w:rStyle w:val="StyleUnderline"/>
          <w:highlight w:val="yellow"/>
        </w:rPr>
        <w:t>Russia’s share of global arms exports shrank by around one-fifth over the last decade, falling from 27 percent to 21 percent</w:t>
      </w:r>
      <w:r w:rsidRPr="00791AB7">
        <w:rPr>
          <w:rStyle w:val="StyleUnderline"/>
        </w:rPr>
        <w:t xml:space="preserve">, while </w:t>
      </w:r>
      <w:r w:rsidRPr="00D27CD1">
        <w:rPr>
          <w:rStyle w:val="StyleUnderline"/>
          <w:highlight w:val="yellow"/>
        </w:rPr>
        <w:t>the U.S.</w:t>
      </w:r>
      <w:r w:rsidRPr="00791AB7">
        <w:rPr>
          <w:rStyle w:val="StyleUnderline"/>
        </w:rPr>
        <w:t xml:space="preserve"> share </w:t>
      </w:r>
      <w:r w:rsidRPr="00D27CD1">
        <w:rPr>
          <w:rStyle w:val="StyleUnderline"/>
          <w:highlight w:val="yellow"/>
        </w:rPr>
        <w:t>increased from 30</w:t>
      </w:r>
      <w:r w:rsidRPr="00791AB7">
        <w:rPr>
          <w:rStyle w:val="StyleUnderline"/>
        </w:rPr>
        <w:t xml:space="preserve"> percent </w:t>
      </w:r>
      <w:r w:rsidRPr="00D27CD1">
        <w:rPr>
          <w:rStyle w:val="StyleUnderline"/>
          <w:highlight w:val="yellow"/>
        </w:rPr>
        <w:t>to 36 percent, widening the gap</w:t>
      </w:r>
      <w:r w:rsidRPr="00791AB7">
        <w:rPr>
          <w:rStyle w:val="StyleUnderline"/>
        </w:rPr>
        <w:t xml:space="preserve"> between the two major arms exporters. </w:t>
      </w:r>
      <w:r w:rsidRPr="00D27CD1">
        <w:rPr>
          <w:rStyle w:val="StyleUnderline"/>
          <w:highlight w:val="yellow"/>
        </w:rPr>
        <w:t>As Russia looks to reverse this decline, it is focusing on the Middle East,</w:t>
      </w:r>
      <w:r w:rsidRPr="00791AB7">
        <w:rPr>
          <w:rStyle w:val="StyleUnderline"/>
        </w:rPr>
        <w:t xml:space="preserve"> the world’s second-largest and fastest-growing arms market, as a way to boost its exports.</w:t>
      </w:r>
      <w:r>
        <w:rPr>
          <w:rStyle w:val="StyleUnderline"/>
        </w:rPr>
        <w:t xml:space="preserve"> </w:t>
      </w:r>
      <w:r w:rsidRPr="00D47ADA">
        <w:rPr>
          <w:sz w:val="14"/>
        </w:rPr>
        <w:t xml:space="preserve">While it is early days, the effort seems to be paying off so far. According to Russian media reports, </w:t>
      </w:r>
      <w:r w:rsidRPr="00D27CD1">
        <w:rPr>
          <w:rStyle w:val="StyleUnderline"/>
          <w:highlight w:val="yellow"/>
        </w:rPr>
        <w:t>Russia and Egypt recently signed a new arms deal worth at least $2 billion</w:t>
      </w:r>
      <w:r w:rsidRPr="00D47ADA">
        <w:rPr>
          <w:sz w:val="14"/>
        </w:rPr>
        <w:t xml:space="preserve">. This deal, which involves </w:t>
      </w:r>
      <w:r w:rsidRPr="00791AB7">
        <w:rPr>
          <w:rStyle w:val="StyleUnderline"/>
        </w:rPr>
        <w:t xml:space="preserve">the purchase of over 20 4++ generation Sukhoi Su-35 fighter jets (Flanker-E), makes Egypt a major importer of Russian arms </w:t>
      </w:r>
      <w:r w:rsidRPr="00D47ADA">
        <w:rPr>
          <w:sz w:val="14"/>
        </w:rPr>
        <w:t>and comes on top of previous deals between the two countries for tens of MiG-29 jets, Ka-52K helicopters, and coastal defense units.</w:t>
      </w:r>
      <w:r w:rsidRPr="00791AB7">
        <w:rPr>
          <w:rStyle w:val="StyleUnderline"/>
        </w:rPr>
        <w:t xml:space="preserve"> </w:t>
      </w:r>
      <w:r w:rsidRPr="00D27CD1">
        <w:rPr>
          <w:rStyle w:val="StyleUnderline"/>
          <w:highlight w:val="yellow"/>
        </w:rPr>
        <w:t>In addition to the deal with Egypt, Russia is also moving ahead with the sale of</w:t>
      </w:r>
      <w:r w:rsidRPr="00791AB7">
        <w:rPr>
          <w:rStyle w:val="StyleUnderline"/>
        </w:rPr>
        <w:t xml:space="preserve"> the S-400 </w:t>
      </w:r>
      <w:r w:rsidRPr="00D27CD1">
        <w:rPr>
          <w:rStyle w:val="StyleUnderline"/>
          <w:highlight w:val="yellow"/>
        </w:rPr>
        <w:t>anti-aircraft system to Turkey</w:t>
      </w:r>
      <w:r w:rsidRPr="00791AB7">
        <w:rPr>
          <w:rStyle w:val="StyleUnderline"/>
        </w:rPr>
        <w:t xml:space="preserve"> in yet another confirmation of Moscow’s growing focus on the Middle East</w:t>
      </w:r>
      <w:r w:rsidRPr="00D47ADA">
        <w:rPr>
          <w:sz w:val="14"/>
        </w:rPr>
        <w:t xml:space="preserve">. Whether this shift will be enough to compensate for the broader decline in Russia’s global market share, however, is another question entirely. For their part, Russian officials have pushed back against this narrative, refuting SIPRI’s analysis. They argue that in recent years the volume of Russian arms exports has actually increased and its portfolio of orders reached a record $51 billion in 2018. That said, it is important to note that SIPRI aims to define trends in global arms transfers and calculates volumes based on the military value of the equipment rather than its market price. As a result, even if Moscow did reach a record in 2018, the broader trend of a declining Russian share of the global arms market is still quite clear. A downward trend: Exports in decline What’s driving this trend? Global political and economic developments — and their negative impact on Russia’s ability to secure new arms deals — may be a partial explanation. The confrontation between Russia and the West, which was exacerbated by the Ukraine crisis in 2014 and Moscow’s subsequent campaign in Syria, plays an important role in this regard. Sanctions imposed by the U.S. and its European allies may eventually hamper Russia’s ability to sign new arms contracts, and for now the U.S. seems set on using them to ramp up pressure on Russia. In August 2017 U.S. President Donald Trump signed the Countering America's Adversaries Through Sanctions Act (CAATSA), which aims to punish Moscow for its malign actions. Under the legislation, countries trading with Russia’s defense and intelligence sectors can face secondary sanctions. Rostec, a state corporation that brings together all the major producers of defense and high-tech products, is on the CAATSA list, which means U.S. policy changes can have a significant impact on its exports, especially to countries that have military-technical agreements with Russia. In this context, the Kremlin faces more uncertainty and risks in the arms exporting business. </w:t>
      </w:r>
      <w:r w:rsidRPr="00791AB7">
        <w:rPr>
          <w:rStyle w:val="StyleUnderline"/>
        </w:rPr>
        <w:t>Washington has already imposed secondary sanctions on Beijing over its purchase of Russian Su-35 fighter jets and S-400 systems. This established a precedent and sent a clear signal to Russian partners that the U.S. might impose sanctions on them as well. In fact, it puts many countries at risk, including</w:t>
      </w:r>
      <w:r w:rsidRPr="00D47ADA">
        <w:rPr>
          <w:sz w:val="14"/>
        </w:rPr>
        <w:t xml:space="preserve"> long-time partners of Moscow, like India, Egypt, and Algeria, as well as </w:t>
      </w:r>
      <w:r w:rsidRPr="00791AB7">
        <w:rPr>
          <w:rStyle w:val="StyleUnderline"/>
        </w:rPr>
        <w:t>those with which it has recently begun to develop military-technical ties, such as Turkey, Vietnam, Pakistan, Qatar, Indonesia, Kuwait, Saudi Arabia, and the UAE.</w:t>
      </w:r>
      <w:r>
        <w:rPr>
          <w:rStyle w:val="StyleUnderline"/>
        </w:rPr>
        <w:t xml:space="preserve"> </w:t>
      </w:r>
      <w:r w:rsidRPr="00791AB7">
        <w:rPr>
          <w:rStyle w:val="StyleUnderline"/>
        </w:rPr>
        <w:t xml:space="preserve">As a result, </w:t>
      </w:r>
      <w:r w:rsidRPr="00D27CD1">
        <w:rPr>
          <w:rStyle w:val="StyleUnderline"/>
          <w:highlight w:val="yellow"/>
        </w:rPr>
        <w:t>changes in U.S. economic and political relations with Saudi Arabia, Egypt, Turkey, or the UAE, for example, can end up having a major impact on Russia’s export capabilities</w:t>
      </w:r>
      <w:r w:rsidRPr="00791AB7">
        <w:rPr>
          <w:rStyle w:val="StyleUnderline"/>
        </w:rPr>
        <w:t>.</w:t>
      </w:r>
      <w:r w:rsidRPr="00D47ADA">
        <w:rPr>
          <w:sz w:val="14"/>
        </w:rPr>
        <w:t xml:space="preserve"> For example, it was unclear whether Russia and India would manage to sign a contract on S-400 deliveries because of U.S. pressure. In the end, the two partners were able to find a solution and inked a $5.4 billion deal, but only after India received a presidential waiver from the U.S. And just because India was able to find a solution, that doesn’t mean there won’t be issues with other contracts and clients. For now Russia’s biggest deals are with Egypt (helicopters, fighter jets, coastal defense systems, and more), Indonesia (Su-35 jets), Iraq (T-90s tanks), and Vietnam (T-90s tanks). </w:t>
      </w:r>
      <w:r w:rsidRPr="00D27CD1">
        <w:rPr>
          <w:rStyle w:val="StyleUnderline"/>
          <w:highlight w:val="yellow"/>
        </w:rPr>
        <w:t>The Gulf Cooperation Council states are also interested in Russian weapons</w:t>
      </w:r>
      <w:r w:rsidRPr="00F74786">
        <w:rPr>
          <w:rStyle w:val="StyleUnderline"/>
        </w:rPr>
        <w:t>, and Russia is expected to begin delivering the S-400 system to Turkey, a NATO member, later this year.</w:t>
      </w:r>
      <w:r w:rsidRPr="00D47ADA">
        <w:rPr>
          <w:sz w:val="14"/>
        </w:rPr>
        <w:t xml:space="preserve"> Although the Russia-Turkey contract for the S-400 missile system has been presented by both sides as a done deal, it still seems uncertain. So far, Ankara hasn’t listened to U.S. requests to drop the deal, and Washington has recently moved to take more aggressive action, suspending Turkey’s participation in the F-35 program. It is unclear what additional steps the U.S. is prepared to take vis-à-vis its ally, but in the end the fate of the Moscow-Ankara deal will determine what happens with other potential partners in the Middle East, like Saudi Arabia, the UAE, and Qatar, as well as elsewhere. The same applies to the new Russia-Egypt contract for Su-35 fighters. Egypt is among most important U.S. partners in the region and its continuous interest in Russian arms annoys Washington. However, it seems unlikely that the U.S. will sanction Egypt given the weak state of its economy; such a move would also present political issues and would undermine the position of Egyptian President Abdel-Fattah el-Sissi. That said, </w:t>
      </w:r>
      <w:r w:rsidRPr="00D27CD1">
        <w:rPr>
          <w:rStyle w:val="StyleUnderline"/>
          <w:highlight w:val="yellow"/>
        </w:rPr>
        <w:t>the U.S. has the capacity to effectively influence its partners’ behavior and to limit Moscow’s opportunities to expand its share of the arms market in the most attractive regions:</w:t>
      </w:r>
      <w:r w:rsidRPr="00F74786">
        <w:rPr>
          <w:rStyle w:val="StyleUnderline"/>
        </w:rPr>
        <w:t xml:space="preserve"> The Middle East and Asia. </w:t>
      </w:r>
      <w:r w:rsidRPr="00D47ADA">
        <w:rPr>
          <w:sz w:val="14"/>
        </w:rPr>
        <w:t>However, if the U.S. continues exerting pressure on its partners over Russia, it runs the risk of provoking increasing opposition. Moreover, it is unclear what mechanisms Washington is going to use to implement secondary sanctions or what incentives it could offer its partners to stop cooperating with Russia. Otherwise,</w:t>
      </w:r>
      <w:r w:rsidRPr="00F74786">
        <w:rPr>
          <w:rStyle w:val="StyleUnderline"/>
        </w:rPr>
        <w:t xml:space="preserve"> the U.S. will need to act against its partners, which might end up having the opposite effect, prompting them to seek closer ties with Moscow as a counter-balance to excessive U.S. pressure.</w:t>
      </w:r>
      <w:r w:rsidRPr="00D47ADA">
        <w:rPr>
          <w:sz w:val="14"/>
        </w:rPr>
        <w:t xml:space="preserve"> Regional demand: The growing Middle Eastern market Although Asia and Oceania remain the world’s largest arms market, accounting for 40% of total imports, countries in the region have started to import less. By contrast, across the Middle East, the demand for arms is only expected to grow, driven by ongoing conflicts (such as those in Syria, Yemen, and Libya), the fragile security situation, and the threat of military confrontation between state and non-state actors. According to SIPRI, over the last decade the region’s arms imports grew by 75% from 20% of the global total in 2009-13 to 35% in 2014-18. Russia is not alone in looking to the Middle East as a source of growth, however. Indeed, as the most attractive and lucrative arms market, the Middle East attracts all the major arms exporters and the competition is fierce. At present, Middle Eastern countries import only 10% of their arms from Russia, while 54% comes from the U.S. and 9% from France. Therefore, Russia’s presence in the market is quite limited, although it is growing thanks to the Kremlin’s outreach to regional arms importers. In last year’s SIPRI report Russia was not even in top three arms exporters to the region. </w:t>
      </w:r>
      <w:r w:rsidRPr="00F74786">
        <w:rPr>
          <w:rStyle w:val="StyleUnderline"/>
        </w:rPr>
        <w:t>As it looks to ramp up its exports, Moscow is highly dependent on the broader political and economic situation in the Middle East. Given the fact that the majority of the regional actors — Saudi Arabia, Egypt, UAE, Qatar, Turkey, Jordan, and Kuwait — are U.S. allies and importers of American arms, Russia finds itself in a very tricky situation.</w:t>
      </w:r>
      <w:r>
        <w:rPr>
          <w:rStyle w:val="StyleUnderline"/>
        </w:rPr>
        <w:t xml:space="preserve"> </w:t>
      </w:r>
      <w:r w:rsidRPr="00D47ADA">
        <w:rPr>
          <w:sz w:val="14"/>
        </w:rPr>
        <w:t xml:space="preserve">European exporters are also ramping up their regional presence. In recent years, the leaders of the European arms industry — France, Germany, the UK, and Italy — increased their share of the global arms market by boosting their exports to the Middle East. France is the major Russian competitor in Egypt, which imports 37% of its arms from France against 30% from Russia. In this sense, Egypt plays both sides, trying to diversify its suppliers: In 2015 Cairo signed a deal with Moscow for 50 Russian MiG-29 fighters as well as with Paris for 24 Rafale jets. Algeria, a long-time major customer, imported 66% of its arms from Russia in 2014-18, although imports from Germany account for 10% of its total as well. The current political turmoil in Algeria might well result in a change in Russia’s market share and a shift in favor of European producers. The UAE, Qatar, Saudi Arabia, and Turkey — where Russia is currently seeking new contracts — also import a significant share of their arms from the U.S. and European suppliers. Therefore, </w:t>
      </w:r>
      <w:r w:rsidRPr="00F74786">
        <w:rPr>
          <w:rStyle w:val="StyleUnderline"/>
        </w:rPr>
        <w:t>Russia’s position in the regional and global arms market is getting more complicated and difficult given Moscow’s declining share of total exports, decreasing imports in Asia and Oceania, and rising competition in the Middle East.</w:t>
      </w:r>
      <w:r w:rsidRPr="00D47ADA">
        <w:rPr>
          <w:sz w:val="14"/>
        </w:rPr>
        <w:t xml:space="preserve"> In addition, growing U.S. pressure on Russia via its secondary sanctions puts Moscow in a very challenging situation that will make it harder to sign big new contracts and increase its arms exports. </w:t>
      </w:r>
      <w:r w:rsidRPr="00D27CD1">
        <w:rPr>
          <w:rStyle w:val="StyleUnderline"/>
          <w:highlight w:val="yellow"/>
        </w:rPr>
        <w:t>Despite</w:t>
      </w:r>
      <w:r w:rsidRPr="00F74786">
        <w:rPr>
          <w:rStyle w:val="StyleUnderline"/>
        </w:rPr>
        <w:t xml:space="preserve"> all of these </w:t>
      </w:r>
      <w:r w:rsidRPr="00D27CD1">
        <w:rPr>
          <w:rStyle w:val="StyleUnderline"/>
          <w:highlight w:val="yellow"/>
        </w:rPr>
        <w:t>difficulties Moscow is working hard to get new deals,</w:t>
      </w:r>
      <w:r w:rsidRPr="00F74786">
        <w:rPr>
          <w:rStyle w:val="StyleUnderline"/>
        </w:rPr>
        <w:t xml:space="preserve"> both </w:t>
      </w:r>
      <w:r w:rsidRPr="00D27CD1">
        <w:rPr>
          <w:rStyle w:val="StyleUnderline"/>
          <w:highlight w:val="yellow"/>
        </w:rPr>
        <w:t>in the Middle East</w:t>
      </w:r>
      <w:r w:rsidRPr="00F74786">
        <w:rPr>
          <w:rStyle w:val="StyleUnderline"/>
        </w:rPr>
        <w:t xml:space="preserve"> — the world’s fastest-growing and the most attractive arms market — and elsewhere, as part of a broader effort to maintain its status as a leading arms supplier. However, given the geopolitical headwinds and intense competition, maintaining that status looks like it will be an increasing challenge in the years ahead.</w:t>
      </w:r>
    </w:p>
    <w:p w14:paraId="44AA2B16" w14:textId="4F43BD56" w:rsidR="00F42668" w:rsidRDefault="00F42668" w:rsidP="00061163">
      <w:pPr>
        <w:rPr>
          <w:rStyle w:val="StyleUnderline"/>
        </w:rPr>
      </w:pPr>
    </w:p>
    <w:p w14:paraId="0AC4FC0D" w14:textId="77777777" w:rsidR="00F42668" w:rsidRPr="000349C1" w:rsidRDefault="00F42668" w:rsidP="00F42668">
      <w:pPr>
        <w:pStyle w:val="Heading4"/>
      </w:pPr>
      <w:r>
        <w:t>Even if recent small spikes, Russian arms sales declining long-term – too dependent on Asia</w:t>
      </w:r>
    </w:p>
    <w:p w14:paraId="4206278F" w14:textId="77777777" w:rsidR="00F42668" w:rsidRPr="000349C1" w:rsidRDefault="00F42668" w:rsidP="00F42668">
      <w:r w:rsidRPr="000349C1">
        <w:rPr>
          <w:rStyle w:val="Style13ptBold"/>
        </w:rPr>
        <w:t>Brokeš 19</w:t>
      </w:r>
      <w:r>
        <w:t xml:space="preserve"> (Filip </w:t>
      </w:r>
      <w:r w:rsidRPr="000349C1">
        <w:t>Brokeš, an independent investigative journalist based in Berlin since 2018, covers the post-Soviet nations in Central and Eastern Europe</w:t>
      </w:r>
      <w:r>
        <w:t xml:space="preserve">, April 24, 2019, Accessed: July 22, 2019, Central European Financial Observer, “Russia’s declining arms exports”, </w:t>
      </w:r>
      <w:hyperlink r:id="rId19" w:history="1">
        <w:r>
          <w:rPr>
            <w:rStyle w:val="Hyperlink"/>
          </w:rPr>
          <w:t>https://financialobserver.eu/cse-and-cis/russias-declining-arms-exports/</w:t>
        </w:r>
      </w:hyperlink>
      <w:r>
        <w:t>)</w:t>
      </w:r>
    </w:p>
    <w:p w14:paraId="01287291" w14:textId="77777777" w:rsidR="00F42668" w:rsidRPr="000349C1" w:rsidRDefault="00F42668" w:rsidP="00F42668">
      <w:pPr>
        <w:rPr>
          <w:sz w:val="16"/>
        </w:rPr>
      </w:pPr>
      <w:r w:rsidRPr="000349C1">
        <w:rPr>
          <w:sz w:val="16"/>
        </w:rPr>
        <w:t xml:space="preserve">According to the world-renowned Stockholm International Peace Research Institute (SIPRI) </w:t>
      </w:r>
      <w:r w:rsidRPr="000349C1">
        <w:rPr>
          <w:rStyle w:val="StyleUnderline"/>
        </w:rPr>
        <w:t xml:space="preserve">Russian </w:t>
      </w:r>
      <w:r w:rsidRPr="00DF1FC6">
        <w:rPr>
          <w:rStyle w:val="StyleUnderline"/>
          <w:highlight w:val="yellow"/>
        </w:rPr>
        <w:t>exports</w:t>
      </w:r>
      <w:r w:rsidRPr="000349C1">
        <w:rPr>
          <w:rStyle w:val="StyleUnderline"/>
        </w:rPr>
        <w:t xml:space="preserve"> of major arms </w:t>
      </w:r>
      <w:r w:rsidRPr="00DF1FC6">
        <w:rPr>
          <w:rStyle w:val="StyleUnderline"/>
          <w:highlight w:val="yellow"/>
        </w:rPr>
        <w:t>decreased by 17 per cent</w:t>
      </w:r>
      <w:r w:rsidRPr="000349C1">
        <w:rPr>
          <w:sz w:val="16"/>
        </w:rPr>
        <w:t xml:space="preserve"> between 2009-13 and 2014-18.</w:t>
      </w:r>
    </w:p>
    <w:p w14:paraId="07BFE172" w14:textId="77777777" w:rsidR="00F42668" w:rsidRPr="000349C1" w:rsidRDefault="00F42668" w:rsidP="00F42668">
      <w:pPr>
        <w:rPr>
          <w:sz w:val="16"/>
        </w:rPr>
      </w:pPr>
      <w:r w:rsidRPr="000349C1">
        <w:rPr>
          <w:sz w:val="16"/>
        </w:rPr>
        <w:t>In SIPRI’s latest </w:t>
      </w:r>
      <w:hyperlink r:id="rId20" w:tgtFrame="_blank" w:history="1">
        <w:r w:rsidRPr="000349C1">
          <w:rPr>
            <w:rStyle w:val="Hyperlink"/>
            <w:sz w:val="16"/>
          </w:rPr>
          <w:t>report</w:t>
        </w:r>
      </w:hyperlink>
      <w:r w:rsidRPr="000349C1">
        <w:rPr>
          <w:sz w:val="16"/>
        </w:rPr>
        <w:t xml:space="preserve"> titled “Trends in International Arms Transfers, 2018” Russia is still the world’s second largest arms exporter, but </w:t>
      </w:r>
      <w:r w:rsidRPr="000349C1">
        <w:rPr>
          <w:rStyle w:val="StyleUnderline"/>
        </w:rPr>
        <w:t xml:space="preserve">the </w:t>
      </w:r>
      <w:r w:rsidRPr="00DF1FC6">
        <w:rPr>
          <w:rStyle w:val="StyleUnderline"/>
          <w:highlight w:val="yellow"/>
        </w:rPr>
        <w:t>gap</w:t>
      </w:r>
      <w:r w:rsidRPr="000349C1">
        <w:rPr>
          <w:rStyle w:val="StyleUnderline"/>
        </w:rPr>
        <w:t xml:space="preserve"> between Russia and the United States </w:t>
      </w:r>
      <w:r w:rsidRPr="00DF1FC6">
        <w:rPr>
          <w:rStyle w:val="StyleUnderline"/>
          <w:highlight w:val="yellow"/>
        </w:rPr>
        <w:t>has been widening</w:t>
      </w:r>
      <w:r w:rsidRPr="000349C1">
        <w:rPr>
          <w:rStyle w:val="StyleUnderline"/>
        </w:rPr>
        <w:t xml:space="preserve"> in recent years. While the US arms exports grew by 29 per cent between the two periods, increasing share of total global arms exports from 30 per cent to 36 per cent, </w:t>
      </w:r>
      <w:r w:rsidRPr="00DF1FC6">
        <w:rPr>
          <w:rStyle w:val="StyleUnderline"/>
          <w:highlight w:val="yellow"/>
        </w:rPr>
        <w:t>Russian share of</w:t>
      </w:r>
      <w:r w:rsidRPr="000349C1">
        <w:rPr>
          <w:rStyle w:val="StyleUnderline"/>
        </w:rPr>
        <w:t xml:space="preserve"> the global arms </w:t>
      </w:r>
      <w:r w:rsidRPr="00DF1FC6">
        <w:rPr>
          <w:rStyle w:val="StyleUnderline"/>
          <w:highlight w:val="yellow"/>
        </w:rPr>
        <w:t>exports</w:t>
      </w:r>
      <w:r w:rsidRPr="000349C1">
        <w:rPr>
          <w:rStyle w:val="StyleUnderline"/>
        </w:rPr>
        <w:t xml:space="preserve"> market </w:t>
      </w:r>
      <w:r w:rsidRPr="00DF1FC6">
        <w:rPr>
          <w:rStyle w:val="StyleUnderline"/>
          <w:highlight w:val="yellow"/>
        </w:rPr>
        <w:t>decreased from 27</w:t>
      </w:r>
      <w:r w:rsidRPr="000349C1">
        <w:rPr>
          <w:rStyle w:val="StyleUnderline"/>
        </w:rPr>
        <w:t xml:space="preserve"> per cent </w:t>
      </w:r>
      <w:r w:rsidRPr="00DF1FC6">
        <w:rPr>
          <w:rStyle w:val="StyleUnderline"/>
          <w:highlight w:val="yellow"/>
        </w:rPr>
        <w:t>to 21 per cent</w:t>
      </w:r>
      <w:r w:rsidRPr="000349C1">
        <w:rPr>
          <w:sz w:val="16"/>
        </w:rPr>
        <w:t>, according to the report. The fall in Russia’s global arms export share is, in part, the result of general reductions in arms imports by Russia’s long term major arms import partners — India and Venezuela.</w:t>
      </w:r>
    </w:p>
    <w:p w14:paraId="673891CD" w14:textId="77777777" w:rsidR="00F42668" w:rsidRPr="000349C1" w:rsidRDefault="00F42668" w:rsidP="00F42668">
      <w:pPr>
        <w:rPr>
          <w:sz w:val="16"/>
        </w:rPr>
      </w:pPr>
      <w:r w:rsidRPr="000349C1">
        <w:rPr>
          <w:sz w:val="16"/>
        </w:rPr>
        <w:t xml:space="preserve">“Although </w:t>
      </w:r>
      <w:r w:rsidRPr="000349C1">
        <w:rPr>
          <w:rStyle w:val="StyleUnderline"/>
        </w:rPr>
        <w:t>India remained the chief recipient of Russian</w:t>
      </w:r>
      <w:r w:rsidRPr="000349C1">
        <w:rPr>
          <w:sz w:val="16"/>
        </w:rPr>
        <w:t xml:space="preserve"> arms in 2014-18, </w:t>
      </w:r>
      <w:r w:rsidRPr="00DF07E7">
        <w:rPr>
          <w:rStyle w:val="StyleUnderline"/>
          <w:highlight w:val="yellow"/>
        </w:rPr>
        <w:t>Russian arms exports to India fell by 42 per cent between 2014-18</w:t>
      </w:r>
      <w:r w:rsidRPr="000349C1">
        <w:rPr>
          <w:rStyle w:val="StyleUnderline"/>
        </w:rPr>
        <w:t xml:space="preserve"> and 2009-13. Arms exports to Venezuela, which was the fifth largest recipient of Russian arms in 2009-13, decreased by 96 per cent between the two periods</w:t>
      </w:r>
      <w:r w:rsidRPr="000349C1">
        <w:rPr>
          <w:sz w:val="16"/>
        </w:rPr>
        <w:t xml:space="preserve">,” the report says. The </w:t>
      </w:r>
      <w:r w:rsidRPr="00DF07E7">
        <w:rPr>
          <w:rStyle w:val="StyleUnderline"/>
          <w:highlight w:val="yellow"/>
        </w:rPr>
        <w:t>decreasing demand</w:t>
      </w:r>
      <w:r w:rsidRPr="000349C1">
        <w:rPr>
          <w:rStyle w:val="StyleUnderline"/>
        </w:rPr>
        <w:t xml:space="preserve"> for arms </w:t>
      </w:r>
      <w:r w:rsidRPr="00DF07E7">
        <w:rPr>
          <w:rStyle w:val="StyleUnderline"/>
          <w:highlight w:val="yellow"/>
        </w:rPr>
        <w:t>by India</w:t>
      </w:r>
      <w:r w:rsidRPr="000349C1">
        <w:rPr>
          <w:rStyle w:val="StyleUnderline"/>
        </w:rPr>
        <w:t xml:space="preserve"> has </w:t>
      </w:r>
      <w:r w:rsidRPr="00DF07E7">
        <w:rPr>
          <w:rStyle w:val="StyleUnderline"/>
          <w:highlight w:val="yellow"/>
        </w:rPr>
        <w:t>hit</w:t>
      </w:r>
      <w:r w:rsidRPr="000349C1">
        <w:rPr>
          <w:rStyle w:val="StyleUnderline"/>
        </w:rPr>
        <w:t xml:space="preserve"> Russia particularly </w:t>
      </w:r>
      <w:r w:rsidRPr="00DF07E7">
        <w:rPr>
          <w:rStyle w:val="StyleUnderline"/>
          <w:highlight w:val="yellow"/>
        </w:rPr>
        <w:t>hard</w:t>
      </w:r>
      <w:r w:rsidRPr="000349C1">
        <w:rPr>
          <w:sz w:val="16"/>
        </w:rPr>
        <w:t>. According to the report, India’s import of arms decreased by 23 per cent between 2009-13 and 2014-18.</w:t>
      </w:r>
    </w:p>
    <w:p w14:paraId="003E6471" w14:textId="77777777" w:rsidR="00F42668" w:rsidRPr="000349C1" w:rsidRDefault="00F42668" w:rsidP="00F42668">
      <w:pPr>
        <w:rPr>
          <w:sz w:val="16"/>
        </w:rPr>
      </w:pPr>
      <w:r w:rsidRPr="000349C1">
        <w:rPr>
          <w:sz w:val="16"/>
        </w:rPr>
        <w:t>“The decline in India’s import is also partly due to delays in deliveries of arms produced under license from foreign suppliers, such as combat aircraft ordered from Russian in 2001 and submarines ordered from France in 2008,” </w:t>
      </w:r>
      <w:hyperlink r:id="rId21" w:tgtFrame="_blank" w:history="1">
        <w:r w:rsidRPr="000349C1">
          <w:rPr>
            <w:rStyle w:val="Hyperlink"/>
            <w:sz w:val="16"/>
          </w:rPr>
          <w:t>according</w:t>
        </w:r>
      </w:hyperlink>
      <w:r w:rsidRPr="000349C1">
        <w:rPr>
          <w:sz w:val="16"/>
        </w:rPr>
        <w:t xml:space="preserve"> to the India’s daily Business Today. </w:t>
      </w:r>
      <w:r w:rsidRPr="000349C1">
        <w:rPr>
          <w:rStyle w:val="StyleUnderline"/>
        </w:rPr>
        <w:t xml:space="preserve">In the period between 2009-13, </w:t>
      </w:r>
      <w:r w:rsidRPr="00DF07E7">
        <w:rPr>
          <w:rStyle w:val="StyleUnderline"/>
          <w:highlight w:val="yellow"/>
        </w:rPr>
        <w:t>Russia accounted for 76 per cent of</w:t>
      </w:r>
      <w:r w:rsidRPr="000349C1">
        <w:rPr>
          <w:rStyle w:val="StyleUnderline"/>
        </w:rPr>
        <w:t xml:space="preserve"> total </w:t>
      </w:r>
      <w:r w:rsidRPr="00DF07E7">
        <w:rPr>
          <w:rStyle w:val="StyleUnderline"/>
          <w:highlight w:val="yellow"/>
        </w:rPr>
        <w:t>Indian arms imports, compared with 58 per cent in 20</w:t>
      </w:r>
      <w:r w:rsidRPr="000349C1">
        <w:rPr>
          <w:rStyle w:val="StyleUnderline"/>
        </w:rPr>
        <w:t>14-</w:t>
      </w:r>
      <w:r w:rsidRPr="00DF07E7">
        <w:rPr>
          <w:rStyle w:val="StyleUnderline"/>
          <w:highlight w:val="yellow"/>
        </w:rPr>
        <w:t>18</w:t>
      </w:r>
      <w:r w:rsidRPr="000349C1">
        <w:rPr>
          <w:sz w:val="16"/>
        </w:rPr>
        <w:t>.</w:t>
      </w:r>
    </w:p>
    <w:p w14:paraId="74A001B0" w14:textId="77777777" w:rsidR="00F42668" w:rsidRPr="000349C1" w:rsidRDefault="00F42668" w:rsidP="00F42668">
      <w:pPr>
        <w:rPr>
          <w:sz w:val="16"/>
        </w:rPr>
      </w:pPr>
      <w:r w:rsidRPr="000349C1">
        <w:rPr>
          <w:sz w:val="16"/>
        </w:rPr>
        <w:t xml:space="preserve">Besides India and Venezuela, between 2014-18, Russia delivered major arms to 46 countries. </w:t>
      </w:r>
      <w:r w:rsidRPr="000349C1">
        <w:rPr>
          <w:rStyle w:val="StyleUnderline"/>
        </w:rPr>
        <w:t>More than half of Russia’s overall arms exports went to only three countries: China, India and Algeria</w:t>
      </w:r>
      <w:r w:rsidRPr="000349C1">
        <w:rPr>
          <w:sz w:val="16"/>
        </w:rPr>
        <w:t xml:space="preserve">. “At the regional level, </w:t>
      </w:r>
      <w:r w:rsidRPr="00DF07E7">
        <w:rPr>
          <w:rStyle w:val="StyleUnderline"/>
          <w:highlight w:val="yellow"/>
        </w:rPr>
        <w:t>Asia</w:t>
      </w:r>
      <w:r w:rsidRPr="000349C1">
        <w:rPr>
          <w:rStyle w:val="StyleUnderline"/>
        </w:rPr>
        <w:t xml:space="preserve"> and Oceania </w:t>
      </w:r>
      <w:r w:rsidRPr="00DF07E7">
        <w:rPr>
          <w:rStyle w:val="StyleUnderline"/>
          <w:highlight w:val="yellow"/>
        </w:rPr>
        <w:t>accounted for 60 per cent of Russian arms exports</w:t>
      </w:r>
      <w:r w:rsidRPr="000349C1">
        <w:rPr>
          <w:rStyle w:val="StyleUnderline"/>
        </w:rPr>
        <w:t xml:space="preserve"> in 2014–18</w:t>
      </w:r>
      <w:r w:rsidRPr="000349C1">
        <w:rPr>
          <w:sz w:val="16"/>
        </w:rPr>
        <w:t xml:space="preserve">, Africa for 17 per cent, the </w:t>
      </w:r>
      <w:r w:rsidRPr="000349C1">
        <w:rPr>
          <w:rStyle w:val="StyleUnderline"/>
        </w:rPr>
        <w:t>Middle East for 16 per cent</w:t>
      </w:r>
      <w:r w:rsidRPr="000349C1">
        <w:rPr>
          <w:sz w:val="16"/>
        </w:rPr>
        <w:t>, Europe for 5.8 per cent and the Americas for 1.4 per cent,” the report says.</w:t>
      </w:r>
    </w:p>
    <w:p w14:paraId="74C37DFB" w14:textId="77777777" w:rsidR="00F42668" w:rsidRDefault="00F42668" w:rsidP="00061163">
      <w:pPr>
        <w:rPr>
          <w:rStyle w:val="StyleUnderline"/>
        </w:rPr>
      </w:pPr>
    </w:p>
    <w:p w14:paraId="65F16254" w14:textId="77777777" w:rsidR="00061163" w:rsidRPr="00E162CB" w:rsidRDefault="00061163" w:rsidP="00061163">
      <w:pPr>
        <w:pStyle w:val="Heading3"/>
      </w:pPr>
      <w:r>
        <w:t>U---US Leads Arms Sales</w:t>
      </w:r>
    </w:p>
    <w:p w14:paraId="78562C98" w14:textId="77777777" w:rsidR="00061163" w:rsidRPr="00E162CB" w:rsidRDefault="00061163" w:rsidP="00061163">
      <w:pPr>
        <w:pStyle w:val="Heading4"/>
      </w:pPr>
      <w:r w:rsidRPr="00E162CB">
        <w:t>Russia is Behind the US in Arms Exports</w:t>
      </w:r>
    </w:p>
    <w:p w14:paraId="1CF9BBA2" w14:textId="77777777" w:rsidR="00061163" w:rsidRPr="00E162CB" w:rsidRDefault="00061163" w:rsidP="00061163">
      <w:r w:rsidRPr="00E162CB">
        <w:t xml:space="preserve">Richard </w:t>
      </w:r>
      <w:r w:rsidRPr="00157048">
        <w:rPr>
          <w:rStyle w:val="Style13ptBold"/>
        </w:rPr>
        <w:t>Connolly &amp;</w:t>
      </w:r>
      <w:r w:rsidRPr="00E162CB">
        <w:t xml:space="preserve"> Cecilie </w:t>
      </w:r>
      <w:r w:rsidRPr="00157048">
        <w:rPr>
          <w:rStyle w:val="Style13ptBold"/>
        </w:rPr>
        <w:t>Sendstad</w:t>
      </w:r>
      <w:r w:rsidRPr="00E162CB">
        <w:t xml:space="preserve">, (co-director of the Centre for Russian, European and Eurasian Studies at the University of Birmingham &amp; Norwegian Defence Research Establishment), Mar. </w:t>
      </w:r>
      <w:r w:rsidRPr="00157048">
        <w:rPr>
          <w:rStyle w:val="Style13ptBold"/>
        </w:rPr>
        <w:t>2017</w:t>
      </w:r>
      <w:r w:rsidRPr="00E162CB">
        <w:t xml:space="preserve">.  Retrieved May 6, 2019 from </w:t>
      </w:r>
      <w:hyperlink r:id="rId22" w:history="1">
        <w:r w:rsidRPr="00E162CB">
          <w:rPr>
            <w:rStyle w:val="Hyperlink"/>
          </w:rPr>
          <w:t>https://www.chathamhouse.org/sites/default/files/publications /research/2017-03-20-russia-arms-exporter-connolly-sendstad.pdf</w:t>
        </w:r>
      </w:hyperlink>
      <w:r w:rsidRPr="00E162CB">
        <w:t xml:space="preserve"> </w:t>
      </w:r>
    </w:p>
    <w:p w14:paraId="339FE56F" w14:textId="77777777" w:rsidR="00061163" w:rsidRPr="007A0396" w:rsidRDefault="00061163" w:rsidP="00061163">
      <w:pPr>
        <w:rPr>
          <w:sz w:val="16"/>
        </w:rPr>
      </w:pPr>
      <w:r w:rsidRPr="00510AEB">
        <w:rPr>
          <w:rStyle w:val="StyleUnderline"/>
          <w:highlight w:val="yellow"/>
        </w:rPr>
        <w:t>According to data</w:t>
      </w:r>
      <w:r w:rsidRPr="007A0396">
        <w:rPr>
          <w:sz w:val="16"/>
        </w:rPr>
        <w:t xml:space="preserve"> from SIPRI, </w:t>
      </w:r>
      <w:r w:rsidRPr="00200F0C">
        <w:rPr>
          <w:rStyle w:val="StyleUnderline"/>
        </w:rPr>
        <w:t>Russ</w:t>
      </w:r>
      <w:r w:rsidRPr="00510AEB">
        <w:rPr>
          <w:rStyle w:val="StyleUnderline"/>
          <w:highlight w:val="yellow"/>
        </w:rPr>
        <w:t>ia accounted for nearly 21 per cent of global arms sales in 2016</w:t>
      </w:r>
      <w:r w:rsidRPr="007A0396">
        <w:rPr>
          <w:sz w:val="16"/>
        </w:rPr>
        <w:t xml:space="preserve">,16 </w:t>
      </w:r>
      <w:r w:rsidRPr="00510AEB">
        <w:rPr>
          <w:rStyle w:val="StyleUnderline"/>
          <w:highlight w:val="yellow"/>
        </w:rPr>
        <w:t>ranking behind</w:t>
      </w:r>
      <w:r w:rsidRPr="007A0396">
        <w:rPr>
          <w:sz w:val="16"/>
        </w:rPr>
        <w:t xml:space="preserve"> only </w:t>
      </w:r>
      <w:r w:rsidRPr="00510AEB">
        <w:rPr>
          <w:rStyle w:val="StyleUnderline"/>
          <w:highlight w:val="yellow"/>
        </w:rPr>
        <w:t>the US</w:t>
      </w:r>
      <w:r w:rsidRPr="007A0396">
        <w:rPr>
          <w:sz w:val="16"/>
        </w:rPr>
        <w:t xml:space="preserve"> by material scale of exports. Russia’s prominence in global arms markets is not a new development. </w:t>
      </w:r>
      <w:r w:rsidRPr="00510AEB">
        <w:rPr>
          <w:rStyle w:val="StyleUnderline"/>
          <w:highlight w:val="yellow"/>
        </w:rPr>
        <w:t>Between 2000 and 2016, the country was responsible for an annual average of 25 per cent of global export</w:t>
      </w:r>
      <w:r w:rsidRPr="00510AEB">
        <w:rPr>
          <w:sz w:val="16"/>
          <w:highlight w:val="yellow"/>
        </w:rPr>
        <w:t>s</w:t>
      </w:r>
      <w:r w:rsidRPr="007A0396">
        <w:rPr>
          <w:sz w:val="16"/>
        </w:rPr>
        <w:t xml:space="preserve"> (see Figure 1). In some years, most recently in 2013, the value of Russia’s arms exports even surpassed that of the US’s. While countries like China, Germany, France and the UK are also significant arms exporters, they remain well behind Russia and the US in terms of the volume of arms exported. This makes armaments exports one of the few areas of manufacturing in which Russia can be considered a world leader. Moreover, this strong performance looks set to continue, with export orders of $45–50 billion reported to be on the books.17</w:t>
      </w:r>
    </w:p>
    <w:p w14:paraId="183193EA" w14:textId="77777777" w:rsidR="00061163" w:rsidRPr="00E162CB" w:rsidRDefault="00061163" w:rsidP="00061163"/>
    <w:p w14:paraId="41044183" w14:textId="77777777" w:rsidR="00061163" w:rsidRDefault="00061163" w:rsidP="00061163">
      <w:pPr>
        <w:pStyle w:val="Heading4"/>
      </w:pPr>
      <w:r>
        <w:t>US pressure is whittling away at Russians arms markets now</w:t>
      </w:r>
    </w:p>
    <w:p w14:paraId="5B521FB2" w14:textId="77777777" w:rsidR="00061163" w:rsidRPr="00474152" w:rsidRDefault="00061163" w:rsidP="00061163">
      <w:r w:rsidRPr="000378B8">
        <w:rPr>
          <w:rStyle w:val="Style13ptBold"/>
        </w:rPr>
        <w:t>Khlebnikov 19</w:t>
      </w:r>
      <w:r>
        <w:t xml:space="preserve"> - expert on the Middle East at the Russian International Affairs Council (Alexey, “Russia looks to the Middle East to boost arms exports,” </w:t>
      </w:r>
      <w:r w:rsidRPr="000378B8">
        <w:rPr>
          <w:i/>
        </w:rPr>
        <w:t>Middle East Institute</w:t>
      </w:r>
      <w:r>
        <w:t xml:space="preserve">, https://www.mei.edu/publications/russia-looks-middle-east-boost-arms-exports) </w:t>
      </w:r>
    </w:p>
    <w:p w14:paraId="7896D916" w14:textId="77777777" w:rsidR="00061163" w:rsidRPr="00157048" w:rsidRDefault="00061163" w:rsidP="00061163">
      <w:pPr>
        <w:rPr>
          <w:sz w:val="16"/>
        </w:rPr>
      </w:pPr>
      <w:r w:rsidRPr="00157048">
        <w:rPr>
          <w:sz w:val="16"/>
        </w:rPr>
        <w:t xml:space="preserve">Therefore, Russia’s position in the regional and global arms market is getting more complicated and difficult given Moscow’s declining share of total exports, decreasing imports in Asia and Oceania, and rising competition in the Middle East. In addition, </w:t>
      </w:r>
      <w:r w:rsidRPr="00510AEB">
        <w:rPr>
          <w:rStyle w:val="StyleUnderline"/>
          <w:highlight w:val="yellow"/>
        </w:rPr>
        <w:t>growing U.S. pressure on Russia via its secondary sanctions puts Moscow in a very challenging situation</w:t>
      </w:r>
      <w:r w:rsidRPr="000378B8">
        <w:rPr>
          <w:rStyle w:val="StyleUnderline"/>
        </w:rPr>
        <w:t xml:space="preserve"> that will make it harder to sign big new contracts and increase its arms exports</w:t>
      </w:r>
      <w:r w:rsidRPr="00157048">
        <w:rPr>
          <w:sz w:val="16"/>
        </w:rPr>
        <w:t xml:space="preserve">. </w:t>
      </w:r>
      <w:r w:rsidRPr="00510AEB">
        <w:rPr>
          <w:rStyle w:val="StyleUnderline"/>
          <w:highlight w:val="yellow"/>
        </w:rPr>
        <w:t>Despite all of these difficulties Moscow is working hard to get new deals</w:t>
      </w:r>
      <w:r w:rsidRPr="00157048">
        <w:rPr>
          <w:sz w:val="16"/>
        </w:rPr>
        <w:t xml:space="preserve">, both in the Middle East — the world’s fastest-growing and the most attractive arms market — and elsewhere, </w:t>
      </w:r>
      <w:r w:rsidRPr="00510AEB">
        <w:rPr>
          <w:rStyle w:val="StyleUnderline"/>
          <w:highlight w:val="yellow"/>
        </w:rPr>
        <w:t>as part of a</w:t>
      </w:r>
      <w:r w:rsidRPr="000378B8">
        <w:rPr>
          <w:rStyle w:val="StyleUnderline"/>
        </w:rPr>
        <w:t xml:space="preserve"> broader </w:t>
      </w:r>
      <w:r w:rsidRPr="00510AEB">
        <w:rPr>
          <w:rStyle w:val="StyleUnderline"/>
          <w:highlight w:val="yellow"/>
        </w:rPr>
        <w:t>effort to maintain its status as a leading arms supplier</w:t>
      </w:r>
      <w:r w:rsidRPr="00157048">
        <w:rPr>
          <w:sz w:val="16"/>
        </w:rPr>
        <w:t xml:space="preserve">. However, </w:t>
      </w:r>
      <w:r w:rsidRPr="000378B8">
        <w:rPr>
          <w:rStyle w:val="StyleUnderline"/>
        </w:rPr>
        <w:t xml:space="preserve">given the geopolitical headwinds and intense competition, </w:t>
      </w:r>
      <w:r w:rsidRPr="00510AEB">
        <w:rPr>
          <w:rStyle w:val="StyleUnderline"/>
          <w:highlight w:val="yellow"/>
        </w:rPr>
        <w:t xml:space="preserve">maintaining that status looks like it will be an </w:t>
      </w:r>
      <w:r w:rsidRPr="00510AEB">
        <w:rPr>
          <w:rStyle w:val="Emphasis"/>
          <w:highlight w:val="yellow"/>
        </w:rPr>
        <w:t>increasing challenge</w:t>
      </w:r>
      <w:r w:rsidRPr="00510AEB">
        <w:rPr>
          <w:rStyle w:val="StyleUnderline"/>
          <w:highlight w:val="yellow"/>
        </w:rPr>
        <w:t xml:space="preserve"> in the years ahead</w:t>
      </w:r>
      <w:r w:rsidRPr="00510AEB">
        <w:rPr>
          <w:sz w:val="16"/>
          <w:highlight w:val="yellow"/>
        </w:rPr>
        <w:t>.</w:t>
      </w:r>
    </w:p>
    <w:p w14:paraId="4E1310A3" w14:textId="77777777" w:rsidR="00061163" w:rsidRDefault="00061163" w:rsidP="00061163">
      <w:pPr>
        <w:pStyle w:val="Heading4"/>
      </w:pPr>
      <w:r>
        <w:t xml:space="preserve">The US will expand the Recapitalization Incentive Program, or </w:t>
      </w:r>
      <w:r w:rsidRPr="00BD7B97">
        <w:rPr>
          <w:i/>
          <w:u w:val="single"/>
        </w:rPr>
        <w:t>RIP</w:t>
      </w:r>
      <w:r>
        <w:t>, now to poach Russian clients --- eats away at their market share</w:t>
      </w:r>
    </w:p>
    <w:p w14:paraId="4C720991" w14:textId="77777777" w:rsidR="00061163" w:rsidRDefault="00061163" w:rsidP="00061163">
      <w:r w:rsidRPr="00BD7B97">
        <w:rPr>
          <w:rStyle w:val="Style13ptBold"/>
        </w:rPr>
        <w:t>Weisgerber</w:t>
      </w:r>
      <w:r>
        <w:t xml:space="preserve"> 5-16-20</w:t>
      </w:r>
      <w:r w:rsidRPr="00BD7B97">
        <w:rPr>
          <w:rStyle w:val="Style13ptBold"/>
        </w:rPr>
        <w:t>19</w:t>
      </w:r>
      <w:r>
        <w:t xml:space="preserve"> - global business editor for Defense One, where he writes about the intersection of business and national security. He has been covering defense and national security issues for more than a decade, previously as Pentagon correspondent for Defense News (Marcus, “US: We’ll Pay Countries to Ditch Russian, Chinese Arms,” </w:t>
      </w:r>
      <w:r w:rsidRPr="00592F41">
        <w:rPr>
          <w:i/>
        </w:rPr>
        <w:t>Defense One</w:t>
      </w:r>
      <w:r>
        <w:t xml:space="preserve">, https://www.defenseone.com/business/2019/05/us-countries-well-pay-you-ditch-russian-chinese-arms/157084/) </w:t>
      </w:r>
    </w:p>
    <w:p w14:paraId="4DE5DD09" w14:textId="77777777" w:rsidR="00061163" w:rsidRDefault="00061163" w:rsidP="00061163">
      <w:pPr>
        <w:rPr>
          <w:rStyle w:val="StyleUnderline"/>
        </w:rPr>
      </w:pPr>
      <w:r w:rsidRPr="00157048">
        <w:rPr>
          <w:sz w:val="16"/>
        </w:rPr>
        <w:t xml:space="preserve">The State Department wants to go global with a program originally aimed at ex-Warsaw Pact members. </w:t>
      </w:r>
      <w:r w:rsidRPr="00510AEB">
        <w:rPr>
          <w:rStyle w:val="StyleUnderline"/>
          <w:highlight w:val="yellow"/>
        </w:rPr>
        <w:t>The U.S. State Department wants to expand</w:t>
      </w:r>
      <w:r w:rsidRPr="00BD7B97">
        <w:rPr>
          <w:rStyle w:val="StyleUnderline"/>
        </w:rPr>
        <w:t xml:space="preserve"> </w:t>
      </w:r>
      <w:r w:rsidRPr="00510AEB">
        <w:rPr>
          <w:rStyle w:val="StyleUnderline"/>
          <w:highlight w:val="yellow"/>
        </w:rPr>
        <w:t>a</w:t>
      </w:r>
      <w:r w:rsidRPr="00BD7B97">
        <w:rPr>
          <w:rStyle w:val="StyleUnderline"/>
        </w:rPr>
        <w:t xml:space="preserve"> </w:t>
      </w:r>
      <w:r w:rsidRPr="00157048">
        <w:rPr>
          <w:sz w:val="16"/>
        </w:rPr>
        <w:t xml:space="preserve">little-known </w:t>
      </w:r>
      <w:r w:rsidRPr="00510AEB">
        <w:rPr>
          <w:rStyle w:val="StyleUnderline"/>
          <w:highlight w:val="yellow"/>
        </w:rPr>
        <w:t>effort that offers countries cash to buy American-made weapons if they give up Russian-made arms</w:t>
      </w:r>
      <w:r w:rsidRPr="00157048">
        <w:rPr>
          <w:sz w:val="16"/>
        </w:rPr>
        <w:t xml:space="preserve">. </w:t>
      </w:r>
      <w:r w:rsidRPr="00BD7B97">
        <w:rPr>
          <w:rStyle w:val="StyleUnderline"/>
        </w:rPr>
        <w:t>The year-old initiative</w:t>
      </w:r>
      <w:r w:rsidRPr="00157048">
        <w:rPr>
          <w:sz w:val="16"/>
        </w:rPr>
        <w:t xml:space="preserve">, called the European Recapitalization Incentive Program, </w:t>
      </w:r>
      <w:r w:rsidRPr="00BD7B97">
        <w:rPr>
          <w:rStyle w:val="StyleUnderline"/>
        </w:rPr>
        <w:t xml:space="preserve">is </w:t>
      </w:r>
      <w:r w:rsidRPr="00510AEB">
        <w:rPr>
          <w:rStyle w:val="StyleUnderline"/>
          <w:highlight w:val="yellow"/>
        </w:rPr>
        <w:t>already helping six eastern European countries buy new helicopters or armored vehicles. Now, State Department officials are looking to take the effort global</w:t>
      </w:r>
      <w:r w:rsidRPr="00BD7B97">
        <w:rPr>
          <w:rStyle w:val="StyleUnderline"/>
        </w:rPr>
        <w:t xml:space="preserve"> to get allies and partners to abandon</w:t>
      </w:r>
      <w:r w:rsidRPr="00157048">
        <w:rPr>
          <w:sz w:val="16"/>
        </w:rPr>
        <w:t xml:space="preserve"> not only </w:t>
      </w:r>
      <w:r w:rsidRPr="00BD7B97">
        <w:rPr>
          <w:rStyle w:val="StyleUnderline"/>
        </w:rPr>
        <w:t>Russian weapons</w:t>
      </w:r>
      <w:r w:rsidRPr="00157048">
        <w:rPr>
          <w:sz w:val="16"/>
        </w:rPr>
        <w:t>, but Chinese ones too. “</w:t>
      </w:r>
      <w:r w:rsidRPr="00BD7B97">
        <w:rPr>
          <w:rStyle w:val="StyleUnderline"/>
        </w:rPr>
        <w:t>The goal is to help our partners break away from the Russian supply chain</w:t>
      </w:r>
      <w:r w:rsidRPr="00157048">
        <w:rPr>
          <w:sz w:val="16"/>
        </w:rPr>
        <w:t xml:space="preserve"> [and] logistics chain that allows Russian contractors and service personnel and Russian-manufactured spare parts onto either NATO allied bases or partner military bases,” a State Department official said this week. </w:t>
      </w:r>
      <w:r w:rsidRPr="00BD7B97">
        <w:rPr>
          <w:rStyle w:val="StyleUnderline"/>
        </w:rPr>
        <w:t>The effort comes at a time</w:t>
      </w:r>
      <w:r w:rsidRPr="00157048">
        <w:rPr>
          <w:sz w:val="16"/>
        </w:rPr>
        <w:t xml:space="preserve"> as military officials across the Potomac River at the Pentagon talk </w:t>
      </w:r>
      <w:r w:rsidRPr="00BD7B97">
        <w:rPr>
          <w:rStyle w:val="StyleUnderline"/>
        </w:rPr>
        <w:t xml:space="preserve">about great power competition between the U.S. and Russia </w:t>
      </w:r>
      <w:r w:rsidRPr="00157048">
        <w:rPr>
          <w:sz w:val="16"/>
        </w:rPr>
        <w:t xml:space="preserve">and China. </w:t>
      </w:r>
      <w:r w:rsidRPr="00510AEB">
        <w:rPr>
          <w:rStyle w:val="StyleUnderline"/>
          <w:highlight w:val="yellow"/>
        </w:rPr>
        <w:t>To get the money, countries must get rid of their Russian weapons, promise not to buy new ones, and commit some of their own funding to buying American</w:t>
      </w:r>
      <w:r w:rsidRPr="00157048">
        <w:rPr>
          <w:sz w:val="16"/>
        </w:rPr>
        <w:t>. “</w:t>
      </w:r>
      <w:r w:rsidRPr="00BD7B97">
        <w:rPr>
          <w:rStyle w:val="StyleUnderline"/>
        </w:rPr>
        <w:t>It’s meant to incentivize partners and allies to put in their own funds to modernize their military and divest Russian legacy equipment</w:t>
      </w:r>
      <w:r w:rsidRPr="00157048">
        <w:rPr>
          <w:sz w:val="16"/>
        </w:rPr>
        <w:t xml:space="preserve">,” the State Department official said. “The idea being, we can put in some U.S. grant military assistance. They would then put in some amount of partner military [funding].” The idea is to start the foreign country toward buying a substantial number of whatever weapons are needed. “We’re going to build at least an initial amount,” the official said. “We’re not just going to buy them one helicopter or two infantry fighting vehicles.” The American cash flows through a Foreign Military Financing account. “We’re not using U.S. taxpayer money to completely buy this for a partner,” the official said. “This is going in with our partner together to build an overarching capability.” The countries already approved for funding have militaries that use Soviet-era helicopters and infantry fighting vehicles, according to the International Institute of Strategic Studies’ Military Balance. In some cases, if a country buys parts for these vehicles and helicopters, they could face U.S. sanctions. Since the program began about a year ago, the State Department has pledged $190 million for six projects in six countries. The countries are in different stages of buying the new equipment and State Department officials believe it could take a few years until the partner nations are able to move ahead with the purchases. The countries include: Albania, $30 million for helicopters Bosnia, $30.6 million for helicopters Croatia, $25 million for infantry fighting vehicles Greece, $25 million for infantry fighting vehicles North Macedonia, $30 million for infantry fighting vehicles Slovakia, $50 million for helicopters The Macedonian government touted the effort as “strengthening the capacities” of its army by improving its equipment and bringing it in line with NATO standards. State is looking at a second round of initiatives with potential for $50 to $100 million for new projects, the official said. Even though the effort is still considered in a pilot or test phase, </w:t>
      </w:r>
      <w:r w:rsidRPr="00BD7B97">
        <w:rPr>
          <w:rStyle w:val="StyleUnderline"/>
        </w:rPr>
        <w:t>the State Department’s fiscal 2020 budget proposal calls for expanding the effort</w:t>
      </w:r>
      <w:r w:rsidRPr="00510AEB">
        <w:rPr>
          <w:rStyle w:val="StyleUnderline"/>
          <w:highlight w:val="yellow"/>
        </w:rPr>
        <w:t>. U.S. officials are also looking at how to expand the initiative beyond Eastern Europe “to compete against Russia</w:t>
      </w:r>
      <w:r w:rsidRPr="00157048">
        <w:rPr>
          <w:sz w:val="16"/>
        </w:rPr>
        <w:t xml:space="preserve"> and China </w:t>
      </w:r>
      <w:r w:rsidRPr="00BD7B97">
        <w:rPr>
          <w:rStyle w:val="StyleUnderline"/>
        </w:rPr>
        <w:t>and help our partners get away or stay away from Russian</w:t>
      </w:r>
      <w:r w:rsidRPr="00157048">
        <w:rPr>
          <w:sz w:val="16"/>
        </w:rPr>
        <w:t xml:space="preserve"> or Chinese </w:t>
      </w:r>
      <w:r w:rsidRPr="00BD7B97">
        <w:rPr>
          <w:rStyle w:val="StyleUnderline"/>
        </w:rPr>
        <w:t>equipment</w:t>
      </w:r>
      <w:r w:rsidRPr="00157048">
        <w:rPr>
          <w:sz w:val="16"/>
        </w:rPr>
        <w:t xml:space="preserve">.” While </w:t>
      </w:r>
      <w:r w:rsidRPr="00BD7B97">
        <w:rPr>
          <w:rStyle w:val="StyleUnderline"/>
        </w:rPr>
        <w:t>State</w:t>
      </w:r>
      <w:r w:rsidRPr="00157048">
        <w:rPr>
          <w:sz w:val="16"/>
        </w:rPr>
        <w:t xml:space="preserve"> has not yet identified countries outside of Europe, it</w:t>
      </w:r>
      <w:r w:rsidRPr="00BD7B97">
        <w:rPr>
          <w:rStyle w:val="StyleUnderline"/>
        </w:rPr>
        <w:t>’s</w:t>
      </w:r>
      <w:r w:rsidRPr="00157048">
        <w:rPr>
          <w:sz w:val="16"/>
        </w:rPr>
        <w:t xml:space="preserve"> </w:t>
      </w:r>
      <w:r w:rsidRPr="00BD7B97">
        <w:rPr>
          <w:rStyle w:val="StyleUnderline"/>
        </w:rPr>
        <w:t>exploring countries in Central Asia, Southeast Asia and Africa</w:t>
      </w:r>
      <w:r w:rsidRPr="00157048">
        <w:rPr>
          <w:sz w:val="16"/>
        </w:rPr>
        <w:t>.</w:t>
      </w:r>
    </w:p>
    <w:p w14:paraId="065D888D" w14:textId="77777777" w:rsidR="00061163" w:rsidRPr="00BD7B97" w:rsidRDefault="00061163" w:rsidP="00061163">
      <w:pPr>
        <w:pStyle w:val="Heading4"/>
        <w:rPr>
          <w:u w:val="single"/>
        </w:rPr>
      </w:pPr>
      <w:r>
        <w:t xml:space="preserve">Peeling off </w:t>
      </w:r>
      <w:r w:rsidRPr="0099369B">
        <w:rPr>
          <w:u w:val="single"/>
        </w:rPr>
        <w:t>even a few</w:t>
      </w:r>
      <w:r>
        <w:t xml:space="preserve"> clients collapses the Russian defense-industrial-base </w:t>
      </w:r>
      <w:r w:rsidRPr="00BD7B97">
        <w:rPr>
          <w:u w:val="single"/>
        </w:rPr>
        <w:t>absent new markets</w:t>
      </w:r>
    </w:p>
    <w:p w14:paraId="4D4C3A60" w14:textId="77777777" w:rsidR="00061163" w:rsidRDefault="00061163" w:rsidP="00061163">
      <w:r w:rsidRPr="00BB0123">
        <w:rPr>
          <w:rStyle w:val="Style13ptBold"/>
        </w:rPr>
        <w:t>Caverley 17</w:t>
      </w:r>
      <w:r>
        <w:t xml:space="preserve"> – Associate Professor of Strategy, United States Naval War College and Research Scientist, Massachusetts Institute of Technology (Jonathan, “Slowing the Proliferation of Major Conventional Weapons: The Virtues of an Uncompetitive Market,” </w:t>
      </w:r>
      <w:r w:rsidRPr="00DC19FF">
        <w:rPr>
          <w:i/>
        </w:rPr>
        <w:t>Ethics &amp; International Affairs</w:t>
      </w:r>
      <w:r>
        <w:t xml:space="preserve">, 31.4) </w:t>
      </w:r>
    </w:p>
    <w:p w14:paraId="006854B6" w14:textId="77777777" w:rsidR="00061163" w:rsidRPr="00157048" w:rsidRDefault="00061163" w:rsidP="00061163">
      <w:pPr>
        <w:rPr>
          <w:sz w:val="16"/>
        </w:rPr>
      </w:pPr>
      <w:r w:rsidRPr="00157048">
        <w:rPr>
          <w:sz w:val="16"/>
        </w:rPr>
        <w:t xml:space="preserve">Thanks to its large domestic consumption and numerous export deals, the United States is shielded from dependence on and demands by its clients in ways undreamed of by any other arms exporter. </w:t>
      </w:r>
      <w:r w:rsidRPr="00DC19FF">
        <w:rPr>
          <w:rStyle w:val="StyleUnderline"/>
        </w:rPr>
        <w:t>Other weapons-exporting countries</w:t>
      </w:r>
      <w:r>
        <w:rPr>
          <w:rStyle w:val="StyleUnderline"/>
        </w:rPr>
        <w:t xml:space="preserve"> </w:t>
      </w:r>
      <w:r w:rsidRPr="00DC19FF">
        <w:rPr>
          <w:rStyle w:val="StyleUnderline"/>
        </w:rPr>
        <w:t>rely on relatively fewer buyers</w:t>
      </w:r>
      <w:r w:rsidRPr="00157048">
        <w:rPr>
          <w:sz w:val="16"/>
        </w:rPr>
        <w:t>, which means they enjoy less influence over clients, feel more pressure to transfer technology, and engage in more corruption to make sales. In his definitive book on the global arms trade, Keith Krause lays out the consequence of these forces on “</w:t>
      </w:r>
      <w:r w:rsidRPr="00DC19FF">
        <w:rPr>
          <w:rStyle w:val="StyleUnderline"/>
        </w:rPr>
        <w:t>second-tier producers,</w:t>
      </w:r>
      <w:r w:rsidRPr="00157048">
        <w:rPr>
          <w:sz w:val="16"/>
        </w:rPr>
        <w:t xml:space="preserve">” which “are much more prone to sacrifice or dilute their technological lead in order to maintain their productive base, and </w:t>
      </w:r>
      <w:r w:rsidRPr="00DC19FF">
        <w:rPr>
          <w:rStyle w:val="StyleUnderline"/>
        </w:rPr>
        <w:t>are</w:t>
      </w:r>
      <w:r w:rsidRPr="00157048">
        <w:rPr>
          <w:sz w:val="16"/>
        </w:rPr>
        <w:t xml:space="preserve"> much more </w:t>
      </w:r>
      <w:r w:rsidRPr="00DC19FF">
        <w:rPr>
          <w:rStyle w:val="StyleUnderline"/>
        </w:rPr>
        <w:t>reliant upon export opportunities</w:t>
      </w:r>
      <w:r w:rsidRPr="00157048">
        <w:rPr>
          <w:sz w:val="16"/>
        </w:rPr>
        <w:t xml:space="preserve">. They are therefore less likely to demand end-use restrictions, and hence reliance may not translate into dependence.” Unsurprisingly, </w:t>
      </w:r>
      <w:r w:rsidRPr="00510AEB">
        <w:rPr>
          <w:rStyle w:val="StyleUnderline"/>
          <w:highlight w:val="yellow"/>
        </w:rPr>
        <w:t>the United States has the most diverse export portfolio in the world</w:t>
      </w:r>
      <w:r w:rsidRPr="00510AEB">
        <w:rPr>
          <w:sz w:val="16"/>
          <w:highlight w:val="yellow"/>
        </w:rPr>
        <w:t>.</w:t>
      </w:r>
      <w:r w:rsidRPr="00157048">
        <w:rPr>
          <w:sz w:val="16"/>
        </w:rPr>
        <w:t xml:space="preserve"> Its two biggest customers, Saudi Arabia and the United Arab Emirates, account for 13 percent and 9 percent of all U.S. arms deliveries since 2012, respectively. Another thirteen heterogeneous states account for 3-6 percent each. More surprisingly, </w:t>
      </w:r>
      <w:r w:rsidRPr="00510AEB">
        <w:rPr>
          <w:rStyle w:val="StyleUnderline"/>
          <w:highlight w:val="yellow"/>
        </w:rPr>
        <w:t xml:space="preserve">Russia, despite being the second largest global supplier of weapons, sells weapons to a </w:t>
      </w:r>
      <w:r w:rsidRPr="00510AEB">
        <w:rPr>
          <w:rStyle w:val="Emphasis"/>
          <w:highlight w:val="yellow"/>
        </w:rPr>
        <w:t>very small</w:t>
      </w:r>
      <w:r w:rsidRPr="00510AEB">
        <w:rPr>
          <w:rStyle w:val="StyleUnderline"/>
          <w:highlight w:val="yellow"/>
        </w:rPr>
        <w:t xml:space="preserve"> group of buyers</w:t>
      </w:r>
      <w:r w:rsidRPr="00157048">
        <w:rPr>
          <w:sz w:val="16"/>
        </w:rPr>
        <w:t xml:space="preserve">. For example, 39 percent of its exports go to India, and 11 percent each go to Vietnam and China. Similarly, China sends 63 percent of its arms exports to only three countries: Pakistan, Bangladesh, and Myanmar. </w:t>
      </w:r>
      <w:r w:rsidRPr="00510AEB">
        <w:rPr>
          <w:rStyle w:val="Emphasis"/>
          <w:highlight w:val="yellow"/>
        </w:rPr>
        <w:t>A shift of</w:t>
      </w:r>
      <w:r w:rsidRPr="00157048">
        <w:rPr>
          <w:sz w:val="16"/>
        </w:rPr>
        <w:t xml:space="preserve"> any </w:t>
      </w:r>
      <w:r w:rsidRPr="00510AEB">
        <w:rPr>
          <w:rStyle w:val="Emphasis"/>
          <w:highlight w:val="yellow"/>
        </w:rPr>
        <w:t>one country</w:t>
      </w:r>
      <w:r w:rsidRPr="00157048">
        <w:rPr>
          <w:sz w:val="16"/>
        </w:rPr>
        <w:t xml:space="preserve"> </w:t>
      </w:r>
      <w:r w:rsidRPr="00510AEB">
        <w:rPr>
          <w:rStyle w:val="StyleUnderline"/>
        </w:rPr>
        <w:t>away</w:t>
      </w:r>
      <w:r w:rsidRPr="00157048">
        <w:rPr>
          <w:sz w:val="16"/>
        </w:rPr>
        <w:t xml:space="preserve"> </w:t>
      </w:r>
      <w:r w:rsidRPr="001B1193">
        <w:rPr>
          <w:rStyle w:val="StyleUnderline"/>
        </w:rPr>
        <w:t>from</w:t>
      </w:r>
      <w:r w:rsidRPr="00157048">
        <w:rPr>
          <w:sz w:val="16"/>
        </w:rPr>
        <w:t xml:space="preserve"> Chinese or </w:t>
      </w:r>
      <w:r w:rsidRPr="001B1193">
        <w:rPr>
          <w:rStyle w:val="StyleUnderline"/>
        </w:rPr>
        <w:t xml:space="preserve">Russian imports </w:t>
      </w:r>
      <w:r w:rsidRPr="00510AEB">
        <w:rPr>
          <w:rStyle w:val="StyleUnderline"/>
          <w:highlight w:val="yellow"/>
        </w:rPr>
        <w:t>would be devastating for its</w:t>
      </w:r>
      <w:r w:rsidRPr="00BD7B97">
        <w:rPr>
          <w:rStyle w:val="StyleUnderline"/>
        </w:rPr>
        <w:t xml:space="preserve"> </w:t>
      </w:r>
      <w:r w:rsidRPr="00157048">
        <w:rPr>
          <w:sz w:val="16"/>
        </w:rPr>
        <w:t>respective</w:t>
      </w:r>
      <w:r w:rsidRPr="00BD7B97">
        <w:rPr>
          <w:rStyle w:val="StyleUnderline"/>
        </w:rPr>
        <w:t xml:space="preserve"> </w:t>
      </w:r>
      <w:r w:rsidRPr="00510AEB">
        <w:rPr>
          <w:rStyle w:val="StyleUnderline"/>
          <w:highlight w:val="yellow"/>
        </w:rPr>
        <w:t>industry</w:t>
      </w:r>
      <w:r w:rsidRPr="00157048">
        <w:rPr>
          <w:sz w:val="16"/>
        </w:rPr>
        <w:t>, leaving buyers largely in the driver’s seat, demanding lower prices, more bribes, and larger technology transfer. In contrast, European suppliers have a relatively diverse group of client states, if not quite as broad as the United States. That said, nearly half of recent British exports have gone to Saudi Arabia.</w:t>
      </w:r>
    </w:p>
    <w:p w14:paraId="3D8689CF" w14:textId="77777777" w:rsidR="00061163" w:rsidRDefault="00061163" w:rsidP="00061163">
      <w:pPr>
        <w:pStyle w:val="Heading4"/>
      </w:pPr>
      <w:r>
        <w:t xml:space="preserve">Status quo solves – DOS program gets countries to stop buying Russian arms. </w:t>
      </w:r>
    </w:p>
    <w:p w14:paraId="6D618CCF" w14:textId="77777777" w:rsidR="00061163" w:rsidRDefault="00061163" w:rsidP="00061163">
      <w:r w:rsidRPr="005467B0">
        <w:rPr>
          <w:rStyle w:val="Style13ptBold"/>
        </w:rPr>
        <w:t>Reyner</w:t>
      </w:r>
      <w:r w:rsidRPr="00835E13">
        <w:rPr>
          <w:rStyle w:val="Style13ptBold"/>
        </w:rPr>
        <w:t xml:space="preserve"> 1</w:t>
      </w:r>
      <w:r>
        <w:rPr>
          <w:rStyle w:val="Style13ptBold"/>
        </w:rPr>
        <w:t>9</w:t>
      </w:r>
      <w:r>
        <w:t xml:space="preserve"> —</w:t>
      </w:r>
      <w:r w:rsidRPr="005467B0">
        <w:t xml:space="preserve"> Solange Reyner</w:t>
      </w:r>
      <w:r>
        <w:t xml:space="preserve">, </w:t>
      </w:r>
      <w:r w:rsidRPr="005467B0">
        <w:t xml:space="preserve">Editor </w:t>
      </w:r>
      <w:r>
        <w:t xml:space="preserve">at </w:t>
      </w:r>
      <w:r w:rsidRPr="005467B0">
        <w:t>Newsmax</w:t>
      </w:r>
      <w:r>
        <w:t>, journalist at The Seattle Times, 2019 (“</w:t>
      </w:r>
      <w:r w:rsidRPr="005467B0">
        <w:t>State Dept to Expand Program to Buy Out Europe's Russian Arms</w:t>
      </w:r>
      <w:r>
        <w:t xml:space="preserve">,” </w:t>
      </w:r>
      <w:r>
        <w:rPr>
          <w:i/>
        </w:rPr>
        <w:t>Newsmax</w:t>
      </w:r>
      <w:r>
        <w:t>, May 29</w:t>
      </w:r>
      <w:r w:rsidRPr="005467B0">
        <w:rPr>
          <w:vertAlign w:val="superscript"/>
        </w:rPr>
        <w:t>th</w:t>
      </w:r>
      <w:r>
        <w:t xml:space="preserve">, Available Online at </w:t>
      </w:r>
      <w:r w:rsidRPr="005467B0">
        <w:t>https://www.newsmax.com/newsfront/arms-buybacks-europe-european-recapitalization-incentive-program/2019/05/29/id/918136/</w:t>
      </w:r>
      <w:r>
        <w:t xml:space="preserve">, Accessed 12-07-2019) </w:t>
      </w:r>
    </w:p>
    <w:p w14:paraId="5263DBC8" w14:textId="77777777" w:rsidR="00061163" w:rsidRPr="000200B9" w:rsidRDefault="00061163" w:rsidP="00061163">
      <w:pPr>
        <w:rPr>
          <w:sz w:val="16"/>
        </w:rPr>
      </w:pPr>
      <w:r w:rsidRPr="00510AEB">
        <w:rPr>
          <w:rStyle w:val="StyleUnderline"/>
          <w:highlight w:val="yellow"/>
        </w:rPr>
        <w:t>The State Department</w:t>
      </w:r>
      <w:r w:rsidRPr="000200B9">
        <w:rPr>
          <w:sz w:val="16"/>
        </w:rPr>
        <w:t xml:space="preserve"> in the last year quietly </w:t>
      </w:r>
      <w:r w:rsidRPr="00510AEB">
        <w:rPr>
          <w:sz w:val="16"/>
          <w:highlight w:val="yellow"/>
        </w:rPr>
        <w:t>lau</w:t>
      </w:r>
      <w:r w:rsidRPr="00510AEB">
        <w:rPr>
          <w:rStyle w:val="StyleUnderline"/>
          <w:highlight w:val="yellow"/>
        </w:rPr>
        <w:t>nched a program that offered Eastern European countries cash to buy American-made weapons if they gave up Russian-made arms,</w:t>
      </w:r>
      <w:r w:rsidRPr="005467B0">
        <w:rPr>
          <w:rStyle w:val="StyleUnderline"/>
        </w:rPr>
        <w:t xml:space="preserve"> an initiative </w:t>
      </w:r>
      <w:r w:rsidRPr="00510AEB">
        <w:rPr>
          <w:rStyle w:val="StyleUnderline"/>
          <w:highlight w:val="yellow"/>
        </w:rPr>
        <w:t xml:space="preserve">the agency </w:t>
      </w:r>
      <w:r w:rsidRPr="00510AEB">
        <w:rPr>
          <w:rStyle w:val="Emphasis"/>
          <w:highlight w:val="yellow"/>
        </w:rPr>
        <w:t>is considering expanding as officials feel confident about its worth</w:t>
      </w:r>
      <w:r w:rsidRPr="000200B9">
        <w:rPr>
          <w:sz w:val="16"/>
        </w:rPr>
        <w:t>, Defense News reports.</w:t>
      </w:r>
    </w:p>
    <w:p w14:paraId="5BF367CA" w14:textId="77777777" w:rsidR="00061163" w:rsidRPr="000200B9" w:rsidRDefault="00061163" w:rsidP="00061163">
      <w:pPr>
        <w:rPr>
          <w:sz w:val="16"/>
        </w:rPr>
      </w:pPr>
      <w:r w:rsidRPr="005467B0">
        <w:rPr>
          <w:rStyle w:val="StyleUnderline"/>
        </w:rPr>
        <w:t>The European Recapitalization Incentive Program has granted about $190 million in six countries</w:t>
      </w:r>
      <w:r w:rsidRPr="000200B9">
        <w:rPr>
          <w:sz w:val="16"/>
        </w:rPr>
        <w:t xml:space="preserve"> since it started about a year ago, including $30 million to Albania for helicopters, $30.6 million to Bosnia for helicopters, $25 million to Croatia for infantry fighting vehicles, $30 million to Macedonia for infantry fighting vehicles, and $50 million to Slovakia for helicopters.</w:t>
      </w:r>
    </w:p>
    <w:p w14:paraId="23E18BF2" w14:textId="77777777" w:rsidR="00061163" w:rsidRPr="000200B9" w:rsidRDefault="00061163" w:rsidP="00061163">
      <w:pPr>
        <w:rPr>
          <w:sz w:val="16"/>
        </w:rPr>
      </w:pPr>
      <w:r w:rsidRPr="005467B0">
        <w:rPr>
          <w:rStyle w:val="StyleUnderline"/>
        </w:rPr>
        <w:t>"</w:t>
      </w:r>
      <w:r w:rsidRPr="00510AEB">
        <w:rPr>
          <w:rStyle w:val="StyleUnderline"/>
          <w:highlight w:val="yellow"/>
        </w:rPr>
        <w:t>The goal is to help our partners break away from the Russian supply chain</w:t>
      </w:r>
      <w:r w:rsidRPr="005467B0">
        <w:rPr>
          <w:rStyle w:val="StyleUnderline"/>
        </w:rPr>
        <w:t xml:space="preserve"> [and] logistics chain </w:t>
      </w:r>
      <w:r w:rsidRPr="000200B9">
        <w:rPr>
          <w:sz w:val="16"/>
        </w:rPr>
        <w:t>that allows Russian contractors and service personnel and Russian-manufactured spare parts onto either NATO allied bases or partner military bases," a State Department official said this week, per Defense One.</w:t>
      </w:r>
    </w:p>
    <w:p w14:paraId="1EC29B68" w14:textId="77777777" w:rsidR="00061163" w:rsidRPr="005467B0" w:rsidRDefault="00061163" w:rsidP="00061163">
      <w:pPr>
        <w:rPr>
          <w:rStyle w:val="StyleUnderline"/>
        </w:rPr>
      </w:pPr>
      <w:r w:rsidRPr="005467B0">
        <w:rPr>
          <w:rStyle w:val="StyleUnderline"/>
        </w:rPr>
        <w:t xml:space="preserve">ERIP's purpose is twofold: </w:t>
      </w:r>
      <w:r w:rsidRPr="00510AEB">
        <w:rPr>
          <w:rStyle w:val="StyleUnderline"/>
          <w:highlight w:val="yellow"/>
        </w:rPr>
        <w:t xml:space="preserve">It helps six nations </w:t>
      </w:r>
      <w:r w:rsidRPr="00510AEB">
        <w:rPr>
          <w:rStyle w:val="Emphasis"/>
          <w:highlight w:val="yellow"/>
        </w:rPr>
        <w:t>get off Russian equipment</w:t>
      </w:r>
      <w:r w:rsidRPr="00510AEB">
        <w:rPr>
          <w:rStyle w:val="StyleUnderline"/>
          <w:highlight w:val="yellow"/>
        </w:rPr>
        <w:t xml:space="preserve"> and should </w:t>
      </w:r>
      <w:r w:rsidRPr="00510AEB">
        <w:rPr>
          <w:rStyle w:val="Emphasis"/>
          <w:highlight w:val="yellow"/>
        </w:rPr>
        <w:t>increase the sale of U.S. weapon</w:t>
      </w:r>
      <w:r w:rsidRPr="00510AEB">
        <w:rPr>
          <w:rStyle w:val="StyleUnderline"/>
          <w:highlight w:val="yellow"/>
        </w:rPr>
        <w:t xml:space="preserve"> systems abroad.</w:t>
      </w:r>
    </w:p>
    <w:p w14:paraId="2AD0AC1D" w14:textId="77777777" w:rsidR="00061163" w:rsidRPr="000200B9" w:rsidRDefault="00061163" w:rsidP="00061163">
      <w:pPr>
        <w:rPr>
          <w:sz w:val="16"/>
        </w:rPr>
      </w:pPr>
      <w:r w:rsidRPr="005467B0">
        <w:rPr>
          <w:rStyle w:val="StyleUnderline"/>
        </w:rPr>
        <w:t>The department expects to make a decision on expansion</w:t>
      </w:r>
      <w:r w:rsidRPr="000200B9">
        <w:rPr>
          <w:sz w:val="16"/>
        </w:rPr>
        <w:t xml:space="preserve"> in June or July, per Defense News.</w:t>
      </w:r>
    </w:p>
    <w:p w14:paraId="2267AB61" w14:textId="77777777" w:rsidR="00061163" w:rsidRDefault="00061163" w:rsidP="00061163">
      <w:pPr>
        <w:pStyle w:val="Heading3"/>
      </w:pPr>
      <w:r>
        <w:t>U---Russia Econ Low</w:t>
      </w:r>
    </w:p>
    <w:p w14:paraId="7E266FB7" w14:textId="77777777" w:rsidR="00061163" w:rsidRPr="00E162CB" w:rsidRDefault="00061163" w:rsidP="00061163">
      <w:pPr>
        <w:pStyle w:val="Heading4"/>
      </w:pPr>
      <w:r w:rsidRPr="00E162CB">
        <w:t>Russia’s economy is weak now.</w:t>
      </w:r>
    </w:p>
    <w:p w14:paraId="2398CAA0" w14:textId="77777777" w:rsidR="00061163" w:rsidRPr="00E162CB" w:rsidRDefault="00061163" w:rsidP="00061163">
      <w:r w:rsidRPr="00200F0C">
        <w:rPr>
          <w:rStyle w:val="Style13ptBold"/>
        </w:rPr>
        <w:t>INTELLINEWS</w:t>
      </w:r>
      <w:r w:rsidRPr="00E162CB">
        <w:t>, Apr. 10, 20</w:t>
      </w:r>
      <w:r w:rsidRPr="00200F0C">
        <w:rPr>
          <w:rStyle w:val="Style13ptBold"/>
        </w:rPr>
        <w:t>19</w:t>
      </w:r>
      <w:r w:rsidRPr="00E162CB">
        <w:t xml:space="preserve">.  Retrieved May 5, 2019 from </w:t>
      </w:r>
      <w:hyperlink r:id="rId23" w:history="1">
        <w:r w:rsidRPr="00E162CB">
          <w:rPr>
            <w:rStyle w:val="Hyperlink"/>
          </w:rPr>
          <w:t>https://www.intellinews.com/russia-s-strong-32bn-1q19-current-account-surplus-is-actually-a-sign-of-economic-weakness-159406/</w:t>
        </w:r>
      </w:hyperlink>
    </w:p>
    <w:p w14:paraId="37A21B71" w14:textId="77777777" w:rsidR="00061163" w:rsidRPr="00891213" w:rsidRDefault="00061163" w:rsidP="00061163">
      <w:pPr>
        <w:rPr>
          <w:sz w:val="16"/>
        </w:rPr>
      </w:pPr>
      <w:r w:rsidRPr="00510AEB">
        <w:rPr>
          <w:rStyle w:val="StyleUnderline"/>
          <w:highlight w:val="yellow"/>
        </w:rPr>
        <w:t>While a rise in overall current account numbers is usually seen as a sign of strength</w:t>
      </w:r>
      <w:r w:rsidRPr="007A0396">
        <w:rPr>
          <w:sz w:val="16"/>
        </w:rPr>
        <w:t xml:space="preserve"> in an </w:t>
      </w:r>
      <w:r w:rsidRPr="00510AEB">
        <w:rPr>
          <w:sz w:val="16"/>
          <w:highlight w:val="yellow"/>
        </w:rPr>
        <w:t xml:space="preserve">economy, </w:t>
      </w:r>
      <w:r w:rsidRPr="00510AEB">
        <w:rPr>
          <w:rStyle w:val="StyleUnderline"/>
          <w:highlight w:val="yellow"/>
        </w:rPr>
        <w:t>in Russia’s case it actually reflects</w:t>
      </w:r>
      <w:r w:rsidRPr="007A0396">
        <w:rPr>
          <w:rStyle w:val="StyleUnderline"/>
        </w:rPr>
        <w:t xml:space="preserve"> quite</w:t>
      </w:r>
      <w:r w:rsidRPr="007A0396">
        <w:rPr>
          <w:sz w:val="16"/>
        </w:rPr>
        <w:t xml:space="preserve"> </w:t>
      </w:r>
      <w:r w:rsidRPr="00510AEB">
        <w:rPr>
          <w:sz w:val="16"/>
          <w:highlight w:val="yellow"/>
        </w:rPr>
        <w:t>the opposite</w:t>
      </w:r>
      <w:r w:rsidRPr="007A0396">
        <w:rPr>
          <w:sz w:val="16"/>
        </w:rPr>
        <w:t xml:space="preserve"> – </w:t>
      </w:r>
      <w:r w:rsidRPr="007A0396">
        <w:rPr>
          <w:rStyle w:val="StyleUnderline"/>
        </w:rPr>
        <w:t xml:space="preserve">an </w:t>
      </w:r>
      <w:r w:rsidRPr="00510AEB">
        <w:rPr>
          <w:rStyle w:val="StyleUnderline"/>
          <w:highlight w:val="yellow"/>
        </w:rPr>
        <w:t>existing economic weakness, especially on the domestic fron</w:t>
      </w:r>
      <w:r w:rsidRPr="00510AEB">
        <w:rPr>
          <w:sz w:val="16"/>
          <w:highlight w:val="yellow"/>
        </w:rPr>
        <w:t>t</w:t>
      </w:r>
      <w:r w:rsidRPr="007A0396">
        <w:rPr>
          <w:sz w:val="16"/>
        </w:rPr>
        <w:t>, which is manifest in the falling import numbers.</w:t>
      </w:r>
    </w:p>
    <w:p w14:paraId="6103842F" w14:textId="77777777" w:rsidR="00061163" w:rsidRPr="00E162CB" w:rsidRDefault="00061163" w:rsidP="00061163">
      <w:pPr>
        <w:pStyle w:val="Heading4"/>
      </w:pPr>
      <w:r w:rsidRPr="00E162CB">
        <w:t>Economic Growth is Slowing in Russia Now</w:t>
      </w:r>
    </w:p>
    <w:p w14:paraId="5EF2D983" w14:textId="77777777" w:rsidR="00061163" w:rsidRPr="00E162CB" w:rsidRDefault="00061163" w:rsidP="00061163">
      <w:r w:rsidRPr="00200F0C">
        <w:rPr>
          <w:rStyle w:val="Style13ptBold"/>
        </w:rPr>
        <w:t>REUTERS</w:t>
      </w:r>
      <w:r w:rsidRPr="00E162CB">
        <w:t>, Apr. 18, 20</w:t>
      </w:r>
      <w:r w:rsidRPr="00200F0C">
        <w:rPr>
          <w:rStyle w:val="Style13ptBold"/>
        </w:rPr>
        <w:t>19</w:t>
      </w:r>
      <w:r w:rsidRPr="00E162CB">
        <w:t xml:space="preserve">.  Retrieved May 6, 2019 from </w:t>
      </w:r>
      <w:hyperlink r:id="rId24" w:history="1">
        <w:r w:rsidRPr="00E162CB">
          <w:rPr>
            <w:rStyle w:val="Hyperlink"/>
          </w:rPr>
          <w:t>https://in.reuters.com/article/russia-economy-idINKCN1RU1SW</w:t>
        </w:r>
      </w:hyperlink>
    </w:p>
    <w:p w14:paraId="258F59A6" w14:textId="77777777" w:rsidR="00061163" w:rsidRPr="00891213" w:rsidRDefault="00061163" w:rsidP="00061163">
      <w:pPr>
        <w:rPr>
          <w:sz w:val="16"/>
        </w:rPr>
      </w:pPr>
      <w:r w:rsidRPr="00891213">
        <w:rPr>
          <w:sz w:val="16"/>
        </w:rPr>
        <w:t xml:space="preserve">MOSCOW (Reuters) - </w:t>
      </w:r>
      <w:r w:rsidRPr="009B4DA6">
        <w:rPr>
          <w:rStyle w:val="StyleUnderline"/>
          <w:highlight w:val="yellow"/>
        </w:rPr>
        <w:t>Economic growth in Russia slowed in the first quarter of 2019</w:t>
      </w:r>
      <w:r w:rsidRPr="00891213">
        <w:rPr>
          <w:sz w:val="16"/>
        </w:rPr>
        <w:t>, data showed on Thursday, bringing into focus an unexpected positive revision of real disposable incomes dynamics. Gross domestic product (</w:t>
      </w:r>
      <w:r w:rsidRPr="007A0396">
        <w:rPr>
          <w:rStyle w:val="StyleUnderline"/>
        </w:rPr>
        <w:t>GDP) growth slowed</w:t>
      </w:r>
      <w:r w:rsidRPr="00891213">
        <w:rPr>
          <w:sz w:val="16"/>
        </w:rPr>
        <w:t xml:space="preserve"> “as expected” </w:t>
      </w:r>
      <w:r w:rsidRPr="007A0396">
        <w:rPr>
          <w:rStyle w:val="StyleUnderline"/>
        </w:rPr>
        <w:t xml:space="preserve">to 0.8 percent </w:t>
      </w:r>
      <w:r w:rsidRPr="00891213">
        <w:rPr>
          <w:sz w:val="16"/>
        </w:rPr>
        <w:t xml:space="preserve">in year-on-year terms in the first quarter </w:t>
      </w:r>
      <w:r w:rsidRPr="007A0396">
        <w:rPr>
          <w:rStyle w:val="StyleUnderline"/>
        </w:rPr>
        <w:t>from 2.7 percent</w:t>
      </w:r>
      <w:r w:rsidRPr="00891213">
        <w:rPr>
          <w:sz w:val="16"/>
        </w:rPr>
        <w:t xml:space="preserve"> in the fourth quarter of 2018, the economy ministry said, </w:t>
      </w:r>
      <w:r w:rsidRPr="007A0396">
        <w:rPr>
          <w:rStyle w:val="StyleUnderline"/>
        </w:rPr>
        <w:t xml:space="preserve">confirming market concerns. </w:t>
      </w:r>
      <w:r w:rsidRPr="00891213">
        <w:rPr>
          <w:sz w:val="16"/>
        </w:rPr>
        <w:t>Questions about the durability of economic growth in Russia arose after data showed that the pace of GDP expansion had unexpectedly climbed to a six-year high in 2018. That also brought concerns about the reliability of Russia’s data. In March alone, GDP grew by 0.6 percent compared with a year ago after expanding by 1.4 percent in February, the data showed. “</w:t>
      </w:r>
      <w:r w:rsidRPr="009B4DA6">
        <w:rPr>
          <w:rStyle w:val="StyleUnderline"/>
          <w:highlight w:val="yellow"/>
        </w:rPr>
        <w:t>The big picture is that Russian GDP growth weakened markedly over the first quarter as a whole,”</w:t>
      </w:r>
      <w:r w:rsidRPr="00891213">
        <w:rPr>
          <w:rStyle w:val="StyleUnderline"/>
        </w:rPr>
        <w:t xml:space="preserve"> Capital Economics research firm said in a note. “</w:t>
      </w:r>
      <w:r w:rsidRPr="009B4DA6">
        <w:rPr>
          <w:rStyle w:val="StyleUnderline"/>
          <w:highlight w:val="yellow"/>
        </w:rPr>
        <w:t>The pace of expansion is likely to remain soft over the coming quarters</w:t>
      </w:r>
      <w:r w:rsidRPr="00891213">
        <w:rPr>
          <w:rStyle w:val="StyleUnderline"/>
        </w:rPr>
        <w:t>,</w:t>
      </w:r>
      <w:r w:rsidRPr="00891213">
        <w:rPr>
          <w:sz w:val="16"/>
        </w:rPr>
        <w:t xml:space="preserve"> although the consensus view on growth this year is probably too pessimistic.”</w:t>
      </w:r>
    </w:p>
    <w:p w14:paraId="542C0F20" w14:textId="5C94837A" w:rsidR="003A1E7E" w:rsidRDefault="003A1E7E" w:rsidP="003A1E7E">
      <w:pPr>
        <w:pStyle w:val="Heading2"/>
      </w:pPr>
      <w:r>
        <w:t>Links</w:t>
      </w:r>
      <w:r w:rsidR="00404348">
        <w:t>---Fill In</w:t>
      </w:r>
    </w:p>
    <w:p w14:paraId="310D9121" w14:textId="77777777" w:rsidR="00061163" w:rsidRDefault="00061163" w:rsidP="00061163">
      <w:pPr>
        <w:pStyle w:val="Heading3"/>
      </w:pPr>
      <w:r>
        <w:t>Link---General</w:t>
      </w:r>
    </w:p>
    <w:p w14:paraId="70857959" w14:textId="77777777" w:rsidR="00061163" w:rsidRDefault="00061163" w:rsidP="00061163">
      <w:pPr>
        <w:pStyle w:val="Heading4"/>
      </w:pPr>
      <w:r>
        <w:t>Countries turn to Russia --- less strings and same quality weapons</w:t>
      </w:r>
    </w:p>
    <w:p w14:paraId="4B8D4DC8" w14:textId="77777777" w:rsidR="00061163" w:rsidRPr="00F71182" w:rsidRDefault="00061163" w:rsidP="00061163">
      <w:r w:rsidRPr="00F71182">
        <w:rPr>
          <w:rStyle w:val="Style13ptBold"/>
        </w:rPr>
        <w:t xml:space="preserve">Borshchevskaya 17 </w:t>
      </w:r>
      <w:r w:rsidRPr="00F71182">
        <w:t xml:space="preserve">Anna Borshchevskaya, Senior Fellow at The Washington Institute, Dec. 20, 2017.  Retrieved May 6, 2019 from </w:t>
      </w:r>
      <w:hyperlink r:id="rId25" w:history="1">
        <w:r w:rsidRPr="00F71182">
          <w:rPr>
            <w:rStyle w:val="Hyperlink"/>
          </w:rPr>
          <w:t>https://jamestown.org/program/tactical-side-russias-arms-sales-middle-east/</w:t>
        </w:r>
      </w:hyperlink>
    </w:p>
    <w:p w14:paraId="06EDD4A4" w14:textId="77777777" w:rsidR="00061163" w:rsidRPr="004F4711" w:rsidRDefault="00061163" w:rsidP="00061163">
      <w:pPr>
        <w:rPr>
          <w:sz w:val="16"/>
        </w:rPr>
      </w:pPr>
      <w:r w:rsidRPr="009B4DA6">
        <w:rPr>
          <w:rStyle w:val="StyleUnderline"/>
          <w:highlight w:val="yellow"/>
        </w:rPr>
        <w:t>Russia’s arms</w:t>
      </w:r>
      <w:r w:rsidRPr="004F4711">
        <w:rPr>
          <w:sz w:val="16"/>
        </w:rPr>
        <w:t>—generally speaking—</w:t>
      </w:r>
      <w:r w:rsidRPr="009B4DA6">
        <w:rPr>
          <w:rStyle w:val="StyleUnderline"/>
          <w:highlight w:val="yellow"/>
        </w:rPr>
        <w:t>are</w:t>
      </w:r>
      <w:r w:rsidRPr="004F4711">
        <w:rPr>
          <w:rStyle w:val="StyleUnderline"/>
        </w:rPr>
        <w:t xml:space="preserve"> well made</w:t>
      </w:r>
      <w:r w:rsidRPr="004F4711">
        <w:rPr>
          <w:sz w:val="16"/>
        </w:rPr>
        <w:t xml:space="preserve">, sometimes </w:t>
      </w:r>
      <w:r w:rsidRPr="009B4DA6">
        <w:rPr>
          <w:rStyle w:val="Emphasis"/>
          <w:highlight w:val="yellow"/>
        </w:rPr>
        <w:t>on par with the US</w:t>
      </w:r>
      <w:r w:rsidRPr="009B4DA6">
        <w:rPr>
          <w:sz w:val="16"/>
          <w:highlight w:val="yellow"/>
        </w:rPr>
        <w:t xml:space="preserve">, </w:t>
      </w:r>
      <w:r w:rsidRPr="009B4DA6">
        <w:rPr>
          <w:rStyle w:val="StyleUnderline"/>
          <w:highlight w:val="yellow"/>
        </w:rPr>
        <w:t>and well suited for the region’s needs</w:t>
      </w:r>
      <w:r w:rsidRPr="004F4711">
        <w:rPr>
          <w:sz w:val="16"/>
        </w:rPr>
        <w:t xml:space="preserve">. </w:t>
      </w:r>
      <w:r w:rsidRPr="004F4711">
        <w:rPr>
          <w:rStyle w:val="StyleUnderline"/>
        </w:rPr>
        <w:t>These</w:t>
      </w:r>
      <w:r w:rsidRPr="004F4711">
        <w:rPr>
          <w:sz w:val="16"/>
        </w:rPr>
        <w:t xml:space="preserve"> platforms and armaments </w:t>
      </w:r>
      <w:r w:rsidRPr="004F4711">
        <w:rPr>
          <w:rStyle w:val="StyleUnderline"/>
        </w:rPr>
        <w:t xml:space="preserve">are </w:t>
      </w:r>
      <w:r w:rsidRPr="009B4DA6">
        <w:rPr>
          <w:rStyle w:val="StyleUnderline"/>
          <w:highlight w:val="yellow"/>
        </w:rPr>
        <w:t>also more affordable than Western weaponry</w:t>
      </w:r>
      <w:r w:rsidRPr="009B4DA6">
        <w:rPr>
          <w:sz w:val="16"/>
          <w:highlight w:val="yellow"/>
        </w:rPr>
        <w:t xml:space="preserve">. </w:t>
      </w:r>
      <w:r w:rsidRPr="009B4DA6">
        <w:rPr>
          <w:rStyle w:val="Emphasis"/>
          <w:highlight w:val="yellow"/>
        </w:rPr>
        <w:t>The US simply will not sell weapons to certain countries, which, therefore, turn to Moscow</w:t>
      </w:r>
      <w:r w:rsidRPr="004F4711">
        <w:rPr>
          <w:rStyle w:val="Emphasis"/>
        </w:rPr>
        <w:t xml:space="preserve">. </w:t>
      </w:r>
      <w:r w:rsidRPr="004F4711">
        <w:rPr>
          <w:sz w:val="16"/>
        </w:rPr>
        <w:t xml:space="preserve">Politically, </w:t>
      </w:r>
      <w:r w:rsidRPr="004F4711">
        <w:rPr>
          <w:rStyle w:val="StyleUnderline"/>
        </w:rPr>
        <w:t>Russian arms come with few strings attached and thus are a great choice when a country wants to diversify away from the Wes</w:t>
      </w:r>
      <w:r w:rsidRPr="004F4711">
        <w:rPr>
          <w:sz w:val="16"/>
        </w:rPr>
        <w:t>t, or at least signal such an intent. Moscow has made inroads with traditional clients such as Iran, Syria and Egypt, but also diversified toward countries closer to the West, such as the Arab Gulf states, Morocco and Turkey</w:t>
      </w:r>
      <w:r w:rsidRPr="004F4711">
        <w:rPr>
          <w:rStyle w:val="StyleUnderline"/>
        </w:rPr>
        <w:t xml:space="preserve">. </w:t>
      </w:r>
      <w:r w:rsidRPr="009B4DA6">
        <w:rPr>
          <w:rStyle w:val="StyleUnderline"/>
          <w:highlight w:val="yellow"/>
        </w:rPr>
        <w:t xml:space="preserve">Russia’s overall influence in the region is growing </w:t>
      </w:r>
      <w:r w:rsidRPr="009B4DA6">
        <w:rPr>
          <w:rStyle w:val="Emphasis"/>
          <w:highlight w:val="yellow"/>
        </w:rPr>
        <w:t>in the context of Western retrea</w:t>
      </w:r>
      <w:r w:rsidRPr="004F4711">
        <w:rPr>
          <w:rStyle w:val="Emphasis"/>
        </w:rPr>
        <w:t>t</w:t>
      </w:r>
      <w:r w:rsidRPr="004F4711">
        <w:rPr>
          <w:rStyle w:val="StyleUnderline"/>
        </w:rPr>
        <w:t>.</w:t>
      </w:r>
      <w:r w:rsidRPr="004F4711">
        <w:rPr>
          <w:sz w:val="16"/>
        </w:rPr>
        <w:t xml:space="preserve"> The Russian defense sector has problems, but also demonstrated improvements, learning and flexibility. Undoubtedly, </w:t>
      </w:r>
      <w:r w:rsidRPr="009B4DA6">
        <w:rPr>
          <w:rStyle w:val="StyleUnderline"/>
          <w:highlight w:val="yellow"/>
        </w:rPr>
        <w:t>Russia’s arms sales</w:t>
      </w:r>
      <w:r w:rsidRPr="004F4711">
        <w:rPr>
          <w:sz w:val="16"/>
        </w:rPr>
        <w:t xml:space="preserve"> to the MENA region </w:t>
      </w:r>
      <w:r w:rsidRPr="009B4DA6">
        <w:rPr>
          <w:rStyle w:val="StyleUnderline"/>
          <w:highlight w:val="yellow"/>
        </w:rPr>
        <w:t>will continue to present a challenge for American interests</w:t>
      </w:r>
      <w:r w:rsidRPr="004F4711">
        <w:rPr>
          <w:sz w:val="16"/>
        </w:rPr>
        <w:t xml:space="preserve"> in this region in the coming years.</w:t>
      </w:r>
    </w:p>
    <w:p w14:paraId="6D034907" w14:textId="77777777" w:rsidR="00061163" w:rsidRDefault="00061163" w:rsidP="00061163">
      <w:pPr>
        <w:pStyle w:val="Heading4"/>
      </w:pPr>
      <w:r>
        <w:t xml:space="preserve">The plan leaves a </w:t>
      </w:r>
      <w:r w:rsidRPr="00444DE3">
        <w:rPr>
          <w:u w:val="single"/>
        </w:rPr>
        <w:t>supply vacuum</w:t>
      </w:r>
      <w:r>
        <w:t xml:space="preserve"> for Russia to exploit --- they’ll use it to </w:t>
      </w:r>
      <w:r w:rsidRPr="00444DE3">
        <w:rPr>
          <w:u w:val="single"/>
        </w:rPr>
        <w:t>advance geopolitical power</w:t>
      </w:r>
    </w:p>
    <w:p w14:paraId="32158D40" w14:textId="77777777" w:rsidR="00061163" w:rsidRPr="007D55D5" w:rsidRDefault="00061163" w:rsidP="00061163">
      <w:r w:rsidRPr="0048166A">
        <w:rPr>
          <w:rStyle w:val="Style13ptBold"/>
        </w:rPr>
        <w:t>Bodner 17</w:t>
      </w:r>
      <w:r>
        <w:t xml:space="preserve"> – analyst @ Defense News (Matthew, “Sales target: Russia sets its sights on the Middle East,” </w:t>
      </w:r>
      <w:r w:rsidRPr="0048166A">
        <w:rPr>
          <w:i/>
        </w:rPr>
        <w:t>Defense News</w:t>
      </w:r>
      <w:r>
        <w:t xml:space="preserve">, </w:t>
      </w:r>
      <w:hyperlink r:id="rId26" w:history="1">
        <w:r w:rsidRPr="00842A4E">
          <w:rPr>
            <w:rStyle w:val="Hyperlink"/>
          </w:rPr>
          <w:t>https://www.defensenews.com/digital-show-dailies/dubai-air-show/2017/11/09/sales-target-russia-sets-its-sights-on-the-middle-east/)</w:t>
        </w:r>
      </w:hyperlink>
    </w:p>
    <w:p w14:paraId="7FD8A5E4" w14:textId="77777777" w:rsidR="00061163" w:rsidRDefault="00061163" w:rsidP="00061163">
      <w:r>
        <w:t>The view from Moscow</w:t>
      </w:r>
    </w:p>
    <w:p w14:paraId="35610D45" w14:textId="77777777" w:rsidR="00061163" w:rsidRPr="00C82C16" w:rsidRDefault="00061163" w:rsidP="00061163">
      <w:pPr>
        <w:rPr>
          <w:sz w:val="16"/>
        </w:rPr>
      </w:pPr>
      <w:r w:rsidRPr="00E47CFB">
        <w:rPr>
          <w:rStyle w:val="StyleUnderline"/>
          <w:highlight w:val="yellow"/>
        </w:rPr>
        <w:t>Russia’s arms sales</w:t>
      </w:r>
      <w:r w:rsidRPr="00C82C16">
        <w:rPr>
          <w:sz w:val="16"/>
        </w:rPr>
        <w:t xml:space="preserve"> in the Middle East do not take place in a vacuum. While driven by defense industry interests, they </w:t>
      </w:r>
      <w:r w:rsidRPr="00E47CFB">
        <w:rPr>
          <w:rStyle w:val="StyleUnderline"/>
          <w:highlight w:val="yellow"/>
        </w:rPr>
        <w:t>are</w:t>
      </w:r>
      <w:r w:rsidRPr="00A457A1">
        <w:rPr>
          <w:rStyle w:val="StyleUnderline"/>
        </w:rPr>
        <w:t xml:space="preserve"> seen in Moscow as </w:t>
      </w:r>
      <w:r w:rsidRPr="00E47CFB">
        <w:rPr>
          <w:rStyle w:val="StyleUnderline"/>
          <w:highlight w:val="yellow"/>
        </w:rPr>
        <w:t>part of a broader Russian effort to reassert itself as a player of major consequence</w:t>
      </w:r>
      <w:r w:rsidRPr="00C82C16">
        <w:rPr>
          <w:sz w:val="16"/>
        </w:rPr>
        <w:t xml:space="preserve">. </w:t>
      </w:r>
      <w:r w:rsidRPr="0048166A">
        <w:rPr>
          <w:rStyle w:val="StyleUnderline"/>
        </w:rPr>
        <w:t>Russia’s expert community likes to talk of an emerging multipolar world order, and Moscow in many ways tries to act as if that is already the case</w:t>
      </w:r>
      <w:r w:rsidRPr="00C82C16">
        <w:rPr>
          <w:sz w:val="16"/>
        </w:rPr>
        <w:t>. But it is difficult to attribute any strategy to its actions. “Russia is not seeking to displace the U.S. in the Middle East, just cut it down to size,” says Vladimir Frolov, an independent Russian foreign affairs analyst. “</w:t>
      </w:r>
      <w:r w:rsidRPr="00A457A1">
        <w:rPr>
          <w:rStyle w:val="StyleUnderline"/>
        </w:rPr>
        <w:t xml:space="preserve">Russia sees </w:t>
      </w:r>
      <w:r w:rsidRPr="00E47CFB">
        <w:rPr>
          <w:rStyle w:val="StyleUnderline"/>
          <w:highlight w:val="yellow"/>
        </w:rPr>
        <w:t>weapons sales</w:t>
      </w:r>
      <w:r w:rsidRPr="00A457A1">
        <w:rPr>
          <w:rStyle w:val="StyleUnderline"/>
        </w:rPr>
        <w:t xml:space="preserve"> as additional leverage and a tool to </w:t>
      </w:r>
      <w:r w:rsidRPr="00E47CFB">
        <w:rPr>
          <w:rStyle w:val="StyleUnderline"/>
          <w:highlight w:val="yellow"/>
        </w:rPr>
        <w:t>create dependency on Moscow</w:t>
      </w:r>
      <w:r w:rsidRPr="00C82C16">
        <w:rPr>
          <w:sz w:val="16"/>
        </w:rPr>
        <w:t xml:space="preserve">. </w:t>
      </w:r>
      <w:r w:rsidRPr="00E47CFB">
        <w:rPr>
          <w:rStyle w:val="StyleUnderline"/>
          <w:highlight w:val="yellow"/>
        </w:rPr>
        <w:t>Sales</w:t>
      </w:r>
      <w:r w:rsidRPr="00C82C16">
        <w:rPr>
          <w:sz w:val="16"/>
        </w:rPr>
        <w:t xml:space="preserve"> to the Gulf, particularly to Saudi, </w:t>
      </w:r>
      <w:r w:rsidRPr="00E47CFB">
        <w:rPr>
          <w:rStyle w:val="StyleUnderline"/>
          <w:highlight w:val="yellow"/>
        </w:rPr>
        <w:t>are</w:t>
      </w:r>
      <w:r w:rsidRPr="0048166A">
        <w:rPr>
          <w:rStyle w:val="StyleUnderline"/>
        </w:rPr>
        <w:t xml:space="preserve"> seen as </w:t>
      </w:r>
      <w:r w:rsidRPr="00E47CFB">
        <w:rPr>
          <w:rStyle w:val="StyleUnderline"/>
          <w:highlight w:val="yellow"/>
        </w:rPr>
        <w:t>a tool for</w:t>
      </w:r>
      <w:r w:rsidRPr="0048166A">
        <w:rPr>
          <w:rStyle w:val="StyleUnderline"/>
        </w:rPr>
        <w:t xml:space="preserve"> other </w:t>
      </w:r>
      <w:r w:rsidRPr="00E47CFB">
        <w:rPr>
          <w:rStyle w:val="StyleUnderline"/>
          <w:highlight w:val="yellow"/>
        </w:rPr>
        <w:t>foreign policy objectives, to facilitate agreements on political issues and create stakeholders in relations with Russia</w:t>
      </w:r>
      <w:r w:rsidRPr="00C82C16">
        <w:rPr>
          <w:sz w:val="16"/>
        </w:rPr>
        <w:t>.” While arms sales are certainly seen by the government as tools in a larger game, the arms trade in Russia is a little more complicated than that. “To a great extent these deals are often worked out independently,” according to CAST’s Andrey Frolov. “For example, deliveries to Syria are handled by the Defense Ministry and taken from military stores. The state export agency Rosoboronexport has nothing to do with this.” This jibes with the sometimes diffused nature of decision-making in Russia. Contrary to common perception, Putin does not preside over everything that happens. He sets the general tone and path, and hundreds of officials below him try to interpret and act according to perceived wishes. This makes dealing with Russia difficult, but it also makes formulating and pursuing broad strategy difficult for the Kremlin. As far as Russia’s competition with the U.S. in the Middle East arms trade goes, the situation was best described by independent analyst Vladimir Frolov: “</w:t>
      </w:r>
      <w:r w:rsidRPr="00E47CFB">
        <w:rPr>
          <w:rStyle w:val="StyleUnderline"/>
          <w:highlight w:val="yellow"/>
        </w:rPr>
        <w:t xml:space="preserve">Russia’s strategy in weapons sales is </w:t>
      </w:r>
      <w:r w:rsidRPr="00DE00B2">
        <w:rPr>
          <w:rStyle w:val="StyleUnderline"/>
          <w:highlight w:val="yellow"/>
        </w:rPr>
        <w:t>to sell everything to everyone w</w:t>
      </w:r>
      <w:r w:rsidRPr="00E47CFB">
        <w:rPr>
          <w:rStyle w:val="StyleUnderline"/>
          <w:highlight w:val="yellow"/>
        </w:rPr>
        <w:t>ith</w:t>
      </w:r>
      <w:r w:rsidRPr="0048166A">
        <w:rPr>
          <w:rStyle w:val="StyleUnderline"/>
        </w:rPr>
        <w:t xml:space="preserve"> little geopolitical consideration and </w:t>
      </w:r>
      <w:r w:rsidRPr="00E47CFB">
        <w:rPr>
          <w:rStyle w:val="StyleUnderline"/>
          <w:highlight w:val="yellow"/>
        </w:rPr>
        <w:t>zero human rights concern</w:t>
      </w:r>
      <w:r w:rsidRPr="00C82C16">
        <w:rPr>
          <w:sz w:val="16"/>
        </w:rPr>
        <w:t xml:space="preserve">. And </w:t>
      </w:r>
      <w:r w:rsidRPr="00E47CFB">
        <w:rPr>
          <w:rStyle w:val="Emphasis"/>
          <w:highlight w:val="yellow"/>
        </w:rPr>
        <w:t>Russians will</w:t>
      </w:r>
      <w:r w:rsidRPr="00C82C16">
        <w:rPr>
          <w:sz w:val="16"/>
        </w:rPr>
        <w:t xml:space="preserve"> </w:t>
      </w:r>
      <w:r w:rsidRPr="0048166A">
        <w:rPr>
          <w:rStyle w:val="StyleUnderline"/>
        </w:rPr>
        <w:t>try to</w:t>
      </w:r>
      <w:r w:rsidRPr="00C82C16">
        <w:rPr>
          <w:sz w:val="16"/>
        </w:rPr>
        <w:t xml:space="preserve"> </w:t>
      </w:r>
      <w:r w:rsidRPr="00E47CFB">
        <w:rPr>
          <w:rStyle w:val="Emphasis"/>
          <w:highlight w:val="yellow"/>
        </w:rPr>
        <w:t>seize every opportunity</w:t>
      </w:r>
      <w:r w:rsidRPr="00E47CFB">
        <w:rPr>
          <w:rStyle w:val="StyleUnderline"/>
          <w:highlight w:val="yellow"/>
        </w:rPr>
        <w:t xml:space="preserve"> where the U.S. is seen as an unreliable partner</w:t>
      </w:r>
      <w:r w:rsidRPr="00C82C16">
        <w:rPr>
          <w:sz w:val="16"/>
        </w:rPr>
        <w:t xml:space="preserve">. </w:t>
      </w:r>
      <w:r w:rsidRPr="00DE00B2">
        <w:rPr>
          <w:rStyle w:val="StyleUnderline"/>
          <w:highlight w:val="yellow"/>
        </w:rPr>
        <w:t>Egypt</w:t>
      </w:r>
      <w:r w:rsidRPr="007B7EC9">
        <w:rPr>
          <w:rStyle w:val="StyleUnderline"/>
        </w:rPr>
        <w:t xml:space="preserve"> </w:t>
      </w:r>
      <w:r w:rsidRPr="00DE00B2">
        <w:rPr>
          <w:rStyle w:val="StyleUnderline"/>
          <w:highlight w:val="yellow"/>
        </w:rPr>
        <w:t>and Turkey are</w:t>
      </w:r>
      <w:r w:rsidRPr="00C82C16">
        <w:rPr>
          <w:sz w:val="16"/>
        </w:rPr>
        <w:t xml:space="preserve"> just the most </w:t>
      </w:r>
      <w:r w:rsidRPr="00DE00B2">
        <w:rPr>
          <w:rStyle w:val="StyleUnderline"/>
          <w:highlight w:val="yellow"/>
        </w:rPr>
        <w:t>recent</w:t>
      </w:r>
      <w:r w:rsidRPr="00C82C16">
        <w:rPr>
          <w:sz w:val="16"/>
        </w:rPr>
        <w:t xml:space="preserve"> </w:t>
      </w:r>
      <w:r w:rsidRPr="00DE00B2">
        <w:rPr>
          <w:rStyle w:val="StyleUnderline"/>
          <w:highlight w:val="yellow"/>
        </w:rPr>
        <w:t>examples</w:t>
      </w:r>
      <w:r w:rsidRPr="00C82C16">
        <w:rPr>
          <w:sz w:val="16"/>
        </w:rPr>
        <w:t>.”</w:t>
      </w:r>
    </w:p>
    <w:p w14:paraId="6746EA34" w14:textId="77777777" w:rsidR="00061163" w:rsidRPr="00F71182" w:rsidRDefault="00061163" w:rsidP="00061163">
      <w:pPr>
        <w:pStyle w:val="Heading4"/>
      </w:pPr>
      <w:r>
        <w:t>Russia fill in is likely---speed, quality, price</w:t>
      </w:r>
    </w:p>
    <w:p w14:paraId="2693BA70" w14:textId="77777777" w:rsidR="00061163" w:rsidRPr="00F71182" w:rsidRDefault="00061163" w:rsidP="00061163">
      <w:r w:rsidRPr="00F71182">
        <w:rPr>
          <w:rStyle w:val="Style13ptBold"/>
        </w:rPr>
        <w:t xml:space="preserve">Borshchevskaya 17 </w:t>
      </w:r>
      <w:r w:rsidRPr="00F71182">
        <w:t xml:space="preserve">Anna Borshchevskaya, Senior Fellow at The Washington Institute, Dec. 20, 2017.  Retrieved May 6, 2019 from </w:t>
      </w:r>
      <w:hyperlink r:id="rId27" w:history="1">
        <w:r w:rsidRPr="00F71182">
          <w:rPr>
            <w:rStyle w:val="Hyperlink"/>
          </w:rPr>
          <w:t>https://jamestown.org/program/tactical-side-russias-arms-sales-middle-east/</w:t>
        </w:r>
      </w:hyperlink>
    </w:p>
    <w:p w14:paraId="0C642399" w14:textId="77777777" w:rsidR="00061163" w:rsidRPr="003A1E7E" w:rsidRDefault="00061163" w:rsidP="00061163">
      <w:pPr>
        <w:rPr>
          <w:rStyle w:val="StyleUnderline"/>
        </w:rPr>
      </w:pPr>
      <w:r w:rsidRPr="003A1E7E">
        <w:rPr>
          <w:rStyle w:val="StyleUnderline"/>
        </w:rPr>
        <w:t>When countries prefer Russian weaponry over American systems, it is usually for</w:t>
      </w:r>
      <w:r w:rsidRPr="003A1E7E">
        <w:rPr>
          <w:sz w:val="16"/>
        </w:rPr>
        <w:t xml:space="preserve"> evident reasons. </w:t>
      </w:r>
      <w:r w:rsidRPr="009B4DA6">
        <w:rPr>
          <w:rStyle w:val="StyleUnderline"/>
          <w:highlight w:val="yellow"/>
        </w:rPr>
        <w:t>The US will not sell</w:t>
      </w:r>
      <w:r w:rsidRPr="003A1E7E">
        <w:rPr>
          <w:sz w:val="16"/>
        </w:rPr>
        <w:t xml:space="preserve"> weapons </w:t>
      </w:r>
      <w:r w:rsidRPr="009B4DA6">
        <w:rPr>
          <w:rStyle w:val="StyleUnderline"/>
          <w:highlight w:val="yellow"/>
        </w:rPr>
        <w:t>to</w:t>
      </w:r>
      <w:r w:rsidRPr="003A1E7E">
        <w:rPr>
          <w:sz w:val="16"/>
        </w:rPr>
        <w:t xml:space="preserve"> many of </w:t>
      </w:r>
      <w:r w:rsidRPr="009B4DA6">
        <w:rPr>
          <w:rStyle w:val="StyleUnderline"/>
          <w:highlight w:val="yellow"/>
        </w:rPr>
        <w:t>Russia’s clients</w:t>
      </w:r>
      <w:r w:rsidRPr="003A1E7E">
        <w:rPr>
          <w:sz w:val="16"/>
        </w:rPr>
        <w:t xml:space="preserve"> for a variety of reasons. </w:t>
      </w:r>
      <w:r w:rsidRPr="009B4DA6">
        <w:rPr>
          <w:rStyle w:val="StyleUnderline"/>
          <w:highlight w:val="yellow"/>
        </w:rPr>
        <w:t>Russian weaponry is relatively inexpensive and</w:t>
      </w:r>
      <w:r w:rsidRPr="003A1E7E">
        <w:rPr>
          <w:sz w:val="16"/>
        </w:rPr>
        <w:t xml:space="preserve">, generally speaking, often </w:t>
      </w:r>
      <w:r w:rsidRPr="009B4DA6">
        <w:rPr>
          <w:rStyle w:val="StyleUnderline"/>
          <w:highlight w:val="yellow"/>
        </w:rPr>
        <w:t>more robust than comparable American systems</w:t>
      </w:r>
      <w:r w:rsidRPr="003A1E7E">
        <w:rPr>
          <w:sz w:val="16"/>
        </w:rPr>
        <w:t xml:space="preserve">. In some areas, Moscow’s systems lag severely behind the US in terms of quality and capabilities, but in others, it is a near-peer competitor. For instance, </w:t>
      </w:r>
      <w:r w:rsidRPr="003A1E7E">
        <w:rPr>
          <w:rStyle w:val="StyleUnderline"/>
        </w:rPr>
        <w:t>Moscow is quite good at building anti-aircraft missiles</w:t>
      </w:r>
      <w:r w:rsidRPr="003A1E7E">
        <w:rPr>
          <w:sz w:val="16"/>
        </w:rPr>
        <w:t xml:space="preserve">, such as the S-300 and S-400 systems, based on lessons-learned from the Kosovo Air War. The American F-35 joint strike fighter can likely currently beat an S-400 (although there is no way to know for sure unless they engage in direct combat). However, </w:t>
      </w:r>
      <w:r w:rsidRPr="003A1E7E">
        <w:rPr>
          <w:rStyle w:val="StyleUnderline"/>
        </w:rPr>
        <w:t>Moscow is developing the next generation, the S-500</w:t>
      </w:r>
      <w:r w:rsidRPr="003A1E7E">
        <w:rPr>
          <w:sz w:val="16"/>
        </w:rPr>
        <w:t xml:space="preserve">, whose full capabilities are unknown. </w:t>
      </w:r>
      <w:r w:rsidRPr="009B4DA6">
        <w:rPr>
          <w:rStyle w:val="StyleUnderline"/>
          <w:highlight w:val="yellow"/>
        </w:rPr>
        <w:t>Russian current-generation aircraft and ballistic missile defenses are on par with those of the US</w:t>
      </w:r>
      <w:r w:rsidRPr="003A1E7E">
        <w:rPr>
          <w:sz w:val="16"/>
        </w:rPr>
        <w:t xml:space="preserve"> in terms of defense technology. </w:t>
      </w:r>
      <w:r w:rsidRPr="003A1E7E">
        <w:rPr>
          <w:rStyle w:val="StyleUnderline"/>
        </w:rPr>
        <w:t>Some Russian missiles have as long a range as American missiles, a few of them even longer</w:t>
      </w:r>
      <w:r w:rsidRPr="003A1E7E">
        <w:rPr>
          <w:sz w:val="16"/>
        </w:rPr>
        <w:t xml:space="preserve">. [xiv] In addition, the US Foreign Military Sales (FMS) system is very slow, bureaucratic and cumbersome, while </w:t>
      </w:r>
      <w:r w:rsidRPr="009B4DA6">
        <w:rPr>
          <w:rStyle w:val="StyleUnderline"/>
          <w:highlight w:val="yellow"/>
        </w:rPr>
        <w:t>Moscow takes less time to deliver after a contract is signed.</w:t>
      </w:r>
    </w:p>
    <w:p w14:paraId="78B64DF0" w14:textId="77777777" w:rsidR="00061163" w:rsidRDefault="00061163" w:rsidP="00061163">
      <w:pPr>
        <w:pStyle w:val="Heading4"/>
      </w:pPr>
      <w:r>
        <w:t xml:space="preserve">Russia will pounce on US arms cuts </w:t>
      </w:r>
      <w:r w:rsidRPr="0048166A">
        <w:rPr>
          <w:u w:val="single"/>
        </w:rPr>
        <w:t>wherever possible</w:t>
      </w:r>
    </w:p>
    <w:p w14:paraId="04D8FA96" w14:textId="77777777" w:rsidR="00061163" w:rsidRDefault="00061163" w:rsidP="00061163">
      <w:r w:rsidRPr="00134795">
        <w:rPr>
          <w:rStyle w:val="Style13ptBold"/>
        </w:rPr>
        <w:t>Freilich 18</w:t>
      </w:r>
      <w:r>
        <w:t xml:space="preserve"> –Senior Fellow, International Security Program @ Harvard (Chuck, “How Russia Is Taking Over the Middle East, One Country at a Time,” Belfer Center, </w:t>
      </w:r>
      <w:hyperlink r:id="rId28" w:history="1">
        <w:r w:rsidRPr="00773BBB">
          <w:rPr>
            <w:rStyle w:val="Hyperlink"/>
          </w:rPr>
          <w:t>https://www.belfercenter.org/publication/how-russia-taking-over-middle-east-one-country-time)</w:t>
        </w:r>
        <w:r>
          <w:rPr>
            <w:rStyle w:val="Hyperlink"/>
          </w:rPr>
          <w:t xml:space="preserve"> </w:t>
        </w:r>
      </w:hyperlink>
    </w:p>
    <w:p w14:paraId="1311EC7D" w14:textId="77777777" w:rsidR="00061163" w:rsidRPr="004672F2" w:rsidRDefault="00061163" w:rsidP="00061163"/>
    <w:p w14:paraId="31AA4064" w14:textId="77777777" w:rsidR="00061163" w:rsidRDefault="00061163" w:rsidP="00061163">
      <w:r>
        <w:t xml:space="preserve">President </w:t>
      </w:r>
      <w:r w:rsidRPr="009B4DA6">
        <w:rPr>
          <w:rStyle w:val="StyleUnderline"/>
          <w:highlight w:val="yellow"/>
        </w:rPr>
        <w:t>Putin's fundamental strategic objective is</w:t>
      </w:r>
      <w:r w:rsidRPr="00A457A1">
        <w:rPr>
          <w:rStyle w:val="StyleUnderline"/>
        </w:rPr>
        <w:t xml:space="preserve"> to restore Russian global leadership, or to put it somewhat less delicately, </w:t>
      </w:r>
      <w:r w:rsidRPr="009B4DA6">
        <w:rPr>
          <w:rStyle w:val="StyleUnderline"/>
          <w:highlight w:val="yellow"/>
        </w:rPr>
        <w:t xml:space="preserve">to stick it to the United States </w:t>
      </w:r>
      <w:r w:rsidRPr="009B4DA6">
        <w:rPr>
          <w:rStyle w:val="Emphasis"/>
          <w:highlight w:val="yellow"/>
        </w:rPr>
        <w:t>wherever possible</w:t>
      </w:r>
      <w:r w:rsidRPr="00A457A1">
        <w:rPr>
          <w:rStyle w:val="StyleUnderline"/>
        </w:rPr>
        <w:t>.</w:t>
      </w:r>
      <w:r>
        <w:t xml:space="preserve"> </w:t>
      </w:r>
      <w:r w:rsidRPr="009B4DA6">
        <w:rPr>
          <w:rStyle w:val="StyleUnderline"/>
          <w:highlight w:val="yellow"/>
        </w:rPr>
        <w:t>His primary problem is that Russia does not have that much to offer today</w:t>
      </w:r>
      <w:r>
        <w:t xml:space="preserve">, </w:t>
      </w:r>
      <w:r w:rsidRPr="00A457A1">
        <w:rPr>
          <w:rStyle w:val="StyleUnderline"/>
        </w:rPr>
        <w:t>it cannot compete with the United States and Western countries on an economic level, or</w:t>
      </w:r>
      <w:r>
        <w:t xml:space="preserve"> alternatively on </w:t>
      </w:r>
      <w:r w:rsidRPr="00A457A1">
        <w:rPr>
          <w:rStyle w:val="StyleUnderline"/>
        </w:rPr>
        <w:t xml:space="preserve">a diplomatic one, </w:t>
      </w:r>
      <w:r w:rsidRPr="009B4DA6">
        <w:rPr>
          <w:rStyle w:val="StyleUnderline"/>
          <w:highlight w:val="yellow"/>
        </w:rPr>
        <w:t>and all it does have to offer is weapons</w:t>
      </w:r>
      <w:r w:rsidRPr="009B4DA6">
        <w:rPr>
          <w:highlight w:val="yellow"/>
        </w:rPr>
        <w:t>,</w:t>
      </w:r>
      <w:r>
        <w:t xml:space="preserve"> nuclear technology, and energy.</w:t>
      </w:r>
    </w:p>
    <w:p w14:paraId="6B751305" w14:textId="77777777" w:rsidR="00061163" w:rsidRPr="00F71182" w:rsidRDefault="00061163" w:rsidP="00061163">
      <w:pPr>
        <w:pStyle w:val="Heading4"/>
      </w:pPr>
      <w:r>
        <w:t>Egypt proves---fill in is quick and long lasting</w:t>
      </w:r>
    </w:p>
    <w:p w14:paraId="056786BB" w14:textId="77777777" w:rsidR="00061163" w:rsidRPr="00F71182" w:rsidRDefault="00061163" w:rsidP="00061163">
      <w:r w:rsidRPr="00F71182">
        <w:rPr>
          <w:rStyle w:val="Style13ptBold"/>
        </w:rPr>
        <w:t>Kuimova 19</w:t>
      </w:r>
      <w:r>
        <w:t xml:space="preserve"> </w:t>
      </w:r>
      <w:r w:rsidRPr="00F71182">
        <w:t>Alexandra Kuimova, Research Assistant, Arms and Military Expenditure Programme, Stockholm International Peace Research Institute</w:t>
      </w:r>
      <w:r>
        <w:t>,</w:t>
      </w:r>
      <w:r w:rsidRPr="00F71182">
        <w:t xml:space="preserve"> April, 2019.  Retrieved May 6, 2019 from  https://www.euromesco.net/publication/russias-arms-exports-to-the-mena-region-trends-and-drivers/</w:t>
      </w:r>
    </w:p>
    <w:p w14:paraId="6FA8543A" w14:textId="77777777" w:rsidR="00061163" w:rsidRPr="00171EDF" w:rsidRDefault="00061163" w:rsidP="00061163">
      <w:pPr>
        <w:rPr>
          <w:rStyle w:val="StyleUnderline"/>
        </w:rPr>
      </w:pPr>
      <w:r w:rsidRPr="00171EDF">
        <w:rPr>
          <w:rStyle w:val="StyleUnderline"/>
        </w:rPr>
        <w:t>After a military coup</w:t>
      </w:r>
      <w:r w:rsidRPr="00F71182">
        <w:t xml:space="preserve"> removed the country’s first democratically-elected leader </w:t>
      </w:r>
      <w:r w:rsidRPr="009B4DA6">
        <w:rPr>
          <w:rStyle w:val="StyleUnderline"/>
          <w:highlight w:val="yellow"/>
        </w:rPr>
        <w:t>in 2013, the US</w:t>
      </w:r>
      <w:r w:rsidRPr="00F71182">
        <w:t xml:space="preserve"> administration </w:t>
      </w:r>
      <w:r w:rsidRPr="009B4DA6">
        <w:rPr>
          <w:rStyle w:val="StyleUnderline"/>
          <w:highlight w:val="yellow"/>
        </w:rPr>
        <w:t>decided to cut its s</w:t>
      </w:r>
      <w:r w:rsidRPr="00171EDF">
        <w:rPr>
          <w:rStyle w:val="StyleUnderline"/>
        </w:rPr>
        <w:t xml:space="preserve">ubstantial </w:t>
      </w:r>
      <w:r w:rsidRPr="009B4DA6">
        <w:rPr>
          <w:rStyle w:val="StyleUnderline"/>
          <w:highlight w:val="yellow"/>
        </w:rPr>
        <w:t>military aid to Egypt and</w:t>
      </w:r>
      <w:r w:rsidRPr="00171EDF">
        <w:rPr>
          <w:rStyle w:val="StyleUnderline"/>
        </w:rPr>
        <w:t xml:space="preserve"> to delay planned </w:t>
      </w:r>
      <w:r w:rsidRPr="009B4DA6">
        <w:rPr>
          <w:rStyle w:val="StyleUnderline"/>
          <w:highlight w:val="yellow"/>
        </w:rPr>
        <w:t>deliveries of military equipment</w:t>
      </w:r>
      <w:r w:rsidRPr="00171EDF">
        <w:rPr>
          <w:rStyle w:val="StyleUnderline"/>
        </w:rPr>
        <w:t xml:space="preserve"> including F-16 combat aircraft</w:t>
      </w:r>
      <w:r w:rsidRPr="00F71182">
        <w:t xml:space="preserve">. </w:t>
      </w:r>
      <w:r w:rsidRPr="00171EDF">
        <w:rPr>
          <w:rStyle w:val="StyleUnderline"/>
        </w:rPr>
        <w:t>The souring</w:t>
      </w:r>
      <w:r w:rsidRPr="00F71182">
        <w:t xml:space="preserve"> of relations </w:t>
      </w:r>
      <w:r w:rsidRPr="009B4DA6">
        <w:rPr>
          <w:rStyle w:val="Emphasis"/>
          <w:highlight w:val="yellow"/>
        </w:rPr>
        <w:t>between Egypt and the US was a driving factor for strengthening the relationship between Egypt and Russia</w:t>
      </w:r>
      <w:r w:rsidRPr="009B4DA6">
        <w:rPr>
          <w:highlight w:val="yellow"/>
        </w:rPr>
        <w:t xml:space="preserve">. </w:t>
      </w:r>
      <w:r w:rsidRPr="009B4DA6">
        <w:rPr>
          <w:rStyle w:val="StyleUnderline"/>
          <w:highlight w:val="yellow"/>
        </w:rPr>
        <w:t>Russia was quick to confirm its willingness to sell Egypt weapon</w:t>
      </w:r>
      <w:r w:rsidRPr="00171EDF">
        <w:rPr>
          <w:rStyle w:val="StyleUnderline"/>
        </w:rPr>
        <w:t>s and</w:t>
      </w:r>
      <w:r w:rsidRPr="00F71182">
        <w:t xml:space="preserve"> consequently </w:t>
      </w:r>
      <w:r w:rsidRPr="00171EDF">
        <w:rPr>
          <w:rStyle w:val="StyleUnderline"/>
        </w:rPr>
        <w:t xml:space="preserve">there have been </w:t>
      </w:r>
      <w:r w:rsidRPr="00171EDF">
        <w:rPr>
          <w:rStyle w:val="Emphasis"/>
        </w:rPr>
        <w:t>significant</w:t>
      </w:r>
      <w:r w:rsidRPr="00171EDF">
        <w:rPr>
          <w:rStyle w:val="StyleUnderline"/>
        </w:rPr>
        <w:t xml:space="preserve"> increases in Russian arms transfers to Egypt.</w:t>
      </w:r>
    </w:p>
    <w:p w14:paraId="27B419ED" w14:textId="77777777" w:rsidR="00061163" w:rsidRPr="00F71182" w:rsidRDefault="00061163" w:rsidP="00061163">
      <w:pPr>
        <w:pStyle w:val="Heading4"/>
      </w:pPr>
      <w:r>
        <w:t xml:space="preserve">So does Saudi Arabia </w:t>
      </w:r>
    </w:p>
    <w:p w14:paraId="43535F75" w14:textId="77777777" w:rsidR="00061163" w:rsidRPr="00F71182" w:rsidRDefault="00061163" w:rsidP="00061163">
      <w:r w:rsidRPr="00F71182">
        <w:rPr>
          <w:rStyle w:val="Style13ptBold"/>
        </w:rPr>
        <w:t>Thomas 17</w:t>
      </w:r>
      <w:r>
        <w:t xml:space="preserve"> </w:t>
      </w:r>
      <w:r w:rsidRPr="00F71182">
        <w:t>Clayton Thomas, (Analyst in Middle Eastern Affairs), CONGRESSIONAL RESEARCH SERVICE, Oct. 11, 2017.  Retrieved May 3, 2019 from https://fas.org/sgp/crs/mideast/R44984.pdf</w:t>
      </w:r>
    </w:p>
    <w:p w14:paraId="7081D47B" w14:textId="77777777" w:rsidR="00061163" w:rsidRPr="00171EDF" w:rsidRDefault="00061163" w:rsidP="00061163">
      <w:pPr>
        <w:rPr>
          <w:sz w:val="16"/>
        </w:rPr>
      </w:pPr>
      <w:r w:rsidRPr="00171EDF">
        <w:rPr>
          <w:rStyle w:val="StyleUnderline"/>
        </w:rPr>
        <w:t>U</w:t>
      </w:r>
      <w:r w:rsidRPr="009B4DA6">
        <w:rPr>
          <w:rStyle w:val="StyleUnderline"/>
          <w:highlight w:val="yellow"/>
        </w:rPr>
        <w:t>.S. reluctance or inability to share sensitive military technology</w:t>
      </w:r>
      <w:r w:rsidRPr="00171EDF">
        <w:rPr>
          <w:sz w:val="16"/>
        </w:rPr>
        <w:t xml:space="preserve">, particularly in the field of unmanned aerial vehicles (UAVs, or drones), </w:t>
      </w:r>
      <w:r w:rsidRPr="009B4DA6">
        <w:rPr>
          <w:rStyle w:val="StyleUnderline"/>
          <w:highlight w:val="yellow"/>
        </w:rPr>
        <w:t>has</w:t>
      </w:r>
      <w:r w:rsidRPr="00171EDF">
        <w:rPr>
          <w:sz w:val="16"/>
        </w:rPr>
        <w:t xml:space="preserve"> periodically </w:t>
      </w:r>
      <w:r w:rsidRPr="009B4DA6">
        <w:rPr>
          <w:rStyle w:val="StyleUnderline"/>
          <w:highlight w:val="yellow"/>
        </w:rPr>
        <w:t>opened opportunities for</w:t>
      </w:r>
      <w:r w:rsidRPr="00171EDF">
        <w:rPr>
          <w:rStyle w:val="StyleUnderline"/>
        </w:rPr>
        <w:t xml:space="preserve"> </w:t>
      </w:r>
      <w:r w:rsidRPr="00171EDF">
        <w:rPr>
          <w:sz w:val="16"/>
        </w:rPr>
        <w:t xml:space="preserve">other suppliers like </w:t>
      </w:r>
      <w:r w:rsidRPr="009B4DA6">
        <w:rPr>
          <w:rStyle w:val="StyleUnderline"/>
          <w:highlight w:val="yellow"/>
        </w:rPr>
        <w:t>Russia</w:t>
      </w:r>
      <w:r w:rsidRPr="00171EDF">
        <w:rPr>
          <w:sz w:val="16"/>
        </w:rPr>
        <w:t xml:space="preserve">. </w:t>
      </w:r>
      <w:r w:rsidRPr="009B4DA6">
        <w:rPr>
          <w:rStyle w:val="StyleUnderline"/>
          <w:highlight w:val="yellow"/>
        </w:rPr>
        <w:t>Top military officials from</w:t>
      </w:r>
      <w:r w:rsidRPr="00171EDF">
        <w:rPr>
          <w:sz w:val="16"/>
        </w:rPr>
        <w:t xml:space="preserve"> the two nations </w:t>
      </w:r>
      <w:r w:rsidRPr="009B4DA6">
        <w:rPr>
          <w:rStyle w:val="StyleUnderline"/>
          <w:highlight w:val="yellow"/>
        </w:rPr>
        <w:t>had a meeting</w:t>
      </w:r>
      <w:r w:rsidRPr="00171EDF">
        <w:rPr>
          <w:sz w:val="16"/>
        </w:rPr>
        <w:t xml:space="preserve"> in Moscow in April 2017 at which Saudi Arabia, according to a Russian government account, provided a list of possible arms procurement requests.48 That was </w:t>
      </w:r>
      <w:r w:rsidRPr="00171EDF">
        <w:rPr>
          <w:rStyle w:val="StyleUnderline"/>
        </w:rPr>
        <w:t>followed by a state visit by King Salman</w:t>
      </w:r>
      <w:r w:rsidRPr="00171EDF">
        <w:rPr>
          <w:sz w:val="16"/>
        </w:rPr>
        <w:t xml:space="preserve"> to Moscow in October 2017, the first ever by a Saudi monarch, </w:t>
      </w:r>
      <w:r w:rsidRPr="009B4DA6">
        <w:rPr>
          <w:rStyle w:val="StyleUnderline"/>
          <w:highlight w:val="yellow"/>
        </w:rPr>
        <w:t>during which Saudi Arabia</w:t>
      </w:r>
      <w:r w:rsidRPr="00171EDF">
        <w:rPr>
          <w:sz w:val="16"/>
        </w:rPr>
        <w:t xml:space="preserve"> reportedly </w:t>
      </w:r>
      <w:r w:rsidRPr="009B4DA6">
        <w:rPr>
          <w:rStyle w:val="StyleUnderline"/>
          <w:highlight w:val="yellow"/>
        </w:rPr>
        <w:t>agreed to a number of arms procurements</w:t>
      </w:r>
      <w:r w:rsidRPr="00171EDF">
        <w:rPr>
          <w:sz w:val="16"/>
        </w:rPr>
        <w:t>, including S¬400 missile defenses.49 China has also contemplated greater arms sales to Saudi Arabia, partly a legacy of its reported covert ballistic missile sales to Saudi Arabia in the 1980s.50 On a state visit to Beijing in March 2017, King Salman and President Xi Jinping signed a series of agreements worth $60 billion, including a deal to construct a Chinese factory in the kingdom that will manufacture military UAVs for Saudi Arabia’s expanding drone fleet.51 Canada signed a $15 billion deal for armored vehicles with Riyadh in 2014.52</w:t>
      </w:r>
    </w:p>
    <w:p w14:paraId="3FC16FBD" w14:textId="77777777" w:rsidR="00061163" w:rsidRPr="00F71182" w:rsidRDefault="00061163" w:rsidP="00061163">
      <w:pPr>
        <w:pStyle w:val="Heading4"/>
      </w:pPr>
      <w:r>
        <w:t>Russia is the global alterative to US arms</w:t>
      </w:r>
    </w:p>
    <w:p w14:paraId="7AE885A4" w14:textId="77777777" w:rsidR="00061163" w:rsidRPr="00F71182" w:rsidRDefault="00061163" w:rsidP="00061163">
      <w:r w:rsidRPr="00F71182">
        <w:rPr>
          <w:rStyle w:val="Style13ptBold"/>
        </w:rPr>
        <w:t>Connolly and Sendstad 17</w:t>
      </w:r>
      <w:r>
        <w:t xml:space="preserve"> </w:t>
      </w:r>
      <w:r w:rsidRPr="00F71182">
        <w:t xml:space="preserve">Richard Connolly &amp; Cecilie Sendstad, (co-director of the Centre for Russian, European and Eurasian Studies at the University of Birmingham &amp; Norwegian Defence Research Establishment), Mar. 2017.  Retrieved May 6, 2019 from </w:t>
      </w:r>
      <w:hyperlink r:id="rId29" w:history="1">
        <w:r w:rsidRPr="00F71182">
          <w:rPr>
            <w:rStyle w:val="Hyperlink"/>
          </w:rPr>
          <w:t>https://www.chathamhouse.org/sites/default/files/publications /research/2017-03-20-russia-arms-exporter-connolly-sendstad.pdf</w:t>
        </w:r>
      </w:hyperlink>
      <w:r w:rsidRPr="00F71182">
        <w:t xml:space="preserve"> </w:t>
      </w:r>
    </w:p>
    <w:p w14:paraId="455BD891" w14:textId="77777777" w:rsidR="00061163" w:rsidRPr="00171EDF" w:rsidRDefault="00061163" w:rsidP="00061163">
      <w:pPr>
        <w:rPr>
          <w:sz w:val="16"/>
        </w:rPr>
      </w:pPr>
      <w:r w:rsidRPr="00171EDF">
        <w:rPr>
          <w:sz w:val="16"/>
        </w:rPr>
        <w:t xml:space="preserve">Fourth, </w:t>
      </w:r>
      <w:r w:rsidRPr="009B4DA6">
        <w:rPr>
          <w:rStyle w:val="StyleUnderline"/>
          <w:highlight w:val="yellow"/>
        </w:rPr>
        <w:t>Russia is likely to continue to be seen as a reliable source of weapons for countries that do not enjoy warm relations with the US</w:t>
      </w:r>
      <w:r w:rsidRPr="00171EDF">
        <w:rPr>
          <w:rStyle w:val="StyleUnderline"/>
        </w:rPr>
        <w:t>.</w:t>
      </w:r>
      <w:r w:rsidRPr="00171EDF">
        <w:rPr>
          <w:sz w:val="16"/>
        </w:rPr>
        <w:t xml:space="preserve"> This means that a wider range of countries are potential markets for Russian exporters, in contrast with the situation facing some of their Western competitors. </w:t>
      </w:r>
      <w:r w:rsidRPr="009B4DA6">
        <w:rPr>
          <w:rStyle w:val="StyleUnderline"/>
          <w:highlight w:val="yellow"/>
        </w:rPr>
        <w:t xml:space="preserve">Russian armaments producers have the opportunity to </w:t>
      </w:r>
      <w:r w:rsidRPr="009B4DA6">
        <w:rPr>
          <w:rStyle w:val="Emphasis"/>
          <w:highlight w:val="yellow"/>
        </w:rPr>
        <w:t>exploit the tensions</w:t>
      </w:r>
      <w:r w:rsidRPr="009B4DA6">
        <w:rPr>
          <w:rStyle w:val="StyleUnderline"/>
          <w:highlight w:val="yellow"/>
        </w:rPr>
        <w:t xml:space="preserve"> that exist between the US and countries such as Iran, China or Syria</w:t>
      </w:r>
      <w:r w:rsidRPr="00171EDF">
        <w:rPr>
          <w:rStyle w:val="StyleUnderline"/>
        </w:rPr>
        <w:t xml:space="preserve">, and also those that may emerge in countries that traditionally source their weapons from the US, such as </w:t>
      </w:r>
      <w:r w:rsidRPr="009B4DA6">
        <w:rPr>
          <w:rStyle w:val="StyleUnderline"/>
          <w:highlight w:val="yellow"/>
        </w:rPr>
        <w:t>Turkey, Egypt or the Philippines</w:t>
      </w:r>
      <w:r w:rsidRPr="00171EDF">
        <w:rPr>
          <w:sz w:val="16"/>
        </w:rPr>
        <w:t>.</w:t>
      </w:r>
    </w:p>
    <w:p w14:paraId="6F901368" w14:textId="77777777" w:rsidR="00061163" w:rsidRDefault="00061163" w:rsidP="00061163">
      <w:pPr>
        <w:pStyle w:val="Heading4"/>
      </w:pPr>
      <w:r>
        <w:t>This is consistent with Russia’s foreign policy objectives</w:t>
      </w:r>
    </w:p>
    <w:p w14:paraId="054569BB" w14:textId="77777777" w:rsidR="00061163" w:rsidRDefault="00061163" w:rsidP="00061163">
      <w:r w:rsidRPr="0056717A">
        <w:rPr>
          <w:rStyle w:val="Style13ptBold"/>
        </w:rPr>
        <w:t>Stronski</w:t>
      </w:r>
      <w:r>
        <w:t xml:space="preserve"> and Sokolsky </w:t>
      </w:r>
      <w:r w:rsidRPr="0056717A">
        <w:rPr>
          <w:rStyle w:val="Style13ptBold"/>
        </w:rPr>
        <w:t>17</w:t>
      </w:r>
      <w:r>
        <w:t xml:space="preserve"> – *senior fellow in Carnegie’s Russia and Eurasia Program, where his research focuses on the relationship between Russia and neighboring countries in Central Asia and the South Caucasus., **nonresident senior fellow in Carnegie’s Russia and Eurasia Program. His work focuses on U.S. policy toward Russia in the wake of the Ukraine crisis. (Paul and Richard, “The Return of Global Russia: An Analytical Framework,” Carnegie Endowment, </w:t>
      </w:r>
      <w:hyperlink r:id="rId30" w:history="1">
        <w:r w:rsidRPr="00313F05">
          <w:rPr>
            <w:rStyle w:val="Hyperlink"/>
          </w:rPr>
          <w:t>https://carnegieendowment.org/2017/12/14/return-of-global-russia-analytical-framework-pub-75003)</w:t>
        </w:r>
        <w:r>
          <w:rPr>
            <w:rStyle w:val="Hyperlink"/>
          </w:rPr>
          <w:t xml:space="preserve"> </w:t>
        </w:r>
      </w:hyperlink>
    </w:p>
    <w:p w14:paraId="52F5E29B" w14:textId="77777777" w:rsidR="00061163" w:rsidRPr="00C50D9B" w:rsidRDefault="00061163" w:rsidP="00061163"/>
    <w:p w14:paraId="3E032C93" w14:textId="77777777" w:rsidR="00061163" w:rsidRPr="00BA3D55" w:rsidRDefault="00061163" w:rsidP="00061163">
      <w:pPr>
        <w:rPr>
          <w:sz w:val="16"/>
        </w:rPr>
      </w:pPr>
      <w:r w:rsidRPr="00BA3D55">
        <w:rPr>
          <w:sz w:val="16"/>
        </w:rPr>
        <w:t xml:space="preserve">Though </w:t>
      </w:r>
      <w:r w:rsidRPr="005F3069">
        <w:rPr>
          <w:rStyle w:val="StyleUnderline"/>
        </w:rPr>
        <w:t>its foreign actions are</w:t>
      </w:r>
      <w:r w:rsidRPr="00BA3D55">
        <w:rPr>
          <w:sz w:val="16"/>
        </w:rPr>
        <w:t xml:space="preserve"> often </w:t>
      </w:r>
      <w:r w:rsidRPr="005F3069">
        <w:rPr>
          <w:rStyle w:val="StyleUnderline"/>
        </w:rPr>
        <w:t xml:space="preserve">opportunistic, </w:t>
      </w:r>
      <w:r w:rsidRPr="009B4DA6">
        <w:rPr>
          <w:rStyle w:val="StyleUnderline"/>
          <w:highlight w:val="yellow"/>
        </w:rPr>
        <w:t>Russia increasingly aims to create a multipolar world in which it plays a more prominent rol</w:t>
      </w:r>
      <w:r w:rsidRPr="005F3069">
        <w:rPr>
          <w:rStyle w:val="StyleUnderline"/>
        </w:rPr>
        <w:t>e</w:t>
      </w:r>
      <w:r w:rsidRPr="00BA3D55">
        <w:rPr>
          <w:sz w:val="16"/>
        </w:rPr>
        <w:t xml:space="preserve">. Moscow’s national security establishment broadly supports this international outreach, which will likely remain an enduring feature of Russian foreign policy. Washington and its allies must carefully judge Russian actions case by case and respond in concert when possible. THE KREMLIN’S INTERNATIONAL AGENDA </w:t>
      </w:r>
      <w:r w:rsidRPr="005F3069">
        <w:rPr>
          <w:rStyle w:val="StyleUnderline"/>
        </w:rPr>
        <w:t>Moscow has relied on relatively inexpensive</w:t>
      </w:r>
      <w:r w:rsidRPr="00BA3D55">
        <w:rPr>
          <w:sz w:val="16"/>
        </w:rPr>
        <w:t xml:space="preserve"> diplomatic, military, intelligence, cyber, trade, energy, and financial </w:t>
      </w:r>
      <w:r w:rsidRPr="005F3069">
        <w:rPr>
          <w:rStyle w:val="StyleUnderline"/>
        </w:rPr>
        <w:t>tools to wield influence and expand its global footprint</w:t>
      </w:r>
      <w:r w:rsidRPr="00BA3D55">
        <w:rPr>
          <w:sz w:val="16"/>
        </w:rPr>
        <w:t xml:space="preserve">. </w:t>
      </w:r>
      <w:r w:rsidRPr="009B4DA6">
        <w:rPr>
          <w:rStyle w:val="Emphasis"/>
          <w:highlight w:val="yellow"/>
        </w:rPr>
        <w:t>The Kremlin has capitalized on Western missteps</w:t>
      </w:r>
      <w:r w:rsidRPr="00BA3D55">
        <w:rPr>
          <w:sz w:val="16"/>
        </w:rPr>
        <w:t xml:space="preserve"> and growing anti-establishment sentiments in Europe and North America</w:t>
      </w:r>
      <w:r w:rsidRPr="009B4DA6">
        <w:rPr>
          <w:sz w:val="16"/>
          <w:highlight w:val="yellow"/>
        </w:rPr>
        <w:t xml:space="preserve">. </w:t>
      </w:r>
      <w:r w:rsidRPr="009B4DA6">
        <w:rPr>
          <w:rStyle w:val="StyleUnderline"/>
          <w:highlight w:val="yellow"/>
        </w:rPr>
        <w:t>Russia will likely continue trying to fill</w:t>
      </w:r>
      <w:r w:rsidRPr="00BA3D55">
        <w:rPr>
          <w:sz w:val="16"/>
        </w:rPr>
        <w:t xml:space="preserve"> global </w:t>
      </w:r>
      <w:r w:rsidRPr="009B4DA6">
        <w:rPr>
          <w:rStyle w:val="StyleUnderline"/>
          <w:highlight w:val="yellow"/>
        </w:rPr>
        <w:t>power vacuums resulting from</w:t>
      </w:r>
      <w:r w:rsidRPr="00BA3D55">
        <w:rPr>
          <w:sz w:val="16"/>
        </w:rPr>
        <w:t xml:space="preserve"> U.S. President Donald </w:t>
      </w:r>
      <w:r w:rsidRPr="009B4DA6">
        <w:rPr>
          <w:rStyle w:val="StyleUnderline"/>
          <w:highlight w:val="yellow"/>
        </w:rPr>
        <w:t>Trump’s</w:t>
      </w:r>
      <w:r w:rsidRPr="00BA3D55">
        <w:rPr>
          <w:sz w:val="16"/>
        </w:rPr>
        <w:t xml:space="preserve"> “America First” foreign </w:t>
      </w:r>
      <w:r w:rsidRPr="009B4DA6">
        <w:rPr>
          <w:rStyle w:val="StyleUnderline"/>
          <w:highlight w:val="yellow"/>
        </w:rPr>
        <w:t>policy</w:t>
      </w:r>
      <w:r w:rsidRPr="00BA3D55">
        <w:rPr>
          <w:sz w:val="16"/>
        </w:rPr>
        <w:t xml:space="preserve">. IMPLICATIONS FOR U.S. FOREIGN POLICY Formulating an effective response to Russia’s global activism will be challenging. To do so, U.S. policymakers should consider four broad points: Ask the first-order question. How do Russia’s actions affect U.S. interests and foreign policy goals? In some areas, Russian activities have damaged U.S. interests, but elsewhere their impact has been symbolic rather than substantive. Russian activity should not be conflated with Russian success. Weigh costs and benefits. Russia’s approach has had mixed results. Its investments in the Middle East have paid off handsomely. But in Europe, Russian actions have mobilized Western governments to counter them. Notably, Moscow has fewer resources than the West, serious domestic problems, and no real allies. Avoid overreacting. Not every instance of Russian activism threatens the U.S.-led international order or U.S. security. At a minimum, Washington and its allies should expose Moscow’s tactics. More robust responses are justified when important U.S. and allied interests are threatened—and when Washington has realistic, sustainable means to thwart Moscow’s ambitions without exacerbating the situation. Leverage partnerships and eschew a one-size-fits-all approach. There is no cookie-cutter solution for countering Russian adventurism. Washington need not bear this burden alone; it should develop tailored strategies with other actors to deter, contain, and, if necessary, roll back Russian influence operations. INTRODUCTION For much of the post–Cold War era, the United States and Europe paid little attention to Russia’s efforts to expand its political, economic, and military influence abroad. The West saw these efforts as relics of the Cold War, primarily confined to Russia’s immediate neighborhood but largely absent or at least ineffective elsewhere. The effects of the dissolution of the Soviet Union, Russia’s internal challenges, and Moscow’s stated desire for integration with the West sharply constrained the Kremlin’s interest and capacity to project its influence on a global scale and diminished the West’s interest in Russian foreign policy and its global activities. However, since Vladimir Putin returned to the Russian presidency in 2012 after a four-year stint as prime minister, Russia has engaged in a broad, sophisticated, well-resourced, and—to many observers—surprisingly effective campaign to expand its global reach. To advance its diverse objectives, Moscow has relied on a wide array of diplomatic, military, intelligence, cyber, trade, energy, and financial tools to influence political systems, public attitudes, and elite decisionmakers in Europe, the Middle East, Africa, Asia, and Latin America. These objectives include, first and foremost, undermining the U.S.-led liberal international order and the cohesion of the West; enhancing Putin’s domestic legitimacy by demonstrating Russia’s status as a global superpower; promoting specific Russian commercial, military, and energy interests; and tweaking the United States’ nose in areas of traditional U.S. influence. Russia has engaged in a broad, sophisticated, well-resourced, and—to many observers—surprisingly effective campaign to expand its global reach. The Kremlin launched this campaign in response to the 2012 mass protests in Moscow, apparently convinced that Western democracy promotion initiatives had instigated these demonstrations to destabilize Russia itself and promote regime change.1 In 2014, following Russia’s illegal annexation of Crimea and the start of its undeclared war in Ukraine, this counteroffensive intensified and took on new qualities. Whereas previously the bulk of Russian efforts had focused on defending Moscow’s claimed “sphere of privileged interests” around its periphery, the new campaign has sought to damage the international image of Western democracy, exacerbate the internal tensions within Western political and security institutions, and expand Russia’s global reach at the expense of Washington and its allies by playing on Western missteps in different parts of the world. </w:t>
      </w:r>
      <w:r w:rsidRPr="009B4DA6">
        <w:rPr>
          <w:rStyle w:val="StyleUnderline"/>
          <w:highlight w:val="yellow"/>
        </w:rPr>
        <w:t>For the first time since the breakup of the Soviet Union, the United States is facing a</w:t>
      </w:r>
      <w:r w:rsidRPr="009B4DA6">
        <w:rPr>
          <w:sz w:val="16"/>
          <w:highlight w:val="yellow"/>
        </w:rPr>
        <w:t xml:space="preserve"> </w:t>
      </w:r>
      <w:r w:rsidRPr="009B4DA6">
        <w:rPr>
          <w:rStyle w:val="StyleUnderline"/>
          <w:highlight w:val="yellow"/>
        </w:rPr>
        <w:t>Russia</w:t>
      </w:r>
      <w:r w:rsidRPr="00BA3D55">
        <w:rPr>
          <w:sz w:val="16"/>
        </w:rPr>
        <w:t xml:space="preserve"> that is not, in former president Barack Obama’s memorable phrase, a mere “regional power,” but rather one </w:t>
      </w:r>
      <w:r w:rsidRPr="009B4DA6">
        <w:rPr>
          <w:rStyle w:val="StyleUnderline"/>
          <w:highlight w:val="yellow"/>
        </w:rPr>
        <w:t>that is actively trying to project its influence</w:t>
      </w:r>
      <w:r w:rsidRPr="005F3069">
        <w:rPr>
          <w:rStyle w:val="StyleUnderline"/>
        </w:rPr>
        <w:t xml:space="preserve"> and establish a presence well beyond its periphery</w:t>
      </w:r>
      <w:r w:rsidRPr="00BA3D55">
        <w:rPr>
          <w:sz w:val="16"/>
        </w:rPr>
        <w:t xml:space="preserve">.2 Despite Moscow’s shift in strategy, the United States and its European partners are increasingly focused on their own domestic challenges and regional crises in Asia and the Middle East. </w:t>
      </w:r>
      <w:r w:rsidRPr="009B4DA6">
        <w:rPr>
          <w:rStyle w:val="StyleUnderline"/>
          <w:highlight w:val="yellow"/>
        </w:rPr>
        <w:t xml:space="preserve">Russia is keen to </w:t>
      </w:r>
      <w:r w:rsidRPr="009B4DA6">
        <w:rPr>
          <w:rStyle w:val="Emphasis"/>
          <w:highlight w:val="yellow"/>
        </w:rPr>
        <w:t>exploit</w:t>
      </w:r>
      <w:r w:rsidRPr="009B4DA6">
        <w:rPr>
          <w:rStyle w:val="StyleUnderline"/>
          <w:highlight w:val="yellow"/>
        </w:rPr>
        <w:t xml:space="preserve"> increased opportunities in the</w:t>
      </w:r>
      <w:r w:rsidRPr="00BA3D55">
        <w:rPr>
          <w:sz w:val="16"/>
        </w:rPr>
        <w:t xml:space="preserve"> resulting </w:t>
      </w:r>
      <w:r w:rsidRPr="009B4DA6">
        <w:rPr>
          <w:rStyle w:val="Emphasis"/>
          <w:highlight w:val="yellow"/>
        </w:rPr>
        <w:t>vacuum</w:t>
      </w:r>
      <w:r w:rsidRPr="00BA3D55">
        <w:rPr>
          <w:sz w:val="16"/>
        </w:rPr>
        <w:t xml:space="preserve">, using both hard and soft power, </w:t>
      </w:r>
      <w:r w:rsidRPr="005F3069">
        <w:rPr>
          <w:rStyle w:val="StyleUnderline"/>
        </w:rPr>
        <w:t>to expand its influence and presence and to take advantage of</w:t>
      </w:r>
      <w:r w:rsidRPr="00BA3D55">
        <w:rPr>
          <w:sz w:val="16"/>
        </w:rPr>
        <w:t xml:space="preserve"> Donald Trump’s presidency, marked by his embrace of an “America First” foreign policy and:3 </w:t>
      </w:r>
      <w:r w:rsidRPr="005F3069">
        <w:rPr>
          <w:rStyle w:val="StyleUnderline"/>
        </w:rPr>
        <w:t>a retreat from</w:t>
      </w:r>
      <w:r w:rsidRPr="00BA3D55">
        <w:rPr>
          <w:sz w:val="16"/>
        </w:rPr>
        <w:t xml:space="preserve"> long-established </w:t>
      </w:r>
      <w:r w:rsidRPr="005F3069">
        <w:rPr>
          <w:rStyle w:val="StyleUnderline"/>
        </w:rPr>
        <w:t>U.S. leadership</w:t>
      </w:r>
      <w:r w:rsidRPr="00BA3D55">
        <w:rPr>
          <w:sz w:val="16"/>
        </w:rPr>
        <w:t xml:space="preserve"> in upholding the rules-based international order Washington helped create after World War II; an abandonment of democracy promotion and rule of law as elements of U.S. foreign policy; a return to isolationism and a rejection of nation-building efforts to redirect U.S. resources needed at home; a dismissal of multilateral cooperation and a devaluation of long-standing U.S. alliances; the worst domestic political crisis in the United States in many decades; and, most importantly, a refusal to acknowledge the challenge posed by Russian adventurism. </w:t>
      </w:r>
      <w:r w:rsidRPr="00726A23">
        <w:rPr>
          <w:rStyle w:val="StyleUnderline"/>
        </w:rPr>
        <w:t>Finding examples of Russian global activism is easy</w:t>
      </w:r>
      <w:r w:rsidRPr="00BA3D55">
        <w:rPr>
          <w:sz w:val="16"/>
        </w:rPr>
        <w:t xml:space="preserve">. Assessing its motivations, consequences, and effectiveness is not. Specifically, it can be hard to tell whether a given Russian behavior is meant to actively undermine the liberal political and economic order that has flourished under U.S. leadership or whether it is designed primarily to shore up Putin’s domestic standing and to create timely economic opportunities for domestic Russian constituencies that support his regime. Likewise, framing a coherent and effective U.S. response to Russia’s increased global activism will be challenging. The risk of doing too much or too little is real, and getting the answer right entails asking a series of challenging questions. Is Moscow’s behavior largely symbolic or does it threaten the interests of the United States or its closest allies? What is the cost to U.S. interests of Russia’s efforts to gain geopolitical and economic toeholds beyond its immediate neighborhood? When should Russian actions trigger a strong U.S. response? Which Russian activities may risk overreach and pushback? What are the best ways to measure the impact—both in Russia and the West—of Moscow’s recent global activism? Finding examples of Russian global activism is easy. Assessing its motivations, consequences, and effectiveness is not. Identifying the key drivers of Russia’s global activism and providing an overview of Moscow’s many efforts to expand its global influence is a useful and important way to begin formulating appropriate and effective responses to these behaviors. In some areas, Russian activities have damaged Western interests, but in others their impact has proven to be more symbolic than substantive. Not every far-flung Russian initiative should be viewed as part of a global zero-sum competition between the United States and Russia, and the costs to Russia of some of these efforts could exceed the benefits Moscow hopes to gain. Policymakers should seek to assess the interests that a given Russian behavior is seeking to advance, which policy tools Moscow is employing, which U.S. interests are being undermined, and which U.S. policy tools would constitute the most effective response. THE WEST AND THE REST Russia’s global activism can be divided into four geographic regions. While there may be some uncertainty about the drivers at play in each of these regions, there is little uncertainty about the considerable momentum behind these efforts. In general, Moscow’s ordering of priorities aligns closely with the proximity of the region to Russia, as well as with Russian threat perceptions. First are Moscow’s efforts to retain its influence or counter Western influence in the states of the former Soviet Union. In its immediate periphery, Moscow aims to firm up its hold on its neighbors to prevent additional countries from aligning too closely with the West, and to preserve a buffer zone of pro-Russian or, at least, neutral states around it. In countries that have already turned away from Russia—Georgia, Moldova, and Ukraine—Moscow seeks to undermine their political transitions, court their publics, and prevent their true integration with Western political, economic, or security structures. Moscow also is keen to shore up its influence in Central Asia, a region increasingly dominated economically by China. The second category consists of Moscow’s efforts to undermine the Western and transatlantic institutions it considers its principal adversaries—the United States, the European Union (EU), and the North Atlantic Treaty Organization (NATO). Moscow has attempted to exploit their internal divisions and challenges as well as the uncertainty about Washington’s commitment to its allies and partners since President Donald Trump’s embrace of the “America First” agenda. Moscow’s anti-Western actions are motivated by a widely held view in the Russian security establishment that the administrations of former presidents Barack Obama and George W. Bush actively sought to weaken Russia domestically, undermine its influence internationally, increase its isolation, and carry out regime change around Russia’s periphery and even in the country itself. Russian leaders apparently have decided to do to the West what they believe the West has done to them. Third, Russia is engaging in a campaign to gain or regain influence in other places where the Soviet Union once held sway. In the Balkans, for example, Russia plays the nationalist and Christian Orthodox cards to complicate Western efforts to integrate these countries into European structures. In the Middle East, Russia seeks to protect its longstanding equities in Syria and to convey its purported great power status to domestic and international audiences, as well as its capacity to act beyond its immediate neighborhood and gain a foothold in what is seen as a traditionally U.S. sphere of influence. The final category consists of Russian efforts to gain influence in parts of Asia, Africa, and Latin America. Some of these efforts involve forming coalitions of rising powers willing to challenge the Western-dominated international system; elsewhere, </w:t>
      </w:r>
      <w:r w:rsidRPr="009B4DA6">
        <w:rPr>
          <w:rStyle w:val="StyleUnderline"/>
          <w:highlight w:val="yellow"/>
        </w:rPr>
        <w:t>Moscow tries to</w:t>
      </w:r>
      <w:r w:rsidRPr="00BA3D55">
        <w:rPr>
          <w:sz w:val="16"/>
        </w:rPr>
        <w:t xml:space="preserve"> cultivate authoritarian leaders and </w:t>
      </w:r>
      <w:r w:rsidRPr="009B4DA6">
        <w:rPr>
          <w:rStyle w:val="Emphasis"/>
          <w:highlight w:val="yellow"/>
        </w:rPr>
        <w:t>take advantage of frictions between the United States and</w:t>
      </w:r>
      <w:r w:rsidRPr="00BA3D55">
        <w:rPr>
          <w:sz w:val="16"/>
        </w:rPr>
        <w:t xml:space="preserve"> some of </w:t>
      </w:r>
      <w:r w:rsidRPr="009B4DA6">
        <w:rPr>
          <w:rStyle w:val="Emphasis"/>
          <w:highlight w:val="yellow"/>
        </w:rPr>
        <w:t>its traditional allies or partners</w:t>
      </w:r>
      <w:r w:rsidRPr="00BA3D55">
        <w:rPr>
          <w:sz w:val="16"/>
        </w:rPr>
        <w:t>. In Latin America, in particular, Moscow hopes to embarrass Washington and show that it too can make a foray into its main global adversary’s backyard.</w:t>
      </w:r>
    </w:p>
    <w:p w14:paraId="1AD1DC32" w14:textId="77777777" w:rsidR="00061163" w:rsidRDefault="00061163" w:rsidP="00061163">
      <w:pPr>
        <w:pStyle w:val="Heading3"/>
      </w:pPr>
      <w:r>
        <w:t>Link---Africa</w:t>
      </w:r>
    </w:p>
    <w:p w14:paraId="7FF92701" w14:textId="77777777" w:rsidR="00061163" w:rsidRDefault="00061163" w:rsidP="00061163">
      <w:pPr>
        <w:pStyle w:val="Heading4"/>
      </w:pPr>
      <w:r>
        <w:t xml:space="preserve">Russian influence in Africa is </w:t>
      </w:r>
      <w:r w:rsidRPr="0099369B">
        <w:rPr>
          <w:u w:val="single"/>
        </w:rPr>
        <w:t>low now</w:t>
      </w:r>
      <w:r>
        <w:t xml:space="preserve"> --- but increased arms sales expands it</w:t>
      </w:r>
    </w:p>
    <w:p w14:paraId="145A3E16" w14:textId="77777777" w:rsidR="00061163" w:rsidRPr="00815871" w:rsidRDefault="00061163" w:rsidP="00061163">
      <w:r w:rsidRPr="0023747B">
        <w:rPr>
          <w:rStyle w:val="Style13ptBold"/>
        </w:rPr>
        <w:t>Ramani 18</w:t>
      </w:r>
      <w:r>
        <w:t xml:space="preserve"> – doctoral candidate in international relations at St. Antony’s College at Oxford. He is also a contributor to The Washington Post, The Diplomat and the National Interest (Samuel, “As the U.S. Disengages, Russia Ramps Up Aid and Arms Sales to Sub-Saharan Africa,” World Politics Review, https://www.worldpoliticsreview.com/insights/24457/as-the-u-s-disengages-russia-ramps-up-aid-and-arms-sales-to-sub-saharan-africa) </w:t>
      </w:r>
    </w:p>
    <w:p w14:paraId="650C9B0C" w14:textId="77777777" w:rsidR="00061163" w:rsidRDefault="00061163" w:rsidP="00061163"/>
    <w:p w14:paraId="2FA4F905" w14:textId="77777777" w:rsidR="00061163" w:rsidRPr="00157048" w:rsidRDefault="00061163" w:rsidP="00061163">
      <w:pPr>
        <w:rPr>
          <w:sz w:val="16"/>
        </w:rPr>
      </w:pPr>
      <w:r w:rsidRPr="00113038">
        <w:rPr>
          <w:rStyle w:val="StyleUnderline"/>
        </w:rPr>
        <w:t>Beyond mining</w:t>
      </w:r>
      <w:r w:rsidRPr="00157048">
        <w:rPr>
          <w:sz w:val="16"/>
        </w:rPr>
        <w:t xml:space="preserve"> and other resources, </w:t>
      </w:r>
      <w:r w:rsidRPr="00113038">
        <w:rPr>
          <w:rStyle w:val="StyleUnderline"/>
        </w:rPr>
        <w:t>Russia is</w:t>
      </w:r>
      <w:r w:rsidRPr="00157048">
        <w:rPr>
          <w:sz w:val="16"/>
        </w:rPr>
        <w:t xml:space="preserve"> still eyeing </w:t>
      </w:r>
      <w:r w:rsidRPr="00113038">
        <w:rPr>
          <w:rStyle w:val="StyleUnderline"/>
        </w:rPr>
        <w:t>energy sectors in sub-Saharan Africa</w:t>
      </w:r>
      <w:r w:rsidRPr="00157048">
        <w:rPr>
          <w:sz w:val="16"/>
        </w:rPr>
        <w:t xml:space="preserve">, as it promotes nuclear power as a driver of economic development. Its most prominent move came in 2014, with a landmark but controversial $76 billion deal for Russian energy giant Rosatom to build two nuclear power plants in South Africa, which has the continent’s only nuclear power station. Then-President Jacob Zuma personally championed the deal, bypassing South Africa’s parliament. When the deal collapsed in 2017 after a South African court ruled it unlawful, Russia was forced to look elsewhere in Africa for nuclear energy clients. That search has achieved some notable success. Last October, Rosatom signed a $20 billion deal to construct two nuclear power plants in Nigeria, Africa’s largest economy. Russia is now set to play a leading role in eliminating Nigeria’s chronic electricity shortages, winning it praise. The Nigeria deal also encouraged Lavrov to negotiate with Angola on the construction of nuclear power plants, and to forge a nuclear technology-sharing agreement with Namibia, the world’s fourth largest producer of uranium. </w:t>
      </w:r>
      <w:r w:rsidRPr="009B4DA6">
        <w:rPr>
          <w:rStyle w:val="StyleUnderline"/>
          <w:highlight w:val="yellow"/>
        </w:rPr>
        <w:t>The growing appeal of Russian weaponry has pushed several African leaders to ask Moscow for help in carrying out counterterrorism operations</w:t>
      </w:r>
      <w:r w:rsidRPr="00157048">
        <w:rPr>
          <w:sz w:val="16"/>
        </w:rPr>
        <w:t xml:space="preserve">. When it comes to security, Russia has focused chiefly on expanding its array of existing arms contracts and positioning itself as a useful counterterrorism partner. </w:t>
      </w:r>
      <w:r w:rsidRPr="009B4DA6">
        <w:rPr>
          <w:rStyle w:val="StyleUnderline"/>
          <w:highlight w:val="yellow"/>
        </w:rPr>
        <w:t xml:space="preserve">Russia has emphasized its willingness to sell arms to governments </w:t>
      </w:r>
      <w:r w:rsidRPr="009B4DA6">
        <w:rPr>
          <w:rStyle w:val="Emphasis"/>
          <w:highlight w:val="yellow"/>
        </w:rPr>
        <w:t>without discrimination</w:t>
      </w:r>
      <w:r w:rsidRPr="009B4DA6">
        <w:rPr>
          <w:sz w:val="16"/>
          <w:highlight w:val="yellow"/>
        </w:rPr>
        <w:t xml:space="preserve"> </w:t>
      </w:r>
      <w:r w:rsidRPr="009B4DA6">
        <w:rPr>
          <w:rStyle w:val="StyleUnderline"/>
        </w:rPr>
        <w:t>on ideological or human rights grounds</w:t>
      </w:r>
      <w:r w:rsidRPr="00113038">
        <w:rPr>
          <w:rStyle w:val="StyleUnderline"/>
        </w:rPr>
        <w:t xml:space="preserve">, </w:t>
      </w:r>
      <w:r w:rsidRPr="009B4DA6">
        <w:rPr>
          <w:rStyle w:val="StyleUnderline"/>
          <w:highlight w:val="yellow"/>
        </w:rPr>
        <w:t>portraying itself as a reliable arms vendor to</w:t>
      </w:r>
      <w:r w:rsidRPr="00113038">
        <w:rPr>
          <w:rStyle w:val="StyleUnderline"/>
        </w:rPr>
        <w:t xml:space="preserve"> authoritarian </w:t>
      </w:r>
      <w:r w:rsidRPr="009B4DA6">
        <w:rPr>
          <w:rStyle w:val="StyleUnderline"/>
          <w:highlight w:val="yellow"/>
        </w:rPr>
        <w:t>African leaders</w:t>
      </w:r>
      <w:r w:rsidRPr="00157048">
        <w:rPr>
          <w:sz w:val="16"/>
        </w:rPr>
        <w:t xml:space="preserve">. Many of those leaders see proof of Russia’s commitment to noninterference in Moscow’s strident defense of former Zimbabwean President Robert Mugabe against potential U.N. sanctions in 2008, along with Russian arms sales to Sudan after its president, Omar al-Bashir, was indicted by the International Criminal Court in 2009. </w:t>
      </w:r>
      <w:r w:rsidRPr="009B4DA6">
        <w:rPr>
          <w:rStyle w:val="StyleUnderline"/>
          <w:highlight w:val="yellow"/>
        </w:rPr>
        <w:t>This hands-off policy has helped Russia expand beyond its traditional Soviet-era coterie in sub-Saharan Africa</w:t>
      </w:r>
      <w:r w:rsidRPr="00157048">
        <w:rPr>
          <w:sz w:val="16"/>
        </w:rPr>
        <w:t xml:space="preserve">. Since 2010, Russia has supplied Uganda with 74 percent of its conventional weaponry, signed a $1 billion defense cooperation agreement with Angola, and agreed to a major military-technical cooperation pact with Nigeria. These deals are likely to continue to expand in the years to come, as Russia’s effective use of air power during its military intervention in Syria and successful marketing of its S-400 missile defense system—which it recently sold to Turkey, a NATO member—increase its influence over international arms markets. The growing appeal of Russian weaponry to several African countries has also pushed their leaders to solicit Moscow for help in carrying out counterterrorism operations. Russia has been especially interested in assisting Nigeria combat the extremist group Boko Haram, while outlining a strategy to deepen its overall cooperation with Abuja. Even though the Nigerian military continues to work closely with the United States against Boko Haram, Russia’s offers have been received positively in Nigeria. Nigerian Defense Minister Mansur Dan Ali pointed to Russia’s potential role as a counterterrorism partner during his meeting with his Russian counterpart, Sergey Shoygu, last summer in Moscow. Dan Ali even cited Moscow’s record against the self-proclaimed Islamic State in Syria—where Russia rarely distinguished between “terrorists” and opposition forces—as a model for West Africa to follow. As senior officials in other African countries, like Chad and Somalia, echo the Nigerian defense minister’s praise for Russia, </w:t>
      </w:r>
      <w:r w:rsidRPr="0023747B">
        <w:rPr>
          <w:rStyle w:val="StyleUnderline"/>
        </w:rPr>
        <w:t>Moscow could gain a more prominent role in providing logistical assistance to governments across the continent facing their own domestic insurgencies</w:t>
      </w:r>
      <w:r w:rsidRPr="00157048">
        <w:rPr>
          <w:sz w:val="16"/>
        </w:rPr>
        <w:t xml:space="preserve">. It isn’t surprising that, during his Africa trip, Lavrov capitalized on Russia’s growing reputation by offering military assistance to Mozambique, which has experienced a wave of attacks by Islamist groups in the gas-rich northern part of the country. </w:t>
      </w:r>
      <w:r w:rsidRPr="009B4DA6">
        <w:rPr>
          <w:rStyle w:val="StyleUnderline"/>
          <w:highlight w:val="yellow"/>
        </w:rPr>
        <w:t xml:space="preserve">Even though Russia’s influence in sub-Saharan Africa still </w:t>
      </w:r>
      <w:r w:rsidRPr="009B4DA6">
        <w:rPr>
          <w:rStyle w:val="Emphasis"/>
          <w:highlight w:val="yellow"/>
        </w:rPr>
        <w:t>pales</w:t>
      </w:r>
      <w:r w:rsidRPr="009B4DA6">
        <w:rPr>
          <w:rStyle w:val="StyleUnderline"/>
          <w:highlight w:val="yellow"/>
        </w:rPr>
        <w:t xml:space="preserve"> in comparison to</w:t>
      </w:r>
      <w:r w:rsidRPr="00157048">
        <w:rPr>
          <w:sz w:val="16"/>
        </w:rPr>
        <w:t xml:space="preserve"> China’s—and, for that matter, </w:t>
      </w:r>
      <w:r w:rsidRPr="009B4DA6">
        <w:rPr>
          <w:rStyle w:val="StyleUnderline"/>
          <w:highlight w:val="yellow"/>
        </w:rPr>
        <w:t>the</w:t>
      </w:r>
      <w:r w:rsidRPr="009B4DA6">
        <w:rPr>
          <w:sz w:val="16"/>
          <w:highlight w:val="yellow"/>
        </w:rPr>
        <w:t xml:space="preserve"> </w:t>
      </w:r>
      <w:r w:rsidRPr="009B4DA6">
        <w:rPr>
          <w:rStyle w:val="StyleUnderline"/>
          <w:highlight w:val="yellow"/>
        </w:rPr>
        <w:t>United States’</w:t>
      </w:r>
      <w:r w:rsidRPr="00157048">
        <w:rPr>
          <w:sz w:val="16"/>
        </w:rPr>
        <w:t>—</w:t>
      </w:r>
      <w:r w:rsidRPr="009B4DA6">
        <w:rPr>
          <w:rStyle w:val="StyleUnderline"/>
          <w:highlight w:val="yellow"/>
        </w:rPr>
        <w:t>Moscow has paid</w:t>
      </w:r>
      <w:r w:rsidRPr="0023747B">
        <w:rPr>
          <w:rStyle w:val="StyleUnderline"/>
        </w:rPr>
        <w:t xml:space="preserve"> more </w:t>
      </w:r>
      <w:r w:rsidRPr="009B4DA6">
        <w:rPr>
          <w:rStyle w:val="StyleUnderline"/>
          <w:highlight w:val="yellow"/>
        </w:rPr>
        <w:t>attention to</w:t>
      </w:r>
      <w:r w:rsidRPr="00157048">
        <w:rPr>
          <w:sz w:val="16"/>
        </w:rPr>
        <w:t xml:space="preserve"> the region in recent years, for its own economic interests and great power aspirations, and to satisfy </w:t>
      </w:r>
      <w:r w:rsidRPr="009B4DA6">
        <w:rPr>
          <w:rStyle w:val="StyleUnderline"/>
          <w:highlight w:val="yellow"/>
        </w:rPr>
        <w:t>African countries’ desire for sophisticated weaponry. As Russia continues to expand its network</w:t>
      </w:r>
      <w:r w:rsidRPr="00157048">
        <w:rPr>
          <w:sz w:val="16"/>
        </w:rPr>
        <w:t xml:space="preserve"> of partnerships and support counterterrorism initiatives across the continent, </w:t>
      </w:r>
      <w:r w:rsidRPr="0023747B">
        <w:rPr>
          <w:rStyle w:val="StyleUnderline"/>
        </w:rPr>
        <w:t>its rising influence in sub-Saharan Africa could take a U.S. administration that has shown little interest in Africa by surprise</w:t>
      </w:r>
      <w:r w:rsidRPr="00157048">
        <w:rPr>
          <w:sz w:val="16"/>
        </w:rPr>
        <w:t>.</w:t>
      </w:r>
    </w:p>
    <w:p w14:paraId="66F2109A" w14:textId="77777777" w:rsidR="00061163" w:rsidRDefault="00061163" w:rsidP="00061163">
      <w:pPr>
        <w:pStyle w:val="Heading4"/>
      </w:pPr>
      <w:r>
        <w:t>African arms sales are key to Russian hegemony --- natural resources and basing rights</w:t>
      </w:r>
    </w:p>
    <w:p w14:paraId="6F73D157" w14:textId="77777777" w:rsidR="00061163" w:rsidRPr="001A5010" w:rsidRDefault="00061163" w:rsidP="00061163">
      <w:r w:rsidRPr="006B7B8C">
        <w:rPr>
          <w:rStyle w:val="Style13ptBold"/>
        </w:rPr>
        <w:t>Connolly</w:t>
      </w:r>
      <w:r>
        <w:t xml:space="preserve"> and Sendstad </w:t>
      </w:r>
      <w:r w:rsidRPr="006B7B8C">
        <w:rPr>
          <w:rStyle w:val="Style13ptBold"/>
        </w:rPr>
        <w:t>17</w:t>
      </w:r>
      <w:r>
        <w:t xml:space="preserve"> - *associate fellow of the Russia and Eurasia Programme at Chatham House. He is also a senior lecturer in political economy and director of the Centre for Russian, European and Eurasian Studies (CREES) at the University of Birmingham. He is the author of numerous articles on the political economy of Russia. **Cecilie Sendstad is the research manager for the Cost Analysis research programme at the Department of Analysis at the Norwegian Defence Research Establishment (FFI). She has authored numerous published studies on Russian and Norwegian defence-economic issues, and has also conducted research on defence acquisitions and lifecycle costing for the Norwegian government (Richard and Cecilie, “Russia’s Role as an Arms Exporter The Strategic and Economic Importance of Arms Exports for Russia,” </w:t>
      </w:r>
      <w:r w:rsidRPr="0056717A">
        <w:rPr>
          <w:i/>
        </w:rPr>
        <w:t>Chatham House</w:t>
      </w:r>
      <w:r>
        <w:t xml:space="preserve">, https://www.chathamhouse.org/sites/default/files/publications/research/2017-03-20-russia-arms-exporter-connolly-sendstad.pdf) </w:t>
      </w:r>
    </w:p>
    <w:p w14:paraId="4932D7F0" w14:textId="77777777" w:rsidR="00061163" w:rsidRPr="00157048" w:rsidRDefault="00061163" w:rsidP="00061163">
      <w:pPr>
        <w:rPr>
          <w:sz w:val="16"/>
        </w:rPr>
      </w:pPr>
      <w:r w:rsidRPr="00157048">
        <w:rPr>
          <w:sz w:val="16"/>
        </w:rPr>
        <w:t xml:space="preserve">While Russian arms are competitive across sub-Saharan Africa, most of the region’s countries are comparatively poor. Defence spending in absolute terms is therefore too modest for Africa to become a destination of real commercial significance. This will not change unless economic growth accelerates at a sustained rate across the region. Nevertheless, </w:t>
      </w:r>
      <w:r w:rsidRPr="0056717A">
        <w:rPr>
          <w:rStyle w:val="StyleUnderline"/>
        </w:rPr>
        <w:t>Russian exporters appear keen to strengthen</w:t>
      </w:r>
      <w:r>
        <w:rPr>
          <w:rStyle w:val="StyleUnderline"/>
        </w:rPr>
        <w:t xml:space="preserve"> </w:t>
      </w:r>
      <w:r w:rsidRPr="0056717A">
        <w:rPr>
          <w:rStyle w:val="StyleUnderline"/>
        </w:rPr>
        <w:t>their position, with officials from Rosoboroneksport describing Africa as a ‘growth market’</w:t>
      </w:r>
      <w:r w:rsidRPr="00157048">
        <w:rPr>
          <w:sz w:val="16"/>
        </w:rPr>
        <w:t xml:space="preserve">.70 </w:t>
      </w:r>
      <w:r w:rsidRPr="00987EF6">
        <w:rPr>
          <w:rStyle w:val="StyleUnderline"/>
          <w:highlight w:val="yellow"/>
        </w:rPr>
        <w:t>Russian suppliers appear to be prepared to tailor their approach to the African market by focusing on the provision of either older equipment or of service and repair facilities</w:t>
      </w:r>
      <w:r w:rsidRPr="00157048">
        <w:rPr>
          <w:sz w:val="16"/>
        </w:rPr>
        <w:t xml:space="preserve">.71 Regardless of whether the region grows in commercial importance, </w:t>
      </w:r>
      <w:r w:rsidRPr="00987EF6">
        <w:rPr>
          <w:rStyle w:val="StyleUnderline"/>
          <w:highlight w:val="yellow"/>
        </w:rPr>
        <w:t xml:space="preserve">Russia’s importance as a supplier of armaments there means that it could </w:t>
      </w:r>
      <w:r w:rsidRPr="00987EF6">
        <w:rPr>
          <w:rStyle w:val="Emphasis"/>
          <w:highlight w:val="yellow"/>
        </w:rPr>
        <w:t>exploit any political capital</w:t>
      </w:r>
      <w:r w:rsidRPr="00157048">
        <w:rPr>
          <w:sz w:val="16"/>
        </w:rPr>
        <w:t xml:space="preserve"> that might be </w:t>
      </w:r>
      <w:r w:rsidRPr="0056717A">
        <w:rPr>
          <w:rStyle w:val="StyleUnderline"/>
        </w:rPr>
        <w:t>gained from this position by seeking to acquire</w:t>
      </w:r>
      <w:r>
        <w:rPr>
          <w:rStyle w:val="StyleUnderline"/>
        </w:rPr>
        <w:t xml:space="preserve"> </w:t>
      </w:r>
      <w:r w:rsidRPr="00987EF6">
        <w:rPr>
          <w:rStyle w:val="Emphasis"/>
          <w:highlight w:val="yellow"/>
        </w:rPr>
        <w:t>basing rights</w:t>
      </w:r>
      <w:r w:rsidRPr="00987EF6">
        <w:rPr>
          <w:rStyle w:val="StyleUnderline"/>
          <w:highlight w:val="yellow"/>
        </w:rPr>
        <w:t xml:space="preserve"> for its armed forces, or by supporting its </w:t>
      </w:r>
      <w:r w:rsidRPr="00987EF6">
        <w:rPr>
          <w:rStyle w:val="Emphasis"/>
          <w:highlight w:val="yellow"/>
        </w:rPr>
        <w:t>energy and mining firms</w:t>
      </w:r>
      <w:r w:rsidRPr="00987EF6">
        <w:rPr>
          <w:rStyle w:val="StyleUnderline"/>
          <w:highlight w:val="yellow"/>
        </w:rPr>
        <w:t xml:space="preserve"> in gaining rights to exploit African natural resources</w:t>
      </w:r>
      <w:r w:rsidRPr="00157048">
        <w:rPr>
          <w:sz w:val="16"/>
        </w:rPr>
        <w:t>.72 However, Russia is not the only country to be making such efforts on the continent. It faces stiff competition from China, which has been a growing source of arms and has provided increasing support to African countries in the development of their natural resources.</w:t>
      </w:r>
    </w:p>
    <w:p w14:paraId="3E92EA3B" w14:textId="77777777" w:rsidR="00061163" w:rsidRDefault="00061163" w:rsidP="00061163">
      <w:pPr>
        <w:pStyle w:val="Heading3"/>
      </w:pPr>
      <w:r>
        <w:t>Link---Arms Treaty</w:t>
      </w:r>
    </w:p>
    <w:p w14:paraId="25309D52" w14:textId="77777777" w:rsidR="00061163" w:rsidRDefault="00061163" w:rsidP="00061163">
      <w:pPr>
        <w:pStyle w:val="Heading4"/>
      </w:pPr>
      <w:r>
        <w:t>Russia won’t sign on, but will fill-in supply vacuums</w:t>
      </w:r>
    </w:p>
    <w:p w14:paraId="55101BFE" w14:textId="77777777" w:rsidR="00061163" w:rsidRDefault="00061163" w:rsidP="00061163">
      <w:r w:rsidRPr="00E41A00">
        <w:rPr>
          <w:rStyle w:val="Style13ptBold"/>
        </w:rPr>
        <w:t>Sorensen 15</w:t>
      </w:r>
      <w:r>
        <w:t xml:space="preserve"> – Juris Doctor, December 2014, J. Reuben Clark Law School, Provo, UT (Joshua, “UNITED NATIONS ARMS TRADE TREATY: RUSSIA'S JUSTIFICATIONS FOR ABSTENTION AND THE TREATY'S EFFECTIVENESS IN APPLICATION, </w:t>
      </w:r>
      <w:r w:rsidRPr="00460629">
        <w:rPr>
          <w:i/>
        </w:rPr>
        <w:t>11 BYU Int'l L. &amp; Mgmt. Rev. 237</w:t>
      </w:r>
      <w:r>
        <w:t xml:space="preserve">, Lexis) </w:t>
      </w:r>
    </w:p>
    <w:p w14:paraId="660ECADE" w14:textId="77777777" w:rsidR="00061163" w:rsidRPr="00E41A00" w:rsidRDefault="00061163" w:rsidP="00061163"/>
    <w:p w14:paraId="6089A08E" w14:textId="77777777" w:rsidR="00061163" w:rsidRPr="00157048" w:rsidRDefault="00061163" w:rsidP="00061163">
      <w:pPr>
        <w:rPr>
          <w:sz w:val="16"/>
        </w:rPr>
      </w:pPr>
      <w:r w:rsidRPr="00460629">
        <w:rPr>
          <w:rStyle w:val="StyleUnderline"/>
        </w:rPr>
        <w:t>The ATT has been described as</w:t>
      </w:r>
      <w:r w:rsidRPr="00157048">
        <w:rPr>
          <w:sz w:val="16"/>
        </w:rPr>
        <w:t xml:space="preserve"> "the most </w:t>
      </w:r>
      <w:r w:rsidRPr="00460629">
        <w:rPr>
          <w:rStyle w:val="StyleUnderline"/>
        </w:rPr>
        <w:t>important</w:t>
      </w:r>
      <w:r w:rsidRPr="00157048">
        <w:rPr>
          <w:sz w:val="16"/>
        </w:rPr>
        <w:t xml:space="preserve"> [treaty] in the history of the United Nations in the field of conventional arms control standards." 8 </w:t>
      </w:r>
      <w:r w:rsidRPr="00460629">
        <w:rPr>
          <w:rStyle w:val="StyleUnderline"/>
        </w:rPr>
        <w:t xml:space="preserve">But is the ATT really the solution? </w:t>
      </w:r>
      <w:r w:rsidRPr="00157048">
        <w:rPr>
          <w:sz w:val="16"/>
        </w:rPr>
        <w:t>UN Secretary General Ban Ki-</w:t>
      </w:r>
      <w:r w:rsidRPr="00460629">
        <w:rPr>
          <w:rStyle w:val="StyleUnderline"/>
        </w:rPr>
        <w:t>moon opened the 2012 General Assembly stating, "[t]he arms trade fuels ill-regulated and civil conflicts,</w:t>
      </w:r>
      <w:r w:rsidRPr="00157048">
        <w:rPr>
          <w:sz w:val="16"/>
        </w:rPr>
        <w:t xml:space="preserve"> destabilizes regions and expands the capabilities of terrorists and criminal networks. We do not have a multilateral treaty on global trade in conventional arms. It's a shame." 9 </w:t>
      </w:r>
      <w:r w:rsidRPr="00460629">
        <w:rPr>
          <w:rStyle w:val="StyleUnderline"/>
        </w:rPr>
        <w:t>The ATT was designed to "prevent and eradicate" this problem</w:t>
      </w:r>
      <w:r w:rsidRPr="00157048">
        <w:rPr>
          <w:sz w:val="16"/>
        </w:rPr>
        <w:t xml:space="preserve">; 10 </w:t>
      </w:r>
      <w:r w:rsidRPr="00460629">
        <w:rPr>
          <w:rStyle w:val="StyleUnderline"/>
        </w:rPr>
        <w:t>but, will it meet this goal?</w:t>
      </w:r>
      <w:r>
        <w:rPr>
          <w:rStyle w:val="StyleUnderline"/>
        </w:rPr>
        <w:t xml:space="preserve"> </w:t>
      </w:r>
      <w:r w:rsidRPr="00157048">
        <w:rPr>
          <w:sz w:val="16"/>
        </w:rPr>
        <w:t xml:space="preserve">Whenever States with principled positions attempt to reach an agreement, some question arises as to the viability of such an agreement. 11 Not every UN Member State 12 has faith in the ATT's ability [*239] to effectively address the problem. </w:t>
      </w:r>
      <w:r w:rsidRPr="00987EF6">
        <w:rPr>
          <w:rStyle w:val="StyleUnderline"/>
          <w:highlight w:val="yellow"/>
        </w:rPr>
        <w:t>Russia, one of the world's largest dealers in arms</w:t>
      </w:r>
      <w:r w:rsidRPr="00987EF6">
        <w:rPr>
          <w:sz w:val="16"/>
          <w:highlight w:val="yellow"/>
        </w:rPr>
        <w:t xml:space="preserve">, 13 </w:t>
      </w:r>
      <w:r w:rsidRPr="00987EF6">
        <w:rPr>
          <w:rStyle w:val="StyleUnderline"/>
          <w:highlight w:val="yellow"/>
        </w:rPr>
        <w:t>believes the ATT is no more than a superficial Band-Aid on a deep woun</w:t>
      </w:r>
      <w:r w:rsidRPr="00460629">
        <w:rPr>
          <w:rStyle w:val="StyleUnderline"/>
        </w:rPr>
        <w:t>d</w:t>
      </w:r>
      <w:r w:rsidRPr="00157048">
        <w:rPr>
          <w:sz w:val="16"/>
        </w:rPr>
        <w:t xml:space="preserve">. 14 And if Russia does not get on board with the ATT, then how effective can it really be? </w:t>
      </w:r>
      <w:r w:rsidRPr="00460629">
        <w:rPr>
          <w:rStyle w:val="StyleUnderline"/>
        </w:rPr>
        <w:t>Russia's justifications for abstention from signing on to the ATT have some merit</w:t>
      </w:r>
      <w:r w:rsidRPr="00157048">
        <w:rPr>
          <w:sz w:val="16"/>
        </w:rPr>
        <w:t xml:space="preserve">, as the ATT does not address arms transfers to private parties. </w:t>
      </w:r>
      <w:r w:rsidRPr="00460629">
        <w:rPr>
          <w:rStyle w:val="StyleUnderline"/>
        </w:rPr>
        <w:t>However</w:t>
      </w:r>
      <w:r w:rsidRPr="00987EF6">
        <w:rPr>
          <w:rStyle w:val="StyleUnderline"/>
          <w:highlight w:val="yellow"/>
        </w:rPr>
        <w:t xml:space="preserve">, Russia's justifications are also likely, in part, a </w:t>
      </w:r>
      <w:r w:rsidRPr="00987EF6">
        <w:rPr>
          <w:rStyle w:val="Emphasis"/>
          <w:highlight w:val="yellow"/>
        </w:rPr>
        <w:t xml:space="preserve">ploy to allow Russia to transfer arms to States that might otherwise be prohibited </w:t>
      </w:r>
      <w:r w:rsidRPr="00987EF6">
        <w:rPr>
          <w:rStyle w:val="StyleUnderline"/>
          <w:highlight w:val="yellow"/>
        </w:rPr>
        <w:t>under the ATT</w:t>
      </w:r>
      <w:r w:rsidRPr="00157048">
        <w:rPr>
          <w:sz w:val="16"/>
        </w:rPr>
        <w:t xml:space="preserve">. </w:t>
      </w:r>
      <w:r w:rsidRPr="00460629">
        <w:rPr>
          <w:rStyle w:val="StyleUnderline"/>
        </w:rPr>
        <w:t>A nation balancing conflicting interests can be tricky; such is the situation with Russia</w:t>
      </w:r>
      <w:r w:rsidRPr="00157048">
        <w:rPr>
          <w:sz w:val="16"/>
        </w:rPr>
        <w:t>, therefore justifying its abstention from the ATT is complex.</w:t>
      </w:r>
    </w:p>
    <w:p w14:paraId="1AE155BC" w14:textId="77777777" w:rsidR="00061163" w:rsidRDefault="00061163" w:rsidP="00061163">
      <w:pPr>
        <w:pStyle w:val="Heading4"/>
      </w:pPr>
      <w:r>
        <w:t>Russia will remain outside the treaty system --- ensures fill-in</w:t>
      </w:r>
    </w:p>
    <w:p w14:paraId="51A2C139" w14:textId="77777777" w:rsidR="00061163" w:rsidRDefault="00061163" w:rsidP="00061163">
      <w:r w:rsidRPr="00E41A00">
        <w:rPr>
          <w:rStyle w:val="Style13ptBold"/>
        </w:rPr>
        <w:t>Sorensen 15</w:t>
      </w:r>
      <w:r>
        <w:t xml:space="preserve"> – Juris Doctor, December 2014, J. Reuben Clark Law School, Provo, UT (Joshua, “UNITED NATIONS ARMS TRADE TREATY: RUSSIA'S JUSTIFICATIONS FOR ABSTENTION AND THE TREATY'S EFFECTIVENESS IN APPLICATION, </w:t>
      </w:r>
      <w:r w:rsidRPr="00460629">
        <w:rPr>
          <w:i/>
        </w:rPr>
        <w:t>11 BYU Int'l L. &amp; Mgmt. Rev. 237</w:t>
      </w:r>
      <w:r>
        <w:t xml:space="preserve">, Lexis) </w:t>
      </w:r>
    </w:p>
    <w:p w14:paraId="6BDB7CD3" w14:textId="77777777" w:rsidR="00061163" w:rsidRPr="00E41A00" w:rsidRDefault="00061163" w:rsidP="00061163"/>
    <w:p w14:paraId="5E5091AD" w14:textId="77777777" w:rsidR="00061163" w:rsidRPr="00157048" w:rsidRDefault="00061163" w:rsidP="00061163">
      <w:pPr>
        <w:rPr>
          <w:sz w:val="16"/>
        </w:rPr>
      </w:pPr>
      <w:r w:rsidRPr="00157048">
        <w:rPr>
          <w:sz w:val="16"/>
        </w:rPr>
        <w:t xml:space="preserve">First, many States, including </w:t>
      </w:r>
      <w:r w:rsidRPr="00987EF6">
        <w:rPr>
          <w:rStyle w:val="StyleUnderline"/>
          <w:highlight w:val="yellow"/>
        </w:rPr>
        <w:t>Russia</w:t>
      </w:r>
      <w:r w:rsidRPr="00157048">
        <w:rPr>
          <w:sz w:val="16"/>
        </w:rPr>
        <w:t xml:space="preserve">, either </w:t>
      </w:r>
      <w:r w:rsidRPr="00987EF6">
        <w:rPr>
          <w:rStyle w:val="StyleUnderline"/>
          <w:highlight w:val="yellow"/>
        </w:rPr>
        <w:t>rejected the ATT</w:t>
      </w:r>
      <w:r w:rsidRPr="00157048">
        <w:rPr>
          <w:sz w:val="16"/>
        </w:rPr>
        <w:t xml:space="preserve"> or abstained from joining it. 133 Additionally, the majority of the States who are signatories to the ATT have not yet ratified it and may avoid ratifying the treaty altogether. 134 Just as various countries thought it unwise to join the treaty when the largest producer and seller of weapons was rejecting the treaty, 135 </w:t>
      </w:r>
      <w:r w:rsidRPr="00987EF6">
        <w:rPr>
          <w:rStyle w:val="StyleUnderline"/>
          <w:highlight w:val="yellow"/>
        </w:rPr>
        <w:t>it may be unwise to think the treaty will be effective when the second largest producer and seller is not party to the treaty</w:t>
      </w:r>
      <w:r w:rsidRPr="00157048">
        <w:rPr>
          <w:sz w:val="16"/>
        </w:rPr>
        <w:t xml:space="preserve">. </w:t>
      </w:r>
      <w:r w:rsidRPr="00460629">
        <w:rPr>
          <w:rStyle w:val="StyleUnderline"/>
        </w:rPr>
        <w:t>The more countries that do not feel compelled to abide by the ATT</w:t>
      </w:r>
      <w:r w:rsidRPr="00157048">
        <w:rPr>
          <w:sz w:val="16"/>
        </w:rPr>
        <w:t>--either because they are not party to the treaty or because they do not feel obligated--</w:t>
      </w:r>
      <w:r w:rsidRPr="00460629">
        <w:rPr>
          <w:rStyle w:val="StyleUnderline"/>
        </w:rPr>
        <w:t xml:space="preserve">will equate to </w:t>
      </w:r>
      <w:r w:rsidRPr="00460629">
        <w:rPr>
          <w:rStyle w:val="Emphasis"/>
        </w:rPr>
        <w:t>more arms transfers occurring outside the confines of the ATT</w:t>
      </w:r>
      <w:r w:rsidRPr="00157048">
        <w:rPr>
          <w:sz w:val="16"/>
        </w:rPr>
        <w:t xml:space="preserve">. Nic Marsh of the Peace Research Institute Oslo 136 stated, "Having the abstentions from two major arms exporters lessens the moral weight of the treaty . . . . </w:t>
      </w:r>
      <w:r w:rsidRPr="00987EF6">
        <w:rPr>
          <w:rStyle w:val="StyleUnderline"/>
          <w:highlight w:val="yellow"/>
        </w:rPr>
        <w:t>By abstaining they</w:t>
      </w:r>
      <w:r w:rsidRPr="00157048">
        <w:rPr>
          <w:sz w:val="16"/>
        </w:rPr>
        <w:t xml:space="preserve"> have </w:t>
      </w:r>
      <w:r w:rsidRPr="00987EF6">
        <w:rPr>
          <w:rStyle w:val="StyleUnderline"/>
          <w:highlight w:val="yellow"/>
        </w:rPr>
        <w:t>left their options open</w:t>
      </w:r>
      <w:r w:rsidRPr="00157048">
        <w:rPr>
          <w:sz w:val="16"/>
        </w:rPr>
        <w:t>." 137</w:t>
      </w:r>
    </w:p>
    <w:p w14:paraId="53F190C2" w14:textId="77777777" w:rsidR="00061163" w:rsidRDefault="00061163" w:rsidP="00061163">
      <w:pPr>
        <w:pStyle w:val="Heading4"/>
      </w:pPr>
      <w:r>
        <w:t xml:space="preserve">Russian </w:t>
      </w:r>
      <w:r w:rsidRPr="00460629">
        <w:rPr>
          <w:u w:val="single"/>
        </w:rPr>
        <w:t>alone</w:t>
      </w:r>
      <w:r>
        <w:t xml:space="preserve"> undercuts ATT solvency</w:t>
      </w:r>
    </w:p>
    <w:p w14:paraId="754B466E" w14:textId="77777777" w:rsidR="00061163" w:rsidRDefault="00061163" w:rsidP="00061163">
      <w:r w:rsidRPr="00E41A00">
        <w:rPr>
          <w:rStyle w:val="Style13ptBold"/>
        </w:rPr>
        <w:t>Sorensen 15</w:t>
      </w:r>
      <w:r>
        <w:t xml:space="preserve"> – Juris Doctor, December 2014, J. Reuben Clark Law School, Provo, UT (Joshua, “UNITED NATIONS ARMS TRADE TREATY: RUSSIA'S JUSTIFICATIONS FOR ABSTENTION AND THE TREATY'S EFFECTIVENESS IN APPLICATION, </w:t>
      </w:r>
      <w:r w:rsidRPr="00460629">
        <w:rPr>
          <w:i/>
        </w:rPr>
        <w:t>11 BYU Int'l L. &amp; Mgmt. Rev. 237</w:t>
      </w:r>
      <w:r>
        <w:t xml:space="preserve">, Lexis) </w:t>
      </w:r>
    </w:p>
    <w:p w14:paraId="63D9CFA3" w14:textId="77777777" w:rsidR="00061163" w:rsidRPr="00E41A00" w:rsidRDefault="00061163" w:rsidP="00061163"/>
    <w:p w14:paraId="35FF8CC9" w14:textId="77777777" w:rsidR="00061163" w:rsidRPr="00157048" w:rsidRDefault="00061163" w:rsidP="00061163">
      <w:pPr>
        <w:rPr>
          <w:sz w:val="16"/>
        </w:rPr>
      </w:pPr>
      <w:r w:rsidRPr="00157048">
        <w:rPr>
          <w:sz w:val="16"/>
        </w:rPr>
        <w:t xml:space="preserve">Additionally, the ATT will not be as effective as it could be. </w:t>
      </w:r>
      <w:r w:rsidRPr="00987EF6">
        <w:rPr>
          <w:rStyle w:val="StyleUnderline"/>
          <w:highlight w:val="yellow"/>
        </w:rPr>
        <w:t>Without Russia joining the treaty, the ATT loses</w:t>
      </w:r>
      <w:r w:rsidRPr="00157048">
        <w:rPr>
          <w:sz w:val="16"/>
        </w:rPr>
        <w:t xml:space="preserve"> some of </w:t>
      </w:r>
      <w:r w:rsidRPr="00460629">
        <w:rPr>
          <w:rStyle w:val="StyleUnderline"/>
        </w:rPr>
        <w:t>i</w:t>
      </w:r>
      <w:r w:rsidRPr="00987EF6">
        <w:rPr>
          <w:rStyle w:val="StyleUnderline"/>
          <w:highlight w:val="yellow"/>
        </w:rPr>
        <w:t>ts</w:t>
      </w:r>
      <w:r w:rsidRPr="00460629">
        <w:rPr>
          <w:rStyle w:val="StyleUnderline"/>
        </w:rPr>
        <w:t xml:space="preserve"> potential </w:t>
      </w:r>
      <w:r w:rsidRPr="00987EF6">
        <w:rPr>
          <w:rStyle w:val="StyleUnderline"/>
          <w:highlight w:val="yellow"/>
        </w:rPr>
        <w:t>effectiveness.</w:t>
      </w:r>
      <w:r w:rsidRPr="00460629">
        <w:rPr>
          <w:rStyle w:val="StyleUnderline"/>
        </w:rPr>
        <w:t xml:space="preserve"> </w:t>
      </w:r>
      <w:r w:rsidRPr="00987EF6">
        <w:rPr>
          <w:rStyle w:val="StyleUnderline"/>
          <w:highlight w:val="yellow"/>
        </w:rPr>
        <w:t xml:space="preserve">Russia is one of the largest suppliers of arms in the world, meaning that Russia </w:t>
      </w:r>
      <w:r w:rsidRPr="00987EF6">
        <w:rPr>
          <w:rStyle w:val="Emphasis"/>
          <w:highlight w:val="yellow"/>
        </w:rPr>
        <w:t>alone</w:t>
      </w:r>
      <w:r w:rsidRPr="00987EF6">
        <w:rPr>
          <w:rStyle w:val="StyleUnderline"/>
          <w:highlight w:val="yellow"/>
        </w:rPr>
        <w:t xml:space="preserve"> could supply arms to many of the States that the ATT is intended to prevent from getting arms</w:t>
      </w:r>
      <w:r w:rsidRPr="00157048">
        <w:rPr>
          <w:sz w:val="16"/>
        </w:rPr>
        <w:t xml:space="preserve">. Additionally, other States, including China, have followed suit and avoided becoming party to the ATT. With </w:t>
      </w:r>
      <w:r w:rsidRPr="00460629">
        <w:rPr>
          <w:rStyle w:val="StyleUnderline"/>
        </w:rPr>
        <w:t>so</w:t>
      </w:r>
      <w:r w:rsidRPr="00157048">
        <w:rPr>
          <w:sz w:val="16"/>
        </w:rPr>
        <w:t xml:space="preserve"> many </w:t>
      </w:r>
      <w:r w:rsidRPr="00460629">
        <w:rPr>
          <w:rStyle w:val="StyleUnderline"/>
        </w:rPr>
        <w:t>key exporting</w:t>
      </w:r>
      <w:r w:rsidRPr="00157048">
        <w:rPr>
          <w:sz w:val="16"/>
        </w:rPr>
        <w:t xml:space="preserve"> and importing </w:t>
      </w:r>
      <w:r w:rsidRPr="00460629">
        <w:rPr>
          <w:rStyle w:val="StyleUnderline"/>
        </w:rPr>
        <w:t>States abstaining</w:t>
      </w:r>
      <w:r w:rsidRPr="00157048">
        <w:rPr>
          <w:sz w:val="16"/>
        </w:rPr>
        <w:t xml:space="preserve"> or objecting, </w:t>
      </w:r>
      <w:r w:rsidRPr="00460629">
        <w:rPr>
          <w:rStyle w:val="StyleUnderline"/>
        </w:rPr>
        <w:t>the ATT will not be able to regulate much of the world where the need for such regulation exists</w:t>
      </w:r>
      <w:r w:rsidRPr="00157048">
        <w:rPr>
          <w:sz w:val="16"/>
        </w:rPr>
        <w:t xml:space="preserve">. Further, as long as the ATT does not regulate transfers to non-state actors, much of the problem the treaty was intended to address will be left unaffected by the ATT. Lastly, </w:t>
      </w:r>
      <w:r w:rsidRPr="00460629">
        <w:rPr>
          <w:rStyle w:val="StyleUnderline"/>
        </w:rPr>
        <w:t>even the Member States who are party to the ATT will likely subordinate the ATT's goals to their own State's interests</w:t>
      </w:r>
      <w:r w:rsidRPr="00157048">
        <w:rPr>
          <w:sz w:val="16"/>
        </w:rPr>
        <w:t>.</w:t>
      </w:r>
    </w:p>
    <w:p w14:paraId="27C8DC6E" w14:textId="77777777" w:rsidR="00061163" w:rsidRPr="00BA3D55" w:rsidRDefault="00061163" w:rsidP="00061163"/>
    <w:p w14:paraId="5FBD2088" w14:textId="77777777" w:rsidR="00061163" w:rsidRDefault="00061163" w:rsidP="00061163">
      <w:pPr>
        <w:pStyle w:val="Heading3"/>
      </w:pPr>
      <w:r>
        <w:t>Link---Arms Treaty---A2: Link Turn</w:t>
      </w:r>
    </w:p>
    <w:p w14:paraId="7595E090" w14:textId="77777777" w:rsidR="00061163" w:rsidRDefault="00061163" w:rsidP="00061163">
      <w:pPr>
        <w:pStyle w:val="Heading4"/>
      </w:pPr>
      <w:r>
        <w:t>Russia will not agree to arms control</w:t>
      </w:r>
    </w:p>
    <w:p w14:paraId="11D4E861" w14:textId="77777777" w:rsidR="00061163" w:rsidRDefault="00061163" w:rsidP="00061163">
      <w:r w:rsidRPr="006F4192">
        <w:rPr>
          <w:rStyle w:val="Style13ptBold"/>
        </w:rPr>
        <w:t>Gressel 18</w:t>
      </w:r>
      <w:r>
        <w:t xml:space="preserve"> – PhD in Strategic Studies, Senior Policy Fellow on the Wider Europe Programme at the European Council on Foreign Relations (ECFR). Before joining the ECFR he worked as a desk officer for international security policy and strategy in the Bureau for Security Policy in the Austrian Ministry of Defence (MoD) from 2006 to 2014 and as a research fellow of the Commissioner for Strategic Studies in the Austrian MoD from 2003 to 2006. (Gustav, “Under the gun: Rearmament for arms control in Europe,” </w:t>
      </w:r>
      <w:r w:rsidRPr="00D8758B">
        <w:rPr>
          <w:i/>
        </w:rPr>
        <w:t>European Council on Foreign Relations</w:t>
      </w:r>
      <w:r>
        <w:t xml:space="preserve">, </w:t>
      </w:r>
      <w:hyperlink r:id="rId31" w:history="1">
        <w:r w:rsidRPr="00CF5A5F">
          <w:rPr>
            <w:rStyle w:val="Hyperlink"/>
          </w:rPr>
          <w:t>https://www.ecfr.eu/publications/summary/under_the_gun_rearmament_for_arms_control_in_europe)</w:t>
        </w:r>
        <w:r>
          <w:rPr>
            <w:rStyle w:val="Hyperlink"/>
          </w:rPr>
          <w:t xml:space="preserve"> </w:t>
        </w:r>
      </w:hyperlink>
    </w:p>
    <w:p w14:paraId="2FE392A7" w14:textId="77777777" w:rsidR="00061163" w:rsidRPr="00D8758B" w:rsidRDefault="00061163" w:rsidP="00061163"/>
    <w:p w14:paraId="487DDA19" w14:textId="77777777" w:rsidR="00061163" w:rsidRPr="00157048" w:rsidRDefault="00061163" w:rsidP="00061163">
      <w:pPr>
        <w:rPr>
          <w:sz w:val="16"/>
        </w:rPr>
      </w:pPr>
      <w:r w:rsidRPr="009A37FF">
        <w:rPr>
          <w:rStyle w:val="StyleUnderline"/>
        </w:rPr>
        <w:t>The decrepitude of arms control treaties</w:t>
      </w:r>
      <w:r w:rsidRPr="00157048">
        <w:rPr>
          <w:sz w:val="16"/>
        </w:rPr>
        <w:t xml:space="preserve"> in Europe </w:t>
      </w:r>
      <w:r w:rsidRPr="009A37FF">
        <w:rPr>
          <w:rStyle w:val="StyleUnderline"/>
        </w:rPr>
        <w:t xml:space="preserve">is becoming increasingly apparent at the same time as Russia continues to act as a revisionist power. </w:t>
      </w:r>
      <w:r w:rsidRPr="00987EF6">
        <w:rPr>
          <w:rStyle w:val="StyleUnderline"/>
          <w:highlight w:val="yellow"/>
        </w:rPr>
        <w:t>Russia’s unpredictability and lack of transparency is part of its competitive advantage.</w:t>
      </w:r>
      <w:r w:rsidRPr="009A37FF">
        <w:rPr>
          <w:rStyle w:val="StyleUnderline"/>
        </w:rPr>
        <w:t xml:space="preserve"> </w:t>
      </w:r>
      <w:r w:rsidRPr="00987EF6">
        <w:rPr>
          <w:rStyle w:val="StyleUnderline"/>
          <w:highlight w:val="yellow"/>
        </w:rPr>
        <w:t xml:space="preserve">It will </w:t>
      </w:r>
      <w:r w:rsidRPr="00987EF6">
        <w:rPr>
          <w:rStyle w:val="Emphasis"/>
          <w:highlight w:val="yellow"/>
        </w:rPr>
        <w:t>therefore not give this up</w:t>
      </w:r>
      <w:r w:rsidRPr="00987EF6">
        <w:rPr>
          <w:rStyle w:val="StyleUnderline"/>
          <w:highlight w:val="yellow"/>
        </w:rPr>
        <w:t xml:space="preserve"> by returning to arms-control agreements</w:t>
      </w:r>
      <w:r w:rsidRPr="009A37FF">
        <w:rPr>
          <w:rStyle w:val="StyleUnderline"/>
        </w:rPr>
        <w:t xml:space="preserve"> of the late cold war </w:t>
      </w:r>
      <w:r w:rsidRPr="00987EF6">
        <w:rPr>
          <w:rStyle w:val="StyleUnderline"/>
          <w:highlight w:val="yellow"/>
        </w:rPr>
        <w:t>or negotiating new ones</w:t>
      </w:r>
      <w:r w:rsidRPr="00157048">
        <w:rPr>
          <w:sz w:val="16"/>
        </w:rPr>
        <w:t xml:space="preserve">. </w:t>
      </w:r>
      <w:r w:rsidRPr="009A37FF">
        <w:rPr>
          <w:rStyle w:val="StyleUnderline"/>
        </w:rPr>
        <w:t>Arms control is an integrated part of Russia’s military strategy: to advance its own military position while weakening that of its enemies</w:t>
      </w:r>
      <w:r w:rsidRPr="00157048">
        <w:rPr>
          <w:sz w:val="16"/>
        </w:rPr>
        <w:t>. As a result, it is open to arms-control agreements that would entrench its military superiority in eastern Europe and prevent the technological gap between Russia and the West from growing. This logic creates an opportunity for the West. If Europe engages in rearmament, enhances its militaries’ combat-readiness and capacity to quickly conduct large-scale, sustainable deployments to eastern Europe, it will deprive Russia of its relative military superiority. Moscow will then be willing to talk on arms control. Europeans still need to agree a common approach on what they want to achieve vis-à-vis Russia, however. Otherwise, they will be divided and public support for rearmament will falter.</w:t>
      </w:r>
    </w:p>
    <w:p w14:paraId="1F24CB39" w14:textId="77777777" w:rsidR="00061163" w:rsidRDefault="00061163" w:rsidP="00061163">
      <w:pPr>
        <w:pStyle w:val="Heading4"/>
      </w:pPr>
      <w:r>
        <w:t xml:space="preserve">Arms control fails with Russia --- </w:t>
      </w:r>
      <w:r w:rsidRPr="0099369B">
        <w:rPr>
          <w:u w:val="single"/>
        </w:rPr>
        <w:t>even if</w:t>
      </w:r>
      <w:r>
        <w:t xml:space="preserve"> they sign on, they won’t </w:t>
      </w:r>
      <w:r w:rsidRPr="0099369B">
        <w:rPr>
          <w:u w:val="single"/>
        </w:rPr>
        <w:t>enforce</w:t>
      </w:r>
      <w:r>
        <w:t xml:space="preserve"> anything that limits expansionism</w:t>
      </w:r>
    </w:p>
    <w:p w14:paraId="619510E3" w14:textId="77777777" w:rsidR="00061163" w:rsidRPr="00D46CE3" w:rsidRDefault="00061163" w:rsidP="00061163">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xml:space="preserve">, 36.1) </w:t>
      </w:r>
    </w:p>
    <w:p w14:paraId="2EB5C3BC" w14:textId="77777777" w:rsidR="00061163" w:rsidRPr="00D46CE3" w:rsidRDefault="00061163" w:rsidP="00061163"/>
    <w:p w14:paraId="0E22D306" w14:textId="77777777" w:rsidR="00061163" w:rsidRPr="00157048" w:rsidRDefault="00061163" w:rsidP="00061163">
      <w:pPr>
        <w:rPr>
          <w:sz w:val="16"/>
        </w:rPr>
      </w:pPr>
      <w:r w:rsidRPr="00987EF6">
        <w:rPr>
          <w:rStyle w:val="StyleUnderline"/>
          <w:highlight w:val="yellow"/>
        </w:rPr>
        <w:t>Russian arms control behavior, including the desire to limit U.S. military capabilities</w:t>
      </w:r>
      <w:r w:rsidRPr="0099369B">
        <w:rPr>
          <w:rStyle w:val="StyleUnderline"/>
        </w:rPr>
        <w:t xml:space="preserve"> through legally</w:t>
      </w:r>
      <w:r>
        <w:rPr>
          <w:rStyle w:val="StyleUnderline"/>
        </w:rPr>
        <w:t xml:space="preserve"> </w:t>
      </w:r>
      <w:r w:rsidRPr="0099369B">
        <w:rPr>
          <w:rStyle w:val="StyleUnderline"/>
        </w:rPr>
        <w:t>binding agreements while violating those agreements</w:t>
      </w:r>
      <w:r w:rsidRPr="00157048">
        <w:rPr>
          <w:sz w:val="16"/>
        </w:rPr>
        <w:t xml:space="preserve"> when convenient, </w:t>
      </w:r>
      <w:r w:rsidRPr="00987EF6">
        <w:rPr>
          <w:rStyle w:val="StyleUnderline"/>
          <w:highlight w:val="yellow"/>
        </w:rPr>
        <w:t>is an element of Russia’s overall strategy for accomplishing Moscow’s expansionist goals</w:t>
      </w:r>
      <w:r w:rsidRPr="00157048">
        <w:rPr>
          <w:sz w:val="16"/>
        </w:rPr>
        <w:t xml:space="preserve"> outlined in Chapter One. </w:t>
      </w:r>
      <w:r w:rsidRPr="00987EF6">
        <w:rPr>
          <w:rStyle w:val="StyleUnderline"/>
          <w:highlight w:val="yellow"/>
        </w:rPr>
        <w:t>Russia sees arms control, including noncompliance with its treaty obligations, as a tool to be employed as necessary to obtain military advantage</w:t>
      </w:r>
      <w:r w:rsidRPr="0099369B">
        <w:rPr>
          <w:rStyle w:val="StyleUnderline"/>
        </w:rPr>
        <w:t xml:space="preserve">, convey strength, compel respect as a superpower, </w:t>
      </w:r>
      <w:r w:rsidRPr="00987EF6">
        <w:rPr>
          <w:rStyle w:val="StyleUnderline"/>
          <w:highlight w:val="yellow"/>
        </w:rPr>
        <w:t>deter Western challenges, enhance its freedom of action and leverage over others</w:t>
      </w:r>
      <w:r w:rsidRPr="0099369B">
        <w:rPr>
          <w:rStyle w:val="StyleUnderline"/>
        </w:rPr>
        <w:t>, and bolster the regime’s respect and domestic legitimacy</w:t>
      </w:r>
      <w:r>
        <w:rPr>
          <w:rStyle w:val="StyleUnderline"/>
        </w:rPr>
        <w:t xml:space="preserve"> </w:t>
      </w:r>
      <w:r w:rsidRPr="00987EF6">
        <w:rPr>
          <w:rStyle w:val="StyleUnderline"/>
          <w:highlight w:val="yellow"/>
        </w:rPr>
        <w:t>by demonstrating toughness and a willingness to confront the West</w:t>
      </w:r>
      <w:r w:rsidRPr="00987EF6">
        <w:rPr>
          <w:sz w:val="16"/>
          <w:highlight w:val="yellow"/>
        </w:rPr>
        <w:t>.</w:t>
      </w:r>
      <w:r w:rsidRPr="00157048">
        <w:rPr>
          <w:sz w:val="16"/>
        </w:rPr>
        <w:t xml:space="preserve"> </w:t>
      </w:r>
      <w:r w:rsidRPr="0099369B">
        <w:rPr>
          <w:rStyle w:val="StyleUnderline"/>
        </w:rPr>
        <w:t>Moscow views arms control not as</w:t>
      </w:r>
      <w:r>
        <w:rPr>
          <w:rStyle w:val="StyleUnderline"/>
        </w:rPr>
        <w:t xml:space="preserve"> </w:t>
      </w:r>
      <w:r w:rsidRPr="0099369B">
        <w:rPr>
          <w:rStyle w:val="StyleUnderline"/>
        </w:rPr>
        <w:t>a cooperative activity</w:t>
      </w:r>
      <w:r w:rsidRPr="00157048">
        <w:rPr>
          <w:sz w:val="16"/>
        </w:rPr>
        <w:t xml:space="preserve"> to create a more benign world. It is another arena in which to reinforce President Putin’s statement that, “It’s best not to mess with us.”1 </w:t>
      </w:r>
      <w:r w:rsidRPr="00987EF6">
        <w:rPr>
          <w:rStyle w:val="StyleUnderline"/>
          <w:highlight w:val="yellow"/>
        </w:rPr>
        <w:t>Too often there is a tendency in the West to dismiss individual Russian arms control violations as mere “technical” violations that are not “militarily significant</w:t>
      </w:r>
      <w:r w:rsidRPr="0099369B">
        <w:rPr>
          <w:rStyle w:val="StyleUnderline"/>
        </w:rPr>
        <w:t>.” This approach ignores the broader role that</w:t>
      </w:r>
      <w:r>
        <w:rPr>
          <w:rStyle w:val="StyleUnderline"/>
        </w:rPr>
        <w:t xml:space="preserve"> </w:t>
      </w:r>
      <w:r w:rsidRPr="0099369B">
        <w:rPr>
          <w:rStyle w:val="StyleUnderline"/>
        </w:rPr>
        <w:t xml:space="preserve">arms control and a policy of arms control noncompliance play in helping Russia to achieve its </w:t>
      </w:r>
      <w:r w:rsidRPr="0099369B">
        <w:rPr>
          <w:rStyle w:val="Emphasis"/>
        </w:rPr>
        <w:t>strategic</w:t>
      </w:r>
      <w:r>
        <w:rPr>
          <w:rStyle w:val="Emphasis"/>
        </w:rPr>
        <w:t xml:space="preserve"> </w:t>
      </w:r>
      <w:r w:rsidRPr="0099369B">
        <w:rPr>
          <w:rStyle w:val="Emphasis"/>
        </w:rPr>
        <w:t>objectives</w:t>
      </w:r>
      <w:r w:rsidRPr="0099369B">
        <w:rPr>
          <w:rStyle w:val="StyleUnderline"/>
        </w:rPr>
        <w:t xml:space="preserve"> and the military capabilities possible as a result of noncompliance</w:t>
      </w:r>
      <w:r w:rsidRPr="00157048">
        <w:rPr>
          <w:sz w:val="16"/>
        </w:rPr>
        <w:t>. Soviet/</w:t>
      </w:r>
      <w:r w:rsidRPr="00987EF6">
        <w:rPr>
          <w:rStyle w:val="StyleUnderline"/>
          <w:highlight w:val="yellow"/>
        </w:rPr>
        <w:t>Russian arms control violations generally are not accidents, one-time incidents, misunderstandings or</w:t>
      </w:r>
      <w:r w:rsidRPr="0099369B">
        <w:rPr>
          <w:rStyle w:val="StyleUnderline"/>
        </w:rPr>
        <w:t xml:space="preserve"> legitimate </w:t>
      </w:r>
      <w:r w:rsidRPr="00987EF6">
        <w:rPr>
          <w:rStyle w:val="StyleUnderline"/>
          <w:highlight w:val="yellow"/>
        </w:rPr>
        <w:t>disputes concerning the technical meaning of treaty obligations</w:t>
      </w:r>
      <w:r w:rsidRPr="00157048">
        <w:rPr>
          <w:sz w:val="16"/>
        </w:rPr>
        <w:t xml:space="preserve">. More often, </w:t>
      </w:r>
      <w:r w:rsidRPr="0099369B">
        <w:rPr>
          <w:rStyle w:val="StyleUnderline"/>
        </w:rPr>
        <w:t>they</w:t>
      </w:r>
      <w:r>
        <w:rPr>
          <w:rStyle w:val="StyleUnderline"/>
        </w:rPr>
        <w:t xml:space="preserve"> </w:t>
      </w:r>
      <w:r w:rsidRPr="0099369B">
        <w:rPr>
          <w:rStyle w:val="StyleUnderline"/>
        </w:rPr>
        <w:t>are directly related to Russian military objectives, which in turn are related to achieving foreign policy</w:t>
      </w:r>
      <w:r>
        <w:rPr>
          <w:rStyle w:val="StyleUnderline"/>
        </w:rPr>
        <w:t xml:space="preserve"> </w:t>
      </w:r>
      <w:r w:rsidRPr="0099369B">
        <w:rPr>
          <w:rStyle w:val="StyleUnderline"/>
        </w:rPr>
        <w:t>goals such as: 1) recovering Russia’s great power status</w:t>
      </w:r>
      <w:r w:rsidRPr="00157048">
        <w:rPr>
          <w:sz w:val="16"/>
        </w:rPr>
        <w:t xml:space="preserve"> through enhanced nuclear capability; </w:t>
      </w:r>
      <w:r w:rsidRPr="0099369B">
        <w:rPr>
          <w:rStyle w:val="StyleUnderline"/>
        </w:rPr>
        <w:t>2) extending its sphere of influence over</w:t>
      </w:r>
      <w:r w:rsidRPr="00157048">
        <w:rPr>
          <w:sz w:val="16"/>
        </w:rPr>
        <w:t xml:space="preserve"> (i.e., </w:t>
      </w:r>
      <w:r w:rsidRPr="0099369B">
        <w:rPr>
          <w:rStyle w:val="StyleUnderline"/>
        </w:rPr>
        <w:t>dominating</w:t>
      </w:r>
      <w:r w:rsidRPr="00157048">
        <w:rPr>
          <w:sz w:val="16"/>
        </w:rPr>
        <w:t xml:space="preserve">) </w:t>
      </w:r>
      <w:r w:rsidRPr="0099369B">
        <w:rPr>
          <w:rStyle w:val="StyleUnderline"/>
        </w:rPr>
        <w:t>former Soviet space by enhancing Russia’s political and</w:t>
      </w:r>
      <w:r>
        <w:rPr>
          <w:rStyle w:val="StyleUnderline"/>
        </w:rPr>
        <w:t xml:space="preserve"> </w:t>
      </w:r>
      <w:r w:rsidRPr="0099369B">
        <w:rPr>
          <w:rStyle w:val="StyleUnderline"/>
        </w:rPr>
        <w:t>military power in Europe; 3) constraining U.S. military capabilities; and, 4) undermining NATO’s will</w:t>
      </w:r>
      <w:r>
        <w:rPr>
          <w:rStyle w:val="StyleUnderline"/>
        </w:rPr>
        <w:t xml:space="preserve"> </w:t>
      </w:r>
      <w:r w:rsidRPr="0099369B">
        <w:rPr>
          <w:rStyle w:val="StyleUnderline"/>
        </w:rPr>
        <w:t xml:space="preserve">and capability to resist. </w:t>
      </w:r>
      <w:r w:rsidRPr="00987EF6">
        <w:rPr>
          <w:rStyle w:val="StyleUnderline"/>
          <w:highlight w:val="yellow"/>
        </w:rPr>
        <w:t>If an arms control commitment</w:t>
      </w:r>
      <w:r w:rsidRPr="00157048">
        <w:rPr>
          <w:sz w:val="16"/>
        </w:rPr>
        <w:t>—either legal or political—</w:t>
      </w:r>
      <w:r w:rsidRPr="00987EF6">
        <w:rPr>
          <w:rStyle w:val="StyleUnderline"/>
          <w:highlight w:val="yellow"/>
        </w:rPr>
        <w:t>comes to interfere with an important Russian objective, it is simply ignored</w:t>
      </w:r>
      <w:r w:rsidRPr="00157048">
        <w:rPr>
          <w:sz w:val="16"/>
        </w:rPr>
        <w:t xml:space="preserve">. </w:t>
      </w:r>
      <w:r w:rsidRPr="0099369B">
        <w:rPr>
          <w:rStyle w:val="StyleUnderline"/>
        </w:rPr>
        <w:t>Significantly, Russia has violated arms control</w:t>
      </w:r>
      <w:r>
        <w:rPr>
          <w:rStyle w:val="StyleUnderline"/>
        </w:rPr>
        <w:t xml:space="preserve"> </w:t>
      </w:r>
      <w:r w:rsidRPr="0099369B">
        <w:rPr>
          <w:rStyle w:val="StyleUnderline"/>
        </w:rPr>
        <w:t>agreements even when it was clear the violations would be detected</w:t>
      </w:r>
      <w:r w:rsidRPr="00157048">
        <w:rPr>
          <w:sz w:val="16"/>
        </w:rPr>
        <w:t>.</w:t>
      </w:r>
    </w:p>
    <w:p w14:paraId="69064AD8" w14:textId="77777777" w:rsidR="00061163" w:rsidRDefault="00061163" w:rsidP="00061163">
      <w:pPr>
        <w:pStyle w:val="Heading4"/>
      </w:pPr>
      <w:r>
        <w:t>Russia uses arms control to expand military power at the expense of the US</w:t>
      </w:r>
    </w:p>
    <w:p w14:paraId="31722D1E" w14:textId="77777777" w:rsidR="00061163" w:rsidRPr="00D46CE3" w:rsidRDefault="00061163" w:rsidP="00061163">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xml:space="preserve">, 36.1) </w:t>
      </w:r>
    </w:p>
    <w:p w14:paraId="043999EA" w14:textId="77777777" w:rsidR="00061163" w:rsidRPr="00D46CE3" w:rsidRDefault="00061163" w:rsidP="00061163"/>
    <w:p w14:paraId="30D25A75" w14:textId="77777777" w:rsidR="00061163" w:rsidRPr="00157048" w:rsidRDefault="00061163" w:rsidP="00061163">
      <w:pPr>
        <w:rPr>
          <w:sz w:val="16"/>
        </w:rPr>
      </w:pPr>
      <w:r w:rsidRPr="0099369B">
        <w:rPr>
          <w:rStyle w:val="StyleUnderline"/>
        </w:rPr>
        <w:t>Russian arms control violations are a normal and now predictable part of Russian practice. This arms</w:t>
      </w:r>
      <w:r>
        <w:rPr>
          <w:rStyle w:val="StyleUnderline"/>
        </w:rPr>
        <w:t xml:space="preserve"> </w:t>
      </w:r>
      <w:r w:rsidRPr="0099369B">
        <w:rPr>
          <w:rStyle w:val="StyleUnderline"/>
        </w:rPr>
        <w:t>control behavior is not ad hoc</w:t>
      </w:r>
      <w:r w:rsidRPr="00157048">
        <w:rPr>
          <w:sz w:val="16"/>
        </w:rPr>
        <w:t xml:space="preserve">, accidental, </w:t>
      </w:r>
      <w:r w:rsidRPr="0099369B">
        <w:rPr>
          <w:rStyle w:val="StyleUnderline"/>
        </w:rPr>
        <w:t>or exist in a vacuum. It is linked to Russian military doctrine</w:t>
      </w:r>
      <w:r>
        <w:rPr>
          <w:rStyle w:val="StyleUnderline"/>
        </w:rPr>
        <w:t xml:space="preserve"> </w:t>
      </w:r>
      <w:r w:rsidRPr="00157048">
        <w:rPr>
          <w:sz w:val="16"/>
        </w:rPr>
        <w:t xml:space="preserve">and force posture goals, </w:t>
      </w:r>
      <w:r w:rsidRPr="0099369B">
        <w:rPr>
          <w:rStyle w:val="StyleUnderline"/>
        </w:rPr>
        <w:t>which in turn are linked to Russian foreign policy goals</w:t>
      </w:r>
      <w:r w:rsidRPr="00157048">
        <w:rPr>
          <w:sz w:val="16"/>
        </w:rPr>
        <w:t xml:space="preserve">. </w:t>
      </w:r>
      <w:r w:rsidRPr="0099369B">
        <w:rPr>
          <w:rStyle w:val="StyleUnderline"/>
        </w:rPr>
        <w:t>Russian noncompliance</w:t>
      </w:r>
      <w:r>
        <w:rPr>
          <w:rStyle w:val="StyleUnderline"/>
        </w:rPr>
        <w:t xml:space="preserve"> </w:t>
      </w:r>
      <w:r w:rsidRPr="0099369B">
        <w:rPr>
          <w:rStyle w:val="StyleUnderline"/>
        </w:rPr>
        <w:t>is directed,</w:t>
      </w:r>
      <w:r w:rsidRPr="00157048">
        <w:rPr>
          <w:sz w:val="16"/>
        </w:rPr>
        <w:t xml:space="preserve"> at least in part, </w:t>
      </w:r>
      <w:r w:rsidRPr="0099369B">
        <w:rPr>
          <w:rStyle w:val="StyleUnderline"/>
        </w:rPr>
        <w:t>toward achieving military advantages that could help to intimidate NATO</w:t>
      </w:r>
      <w:r>
        <w:rPr>
          <w:rStyle w:val="StyleUnderline"/>
        </w:rPr>
        <w:t xml:space="preserve"> </w:t>
      </w:r>
      <w:r w:rsidRPr="0099369B">
        <w:rPr>
          <w:rStyle w:val="StyleUnderline"/>
        </w:rPr>
        <w:t>states in peacetime and potentially defeat them in wartime</w:t>
      </w:r>
      <w:r w:rsidRPr="00157048">
        <w:rPr>
          <w:sz w:val="16"/>
        </w:rPr>
        <w:t xml:space="preserve">. Specifically, the capabilities acquired by </w:t>
      </w:r>
      <w:r w:rsidRPr="0099369B">
        <w:rPr>
          <w:rStyle w:val="StyleUnderline"/>
        </w:rPr>
        <w:t>Russia</w:t>
      </w:r>
      <w:r w:rsidRPr="00157048">
        <w:rPr>
          <w:sz w:val="16"/>
        </w:rPr>
        <w:t xml:space="preserve"> as part of its </w:t>
      </w:r>
      <w:r w:rsidRPr="0099369B">
        <w:rPr>
          <w:rStyle w:val="StyleUnderline"/>
        </w:rPr>
        <w:t>noncompliance</w:t>
      </w:r>
      <w:r w:rsidRPr="00157048">
        <w:rPr>
          <w:sz w:val="16"/>
        </w:rPr>
        <w:t xml:space="preserve"> activities help </w:t>
      </w:r>
      <w:r w:rsidRPr="0099369B">
        <w:rPr>
          <w:rStyle w:val="StyleUnderline"/>
        </w:rPr>
        <w:t>facilitate</w:t>
      </w:r>
      <w:r w:rsidRPr="00157048">
        <w:rPr>
          <w:sz w:val="16"/>
        </w:rPr>
        <w:t xml:space="preserve"> and enable multiple goals, including: 1) </w:t>
      </w:r>
      <w:r w:rsidRPr="0099369B">
        <w:rPr>
          <w:rStyle w:val="StyleUnderline"/>
        </w:rPr>
        <w:t>recovering Russia’s great power status</w:t>
      </w:r>
      <w:r w:rsidRPr="00157048">
        <w:rPr>
          <w:sz w:val="16"/>
        </w:rPr>
        <w:t xml:space="preserve"> (enabled by the fear of its nuclear capabilities); 2) </w:t>
      </w:r>
      <w:r w:rsidRPr="0099369B">
        <w:rPr>
          <w:rStyle w:val="StyleUnderline"/>
        </w:rPr>
        <w:t>extending Moscow’s sphere of influence and domination over former satellite</w:t>
      </w:r>
      <w:r w:rsidRPr="00157048">
        <w:rPr>
          <w:sz w:val="16"/>
        </w:rPr>
        <w:t xml:space="preserve"> </w:t>
      </w:r>
      <w:r w:rsidRPr="0099369B">
        <w:rPr>
          <w:rStyle w:val="StyleUnderline"/>
        </w:rPr>
        <w:t>states</w:t>
      </w:r>
      <w:r w:rsidRPr="00157048">
        <w:rPr>
          <w:sz w:val="16"/>
        </w:rPr>
        <w:t xml:space="preserve"> (resulting from the enhancement of Russia’s military power); 3) </w:t>
      </w:r>
      <w:r w:rsidRPr="0099369B">
        <w:rPr>
          <w:rStyle w:val="StyleUnderline"/>
        </w:rPr>
        <w:t>constraining U.S. military capabilities</w:t>
      </w:r>
      <w:r w:rsidRPr="00157048">
        <w:rPr>
          <w:sz w:val="16"/>
        </w:rPr>
        <w:t xml:space="preserve"> (exacerbated by creating monopolies in areas where arms control has reduced or eliminated Western deterrent capabilities); </w:t>
      </w:r>
      <w:r w:rsidRPr="0099369B">
        <w:rPr>
          <w:rStyle w:val="StyleUnderline"/>
        </w:rPr>
        <w:t>and</w:t>
      </w:r>
      <w:r w:rsidRPr="00157048">
        <w:rPr>
          <w:sz w:val="16"/>
        </w:rPr>
        <w:t xml:space="preserve"> 4) </w:t>
      </w:r>
      <w:r w:rsidRPr="0099369B">
        <w:rPr>
          <w:rStyle w:val="StyleUnderline"/>
        </w:rPr>
        <w:t>constraining NATO’s will and ability</w:t>
      </w:r>
      <w:r w:rsidRPr="00157048">
        <w:rPr>
          <w:sz w:val="16"/>
        </w:rPr>
        <w:t xml:space="preserve"> to counter or defend against Russian expansion by the threat of nuclear escalation. Apparent covert </w:t>
      </w:r>
      <w:r w:rsidRPr="0099369B">
        <w:rPr>
          <w:rStyle w:val="StyleUnderline"/>
        </w:rPr>
        <w:t>Russian nuclear testing is a prime example of this</w:t>
      </w:r>
      <w:r w:rsidRPr="00157048">
        <w:rPr>
          <w:sz w:val="16"/>
        </w:rPr>
        <w:t xml:space="preserve">. Russian nuclear weapons are a key element of Moscow’s defense policy and are seen as the basis of Russia’s great power status. Russian nuclear doctrine holds that controlled and discriminate first use of nuclear weapons will “de-escalate” a conventional war. Covert Russian nuclear testing may help Russia realize such nuclear capabilities. Also largely overlooked in today’s debate is the significance of Russian noncompliance with chemical and biological weapons treaties. Critically, Russian noncompliance may have given Moscow a monopoly on biological and chemical weapons in Europe that it could use or threaten to use in the event of a major war. </w:t>
      </w:r>
      <w:r w:rsidRPr="0099369B">
        <w:rPr>
          <w:rStyle w:val="StyleUnderline"/>
        </w:rPr>
        <w:t>Noncompliance with arms control agreements is certainly not the sole reason for the quantitative</w:t>
      </w:r>
      <w:r>
        <w:rPr>
          <w:rStyle w:val="StyleUnderline"/>
        </w:rPr>
        <w:t xml:space="preserve"> </w:t>
      </w:r>
      <w:r w:rsidRPr="0099369B">
        <w:rPr>
          <w:rStyle w:val="StyleUnderline"/>
        </w:rPr>
        <w:t>and qualitative growth of Soviet/Russian strategic forces. It has, however, contributed substantially to</w:t>
      </w:r>
      <w:r>
        <w:rPr>
          <w:rStyle w:val="StyleUnderline"/>
        </w:rPr>
        <w:t xml:space="preserve"> </w:t>
      </w:r>
      <w:r w:rsidRPr="0099369B">
        <w:rPr>
          <w:rStyle w:val="StyleUnderline"/>
        </w:rPr>
        <w:t>that growth</w:t>
      </w:r>
      <w:r w:rsidRPr="00157048">
        <w:rPr>
          <w:sz w:val="16"/>
        </w:rPr>
        <w:t xml:space="preserve">. </w:t>
      </w:r>
      <w:r w:rsidRPr="0099369B">
        <w:rPr>
          <w:rStyle w:val="StyleUnderline"/>
        </w:rPr>
        <w:t xml:space="preserve">The military and political significance of Russian arms control violations has </w:t>
      </w:r>
      <w:r w:rsidRPr="0099369B">
        <w:rPr>
          <w:rStyle w:val="Emphasis"/>
        </w:rPr>
        <w:t>largely been</w:t>
      </w:r>
      <w:r>
        <w:rPr>
          <w:rStyle w:val="StyleUnderline"/>
        </w:rPr>
        <w:t xml:space="preserve"> </w:t>
      </w:r>
      <w:r w:rsidRPr="0099369B">
        <w:rPr>
          <w:rStyle w:val="Emphasis"/>
        </w:rPr>
        <w:t>ignored</w:t>
      </w:r>
      <w:r w:rsidRPr="0099369B">
        <w:rPr>
          <w:rStyle w:val="StyleUnderline"/>
        </w:rPr>
        <w:t xml:space="preserve"> in the West</w:t>
      </w:r>
      <w:r w:rsidRPr="00157048">
        <w:rPr>
          <w:sz w:val="16"/>
        </w:rPr>
        <w:t xml:space="preserve">. The military advantages are quite considerable, especially when viewed in the context of continuing reductions in Western nuclear and military capabilities. </w:t>
      </w:r>
      <w:r w:rsidRPr="0099369B">
        <w:rPr>
          <w:rStyle w:val="StyleUnderline"/>
        </w:rPr>
        <w:t>Moscow’s extensive treaty</w:t>
      </w:r>
      <w:r>
        <w:rPr>
          <w:rStyle w:val="StyleUnderline"/>
        </w:rPr>
        <w:t xml:space="preserve"> </w:t>
      </w:r>
      <w:r w:rsidRPr="0099369B">
        <w:rPr>
          <w:rStyle w:val="StyleUnderline"/>
        </w:rPr>
        <w:t>violations</w:t>
      </w:r>
      <w:r w:rsidRPr="00157048">
        <w:rPr>
          <w:sz w:val="16"/>
        </w:rPr>
        <w:t xml:space="preserve"> may </w:t>
      </w:r>
      <w:r w:rsidRPr="0099369B">
        <w:rPr>
          <w:rStyle w:val="StyleUnderline"/>
        </w:rPr>
        <w:t>increase both the prospect of conflict and its consequences</w:t>
      </w:r>
      <w:r w:rsidRPr="00157048">
        <w:rPr>
          <w:sz w:val="16"/>
        </w:rPr>
        <w:t>. Further, its violations have provided Russia with key military capabilities that are highly relevant to the current European security crisis, particularly in Russian eyes. “Global norms” against nuclear, chemical or biological weapons use may not impact Russian behavior in crises or conflict any more than “global norms” against violating treaty obligations or invading other countries and annexing their territory have prevented Russia from doing so. In 1982, President Ronald Reagan rightly stated: “</w:t>
      </w:r>
      <w:r w:rsidRPr="0099369B">
        <w:rPr>
          <w:rStyle w:val="StyleUnderline"/>
        </w:rPr>
        <w:t>Simply collecting agreements will not bring peace.</w:t>
      </w:r>
      <w:r>
        <w:rPr>
          <w:rStyle w:val="StyleUnderline"/>
        </w:rPr>
        <w:t xml:space="preserve"> </w:t>
      </w:r>
      <w:r w:rsidRPr="0099369B">
        <w:rPr>
          <w:rStyle w:val="StyleUnderline"/>
        </w:rPr>
        <w:t>Agreements genuinely reinforce peace only when they are kept. Otherwise, we are building a paper castle</w:t>
      </w:r>
      <w:r>
        <w:rPr>
          <w:rStyle w:val="StyleUnderline"/>
        </w:rPr>
        <w:t xml:space="preserve"> </w:t>
      </w:r>
      <w:r w:rsidRPr="0099369B">
        <w:rPr>
          <w:rStyle w:val="StyleUnderline"/>
        </w:rPr>
        <w:t>that will be blown away by the winds of war</w:t>
      </w:r>
      <w:r w:rsidRPr="00157048">
        <w:rPr>
          <w:sz w:val="16"/>
        </w:rPr>
        <w:t>.”107</w:t>
      </w:r>
    </w:p>
    <w:p w14:paraId="74D679C8" w14:textId="6725C380" w:rsidR="003A1E7E" w:rsidRDefault="003A1E7E" w:rsidP="003A1E7E">
      <w:pPr>
        <w:pStyle w:val="Heading3"/>
      </w:pPr>
      <w:r>
        <w:t>Link---Conditions</w:t>
      </w:r>
    </w:p>
    <w:p w14:paraId="66B3B45A" w14:textId="77777777" w:rsidR="003A1E7E" w:rsidRPr="003A1E7E" w:rsidRDefault="003A1E7E" w:rsidP="003A1E7E">
      <w:pPr>
        <w:pStyle w:val="Heading4"/>
      </w:pPr>
      <w:r w:rsidRPr="003A1E7E">
        <w:t>Egypt proves—conditioning arms sales leads to Russian fill-in</w:t>
      </w:r>
    </w:p>
    <w:p w14:paraId="34D93969" w14:textId="77777777" w:rsidR="003A1E7E" w:rsidRPr="00F71182" w:rsidRDefault="003A1E7E" w:rsidP="003A1E7E">
      <w:r w:rsidRPr="00F71182">
        <w:rPr>
          <w:rStyle w:val="Style13ptBold"/>
        </w:rPr>
        <w:t>Kuimova 19</w:t>
      </w:r>
      <w:r>
        <w:t xml:space="preserve"> </w:t>
      </w:r>
      <w:r w:rsidRPr="00F71182">
        <w:t>Alexandra Kuimova, Research Assistant, Arms and Military Expenditure Programme, Stockholm International Peace Research Institute</w:t>
      </w:r>
      <w:r>
        <w:t>,</w:t>
      </w:r>
      <w:r w:rsidRPr="00F71182">
        <w:t xml:space="preserve"> April, 2019.  Retrieved May 6, 2019 from  https://www.euromesco.net/publication/russias-arms-exports-to-the-mena-region-trends-and-drivers/</w:t>
      </w:r>
    </w:p>
    <w:p w14:paraId="7A21EC87" w14:textId="77777777" w:rsidR="003A1E7E" w:rsidRPr="00550767" w:rsidRDefault="003A1E7E" w:rsidP="003A1E7E">
      <w:pPr>
        <w:rPr>
          <w:sz w:val="16"/>
        </w:rPr>
      </w:pPr>
      <w:r w:rsidRPr="00550767">
        <w:rPr>
          <w:sz w:val="16"/>
        </w:rPr>
        <w:t>2.</w:t>
      </w:r>
      <w:r w:rsidRPr="00550767">
        <w:rPr>
          <w:rStyle w:val="StyleUnderline"/>
        </w:rPr>
        <w:t>Western suppliers sometimes limit or cease to sell weapons to countries</w:t>
      </w:r>
      <w:r w:rsidRPr="00550767">
        <w:rPr>
          <w:sz w:val="16"/>
        </w:rPr>
        <w:t xml:space="preserve"> for political or humanitarian reasons. </w:t>
      </w:r>
      <w:r w:rsidRPr="00550767">
        <w:rPr>
          <w:rStyle w:val="StyleUnderline"/>
        </w:rPr>
        <w:t>Alternatively, Russian arms sales come either without or with far fewer conditions about the domestic affairs of the</w:t>
      </w:r>
      <w:r w:rsidRPr="00550767">
        <w:rPr>
          <w:sz w:val="16"/>
        </w:rPr>
        <w:t xml:space="preserve"> (potential) weapon </w:t>
      </w:r>
      <w:r w:rsidRPr="00550767">
        <w:rPr>
          <w:rStyle w:val="StyleUnderline"/>
        </w:rPr>
        <w:t>recipients</w:t>
      </w:r>
      <w:r w:rsidRPr="00550767">
        <w:rPr>
          <w:sz w:val="16"/>
        </w:rPr>
        <w:t xml:space="preserve"> (”Russia Among Arms Ind. Leaders as Doesn’t Impose Political Conditions”, 2018). For example, </w:t>
      </w:r>
      <w:r w:rsidRPr="00550767">
        <w:rPr>
          <w:rStyle w:val="StyleUnderline"/>
        </w:rPr>
        <w:t>the US</w:t>
      </w:r>
      <w:r w:rsidRPr="00550767">
        <w:rPr>
          <w:sz w:val="16"/>
        </w:rPr>
        <w:t xml:space="preserve">, Egypt’s long-standing ally, </w:t>
      </w:r>
      <w:r w:rsidRPr="00550767">
        <w:rPr>
          <w:rStyle w:val="StyleUnderline"/>
        </w:rPr>
        <w:t>froze arms deliveries and military assistance to Egypt after the 2013 military coup</w:t>
      </w:r>
      <w:r w:rsidRPr="00550767">
        <w:rPr>
          <w:sz w:val="16"/>
        </w:rPr>
        <w:t xml:space="preserve"> removed the first democratically-elected civilian-led government. In contrast, </w:t>
      </w:r>
      <w:r w:rsidRPr="00550767">
        <w:rPr>
          <w:rStyle w:val="StyleUnderline"/>
        </w:rPr>
        <w:t>the military coup did not negatively impact Russian-Egyptian relations and</w:t>
      </w:r>
      <w:r w:rsidRPr="00550767">
        <w:rPr>
          <w:sz w:val="16"/>
        </w:rPr>
        <w:t xml:space="preserve">, as their relations improved, Russian </w:t>
      </w:r>
      <w:r w:rsidRPr="00550767">
        <w:rPr>
          <w:rStyle w:val="StyleUnderline"/>
        </w:rPr>
        <w:t>arms sales to Egypt increased</w:t>
      </w:r>
      <w:r w:rsidRPr="00550767">
        <w:rPr>
          <w:sz w:val="16"/>
        </w:rPr>
        <w:t xml:space="preserve"> (“Mezhgosudarstvennyye otnosheniya Rossii i Yegipta”, 2016). Russia’s willingness to provide weapons without attached political conditions makes them an attractive option for some MENA countries.</w:t>
      </w:r>
    </w:p>
    <w:p w14:paraId="027C0350" w14:textId="4C2D3C65" w:rsidR="003A1E7E" w:rsidRPr="003A1E7E" w:rsidRDefault="003A1E7E" w:rsidP="003A1E7E">
      <w:pPr>
        <w:pStyle w:val="Heading4"/>
      </w:pPr>
      <w:r w:rsidRPr="003A1E7E">
        <w:t>Conditioning arms sales will cause nations to turn to Russia for arms.</w:t>
      </w:r>
    </w:p>
    <w:p w14:paraId="388E33C0" w14:textId="77777777" w:rsidR="003A1E7E" w:rsidRPr="00F71182" w:rsidRDefault="003A1E7E" w:rsidP="003A1E7E">
      <w:r w:rsidRPr="00F71182">
        <w:rPr>
          <w:rStyle w:val="Style13ptBold"/>
        </w:rPr>
        <w:t xml:space="preserve">Borshchevskaya 17 </w:t>
      </w:r>
      <w:r w:rsidRPr="00F71182">
        <w:t xml:space="preserve">Anna Borshchevskaya, Senior Fellow at The Washington Institute, Dec. 20, 2017.  Retrieved May 6, 2019 from </w:t>
      </w:r>
      <w:hyperlink r:id="rId32" w:history="1">
        <w:r w:rsidRPr="00F71182">
          <w:rPr>
            <w:rStyle w:val="Hyperlink"/>
          </w:rPr>
          <w:t>https://jamestown.org/program/tactical-side-russias-arms-sales-middle-east/</w:t>
        </w:r>
      </w:hyperlink>
    </w:p>
    <w:p w14:paraId="5BFCC8BD" w14:textId="77777777" w:rsidR="003A1E7E" w:rsidRPr="00550767" w:rsidRDefault="003A1E7E" w:rsidP="003A1E7E">
      <w:pPr>
        <w:rPr>
          <w:sz w:val="16"/>
        </w:rPr>
      </w:pPr>
      <w:r w:rsidRPr="00550767">
        <w:rPr>
          <w:sz w:val="16"/>
        </w:rPr>
        <w:t xml:space="preserve">Moscow also does not burden arms sales with preconditions, such as mandated improvements of human rights. In addition, many in the MENA find Russia easier to deal with—no one needs to worry about falling afoul of a theoretical Russian equivalent of the US Foreign Corrupt Practices Act, for example. Thus, </w:t>
      </w:r>
      <w:r w:rsidRPr="00550767">
        <w:rPr>
          <w:rStyle w:val="StyleUnderline"/>
        </w:rPr>
        <w:t>countries turn to Moscow when they wish to signal to Washington that they have other options if they do not like the United States’ pre-conditions</w:t>
      </w:r>
      <w:r w:rsidRPr="00550767">
        <w:rPr>
          <w:sz w:val="16"/>
        </w:rPr>
        <w:t>. At the same time, some Arab states are genuinely interested in diversifying supplies away from the US. Indeed, after the 1991 Gulf War, several GCC states bought Russian systems. The West should not discount Arab countries making such decisions. Russia, unlike the America, invests effort across the MENA region to sell weapons systems</w:t>
      </w:r>
      <w:r w:rsidRPr="00550767">
        <w:rPr>
          <w:rStyle w:val="StyleUnderline"/>
        </w:rPr>
        <w:t>. Western analysts tend to point out Russia could never replace the United States</w:t>
      </w:r>
      <w:r w:rsidRPr="00550767">
        <w:rPr>
          <w:sz w:val="16"/>
        </w:rPr>
        <w:t xml:space="preserve">. Nevertheless, such views discount another option: </w:t>
      </w:r>
      <w:r w:rsidRPr="00550767">
        <w:rPr>
          <w:rStyle w:val="StyleUnderline"/>
        </w:rPr>
        <w:t>Moscow does not have to replace the US. Other authoritarian leaders can choose to move closer to Russia because the Kremlim offers Arab states different advantages including quicker delivery and better negotiating terms</w:t>
      </w:r>
      <w:r w:rsidRPr="00550767">
        <w:rPr>
          <w:sz w:val="16"/>
        </w:rPr>
        <w:t>. When it comes to arms sales in the MENA region, Moscow has made major inroads during the Putin era with Iran, Syria, Egypt, Libya and Algeria, and to a lesser extent with Turkey, Iraq, and elsewhere in the Arab Persian Gulf. It is also making small inroads with Tunisia and Morocco.</w:t>
      </w:r>
    </w:p>
    <w:p w14:paraId="7D6BB883" w14:textId="2790919F" w:rsidR="00BA3D55" w:rsidRDefault="00BA3D55" w:rsidP="003A1E7E">
      <w:pPr>
        <w:pStyle w:val="Heading3"/>
      </w:pPr>
      <w:r>
        <w:t>Link---Conditions---HR</w:t>
      </w:r>
    </w:p>
    <w:p w14:paraId="4E8ECD62" w14:textId="77777777" w:rsidR="00061163" w:rsidRDefault="00061163" w:rsidP="00061163">
      <w:pPr>
        <w:pStyle w:val="Heading4"/>
      </w:pPr>
      <w:r>
        <w:t xml:space="preserve">The plan causes client states to diversify supply through Russia --- the link alone takes out the case ---the US will try, </w:t>
      </w:r>
      <w:r w:rsidRPr="006B339B">
        <w:rPr>
          <w:u w:val="single"/>
        </w:rPr>
        <w:t>but fail</w:t>
      </w:r>
      <w:r>
        <w:t>, to regain market dominance after Russia fill the vacuum</w:t>
      </w:r>
    </w:p>
    <w:p w14:paraId="576A10FA" w14:textId="77777777" w:rsidR="00061163" w:rsidRDefault="00061163" w:rsidP="00061163">
      <w:r w:rsidRPr="006B339B">
        <w:rPr>
          <w:rStyle w:val="Style13ptBold"/>
        </w:rPr>
        <w:t>Rounds 19</w:t>
      </w:r>
      <w:r>
        <w:t xml:space="preserve"> – Ph.D. candidate at Georgetown University in International Relations (Ray, “THE CASE AGAINST ARMS EMBARGOS, EVEN FOR SAUDI ARABIA,” </w:t>
      </w:r>
      <w:r w:rsidRPr="006B339B">
        <w:rPr>
          <w:i/>
        </w:rPr>
        <w:t>War on The Rocks</w:t>
      </w:r>
      <w:r>
        <w:t xml:space="preserve">, </w:t>
      </w:r>
      <w:hyperlink r:id="rId33" w:history="1">
        <w:r w:rsidRPr="00313F05">
          <w:rPr>
            <w:rStyle w:val="Hyperlink"/>
          </w:rPr>
          <w:t>https://warontherocks.com/2019/04/the-case-against-arms-embargos-even-for-saudi-arabia/)</w:t>
        </w:r>
        <w:r>
          <w:rPr>
            <w:rStyle w:val="Hyperlink"/>
          </w:rPr>
          <w:t xml:space="preserve"> </w:t>
        </w:r>
      </w:hyperlink>
    </w:p>
    <w:p w14:paraId="1B1A21A3" w14:textId="77777777" w:rsidR="00061163" w:rsidRPr="006B339B" w:rsidRDefault="00061163" w:rsidP="00061163"/>
    <w:p w14:paraId="54892362" w14:textId="77777777" w:rsidR="00061163" w:rsidRPr="00157048" w:rsidRDefault="00061163" w:rsidP="00061163">
      <w:pPr>
        <w:rPr>
          <w:sz w:val="16"/>
        </w:rPr>
      </w:pPr>
      <w:r w:rsidRPr="00157048">
        <w:rPr>
          <w:sz w:val="16"/>
        </w:rPr>
        <w:t xml:space="preserve">One area in which U.S. President Donald Trump does not need to worry about making America great again is international arms sales. </w:t>
      </w:r>
      <w:r w:rsidRPr="005659AD">
        <w:rPr>
          <w:rStyle w:val="StyleUnderline"/>
        </w:rPr>
        <w:t>The United States accounts for</w:t>
      </w:r>
      <w:r w:rsidRPr="00BD05EA">
        <w:rPr>
          <w:rStyle w:val="StyleUnderline"/>
        </w:rPr>
        <w:t xml:space="preserve"> 34 percent of all global arms sales (second place Russia remains</w:t>
      </w:r>
      <w:r w:rsidRPr="00157048">
        <w:rPr>
          <w:sz w:val="16"/>
        </w:rPr>
        <w:t xml:space="preserve"> a </w:t>
      </w:r>
      <w:r w:rsidRPr="00BD05EA">
        <w:rPr>
          <w:rStyle w:val="StyleUnderline"/>
        </w:rPr>
        <w:t>distant</w:t>
      </w:r>
      <w:r w:rsidRPr="00157048">
        <w:rPr>
          <w:sz w:val="16"/>
        </w:rPr>
        <w:t xml:space="preserve"> 23 percent), and has more than 40 defense companies in the top 100 globally. However, with civilian deaths caused by the Saudi-led war in Yemen estimated at between 16,000 and 50,000 by the end of 2018, calls for the United States to suspend arms sales to its largest client — Saudi Arabia — have understandably gained traction in both Congress and the public. More generally, </w:t>
      </w:r>
      <w:r w:rsidRPr="00BD05EA">
        <w:rPr>
          <w:rStyle w:val="StyleUnderline"/>
        </w:rPr>
        <w:t>several authors have penned articles</w:t>
      </w:r>
      <w:r w:rsidRPr="00157048">
        <w:rPr>
          <w:sz w:val="16"/>
        </w:rPr>
        <w:t xml:space="preserve"> in these virtual pages </w:t>
      </w:r>
      <w:r w:rsidRPr="00BD05EA">
        <w:rPr>
          <w:rStyle w:val="StyleUnderline"/>
        </w:rPr>
        <w:t>calling for more selective U.S. arms export decisions or outright embargos</w:t>
      </w:r>
      <w:r w:rsidRPr="00157048">
        <w:rPr>
          <w:sz w:val="16"/>
        </w:rPr>
        <w:t xml:space="preserve">, governed less by economic motivations and more by concern about blowback, human rights, dispersion, and reducing technology transfer. </w:t>
      </w:r>
      <w:r w:rsidRPr="00BD05EA">
        <w:rPr>
          <w:rStyle w:val="StyleUnderline"/>
        </w:rPr>
        <w:t>I</w:t>
      </w:r>
      <w:r w:rsidRPr="00157048">
        <w:rPr>
          <w:sz w:val="16"/>
        </w:rPr>
        <w:t xml:space="preserve"> respectfully </w:t>
      </w:r>
      <w:r w:rsidRPr="00BD05EA">
        <w:rPr>
          <w:rStyle w:val="StyleUnderline"/>
        </w:rPr>
        <w:t>disagree</w:t>
      </w:r>
      <w:r w:rsidRPr="00157048">
        <w:rPr>
          <w:sz w:val="16"/>
        </w:rPr>
        <w:t xml:space="preserve"> with all of these recommendations. Whether it is delayed approval, as in the recent Kuwaiti F-18 purchase, an outright embargo, like Egyptian F-16s in 2013, or denial of technology transfer, as in the 2016 Turkish Patriot missile request, </w:t>
      </w:r>
      <w:r w:rsidRPr="00BD05EA">
        <w:rPr>
          <w:rStyle w:val="StyleUnderline"/>
        </w:rPr>
        <w:t xml:space="preserve">using </w:t>
      </w:r>
      <w:r w:rsidRPr="005659AD">
        <w:rPr>
          <w:rStyle w:val="StyleUnderline"/>
          <w:highlight w:val="cyan"/>
        </w:rPr>
        <w:t>the withholding of arms sales</w:t>
      </w:r>
      <w:r w:rsidRPr="00BD05EA">
        <w:rPr>
          <w:rStyle w:val="StyleUnderline"/>
        </w:rPr>
        <w:t xml:space="preserve"> </w:t>
      </w:r>
      <w:r w:rsidRPr="005659AD">
        <w:rPr>
          <w:rStyle w:val="StyleUnderline"/>
          <w:highlight w:val="cyan"/>
        </w:rPr>
        <w:t xml:space="preserve">as </w:t>
      </w:r>
      <w:r w:rsidRPr="005659AD">
        <w:rPr>
          <w:rStyle w:val="StyleUnderline"/>
        </w:rPr>
        <w:t>a</w:t>
      </w:r>
      <w:r w:rsidRPr="00BD05EA">
        <w:rPr>
          <w:rStyle w:val="StyleUnderline"/>
        </w:rPr>
        <w:t xml:space="preserve"> blunt </w:t>
      </w:r>
      <w:r w:rsidRPr="005659AD">
        <w:rPr>
          <w:rStyle w:val="StyleUnderline"/>
          <w:highlight w:val="cyan"/>
        </w:rPr>
        <w:t>force</w:t>
      </w:r>
      <w:r w:rsidRPr="00BD05EA">
        <w:rPr>
          <w:rStyle w:val="StyleUnderline"/>
        </w:rPr>
        <w:t xml:space="preserve"> instrument</w:t>
      </w:r>
      <w:r w:rsidRPr="00157048">
        <w:rPr>
          <w:sz w:val="16"/>
        </w:rPr>
        <w:t xml:space="preserve"> of </w:t>
      </w:r>
      <w:r w:rsidRPr="005659AD">
        <w:rPr>
          <w:sz w:val="16"/>
        </w:rPr>
        <w:t xml:space="preserve">coercion </w:t>
      </w:r>
      <w:r w:rsidRPr="005659AD">
        <w:rPr>
          <w:rStyle w:val="StyleUnderline"/>
        </w:rPr>
        <w:t>is unlikely to produce</w:t>
      </w:r>
      <w:r w:rsidRPr="00BD05EA">
        <w:rPr>
          <w:rStyle w:val="StyleUnderline"/>
        </w:rPr>
        <w:t xml:space="preserve"> desired </w:t>
      </w:r>
      <w:r w:rsidRPr="005659AD">
        <w:rPr>
          <w:rStyle w:val="StyleUnderline"/>
        </w:rPr>
        <w:t>strategic benefits</w:t>
      </w:r>
      <w:r w:rsidRPr="00BD05EA">
        <w:rPr>
          <w:rStyle w:val="StyleUnderline"/>
        </w:rPr>
        <w:t xml:space="preserve"> and </w:t>
      </w:r>
      <w:r w:rsidRPr="005659AD">
        <w:rPr>
          <w:rStyle w:val="StyleUnderline"/>
          <w:highlight w:val="cyan"/>
        </w:rPr>
        <w:t>often backfires</w:t>
      </w:r>
      <w:r w:rsidRPr="00157048">
        <w:rPr>
          <w:sz w:val="16"/>
        </w:rPr>
        <w:t xml:space="preserve">. </w:t>
      </w:r>
      <w:r w:rsidRPr="005659AD">
        <w:rPr>
          <w:rStyle w:val="StyleUnderline"/>
          <w:highlight w:val="cyan"/>
        </w:rPr>
        <w:t>Arms</w:t>
      </w:r>
      <w:r w:rsidRPr="006B339B">
        <w:rPr>
          <w:rStyle w:val="StyleUnderline"/>
        </w:rPr>
        <w:t xml:space="preserve"> </w:t>
      </w:r>
      <w:r w:rsidRPr="005659AD">
        <w:rPr>
          <w:rStyle w:val="StyleUnderline"/>
          <w:highlight w:val="cyan"/>
        </w:rPr>
        <w:t xml:space="preserve">exports are </w:t>
      </w:r>
      <w:r w:rsidRPr="005659AD">
        <w:rPr>
          <w:rStyle w:val="Emphasis"/>
          <w:highlight w:val="cyan"/>
        </w:rPr>
        <w:t>best</w:t>
      </w:r>
      <w:r w:rsidRPr="006B339B">
        <w:rPr>
          <w:rStyle w:val="StyleUnderline"/>
        </w:rPr>
        <w:t xml:space="preserve"> used </w:t>
      </w:r>
      <w:r w:rsidRPr="005659AD">
        <w:rPr>
          <w:rStyle w:val="StyleUnderline"/>
          <w:highlight w:val="cyan"/>
        </w:rPr>
        <w:t>for</w:t>
      </w:r>
      <w:r w:rsidRPr="00157048">
        <w:rPr>
          <w:sz w:val="16"/>
        </w:rPr>
        <w:t xml:space="preserve"> maintaining or strengthening relationships while</w:t>
      </w:r>
      <w:r w:rsidRPr="006B339B">
        <w:rPr>
          <w:rStyle w:val="StyleUnderline"/>
        </w:rPr>
        <w:t xml:space="preserve"> </w:t>
      </w:r>
      <w:r w:rsidRPr="005659AD">
        <w:rPr>
          <w:rStyle w:val="StyleUnderline"/>
          <w:highlight w:val="cyan"/>
        </w:rPr>
        <w:t>limiting adversary access</w:t>
      </w:r>
      <w:r w:rsidRPr="006B339B">
        <w:rPr>
          <w:rStyle w:val="StyleUnderline"/>
        </w:rPr>
        <w:t xml:space="preserve"> </w:t>
      </w:r>
      <w:r w:rsidRPr="005659AD">
        <w:rPr>
          <w:rStyle w:val="StyleUnderline"/>
          <w:highlight w:val="cyan"/>
        </w:rPr>
        <w:t>to</w:t>
      </w:r>
      <w:r w:rsidRPr="006B339B">
        <w:rPr>
          <w:rStyle w:val="StyleUnderline"/>
        </w:rPr>
        <w:t xml:space="preserve"> client </w:t>
      </w:r>
      <w:r w:rsidRPr="005659AD">
        <w:rPr>
          <w:rStyle w:val="StyleUnderline"/>
          <w:highlight w:val="cyan"/>
        </w:rPr>
        <w:t>states</w:t>
      </w:r>
      <w:r w:rsidRPr="00157048">
        <w:rPr>
          <w:sz w:val="16"/>
        </w:rPr>
        <w:t xml:space="preserve">; a tool of nuanced influence, not outright coercion. In fact, </w:t>
      </w:r>
      <w:r w:rsidRPr="005659AD">
        <w:rPr>
          <w:rStyle w:val="StyleUnderline"/>
          <w:highlight w:val="cyan"/>
        </w:rPr>
        <w:t>threatening to withhold arms sales to coerce a state</w:t>
      </w:r>
      <w:r w:rsidRPr="006B339B">
        <w:rPr>
          <w:rStyle w:val="StyleUnderline"/>
        </w:rPr>
        <w:t xml:space="preserve"> in</w:t>
      </w:r>
      <w:r w:rsidRPr="005659AD">
        <w:rPr>
          <w:rStyle w:val="StyleUnderline"/>
          <w:highlight w:val="cyan"/>
        </w:rPr>
        <w:t>to</w:t>
      </w:r>
      <w:r w:rsidRPr="006B339B">
        <w:rPr>
          <w:rStyle w:val="StyleUnderline"/>
        </w:rPr>
        <w:t xml:space="preserve"> </w:t>
      </w:r>
      <w:r w:rsidRPr="005659AD">
        <w:rPr>
          <w:rStyle w:val="StyleUnderline"/>
          <w:highlight w:val="cyan"/>
        </w:rPr>
        <w:t>chang</w:t>
      </w:r>
      <w:r w:rsidRPr="006B339B">
        <w:rPr>
          <w:rStyle w:val="StyleUnderline"/>
        </w:rPr>
        <w:t xml:space="preserve">ing </w:t>
      </w:r>
      <w:r w:rsidRPr="005659AD">
        <w:rPr>
          <w:rStyle w:val="StyleUnderline"/>
          <w:highlight w:val="cyan"/>
        </w:rPr>
        <w:t>its</w:t>
      </w:r>
      <w:r w:rsidRPr="006B339B">
        <w:rPr>
          <w:rStyle w:val="StyleUnderline"/>
        </w:rPr>
        <w:t xml:space="preserve"> </w:t>
      </w:r>
      <w:r w:rsidRPr="005659AD">
        <w:rPr>
          <w:rStyle w:val="StyleUnderline"/>
          <w:highlight w:val="cyan"/>
        </w:rPr>
        <w:t xml:space="preserve">behavior </w:t>
      </w:r>
      <w:r w:rsidRPr="005659AD">
        <w:rPr>
          <w:rStyle w:val="StyleUnderline"/>
        </w:rPr>
        <w:t>often</w:t>
      </w:r>
      <w:r w:rsidRPr="006B339B">
        <w:rPr>
          <w:rStyle w:val="StyleUnderline"/>
        </w:rPr>
        <w:t xml:space="preserve"> </w:t>
      </w:r>
      <w:r w:rsidRPr="005659AD">
        <w:rPr>
          <w:rStyle w:val="StyleUnderline"/>
          <w:highlight w:val="cyan"/>
        </w:rPr>
        <w:t>has</w:t>
      </w:r>
      <w:r w:rsidRPr="006B339B">
        <w:rPr>
          <w:rStyle w:val="StyleUnderline"/>
        </w:rPr>
        <w:t xml:space="preserve"> </w:t>
      </w:r>
      <w:r w:rsidRPr="005659AD">
        <w:rPr>
          <w:rStyle w:val="StyleUnderline"/>
          <w:highlight w:val="cyan"/>
        </w:rPr>
        <w:t>the opposite effect</w:t>
      </w:r>
      <w:r w:rsidRPr="006B339B">
        <w:rPr>
          <w:rStyle w:val="StyleUnderline"/>
        </w:rPr>
        <w:t xml:space="preserve">, </w:t>
      </w:r>
      <w:r w:rsidRPr="00B26AD6">
        <w:rPr>
          <w:rStyle w:val="StyleUnderline"/>
          <w:highlight w:val="cyan"/>
        </w:rPr>
        <w:t xml:space="preserve">leading clients to </w:t>
      </w:r>
      <w:r w:rsidRPr="00B26AD6">
        <w:rPr>
          <w:rStyle w:val="Emphasis"/>
          <w:highlight w:val="cyan"/>
        </w:rPr>
        <w:t>diversify their arms sourcing</w:t>
      </w:r>
      <w:r w:rsidRPr="006B339B">
        <w:rPr>
          <w:rStyle w:val="StyleUnderline"/>
        </w:rPr>
        <w:t xml:space="preserve"> instead of shifting course</w:t>
      </w:r>
      <w:r w:rsidRPr="00157048">
        <w:rPr>
          <w:sz w:val="16"/>
        </w:rPr>
        <w:t xml:space="preserve">. Similarly, calls to restrict technology transfer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Additionally, while a large domestic market provides the United States the luxury of sacrificing financial gains for political influence, sometimes economics do matter; especially when it comes to preserving complex production lines for future flexibility. Finally, the United States should not look to use an arms embargo to coerce Saudi policy change, not for economic reasons, but simply because it is unlikely to work. Greasing the Skids, Not Twisting Arms </w:t>
      </w:r>
      <w:r w:rsidRPr="00B26AD6">
        <w:rPr>
          <w:rStyle w:val="StyleUnderline"/>
          <w:highlight w:val="cyan"/>
        </w:rPr>
        <w:t>Arms sales are useful</w:t>
      </w:r>
      <w:r w:rsidRPr="00157048">
        <w:rPr>
          <w:sz w:val="16"/>
        </w:rPr>
        <w:t xml:space="preserve"> tools </w:t>
      </w:r>
      <w:r w:rsidRPr="00B26AD6">
        <w:rPr>
          <w:rStyle w:val="StyleUnderline"/>
          <w:highlight w:val="cyan"/>
        </w:rPr>
        <w:t>for</w:t>
      </w:r>
      <w:r w:rsidRPr="00157048">
        <w:rPr>
          <w:sz w:val="16"/>
        </w:rPr>
        <w:t xml:space="preserve"> maintaining communication, strengthening relationships, and </w:t>
      </w:r>
      <w:r w:rsidRPr="00B26AD6">
        <w:rPr>
          <w:rStyle w:val="StyleUnderline"/>
          <w:highlight w:val="cyan"/>
        </w:rPr>
        <w:t>keeping potential adversary states at bay</w:t>
      </w:r>
      <w:r w:rsidRPr="00157048">
        <w:rPr>
          <w:sz w:val="16"/>
        </w:rPr>
        <w:t xml:space="preserve">. Conversely, as a blunt instrument of coercion (i.e. if you do not do X, we will suspend Y), they are likely losers. </w:t>
      </w:r>
      <w:r w:rsidRPr="006B339B">
        <w:rPr>
          <w:rStyle w:val="StyleUnderline"/>
        </w:rPr>
        <w:t xml:space="preserve">Senior </w:t>
      </w:r>
      <w:r w:rsidRPr="00B26AD6">
        <w:rPr>
          <w:rStyle w:val="StyleUnderline"/>
          <w:highlight w:val="cyan"/>
        </w:rPr>
        <w:t>U.S. government officials</w:t>
      </w:r>
      <w:r w:rsidRPr="006B339B">
        <w:rPr>
          <w:rStyle w:val="StyleUnderline"/>
        </w:rPr>
        <w:t xml:space="preserve"> involved in the arms transfer process that I interviewed over the past year during the course of my research have </w:t>
      </w:r>
      <w:r w:rsidRPr="00B26AD6">
        <w:rPr>
          <w:rStyle w:val="StyleUnderline"/>
          <w:highlight w:val="cyan"/>
        </w:rPr>
        <w:t>echoed similar sentiments</w:t>
      </w:r>
      <w:r w:rsidRPr="00157048">
        <w:rPr>
          <w:sz w:val="16"/>
        </w:rPr>
        <w:t xml:space="preserve">. </w:t>
      </w:r>
      <w:r w:rsidRPr="006B339B">
        <w:rPr>
          <w:rStyle w:val="StyleUnderline"/>
        </w:rPr>
        <w:t>This is also borne out by previous research</w:t>
      </w:r>
      <w:r w:rsidRPr="00157048">
        <w:rPr>
          <w:sz w:val="16"/>
        </w:rPr>
        <w:t xml:space="preserve"> providing evidence that using arms transfers as situationally coercive tools is rarely successful. Interestingly, </w:t>
      </w:r>
      <w:r w:rsidRPr="006B339B">
        <w:rPr>
          <w:rStyle w:val="StyleUnderline"/>
        </w:rPr>
        <w:t xml:space="preserve">coercion attempts using arms </w:t>
      </w:r>
      <w:r w:rsidRPr="00CA2948">
        <w:rPr>
          <w:rStyle w:val="StyleUnderline"/>
        </w:rPr>
        <w:t>transfers are least likely to be successful when used as a punishment or threat against an autocratic regime</w:t>
      </w:r>
      <w:r w:rsidRPr="00157048">
        <w:rPr>
          <w:sz w:val="16"/>
        </w:rPr>
        <w:t xml:space="preserve">, such as Saudi Arabia. Instead, </w:t>
      </w:r>
      <w:r w:rsidRPr="00B26AD6">
        <w:rPr>
          <w:rStyle w:val="StyleUnderline"/>
          <w:highlight w:val="cyan"/>
        </w:rPr>
        <w:t>punishments</w:t>
      </w:r>
      <w:r w:rsidRPr="00157048">
        <w:rPr>
          <w:sz w:val="16"/>
        </w:rPr>
        <w:t xml:space="preserve"> in the form of an embargo can often </w:t>
      </w:r>
      <w:r w:rsidRPr="00B26AD6">
        <w:rPr>
          <w:rStyle w:val="StyleUnderline"/>
          <w:highlight w:val="cyan"/>
        </w:rPr>
        <w:t>push</w:t>
      </w:r>
      <w:r w:rsidRPr="006B339B">
        <w:rPr>
          <w:rStyle w:val="StyleUnderline"/>
        </w:rPr>
        <w:t xml:space="preserve"> </w:t>
      </w:r>
      <w:r w:rsidRPr="00B26AD6">
        <w:rPr>
          <w:rStyle w:val="StyleUnderline"/>
          <w:highlight w:val="cyan"/>
        </w:rPr>
        <w:t xml:space="preserve">a client to </w:t>
      </w:r>
      <w:r w:rsidRPr="00B26AD6">
        <w:rPr>
          <w:rStyle w:val="Emphasis"/>
          <w:highlight w:val="cyan"/>
        </w:rPr>
        <w:t>diversify sourcing</w:t>
      </w:r>
      <w:r w:rsidRPr="006B339B">
        <w:rPr>
          <w:rStyle w:val="StyleUnderline"/>
        </w:rPr>
        <w:t xml:space="preserve"> rather than to change behavior</w:t>
      </w:r>
      <w:r w:rsidRPr="00157048">
        <w:rPr>
          <w:sz w:val="16"/>
        </w:rPr>
        <w:t xml:space="preserve">. </w:t>
      </w:r>
      <w:r w:rsidRPr="006B339B">
        <w:rPr>
          <w:rStyle w:val="StyleUnderline"/>
        </w:rPr>
        <w:t>Consider Indonesia and Egypt</w:t>
      </w:r>
      <w:r w:rsidRPr="00157048">
        <w:rPr>
          <w:sz w:val="16"/>
        </w:rPr>
        <w:t xml:space="preserve">. </w:t>
      </w:r>
      <w:r w:rsidRPr="00B26AD6">
        <w:rPr>
          <w:rStyle w:val="StyleUnderline"/>
          <w:highlight w:val="cyan"/>
        </w:rPr>
        <w:t>In 2015, Egypt agreed to purchase</w:t>
      </w:r>
      <w:r w:rsidRPr="00157048">
        <w:rPr>
          <w:sz w:val="16"/>
        </w:rPr>
        <w:t xml:space="preserve"> nearly 50 </w:t>
      </w:r>
      <w:r w:rsidRPr="00B26AD6">
        <w:rPr>
          <w:rStyle w:val="StyleUnderline"/>
          <w:highlight w:val="cyan"/>
        </w:rPr>
        <w:t>Russian</w:t>
      </w:r>
      <w:r w:rsidRPr="00157048">
        <w:rPr>
          <w:sz w:val="16"/>
        </w:rPr>
        <w:t xml:space="preserve"> MiG-29M/</w:t>
      </w:r>
      <w:r w:rsidRPr="00B26AD6">
        <w:rPr>
          <w:rStyle w:val="StyleUnderline"/>
          <w:highlight w:val="cyan"/>
        </w:rPr>
        <w:t>M2s</w:t>
      </w:r>
      <w:r w:rsidRPr="00157048">
        <w:rPr>
          <w:sz w:val="16"/>
        </w:rPr>
        <w:t xml:space="preserve"> and more than two-dozen French Rafales. This represented a shocking turn of events after more than three decades of purchasing only American-made fighter jets</w:t>
      </w:r>
      <w:r w:rsidRPr="006B339B">
        <w:rPr>
          <w:rStyle w:val="StyleUnderline"/>
        </w:rPr>
        <w:t>. It was also driven largely by the U.S. embargo</w:t>
      </w:r>
      <w:r w:rsidRPr="00157048">
        <w:rPr>
          <w:sz w:val="16"/>
        </w:rPr>
        <w:t xml:space="preserve"> put in place in 2013, after the Egyptian army’s removal of then-President Mohamed Morsi, who had won the presidency in a 2012 election. The embargo caused significant tension between the two states driven by “an Egyptian sense that they were at a point of mortal peril” while the United States was moralizing about democratic reforms. Remarkably, </w:t>
      </w:r>
      <w:r w:rsidRPr="006B339B">
        <w:rPr>
          <w:rStyle w:val="StyleUnderline"/>
        </w:rPr>
        <w:t>the United States lifted the embargo in 2015 with virtually no change in Egyptian policies</w:t>
      </w:r>
      <w:r w:rsidRPr="00157048">
        <w:rPr>
          <w:sz w:val="16"/>
        </w:rPr>
        <w:t xml:space="preserve">, no official U.S. “democracy certification”, and Egyptian military support for the Saudi-led war in Yemen. The U.S. arms embargo as a tool of coercive change was an abject failure. </w:t>
      </w:r>
      <w:r w:rsidRPr="006B339B">
        <w:rPr>
          <w:rStyle w:val="StyleUnderline"/>
        </w:rPr>
        <w:t>A similar story played out in Indonesia more than a decade prior. A long-time arms client of the United States with no history of Russian imports, Indonesia announced a deal with Russia in 2003 to purchase Russian Su-27/30s</w:t>
      </w:r>
      <w:r w:rsidRPr="00157048">
        <w:rPr>
          <w:sz w:val="16"/>
        </w:rPr>
        <w:t xml:space="preserve">. While Indonesia was always far more politically neutral than Egypt, this remarkable turnaround in arms sourcing diversification appears to be the result of a U.S. arms embargo implemented in 1999 in response to Indonesia’s apparent human rights violations carrying out heavy-handed military actions in East Timor. Furious at U.S. meddling in something the government considered a domestic issue, Indonesia looked instead to Russia with the specific intent to “overcome the effects of [U.S.] arms sales restrictions.” In other words, Indonesia looked to diversify, not capitulate. </w:t>
      </w:r>
      <w:r w:rsidRPr="006B339B">
        <w:rPr>
          <w:rStyle w:val="StyleUnderline"/>
        </w:rPr>
        <w:t>Indonesia continued sourcing Russian arms even after the United States lifted the embargo</w:t>
      </w:r>
      <w:r w:rsidRPr="00157048">
        <w:rPr>
          <w:sz w:val="16"/>
        </w:rPr>
        <w:t xml:space="preserve"> in 2005. Perhaps most remarkably, even after the United States agreed to give Indonesia 24 F-16s in 2012, the archipelago state still agreed to purchase 11 Russian Su-35s. The U.S. attempt at coercion not only failed but continues to perpetuate negative strategic effects today. Who’s Afraid of Technology Transfer? Another argument for a more restrictive arms export policy concerns direct industrial offsets (those economic agreements in which a supplier invests in the industry of a client state directly related to the arms being transferred) and technology transfer. However, these tools should not be feared. Technology transfer is unlikely to breed meaningful competition for the United States where it matters most, in the medium- to high-end markets, and instead gives the United States a source of political influence. The problem in many analyses is confusion over the type of technology transfer. There are three ideal-typical categories of transfer: material transfer, such as simple diffusion of weapons and machines; design transfer, like blueprints and schematics; and capacity transfer, which involves basic scientific knowledge and expertise within the industrial base. Most technology transfers ultimately fall into the first two categories, despite what a client state might hope for. Consider the 2003 Polish decision to purchase F-16s from Lockheed Martin with direct offsets valued at more than $6 billion. This represented 170 percent of the program value and the then-largest in commercial history. Despite this massive investment, Poland does not design and produce their own fighter jets today, but rather subsections of American-designed systems under license. In fact, direct offsets provided inroads for U.S. industry in the Polish defense industry in a manner that strongly incentivizes the Poles to continue purchasing U.S. aircraft, and indeed Poland appears poised to purchase the F-35 in the near future. Offsets and technology transfer may have helped revive portions of the Polish defense industry and provided some domestic job creation, but it did not create an independent competitor to the U.S. defense industry. This is exactly as expected with material and design levels of transfer. While some of the very largest industrial states, such as India or China, might eventually create a world-leading defense industry, it will remain out of the grasp of most states. Consider China, an unquestionable economic powerhouse of recent decades. </w:t>
      </w:r>
      <w:r w:rsidRPr="00B26AD6">
        <w:rPr>
          <w:rStyle w:val="StyleUnderline"/>
          <w:highlight w:val="cyan"/>
        </w:rPr>
        <w:t>Despite decades of arms purchases</w:t>
      </w:r>
      <w:r w:rsidRPr="006B339B">
        <w:rPr>
          <w:rStyle w:val="StyleUnderline"/>
        </w:rPr>
        <w:t xml:space="preserve">, technology transfer, blatant reverse engineering attempts, and hundreds of billions of dollars, </w:t>
      </w:r>
      <w:r w:rsidRPr="00B26AD6">
        <w:rPr>
          <w:rStyle w:val="StyleUnderline"/>
          <w:highlight w:val="cyan"/>
        </w:rPr>
        <w:t>China still turns to Russia for help with</w:t>
      </w:r>
      <w:r w:rsidRPr="00157048">
        <w:rPr>
          <w:sz w:val="16"/>
        </w:rPr>
        <w:t xml:space="preserve"> the most </w:t>
      </w:r>
      <w:r w:rsidRPr="00B26AD6">
        <w:rPr>
          <w:rStyle w:val="StyleUnderline"/>
        </w:rPr>
        <w:t xml:space="preserve">advanced </w:t>
      </w:r>
      <w:r w:rsidRPr="00B26AD6">
        <w:rPr>
          <w:rStyle w:val="StyleUnderline"/>
          <w:highlight w:val="cyan"/>
        </w:rPr>
        <w:t>weaponry</w:t>
      </w:r>
      <w:r w:rsidRPr="00157048">
        <w:rPr>
          <w:sz w:val="16"/>
        </w:rPr>
        <w:t xml:space="preserve"> such as fighter jets, helicopters, surface-to-air missiles, radars, and jet engines. If China, the second largest economy in the world struggles so mightily,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likely to remain in the driver’s seat; even with generous technology transfer agreements. Finally, </w:t>
      </w:r>
      <w:r w:rsidRPr="00B26AD6">
        <w:rPr>
          <w:rStyle w:val="StyleUnderline"/>
          <w:highlight w:val="cyan"/>
        </w:rPr>
        <w:t>consider</w:t>
      </w:r>
      <w:r w:rsidRPr="00157048">
        <w:rPr>
          <w:sz w:val="16"/>
        </w:rPr>
        <w:t xml:space="preserve"> some of the negative second- and third-order </w:t>
      </w:r>
      <w:r w:rsidRPr="00B26AD6">
        <w:rPr>
          <w:rStyle w:val="StyleUnderline"/>
          <w:highlight w:val="cyan"/>
        </w:rPr>
        <w:t>effects</w:t>
      </w:r>
      <w:r w:rsidRPr="00B26AD6">
        <w:rPr>
          <w:rStyle w:val="StyleUnderline"/>
        </w:rPr>
        <w:t xml:space="preserve"> </w:t>
      </w:r>
      <w:r w:rsidRPr="00B26AD6">
        <w:rPr>
          <w:rStyle w:val="StyleUnderline"/>
          <w:highlight w:val="cyan"/>
        </w:rPr>
        <w:t>that</w:t>
      </w:r>
      <w:r w:rsidRPr="00B26AD6">
        <w:rPr>
          <w:rStyle w:val="StyleUnderline"/>
        </w:rPr>
        <w:t xml:space="preserve"> excessive</w:t>
      </w:r>
      <w:r w:rsidRPr="006B339B">
        <w:rPr>
          <w:rStyle w:val="StyleUnderline"/>
        </w:rPr>
        <w:t xml:space="preserve"> </w:t>
      </w:r>
      <w:r w:rsidRPr="00B26AD6">
        <w:rPr>
          <w:rStyle w:val="StyleUnderline"/>
        </w:rPr>
        <w:t>restriction caused</w:t>
      </w:r>
      <w:r w:rsidRPr="006B339B">
        <w:rPr>
          <w:rStyle w:val="StyleUnderline"/>
        </w:rPr>
        <w:t xml:space="preserve"> in </w:t>
      </w:r>
      <w:r w:rsidRPr="00B26AD6">
        <w:rPr>
          <w:rStyle w:val="StyleUnderline"/>
          <w:highlight w:val="cyan"/>
        </w:rPr>
        <w:t>American unwillingness to commit to selling the U.S</w:t>
      </w:r>
      <w:r w:rsidRPr="006B339B">
        <w:rPr>
          <w:rStyle w:val="StyleUnderline"/>
        </w:rPr>
        <w:t xml:space="preserve">.-made </w:t>
      </w:r>
      <w:r w:rsidRPr="00B26AD6">
        <w:rPr>
          <w:rStyle w:val="StyleUnderline"/>
          <w:highlight w:val="cyan"/>
        </w:rPr>
        <w:t>Patriot missile</w:t>
      </w:r>
      <w:r w:rsidRPr="006B339B">
        <w:rPr>
          <w:rStyle w:val="StyleUnderline"/>
        </w:rPr>
        <w:t xml:space="preserve"> </w:t>
      </w:r>
      <w:r w:rsidRPr="00B26AD6">
        <w:rPr>
          <w:rStyle w:val="StyleUnderline"/>
          <w:highlight w:val="cyan"/>
        </w:rPr>
        <w:t>system</w:t>
      </w:r>
      <w:r w:rsidRPr="00157048">
        <w:rPr>
          <w:sz w:val="16"/>
        </w:rPr>
        <w:t xml:space="preserve"> and its underlying technology </w:t>
      </w:r>
      <w:r w:rsidRPr="00B26AD6">
        <w:rPr>
          <w:rStyle w:val="StyleUnderline"/>
          <w:highlight w:val="cyan"/>
        </w:rPr>
        <w:t>to</w:t>
      </w:r>
      <w:r w:rsidRPr="006B339B">
        <w:rPr>
          <w:rStyle w:val="StyleUnderline"/>
        </w:rPr>
        <w:t xml:space="preserve"> </w:t>
      </w:r>
      <w:r w:rsidRPr="00B26AD6">
        <w:rPr>
          <w:rStyle w:val="StyleUnderline"/>
          <w:highlight w:val="cyan"/>
        </w:rPr>
        <w:t>Turkey</w:t>
      </w:r>
      <w:r w:rsidRPr="00157048">
        <w:rPr>
          <w:sz w:val="16"/>
        </w:rPr>
        <w:t xml:space="preserve">. This was recently posited as a U.S. export restriction success.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legally restricted Turkey’s future export of it. More importantly, </w:t>
      </w:r>
      <w:r w:rsidRPr="00B26AD6">
        <w:rPr>
          <w:rStyle w:val="StyleUnderline"/>
          <w:highlight w:val="cyan"/>
        </w:rPr>
        <w:t>Turkey</w:t>
      </w:r>
      <w:r w:rsidRPr="006B339B">
        <w:rPr>
          <w:rStyle w:val="StyleUnderline"/>
        </w:rPr>
        <w:t xml:space="preserve"> </w:t>
      </w:r>
      <w:r w:rsidRPr="00B26AD6">
        <w:rPr>
          <w:rStyle w:val="StyleUnderline"/>
          <w:highlight w:val="cyan"/>
        </w:rPr>
        <w:t>has</w:t>
      </w:r>
      <w:r w:rsidRPr="006B339B">
        <w:rPr>
          <w:rStyle w:val="StyleUnderline"/>
        </w:rPr>
        <w:t xml:space="preserve"> since </w:t>
      </w:r>
      <w:r w:rsidRPr="00B26AD6">
        <w:rPr>
          <w:rStyle w:val="StyleUnderline"/>
          <w:highlight w:val="cyan"/>
        </w:rPr>
        <w:t>agreed to purchase</w:t>
      </w:r>
      <w:r w:rsidRPr="006B339B">
        <w:rPr>
          <w:rStyle w:val="StyleUnderline"/>
        </w:rPr>
        <w:t xml:space="preserve"> </w:t>
      </w:r>
      <w:r w:rsidRPr="00B26AD6">
        <w:rPr>
          <w:rStyle w:val="StyleUnderline"/>
          <w:highlight w:val="cyan"/>
        </w:rPr>
        <w:t>Russia’s</w:t>
      </w:r>
      <w:r w:rsidRPr="006B339B">
        <w:rPr>
          <w:rStyle w:val="StyleUnderline"/>
        </w:rPr>
        <w:t xml:space="preserve"> </w:t>
      </w:r>
      <w:r w:rsidRPr="00B26AD6">
        <w:rPr>
          <w:rStyle w:val="StyleUnderline"/>
        </w:rPr>
        <w:t>advanced</w:t>
      </w:r>
      <w:r w:rsidRPr="00157048">
        <w:rPr>
          <w:sz w:val="16"/>
        </w:rPr>
        <w:t xml:space="preserve"> S-400 surface-to-air missile </w:t>
      </w:r>
      <w:r w:rsidRPr="00B26AD6">
        <w:rPr>
          <w:rStyle w:val="StyleUnderline"/>
          <w:highlight w:val="cyan"/>
        </w:rPr>
        <w:t>system</w:t>
      </w:r>
      <w:r w:rsidRPr="00B26AD6">
        <w:rPr>
          <w:sz w:val="16"/>
          <w:highlight w:val="cyan"/>
        </w:rPr>
        <w:t>,</w:t>
      </w:r>
      <w:r w:rsidRPr="00157048">
        <w:rPr>
          <w:sz w:val="16"/>
        </w:rPr>
        <w:t xml:space="preserve"> a blow to U.S. and NATO relations with Turkey. The S-400 purchase will put advanced Russian technology and military advisors inside a NATO ally and tier-two F-35 industrial partner that is a sole-source supplier on several F-35 components. As the Air Force Secretary said last year about Turkey’s S-400 agreement, “Sometimes it’s the United States that’s part of the problem.” </w:t>
      </w:r>
      <w:r w:rsidRPr="00B26AD6">
        <w:rPr>
          <w:rStyle w:val="StyleUnderline"/>
          <w:highlight w:val="cyan"/>
        </w:rPr>
        <w:t>Even worse,</w:t>
      </w:r>
      <w:r w:rsidRPr="006B339B">
        <w:rPr>
          <w:rStyle w:val="StyleUnderline"/>
        </w:rPr>
        <w:t xml:space="preserve"> </w:t>
      </w:r>
      <w:r w:rsidRPr="00B26AD6">
        <w:rPr>
          <w:rStyle w:val="StyleUnderline"/>
          <w:highlight w:val="cyan"/>
        </w:rPr>
        <w:t>the</w:t>
      </w:r>
      <w:r w:rsidRPr="006B339B">
        <w:rPr>
          <w:rStyle w:val="StyleUnderline"/>
        </w:rPr>
        <w:t xml:space="preserve"> </w:t>
      </w:r>
      <w:r w:rsidRPr="00B26AD6">
        <w:rPr>
          <w:rStyle w:val="StyleUnderline"/>
          <w:highlight w:val="cyan"/>
        </w:rPr>
        <w:t>U</w:t>
      </w:r>
      <w:r w:rsidRPr="006B339B">
        <w:rPr>
          <w:rStyle w:val="StyleUnderline"/>
        </w:rPr>
        <w:t xml:space="preserve">nited </w:t>
      </w:r>
      <w:r w:rsidRPr="00B26AD6">
        <w:rPr>
          <w:rStyle w:val="StyleUnderline"/>
          <w:highlight w:val="cyan"/>
        </w:rPr>
        <w:t>S</w:t>
      </w:r>
      <w:r w:rsidRPr="006B339B">
        <w:rPr>
          <w:rStyle w:val="StyleUnderline"/>
        </w:rPr>
        <w:t xml:space="preserve">tates </w:t>
      </w:r>
      <w:r w:rsidRPr="00B26AD6">
        <w:rPr>
          <w:rStyle w:val="StyleUnderline"/>
          <w:highlight w:val="cyan"/>
        </w:rPr>
        <w:t>has</w:t>
      </w:r>
      <w:r w:rsidRPr="006B339B">
        <w:rPr>
          <w:rStyle w:val="StyleUnderline"/>
        </w:rPr>
        <w:t xml:space="preserve"> since </w:t>
      </w:r>
      <w:r w:rsidRPr="00B26AD6">
        <w:rPr>
          <w:rStyle w:val="StyleUnderline"/>
          <w:highlight w:val="cyan"/>
        </w:rPr>
        <w:t>approved</w:t>
      </w:r>
      <w:r w:rsidRPr="006B339B">
        <w:rPr>
          <w:rStyle w:val="StyleUnderline"/>
        </w:rPr>
        <w:t xml:space="preserve"> </w:t>
      </w:r>
      <w:r w:rsidRPr="00B26AD6">
        <w:rPr>
          <w:rStyle w:val="StyleUnderline"/>
          <w:highlight w:val="cyan"/>
        </w:rPr>
        <w:t>the</w:t>
      </w:r>
      <w:r w:rsidRPr="006B339B">
        <w:rPr>
          <w:rStyle w:val="StyleUnderline"/>
        </w:rPr>
        <w:t xml:space="preserve"> </w:t>
      </w:r>
      <w:r w:rsidRPr="00B26AD6">
        <w:rPr>
          <w:rStyle w:val="StyleUnderline"/>
          <w:highlight w:val="cyan"/>
        </w:rPr>
        <w:t>sale</w:t>
      </w:r>
      <w:r w:rsidRPr="006B339B">
        <w:rPr>
          <w:rStyle w:val="StyleUnderline"/>
        </w:rPr>
        <w:t xml:space="preserve"> </w:t>
      </w:r>
      <w:r w:rsidRPr="00B26AD6">
        <w:rPr>
          <w:rStyle w:val="StyleUnderline"/>
          <w:highlight w:val="cyan"/>
        </w:rPr>
        <w:t>of the Patriot to Turkey</w:t>
      </w:r>
      <w:r w:rsidRPr="00157048">
        <w:rPr>
          <w:sz w:val="16"/>
        </w:rPr>
        <w:t>, with the acting U.S. Defense Secretary recently commenting, “we need Turkey to buy the Patriot.” Was holding back on some surface-to-air missile technology worth the strategic cost? It appears unlikely.</w:t>
      </w:r>
    </w:p>
    <w:p w14:paraId="2C1F5725" w14:textId="77777777" w:rsidR="00061163" w:rsidRPr="00B55AD5" w:rsidRDefault="00061163" w:rsidP="00061163"/>
    <w:p w14:paraId="14665F9E" w14:textId="77777777" w:rsidR="00BA3D55" w:rsidRPr="00783CCD" w:rsidRDefault="00BA3D55" w:rsidP="00BA3D55">
      <w:pPr>
        <w:pStyle w:val="Heading4"/>
      </w:pPr>
      <w:r>
        <w:t xml:space="preserve">The US will </w:t>
      </w:r>
      <w:r w:rsidRPr="00E90C77">
        <w:rPr>
          <w:u w:val="single"/>
        </w:rPr>
        <w:t>currently</w:t>
      </w:r>
      <w:r>
        <w:t xml:space="preserve"> limit Russian influence with an </w:t>
      </w:r>
      <w:r w:rsidRPr="00E90C77">
        <w:rPr>
          <w:u w:val="single"/>
        </w:rPr>
        <w:t>unrestricted arms sales policy</w:t>
      </w:r>
      <w:r>
        <w:t xml:space="preserve"> ---the plan disrupts that strategy and cedes diplomatic turf to Russia</w:t>
      </w:r>
    </w:p>
    <w:p w14:paraId="366EE0CE" w14:textId="0E597635" w:rsidR="00BA3D55" w:rsidRDefault="00BA3D55" w:rsidP="00BA3D55">
      <w:r w:rsidRPr="00E90C77">
        <w:rPr>
          <w:rStyle w:val="Style13ptBold"/>
        </w:rPr>
        <w:t>Economist 18</w:t>
      </w:r>
      <w:r>
        <w:t xml:space="preserve"> (</w:t>
      </w:r>
      <w:r w:rsidRPr="00460629">
        <w:rPr>
          <w:rStyle w:val="StyleUnderline"/>
        </w:rPr>
        <w:t>The global arms trade is booming. Buyers are spoiled</w:t>
      </w:r>
      <w:r>
        <w:t xml:space="preserve"> for choice. </w:t>
      </w:r>
      <w:r w:rsidRPr="00460629">
        <w:rPr>
          <w:rStyle w:val="StyleUnderline"/>
        </w:rPr>
        <w:t>Increased competition between suppliers means buyers have the upper hand</w:t>
      </w:r>
      <w:r>
        <w:t xml:space="preserve">., </w:t>
      </w:r>
      <w:hyperlink r:id="rId34" w:history="1">
        <w:r w:rsidRPr="00313F05">
          <w:rPr>
            <w:rStyle w:val="Hyperlink"/>
          </w:rPr>
          <w:t>https://www.economist.com/international/2018/08/18/the-global-arms-trade-is-booming-buyers-are-spoiled-for-choice)</w:t>
        </w:r>
        <w:r w:rsidR="00157048">
          <w:rPr>
            <w:rStyle w:val="Hyperlink"/>
          </w:rPr>
          <w:t xml:space="preserve"> </w:t>
        </w:r>
      </w:hyperlink>
    </w:p>
    <w:p w14:paraId="56B2FF59" w14:textId="77777777" w:rsidR="00BA3D55" w:rsidRPr="00783CCD" w:rsidRDefault="00BA3D55" w:rsidP="00BA3D55">
      <w:pPr>
        <w:rPr>
          <w:u w:val="single"/>
        </w:rPr>
      </w:pPr>
    </w:p>
    <w:p w14:paraId="2BFAE23C" w14:textId="77777777" w:rsidR="00BA3D55" w:rsidRPr="00157048" w:rsidRDefault="00BA3D55" w:rsidP="00BA3D55">
      <w:pPr>
        <w:rPr>
          <w:sz w:val="16"/>
        </w:rPr>
      </w:pPr>
      <w:r w:rsidRPr="001141BB">
        <w:rPr>
          <w:rStyle w:val="StyleUnderline"/>
        </w:rPr>
        <w:t>ONLY a few months ago, Canadians were earnestly debating whether or not the country’s</w:t>
      </w:r>
      <w:r w:rsidRPr="00157048">
        <w:rPr>
          <w:sz w:val="16"/>
        </w:rPr>
        <w:t xml:space="preserve"> Liberal </w:t>
      </w:r>
      <w:r w:rsidRPr="001141BB">
        <w:rPr>
          <w:rStyle w:val="StyleUnderline"/>
        </w:rPr>
        <w:t>administration was right to go ahead with executing a $12bn contract to deliver armoured vehicles to Saudi Arabia</w:t>
      </w:r>
      <w:r w:rsidRPr="00157048">
        <w:rPr>
          <w:sz w:val="16"/>
        </w:rPr>
        <w:t xml:space="preserve">. The government said it would, but acknowledged its critics’ concerns by agreeing to adopt a version of an international treaty that limits arms sales to rogues (see article). However, things took a different turn. </w:t>
      </w:r>
      <w:r w:rsidRPr="001141BB">
        <w:rPr>
          <w:rStyle w:val="StyleUnderline"/>
        </w:rPr>
        <w:t>It was the Saudis who plunged the deal into uncertainty</w:t>
      </w:r>
      <w:r w:rsidRPr="00157048">
        <w:rPr>
          <w:sz w:val="16"/>
        </w:rPr>
        <w:t xml:space="preserve">. After Canada’s foreign minister urged the release of some political prisoners on Twitter, the Saudi government declared that all new business with Canada was suspended. This left Canadians unsure if the kingdom still wants the arms deal. And if the Saudis do walk away, plenty of other countries will be happy to supply armoured cars. “They could get their combat vehicles from Turkey, South Korea or Brazil,” says Pieter Wezeman, a researcher at SIPRI, a Stockholm-based think-tank. In the United States, meanwhile, </w:t>
      </w:r>
      <w:r w:rsidRPr="001141BB">
        <w:rPr>
          <w:rStyle w:val="StyleUnderline"/>
        </w:rPr>
        <w:t>Congress has been pressing the administration to implement the letter of a law that would force countries to make a hard, instant choice between buying American or Russian weapons. But</w:t>
      </w:r>
      <w:r w:rsidRPr="00157048">
        <w:rPr>
          <w:sz w:val="16"/>
        </w:rPr>
        <w:t xml:space="preserve"> the Pentagon is hinting that </w:t>
      </w:r>
      <w:r w:rsidRPr="001141BB">
        <w:rPr>
          <w:rStyle w:val="StyleUnderline"/>
        </w:rPr>
        <w:t>America’s huge diplomatic power does not</w:t>
      </w:r>
      <w:r w:rsidRPr="00157048">
        <w:rPr>
          <w:sz w:val="16"/>
        </w:rPr>
        <w:t xml:space="preserve"> quite </w:t>
      </w:r>
      <w:r w:rsidRPr="001141BB">
        <w:rPr>
          <w:rStyle w:val="StyleUnderline"/>
        </w:rPr>
        <w:t>stretch that far</w:t>
      </w:r>
      <w:r w:rsidRPr="00157048">
        <w:rPr>
          <w:sz w:val="16"/>
        </w:rPr>
        <w:t xml:space="preserve">. Defence officials argue it would be better to accept that some countries will go on buying Russian weapons for a while, in the hope they will gradually kick the habit. </w:t>
      </w:r>
      <w:r w:rsidRPr="00783CCD">
        <w:rPr>
          <w:rStyle w:val="StyleUnderline"/>
        </w:rPr>
        <w:t>Both these developments reflect</w:t>
      </w:r>
      <w:r w:rsidRPr="00157048">
        <w:rPr>
          <w:sz w:val="16"/>
        </w:rPr>
        <w:t xml:space="preserve"> the volatile (and from a Western viewpoint, </w:t>
      </w:r>
      <w:r w:rsidRPr="00783CCD">
        <w:rPr>
          <w:rStyle w:val="Emphasis"/>
        </w:rPr>
        <w:t>barely controllable</w:t>
      </w:r>
      <w:r w:rsidRPr="00157048">
        <w:rPr>
          <w:sz w:val="16"/>
        </w:rPr>
        <w:t xml:space="preserve">) </w:t>
      </w:r>
      <w:r w:rsidRPr="00783CCD">
        <w:rPr>
          <w:rStyle w:val="StyleUnderline"/>
        </w:rPr>
        <w:t>state of the global arms market. Total demand is growing, the number of sellers is rising and</w:t>
      </w:r>
      <w:r w:rsidRPr="00157048">
        <w:rPr>
          <w:sz w:val="16"/>
        </w:rPr>
        <w:t xml:space="preserve"> the </w:t>
      </w:r>
      <w:r w:rsidRPr="00783CCD">
        <w:rPr>
          <w:rStyle w:val="StyleUnderline"/>
        </w:rPr>
        <w:t>Western countries that have dominated the business are less confident of shaping the playing field</w:t>
      </w:r>
      <w:r w:rsidRPr="00157048">
        <w:rPr>
          <w:sz w:val="16"/>
        </w:rPr>
        <w:t xml:space="preserve">. Above all, </w:t>
      </w:r>
      <w:r w:rsidRPr="00783CCD">
        <w:rPr>
          <w:rStyle w:val="StyleUnderline"/>
        </w:rPr>
        <w:t>buyers are becoming more insistent on their right to shop around</w:t>
      </w:r>
      <w:r w:rsidRPr="00157048">
        <w:rPr>
          <w:sz w:val="16"/>
        </w:rPr>
        <w:t>. For the likes of India, Saudi Arabia, Egypt and the United Arab Emirates, “</w:t>
      </w:r>
      <w:r w:rsidRPr="00783CCD">
        <w:rPr>
          <w:rStyle w:val="Emphasis"/>
        </w:rPr>
        <w:t>this is a buyer’s market,</w:t>
      </w:r>
      <w:r w:rsidRPr="00157048">
        <w:rPr>
          <w:sz w:val="16"/>
        </w:rPr>
        <w:t xml:space="preserve">” says Lucie Béraud-Sudreau of the International Institute for Strategic Studies, a London-based think-tank. Speak softly and sell a big stick The numbers show that the </w:t>
      </w:r>
      <w:r w:rsidRPr="00783CCD">
        <w:rPr>
          <w:rStyle w:val="StyleUnderline"/>
        </w:rPr>
        <w:t>global commerce in conventional weapons is still dominated by the United States</w:t>
      </w:r>
      <w:r w:rsidRPr="00157048">
        <w:rPr>
          <w:sz w:val="16"/>
        </w:rPr>
        <w:t xml:space="preserve">. </w:t>
      </w:r>
      <w:r w:rsidRPr="00783CCD">
        <w:rPr>
          <w:rStyle w:val="StyleUnderline"/>
        </w:rPr>
        <w:t xml:space="preserve">But America feels strangely nervous about maintaining that role, and this year it has adopted a more aggressive sales posture. </w:t>
      </w:r>
      <w:r w:rsidRPr="00157048">
        <w:rPr>
          <w:sz w:val="16"/>
        </w:rPr>
        <w:t xml:space="preserve">Under a policy proclaimed in April and mapped out in more detail last month, American diplomats have been told to promote weapons sales more actively and speed up procedures for approving them. </w:t>
      </w:r>
      <w:r w:rsidRPr="00783CCD">
        <w:rPr>
          <w:rStyle w:val="StyleUnderline"/>
        </w:rPr>
        <w:t>At first sight, American apprehensions seem puzzling</w:t>
      </w:r>
      <w:r w:rsidRPr="00157048">
        <w:rPr>
          <w:sz w:val="16"/>
        </w:rPr>
        <w:t xml:space="preserve">. There are several ways to measure the arms market, but America comes out on top of all of them. SIPRI has studied the volume of cross-border weapon transfers over the five years to December and compared them with the previous five years (see chart). The size of the world market rose by 10% between the two periods. In the more recent one, America’s slice of this expanding pie was 34%, up from 30% in the previous five years. America and its five nearest rivals (in descending order Russia, France, Germany, China and Britain), account for nearly 80% of total transfers. Britain, meanwhile, claims that last year it jumped to third place among global arms exporters, as measured by the value of their sales. According to the Defence and Security Organisation, a government body, America bagged 53% of the global business, its “highest-ever market share”. This left 16% for Russia and 12% for Britain, double the share taken by France. In part, </w:t>
      </w:r>
      <w:r w:rsidRPr="00783CCD">
        <w:rPr>
          <w:rStyle w:val="StyleUnderline"/>
        </w:rPr>
        <w:t>the jumpiness in Washington, DC, stems from the entry to the market of new competitors</w:t>
      </w:r>
      <w:r w:rsidRPr="00157048">
        <w:rPr>
          <w:sz w:val="16"/>
        </w:rPr>
        <w:t xml:space="preserve">, especially China. In part it reflects new products and technologies where America will struggle to keep its lead. Both these challenges were highlighted by the appearance at last year’s Paris Air Show of a Chinese military drone that looked very like the American unmanned aircraft that have been used for assassinations, for example in Pakistan. Hitherto, America has been willing to share these powerful drones only with close European allies. A new policy will broaden the range of customers and thus lessen the risk that China will dominate a market that could soon be worth $50bn a year. China has long been better known as a buyer of arms, mainly from Russia, than as a seller. A big share of its arms deliveries have gone to close allies such as Pakistan. But it has enormously increased its capacity to make and sell its own weapons, including ships and submarines. Meanwhile, </w:t>
      </w:r>
      <w:r w:rsidRPr="00783CCD">
        <w:rPr>
          <w:rStyle w:val="StyleUnderline"/>
        </w:rPr>
        <w:t xml:space="preserve">American arms-export policy has been a </w:t>
      </w:r>
      <w:r w:rsidRPr="00460629">
        <w:rPr>
          <w:rStyle w:val="Emphasis"/>
        </w:rPr>
        <w:t>delicate balance</w:t>
      </w:r>
      <w:r w:rsidRPr="00783CCD">
        <w:rPr>
          <w:rStyle w:val="StyleUnderline"/>
        </w:rPr>
        <w:t xml:space="preserve"> between, on the one hand, seizing</w:t>
      </w:r>
      <w:r w:rsidRPr="00157048">
        <w:rPr>
          <w:sz w:val="16"/>
        </w:rPr>
        <w:t xml:space="preserve"> economic and geopolitical </w:t>
      </w:r>
      <w:r w:rsidRPr="00783CCD">
        <w:rPr>
          <w:rStyle w:val="StyleUnderline"/>
        </w:rPr>
        <w:t>opportunity and, on the other, being careful</w:t>
      </w:r>
      <w:r w:rsidRPr="00157048">
        <w:rPr>
          <w:sz w:val="16"/>
        </w:rPr>
        <w:t xml:space="preserve"> not to share technologies which could destabilise war zones or be used against the United States. </w:t>
      </w:r>
      <w:r w:rsidRPr="00783CCD">
        <w:rPr>
          <w:rStyle w:val="Emphasis"/>
        </w:rPr>
        <w:t>But</w:t>
      </w:r>
      <w:r w:rsidRPr="00157048">
        <w:rPr>
          <w:sz w:val="16"/>
        </w:rPr>
        <w:t xml:space="preserve"> such </w:t>
      </w:r>
      <w:r w:rsidRPr="00783CCD">
        <w:rPr>
          <w:rStyle w:val="Emphasis"/>
        </w:rPr>
        <w:t>caution can be counter-productive</w:t>
      </w:r>
      <w:r w:rsidRPr="00157048">
        <w:rPr>
          <w:sz w:val="16"/>
        </w:rPr>
        <w:t xml:space="preserve">. At a panel discussion in Washington this month, a defence-industry advocate lamented that, because of America’s technology-transfer curbs, France had won from it a contract to sell airborne radar to India. “I like the French, but I like American industry even more,” he grumbled. In another Franco-American contest over technology, France is finding it hard to sell more Rafale combat aircraft to its prize arms customer, Egypt, because the accompanying Scalp cruise missile incorporates American know-how, the transfer of which to third parties is barred. France has promised to develop its own technology, but Egypt may not have the patience to wait. Egypt’s government has also been a keen purchaser of Russian equipment, including aircraft and attack helicopters. For defence-equipment manufacturers such as Britain and France, export sales matter ever more as a way to maintain their own industries. Britain’s edge in military aviation may depend on its sales to Saudi Arabia. And the Royal Navy’s ambitious building programme got a boost when Australia said it would buy British for a new range of frigates. France wants to develop a new air-to-air missile, but only, as Florence Parly, the defence minister, put it, if it can get foreign customers. Such </w:t>
      </w:r>
      <w:r w:rsidRPr="00783CCD">
        <w:rPr>
          <w:rStyle w:val="StyleUnderline"/>
        </w:rPr>
        <w:t>desperation adds to the frenzy of market competition</w:t>
      </w:r>
      <w:r w:rsidRPr="00157048">
        <w:rPr>
          <w:sz w:val="16"/>
        </w:rPr>
        <w:t xml:space="preserve">. </w:t>
      </w:r>
      <w:r w:rsidRPr="00783CCD">
        <w:rPr>
          <w:rStyle w:val="StyleUnderline"/>
        </w:rPr>
        <w:t>So does the utter indifference Russia and China display towards their customers’ human-rights policies</w:t>
      </w:r>
      <w:r w:rsidRPr="00157048">
        <w:rPr>
          <w:sz w:val="16"/>
        </w:rPr>
        <w:t xml:space="preserve">. So too does the growth in the number of countries that have graduated from being mainly buyers of weapons and knowhow to sellers—Turkey, the Emirates and South Korea, for example. Japan, which boasts a huge defence industry, is entirely new to the market. It plunged in when the government lifted restrictions on arms exports in 2014. It competes, albeit from a fairly weak position, with China for Asia-Pacific customers. As for </w:t>
      </w:r>
      <w:r w:rsidRPr="00783CCD">
        <w:rPr>
          <w:rStyle w:val="StyleUnderline"/>
        </w:rPr>
        <w:t>Russia</w:t>
      </w:r>
      <w:r w:rsidRPr="00157048">
        <w:rPr>
          <w:sz w:val="16"/>
        </w:rPr>
        <w:t xml:space="preserve">, SIPRI calculates that its share of the global market has slipped (to about 22% in 2013-17). But it </w:t>
      </w:r>
      <w:r w:rsidRPr="00783CCD">
        <w:rPr>
          <w:rStyle w:val="StyleUnderline"/>
        </w:rPr>
        <w:t>offers a blend of tried-and-tested hardware and, to a few customers, superb know-how, especially in air defence</w:t>
      </w:r>
      <w:r w:rsidRPr="00157048">
        <w:rPr>
          <w:sz w:val="16"/>
        </w:rPr>
        <w:t xml:space="preserve">. </w:t>
      </w:r>
      <w:r w:rsidRPr="00783CCD">
        <w:rPr>
          <w:rStyle w:val="StyleUnderline"/>
        </w:rPr>
        <w:t>That creates a dilemma for America</w:t>
      </w:r>
      <w:r w:rsidRPr="00157048">
        <w:rPr>
          <w:sz w:val="16"/>
        </w:rPr>
        <w:t>, which hopes soon to sell weapons worth $6bn to India, but is dismayed by that country’s determination to acquire S-400 air-defence systems from Russia: missiles that could ward off potential threats from China or Pakistan. Other countries intent on continuing to buy Russian include Indonesia and Vietnam. Jim Mattis, America’s defence secretary, has implored Congress not to be too harsh with Russia’s customers, so long as they pledge gradually to reduce their reliance. In a letter leaked in July to Breaking Defense, a specialist news service, he told a congressman: “</w:t>
      </w:r>
      <w:r w:rsidRPr="00783CCD">
        <w:rPr>
          <w:rStyle w:val="StyleUnderline"/>
        </w:rPr>
        <w:t xml:space="preserve">We are faced with a </w:t>
      </w:r>
      <w:r w:rsidRPr="00783CCD">
        <w:rPr>
          <w:rStyle w:val="Emphasis"/>
        </w:rPr>
        <w:t>once-in-a-lifetime opportunity to decrease Russia’s dominance in key regions</w:t>
      </w:r>
      <w:r w:rsidRPr="00157048">
        <w:rPr>
          <w:sz w:val="16"/>
        </w:rPr>
        <w:t xml:space="preserve">.” </w:t>
      </w:r>
      <w:r w:rsidRPr="00783CCD">
        <w:rPr>
          <w:rStyle w:val="StyleUnderline"/>
        </w:rPr>
        <w:t xml:space="preserve">But that </w:t>
      </w:r>
      <w:r w:rsidRPr="00783CCD">
        <w:rPr>
          <w:rStyle w:val="Emphasis"/>
        </w:rPr>
        <w:t>could only happen if America were free to sell its own weapons</w:t>
      </w:r>
      <w:r w:rsidRPr="00157048">
        <w:rPr>
          <w:sz w:val="16"/>
        </w:rPr>
        <w:t>. For customers, that means that for the foreseeable future they can keep both American and Russian weapons in their arsenals.</w:t>
      </w:r>
    </w:p>
    <w:p w14:paraId="52C5D6A9" w14:textId="77777777" w:rsidR="00BA3D55" w:rsidRDefault="00BA3D55" w:rsidP="00BA3D55">
      <w:pPr>
        <w:pStyle w:val="Heading4"/>
      </w:pPr>
      <w:r>
        <w:t>Allowing arms sales to human rights violators allows the U.S. to compete with Russia</w:t>
      </w:r>
    </w:p>
    <w:p w14:paraId="0AC8FA73" w14:textId="77777777" w:rsidR="00BA3D55" w:rsidRDefault="00BA3D55" w:rsidP="00BA3D55">
      <w:r w:rsidRPr="00CA2948">
        <w:rPr>
          <w:rStyle w:val="Style13ptBold"/>
        </w:rPr>
        <w:t>Stohl, 17</w:t>
      </w:r>
      <w:r w:rsidRPr="00CA2948">
        <w:t> --- M.A. in international policy studies from the Monterey Institute of International Studies and managing at the Stimson Center and directs the Center’s Conventional Defense Program (2/6/17, Rachel, “Trump’s Opportunity to Support Transparency, Accountability on the Conventional Arms Trade,” </w:t>
      </w:r>
      <w:hyperlink r:id="rId35" w:tgtFrame="_blank" w:history="1">
        <w:r w:rsidRPr="00CA2948">
          <w:rPr>
            <w:rStyle w:val="Hyperlink"/>
          </w:rPr>
          <w:t>https://www.stimson.org/content/trump-opportunity-support-transparency-accountability-conventional-arms-trade</w:t>
        </w:r>
      </w:hyperlink>
      <w:r w:rsidRPr="00CA2948">
        <w:t>, accessed on 6/8/19, JMP)</w:t>
      </w:r>
    </w:p>
    <w:p w14:paraId="5B3CB437" w14:textId="77777777" w:rsidR="00BA3D55" w:rsidRPr="00CA2948" w:rsidRDefault="00BA3D55" w:rsidP="00BA3D55"/>
    <w:p w14:paraId="42DA82CA" w14:textId="77777777" w:rsidR="00BA3D55" w:rsidRPr="00157048" w:rsidRDefault="00BA3D55" w:rsidP="00BA3D55">
      <w:pPr>
        <w:rPr>
          <w:sz w:val="16"/>
        </w:rPr>
      </w:pPr>
      <w:r w:rsidRPr="00CA2948">
        <w:rPr>
          <w:rStyle w:val="StyleUnderline"/>
        </w:rPr>
        <w:t>Based on Trump’s past statements, including support for known dictators and human rights abusers</w:t>
      </w:r>
      <w:r w:rsidRPr="00157048">
        <w:rPr>
          <w:sz w:val="16"/>
        </w:rPr>
        <w:t xml:space="preserve"> such as Russia’s Vladmir Putin and the Philippines’ Rodrigo Duterte, as well as Secretary of State Rex Tillerson’s testimony during his confirmation hearing, </w:t>
      </w:r>
      <w:r w:rsidRPr="00CA2948">
        <w:rPr>
          <w:rStyle w:val="StyleUnderline"/>
        </w:rPr>
        <w:t>human rights violations are unlikely to be major criteria in determining arms sales authorizations</w:t>
      </w:r>
      <w:r w:rsidRPr="00157048">
        <w:rPr>
          <w:sz w:val="16"/>
        </w:rPr>
        <w:t>. </w:t>
      </w:r>
      <w:r w:rsidRPr="00CA2948">
        <w:rPr>
          <w:rStyle w:val="StyleUnderline"/>
        </w:rPr>
        <w:t>Allowing weapons to flow unimpeded to human rights abusers opens the door for U.S. arms sales to human rights abusing governments in the Middle East, Latin America and Asia, and allows the United States to compete with Russia</w:t>
      </w:r>
      <w:r w:rsidRPr="00157048">
        <w:rPr>
          <w:sz w:val="16"/>
        </w:rPr>
        <w:t> and Iran </w:t>
      </w:r>
      <w:r w:rsidRPr="00CA2948">
        <w:rPr>
          <w:rStyle w:val="StyleUnderline"/>
        </w:rPr>
        <w:t>for</w:t>
      </w:r>
      <w:r w:rsidRPr="00157048">
        <w:rPr>
          <w:sz w:val="16"/>
        </w:rPr>
        <w:t xml:space="preserve"> arms </w:t>
      </w:r>
      <w:r w:rsidRPr="00CA2948">
        <w:rPr>
          <w:rStyle w:val="StyleUnderline"/>
        </w:rPr>
        <w:t>sales to the world’s worst dictators</w:t>
      </w:r>
      <w:r w:rsidRPr="00157048">
        <w:rPr>
          <w:sz w:val="16"/>
        </w:rPr>
        <w:t>. The Trump administration will have to decide if that is the legacy it wants to leave at the end of its term.</w:t>
      </w:r>
    </w:p>
    <w:p w14:paraId="702F4A44" w14:textId="77777777" w:rsidR="00BA3D55" w:rsidRPr="00BA3D55" w:rsidRDefault="00BA3D55" w:rsidP="00BA3D55"/>
    <w:p w14:paraId="1668A864" w14:textId="77777777" w:rsidR="00A83EC1" w:rsidRDefault="00A83EC1" w:rsidP="00A83EC1">
      <w:pPr>
        <w:pStyle w:val="Heading3"/>
      </w:pPr>
      <w:r>
        <w:t>Link---Latin America</w:t>
      </w:r>
    </w:p>
    <w:p w14:paraId="4810BB53" w14:textId="77777777" w:rsidR="00A83EC1" w:rsidRDefault="00A83EC1" w:rsidP="00A83EC1">
      <w:pPr>
        <w:pStyle w:val="Heading4"/>
      </w:pPr>
      <w:r>
        <w:t>Putin will use US restrictions in Latin America to expand their sphere of influence</w:t>
      </w:r>
    </w:p>
    <w:p w14:paraId="44EF456E" w14:textId="5AC6C3D7" w:rsidR="00A83EC1" w:rsidRDefault="00A83EC1" w:rsidP="00A83EC1">
      <w:r w:rsidRPr="000D2AD1">
        <w:rPr>
          <w:rStyle w:val="Style13ptBold"/>
        </w:rPr>
        <w:t>Stronski</w:t>
      </w:r>
      <w:r>
        <w:t xml:space="preserve"> and Sokolsky </w:t>
      </w:r>
      <w:r w:rsidRPr="000D2AD1">
        <w:rPr>
          <w:rStyle w:val="Style13ptBold"/>
        </w:rPr>
        <w:t>17</w:t>
      </w:r>
      <w:r>
        <w:t xml:space="preserve"> – *senior fellow in Carnegie’s Russia and Eurasia Program, where his research focuses on the relationship between Russia and neighboring countries in Central Asia and the South Caucasus., **nonresident senior fellow in Carnegie’s Russia and Eurasia Program. His work focuses on U.S. policy toward Russia in the wake of the Ukraine crisis. (Paul and Richard, “The Return of Global Russia: An Analytical Framework,” Carnegie Endowment, </w:t>
      </w:r>
      <w:hyperlink r:id="rId36" w:history="1">
        <w:r w:rsidRPr="00313F05">
          <w:rPr>
            <w:rStyle w:val="Hyperlink"/>
          </w:rPr>
          <w:t>https://carnegieendowment.org/2017/12/14/return-of-global-russia-analytical-framework-pub-75003)</w:t>
        </w:r>
        <w:r w:rsidR="00157048">
          <w:rPr>
            <w:rStyle w:val="Hyperlink"/>
          </w:rPr>
          <w:t xml:space="preserve"> </w:t>
        </w:r>
      </w:hyperlink>
    </w:p>
    <w:p w14:paraId="2A47647B" w14:textId="77777777" w:rsidR="00A83EC1" w:rsidRPr="00C50D9B" w:rsidRDefault="00A83EC1" w:rsidP="00A83EC1"/>
    <w:p w14:paraId="0FE67C28" w14:textId="77777777" w:rsidR="00A83EC1" w:rsidRPr="00157048" w:rsidRDefault="00A83EC1" w:rsidP="00A83EC1">
      <w:pPr>
        <w:rPr>
          <w:sz w:val="16"/>
        </w:rPr>
      </w:pPr>
      <w:r w:rsidRPr="00157048">
        <w:rPr>
          <w:sz w:val="16"/>
        </w:rPr>
        <w:t xml:space="preserve">Though </w:t>
      </w:r>
      <w:r w:rsidRPr="005F3069">
        <w:rPr>
          <w:rStyle w:val="StyleUnderline"/>
        </w:rPr>
        <w:t>its foreign actions are</w:t>
      </w:r>
      <w:r w:rsidRPr="00157048">
        <w:rPr>
          <w:sz w:val="16"/>
        </w:rPr>
        <w:t xml:space="preserve"> often </w:t>
      </w:r>
      <w:r w:rsidRPr="005F3069">
        <w:rPr>
          <w:rStyle w:val="StyleUnderline"/>
        </w:rPr>
        <w:t>opportunistic, Russia increasingly aims to create a multipolar world in which it plays a more prominent role</w:t>
      </w:r>
      <w:r w:rsidRPr="00157048">
        <w:rPr>
          <w:sz w:val="16"/>
        </w:rPr>
        <w:t xml:space="preserve">. Moscow’s national security establishment broadly supports this international outreach, which will likely remain an enduring feature of Russian foreign policy. Washington and its allies must carefully judge Russian actions case by case and respond in concert when possible. THE KREMLIN’S INTERNATIONAL AGENDA </w:t>
      </w:r>
      <w:r w:rsidRPr="005F3069">
        <w:rPr>
          <w:rStyle w:val="StyleUnderline"/>
        </w:rPr>
        <w:t>Moscow has relied on relatively inexpensive</w:t>
      </w:r>
      <w:r w:rsidRPr="00157048">
        <w:rPr>
          <w:sz w:val="16"/>
        </w:rPr>
        <w:t xml:space="preserve"> diplomatic, military, intelligence, cyber, trade, energy, and financial </w:t>
      </w:r>
      <w:r w:rsidRPr="005F3069">
        <w:rPr>
          <w:rStyle w:val="StyleUnderline"/>
        </w:rPr>
        <w:t>tools to wield influence and expand its global footprint</w:t>
      </w:r>
      <w:r w:rsidRPr="00157048">
        <w:rPr>
          <w:sz w:val="16"/>
        </w:rPr>
        <w:t xml:space="preserve">. </w:t>
      </w:r>
      <w:r w:rsidRPr="005F3069">
        <w:rPr>
          <w:rStyle w:val="Emphasis"/>
        </w:rPr>
        <w:t>The Kremlin has capitalized on Western missteps</w:t>
      </w:r>
      <w:r w:rsidRPr="00157048">
        <w:rPr>
          <w:sz w:val="16"/>
        </w:rPr>
        <w:t xml:space="preserve"> and growing anti-establishment sentiments in Europe and North America. </w:t>
      </w:r>
      <w:r w:rsidRPr="005F3069">
        <w:rPr>
          <w:rStyle w:val="StyleUnderline"/>
        </w:rPr>
        <w:t>Russia will likely continue trying to fill</w:t>
      </w:r>
      <w:r w:rsidRPr="00157048">
        <w:rPr>
          <w:sz w:val="16"/>
        </w:rPr>
        <w:t xml:space="preserve"> global </w:t>
      </w:r>
      <w:r w:rsidRPr="005F3069">
        <w:rPr>
          <w:rStyle w:val="StyleUnderline"/>
        </w:rPr>
        <w:t>power vacuums resulting from</w:t>
      </w:r>
      <w:r w:rsidRPr="00157048">
        <w:rPr>
          <w:sz w:val="16"/>
        </w:rPr>
        <w:t xml:space="preserve"> U.S. President Donald </w:t>
      </w:r>
      <w:r w:rsidRPr="005F3069">
        <w:rPr>
          <w:rStyle w:val="StyleUnderline"/>
        </w:rPr>
        <w:t>Trump’s</w:t>
      </w:r>
      <w:r w:rsidRPr="00157048">
        <w:rPr>
          <w:sz w:val="16"/>
        </w:rPr>
        <w:t xml:space="preserve"> “America First” foreign </w:t>
      </w:r>
      <w:r w:rsidRPr="005F3069">
        <w:rPr>
          <w:rStyle w:val="StyleUnderline"/>
        </w:rPr>
        <w:t>policy</w:t>
      </w:r>
      <w:r w:rsidRPr="00157048">
        <w:rPr>
          <w:sz w:val="16"/>
        </w:rPr>
        <w:t xml:space="preserve">. IMPLICATIONS FOR U.S. FOREIGN POLICY Formulating an effective response to Russia’s global activism will be challenging. To do so, U.S. policymakers should consider four broad points: Ask the first-order question. How do Russia’s actions affect U.S. interests and foreign policy goals? In some areas, Russian activities have damaged U.S. interests, but elsewhere their impact has been symbolic rather than substantive. Russian activity should not be conflated with Russian success. Weigh costs and benefits. Russia’s approach has had mixed results. Its investments in the Middle East have paid off handsomely. But in Europe, Russian actions have mobilized Western governments to counter them. Notably, Moscow has fewer resources than the West, serious domestic problems, and no real allies. Avoid overreacting. Not every instance of Russian activism threatens the U.S.-led international order or U.S. security. At a minimum, Washington and its allies should expose Moscow’s tactics. More robust responses are justified when important U.S. and allied interests are threatened—and when Washington has realistic, sustainable means to thwart Moscow’s ambitions without exacerbating the situation. Leverage partnerships and eschew a one-size-fits-all approach. There is no cookie-cutter solution for countering Russian adventurism. Washington need not bear this burden alone; it should develop tailored strategies with other actors to deter, contain, and, if necessary, roll back Russian influence operations. INTRODUCTION For much of the post–Cold War era, the United States and Europe paid little attention to Russia’s efforts to expand its political, economic, and military influence abroad. The West saw these efforts as relics of the Cold War, primarily confined to Russia’s immediate neighborhood but largely absent or at least ineffective elsewhere. The effects of the dissolution of the Soviet Union, Russia’s internal challenges, and Moscow’s stated desire for integration with the West sharply constrained the Kremlin’s interest and capacity to project its influence on a global scale and diminished the West’s interest in Russian foreign policy and its global activities. However, since Vladimir Putin returned to the Russian presidency in 2012 after a four-year stint as prime minister, Russia has engaged in a broad, sophisticated, well-resourced, and—to many observers—surprisingly effective campaign to expand its global reach. To advance its diverse objectives, Moscow has relied on a wide array of diplomatic, military, intelligence, cyber, trade, energy, and financial tools to influence political systems, public attitudes, and elite decisionmakers in Europe, the Middle East, Africa, Asia, and Latin America. These objectives include, first and foremost, undermining the U.S.-led liberal international order and the cohesion of the West; enhancing Putin’s domestic legitimacy by demonstrating Russia’s status as a global superpower; promoting specific Russian commercial, military, and energy interests; and tweaking the United States’ nose in areas of traditional U.S. influence. Russia has engaged in a broad, sophisticated, well-resourced, and—to many observers—surprisingly effective campaign to expand its global reach. The Kremlin launched this campaign in response to the 2012 mass protests in Moscow, apparently convinced that Western democracy promotion initiatives had instigated these demonstrations to destabilize Russia itself and promote regime change.1 In 2014, following Russia’s illegal annexation of Crimea and the start of its undeclared war in Ukraine, this counteroffensive intensified and took on new qualities. Whereas previously the bulk of Russian efforts had focused on defending Moscow’s claimed “sphere of privileged interests” around its periphery, the new campaign has sought to damage the international image of Western democracy, exacerbate the internal tensions within Western political and security institutions, and expand Russia’s global reach at the expense of Washington and its allies by playing on Western missteps in different parts of the world. </w:t>
      </w:r>
      <w:r w:rsidRPr="005F3069">
        <w:rPr>
          <w:rStyle w:val="StyleUnderline"/>
        </w:rPr>
        <w:t>For the first time since the breakup of the Soviet Union, the United States is facing a</w:t>
      </w:r>
      <w:r w:rsidRPr="00157048">
        <w:rPr>
          <w:sz w:val="16"/>
        </w:rPr>
        <w:t xml:space="preserve"> </w:t>
      </w:r>
      <w:r w:rsidRPr="005F3069">
        <w:rPr>
          <w:rStyle w:val="StyleUnderline"/>
        </w:rPr>
        <w:t>Russia</w:t>
      </w:r>
      <w:r w:rsidRPr="00157048">
        <w:rPr>
          <w:sz w:val="16"/>
        </w:rPr>
        <w:t xml:space="preserve"> that is not, in former president Barack Obama’s memorable phrase, a mere “regional power,” but rather one </w:t>
      </w:r>
      <w:r w:rsidRPr="005F3069">
        <w:rPr>
          <w:rStyle w:val="StyleUnderline"/>
        </w:rPr>
        <w:t>that is actively trying to project its influence and establish a presence well beyond its periphery</w:t>
      </w:r>
      <w:r w:rsidRPr="00157048">
        <w:rPr>
          <w:sz w:val="16"/>
        </w:rPr>
        <w:t xml:space="preserve">.2 Despite Moscow’s shift in strategy, the United States and its European partners are increasingly focused on their own domestic challenges and regional crises in Asia and the Middle East. </w:t>
      </w:r>
      <w:r w:rsidRPr="005F3069">
        <w:rPr>
          <w:rStyle w:val="StyleUnderline"/>
        </w:rPr>
        <w:t>Russia is keen to exploit increased opportunities in the</w:t>
      </w:r>
      <w:r w:rsidRPr="00157048">
        <w:rPr>
          <w:sz w:val="16"/>
        </w:rPr>
        <w:t xml:space="preserve"> resulting </w:t>
      </w:r>
      <w:r w:rsidRPr="005F3069">
        <w:rPr>
          <w:rStyle w:val="StyleUnderline"/>
        </w:rPr>
        <w:t>vacuum</w:t>
      </w:r>
      <w:r w:rsidRPr="00157048">
        <w:rPr>
          <w:sz w:val="16"/>
        </w:rPr>
        <w:t xml:space="preserve">, using both hard and soft power, </w:t>
      </w:r>
      <w:r w:rsidRPr="005F3069">
        <w:rPr>
          <w:rStyle w:val="StyleUnderline"/>
        </w:rPr>
        <w:t>to expand its influence and presence and to take advantage of</w:t>
      </w:r>
      <w:r w:rsidRPr="00157048">
        <w:rPr>
          <w:sz w:val="16"/>
        </w:rPr>
        <w:t xml:space="preserve"> Donald Trump’s presidency, marked by his embrace of an “America First” foreign policy and:3 </w:t>
      </w:r>
      <w:r w:rsidRPr="005F3069">
        <w:rPr>
          <w:rStyle w:val="StyleUnderline"/>
        </w:rPr>
        <w:t>a retreat from</w:t>
      </w:r>
      <w:r w:rsidRPr="00157048">
        <w:rPr>
          <w:sz w:val="16"/>
        </w:rPr>
        <w:t xml:space="preserve"> long-established </w:t>
      </w:r>
      <w:r w:rsidRPr="005F3069">
        <w:rPr>
          <w:rStyle w:val="StyleUnderline"/>
        </w:rPr>
        <w:t>U.S. leadership</w:t>
      </w:r>
      <w:r w:rsidRPr="00157048">
        <w:rPr>
          <w:sz w:val="16"/>
        </w:rPr>
        <w:t xml:space="preserve"> in upholding the rules-based international order Washington helped create after World War II; an abandonment of democracy promotion and rule of law as elements of U.S. foreign policy; a return to isolationism and a rejection of nation-building efforts to redirect U.S. resources needed at home; a dismissal of multilateral cooperation and a devaluation of long-standing U.S. alliances; the worst domestic political crisis in the United States in many decades; and, most importantly, a refusal to acknowledge the challenge posed by Russian adventurism. Finding examples of Russian global activism is easy. Assessing its motivations, consequences, and effectiveness is not. Specifically, it can be hard to tell whether a given Russian behavior is meant to actively undermine the liberal political and economic order that has flourished under U.S. leadership or whether it is designed primarily to shore up Putin’s domestic standing and to create timely economic opportunities for domestic Russian constituencies that support his regime. Likewise, framing a coherent and effective U.S. response to Russia’s increased global activism will be challenging. The risk of doing too much or too little is real, and getting the answer right entails asking a series of challenging questions. Is Moscow’s behavior largely symbolic or does it threaten the interests of the United States or its closest allies? What is the cost to U.S. interests of Russia’s efforts to gain geopolitical and economic toeholds beyond its immediate neighborhood? When should Russian actions trigger a strong U.S. response? Which Russian activities may risk overreach and pushback? What are the best ways to measure the impact—both in Russia and the West—of Moscow’s recent global activism? Finding examples of Russian global activism is easy. Assessing its motivations, consequences, and effectiveness is not. Identifying the key drivers of Russia’s global activism and providing an overview of Moscow’s many efforts to expand its global influence is a useful and important way to begin formulating appropriate and effective responses to these behaviors. In some areas, Russian activities have damaged Western interests, but in others their impact has proven to be more symbolic than substantive. Not every far-flung Russian initiative should be viewed as part of a global zero-sum competition between the United States and Russia, and the costs to Russia of some of these efforts could exceed the benefits Moscow hopes to gain. Policymakers should seek to assess the interests that a given Russian behavior is seeking to advance, which policy tools Moscow is employing, which U.S. interests are being undermined, and which U.S. policy tools would constitute the most effective response. THE WEST AND THE REST Russia’s global activism can be divided into four geographic regions. While there may be some uncertainty about the drivers at play in each of these regions, there is little uncertainty about the considerable momentum behind these efforts. In general, Moscow’s ordering of priorities aligns closely with the proximity of the region to Russia, as well as with Russian threat perceptions. First are Moscow’s efforts to retain its influence or counter Western influence in the states of the former Soviet Union. In its immediate periphery, Moscow aims to firm up its hold on its neighbors to prevent additional countries from aligning too closely with the West, and to preserve a buffer zone of pro-Russian or, at least, neutral states around it. In countries that have already turned away from Russia—Georgia, Moldova, and Ukraine—Moscow seeks to undermine their political transitions, court their publics, and prevent their true integration with Western political, economic, or security structures. Moscow also is keen to shore up its influence in Central Asia, a region increasingly dominated economically by China. The second category consists of Moscow’s efforts to undermine the Western and transatlantic institutions it considers its principal adversaries—the United States, the European Union (EU), and the North Atlantic Treaty Organization (NATO). Moscow has attempted to exploit their internal divisions and challenges as well as the uncertainty about Washington’s commitment to its allies and partners since President Donald Trump’s embrace of the “America First” agenda. Moscow’s anti-Western actions are motivated by a widely held view in the Russian security establishment that the administrations of former presidents Barack Obama and George W. Bush actively sought to weaken Russia domestically, undermine its influence internationally, increase its isolation, and carry out regime change around Russia’s periphery and even in the country itself. Russian leaders apparently have decided to do to the West what they believe the West has done to them. Third, Russia is engaging in a campaign to gain or regain influence in other places where the Soviet Union once held sway. In the Balkans, for example, Russia plays the nationalist and Christian Orthodox cards to complicate Western efforts to integrate these countries into European structures. In the Middle East, Russia seeks to protect its longstanding equities in Syria and to convey its purported great power status to domestic and international audiences, as well as its capacity to act beyond its immediate neighborhood and gain a foothold in what is seen as a traditionally U.S. sphere of influence. The final category consists of Russian efforts to gain influence in parts of Asia, Africa, and Latin America. Some of these efforts involve forming coalitions of rising powers willing to challenge the Western-dominated international system; elsewhere, </w:t>
      </w:r>
      <w:r w:rsidRPr="005F3069">
        <w:rPr>
          <w:rStyle w:val="StyleUnderline"/>
        </w:rPr>
        <w:t>Moscow tries to</w:t>
      </w:r>
      <w:r w:rsidRPr="00157048">
        <w:rPr>
          <w:sz w:val="16"/>
        </w:rPr>
        <w:t xml:space="preserve"> cultivate authoritarian leaders and </w:t>
      </w:r>
      <w:r w:rsidRPr="005F3069">
        <w:rPr>
          <w:rStyle w:val="StyleUnderline"/>
        </w:rPr>
        <w:t>take advantage of frictions between the United States and</w:t>
      </w:r>
      <w:r w:rsidRPr="00157048">
        <w:rPr>
          <w:sz w:val="16"/>
        </w:rPr>
        <w:t xml:space="preserve"> some of </w:t>
      </w:r>
      <w:r w:rsidRPr="005F3069">
        <w:rPr>
          <w:rStyle w:val="StyleUnderline"/>
        </w:rPr>
        <w:t>its traditional allies or partners. In Latin America, in particular, Moscow hopes to embarrass Washington and show that it too can make a foray into its main global adversary’s backyard</w:t>
      </w:r>
      <w:r w:rsidRPr="00157048">
        <w:rPr>
          <w:sz w:val="16"/>
        </w:rPr>
        <w:t>.</w:t>
      </w:r>
    </w:p>
    <w:p w14:paraId="1835CA39" w14:textId="77777777" w:rsidR="00A83EC1" w:rsidRDefault="00A83EC1" w:rsidP="00A83EC1">
      <w:pPr>
        <w:pStyle w:val="Heading4"/>
      </w:pPr>
      <w:r>
        <w:t xml:space="preserve">Russia </w:t>
      </w:r>
      <w:r w:rsidRPr="000D2AD1">
        <w:rPr>
          <w:u w:val="single"/>
        </w:rPr>
        <w:t>pounces</w:t>
      </w:r>
      <w:r>
        <w:t xml:space="preserve"> on US weakness in Latin America</w:t>
      </w:r>
    </w:p>
    <w:p w14:paraId="629BAF51" w14:textId="2CE2B4AA" w:rsidR="00A83EC1" w:rsidRDefault="00A83EC1" w:rsidP="00A83EC1">
      <w:r w:rsidRPr="0056717A">
        <w:rPr>
          <w:rStyle w:val="Style13ptBold"/>
        </w:rPr>
        <w:t>Tidd 17</w:t>
      </w:r>
      <w:r>
        <w:t xml:space="preserve"> – Admiral, COMMANDER, UNITED STATES SOUTHERN COMMAND (Kurt, BEFORE THE 115TH CONGRESS SENATE ARMED SERVICES COMMITTEE 6 APRIL 2017, Lexis)</w:t>
      </w:r>
      <w:r w:rsidR="00157048">
        <w:t xml:space="preserve"> </w:t>
      </w:r>
    </w:p>
    <w:p w14:paraId="09A1A2A0" w14:textId="77777777" w:rsidR="00A83EC1" w:rsidRPr="00751E80" w:rsidRDefault="00A83EC1" w:rsidP="00A83EC1"/>
    <w:p w14:paraId="18E892B1" w14:textId="77777777" w:rsidR="00A83EC1" w:rsidRPr="00157048" w:rsidRDefault="00A83EC1" w:rsidP="00A83EC1">
      <w:pPr>
        <w:rPr>
          <w:sz w:val="16"/>
        </w:rPr>
      </w:pPr>
      <w:r w:rsidRPr="00157048">
        <w:rPr>
          <w:sz w:val="16"/>
        </w:rPr>
        <w:t xml:space="preserve">Mr. Chairman, I’ll speak plainly: if we care about what’s going on in the South China Sea, Eastern Europe, and the Middle East, it’s worth keeping an eye on Chinese, Russian, and Iranian activity in this part of the world, too. </w:t>
      </w:r>
      <w:r w:rsidRPr="0056717A">
        <w:rPr>
          <w:rStyle w:val="StyleUnderline"/>
        </w:rPr>
        <w:t>For Russia</w:t>
      </w:r>
      <w:r w:rsidRPr="00157048">
        <w:rPr>
          <w:sz w:val="16"/>
        </w:rPr>
        <w:t xml:space="preserve">, China, and Iran, </w:t>
      </w:r>
      <w:r w:rsidRPr="0056717A">
        <w:rPr>
          <w:rStyle w:val="StyleUnderline"/>
        </w:rPr>
        <w:t>Latin America is not</w:t>
      </w:r>
      <w:r>
        <w:rPr>
          <w:rStyle w:val="StyleUnderline"/>
        </w:rPr>
        <w:t xml:space="preserve"> </w:t>
      </w:r>
      <w:r w:rsidRPr="0056717A">
        <w:rPr>
          <w:rStyle w:val="StyleUnderline"/>
        </w:rPr>
        <w:t>an afterthought</w:t>
      </w:r>
      <w:r w:rsidRPr="00157048">
        <w:rPr>
          <w:sz w:val="16"/>
        </w:rPr>
        <w:t xml:space="preserve">. These global actors view the Latin American economic, political, and security arena as an opportunity to achieve their respective long-term objectives and advance interests that may be incompatible with ours and those of our partners. </w:t>
      </w:r>
      <w:r w:rsidRPr="0056717A">
        <w:rPr>
          <w:rStyle w:val="StyleUnderline"/>
        </w:rPr>
        <w:t>Their vision for an alternative</w:t>
      </w:r>
      <w:r>
        <w:rPr>
          <w:rStyle w:val="StyleUnderline"/>
        </w:rPr>
        <w:t xml:space="preserve"> </w:t>
      </w:r>
      <w:r w:rsidRPr="0056717A">
        <w:rPr>
          <w:rStyle w:val="StyleUnderline"/>
        </w:rPr>
        <w:t>international order poses a challenge to every nation that values non-aggression, rule of law, and</w:t>
      </w:r>
      <w:r>
        <w:rPr>
          <w:rStyle w:val="StyleUnderline"/>
        </w:rPr>
        <w:t xml:space="preserve"> </w:t>
      </w:r>
      <w:r w:rsidRPr="0056717A">
        <w:rPr>
          <w:rStyle w:val="StyleUnderline"/>
        </w:rPr>
        <w:t>respect for human rights</w:t>
      </w:r>
      <w:r w:rsidRPr="00157048">
        <w:rPr>
          <w:sz w:val="16"/>
        </w:rPr>
        <w:t xml:space="preserve">—the very same principles that underlie the Inter-American system of peace and cooperation. Some of what they’re doing—while not a direct military threat—does warrant examination. Even seemingly benign activities can be used to build malign influence. Now the region’s number two trading partner, China has courted Latin America through economic diplomacy, importing more and more raw materials, offering loans, and pledging billions in investments in infrastructure development. It sees its own development as contingent on the development of other countries, including those in Latin America and the Caribbean.2 Beijing cooperates with Latin America on space, potential nuclear power projects, and telecommunications networks, which could pose security concerns to the United States. China’s military soft power lies in its ability to engage through offers of all-expenses-paid training, nostrings-attached defense sales and financing to regional militaries, and donations of equipment and humanitarian aid. China prioritizes engagement with regional organizations like the Community of Latin American and Caribbean States (CELAC) that exclude the United States, and seeks to leverage regional relationships to reshape international economic and financial institutions to its advantage.3 </w:t>
      </w:r>
      <w:r w:rsidRPr="0056717A">
        <w:rPr>
          <w:rStyle w:val="StyleUnderline"/>
        </w:rPr>
        <w:t>As part of the Kremlin’s aim to regain its status as a global power</w:t>
      </w:r>
      <w:r w:rsidRPr="00157048">
        <w:rPr>
          <w:sz w:val="16"/>
        </w:rPr>
        <w:t xml:space="preserve"> and prove its prowess to domestic audiences, </w:t>
      </w:r>
      <w:r w:rsidRPr="0056717A">
        <w:rPr>
          <w:rStyle w:val="StyleUnderline"/>
        </w:rPr>
        <w:t>Russia uses soft power tools in an attempt to challenge U.S. leadership in</w:t>
      </w:r>
      <w:r>
        <w:rPr>
          <w:rStyle w:val="StyleUnderline"/>
        </w:rPr>
        <w:t xml:space="preserve"> </w:t>
      </w:r>
      <w:r w:rsidRPr="0056717A">
        <w:rPr>
          <w:rStyle w:val="StyleUnderline"/>
        </w:rPr>
        <w:t>the Western Hemisphere and displace traditional U.S. goodwill initiatives</w:t>
      </w:r>
      <w:r w:rsidRPr="00157048">
        <w:rPr>
          <w:sz w:val="16"/>
        </w:rPr>
        <w:t xml:space="preserve">. Examples include the construction of an international police training facility in Nicaragua that will be used to provide regional counternarcotics training and the funding of a vaccine production plant that will supposedly make drugs accessible and affordable throughout Central America. Additionally, Russia seeks to discredit the United States through state-owned media like RT-Español and SputnikMundo, which spread misinformation to create doubts and distrust about U.S. intentions and policy towards the region and other parts of the world. </w:t>
      </w:r>
      <w:r w:rsidRPr="0056717A">
        <w:rPr>
          <w:rStyle w:val="StyleUnderline"/>
        </w:rPr>
        <w:t>The Russians</w:t>
      </w:r>
      <w:r w:rsidRPr="00157048">
        <w:rPr>
          <w:sz w:val="16"/>
        </w:rPr>
        <w:t xml:space="preserve"> are also engaging in some disquieting behavior, such as </w:t>
      </w:r>
      <w:r w:rsidRPr="0056717A">
        <w:rPr>
          <w:rStyle w:val="StyleUnderline"/>
        </w:rPr>
        <w:t>providing battle tanks to Nicaragua, which impacts regional</w:t>
      </w:r>
      <w:r>
        <w:rPr>
          <w:rStyle w:val="StyleUnderline"/>
        </w:rPr>
        <w:t xml:space="preserve"> </w:t>
      </w:r>
      <w:r w:rsidRPr="0056717A">
        <w:rPr>
          <w:rStyle w:val="StyleUnderline"/>
        </w:rPr>
        <w:t>stability and could cause its neighbors to divert vital resources (needed to fight threat networks</w:t>
      </w:r>
      <w:r>
        <w:rPr>
          <w:rStyle w:val="StyleUnderline"/>
        </w:rPr>
        <w:t xml:space="preserve"> </w:t>
      </w:r>
      <w:r w:rsidRPr="0056717A">
        <w:rPr>
          <w:rStyle w:val="StyleUnderline"/>
        </w:rPr>
        <w:t>and address developmental challenges) to maintain parity</w:t>
      </w:r>
      <w:r w:rsidRPr="00157048">
        <w:rPr>
          <w:sz w:val="16"/>
        </w:rPr>
        <w:t xml:space="preserve">. As a continuing state sponsor of terrorism, Iranian involvement in the Western Hemisphere is always a matter of concern. With the easing of economic sanctions, Iran may be seeking to rebuild its relationships in the region. Tehran uses cooperative technological, economic, and diplomatic interests as the centerpiece of its regional diplomacy. Although on the surface it portrays its actions as innocuous, Iran could exploit its cultural centers to build networks, which could be leveraged to extend its influence and advance its interests. Broadly speaking, some of this outreach is concerning, especially to those of us who care about advancing human rights and promoting regional peace and stability. Keep in mind there’s no Chinese, Russian, or Iranian equivalent of a Leahy Law, no comparable conditions on security assistance, no independent domestic media that carefully scrutinizes their activities. Their arms sales aren’t tied to international protocols or human rights vetting. Their loans don’t come with requirements to follow strict environmental or anti-corruption standards, or even clear terms and conditions for repayment. Their unscrupulous business practices and disregard for rule of law facilitates corruption, reduces trust in governments, and poses challenges to the norms and values that have brought prosperity and security for millions of people across our hemisphere. It’s also worth noting that in recent years these actors have capitalized on the perception that </w:t>
      </w:r>
      <w:r w:rsidRPr="0056717A">
        <w:rPr>
          <w:rStyle w:val="StyleUnderline"/>
        </w:rPr>
        <w:t>the U.S.</w:t>
      </w:r>
      <w:r w:rsidRPr="00157048">
        <w:rPr>
          <w:sz w:val="16"/>
        </w:rPr>
        <w:t xml:space="preserve"> is disengaging from the region. Our partners plainly see that we are conducting fewer engagements; holding smaller and less frequent exercises; and that we have smaller U.S. military presence in regional embassies and fewer forces and platforms than ever before. When budget constraints limit our ability to engage with our regional partners, it sends a message that others can, and do, exploit. And while we should work harder to understand the true intentions of these actors, whatever they intend, in most cases our best response is to strengthen our own security relationships, rather than focus on “countering” or “competing” with the likes of China or Russia. At times—when it supports our interests and those of our partners—we should follow avenues for cooperation. At others, we might find we need to work with our partners to address negative influence or destabilizing actions. At all times, </w:t>
      </w:r>
      <w:r w:rsidRPr="0056717A">
        <w:rPr>
          <w:rStyle w:val="StyleUnderline"/>
        </w:rPr>
        <w:t xml:space="preserve">we should focus on </w:t>
      </w:r>
      <w:r w:rsidRPr="0056717A">
        <w:rPr>
          <w:rStyle w:val="Emphasis"/>
        </w:rPr>
        <w:t>being the best</w:t>
      </w:r>
      <w:r>
        <w:rPr>
          <w:rStyle w:val="Emphasis"/>
        </w:rPr>
        <w:t xml:space="preserve"> </w:t>
      </w:r>
      <w:r w:rsidRPr="0056717A">
        <w:rPr>
          <w:rStyle w:val="Emphasis"/>
        </w:rPr>
        <w:t>possible partner</w:t>
      </w:r>
      <w:r w:rsidRPr="0056717A">
        <w:rPr>
          <w:rStyle w:val="StyleUnderline"/>
        </w:rPr>
        <w:t xml:space="preserve"> to the region</w:t>
      </w:r>
      <w:r w:rsidRPr="00157048">
        <w:rPr>
          <w:sz w:val="16"/>
        </w:rPr>
        <w:t xml:space="preserve">. So it’s on us to demonstrate our commitment by being an equal and principled partner; it’s on us to earn, and keep, the region’s trust. It’s on us, because we lose relationships not as a result of any Chinese or Russian actions; we lose them, in large part, by not demonstrating the depth of our commitment to the region. Our leadership is weakened not because China or Russia offer compelling alternatives, but because it’s not always clear to our network of allies and partners what’s important to us. </w:t>
      </w:r>
      <w:r w:rsidRPr="0056717A">
        <w:rPr>
          <w:rStyle w:val="StyleUnderline"/>
        </w:rPr>
        <w:t>American (and Inter-American) principles are undermined not</w:t>
      </w:r>
      <w:r>
        <w:rPr>
          <w:rStyle w:val="StyleUnderline"/>
        </w:rPr>
        <w:t xml:space="preserve"> </w:t>
      </w:r>
      <w:r w:rsidRPr="0056717A">
        <w:rPr>
          <w:rStyle w:val="StyleUnderline"/>
        </w:rPr>
        <w:t>because they no longer matter, but because we</w:t>
      </w:r>
      <w:r w:rsidRPr="00157048">
        <w:rPr>
          <w:sz w:val="16"/>
        </w:rPr>
        <w:t xml:space="preserve"> and our partners </w:t>
      </w:r>
      <w:r w:rsidRPr="0056717A">
        <w:rPr>
          <w:rStyle w:val="StyleUnderline"/>
        </w:rPr>
        <w:t>don’t do everything we can to</w:t>
      </w:r>
      <w:r>
        <w:rPr>
          <w:rStyle w:val="StyleUnderline"/>
        </w:rPr>
        <w:t xml:space="preserve"> </w:t>
      </w:r>
      <w:r w:rsidRPr="0056717A">
        <w:rPr>
          <w:rStyle w:val="StyleUnderline"/>
        </w:rPr>
        <w:t>protect and promote them.</w:t>
      </w:r>
      <w:r w:rsidRPr="00157048">
        <w:rPr>
          <w:sz w:val="16"/>
        </w:rPr>
        <w:t xml:space="preserve"> Mr. Chairman, it comes down to this: we have a choice. </w:t>
      </w:r>
      <w:r w:rsidRPr="0056717A">
        <w:rPr>
          <w:rStyle w:val="StyleUnderline"/>
        </w:rPr>
        <w:t>Success or</w:t>
      </w:r>
      <w:r>
        <w:rPr>
          <w:rStyle w:val="StyleUnderline"/>
        </w:rPr>
        <w:t xml:space="preserve"> </w:t>
      </w:r>
      <w:r w:rsidRPr="0056717A">
        <w:rPr>
          <w:rStyle w:val="StyleUnderline"/>
        </w:rPr>
        <w:t>failure in this region depends on</w:t>
      </w:r>
      <w:r w:rsidRPr="00157048">
        <w:rPr>
          <w:sz w:val="16"/>
        </w:rPr>
        <w:t xml:space="preserve"> us, what we stand for, and </w:t>
      </w:r>
      <w:r w:rsidRPr="0056717A">
        <w:rPr>
          <w:rStyle w:val="StyleUnderline"/>
        </w:rPr>
        <w:t>what we do</w:t>
      </w:r>
      <w:r w:rsidRPr="00157048">
        <w:rPr>
          <w:sz w:val="16"/>
        </w:rPr>
        <w:t>, much more than it depends on anyone else.</w:t>
      </w:r>
    </w:p>
    <w:p w14:paraId="2D505D7A" w14:textId="77777777" w:rsidR="00A83EC1" w:rsidRDefault="00A83EC1" w:rsidP="00A83EC1">
      <w:pPr>
        <w:pStyle w:val="Heading4"/>
      </w:pPr>
      <w:r>
        <w:t>The link is consistent with Russia’s foreign policy strategy</w:t>
      </w:r>
    </w:p>
    <w:p w14:paraId="7F1EEE9A" w14:textId="0ED57652" w:rsidR="00A83EC1" w:rsidRDefault="00A83EC1" w:rsidP="00A83EC1">
      <w:r w:rsidRPr="0056717A">
        <w:rPr>
          <w:rStyle w:val="Style13ptBold"/>
        </w:rPr>
        <w:t>Farah</w:t>
      </w:r>
      <w:r>
        <w:t xml:space="preserve"> and Babineau </w:t>
      </w:r>
      <w:r w:rsidRPr="0056717A">
        <w:rPr>
          <w:rStyle w:val="Style13ptBold"/>
        </w:rPr>
        <w:t>19</w:t>
      </w:r>
      <w:r>
        <w:t xml:space="preserve"> – *visiting Senior Fellow with the Institute for International Strategic Studies at National Defense University and is President of IBI Consultants. A former Research Coordinator at IBI Consultants, ** Ph.D candidate at the University of Virginia (Doug and Kathryn, “Extra-regional Actors in Latin America: The United States is not the Only Game in Town,” </w:t>
      </w:r>
      <w:r w:rsidRPr="000D2AD1">
        <w:rPr>
          <w:i/>
        </w:rPr>
        <w:t>PRISM</w:t>
      </w:r>
      <w:r>
        <w:t>, 8.1)</w:t>
      </w:r>
      <w:r w:rsidR="00157048">
        <w:t xml:space="preserve"> </w:t>
      </w:r>
    </w:p>
    <w:p w14:paraId="60B48F9E" w14:textId="77777777" w:rsidR="00A83EC1" w:rsidRPr="00157CDB" w:rsidRDefault="00A83EC1" w:rsidP="00A83EC1"/>
    <w:p w14:paraId="09F67C0A" w14:textId="77777777" w:rsidR="00A83EC1" w:rsidRPr="00157048" w:rsidRDefault="00A83EC1" w:rsidP="00A83EC1">
      <w:pPr>
        <w:rPr>
          <w:sz w:val="16"/>
        </w:rPr>
      </w:pPr>
      <w:r w:rsidRPr="00157048">
        <w:rPr>
          <w:sz w:val="16"/>
        </w:rPr>
        <w:t xml:space="preserve">Russian President Vladimir </w:t>
      </w:r>
      <w:r w:rsidRPr="0056717A">
        <w:rPr>
          <w:rStyle w:val="StyleUnderline"/>
        </w:rPr>
        <w:t>Putin has made no effort to hide his desire to reestablish his country as a viable power player and competitor to U.S. influence in the region</w:t>
      </w:r>
      <w:r w:rsidRPr="00157048">
        <w:rPr>
          <w:sz w:val="16"/>
        </w:rPr>
        <w:t xml:space="preserve">. Viewed through the lens of the Gerasimov Doctrine, </w:t>
      </w:r>
      <w:r w:rsidRPr="0056717A">
        <w:rPr>
          <w:rStyle w:val="StyleUnderline"/>
        </w:rPr>
        <w:t>this engagement is both rational from the Russian perspective and dangerous to the United States</w:t>
      </w:r>
      <w:r w:rsidRPr="00157048">
        <w:rPr>
          <w:sz w:val="16"/>
        </w:rPr>
        <w:t xml:space="preserve">. So far, Russia has primarily focused its outreach efforts on allies in the Bolivarian Alliance, led by Venezuela and including Cuba, Nicaragua, Bolivia, El Salvador, and Suriname, all of whom share a strong anti-U.S. ideology with each possessing deeply criminalized governments.1 Often operating as a sort of “parasite state,” the public outreach of the Putin regime in Latin America is designed to maximize impact at low cost. To date, this </w:t>
      </w:r>
      <w:r w:rsidRPr="0056717A">
        <w:rPr>
          <w:rStyle w:val="Emphasis"/>
        </w:rPr>
        <w:t>approach consists largely of weapons sales and donations</w:t>
      </w:r>
      <w:r w:rsidRPr="00157048">
        <w:rPr>
          <w:sz w:val="16"/>
        </w:rPr>
        <w:t xml:space="preserve">, high level state-to-state visits, military and police training in areas of U.S. specialization such as counternarcotics, and financial assistance in avoiding the U.S.-based banking system. Within international forums, Russia has used its seat on the UN Security Council to protect Venezuela and Nicaragua from international sanctions, and has aggressively moved to open up financial operations—including banks and a crypto currency—to help its allies blunt the impact of U.S. and EU sanctions. </w:t>
      </w:r>
      <w:r w:rsidRPr="0056717A">
        <w:rPr>
          <w:rStyle w:val="StyleUnderline"/>
        </w:rPr>
        <w:t>The Russian presence</w:t>
      </w:r>
      <w:r w:rsidRPr="00157048">
        <w:rPr>
          <w:sz w:val="16"/>
        </w:rPr>
        <w:t xml:space="preserve">, increasingly accompanied by Russian organized crime groups operating under the protection of the Russian state, </w:t>
      </w:r>
      <w:r w:rsidRPr="0056717A">
        <w:rPr>
          <w:rStyle w:val="StyleUnderline"/>
        </w:rPr>
        <w:t>is viewed by most U.S. stakeholders as presenting the biggest strategic challenge</w:t>
      </w:r>
      <w:r w:rsidRPr="00157048">
        <w:rPr>
          <w:sz w:val="16"/>
        </w:rPr>
        <w:t xml:space="preserve"> of the three countries discussed.</w:t>
      </w:r>
    </w:p>
    <w:p w14:paraId="5257E9E8" w14:textId="6E4F909D" w:rsidR="003A1E7E" w:rsidRDefault="003A1E7E" w:rsidP="003A1E7E">
      <w:pPr>
        <w:pStyle w:val="Heading3"/>
      </w:pPr>
      <w:r>
        <w:t>Link---Middle East</w:t>
      </w:r>
    </w:p>
    <w:p w14:paraId="1134A801" w14:textId="77777777" w:rsidR="003A1E7E" w:rsidRPr="003A1E7E" w:rsidRDefault="003A1E7E" w:rsidP="003A1E7E">
      <w:pPr>
        <w:pStyle w:val="Heading4"/>
      </w:pPr>
      <w:r w:rsidRPr="003A1E7E">
        <w:t>Middle Eastern nations will turn to Russia to diversify their sources of arms supply.</w:t>
      </w:r>
    </w:p>
    <w:p w14:paraId="0C7C473E" w14:textId="77777777" w:rsidR="003A1E7E" w:rsidRPr="00F71182" w:rsidRDefault="003A1E7E" w:rsidP="003A1E7E">
      <w:r w:rsidRPr="00F71182">
        <w:rPr>
          <w:rStyle w:val="Style13ptBold"/>
        </w:rPr>
        <w:t>Kuimova 19</w:t>
      </w:r>
      <w:r>
        <w:t xml:space="preserve"> </w:t>
      </w:r>
      <w:r w:rsidRPr="00F71182">
        <w:t>Alexandra Kuimova, Research Assistant, Arms and Military Expenditure Programme, Stockholm International Peace Research Institute</w:t>
      </w:r>
      <w:r>
        <w:t>,</w:t>
      </w:r>
      <w:r w:rsidRPr="00F71182">
        <w:t xml:space="preserve"> April, 2019.  Retrieved May 6, 2019 from  https://www.euromesco.net/publication/russias-arms-exports-to-the-mena-region-trends-and-drivers/</w:t>
      </w:r>
    </w:p>
    <w:p w14:paraId="115F676D" w14:textId="77777777" w:rsidR="003A1E7E" w:rsidRPr="004B1C45" w:rsidRDefault="003A1E7E" w:rsidP="003A1E7E">
      <w:pPr>
        <w:rPr>
          <w:sz w:val="16"/>
        </w:rPr>
      </w:pPr>
      <w:r w:rsidRPr="004B1C45">
        <w:rPr>
          <w:rStyle w:val="StyleUnderline"/>
        </w:rPr>
        <w:t>Russia is the second largest exporter of major arms in the world</w:t>
      </w:r>
      <w:r w:rsidRPr="004B1C45">
        <w:rPr>
          <w:sz w:val="16"/>
        </w:rPr>
        <w:t xml:space="preserve">. </w:t>
      </w:r>
      <w:r w:rsidRPr="004B1C45">
        <w:rPr>
          <w:rStyle w:val="StyleUnderline"/>
        </w:rPr>
        <w:t>In</w:t>
      </w:r>
      <w:r w:rsidRPr="004B1C45">
        <w:rPr>
          <w:sz w:val="16"/>
        </w:rPr>
        <w:t xml:space="preserve"> 2009-</w:t>
      </w:r>
      <w:r w:rsidRPr="004B1C45">
        <w:rPr>
          <w:rStyle w:val="StyleUnderline"/>
        </w:rPr>
        <w:t>2018, Russia was the second largest arms supplier to the MENA region.</w:t>
      </w:r>
      <w:r w:rsidRPr="004B1C45">
        <w:rPr>
          <w:sz w:val="16"/>
        </w:rPr>
        <w:t xml:space="preserve"> The country accounted for 18% of the total volume of arms imports by MENA states, </w:t>
      </w:r>
      <w:r w:rsidRPr="004B1C45">
        <w:rPr>
          <w:rStyle w:val="StyleUnderline"/>
        </w:rPr>
        <w:t>following the US</w:t>
      </w:r>
      <w:r w:rsidRPr="004B1C45">
        <w:rPr>
          <w:sz w:val="16"/>
        </w:rPr>
        <w:t xml:space="preserve"> (44%), the world’s leading exporter of arms. In recent years, </w:t>
      </w:r>
      <w:r w:rsidRPr="004B1C45">
        <w:rPr>
          <w:rStyle w:val="StyleUnderline"/>
        </w:rPr>
        <w:t>Russia</w:t>
      </w:r>
      <w:r w:rsidRPr="004B1C45">
        <w:rPr>
          <w:sz w:val="16"/>
        </w:rPr>
        <w:t xml:space="preserve"> has further expanded its arms transfers to MENA </w:t>
      </w:r>
      <w:r w:rsidRPr="004B1C45">
        <w:rPr>
          <w:rStyle w:val="StyleUnderline"/>
        </w:rPr>
        <w:t>seeking to re¬establish its influence in the region. To MENA countries</w:t>
      </w:r>
      <w:r w:rsidRPr="004B1C45">
        <w:rPr>
          <w:sz w:val="16"/>
        </w:rPr>
        <w:t xml:space="preserve">, </w:t>
      </w:r>
      <w:r w:rsidRPr="004B1C45">
        <w:rPr>
          <w:rStyle w:val="StyleUnderline"/>
        </w:rPr>
        <w:t>acquiring arms from Russia</w:t>
      </w:r>
      <w:r w:rsidRPr="004B1C45">
        <w:rPr>
          <w:sz w:val="16"/>
        </w:rPr>
        <w:t xml:space="preserve"> is advantageous. It </w:t>
      </w:r>
      <w:r w:rsidRPr="004B1C45">
        <w:rPr>
          <w:rStyle w:val="StyleUnderline"/>
        </w:rPr>
        <w:t xml:space="preserve">allows them to </w:t>
      </w:r>
      <w:r w:rsidRPr="004B1C45">
        <w:rPr>
          <w:sz w:val="16"/>
        </w:rPr>
        <w:t xml:space="preserve">diversify their sources of arms supply and thereby </w:t>
      </w:r>
      <w:r w:rsidRPr="004B1C45">
        <w:rPr>
          <w:rStyle w:val="StyleUnderline"/>
        </w:rPr>
        <w:t>become less dependent on Western suppliers.</w:t>
      </w:r>
      <w:r w:rsidRPr="004B1C45">
        <w:rPr>
          <w:sz w:val="16"/>
        </w:rPr>
        <w:t xml:space="preserve"> Consequently, this has enabled Russia to compete with other established arms suppliers such as the US and France.</w:t>
      </w:r>
    </w:p>
    <w:p w14:paraId="7651B7A6" w14:textId="77777777" w:rsidR="003A1E7E" w:rsidRPr="003A1E7E" w:rsidRDefault="003A1E7E" w:rsidP="003A1E7E">
      <w:pPr>
        <w:pStyle w:val="Heading4"/>
      </w:pPr>
      <w:r w:rsidRPr="003A1E7E">
        <w:t>Many Middle Eastern states view Russia as an alternate supplier.</w:t>
      </w:r>
    </w:p>
    <w:p w14:paraId="5982C439" w14:textId="77777777" w:rsidR="003A1E7E" w:rsidRPr="00F71182" w:rsidRDefault="003A1E7E" w:rsidP="003A1E7E">
      <w:r w:rsidRPr="00F71182">
        <w:rPr>
          <w:rStyle w:val="Style13ptBold"/>
        </w:rPr>
        <w:t>Thomas 17</w:t>
      </w:r>
      <w:r>
        <w:t xml:space="preserve"> </w:t>
      </w:r>
      <w:r w:rsidRPr="00F71182">
        <w:t>Clayton Thomas, (Analyst in Middle Eastern Affairs), CONGRESSIONAL RESEARCH SERVICE, Oct. 11, 2017.  Retrieved May 3, 2019 from https://fas.org/sgp/crs/mideast/R44984.pdf</w:t>
      </w:r>
    </w:p>
    <w:p w14:paraId="56EB4410" w14:textId="77777777" w:rsidR="003A1E7E" w:rsidRPr="004B1C45" w:rsidRDefault="003A1E7E" w:rsidP="003A1E7E">
      <w:pPr>
        <w:rPr>
          <w:sz w:val="16"/>
        </w:rPr>
      </w:pPr>
      <w:r w:rsidRPr="004B1C45">
        <w:rPr>
          <w:rStyle w:val="StyleUnderline"/>
        </w:rPr>
        <w:t>A small number of actors provide most of the external supply of weapons to the Middle East. By every measure, the United States has been the single largest seller of arms to the region for over two decades</w:t>
      </w:r>
      <w:r w:rsidRPr="004B1C45">
        <w:rPr>
          <w:sz w:val="16"/>
        </w:rPr>
        <w:t xml:space="preserve"> (</w:t>
      </w:r>
      <w:r w:rsidRPr="004B1C45">
        <w:rPr>
          <w:rStyle w:val="StyleUnderline"/>
        </w:rPr>
        <w:t>before which it contended with the Soviet Union for supremacy</w:t>
      </w:r>
      <w:r w:rsidRPr="004B1C45">
        <w:rPr>
          <w:sz w:val="16"/>
        </w:rPr>
        <w:t xml:space="preserve"> in this regard; see Figure 1), a reflection of both the technological superiority of its arms as well as its active role in the region. The United States appears to be trying to maintain that influence amid conflicting domestic and foreign policy imperatives.30 </w:t>
      </w:r>
      <w:r w:rsidRPr="004B1C45">
        <w:rPr>
          <w:rStyle w:val="StyleUnderline"/>
        </w:rPr>
        <w:t>Many Middle Eastern states view Russia either as a genuine alternative supplier or as a second option</w:t>
      </w:r>
      <w:r w:rsidRPr="004B1C45">
        <w:rPr>
          <w:sz w:val="16"/>
        </w:rPr>
        <w:t xml:space="preserve"> whose presence might increase regional buyers’ leverage with U.S. officials and exporters. Indeed, several examples below demonstrate this dynamic.</w:t>
      </w:r>
    </w:p>
    <w:p w14:paraId="365B7359" w14:textId="77777777" w:rsidR="00BA3D55" w:rsidRDefault="00BA3D55" w:rsidP="00BA3D55">
      <w:pPr>
        <w:pStyle w:val="Heading4"/>
      </w:pPr>
      <w:bookmarkStart w:id="1" w:name="_Hlk13571786"/>
      <w:r>
        <w:t>Russia will seize US weakness in the Middle East --- they’ll fill the arms sales vacuum</w:t>
      </w:r>
    </w:p>
    <w:p w14:paraId="6D64F512" w14:textId="72285D96" w:rsidR="00BA3D55" w:rsidRPr="004233C8" w:rsidRDefault="00BA3D55" w:rsidP="00BA3D55">
      <w:r w:rsidRPr="004233C8">
        <w:rPr>
          <w:rStyle w:val="Style13ptBold"/>
        </w:rPr>
        <w:t>Reaves 18</w:t>
      </w:r>
      <w:r>
        <w:t xml:space="preserve"> – MA in Security Studies (Andrew, “RUSSIAN ARMS SALES IN THE AGE OF PUTIN: FOR POLITICS OR PROFIT?,” Na</w:t>
      </w:r>
      <w:r w:rsidRPr="004233C8">
        <w:rPr>
          <w:i/>
        </w:rPr>
        <w:t>val Postgraduate School Thesis Archives</w:t>
      </w:r>
      <w:r>
        <w:t>, https://calhoun.nps.edu/bitstream/handle/10945/59571/18Jun_Reaves_Andrew.pdf?sequence=1&amp;isAllowed=y)</w:t>
      </w:r>
      <w:r w:rsidR="00157048">
        <w:t xml:space="preserve"> </w:t>
      </w:r>
    </w:p>
    <w:p w14:paraId="551AA847" w14:textId="77777777" w:rsidR="00BA3D55" w:rsidRPr="004233C8" w:rsidRDefault="00BA3D55" w:rsidP="00BA3D55"/>
    <w:p w14:paraId="7AB685A1" w14:textId="77777777" w:rsidR="00BA3D55" w:rsidRPr="00157048" w:rsidRDefault="00BA3D55" w:rsidP="00BA3D55">
      <w:pPr>
        <w:rPr>
          <w:sz w:val="16"/>
        </w:rPr>
      </w:pPr>
      <w:r w:rsidRPr="00157048">
        <w:rPr>
          <w:sz w:val="16"/>
        </w:rPr>
        <w:t xml:space="preserve">Overall, </w:t>
      </w:r>
      <w:r w:rsidRPr="00143EBA">
        <w:rPr>
          <w:rStyle w:val="StyleUnderline"/>
        </w:rPr>
        <w:t>Putin’s current policy</w:t>
      </w:r>
      <w:r w:rsidRPr="00157048">
        <w:rPr>
          <w:sz w:val="16"/>
        </w:rPr>
        <w:t xml:space="preserve"> in the Middle East is succeeding. While some scholars brand him a mere tactician and not a strategist, he is actually both.657 Not only has he seized initiative in the Middle East, but he also </w:t>
      </w:r>
      <w:r w:rsidRPr="00143EBA">
        <w:rPr>
          <w:rStyle w:val="StyleUnderline"/>
        </w:rPr>
        <w:t>has a clear end state in mind—a</w:t>
      </w:r>
      <w:r>
        <w:rPr>
          <w:rStyle w:val="StyleUnderline"/>
        </w:rPr>
        <w:t xml:space="preserve"> </w:t>
      </w:r>
      <w:r w:rsidRPr="00143EBA">
        <w:rPr>
          <w:rStyle w:val="StyleUnderline"/>
        </w:rPr>
        <w:t>polycentric world where Russia has renewed geopolitical strength to balance the United</w:t>
      </w:r>
      <w:r>
        <w:rPr>
          <w:rStyle w:val="StyleUnderline"/>
        </w:rPr>
        <w:t xml:space="preserve"> </w:t>
      </w:r>
      <w:r w:rsidRPr="00143EBA">
        <w:rPr>
          <w:rStyle w:val="StyleUnderline"/>
        </w:rPr>
        <w:t>States</w:t>
      </w:r>
      <w:r w:rsidRPr="00157048">
        <w:rPr>
          <w:sz w:val="16"/>
        </w:rPr>
        <w:t xml:space="preserve">. Furthermore, many of </w:t>
      </w:r>
      <w:r w:rsidRPr="00143EBA">
        <w:rPr>
          <w:rStyle w:val="StyleUnderline"/>
        </w:rPr>
        <w:t>Russia’s</w:t>
      </w:r>
      <w:r w:rsidRPr="00157048">
        <w:rPr>
          <w:sz w:val="16"/>
        </w:rPr>
        <w:t xml:space="preserve"> tactical </w:t>
      </w:r>
      <w:r w:rsidRPr="00143EBA">
        <w:rPr>
          <w:rStyle w:val="StyleUnderline"/>
        </w:rPr>
        <w:t>victories</w:t>
      </w:r>
      <w:r w:rsidRPr="00157048">
        <w:rPr>
          <w:sz w:val="16"/>
        </w:rPr>
        <w:t xml:space="preserve"> in improving relations with Middle Eastern countries have </w:t>
      </w:r>
      <w:r w:rsidRPr="00143EBA">
        <w:rPr>
          <w:rStyle w:val="StyleUnderline"/>
        </w:rPr>
        <w:t>come at the expense of Western influence, specifically America’s</w:t>
      </w:r>
      <w:r w:rsidRPr="00157048">
        <w:rPr>
          <w:sz w:val="16"/>
        </w:rPr>
        <w:t xml:space="preserve">. </w:t>
      </w:r>
      <w:r w:rsidRPr="00143EBA">
        <w:rPr>
          <w:rStyle w:val="StyleUnderline"/>
        </w:rPr>
        <w:t>While some of these victories, like the Western embargo of Egypt, were not part of a master</w:t>
      </w:r>
      <w:r>
        <w:rPr>
          <w:rStyle w:val="StyleUnderline"/>
        </w:rPr>
        <w:t xml:space="preserve"> </w:t>
      </w:r>
      <w:r w:rsidRPr="00143EBA">
        <w:rPr>
          <w:rStyle w:val="StyleUnderline"/>
        </w:rPr>
        <w:t xml:space="preserve">plan on Putin’s part, his actions display a </w:t>
      </w:r>
      <w:r w:rsidRPr="00143EBA">
        <w:rPr>
          <w:rStyle w:val="Emphasis"/>
        </w:rPr>
        <w:t>deft “opportunistic” touch</w:t>
      </w:r>
      <w:r w:rsidRPr="00157048">
        <w:rPr>
          <w:sz w:val="16"/>
        </w:rPr>
        <w:t>.658 It was Putin who flew into Syria in December 2017, declaring “Mission Accomplished” in regard to the war versus the Islamic State.659 As Matthew Spence, the former Deputy Secretary of Defense for Middle Eastern Policy remarked, “</w:t>
      </w:r>
      <w:r w:rsidRPr="00143EBA">
        <w:rPr>
          <w:rStyle w:val="Emphasis"/>
        </w:rPr>
        <w:t>power abhors a vacuum</w:t>
      </w:r>
      <w:r w:rsidRPr="00157048">
        <w:rPr>
          <w:sz w:val="16"/>
        </w:rPr>
        <w:t xml:space="preserve">.”660 </w:t>
      </w:r>
      <w:r w:rsidRPr="00143EBA">
        <w:rPr>
          <w:rStyle w:val="StyleUnderline"/>
        </w:rPr>
        <w:t>Putin</w:t>
      </w:r>
      <w:r w:rsidRPr="00157048">
        <w:rPr>
          <w:sz w:val="16"/>
        </w:rPr>
        <w:t xml:space="preserve"> fully understands the logic behind Spence’s statement. He </w:t>
      </w:r>
      <w:r w:rsidRPr="00143EBA">
        <w:rPr>
          <w:rStyle w:val="StyleUnderline"/>
        </w:rPr>
        <w:t>observed</w:t>
      </w:r>
      <w:r w:rsidRPr="00157048">
        <w:rPr>
          <w:sz w:val="16"/>
        </w:rPr>
        <w:t xml:space="preserve"> the </w:t>
      </w:r>
      <w:r w:rsidRPr="00143EBA">
        <w:rPr>
          <w:rStyle w:val="StyleUnderline"/>
        </w:rPr>
        <w:t>Obama</w:t>
      </w:r>
      <w:r w:rsidRPr="00157048">
        <w:rPr>
          <w:sz w:val="16"/>
        </w:rPr>
        <w:t xml:space="preserve"> Administration </w:t>
      </w:r>
      <w:r w:rsidRPr="00143EBA">
        <w:rPr>
          <w:rStyle w:val="StyleUnderline"/>
        </w:rPr>
        <w:t>beating</w:t>
      </w:r>
      <w:r>
        <w:rPr>
          <w:rStyle w:val="StyleUnderline"/>
        </w:rPr>
        <w:t xml:space="preserve"> </w:t>
      </w:r>
      <w:r w:rsidRPr="00143EBA">
        <w:rPr>
          <w:rStyle w:val="StyleUnderline"/>
        </w:rPr>
        <w:t>a slow retreat</w:t>
      </w:r>
      <w:r w:rsidRPr="00157048">
        <w:rPr>
          <w:sz w:val="16"/>
        </w:rPr>
        <w:t xml:space="preserve"> from playing the region’s “policeman.”661 He then saw the Trump Administration’s recent rash of incoherent policy, such as recognizing Jerusalem as Israel’s capital, effectively destroying America’s ability to mediate Israeli-Palestinian negotiations.662 As such, </w:t>
      </w:r>
      <w:r w:rsidRPr="00143EBA">
        <w:rPr>
          <w:rStyle w:val="StyleUnderline"/>
        </w:rPr>
        <w:t>he has been able to exploit the void of American leadership</w:t>
      </w:r>
      <w:r w:rsidRPr="00157048">
        <w:rPr>
          <w:sz w:val="16"/>
        </w:rPr>
        <w:t xml:space="preserve"> and insert Russia back into a position of influence in order to, as Vladimir Frolov states, “cut the [the United States] down to size.”663 </w:t>
      </w:r>
      <w:r w:rsidRPr="00143EBA">
        <w:rPr>
          <w:rStyle w:val="StyleUnderline"/>
        </w:rPr>
        <w:t>Putin will continue to capitalize on Western</w:t>
      </w:r>
      <w:r>
        <w:rPr>
          <w:rStyle w:val="StyleUnderline"/>
        </w:rPr>
        <w:t xml:space="preserve"> </w:t>
      </w:r>
      <w:r w:rsidRPr="00143EBA">
        <w:rPr>
          <w:rStyle w:val="StyleUnderline"/>
        </w:rPr>
        <w:t>weaknesses</w:t>
      </w:r>
      <w:r w:rsidRPr="00157048">
        <w:rPr>
          <w:sz w:val="16"/>
        </w:rPr>
        <w:t xml:space="preserve"> during his ongoing campaign </w:t>
      </w:r>
      <w:r w:rsidRPr="00143EBA">
        <w:rPr>
          <w:rStyle w:val="StyleUnderline"/>
        </w:rPr>
        <w:t>to foster a polycentric world and restore Russia’s</w:t>
      </w:r>
      <w:r>
        <w:rPr>
          <w:rStyle w:val="StyleUnderline"/>
        </w:rPr>
        <w:t xml:space="preserve"> </w:t>
      </w:r>
      <w:r w:rsidRPr="00143EBA">
        <w:rPr>
          <w:rStyle w:val="StyleUnderline"/>
        </w:rPr>
        <w:t>reputation to that of a great power</w:t>
      </w:r>
      <w:r w:rsidRPr="00157048">
        <w:rPr>
          <w:sz w:val="16"/>
        </w:rPr>
        <w:t xml:space="preserve">. </w:t>
      </w:r>
      <w:r w:rsidRPr="00143EBA">
        <w:rPr>
          <w:rStyle w:val="StyleUnderline"/>
        </w:rPr>
        <w:t>Given the local demand that exists</w:t>
      </w:r>
      <w:r w:rsidRPr="00157048">
        <w:rPr>
          <w:sz w:val="16"/>
        </w:rPr>
        <w:t xml:space="preserve"> in the region, </w:t>
      </w:r>
      <w:r w:rsidRPr="00143EBA">
        <w:rPr>
          <w:rStyle w:val="StyleUnderline"/>
        </w:rPr>
        <w:t>arms</w:t>
      </w:r>
      <w:r>
        <w:rPr>
          <w:rStyle w:val="StyleUnderline"/>
        </w:rPr>
        <w:t xml:space="preserve"> </w:t>
      </w:r>
      <w:r w:rsidRPr="00143EBA">
        <w:rPr>
          <w:rStyle w:val="StyleUnderline"/>
        </w:rPr>
        <w:t>sales will remain one of Putin’s key tools to sustain and increase Russian influence in the</w:t>
      </w:r>
      <w:r>
        <w:rPr>
          <w:rStyle w:val="StyleUnderline"/>
        </w:rPr>
        <w:t xml:space="preserve"> </w:t>
      </w:r>
      <w:r w:rsidRPr="00143EBA">
        <w:rPr>
          <w:rStyle w:val="StyleUnderline"/>
        </w:rPr>
        <w:t>Middle East</w:t>
      </w:r>
      <w:r w:rsidRPr="00157048">
        <w:rPr>
          <w:sz w:val="16"/>
        </w:rPr>
        <w:t xml:space="preserve">. As mentioned earlier, </w:t>
      </w:r>
      <w:r w:rsidRPr="00143EBA">
        <w:rPr>
          <w:rStyle w:val="StyleUnderline"/>
        </w:rPr>
        <w:t>the long-term success of Putin’s plan will require</w:t>
      </w:r>
      <w:r>
        <w:rPr>
          <w:rStyle w:val="StyleUnderline"/>
        </w:rPr>
        <w:t xml:space="preserve"> </w:t>
      </w:r>
      <w:r w:rsidRPr="00143EBA">
        <w:rPr>
          <w:rStyle w:val="StyleUnderline"/>
        </w:rPr>
        <w:t>additional diplomatic maneuvering</w:t>
      </w:r>
      <w:r w:rsidRPr="00157048">
        <w:rPr>
          <w:sz w:val="16"/>
        </w:rPr>
        <w:t>, but his current efforts are laying the foundation for positive future outcomes.</w:t>
      </w:r>
    </w:p>
    <w:p w14:paraId="47316986" w14:textId="77777777" w:rsidR="00BA3D55" w:rsidRDefault="00BA3D55" w:rsidP="00BA3D55">
      <w:pPr>
        <w:pStyle w:val="Heading4"/>
      </w:pPr>
      <w:r>
        <w:t xml:space="preserve">Russian influence in the Middle East is </w:t>
      </w:r>
      <w:r w:rsidRPr="000742E2">
        <w:rPr>
          <w:u w:val="single"/>
        </w:rPr>
        <w:t>tenuous</w:t>
      </w:r>
      <w:r>
        <w:t xml:space="preserve"> --- future arms sales are key</w:t>
      </w:r>
    </w:p>
    <w:p w14:paraId="4DAA1338" w14:textId="09EE931B" w:rsidR="00BA3D55" w:rsidRDefault="00BA3D55" w:rsidP="00BA3D55">
      <w:r w:rsidRPr="000742E2">
        <w:rPr>
          <w:rStyle w:val="Style13ptBold"/>
        </w:rPr>
        <w:t>Salacanin 17</w:t>
      </w:r>
      <w:r>
        <w:t xml:space="preserve"> – freelance journalist who has written extensively on Middle Eastern affairs, trade and political relations, Syria and Yemen, terrorism and defence. (Stasa, “Weapons sales: The key to Russia's Middle East agenda,” </w:t>
      </w:r>
      <w:hyperlink r:id="rId37" w:history="1">
        <w:r w:rsidRPr="00313F05">
          <w:rPr>
            <w:rStyle w:val="Hyperlink"/>
          </w:rPr>
          <w:t>https://www.alaraby.co.uk/english/indepth/2017/3/13/weapons-sales-the-key-to-russias-middle-east-agenda)</w:t>
        </w:r>
        <w:r w:rsidR="00157048">
          <w:rPr>
            <w:rStyle w:val="Hyperlink"/>
          </w:rPr>
          <w:t xml:space="preserve"> </w:t>
        </w:r>
      </w:hyperlink>
    </w:p>
    <w:p w14:paraId="10B02782" w14:textId="77777777" w:rsidR="00BA3D55" w:rsidRPr="00474152" w:rsidRDefault="00BA3D55" w:rsidP="00BA3D55"/>
    <w:p w14:paraId="50E869BC" w14:textId="77777777" w:rsidR="00BA3D55" w:rsidRPr="00157048" w:rsidRDefault="00BA3D55" w:rsidP="00BA3D55">
      <w:pPr>
        <w:rPr>
          <w:sz w:val="16"/>
        </w:rPr>
      </w:pPr>
      <w:r w:rsidRPr="00157048">
        <w:rPr>
          <w:sz w:val="16"/>
        </w:rPr>
        <w:t xml:space="preserve">After almost two decades of relative political obscurity, </w:t>
      </w:r>
      <w:r w:rsidRPr="00CF2BEF">
        <w:rPr>
          <w:rStyle w:val="StyleUnderline"/>
        </w:rPr>
        <w:t>Russia</w:t>
      </w:r>
      <w:r w:rsidRPr="00157048">
        <w:rPr>
          <w:sz w:val="16"/>
        </w:rPr>
        <w:t xml:space="preserve"> is back, and </w:t>
      </w:r>
      <w:r w:rsidRPr="00CF2BEF">
        <w:rPr>
          <w:rStyle w:val="StyleUnderline"/>
        </w:rPr>
        <w:t>has</w:t>
      </w:r>
      <w:r w:rsidRPr="00157048">
        <w:rPr>
          <w:sz w:val="16"/>
        </w:rPr>
        <w:t xml:space="preserve"> once more </w:t>
      </w:r>
      <w:r w:rsidRPr="00CF2BEF">
        <w:rPr>
          <w:rStyle w:val="StyleUnderline"/>
        </w:rPr>
        <w:t>set its sights on a global role beyond the classic trade of goods and services with geopolitcally strategic economies</w:t>
      </w:r>
      <w:r w:rsidRPr="00157048">
        <w:rPr>
          <w:sz w:val="16"/>
        </w:rPr>
        <w:t xml:space="preserve">. Then again, non-economic elements are almost always present when it comes to such a specific commodity as weaponry. Opinion on this greatly vary. Subscribers of new cold war rhetoric see Russia as a great threat trying to dismantle the international security order established by the United States. We often heard such remarks from Hillary Clinton and her followers, as well as think-tanks and the media friendly to her. "I think </w:t>
      </w:r>
      <w:r w:rsidRPr="00CF2BEF">
        <w:rPr>
          <w:rStyle w:val="StyleUnderline"/>
        </w:rPr>
        <w:t>Russia's objectives are to stymie and to confront and to undermine American power whenever and wherever they can," Clinton told</w:t>
      </w:r>
      <w:r w:rsidRPr="00157048">
        <w:rPr>
          <w:sz w:val="16"/>
        </w:rPr>
        <w:t xml:space="preserve"> the </w:t>
      </w:r>
      <w:r w:rsidRPr="00CF2BEF">
        <w:rPr>
          <w:rStyle w:val="StyleUnderline"/>
        </w:rPr>
        <w:t>Brookings</w:t>
      </w:r>
      <w:r w:rsidRPr="00157048">
        <w:rPr>
          <w:sz w:val="16"/>
        </w:rPr>
        <w:t xml:space="preserve"> Institution in September 2015. </w:t>
      </w:r>
      <w:r w:rsidRPr="00CF2BEF">
        <w:rPr>
          <w:rStyle w:val="StyleUnderline"/>
        </w:rPr>
        <w:t>But how far Russia's resurgence in the Middle East will ultimately go remains to be seen</w:t>
      </w:r>
      <w:r w:rsidRPr="00157048">
        <w:rPr>
          <w:sz w:val="16"/>
        </w:rPr>
        <w:t xml:space="preserve">. </w:t>
      </w:r>
      <w:r w:rsidRPr="00CF2BEF">
        <w:rPr>
          <w:rStyle w:val="StyleUnderline"/>
        </w:rPr>
        <w:t xml:space="preserve">In any case, Russia's arms sales will play an </w:t>
      </w:r>
      <w:r w:rsidRPr="00CF2BEF">
        <w:rPr>
          <w:rStyle w:val="Emphasis"/>
        </w:rPr>
        <w:t>important role</w:t>
      </w:r>
      <w:r w:rsidRPr="00CF2BEF">
        <w:rPr>
          <w:rStyle w:val="StyleUnderline"/>
        </w:rPr>
        <w:t xml:space="preserve"> in the country's geopolitical plans</w:t>
      </w:r>
      <w:r w:rsidRPr="00157048">
        <w:rPr>
          <w:sz w:val="16"/>
        </w:rPr>
        <w:t>.</w:t>
      </w:r>
    </w:p>
    <w:p w14:paraId="514FF3E0" w14:textId="71FE8AC1" w:rsidR="00BA3D55" w:rsidRDefault="00BA3D55" w:rsidP="003A1E7E">
      <w:pPr>
        <w:pStyle w:val="Heading3"/>
      </w:pPr>
      <w:r>
        <w:t>Link---Saudi Arabia</w:t>
      </w:r>
    </w:p>
    <w:p w14:paraId="3105A7E1" w14:textId="77777777" w:rsidR="00A83EC1" w:rsidRPr="003A1E7E" w:rsidRDefault="00A83EC1" w:rsidP="00A83EC1">
      <w:pPr>
        <w:pStyle w:val="Heading4"/>
      </w:pPr>
      <w:r w:rsidRPr="003A1E7E">
        <w:t>Decreased dependence on Western arms sales causes Saudi Arabia to turn to Russian arms.</w:t>
      </w:r>
    </w:p>
    <w:p w14:paraId="4106244D" w14:textId="77777777" w:rsidR="00A83EC1" w:rsidRPr="00F71182" w:rsidRDefault="00A83EC1" w:rsidP="00A83EC1">
      <w:r w:rsidRPr="00F71182">
        <w:rPr>
          <w:rStyle w:val="Style13ptBold"/>
        </w:rPr>
        <w:t>Kuimova 19</w:t>
      </w:r>
      <w:r>
        <w:t xml:space="preserve"> </w:t>
      </w:r>
      <w:r w:rsidRPr="00F71182">
        <w:t>Alexandra Kuimova, Research Assistant, Arms and Military Expenditure Programme, Stockholm International Peace Research Institute</w:t>
      </w:r>
      <w:r>
        <w:t>,</w:t>
      </w:r>
      <w:r w:rsidRPr="00F71182">
        <w:t xml:space="preserve"> April, 2019.  Retrieved May 6, 2019 from  https://www.euromesco.net/publication/russias-arms-exports-to-the-mena-region-trends-and-drivers/</w:t>
      </w:r>
    </w:p>
    <w:p w14:paraId="23AB7557" w14:textId="77777777" w:rsidR="00A83EC1" w:rsidRPr="003A1E7E" w:rsidRDefault="00A83EC1" w:rsidP="00A83EC1">
      <w:r w:rsidRPr="003A1E7E">
        <w:t xml:space="preserve">During a meeting in Moscow in October 2017, </w:t>
      </w:r>
      <w:r w:rsidRPr="005527F0">
        <w:rPr>
          <w:rStyle w:val="StyleUnderline"/>
          <w:highlight w:val="cyan"/>
        </w:rPr>
        <w:t>Russia and Saudi Arabia reached a[n]</w:t>
      </w:r>
      <w:r w:rsidRPr="005527F0">
        <w:rPr>
          <w:rStyle w:val="StyleUnderline"/>
        </w:rPr>
        <w:t xml:space="preserve"> preliminary </w:t>
      </w:r>
      <w:r w:rsidRPr="005527F0">
        <w:rPr>
          <w:rStyle w:val="StyleUnderline"/>
          <w:highlight w:val="cyan"/>
        </w:rPr>
        <w:t>agreement for the</w:t>
      </w:r>
      <w:r w:rsidRPr="005527F0">
        <w:rPr>
          <w:rStyle w:val="StyleUnderline"/>
        </w:rPr>
        <w:t xml:space="preserve"> potential acquisition of </w:t>
      </w:r>
      <w:r w:rsidRPr="005527F0">
        <w:rPr>
          <w:rStyle w:val="StyleUnderline"/>
          <w:highlight w:val="cyan"/>
        </w:rPr>
        <w:t>Russian weapons</w:t>
      </w:r>
      <w:r w:rsidRPr="005527F0">
        <w:rPr>
          <w:rStyle w:val="StyleUnderline"/>
        </w:rPr>
        <w:t xml:space="preserve">. </w:t>
      </w:r>
      <w:r w:rsidRPr="003A1E7E">
        <w:t>The agreement included S-400 air defence systems and possible transfer of technologies for the local production of Russian weapons including Cornet-EM anti-tank missile systems and TOS¬1A multiple rocket launcher systems. Some Russian experts believe that Saudi Arabia may also be interested in Russian aviation and aircraft production, in particular in the Su¬30SM, Su-35S and Su-34 combat aircraft that were tested during operations in Syria (“Araviyskiy proryv: Rossiya tesnit SSHA na rynke oruzhiya Blizhnego Vostok”, 2017). However, to date, no orders have been placed.</w:t>
      </w:r>
      <w:r w:rsidRPr="005527F0">
        <w:rPr>
          <w:rStyle w:val="StyleUnderline"/>
        </w:rPr>
        <w:t xml:space="preserve"> In theory</w:t>
      </w:r>
      <w:r w:rsidRPr="005527F0">
        <w:rPr>
          <w:rStyle w:val="StyleUnderline"/>
          <w:highlight w:val="cyan"/>
        </w:rPr>
        <w:t>, if Saudi Arabia</w:t>
      </w:r>
      <w:r w:rsidRPr="005527F0">
        <w:rPr>
          <w:rStyle w:val="StyleUnderline"/>
        </w:rPr>
        <w:t xml:space="preserve"> aspires to </w:t>
      </w:r>
      <w:r w:rsidRPr="005527F0">
        <w:rPr>
          <w:rStyle w:val="StyleUnderline"/>
          <w:highlight w:val="cyan"/>
        </w:rPr>
        <w:t>reduce its dependence on Western suppliers, Russia</w:t>
      </w:r>
      <w:r w:rsidRPr="005527F0">
        <w:rPr>
          <w:rStyle w:val="StyleUnderline"/>
        </w:rPr>
        <w:t>n weapons</w:t>
      </w:r>
      <w:r w:rsidRPr="005527F0">
        <w:rPr>
          <w:rStyle w:val="StyleUnderline"/>
          <w:highlight w:val="cyan"/>
        </w:rPr>
        <w:t xml:space="preserve"> would represent a viable</w:t>
      </w:r>
      <w:r w:rsidRPr="005527F0">
        <w:rPr>
          <w:rStyle w:val="StyleUnderline"/>
        </w:rPr>
        <w:t xml:space="preserve"> and important a</w:t>
      </w:r>
      <w:r w:rsidRPr="005527F0">
        <w:rPr>
          <w:rStyle w:val="StyleUnderline"/>
          <w:highlight w:val="cyan"/>
        </w:rPr>
        <w:t>lternative.</w:t>
      </w:r>
      <w:r w:rsidRPr="005527F0">
        <w:rPr>
          <w:rStyle w:val="StyleUnderline"/>
        </w:rPr>
        <w:t xml:space="preserve"> Moreover, Saudi Arabia has made significant efforts to expand its domestic defence industry. </w:t>
      </w:r>
      <w:r w:rsidRPr="003A1E7E">
        <w:t>Therefore, it is interested in building indigenous capacities with regards to the production of military systems and technologies, which Russia is ready and willing to share.</w:t>
      </w:r>
    </w:p>
    <w:p w14:paraId="03C15C82" w14:textId="77777777" w:rsidR="00A83EC1" w:rsidRPr="003A1E7E" w:rsidRDefault="00A83EC1" w:rsidP="00A83EC1">
      <w:pPr>
        <w:pStyle w:val="Heading4"/>
      </w:pPr>
      <w:r w:rsidRPr="003A1E7E">
        <w:t>US reluctance to sell arms to Saudi Arabia allows Russia to fill the void.</w:t>
      </w:r>
    </w:p>
    <w:p w14:paraId="2C0688CC" w14:textId="77777777" w:rsidR="00A83EC1" w:rsidRPr="00F71182" w:rsidRDefault="00A83EC1" w:rsidP="00A83EC1">
      <w:r w:rsidRPr="00F71182">
        <w:rPr>
          <w:rStyle w:val="Style13ptBold"/>
        </w:rPr>
        <w:t>Thomas 17</w:t>
      </w:r>
      <w:r>
        <w:t xml:space="preserve"> </w:t>
      </w:r>
      <w:r w:rsidRPr="00F71182">
        <w:t>Clayton Thomas, (Analyst in Middle Eastern Affairs), CONGRESSIONAL RESEARCH SERVICE, Oct. 11, 2017.  Retrieved May 3, 2019 from https://fas.org/sgp/crs/mideast/R44984.pdf</w:t>
      </w:r>
    </w:p>
    <w:p w14:paraId="11BABBF9" w14:textId="77777777" w:rsidR="00A83EC1" w:rsidRPr="003A1E7E" w:rsidRDefault="00A83EC1" w:rsidP="00A83EC1">
      <w:r w:rsidRPr="005527F0">
        <w:rPr>
          <w:rStyle w:val="StyleUnderline"/>
          <w:highlight w:val="cyan"/>
        </w:rPr>
        <w:t>U.S. reluctance</w:t>
      </w:r>
      <w:r w:rsidRPr="005527F0">
        <w:rPr>
          <w:rStyle w:val="StyleUnderline"/>
        </w:rPr>
        <w:t xml:space="preserve"> or inability </w:t>
      </w:r>
      <w:r w:rsidRPr="005527F0">
        <w:rPr>
          <w:rStyle w:val="StyleUnderline"/>
          <w:highlight w:val="cyan"/>
        </w:rPr>
        <w:t>to share sensitive military technology</w:t>
      </w:r>
      <w:r w:rsidRPr="005527F0">
        <w:rPr>
          <w:rStyle w:val="StyleUnderline"/>
        </w:rPr>
        <w:t xml:space="preserve">, particularly in the field of unmanned aerial vehicles (UAVs, or drones), </w:t>
      </w:r>
      <w:r w:rsidRPr="005527F0">
        <w:rPr>
          <w:rStyle w:val="StyleUnderline"/>
          <w:highlight w:val="cyan"/>
        </w:rPr>
        <w:t>has</w:t>
      </w:r>
      <w:r w:rsidRPr="005527F0">
        <w:rPr>
          <w:rStyle w:val="StyleUnderline"/>
        </w:rPr>
        <w:t xml:space="preserve"> periodically </w:t>
      </w:r>
      <w:r w:rsidRPr="005527F0">
        <w:rPr>
          <w:rStyle w:val="StyleUnderline"/>
          <w:highlight w:val="cyan"/>
        </w:rPr>
        <w:t>opened opportunities for</w:t>
      </w:r>
      <w:r w:rsidRPr="005527F0">
        <w:rPr>
          <w:rStyle w:val="StyleUnderline"/>
        </w:rPr>
        <w:t xml:space="preserve"> other suppliers like </w:t>
      </w:r>
      <w:r w:rsidRPr="005527F0">
        <w:rPr>
          <w:rStyle w:val="StyleUnderline"/>
          <w:highlight w:val="cyan"/>
        </w:rPr>
        <w:t>Russia</w:t>
      </w:r>
      <w:r w:rsidRPr="005527F0">
        <w:rPr>
          <w:rStyle w:val="StyleUnderline"/>
        </w:rPr>
        <w:t>.</w:t>
      </w:r>
      <w:r w:rsidRPr="003A1E7E">
        <w:t xml:space="preserve"> Top military officials from the two nations had a meeting in Moscow in April 2017 at which </w:t>
      </w:r>
      <w:r w:rsidRPr="005527F0">
        <w:rPr>
          <w:rStyle w:val="StyleUnderline"/>
          <w:highlight w:val="cyan"/>
        </w:rPr>
        <w:t>Saudi Arabia</w:t>
      </w:r>
      <w:r w:rsidRPr="005527F0">
        <w:rPr>
          <w:rStyle w:val="StyleUnderline"/>
        </w:rPr>
        <w:t xml:space="preserve">, according to a Russian government account, </w:t>
      </w:r>
      <w:r w:rsidRPr="005527F0">
        <w:rPr>
          <w:rStyle w:val="StyleUnderline"/>
          <w:highlight w:val="cyan"/>
        </w:rPr>
        <w:t>provided a list of</w:t>
      </w:r>
      <w:r w:rsidRPr="005527F0">
        <w:rPr>
          <w:rStyle w:val="StyleUnderline"/>
        </w:rPr>
        <w:t xml:space="preserve"> possible </w:t>
      </w:r>
      <w:r w:rsidRPr="005527F0">
        <w:rPr>
          <w:rStyle w:val="StyleUnderline"/>
          <w:highlight w:val="cyan"/>
        </w:rPr>
        <w:t>arms procurement requests</w:t>
      </w:r>
      <w:r w:rsidRPr="003A1E7E">
        <w:t xml:space="preserve">.48 That was followed by a state visit by King Salman to Moscow in October 2017, the first ever by a Saudi monarch, during which Saudi Arabia reportedly agreed to a number of arms procurements, including S¬400 missile defenses.49 </w:t>
      </w:r>
      <w:r w:rsidRPr="005527F0">
        <w:rPr>
          <w:rStyle w:val="StyleUnderline"/>
          <w:highlight w:val="cyan"/>
        </w:rPr>
        <w:t>China has also contemplated</w:t>
      </w:r>
      <w:r w:rsidRPr="005527F0">
        <w:rPr>
          <w:rStyle w:val="StyleUnderline"/>
        </w:rPr>
        <w:t xml:space="preserve"> greater </w:t>
      </w:r>
      <w:r w:rsidRPr="005527F0">
        <w:rPr>
          <w:rStyle w:val="StyleUnderline"/>
          <w:highlight w:val="cyan"/>
        </w:rPr>
        <w:t>arms sales to Saudi Arabia</w:t>
      </w:r>
      <w:r w:rsidRPr="005527F0">
        <w:rPr>
          <w:rStyle w:val="StyleUnderline"/>
        </w:rPr>
        <w:t>, partly a legacy of its reported covert ballistic missile sales to Saudi Arabia in the 1980s</w:t>
      </w:r>
      <w:r w:rsidRPr="003A1E7E">
        <w:t xml:space="preserve">.50 On a state visit to Beijing in March 2017, King Salman and President Xi Jinping signed a series of agreements worth $60 billion, </w:t>
      </w:r>
      <w:r w:rsidRPr="005527F0">
        <w:rPr>
          <w:rStyle w:val="StyleUnderline"/>
          <w:highlight w:val="cyan"/>
        </w:rPr>
        <w:t>including a deal to construct a Chinese factory in the kingdom that will manufacture military</w:t>
      </w:r>
      <w:r w:rsidRPr="005527F0">
        <w:rPr>
          <w:rStyle w:val="StyleUnderline"/>
        </w:rPr>
        <w:t xml:space="preserve"> </w:t>
      </w:r>
      <w:r w:rsidRPr="003A1E7E">
        <w:t>UAVs for Saudi Arabia’s expanding drone fleet.51 Canada signed a $15 billion deal for armored vehicles with Riyadh in 2014.52</w:t>
      </w:r>
    </w:p>
    <w:p w14:paraId="43CA0C55" w14:textId="77777777" w:rsidR="00A83EC1" w:rsidRPr="003A1E7E" w:rsidRDefault="00A83EC1" w:rsidP="00A83EC1">
      <w:pPr>
        <w:pStyle w:val="Heading4"/>
      </w:pPr>
      <w:r w:rsidRPr="003A1E7E">
        <w:t>4. Saudi Arabia would shift to Russia if arms were cut off—this causes the entire Gulf region to follow suit.</w:t>
      </w:r>
    </w:p>
    <w:p w14:paraId="394800A8" w14:textId="77777777" w:rsidR="00A83EC1" w:rsidRPr="003A1E7E" w:rsidRDefault="00A83EC1" w:rsidP="00A83EC1">
      <w:r w:rsidRPr="003A1E7E">
        <w:rPr>
          <w:rStyle w:val="Style13ptBold"/>
        </w:rPr>
        <w:t>Svet 16</w:t>
      </w:r>
      <w:r>
        <w:t xml:space="preserve"> </w:t>
      </w:r>
      <w:r w:rsidRPr="003A1E7E">
        <w:t xml:space="preserve">Oleg Svet, (former consultant for the Defense Department), NATIONAL INTEREST, Sept. 26, 2016.  Retrieved May 13, 2019 from </w:t>
      </w:r>
      <w:hyperlink r:id="rId38" w:history="1">
        <w:r w:rsidRPr="003A1E7E">
          <w:rPr>
            <w:rStyle w:val="Hyperlink"/>
          </w:rPr>
          <w:t>https://nationalinterest.org/feature/why-congress-supports-saudi-arms-sales-17840</w:t>
        </w:r>
      </w:hyperlink>
    </w:p>
    <w:p w14:paraId="1A4DF677" w14:textId="77777777" w:rsidR="00A83EC1" w:rsidRPr="003A1E7E" w:rsidRDefault="00A83EC1" w:rsidP="00A83EC1">
      <w:r w:rsidRPr="003A1E7E">
        <w:t xml:space="preserve">If Senators Paul and Murphy would have succeeded in their measure, Riyadh would almost certainly have gone to another large military supplier, possibly Russia. Saudi and other GCC officials fear that Iran, which is not only ideologically and theologically diametrically opposed to the Kingdom, but also has a population and territory several times the size of Saudi Arabia, poses an existential threat. The uncomfortable truth is that Yemen is a proxy war in the Saudi-Iranian competition. Riyadh feels that it must win in Yemen against the Houthi rebels (who the Saudis are convinced are sponsored by Iran), and the only way to win is through military power. </w:t>
      </w:r>
      <w:r w:rsidRPr="005527F0">
        <w:rPr>
          <w:rStyle w:val="StyleUnderline"/>
          <w:highlight w:val="cyan"/>
        </w:rPr>
        <w:t>Saudi Arabia does not have a</w:t>
      </w:r>
      <w:r w:rsidRPr="005527F0">
        <w:rPr>
          <w:rStyle w:val="StyleUnderline"/>
        </w:rPr>
        <w:t xml:space="preserve">n indigenous </w:t>
      </w:r>
      <w:r w:rsidRPr="005527F0">
        <w:rPr>
          <w:rStyle w:val="StyleUnderline"/>
          <w:highlight w:val="cyan"/>
        </w:rPr>
        <w:t>military</w:t>
      </w:r>
      <w:r w:rsidRPr="005527F0">
        <w:rPr>
          <w:rStyle w:val="StyleUnderline"/>
        </w:rPr>
        <w:t xml:space="preserve"> industry </w:t>
      </w:r>
      <w:r w:rsidRPr="005527F0">
        <w:rPr>
          <w:rStyle w:val="StyleUnderline"/>
          <w:highlight w:val="cyan"/>
        </w:rPr>
        <w:t>to support the war</w:t>
      </w:r>
      <w:r w:rsidRPr="005527F0">
        <w:rPr>
          <w:rStyle w:val="StyleUnderline"/>
        </w:rPr>
        <w:t xml:space="preserve">; </w:t>
      </w:r>
      <w:r w:rsidRPr="005527F0">
        <w:rPr>
          <w:rStyle w:val="StyleUnderline"/>
          <w:highlight w:val="cyan"/>
        </w:rPr>
        <w:t>it has to find military suppliers to sustain its war effort</w:t>
      </w:r>
      <w:r w:rsidRPr="005527F0">
        <w:rPr>
          <w:rStyle w:val="StyleUnderline"/>
        </w:rPr>
        <w:t xml:space="preserve">. </w:t>
      </w:r>
      <w:r w:rsidRPr="005527F0">
        <w:rPr>
          <w:rStyle w:val="StyleUnderline"/>
          <w:highlight w:val="cyan"/>
        </w:rPr>
        <w:t>Had</w:t>
      </w:r>
      <w:r w:rsidRPr="005527F0">
        <w:rPr>
          <w:rStyle w:val="StyleUnderline"/>
        </w:rPr>
        <w:t xml:space="preserve"> the sale been blocked and </w:t>
      </w:r>
      <w:r w:rsidRPr="005527F0">
        <w:rPr>
          <w:rStyle w:val="StyleUnderline"/>
          <w:highlight w:val="cyan"/>
        </w:rPr>
        <w:t>Saudi Arabia shifted to</w:t>
      </w:r>
      <w:r w:rsidRPr="005527F0">
        <w:rPr>
          <w:rStyle w:val="StyleUnderline"/>
        </w:rPr>
        <w:t xml:space="preserve"> Russia, China, or </w:t>
      </w:r>
      <w:r w:rsidRPr="005527F0">
        <w:rPr>
          <w:rStyle w:val="StyleUnderline"/>
          <w:highlight w:val="cyan"/>
        </w:rPr>
        <w:t>other suppliers for military purchases, other Gulf States would have followed suit</w:t>
      </w:r>
      <w:r w:rsidRPr="005527F0">
        <w:rPr>
          <w:rStyle w:val="StyleUnderline"/>
        </w:rPr>
        <w:t>, putting in jeopardy an additional tens of billions of dollars in sales by American multinational companies and thousands of highly-skilled manufacturing jobs.</w:t>
      </w:r>
      <w:r w:rsidRPr="003A1E7E">
        <w:t xml:space="preserve"> Going forward, when considering whether to block arms sales to Saudi Arabia, therefore, Congress should not only worry about the particular sale in question. It should also consider the wider negative implications that a suspension would have on tens of thousands of high-skilled manufacturing jobs all across America, tens of billions of dollars in revenues for U.S. companies, and the wider defense industry.</w:t>
      </w:r>
    </w:p>
    <w:p w14:paraId="1332411B" w14:textId="77777777" w:rsidR="00BA3D55" w:rsidRDefault="00BA3D55" w:rsidP="00BA3D55">
      <w:pPr>
        <w:pStyle w:val="Heading4"/>
      </w:pPr>
      <w:r>
        <w:t>The plan causes Saudi to seek arms from Russia --- completely obviates any benefit of the plan</w:t>
      </w:r>
    </w:p>
    <w:p w14:paraId="09F86FB2" w14:textId="0817B36E" w:rsidR="00BA3D55" w:rsidRDefault="00BA3D55" w:rsidP="00BA3D55">
      <w:r w:rsidRPr="006B339B">
        <w:rPr>
          <w:rStyle w:val="Style13ptBold"/>
        </w:rPr>
        <w:t>Rounds 19</w:t>
      </w:r>
      <w:r>
        <w:t xml:space="preserve"> – Ph.D. candidate at Georgetown University in International Relations (Ray, “THE CASE AGAINST ARMS EMBARGOS, EVEN FOR SAUDI ARABIA,” </w:t>
      </w:r>
      <w:r w:rsidRPr="006B339B">
        <w:rPr>
          <w:i/>
        </w:rPr>
        <w:t>War on The Rocks</w:t>
      </w:r>
      <w:r>
        <w:t xml:space="preserve">, </w:t>
      </w:r>
      <w:hyperlink r:id="rId39" w:history="1">
        <w:r w:rsidRPr="00313F05">
          <w:rPr>
            <w:rStyle w:val="Hyperlink"/>
          </w:rPr>
          <w:t>https://warontherocks.com/2019/04/the-case-against-arms-embargos-even-for-saudi-arabia/)</w:t>
        </w:r>
        <w:r w:rsidR="00157048">
          <w:rPr>
            <w:rStyle w:val="Hyperlink"/>
          </w:rPr>
          <w:t xml:space="preserve"> </w:t>
        </w:r>
      </w:hyperlink>
    </w:p>
    <w:p w14:paraId="1AE1ACB3" w14:textId="77777777" w:rsidR="00BA3D55" w:rsidRPr="006B339B" w:rsidRDefault="00BA3D55" w:rsidP="00BA3D55"/>
    <w:p w14:paraId="5EAB08DF" w14:textId="77777777" w:rsidR="00BA3D55" w:rsidRPr="00157048" w:rsidRDefault="00BA3D55" w:rsidP="00BA3D55">
      <w:pPr>
        <w:rPr>
          <w:sz w:val="16"/>
        </w:rPr>
      </w:pPr>
      <w:r w:rsidRPr="00157048">
        <w:rPr>
          <w:sz w:val="16"/>
        </w:rPr>
        <w:t xml:space="preserve">One area in which U.S. President Donald Trump does not need to worry about making America great again is international arms sales. </w:t>
      </w:r>
      <w:r w:rsidRPr="00BD05EA">
        <w:rPr>
          <w:rStyle w:val="StyleUnderline"/>
        </w:rPr>
        <w:t>The United States accounts for 34 percent of all global arms sales (second place Russia remains</w:t>
      </w:r>
      <w:r w:rsidRPr="00157048">
        <w:rPr>
          <w:sz w:val="16"/>
        </w:rPr>
        <w:t xml:space="preserve"> a </w:t>
      </w:r>
      <w:r w:rsidRPr="00BD05EA">
        <w:rPr>
          <w:rStyle w:val="StyleUnderline"/>
        </w:rPr>
        <w:t>distant</w:t>
      </w:r>
      <w:r w:rsidRPr="00157048">
        <w:rPr>
          <w:sz w:val="16"/>
        </w:rPr>
        <w:t xml:space="preserve"> 23 percent), and has more than 40 defense companies in the top 100 globally. However, with civilian deaths caused by the Saudi-led war in Yemen estimated at between 16,000 and 50,000 by the end of 2018, calls for the United States to suspend arms sales to its largest client — Saudi Arabia — have understandably gained traction in both Congress and the public. More generally, </w:t>
      </w:r>
      <w:r w:rsidRPr="00BD05EA">
        <w:rPr>
          <w:rStyle w:val="StyleUnderline"/>
        </w:rPr>
        <w:t>several authors have penned articles</w:t>
      </w:r>
      <w:r w:rsidRPr="00157048">
        <w:rPr>
          <w:sz w:val="16"/>
        </w:rPr>
        <w:t xml:space="preserve"> in these virtual pages </w:t>
      </w:r>
      <w:r w:rsidRPr="00BD05EA">
        <w:rPr>
          <w:rStyle w:val="StyleUnderline"/>
        </w:rPr>
        <w:t>calling for more selective U.S. arms export decisions or outright embargos</w:t>
      </w:r>
      <w:r w:rsidRPr="00157048">
        <w:rPr>
          <w:sz w:val="16"/>
        </w:rPr>
        <w:t xml:space="preserve">, governed less by economic motivations and more by concern about blowback, human rights, dispersion, and reducing technology transfer. </w:t>
      </w:r>
      <w:r w:rsidRPr="00BD05EA">
        <w:rPr>
          <w:rStyle w:val="StyleUnderline"/>
        </w:rPr>
        <w:t>I</w:t>
      </w:r>
      <w:r w:rsidRPr="00157048">
        <w:rPr>
          <w:sz w:val="16"/>
        </w:rPr>
        <w:t xml:space="preserve"> respectfully </w:t>
      </w:r>
      <w:r w:rsidRPr="00BD05EA">
        <w:rPr>
          <w:rStyle w:val="StyleUnderline"/>
        </w:rPr>
        <w:t>disagree</w:t>
      </w:r>
      <w:r w:rsidRPr="00157048">
        <w:rPr>
          <w:sz w:val="16"/>
        </w:rPr>
        <w:t xml:space="preserve"> with all of these recommendations. Whether it is delayed approval, as in the recent Kuwaiti F-18 purchase, an outright embargo, like Egyptian F-16s in 2013, or denial of technology transfer, as in the 2016 Turkish Patriot missile request, </w:t>
      </w:r>
      <w:r w:rsidRPr="00BD05EA">
        <w:rPr>
          <w:rStyle w:val="StyleUnderline"/>
        </w:rPr>
        <w:t>using the withholding of arms sales as a blunt force instrument</w:t>
      </w:r>
      <w:r w:rsidRPr="00157048">
        <w:rPr>
          <w:sz w:val="16"/>
        </w:rPr>
        <w:t xml:space="preserve"> of coercion </w:t>
      </w:r>
      <w:r w:rsidRPr="00BD05EA">
        <w:rPr>
          <w:rStyle w:val="StyleUnderline"/>
        </w:rPr>
        <w:t>is unlikely to produce desired strategic benefits and often backfires</w:t>
      </w:r>
      <w:r w:rsidRPr="00157048">
        <w:rPr>
          <w:sz w:val="16"/>
        </w:rPr>
        <w:t>.</w:t>
      </w:r>
    </w:p>
    <w:p w14:paraId="6280358A" w14:textId="77777777" w:rsidR="00BA3D55" w:rsidRPr="00157048" w:rsidRDefault="00BA3D55" w:rsidP="00BA3D55">
      <w:pPr>
        <w:rPr>
          <w:sz w:val="16"/>
        </w:rPr>
      </w:pPr>
      <w:r w:rsidRPr="006B339B">
        <w:rPr>
          <w:rStyle w:val="StyleUnderline"/>
        </w:rPr>
        <w:t xml:space="preserve">Arms exports are </w:t>
      </w:r>
      <w:r w:rsidRPr="006B339B">
        <w:rPr>
          <w:rStyle w:val="Emphasis"/>
        </w:rPr>
        <w:t>best</w:t>
      </w:r>
      <w:r w:rsidRPr="006B339B">
        <w:rPr>
          <w:rStyle w:val="StyleUnderline"/>
        </w:rPr>
        <w:t xml:space="preserve"> used for</w:t>
      </w:r>
      <w:r w:rsidRPr="00157048">
        <w:rPr>
          <w:sz w:val="16"/>
        </w:rPr>
        <w:t xml:space="preserve"> maintaining or strengthening relationships while</w:t>
      </w:r>
      <w:r w:rsidRPr="006B339B">
        <w:rPr>
          <w:rStyle w:val="StyleUnderline"/>
        </w:rPr>
        <w:t xml:space="preserve"> limiting adversary access to client states</w:t>
      </w:r>
      <w:r w:rsidRPr="00157048">
        <w:rPr>
          <w:sz w:val="16"/>
        </w:rPr>
        <w:t xml:space="preserve">; a tool of nuanced influence, not outright coercion. In fact, </w:t>
      </w:r>
      <w:r w:rsidRPr="006B339B">
        <w:rPr>
          <w:rStyle w:val="StyleUnderline"/>
        </w:rPr>
        <w:t xml:space="preserve">threatening to withhold arms sales to coerce a state into changing its behavior often has the opposite effect, leading clients to </w:t>
      </w:r>
      <w:r w:rsidRPr="006B339B">
        <w:rPr>
          <w:rStyle w:val="Emphasis"/>
        </w:rPr>
        <w:t>diversify their arms sourcing</w:t>
      </w:r>
      <w:r w:rsidRPr="006B339B">
        <w:rPr>
          <w:rStyle w:val="StyleUnderline"/>
        </w:rPr>
        <w:t xml:space="preserve"> instead of shifting course</w:t>
      </w:r>
      <w:r w:rsidRPr="00157048">
        <w:rPr>
          <w:sz w:val="16"/>
        </w:rPr>
        <w:t>. Similarly, calls to restrict technology transfer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Additionally, while a large domestic market provides the United States the luxury of sacrificing financial gains for political influence, sometimes economics do matter; especially when it comes to preserving complex production lines for future flexibility. Finally, the United States should not look to use an arms embargo to coerce Saudi policy change, not for economic reasons, but simply because it is unlikely to work.</w:t>
      </w:r>
    </w:p>
    <w:p w14:paraId="6B92E9DD" w14:textId="77777777" w:rsidR="00BA3D55" w:rsidRPr="00157048" w:rsidRDefault="00BA3D55" w:rsidP="00BA3D55">
      <w:pPr>
        <w:rPr>
          <w:sz w:val="16"/>
        </w:rPr>
      </w:pPr>
      <w:r w:rsidRPr="00157048">
        <w:rPr>
          <w:sz w:val="16"/>
        </w:rPr>
        <w:t>Greasing the Skids, Not Twisting Arms</w:t>
      </w:r>
    </w:p>
    <w:p w14:paraId="7E22B15A" w14:textId="77777777" w:rsidR="00BA3D55" w:rsidRPr="00157048" w:rsidRDefault="00BA3D55" w:rsidP="00BA3D55">
      <w:pPr>
        <w:rPr>
          <w:sz w:val="16"/>
        </w:rPr>
      </w:pPr>
      <w:r w:rsidRPr="006B339B">
        <w:rPr>
          <w:rStyle w:val="StyleUnderline"/>
        </w:rPr>
        <w:t>Arms sales are useful</w:t>
      </w:r>
      <w:r w:rsidRPr="00157048">
        <w:rPr>
          <w:sz w:val="16"/>
        </w:rPr>
        <w:t xml:space="preserve"> tools </w:t>
      </w:r>
      <w:r w:rsidRPr="006B339B">
        <w:rPr>
          <w:rStyle w:val="StyleUnderline"/>
        </w:rPr>
        <w:t>for</w:t>
      </w:r>
      <w:r w:rsidRPr="00157048">
        <w:rPr>
          <w:sz w:val="16"/>
        </w:rPr>
        <w:t xml:space="preserve"> maintaining communication, strengthening relationships, and </w:t>
      </w:r>
      <w:r w:rsidRPr="006B339B">
        <w:rPr>
          <w:rStyle w:val="StyleUnderline"/>
        </w:rPr>
        <w:t>keeping potential adversary states at bay</w:t>
      </w:r>
      <w:r w:rsidRPr="00157048">
        <w:rPr>
          <w:sz w:val="16"/>
        </w:rPr>
        <w:t xml:space="preserve">. Conversely, as a blunt instrument of coercion (i.e. if you do not do X, we will suspend Y), they are likely losers. </w:t>
      </w:r>
      <w:r w:rsidRPr="006B339B">
        <w:rPr>
          <w:rStyle w:val="StyleUnderline"/>
        </w:rPr>
        <w:t>Senior U.S. government officials involved in the arms transfer process that I interviewed over the past year during the course of my research have echoed similar sentiments</w:t>
      </w:r>
      <w:r w:rsidRPr="00157048">
        <w:rPr>
          <w:sz w:val="16"/>
        </w:rPr>
        <w:t xml:space="preserve">. </w:t>
      </w:r>
      <w:r w:rsidRPr="006B339B">
        <w:rPr>
          <w:rStyle w:val="StyleUnderline"/>
        </w:rPr>
        <w:t>This is also borne out by previous research</w:t>
      </w:r>
      <w:r w:rsidRPr="00157048">
        <w:rPr>
          <w:sz w:val="16"/>
        </w:rPr>
        <w:t xml:space="preserve"> providing evidence that using arms transfers as situationally coercive tools is rarely successful. Interestingly, </w:t>
      </w:r>
      <w:r w:rsidRPr="006B339B">
        <w:rPr>
          <w:rStyle w:val="StyleUnderline"/>
        </w:rPr>
        <w:t>coercion attempts using arms transfers</w:t>
      </w:r>
      <w:r w:rsidRPr="00157048">
        <w:rPr>
          <w:sz w:val="16"/>
        </w:rPr>
        <w:t xml:space="preserve"> are least likely to be successful when used as a punishment or threat against an autocratic regime, such as Saudi Arabia. Instead, punishments in the form of an embargo can often </w:t>
      </w:r>
      <w:r w:rsidRPr="006B339B">
        <w:rPr>
          <w:rStyle w:val="StyleUnderline"/>
        </w:rPr>
        <w:t xml:space="preserve">push a client to </w:t>
      </w:r>
      <w:r w:rsidRPr="006B339B">
        <w:rPr>
          <w:rStyle w:val="Emphasis"/>
        </w:rPr>
        <w:t>diversify sourcing</w:t>
      </w:r>
      <w:r w:rsidRPr="006B339B">
        <w:rPr>
          <w:rStyle w:val="StyleUnderline"/>
        </w:rPr>
        <w:t xml:space="preserve"> rather than to change behavior</w:t>
      </w:r>
      <w:r w:rsidRPr="00157048">
        <w:rPr>
          <w:sz w:val="16"/>
        </w:rPr>
        <w:t>.</w:t>
      </w:r>
    </w:p>
    <w:p w14:paraId="13FAC375" w14:textId="77777777" w:rsidR="00BA3D55" w:rsidRPr="00157048" w:rsidRDefault="00BA3D55" w:rsidP="00BA3D55">
      <w:pPr>
        <w:rPr>
          <w:sz w:val="16"/>
        </w:rPr>
      </w:pPr>
      <w:r w:rsidRPr="006B339B">
        <w:rPr>
          <w:rStyle w:val="StyleUnderline"/>
        </w:rPr>
        <w:t>Consider Indonesia and Egypt</w:t>
      </w:r>
      <w:r w:rsidRPr="00157048">
        <w:rPr>
          <w:sz w:val="16"/>
        </w:rPr>
        <w:t xml:space="preserve">. </w:t>
      </w:r>
      <w:r w:rsidRPr="006B339B">
        <w:rPr>
          <w:rStyle w:val="StyleUnderline"/>
        </w:rPr>
        <w:t>In 2015, Egypt agreed to purchase</w:t>
      </w:r>
      <w:r w:rsidRPr="00157048">
        <w:rPr>
          <w:sz w:val="16"/>
        </w:rPr>
        <w:t xml:space="preserve"> nearly 50 </w:t>
      </w:r>
      <w:r w:rsidRPr="006B339B">
        <w:rPr>
          <w:rStyle w:val="StyleUnderline"/>
        </w:rPr>
        <w:t>Russian</w:t>
      </w:r>
      <w:r w:rsidRPr="00157048">
        <w:rPr>
          <w:sz w:val="16"/>
        </w:rPr>
        <w:t xml:space="preserve"> MiG-29M/</w:t>
      </w:r>
      <w:r w:rsidRPr="006B339B">
        <w:rPr>
          <w:rStyle w:val="StyleUnderline"/>
        </w:rPr>
        <w:t>M2s</w:t>
      </w:r>
      <w:r w:rsidRPr="00157048">
        <w:rPr>
          <w:sz w:val="16"/>
        </w:rPr>
        <w:t xml:space="preserve"> and more than two-dozen French Rafales. This represented a shocking turn of events after more than three decades of purchasing only American-made fighter jets</w:t>
      </w:r>
      <w:r w:rsidRPr="006B339B">
        <w:rPr>
          <w:rStyle w:val="StyleUnderline"/>
        </w:rPr>
        <w:t>. It was also driven largely by the U.S. embargo</w:t>
      </w:r>
      <w:r w:rsidRPr="00157048">
        <w:rPr>
          <w:sz w:val="16"/>
        </w:rPr>
        <w:t xml:space="preserve"> put in place in 2013, after the Egyptian army’s removal of then-President Mohamed Morsi, who had won the presidency in a 2012 election. The embargo caused significant tension between the two states driven by “an Egyptian sense that they were at a point of mortal peril” while the United States was moralizing about democratic reforms. Remarkably, </w:t>
      </w:r>
      <w:r w:rsidRPr="006B339B">
        <w:rPr>
          <w:rStyle w:val="StyleUnderline"/>
        </w:rPr>
        <w:t>the United States lifted the embargo in 2015 with virtually no change in Egyptian policies</w:t>
      </w:r>
      <w:r w:rsidRPr="00157048">
        <w:rPr>
          <w:sz w:val="16"/>
        </w:rPr>
        <w:t>, no official U.S. “democracy certification”, and Egyptian military support for the Saudi-led war in Yemen. The U.S. arms embargo as a tool of coercive change was an abject failure.</w:t>
      </w:r>
    </w:p>
    <w:p w14:paraId="1629196D" w14:textId="77777777" w:rsidR="00BA3D55" w:rsidRPr="00157048" w:rsidRDefault="00BA3D55" w:rsidP="00BA3D55">
      <w:pPr>
        <w:rPr>
          <w:sz w:val="16"/>
        </w:rPr>
      </w:pPr>
      <w:r w:rsidRPr="006B339B">
        <w:rPr>
          <w:rStyle w:val="StyleUnderline"/>
        </w:rPr>
        <w:t>A similar story played out in Indonesia more than a decade prior. A long-time arms client of the United States with no history of Russian imports, Indonesia announced a deal with Russia in 2003 to purchase Russian Su-27/30s</w:t>
      </w:r>
      <w:r w:rsidRPr="00157048">
        <w:rPr>
          <w:sz w:val="16"/>
        </w:rPr>
        <w:t xml:space="preserve">. While Indonesia was always far more politically neutral than Egypt, this remarkable turnaround in arms sourcing diversification appears to be the result of a U.S. arms embargo implemented in 1999 in response to Indonesia’s apparent human rights violations carrying out heavy-handed military actions in East Timor. Furious at U.S. meddling in something the government considered a domestic issue, Indonesia looked instead to Russia with the specific intent to “overcome the effects of [U.S.] arms sales restrictions.” In other words, Indonesia looked to diversify, not capitulate. </w:t>
      </w:r>
      <w:r w:rsidRPr="006B339B">
        <w:rPr>
          <w:rStyle w:val="StyleUnderline"/>
        </w:rPr>
        <w:t>Indonesia continued sourcing Russian arms even after the United States lifted the embargo</w:t>
      </w:r>
      <w:r w:rsidRPr="00157048">
        <w:rPr>
          <w:sz w:val="16"/>
        </w:rPr>
        <w:t xml:space="preserve"> in 2005. Perhaps most remarkably, even after the United States agreed to give Indonesia 24 F-16s in 2012, the archipelago state still agreed to purchase 11 Russian Su-35s. The U.S. attempt at coercion not only failed but continues to perpetuate negative strategic effects today.</w:t>
      </w:r>
    </w:p>
    <w:p w14:paraId="41C12DBC" w14:textId="77777777" w:rsidR="00BA3D55" w:rsidRPr="00157048" w:rsidRDefault="00BA3D55" w:rsidP="00BA3D55">
      <w:pPr>
        <w:rPr>
          <w:sz w:val="16"/>
        </w:rPr>
      </w:pPr>
      <w:r w:rsidRPr="00157048">
        <w:rPr>
          <w:sz w:val="16"/>
        </w:rPr>
        <w:t>Who’s Afraid of Technology Transfer?</w:t>
      </w:r>
    </w:p>
    <w:p w14:paraId="2B04558C" w14:textId="77777777" w:rsidR="00BA3D55" w:rsidRPr="00157048" w:rsidRDefault="00BA3D55" w:rsidP="00BA3D55">
      <w:pPr>
        <w:rPr>
          <w:sz w:val="16"/>
        </w:rPr>
      </w:pPr>
      <w:r w:rsidRPr="00157048">
        <w:rPr>
          <w:sz w:val="16"/>
        </w:rPr>
        <w:t xml:space="preserve">Another argument for a more restrictive arms export policy concerns direct industrial offsets (those economic agreements in which a supplier invests in the industry of a client state directly related to the arms being transferred) and technology transfer. However, these tools should not be feared. Technology transfer is unlikely to breed meaningful competition for the United States where it matters most, in the medium- to high-end markets, and instead gives the United States a source of political influence. The problem in many analyses is confusion over the type of technology transfer. There are three ideal-typical categories of transfer: material transfer, such as simple diffusion of weapons and machines; design transfer, like blueprints and schematics; and capacity transfer, which involves basic scientific knowledge and expertise within the industrial base. Most technology transfers ultimately fall into the first two categories, despite what a client state might hope for. Consider the 2003 Polish decision to purchase F-16s from Lockheed Martin with direct offsets valued at more than $6 billion. This represented 170 percent of the program value and the then-largest in commercial history. Despite this massive investment, Poland does not design and produce their own fighter jets today, but rather subsections of American-designed systems under license. In fact, direct offsets provided inroads for U.S. industry in the Polish defense industry in a manner that strongly incentivizes the Poles to continue purchasing U.S. aircraft, and indeed Poland appears poised to purchase the F-35 in the near future. Offsets and technology transfer may have helped revive portions of the Polish defense industry and provided some domestic job creation, but it did not create an independent competitor to the U.S. defense industry. This is exactly as expected with material and design levels of transfer. While some of the very largest industrial states, such as India or China, might eventually create a world-leading defense industry, it will remain out of the grasp of most states. Consider China, an unquestionable economic powerhouse of recent decades. </w:t>
      </w:r>
      <w:r w:rsidRPr="006B339B">
        <w:rPr>
          <w:rStyle w:val="StyleUnderline"/>
        </w:rPr>
        <w:t>Despite decades of arms purchases, technology transfer, blatant reverse engineering attempts, and hundreds of billions of dollars, China still turns to Russia for help with</w:t>
      </w:r>
      <w:r w:rsidRPr="00157048">
        <w:rPr>
          <w:sz w:val="16"/>
        </w:rPr>
        <w:t xml:space="preserve"> the most </w:t>
      </w:r>
      <w:r w:rsidRPr="006B339B">
        <w:rPr>
          <w:rStyle w:val="StyleUnderline"/>
        </w:rPr>
        <w:t>advanced weaponry</w:t>
      </w:r>
      <w:r w:rsidRPr="00157048">
        <w:rPr>
          <w:sz w:val="16"/>
        </w:rPr>
        <w:t xml:space="preserve"> such as fighter jets, helicopters, surface-to-air missiles, radars, and jet engines. If China, the second largest economy in the world struggles so mightily,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likely to remain in the driver’s seat; even with generous technology transfer agreements. Finally, </w:t>
      </w:r>
      <w:r w:rsidRPr="006B339B">
        <w:rPr>
          <w:rStyle w:val="StyleUnderline"/>
        </w:rPr>
        <w:t>consider</w:t>
      </w:r>
      <w:r w:rsidRPr="00157048">
        <w:rPr>
          <w:sz w:val="16"/>
        </w:rPr>
        <w:t xml:space="preserve"> some of the negative second- and third-order </w:t>
      </w:r>
      <w:r w:rsidRPr="006B339B">
        <w:rPr>
          <w:rStyle w:val="StyleUnderline"/>
        </w:rPr>
        <w:t>effects that excessive restriction caused in American unwillingness to commit to selling the U.S.-made Patriot missile system</w:t>
      </w:r>
      <w:r w:rsidRPr="00157048">
        <w:rPr>
          <w:sz w:val="16"/>
        </w:rPr>
        <w:t xml:space="preserve"> and its underlying technology </w:t>
      </w:r>
      <w:r w:rsidRPr="006B339B">
        <w:rPr>
          <w:rStyle w:val="StyleUnderline"/>
        </w:rPr>
        <w:t>to Turkey</w:t>
      </w:r>
      <w:r w:rsidRPr="00157048">
        <w:rPr>
          <w:sz w:val="16"/>
        </w:rPr>
        <w:t xml:space="preserve">. This was recently posited as a U.S. export restriction success.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legally restricted Turkey’s future export of it. More importantly, </w:t>
      </w:r>
      <w:r w:rsidRPr="006B339B">
        <w:rPr>
          <w:rStyle w:val="StyleUnderline"/>
        </w:rPr>
        <w:t>Turkey has since agreed to purchase Russia’s advanced</w:t>
      </w:r>
      <w:r w:rsidRPr="00157048">
        <w:rPr>
          <w:sz w:val="16"/>
        </w:rPr>
        <w:t xml:space="preserve"> S-400 surface-to-air missile </w:t>
      </w:r>
      <w:r w:rsidRPr="006B339B">
        <w:rPr>
          <w:rStyle w:val="StyleUnderline"/>
        </w:rPr>
        <w:t>system</w:t>
      </w:r>
      <w:r w:rsidRPr="00157048">
        <w:rPr>
          <w:sz w:val="16"/>
        </w:rPr>
        <w:t xml:space="preserve">, a blow to U.S. and NATO relations with Turkey. The S-400 purchase will put advanced Russian technology and military advisors inside a NATO ally and tier-two F-35 industrial partner that is a sole-source supplier on several F-35 components. As the Air Force Secretary said last year about Turkey’s S-400 agreement, “Sometimes it’s the United States that’s part of the problem.” </w:t>
      </w:r>
      <w:r w:rsidRPr="006B339B">
        <w:rPr>
          <w:rStyle w:val="StyleUnderline"/>
        </w:rPr>
        <w:t>Even worse, the United States has since approved the sale of the Patriot to Turkey</w:t>
      </w:r>
      <w:r w:rsidRPr="00157048">
        <w:rPr>
          <w:sz w:val="16"/>
        </w:rPr>
        <w:t>, with the acting U.S. Defense Secretary recently commenting, “we need Turkey to buy the Patriot.” Was holding back on some surface-to-air missile technology worth the strategic cost? It appears unlikely.</w:t>
      </w:r>
    </w:p>
    <w:p w14:paraId="6052A3F0" w14:textId="77777777" w:rsidR="00BA3D55" w:rsidRPr="00157048" w:rsidRDefault="00BA3D55" w:rsidP="00BA3D55">
      <w:pPr>
        <w:rPr>
          <w:sz w:val="16"/>
        </w:rPr>
      </w:pPr>
      <w:r w:rsidRPr="00157048">
        <w:rPr>
          <w:sz w:val="16"/>
        </w:rPr>
        <w:t>Sometimes It’s Not Dollars, But Sense</w:t>
      </w:r>
    </w:p>
    <w:p w14:paraId="5D682459" w14:textId="77777777" w:rsidR="00BA3D55" w:rsidRPr="00157048" w:rsidRDefault="00BA3D55" w:rsidP="00BA3D55">
      <w:pPr>
        <w:rPr>
          <w:sz w:val="16"/>
        </w:rPr>
      </w:pPr>
      <w:r w:rsidRPr="00157048">
        <w:rPr>
          <w:sz w:val="16"/>
        </w:rPr>
        <w:t>As others have pointed out, the United States can afford to “make economic […] sacrifices” in order to privilege politico-security benefits in arms export decisions. As one author recently explained in War on the Rocks: The United States is so economically advantaged in making and selling weapons that it can limit conventional-weapons proliferation [and] … technology diffusion, (and maintain a robust defense industrial base) while retaining its commanding market position. This is undoubtedly true. However, on rare occasions economics do matter. Specifically, maintaining strategic flexibility by keeping a production line open which would otherwise shutter might sometimes need to be prioritized. Consider the two recent examples of the F-22 and F-15. In December 2011, the final F-22 fighter jet rolled off the assembly line, 554 short of the original program requirement. At the same time, close U.S. allies such as Japan and Australia made inquiries about purchasing further increments of the fifth-generation fighter, which would have kept production going for at least several more years. The United States rejected the inquiries, shuttering the production line instead. A 2011 RAND Corporation study estimates the cost of restarting production and fabricating 75 additional F-22s to be $17 billion — nearly $227 million per jet. Despite this cost and because of an evolving international security environment, the US Congress inserted language into the 2017 defense budget directing the U.S. Air Force to conduct a “production restart assessment,” though the likelihood of a production restart remains infinitesimally small. Fortunately, the outcome is different for the F-15. In 2013, Qatar made a request for the purchase of 70 F-15QAs, worth $4 billion. At the time, without another export order the 40-year old F-15 production line was slated to close by 2019, eliminating any future purchases. After delaying approval for nearly three years, the U.S. administration finally approved the deal in late 2016, guaranteeing F-15 production into the mid-2020s. Unlike the F-22, the United States maintains strategic flexibility in F-15 (and F-18 and F-16) production, largely because of exports. This appears to be an especially prescient decision, as the FY2020 U.S. Air Force budget proposal requests money to purchase at least eight (and up to 100) F-15EX air superiority platforms; a platform one industry reporter highlighted “is only possible because other countries have spent roughly $5B over the last couple of decades to continuously evolve the F-15 into what it is today […] basically, the [Air Force] is getting [these upgrades] for free.”</w:t>
      </w:r>
    </w:p>
    <w:p w14:paraId="7F475553" w14:textId="77777777" w:rsidR="00BA3D55" w:rsidRPr="00157048" w:rsidRDefault="00BA3D55" w:rsidP="00BA3D55">
      <w:pPr>
        <w:rPr>
          <w:sz w:val="16"/>
        </w:rPr>
      </w:pPr>
      <w:r w:rsidRPr="00157048">
        <w:rPr>
          <w:sz w:val="16"/>
        </w:rPr>
        <w:t>What About Saudi Arabia?</w:t>
      </w:r>
    </w:p>
    <w:p w14:paraId="6EA1600A" w14:textId="77777777" w:rsidR="00BA3D55" w:rsidRPr="00157048" w:rsidRDefault="00BA3D55" w:rsidP="00BA3D55">
      <w:pPr>
        <w:rPr>
          <w:sz w:val="16"/>
        </w:rPr>
      </w:pPr>
      <w:r w:rsidRPr="00157048">
        <w:rPr>
          <w:sz w:val="16"/>
        </w:rPr>
        <w:t xml:space="preserve">In sum, more restrictive arms sales, delivery suspensions, or outright embargos are unlikely to succeed in policy coercion. </w:t>
      </w:r>
      <w:r w:rsidRPr="006F4192">
        <w:rPr>
          <w:rStyle w:val="StyleUnderline"/>
        </w:rPr>
        <w:t xml:space="preserve">While arms transfers provide an avenue of influence, embargos often lead to </w:t>
      </w:r>
      <w:r w:rsidRPr="006F4192">
        <w:rPr>
          <w:rStyle w:val="Emphasis"/>
        </w:rPr>
        <w:t>diversification</w:t>
      </w:r>
      <w:r w:rsidRPr="006F4192">
        <w:rPr>
          <w:rStyle w:val="StyleUnderline"/>
        </w:rPr>
        <w:t>, not desired policy changes</w:t>
      </w:r>
      <w:r w:rsidRPr="00157048">
        <w:rPr>
          <w:sz w:val="16"/>
        </w:rPr>
        <w:t xml:space="preserve">.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 </w:t>
      </w:r>
      <w:r w:rsidRPr="006F4192">
        <w:rPr>
          <w:rStyle w:val="StyleUnderline"/>
        </w:rPr>
        <w:t>These conclusions should therefore inform U.S. policy on Saudi Arabia</w:t>
      </w:r>
      <w:r w:rsidRPr="00157048">
        <w:rPr>
          <w:sz w:val="16"/>
        </w:rPr>
        <w:t xml:space="preserve">.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the economic impact of Saudi arms purchases on the U.S. defense industry is relatively small. Rather, </w:t>
      </w:r>
      <w:r w:rsidRPr="006F4192">
        <w:rPr>
          <w:rStyle w:val="StyleUnderline"/>
        </w:rPr>
        <w:t>embargoing Saudi Arabia is unlikely to fundamentally alter Saudi policies, but likely to further damage U.S. ties with Riyadh</w:t>
      </w:r>
      <w:r w:rsidRPr="00157048">
        <w:rPr>
          <w:sz w:val="16"/>
        </w:rPr>
        <w:t xml:space="preserve">. In the near-term, </w:t>
      </w:r>
      <w:r w:rsidRPr="006F4192">
        <w:rPr>
          <w:rStyle w:val="StyleUnderline"/>
        </w:rPr>
        <w:t>Saudi Arabia can substitute other weapons</w:t>
      </w:r>
      <w:r w:rsidRPr="00157048">
        <w:rPr>
          <w:sz w:val="16"/>
        </w:rPr>
        <w:t xml:space="preserve">, such as the Eurofighter and Tornado, and “dumb bombs” instead of U.S.-built “smart weapons.” </w:t>
      </w:r>
      <w:r w:rsidRPr="006F4192">
        <w:rPr>
          <w:rStyle w:val="StyleUnderline"/>
        </w:rPr>
        <w:t xml:space="preserve">The Saudis can </w:t>
      </w:r>
      <w:r w:rsidRPr="00157048">
        <w:rPr>
          <w:sz w:val="16"/>
        </w:rPr>
        <w:t xml:space="preserve">also </w:t>
      </w:r>
      <w:r w:rsidRPr="006F4192">
        <w:rPr>
          <w:rStyle w:val="StyleUnderline"/>
        </w:rPr>
        <w:t>rely more heavily on</w:t>
      </w:r>
      <w:r w:rsidRPr="00157048">
        <w:rPr>
          <w:sz w:val="16"/>
        </w:rPr>
        <w:t xml:space="preserve"> their Emirati and Egyptian partners using </w:t>
      </w:r>
      <w:r w:rsidRPr="006F4192">
        <w:rPr>
          <w:rStyle w:val="StyleUnderline"/>
        </w:rPr>
        <w:t>non-U.S. produced arms</w:t>
      </w:r>
      <w:r w:rsidRPr="00157048">
        <w:rPr>
          <w:sz w:val="16"/>
        </w:rPr>
        <w:t xml:space="preserve">. In the medium to long term, </w:t>
      </w:r>
      <w:r w:rsidRPr="006F4192">
        <w:rPr>
          <w:rStyle w:val="StyleUnderline"/>
        </w:rPr>
        <w:t xml:space="preserve">such an embargo is likely to push the Kingdom to greater arms diversification. If history is any guide, the United States will eventually lift any potential arms embargo with little change in Saudi behavior, but </w:t>
      </w:r>
      <w:r w:rsidRPr="006F4192">
        <w:rPr>
          <w:rStyle w:val="Emphasis"/>
        </w:rPr>
        <w:t>only after having provided an opportunity for adversary states</w:t>
      </w:r>
      <w:r w:rsidRPr="006F4192">
        <w:rPr>
          <w:rStyle w:val="StyleUnderline"/>
        </w:rPr>
        <w:t xml:space="preserve"> such as Russia</w:t>
      </w:r>
      <w:r w:rsidRPr="00157048">
        <w:rPr>
          <w:sz w:val="16"/>
        </w:rPr>
        <w:t xml:space="preserve"> and China </w:t>
      </w:r>
      <w:r w:rsidRPr="006F4192">
        <w:rPr>
          <w:rStyle w:val="StyleUnderline"/>
        </w:rPr>
        <w:t xml:space="preserve">to </w:t>
      </w:r>
      <w:r w:rsidRPr="006F4192">
        <w:rPr>
          <w:rStyle w:val="Emphasis"/>
        </w:rPr>
        <w:t>gain a strategic foothold</w:t>
      </w:r>
      <w:r w:rsidRPr="006F4192">
        <w:rPr>
          <w:rStyle w:val="StyleUnderline"/>
        </w:rPr>
        <w:t xml:space="preserve"> in Riyadh</w:t>
      </w:r>
      <w:r w:rsidRPr="00157048">
        <w:rPr>
          <w:sz w:val="16"/>
        </w:rPr>
        <w:t xml:space="preserve">. </w:t>
      </w:r>
      <w:r w:rsidRPr="006F4192">
        <w:rPr>
          <w:rStyle w:val="StyleUnderline"/>
        </w:rPr>
        <w:t>Some might counter that it would be extremely difficult and costly, in both time and money, for the Saudis to significantly diversify their arms acquisitions away from the United States. This is absolutely the case</w:t>
      </w:r>
      <w:r w:rsidRPr="00157048">
        <w:rPr>
          <w:sz w:val="16"/>
        </w:rPr>
        <w:t xml:space="preserve">. </w:t>
      </w:r>
      <w:r w:rsidRPr="006F4192">
        <w:rPr>
          <w:rStyle w:val="Emphasis"/>
        </w:rPr>
        <w:t>However, costly does not mean impossible</w:t>
      </w:r>
      <w:r w:rsidRPr="00157048">
        <w:rPr>
          <w:sz w:val="16"/>
        </w:rPr>
        <w:t xml:space="preserve">. </w:t>
      </w:r>
      <w:r w:rsidRPr="006F4192">
        <w:rPr>
          <w:rStyle w:val="StyleUnderline"/>
        </w:rPr>
        <w:t>Less wealthy states have already done it. Egypt is one example above; but others such as Venezuela and even tiny Kuwait — frustrated at years of U.S. approval delays — have significantly diversified their arms acquisitions</w:t>
      </w:r>
      <w:r w:rsidRPr="00157048">
        <w:rPr>
          <w:sz w:val="16"/>
        </w:rPr>
        <w:t xml:space="preserve">. In other words, </w:t>
      </w:r>
      <w:r w:rsidRPr="006F4192">
        <w:rPr>
          <w:rStyle w:val="StyleUnderline"/>
        </w:rPr>
        <w:t xml:space="preserve">with the money and options available to Saudi Arabia, and few other producers showing a stomach for a full embargo, it is not unreasonable to believe that the Saudis might </w:t>
      </w:r>
      <w:r w:rsidRPr="006F4192">
        <w:rPr>
          <w:rStyle w:val="Emphasis"/>
        </w:rPr>
        <w:t>significantly diversify</w:t>
      </w:r>
      <w:r w:rsidRPr="006F4192">
        <w:rPr>
          <w:rStyle w:val="StyleUnderline"/>
        </w:rPr>
        <w:t xml:space="preserve"> their arms acquisitions</w:t>
      </w:r>
      <w:r w:rsidRPr="00157048">
        <w:rPr>
          <w:sz w:val="16"/>
        </w:rPr>
        <w:t xml:space="preserve"> over time </w:t>
      </w:r>
      <w:r w:rsidRPr="006F4192">
        <w:rPr>
          <w:rStyle w:val="StyleUnderline"/>
        </w:rPr>
        <w:t>in response to a U.S. embargo. Thus, while a U.S. embargo might be</w:t>
      </w:r>
      <w:r w:rsidRPr="00157048">
        <w:rPr>
          <w:sz w:val="16"/>
        </w:rPr>
        <w:t xml:space="preserve"> morally compelling and </w:t>
      </w:r>
      <w:r w:rsidRPr="006F4192">
        <w:rPr>
          <w:rStyle w:val="StyleUnderline"/>
        </w:rPr>
        <w:t>emotionally satisfying, it is unlikely to create meaningful change for those most at risk or be strategically beneficial to the United States</w:t>
      </w:r>
      <w:r w:rsidRPr="00157048">
        <w:rPr>
          <w:sz w:val="16"/>
        </w:rPr>
        <w:t>. In the absence of a compelling, evidence-based case that an arms embargo on Saudi Arabia might produce desired changes in behavior, policymakers should look elsewhere for solutions to their Saudi problems.</w:t>
      </w:r>
    </w:p>
    <w:p w14:paraId="3FEE4875" w14:textId="77777777" w:rsidR="00BA3D55" w:rsidRDefault="00BA3D55" w:rsidP="00BA3D55">
      <w:pPr>
        <w:pStyle w:val="Heading4"/>
      </w:pPr>
      <w:r>
        <w:t>Russia fills in to sell Saudi Arabia significant armaments</w:t>
      </w:r>
    </w:p>
    <w:p w14:paraId="335E8ED7" w14:textId="2E942DF5" w:rsidR="00BA3D55" w:rsidRDefault="00BA3D55" w:rsidP="00BA3D55">
      <w:r w:rsidRPr="0056717A">
        <w:rPr>
          <w:rStyle w:val="Style13ptBold"/>
        </w:rPr>
        <w:t>Chollet</w:t>
      </w:r>
      <w:r>
        <w:t xml:space="preserve"> and Goldberg </w:t>
      </w:r>
      <w:r w:rsidRPr="0056717A">
        <w:rPr>
          <w:rStyle w:val="Style13ptBold"/>
        </w:rPr>
        <w:t>18</w:t>
      </w:r>
      <w:r>
        <w:t xml:space="preserve"> – * executive vice president and senior advisor for security and defense policy at The German Marshall Fund of the United States, ** Senior Fellow and Director of the Middle East Security Program at the Center for a New American Security (Derek and Ilan, “The United States Should Give Saudi Arabia a Choice,” </w:t>
      </w:r>
      <w:r w:rsidRPr="0099369B">
        <w:rPr>
          <w:i/>
        </w:rPr>
        <w:t>Foreign Policy</w:t>
      </w:r>
      <w:r>
        <w:t xml:space="preserve">, </w:t>
      </w:r>
      <w:hyperlink r:id="rId40" w:history="1">
        <w:r w:rsidRPr="00313F05">
          <w:rPr>
            <w:rStyle w:val="Hyperlink"/>
          </w:rPr>
          <w:t>https://foreignpolicy.com/2018/11/30/saudi-arabia-should-be-given-a-choice-stop-the-surprises-or-suffer-the-consequences-mbs-khashoggi/)</w:t>
        </w:r>
        <w:r w:rsidR="00157048">
          <w:rPr>
            <w:rStyle w:val="Hyperlink"/>
          </w:rPr>
          <w:t xml:space="preserve"> </w:t>
        </w:r>
      </w:hyperlink>
    </w:p>
    <w:p w14:paraId="4D9A9BE1" w14:textId="77777777" w:rsidR="00BA3D55" w:rsidRPr="00F10C61" w:rsidRDefault="00BA3D55" w:rsidP="00BA3D55"/>
    <w:p w14:paraId="3F5AF568" w14:textId="77777777" w:rsidR="00BA3D55" w:rsidRPr="00157048" w:rsidRDefault="00BA3D55" w:rsidP="00BA3D55">
      <w:pPr>
        <w:rPr>
          <w:sz w:val="16"/>
        </w:rPr>
      </w:pPr>
      <w:r w:rsidRPr="00157048">
        <w:rPr>
          <w:sz w:val="16"/>
        </w:rPr>
        <w:t>Whatever the reason, the green-light policy has proved to be a failure. The United States has not ended up with a close partner in the Middle East but with a rogue ally drawing America into unnecessary quagmires and hurting its interests. The question is what to do about it.</w:t>
      </w:r>
    </w:p>
    <w:p w14:paraId="1F857B7D" w14:textId="77777777" w:rsidR="00BA3D55" w:rsidRPr="00157048" w:rsidRDefault="00BA3D55" w:rsidP="00BA3D55">
      <w:pPr>
        <w:rPr>
          <w:sz w:val="16"/>
        </w:rPr>
      </w:pPr>
      <w:r w:rsidRPr="00B76C8A">
        <w:rPr>
          <w:rStyle w:val="StyleUnderline"/>
        </w:rPr>
        <w:t>It might feel good for the United States to turn its back on the Saudis, but that won’t enhance U.S. interests or save lives</w:t>
      </w:r>
      <w:r w:rsidRPr="00157048">
        <w:rPr>
          <w:sz w:val="16"/>
        </w:rPr>
        <w:t>. The United States has leverage it must use, but that has to be carefully estimated.</w:t>
      </w:r>
    </w:p>
    <w:p w14:paraId="5EDF22AE" w14:textId="77777777" w:rsidR="00BA3D55" w:rsidRPr="00157048" w:rsidRDefault="00BA3D55" w:rsidP="00BA3D55">
      <w:pPr>
        <w:rPr>
          <w:sz w:val="16"/>
        </w:rPr>
      </w:pPr>
      <w:r w:rsidRPr="00B76C8A">
        <w:rPr>
          <w:rStyle w:val="StyleUnderline"/>
        </w:rPr>
        <w:t>A divorce will not cause the Saudis to walk away from the war in Yemen or make up with the Qataris. If anything, the end result will be the Saudis will be less restrained, because they will no longer feel the need to acquiesce to U.S. requests</w:t>
      </w:r>
      <w:r w:rsidRPr="00157048">
        <w:rPr>
          <w:sz w:val="16"/>
        </w:rPr>
        <w:t xml:space="preserve">. </w:t>
      </w:r>
      <w:r w:rsidRPr="00B76C8A">
        <w:rPr>
          <w:rStyle w:val="StyleUnderline"/>
        </w:rPr>
        <w:t xml:space="preserve">They will certainly feel the loss of sophisticated American weaponry, but the </w:t>
      </w:r>
      <w:r w:rsidRPr="00B76C8A">
        <w:rPr>
          <w:rStyle w:val="Emphasis"/>
        </w:rPr>
        <w:t>Russians will step in</w:t>
      </w:r>
      <w:r w:rsidRPr="00157048">
        <w:rPr>
          <w:sz w:val="16"/>
        </w:rPr>
        <w:t xml:space="preserve"> </w:t>
      </w:r>
      <w:r w:rsidRPr="00B76C8A">
        <w:rPr>
          <w:rStyle w:val="StyleUnderline"/>
        </w:rPr>
        <w:t xml:space="preserve">and supply them with </w:t>
      </w:r>
      <w:r w:rsidRPr="0056717A">
        <w:rPr>
          <w:rStyle w:val="Emphasis"/>
        </w:rPr>
        <w:t>less accurate weapons</w:t>
      </w:r>
      <w:r w:rsidRPr="00B76C8A">
        <w:rPr>
          <w:rStyle w:val="StyleUnderline"/>
        </w:rPr>
        <w:t xml:space="preserve"> that will likely </w:t>
      </w:r>
      <w:r w:rsidRPr="0056717A">
        <w:rPr>
          <w:rStyle w:val="Emphasis"/>
        </w:rPr>
        <w:t>just kill more</w:t>
      </w:r>
      <w:r w:rsidRPr="00B76C8A">
        <w:rPr>
          <w:rStyle w:val="StyleUnderline"/>
        </w:rPr>
        <w:t xml:space="preserve"> in Yemen</w:t>
      </w:r>
      <w:r w:rsidRPr="00157048">
        <w:rPr>
          <w:sz w:val="16"/>
        </w:rPr>
        <w:t xml:space="preserve"> (for evidence of that, consider Syria). </w:t>
      </w:r>
      <w:r w:rsidRPr="00B76C8A">
        <w:rPr>
          <w:rStyle w:val="StyleUnderline"/>
        </w:rPr>
        <w:t>The United States will no longer be complicit in problematic Saudi behavior, but that behavior won’t stop</w:t>
      </w:r>
      <w:r w:rsidRPr="00157048">
        <w:rPr>
          <w:sz w:val="16"/>
        </w:rPr>
        <w:t>.</w:t>
      </w:r>
    </w:p>
    <w:p w14:paraId="235E27ED" w14:textId="77777777" w:rsidR="00D46FC7" w:rsidRDefault="00D46FC7" w:rsidP="00D46FC7">
      <w:pPr>
        <w:pStyle w:val="Heading4"/>
      </w:pPr>
      <w:r>
        <w:t>Ending arm sales to Saudi Arabia would lead to Russia to fill in</w:t>
      </w:r>
    </w:p>
    <w:p w14:paraId="6E2E7108" w14:textId="77777777" w:rsidR="00D46FC7" w:rsidRPr="008809E9" w:rsidRDefault="00D46FC7" w:rsidP="00D46FC7">
      <w:r w:rsidRPr="008809E9">
        <w:rPr>
          <w:rStyle w:val="Style13ptBold"/>
        </w:rPr>
        <w:t>Goldenberg and Thomas</w:t>
      </w:r>
      <w:r w:rsidRPr="008809E9">
        <w:t xml:space="preserve"> </w:t>
      </w:r>
      <w:r w:rsidRPr="008809E9">
        <w:rPr>
          <w:rStyle w:val="Style13ptBold"/>
        </w:rPr>
        <w:t>18</w:t>
      </w:r>
      <w:r w:rsidRPr="008809E9">
        <w:t>[Ilan Goldenberg is Senior Fellow and Director of the Center for a New American Security’s (CNAS) Middle East Security Program and formerly served as the Iran Team Chief in the Office of the Secretary of Defense; Kaleigh Thomas is the Research Associate for the Middle East Security Program at the Center for a New American Security (CNAS)</w:t>
      </w:r>
      <w:r>
        <w:t>| “</w:t>
      </w:r>
      <w:r w:rsidRPr="008809E9">
        <w:t>Give Saudi Arabia a Take It or Leave It Deal</w:t>
      </w:r>
      <w:r>
        <w:t xml:space="preserve">”| </w:t>
      </w:r>
      <w:hyperlink r:id="rId41" w:history="1">
        <w:r w:rsidRPr="005A406C">
          <w:rPr>
            <w:rStyle w:val="Hyperlink"/>
          </w:rPr>
          <w:t>https://nationalinterest.org/feature/give-saudi-arabia-take-it-or-leave-it-deal-37902|</w:t>
        </w:r>
      </w:hyperlink>
      <w:r>
        <w:t xml:space="preserve"> 12/05/18/ NBK]</w:t>
      </w:r>
    </w:p>
    <w:p w14:paraId="06B33A1E" w14:textId="77777777" w:rsidR="00D46FC7" w:rsidRDefault="00D46FC7" w:rsidP="00D46FC7">
      <w:pPr>
        <w:rPr>
          <w:rStyle w:val="StyleUnderline"/>
        </w:rPr>
      </w:pPr>
      <w:r w:rsidRPr="00365425">
        <w:rPr>
          <w:sz w:val="16"/>
        </w:rPr>
        <w:t xml:space="preserve">President Donald Trump released a statement on November 20 in which he supported Saudi Arabia’s Crown Prince Mohammed bin Salman’s (MBS) claim that he had nothing to do with the murder of Jamal Khashoggi, directly contradicting a leaked CIA assessment that MBS ordered the killing. </w:t>
      </w:r>
      <w:r w:rsidRPr="00BF4ABE">
        <w:rPr>
          <w:rStyle w:val="StyleUnderline"/>
        </w:rPr>
        <w:t>Vowing to stand with U.S. ally Saudi Arabia, Trump cited lucrative foreign military sales and Iranian aggression among the reasons for his support. Saudi Arabia’s disastrous war in Yemen has been met with a similar absence of criticism from the administration. However, the United States should do more than wring its hands about this war that has killed thousands and brought many more to the brink of starvation, by applying pressure on Saudi Arabia to change its course</w:t>
      </w:r>
      <w:r w:rsidRPr="00365425">
        <w:rPr>
          <w:sz w:val="16"/>
        </w:rPr>
        <w:t xml:space="preserve">. The question is how? Walking away from supporting the Saudi-led war in Yemen and ending U.S. mid-air refueling might give Washington the moral high ground, but it will do little to stop the killing. </w:t>
      </w:r>
      <w:r w:rsidRPr="00BF4ABE">
        <w:rPr>
          <w:rStyle w:val="StyleUnderline"/>
        </w:rPr>
        <w:t>The Saudis view the threat in Yemen as crucial to their interests, so U.S. pressure to end the war altogether will fall short of causing real change. To the Saudis, the threat of Iran establishing a foothold on their southern border is much more vital to their interests than procuring U.S. weapons. Rather than walk away from Yemen, they will buy Russian bombs or use less sophisticated weapons and tactics that will kill even more civilians. Americans will have washed our hands of a morally unacceptable situation, but civilian deaths and the threat of famine will actually get worse, and the world will look on and do nothing. The only approach worse than walking away is what the United States is currently doing—giving the Saudis a blank check. Supporting the Saudis with intelligence, refueling, weaponry and minimal guidance on protecting civilians has failed at preventing civilian casualties</w:t>
      </w:r>
      <w:r w:rsidRPr="00365425">
        <w:rPr>
          <w:sz w:val="16"/>
        </w:rPr>
        <w:t xml:space="preserve">. This policy was started by the Obama administration and put on steroids in the age of Trump. The theory was that by remaining engaged and involved, the United States could exercise some influence on Saudi Arabia and drive more responsible targeting and decision-making in Riyadh. </w:t>
      </w:r>
      <w:r w:rsidRPr="00365425">
        <w:rPr>
          <w:noProof/>
          <w:sz w:val="16"/>
        </w:rPr>
        <w:drawing>
          <wp:inline distT="0" distB="0" distL="0" distR="0" wp14:anchorId="479BCA02" wp14:editId="3EA19322">
            <wp:extent cx="7620" cy="7620"/>
            <wp:effectExtent l="0" t="0" r="0" b="0"/>
            <wp:docPr id="1" name="Picture 1" descr="https://pixel.carambo.la/Pixel/thnt83/11217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xel.carambo.la/Pixel/thnt83/112176/0/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365425">
        <w:rPr>
          <w:sz w:val="16"/>
        </w:rPr>
        <w:t xml:space="preserve"> It has not worked out this way. The Saudis continue to conduct the Yemeni war with insufficient regard for civilian lives and are contributing to a worsening humanitarian crisis. Unfortunately, there’s no end to the war in sight. The U.S. administration had made clear there will be no consequences for this behavior when in September it certified to Congress that Saudis are doing everything they can to avoid civilian casualties, despite obvious evidence to the contrary. Moreover, that certification was done despite objections from most of the State Department officials involved in the policy. </w:t>
      </w:r>
      <w:r w:rsidRPr="00BF4ABE">
        <w:rPr>
          <w:rStyle w:val="StyleUnderline"/>
        </w:rPr>
        <w:t>Trump’s full support of Saudi Arabia even after the Khashoggi murder highlights why America has been stuck with these terrible policy options in Yemen and why have Washington continued to support this quagmire. American support has not only led to a human catastrophe but also has done nothing to advance U.S. interests. The view inside the U.S. government has been that Saudi Arabia is too important to alienate and the United States does not have the leverage to change its behavior</w:t>
      </w:r>
      <w:r w:rsidRPr="00365425">
        <w:rPr>
          <w:sz w:val="16"/>
        </w:rPr>
        <w:t xml:space="preserve">. Saudi Arabia is the largest global producer of oil in the world after the United States, a major investor in the U.S. economy, a purchaser of billions of dollars of weapons, and one of the most powerful countries in the Middle East—a region where all of America’s friends are imperfect. The Saudis know that even if Washington threatened and tried to convince them otherwise, America is unlikely to walk away from them over Yemen. </w:t>
      </w:r>
      <w:hyperlink r:id="rId43" w:anchor="report-ad" w:history="1">
        <w:r w:rsidRPr="00365425">
          <w:rPr>
            <w:rStyle w:val="Hyperlink"/>
            <w:sz w:val="16"/>
          </w:rPr>
          <w:t>Report Advertisement</w:t>
        </w:r>
      </w:hyperlink>
      <w:r w:rsidRPr="00365425">
        <w:rPr>
          <w:sz w:val="16"/>
        </w:rPr>
        <w:t xml:space="preserve"> But even if President Trump is unwilling to put additional pressure on the Kingdom, Saudi Arabia is still facing the real possibility that domestic political pressure in the West will lead other governments to walk away from them. Also, international businesses may curb their investments, and in the U.S. Congress—many members of which disagree with Trump’s support of Saudi Arabia—could put harsh new restrictions on the U.S.-Saudi relationship. Moreover, many inside the Saudi royal family have balked at MBS’s governing approach and may try to use this moment to sideline him, putting additional pressure on him to find a way out of the current diplomatic crisis that he and the people around him have created. The United States should use this moment to offer Saudi Arabia a take-it-or-leave-it deal that they may conceivably accept. </w:t>
      </w:r>
      <w:r w:rsidRPr="00BF4ABE">
        <w:rPr>
          <w:rStyle w:val="StyleUnderline"/>
        </w:rPr>
        <w:t>Rather than suddenly withdrawing U.S. support for the conflict in Yemen, Washington should offer to remain in or even become more engaged but only if the Saudis change their approach entirely and bring the United States into the decisionmaking process. This starts with the Saudis sharing their strategic plans with the United States and taking on board American recommendations for how to shift to a strategy that is more viable and less dependent on airstrikes that harm civilians.</w:t>
      </w:r>
      <w:r w:rsidRPr="00365425">
        <w:rPr>
          <w:sz w:val="16"/>
        </w:rPr>
        <w:t xml:space="preserve"> Saudi Arabia must also mitigate some of the worst humanitarian impacts. Under closer guidance, the air war will be carried out similarly to how the United States conducted the air war against ISIS in Syria and Iraq. American military personnel will have a seat at the table with their Saudi partners and an ability to veto strikes based on humanitarian or civilian casualty concerns. </w:t>
      </w:r>
      <w:hyperlink r:id="rId44" w:anchor="report-ad" w:history="1">
        <w:r w:rsidRPr="00365425">
          <w:rPr>
            <w:rStyle w:val="Hyperlink"/>
            <w:sz w:val="16"/>
          </w:rPr>
          <w:t>Report Advertisement</w:t>
        </w:r>
      </w:hyperlink>
      <w:r w:rsidRPr="00365425">
        <w:rPr>
          <w:sz w:val="16"/>
        </w:rPr>
        <w:t xml:space="preserve"> In exchange for being made a greater stakeholder, the United States will provide more support and get more engaged. This could potentially even include conducting certain air strikes and putting a limited number of military advisors on the ground. This will further ensure the Saudis meet a much higher standard when it comes to the laws of war. This approach is not without its tradeoffs. It comes with the real risk of further entangling America in the conflict in Yemen. Washington also has to accept the reality that the U.S. campaign in Iraq and Syria caused significant civilian casualties, and the United States will be blamed for similar casualties in Yemen. However, the approach we recommend and the one the United States has pursued elsewhere is more effective and humane than what the Saudis are doing in Yemen. American involvement could make a meaningful difference. Americans should also have realistic expectations. The Saudis are likely not to take Washington up on this offer, in which case the United States should suspend military aid and distance itself from the war in Yemen until the Saudis change their minds or take clear steps to end the war. But given the scrutiny they are under, the likelihood of a more flexible approach from the Crown Prince is much higher than it was two months ago. </w:t>
      </w:r>
      <w:r w:rsidRPr="00BF4ABE">
        <w:rPr>
          <w:rStyle w:val="StyleUnderline"/>
        </w:rPr>
        <w:t>Even if Saudi Arabia is a key ally in the Middle East, the United States should not give it a blank check of support. America should use the heightened global scrutiny on the Kingdom to take a realistic shot at getting Saudi Arabia to change its behavior in Yemen and save thousands of lives. Such an approach is far wiser than continuing to give the Saudis a blank check or walking away in a fit of moral indignation.</w:t>
      </w:r>
    </w:p>
    <w:p w14:paraId="24C94E44" w14:textId="77777777" w:rsidR="00D46FC7" w:rsidRDefault="00D46FC7" w:rsidP="00D46FC7">
      <w:pPr>
        <w:pStyle w:val="Heading4"/>
      </w:pPr>
      <w:r w:rsidRPr="00A8048E">
        <w:t>Withholding arms sales to Saudi Arabia</w:t>
      </w:r>
      <w:r>
        <w:t xml:space="preserve"> will make them fulfill it with Russia</w:t>
      </w:r>
    </w:p>
    <w:p w14:paraId="59CC5779" w14:textId="77777777" w:rsidR="00D46FC7" w:rsidRPr="00A8048E" w:rsidRDefault="00D46FC7" w:rsidP="00D46FC7">
      <w:r w:rsidRPr="00D46FC7">
        <w:rPr>
          <w:rStyle w:val="Style13ptBold"/>
        </w:rPr>
        <w:t xml:space="preserve">Flatley and Carey 19 </w:t>
      </w:r>
      <w:r w:rsidRPr="00A8048E">
        <w:t>[Daniel Flatley cover Congress for </w:t>
      </w:r>
      <w:hyperlink r:id="rId45" w:tgtFrame="_blank" w:history="1">
        <w:r w:rsidRPr="00A8048E">
          <w:rPr>
            <w:rStyle w:val="Hyperlink"/>
          </w:rPr>
          <w:t>@business</w:t>
        </w:r>
      </w:hyperlink>
      <w:r w:rsidRPr="00A8048E">
        <w:t xml:space="preserve"> with a focus on foreign policy and a former Marine; Glen Carey International Government Reporter |“Saudi Arms Deal Languishes as a Rebuke of Trump and the Kingdom”| </w:t>
      </w:r>
      <w:hyperlink r:id="rId46" w:history="1">
        <w:r w:rsidRPr="005A406C">
          <w:rPr>
            <w:rStyle w:val="Hyperlink"/>
          </w:rPr>
          <w:t>https://www.bloomberg.com/news/articles/2019-04-24/saudi-arms-deal-languishes-as-a-rebuke-of-trump-and-the-kingdom|4/24/19/</w:t>
        </w:r>
      </w:hyperlink>
      <w:r>
        <w:t xml:space="preserve"> NBK]</w:t>
      </w:r>
    </w:p>
    <w:p w14:paraId="0F44B5D2" w14:textId="77777777" w:rsidR="00D46FC7" w:rsidRPr="00365425" w:rsidRDefault="00D46FC7" w:rsidP="00D46FC7">
      <w:pPr>
        <w:rPr>
          <w:sz w:val="16"/>
        </w:rPr>
      </w:pPr>
      <w:r w:rsidRPr="00365425">
        <w:rPr>
          <w:sz w:val="16"/>
        </w:rPr>
        <w:t xml:space="preserve">The Trump administration has few options to move forward on a $2 billion arms sale to Saudi Arabia that Congress is leveraging to censure the U.S. ally for alleged human rights abuses and to rebuke the White House for its unconditional embrace of the kingdom. </w:t>
      </w:r>
      <w:hyperlink r:id="rId47" w:tooltip="Company Overview" w:history="1">
        <w:r w:rsidRPr="004B4E3C">
          <w:rPr>
            <w:rStyle w:val="StyleUnderline"/>
          </w:rPr>
          <w:t>Raytheon Co</w:t>
        </w:r>
      </w:hyperlink>
      <w:r w:rsidRPr="004B4E3C">
        <w:rPr>
          <w:rStyle w:val="StyleUnderline"/>
        </w:rPr>
        <w:t>. has been blocked from selling precision-guided munitions kits to Saudi Arabia for more than a year now -- far longer than the normal hold for Congress to review an arms sale</w:t>
      </w:r>
      <w:r w:rsidRPr="00365425">
        <w:rPr>
          <w:sz w:val="16"/>
        </w:rPr>
        <w:t>. Senator Bob Menendez, the ranking Democrat on the Foreign Relations Committee, says his April 2018 block on the order will continue until he sees evidence that this technology actually does reduce civilian casualties by turning gravity bombs into more precise “smart” bombs, as the administration claims. The sale is far from being resolved since the State Department and Defense Department have yet to provide this evidence, according to a person familiar with the proposed sales</w:t>
      </w:r>
      <w:r w:rsidRPr="004B4E3C">
        <w:rPr>
          <w:rStyle w:val="StyleUnderline"/>
        </w:rPr>
        <w:t>. Saudi Arabia’s relationship with lawmakers from both parties reached new lows last year over the kingdom’s killing of U.S.-based Saudi columnist Jamal Khashoggi in October and the impact that Saudi Arabia’s military campaign in Yemen is having on civilians. Attempted Reset This tension is in stark contrast to the situation at the beginning of Donald Trump’s presidency, when the Saudi royal family hosted his first foreign visit, replete with extravagant displays of friendship between the two countries and promises of mutual investment</w:t>
      </w:r>
      <w:r w:rsidRPr="00365425">
        <w:rPr>
          <w:sz w:val="16"/>
        </w:rPr>
        <w:t xml:space="preserve"> -- including a package of defense deals Trump said could be worth $110 billion. </w:t>
      </w:r>
      <w:r w:rsidRPr="004B4E3C">
        <w:rPr>
          <w:rStyle w:val="StyleUnderline"/>
        </w:rPr>
        <w:t xml:space="preserve">Trump wanted to improve ties with Saudi Arabia after the relationship languished under his predecessor, Barack Obama, and arms sales were a major part of that. Now, even as the U.S. counts on its traditional ally to not only counter Iran’s regional influence but also to soften the oil supply shock of stricter Iran sanctions, the White House has hit the limits of what it can achieve without cooperation from Congress. The strongest bipartisan </w:t>
      </w:r>
      <w:hyperlink r:id="rId48" w:tgtFrame="_blank" w:tooltip="Senate Votes to Defy Trump on Yemen, Setting Up Eventual Veto" w:history="1">
        <w:r w:rsidRPr="004B4E3C">
          <w:rPr>
            <w:rStyle w:val="StyleUnderline"/>
          </w:rPr>
          <w:t>statement</w:t>
        </w:r>
      </w:hyperlink>
      <w:r w:rsidRPr="004B4E3C">
        <w:rPr>
          <w:rStyle w:val="StyleUnderline"/>
        </w:rPr>
        <w:t xml:space="preserve"> yet on U.S.-Saudi policy was a joint resolution to withdraw U.S. support for the war in Yemen, which prompted Trump’s second presidential veto.</w:t>
      </w:r>
      <w:r w:rsidRPr="00365425">
        <w:rPr>
          <w:sz w:val="16"/>
        </w:rPr>
        <w:t xml:space="preserve"> It will be up to Republican leaders in the Senate to schedule a vote to override that veto, and a spokesman for majority leader Mitch McConnell declined to comment on when that vote will take place. Warning Sent Even if that veto stands, as appears likely, Republican support for the underlying resolution serves to warn the administration against trying to force the arms sale by submitting a formal notification to Congress without Menendez’s consent. Members of Congress would then have 30 calendar days to introduce a joint </w:t>
      </w:r>
      <w:hyperlink r:id="rId49" w:tgtFrame="_blank" w:tooltip="Arms Sales CRS report" w:history="1">
        <w:r w:rsidRPr="00365425">
          <w:rPr>
            <w:rStyle w:val="Hyperlink"/>
            <w:sz w:val="16"/>
          </w:rPr>
          <w:t>resolution</w:t>
        </w:r>
      </w:hyperlink>
      <w:r w:rsidRPr="00365425">
        <w:rPr>
          <w:sz w:val="16"/>
        </w:rPr>
        <w:t xml:space="preserve"> of disapproval to stop the sale. Raytheon didn’t respond to a request for comment about the status of the deal, nor did the Saudi embassy in Washington. The State Department declined to offer an on-the-record response to questions. The Yemen resolution was adopted with the support of 54 senators, including seven Republicans. Others like South Carolina’s Lindsey Graham, a member of the Foreign Relations Committee and one of Trump’s closest allies, have spoken against any arms sales to Saudi Arabia until the kingdom addresses Congress’s concerns. U</w:t>
      </w:r>
      <w:r w:rsidRPr="004B4E3C">
        <w:rPr>
          <w:rStyle w:val="StyleUnderline"/>
        </w:rPr>
        <w:t xml:space="preserve">nder a 1976 law, the State Department must notify Congress of commercial arms sales that exceed certain thresholds for ammunition, defense construction or defense articles and services. If the top Republican or Democrat on the House Foreign Affairs and Senate Foreign Relations Committees have any concerns, they can place an informal hold on the sale by refusing to consent to the notification process. Demand for Change "I don’t think they’ll ever get arms sales through until there’s a change, until there’s more accountability," </w:t>
      </w:r>
      <w:r w:rsidRPr="00365425">
        <w:rPr>
          <w:sz w:val="16"/>
        </w:rPr>
        <w:t xml:space="preserve">Graham said in an interview, backing up Menendez’s unusually long informal hold. Dana Stroul, a former Senate staff member, now a senior fellow at the Washington Institute for Near East Policy, said Menendez has bipartisan support for continuing to block the deal, which includes $1 billion worth of precision-guided munitions kits to the U.A.E. "To override the ranking member of the Senate Foreign Relations Committee on something like this, I actually think a lot of Republicans would come and vote with Menendez, not because they oppose the sale but because of the affront it would be to Congress," Stroul said. </w:t>
      </w:r>
      <w:r w:rsidRPr="004B4E3C">
        <w:rPr>
          <w:rStyle w:val="StyleUnderline"/>
        </w:rPr>
        <w:t>Legislation Menendez and Graham this year re-introduced their Saudi Arabia Accountability and Yemen Act, which includes a suspension of arms transfers to Saudi Arabia as well as sanctions against anyone hindering humanitarian aid to Yemen or supporting the Houthi rebels active in that country. A 2018 United Nations investigation concluded the Saudi-led coalition may have committed war crimes in its disregard for civilian life. With roughly 17,700 civilian casualties in the four year conflict, Congress has hardened its attitude toward Saudi Arabia</w:t>
      </w:r>
      <w:r w:rsidRPr="00365425">
        <w:rPr>
          <w:sz w:val="16"/>
        </w:rPr>
        <w:t>. "Congress is clearly in a bipartisan way saying ‘no, we need to re-evaluate this relationship’,” with Saudi Arabia, Stroul said</w:t>
      </w:r>
      <w:r w:rsidRPr="00A8048E">
        <w:rPr>
          <w:rStyle w:val="StyleUnderline"/>
        </w:rPr>
        <w:t xml:space="preserve">. Yet the U.S. is also counting on Saudi Arabia to </w:t>
      </w:r>
      <w:hyperlink r:id="rId50" w:tgtFrame="_blank" w:tooltip="Saudis Pledge to Ensure Oil Supply If Iran Exports Collapse (1)" w:history="1">
        <w:r w:rsidRPr="00A8048E">
          <w:rPr>
            <w:rStyle w:val="StyleUnderline"/>
          </w:rPr>
          <w:t>ensure</w:t>
        </w:r>
      </w:hyperlink>
      <w:r w:rsidRPr="00A8048E">
        <w:rPr>
          <w:rStyle w:val="StyleUnderline"/>
        </w:rPr>
        <w:t xml:space="preserve"> adequate oil supplies after Secretary of State Mike Pompeo said Monday there will be no more temporary waivers for other nations seeking to buy Iran crude despite U.S. sanctions. Saudi Arabia, the biggest producer in the Organization of Petroleum Exporting Countries, will ensure that the oil market “does not go out of balance,” Saudi Energy Minister Khalid Al-Falih said Tuesday</w:t>
      </w:r>
      <w:r w:rsidRPr="00365425">
        <w:rPr>
          <w:sz w:val="16"/>
        </w:rPr>
        <w:t xml:space="preserve">. Oil Prices The price of crude increased 38 percent this year to a high of $66 per barrel Tuesday as political woes in Venezuela and Libya have crippled production and the U.S. moves to bring Iranian oil exports to zero. Trump has closely watching gasoline prices for U.S. consumers, and he </w:t>
      </w:r>
      <w:hyperlink r:id="rId51" w:tgtFrame="_blank" w:tooltip="Donald Trump Twitter" w:history="1">
        <w:r w:rsidRPr="00365425">
          <w:rPr>
            <w:rStyle w:val="Hyperlink"/>
            <w:sz w:val="16"/>
          </w:rPr>
          <w:t>tweeted</w:t>
        </w:r>
      </w:hyperlink>
      <w:r w:rsidRPr="00365425">
        <w:rPr>
          <w:sz w:val="16"/>
        </w:rPr>
        <w:t xml:space="preserve"> Monday that “Saudi Arabia and others in OPEC will more than make up the Oil Flow difference in our now Full Sanctions on Iranian Oil.” Menendez defended the hold on the arms sale as an effective way to encourage Saudi Arabia to act “more constructively,” along with the weight of international opinion and the Yemen resolution. He said the kingdom is “seeking to change course” in the coalition participating in the Yemen conflict. Some experts, however, warn that suspending arms sales to Saudi Arabia could push the kingdom toward more pliant suppliers such as Russia or China. The Saudis see the Yemen conflict in "existential terms," Stroul said, and will turn to other countries in violation of existing U.S. agreements if it means they can continue operations in Yemen. "</w:t>
      </w:r>
      <w:r w:rsidRPr="00A8048E">
        <w:rPr>
          <w:rStyle w:val="StyleUnderline"/>
        </w:rPr>
        <w:t>Withholding arms sales to Saudi Arabia is not going to change their behavior," said Ilan Goldenberg, a senior fellow at the Center for a New American Security. "Eventually they will go to China and Russia." There are also concerns that suspending the sale of precision-guided munitions kits could actually cause more civilian casualties.</w:t>
      </w:r>
      <w:r w:rsidRPr="00365425">
        <w:rPr>
          <w:sz w:val="16"/>
        </w:rPr>
        <w:t xml:space="preserve"> "The Saudis depend hugely on precision-guided missile imports from the U.S.," said Paul Sullivan, a Middle East expert at Georgetown University’s Center for Security Studies. "Without the U.S. PGMs, Saudi Arabia will have to take a different tactic. Sadly, that will likely mean using ‘dumb’ missiles that can have much larger impacts on unintended civilian and non-combatant targets. Simply put, more people die unintentionally from dumb bombs than from PGMs." The implications for civilian casualties is one of the top concerns for Jim Risch, the Idaho Republican who with Menendez leads the Senate Foreign Relations Committee. “The Saudis are working to make the much-needed improvements the U.S. has been trying to help them adopt,” Risch said by email. “I would hope that Senator Menendez will review all the facts surrounding the efforts by the U.S. to limit civilian casualties using more precise targeting mechanisms.” Stroul and Goldenberg noted that the strategy may be designed to force the Trump administration to re-evaluate its foreign policy priorities as much as it is designed to pressure the Saudis. Congress has been especially wary of the White House’s relationship with Saudi Crown Prince Mohammed Bin Salman, who many lawmakers blame for Khashoggi’s assassination. The hold forces the administration "to be out there defending a very unpopular Saudi Arabian," Goldenberg said, in reference to the crown prince. "Maybe you get to a point where they say it’s not worth it."</w:t>
      </w:r>
    </w:p>
    <w:p w14:paraId="59FFEC3D" w14:textId="77777777" w:rsidR="00D46FC7" w:rsidRDefault="00D46FC7" w:rsidP="00D46FC7">
      <w:pPr>
        <w:pStyle w:val="Heading4"/>
      </w:pPr>
      <w:r w:rsidRPr="006D1D44">
        <w:t xml:space="preserve">Threats of US sanctions </w:t>
      </w:r>
      <w:r>
        <w:t>will</w:t>
      </w:r>
      <w:r w:rsidRPr="006D1D44">
        <w:t xml:space="preserve"> accelerate Saudi</w:t>
      </w:r>
      <w:r>
        <w:t xml:space="preserve"> Arabia’s</w:t>
      </w:r>
      <w:r w:rsidRPr="006D1D44">
        <w:t xml:space="preserve"> shift </w:t>
      </w:r>
      <w:r>
        <w:t>Russia</w:t>
      </w:r>
    </w:p>
    <w:p w14:paraId="4A16CDC8" w14:textId="77777777" w:rsidR="00D46FC7" w:rsidRPr="004B4E3C" w:rsidRDefault="00D46FC7" w:rsidP="00D46FC7">
      <w:r w:rsidRPr="006D1D44">
        <w:rPr>
          <w:rStyle w:val="Style13ptBold"/>
        </w:rPr>
        <w:t>Turak 18</w:t>
      </w:r>
      <w:r w:rsidRPr="006D1D44">
        <w:t xml:space="preserve"> [Natasha Turak was Formerly global markets reporter for fDi Magazine of the Financial Times. Areas of focus include foreign direct investment, emerging markets, commodities, geopolitics, economic development and geopolitical risk| “Threats of US sanctions could accelerate a Saudi shift eastward” | </w:t>
      </w:r>
      <w:hyperlink r:id="rId52" w:history="1">
        <w:r w:rsidRPr="006D1D44">
          <w:rPr>
            <w:rStyle w:val="Hyperlink"/>
          </w:rPr>
          <w:t>https://www.cnbc.com/2018/10/23/threats-of-us-sanctions-could-accelerate-a-saudi-shift-eastward.html</w:t>
        </w:r>
      </w:hyperlink>
      <w:r w:rsidRPr="006D1D44">
        <w:t xml:space="preserve"> | 10/23/18/ NBK]</w:t>
      </w:r>
    </w:p>
    <w:p w14:paraId="67E14187" w14:textId="77777777" w:rsidR="00D46FC7" w:rsidRPr="00365425" w:rsidRDefault="00D46FC7" w:rsidP="00D46FC7">
      <w:pPr>
        <w:rPr>
          <w:sz w:val="16"/>
        </w:rPr>
      </w:pPr>
      <w:r w:rsidRPr="00365425">
        <w:rPr>
          <w:sz w:val="16"/>
        </w:rPr>
        <w:t xml:space="preserve">As the fallout over the killing of Saudi journalist and U.S. resident </w:t>
      </w:r>
      <w:hyperlink r:id="rId53" w:history="1">
        <w:r w:rsidRPr="00365425">
          <w:rPr>
            <w:rStyle w:val="Hyperlink"/>
            <w:sz w:val="16"/>
          </w:rPr>
          <w:t>Jamal Khashoggi</w:t>
        </w:r>
      </w:hyperlink>
      <w:r w:rsidRPr="00365425">
        <w:rPr>
          <w:sz w:val="16"/>
        </w:rPr>
        <w:t xml:space="preserve"> continues, age-old alliances are being tested. </w:t>
      </w:r>
      <w:r w:rsidRPr="006D1D44">
        <w:rPr>
          <w:rStyle w:val="StyleUnderline"/>
        </w:rPr>
        <w:t xml:space="preserve">In contradiction to President </w:t>
      </w:r>
      <w:hyperlink r:id="rId54" w:history="1">
        <w:r w:rsidRPr="006D1D44">
          <w:rPr>
            <w:rStyle w:val="StyleUnderline"/>
          </w:rPr>
          <w:t>Donald Trump,</w:t>
        </w:r>
      </w:hyperlink>
      <w:r w:rsidRPr="006D1D44">
        <w:rPr>
          <w:rStyle w:val="StyleUnderline"/>
        </w:rPr>
        <w:t xml:space="preserve"> who has voiced opposition to any interference in U.S. weapons sales to </w:t>
      </w:r>
      <w:hyperlink r:id="rId55" w:history="1">
        <w:r w:rsidRPr="006D1D44">
          <w:rPr>
            <w:rStyle w:val="StyleUnderline"/>
          </w:rPr>
          <w:t>Saudi Arabia,</w:t>
        </w:r>
      </w:hyperlink>
      <w:r w:rsidRPr="006D1D44">
        <w:rPr>
          <w:rStyle w:val="StyleUnderline"/>
        </w:rPr>
        <w:t xml:space="preserve"> members of Congress are openly </w:t>
      </w:r>
      <w:hyperlink r:id="rId56" w:history="1">
        <w:r w:rsidRPr="006D1D44">
          <w:rPr>
            <w:rStyle w:val="StyleUnderline"/>
          </w:rPr>
          <w:t>calling for sanctions</w:t>
        </w:r>
      </w:hyperlink>
      <w:r w:rsidRPr="006D1D44">
        <w:rPr>
          <w:rStyle w:val="StyleUnderline"/>
        </w:rPr>
        <w:t xml:space="preserve"> on America’s number one arms customer</w:t>
      </w:r>
      <w:r w:rsidRPr="00365425">
        <w:rPr>
          <w:sz w:val="16"/>
        </w:rPr>
        <w:t xml:space="preserve">. German Chancellor Angela Merkel on Sunday announced a hold on arms sales to the kingdom for the time being, a move lauded by many in the international community. </w:t>
      </w:r>
      <w:r w:rsidRPr="006D1D44">
        <w:rPr>
          <w:rStyle w:val="StyleUnderline"/>
        </w:rPr>
        <w:t>But some now fear that severing arms sales to the Saudis will simply push them to turn eastward. “If the U.S. and West in general move toward some meaningful sanctions of Saudi Arabia, we would be joking to imagine that the Saudis would just sit down and accept it</w:t>
      </w:r>
      <w:r w:rsidRPr="00365425">
        <w:rPr>
          <w:sz w:val="16"/>
        </w:rPr>
        <w:t>,” Ayham Kamel, head of Eurasia Group’s Middle East and North Africa practice, told CNBC’s “Squawk Box Europe” Monday. “</w:t>
      </w:r>
      <w:r w:rsidRPr="006D1D44">
        <w:rPr>
          <w:rStyle w:val="StyleUnderline"/>
        </w:rPr>
        <w:t>The Saudis I think will begin to tilt — they were already doing that beforehand — they’ll be doing more business with China and Russia</w:t>
      </w:r>
      <w:r w:rsidRPr="00365425">
        <w:rPr>
          <w:sz w:val="16"/>
        </w:rPr>
        <w:t xml:space="preserve">. I doubt Mr. Putin would’ve given the Saudis much trouble with this crisis as Mr. Trump has.” Testing ties Khashoggi, a columnist for the Washington Post and frequent critic of the Saudi royal family, disappeared after entering the Saudi consulate in Istanbul on October 2. Turkish officials allege he was murdered and dismembered by a Saudi hit squad. After initially insisting that Khashoggi left the consulate unharmed, the Saudi government last week said that he died in a “fistfight” while in the building, but provided few details and no evidence. Multiple investigations are underway. The scandal has prompted </w:t>
      </w:r>
      <w:hyperlink r:id="rId57" w:history="1">
        <w:r w:rsidRPr="00365425">
          <w:rPr>
            <w:rStyle w:val="Hyperlink"/>
            <w:sz w:val="16"/>
          </w:rPr>
          <w:t>scores of ministers and CEOs to withdraw</w:t>
        </w:r>
      </w:hyperlink>
      <w:r w:rsidRPr="00365425">
        <w:rPr>
          <w:sz w:val="16"/>
        </w:rPr>
        <w:t xml:space="preserve"> from a major international summit being held this week in Riyadh, aimed at showcasing Saudi Arabia’s investment opportunities. But while U.S. Treasury Secretary Steven Mnuchin has pulled out along with heavyweight American CEOs like Jamie Dimon and Larry Fink, the heads of Russia’s direct investment fund (RDIF) will still be in attendance. An opportunity for Russia and China? </w:t>
      </w:r>
      <w:r w:rsidRPr="006D1D44">
        <w:rPr>
          <w:rStyle w:val="StyleUnderline"/>
        </w:rPr>
        <w:t xml:space="preserve">Saudi Arabia has already been increasing business with the Russians and the Chinese. In June, </w:t>
      </w:r>
      <w:hyperlink r:id="rId58" w:history="1">
        <w:r w:rsidRPr="006D1D44">
          <w:rPr>
            <w:rStyle w:val="StyleUnderline"/>
          </w:rPr>
          <w:t>Vladimir Putin</w:t>
        </w:r>
      </w:hyperlink>
      <w:r w:rsidRPr="006D1D44">
        <w:rPr>
          <w:rStyle w:val="StyleUnderline"/>
        </w:rPr>
        <w:t xml:space="preserve"> hosted Saudi Crown Prince at the Kremlin, where the two agreed to “expand cooperation in oil and gas matters” after working together on output deals to stabilize markets amid fluctuating global crude prices</w:t>
      </w:r>
      <w:r w:rsidRPr="00670AC9">
        <w:rPr>
          <w:rStyle w:val="StyleUnderline"/>
        </w:rPr>
        <w:t xml:space="preserve">. And October of last year saw the first-ever visit of a Saudi monarch — King Salman — to </w:t>
      </w:r>
      <w:hyperlink r:id="rId59" w:history="1">
        <w:r w:rsidRPr="00670AC9">
          <w:rPr>
            <w:rStyle w:val="StyleUnderline"/>
          </w:rPr>
          <w:t>Russia,</w:t>
        </w:r>
      </w:hyperlink>
      <w:r w:rsidRPr="00670AC9">
        <w:rPr>
          <w:rStyle w:val="StyleUnderline"/>
        </w:rPr>
        <w:t xml:space="preserve"> during which a $1 billion joint investment fund was created and 15 cooperation agreements were signed in the areas of technology, defense and agriculture, including Moscow’s readiness to sell Riyadh its S-400 missile defense system</w:t>
      </w:r>
      <w:r w:rsidRPr="00365425">
        <w:rPr>
          <w:sz w:val="16"/>
        </w:rPr>
        <w:t xml:space="preserve">. </w:t>
      </w:r>
      <w:hyperlink r:id="rId60" w:history="1">
        <w:r w:rsidRPr="00365425">
          <w:rPr>
            <w:rStyle w:val="Hyperlink"/>
            <w:sz w:val="16"/>
          </w:rPr>
          <w:t>China</w:t>
        </w:r>
      </w:hyperlink>
      <w:r w:rsidRPr="00365425">
        <w:rPr>
          <w:sz w:val="16"/>
        </w:rPr>
        <w:t xml:space="preserve">, meanwhile, is the kingdom’s largest trading partner, with $42 billion in bilateral trade in 2017. Last March, the two signed a raft of deals worth a reported $65 billion in sectors ranging from energy to space technology. Some in Riyadh have also talked of trading oil in yuan instead of dollars as retaliation for potential U.S. sanctions. But as </w:t>
      </w:r>
      <w:hyperlink r:id="rId61" w:history="1">
        <w:r w:rsidRPr="00365425">
          <w:rPr>
            <w:rStyle w:val="Hyperlink"/>
            <w:sz w:val="16"/>
          </w:rPr>
          <w:t>trade tensions with the U.S.</w:t>
        </w:r>
      </w:hyperlink>
      <w:r w:rsidRPr="00365425">
        <w:rPr>
          <w:sz w:val="16"/>
        </w:rPr>
        <w:t xml:space="preserve"> continue to put strain on China’s economy, it is likely to lay low at this stage to avoid further conflict with the U.S. administration. Additionally, China is far from able to match U.S. weapons production in terms of sophistication and capabilities, defense experts say. Beijing sold just $20 million in arms to the Saudis last year, compared to $3.4 billion in exports from the U.S., according to the Stockholm International Peace Research Institute. </w:t>
      </w:r>
    </w:p>
    <w:p w14:paraId="4D1E01A7" w14:textId="2A21470D" w:rsidR="00BA3D55" w:rsidRDefault="00BA3D55" w:rsidP="00BA3D55"/>
    <w:p w14:paraId="3B543AAA" w14:textId="77777777" w:rsidR="00EF430C" w:rsidRDefault="00EF430C" w:rsidP="00EF430C">
      <w:pPr>
        <w:pStyle w:val="Heading4"/>
        <w:rPr>
          <w:b w:val="0"/>
          <w:bCs/>
        </w:rPr>
      </w:pPr>
      <w:r>
        <w:t xml:space="preserve">If the US pulls out, Saudi Arabia will turn to Russia </w:t>
      </w:r>
      <w:r>
        <w:rPr>
          <w:b w:val="0"/>
        </w:rPr>
        <w:t>and Russia is willing to sell to the Kingdom</w:t>
      </w:r>
    </w:p>
    <w:p w14:paraId="295B61B4" w14:textId="77777777" w:rsidR="00EF430C" w:rsidRPr="001D714B" w:rsidRDefault="00EF430C" w:rsidP="00EF430C">
      <w:pPr>
        <w:rPr>
          <w:rStyle w:val="Style13ptBold"/>
          <w:b w:val="0"/>
          <w:bCs w:val="0"/>
        </w:rPr>
      </w:pPr>
      <w:r>
        <w:rPr>
          <w:rStyle w:val="Style13ptBold"/>
        </w:rPr>
        <w:t xml:space="preserve">Taruk ’18 </w:t>
      </w:r>
      <w:r>
        <w:rPr>
          <w:rStyle w:val="Style13ptBold"/>
          <w:b w:val="0"/>
          <w:bCs w:val="0"/>
        </w:rPr>
        <w:t xml:space="preserve">— </w:t>
      </w:r>
      <w:r w:rsidRPr="00D95B8C">
        <w:rPr>
          <w:rStyle w:val="Style13ptBold"/>
          <w:b w:val="0"/>
          <w:bCs w:val="0"/>
        </w:rPr>
        <w:t xml:space="preserve">October 23, 2018, </w:t>
      </w:r>
      <w:r>
        <w:rPr>
          <w:rStyle w:val="Style13ptBold"/>
          <w:b w:val="0"/>
          <w:bCs w:val="0"/>
        </w:rPr>
        <w:t xml:space="preserve">Natasha Turak has an </w:t>
      </w:r>
      <w:r w:rsidRPr="00D95B8C">
        <w:rPr>
          <w:rStyle w:val="Style13ptBold"/>
          <w:b w:val="0"/>
          <w:bCs w:val="0"/>
        </w:rPr>
        <w:t>M.A. from the University of Edinburgh in Political Science</w:t>
      </w:r>
      <w:r>
        <w:rPr>
          <w:rStyle w:val="Style13ptBold"/>
          <w:b w:val="0"/>
          <w:bCs w:val="0"/>
        </w:rPr>
        <w:t xml:space="preserve"> and Middle Eastern Studies and is Correspondent for CNBC, “</w:t>
      </w:r>
      <w:r w:rsidRPr="000D391B">
        <w:rPr>
          <w:rStyle w:val="Style13ptBold"/>
          <w:b w:val="0"/>
          <w:bCs w:val="0"/>
        </w:rPr>
        <w:t>Threats of US sanctions could accelerate a Saudi shift eastward</w:t>
      </w:r>
      <w:r>
        <w:rPr>
          <w:rStyle w:val="Style13ptBold"/>
          <w:b w:val="0"/>
          <w:bCs w:val="0"/>
        </w:rPr>
        <w:t xml:space="preserve">,” </w:t>
      </w:r>
      <w:r>
        <w:rPr>
          <w:rStyle w:val="Style13ptBold"/>
          <w:b w:val="0"/>
          <w:bCs w:val="0"/>
          <w:i/>
        </w:rPr>
        <w:t>CNBC</w:t>
      </w:r>
      <w:r>
        <w:rPr>
          <w:rStyle w:val="Style13ptBold"/>
          <w:b w:val="0"/>
          <w:bCs w:val="0"/>
        </w:rPr>
        <w:t xml:space="preserve">, Accessed 7/15/19, </w:t>
      </w:r>
      <w:hyperlink r:id="rId62" w:history="1">
        <w:r w:rsidRPr="000F129F">
          <w:rPr>
            <w:rStyle w:val="Hyperlink"/>
            <w:bCs/>
          </w:rPr>
          <w:t>https://www.cnbc.com/2018/10/23/threats-of-us-sanctions-could-accelerate-a-saudi-shift-eastward.html /</w:t>
        </w:r>
      </w:hyperlink>
      <w:r>
        <w:rPr>
          <w:rStyle w:val="Style13ptBold"/>
          <w:b w:val="0"/>
          <w:bCs w:val="0"/>
        </w:rPr>
        <w:t xml:space="preserve"> SH</w:t>
      </w:r>
    </w:p>
    <w:p w14:paraId="31BFF6FB" w14:textId="77777777" w:rsidR="00EF430C" w:rsidRPr="00863456" w:rsidRDefault="00EF430C" w:rsidP="00EF430C">
      <w:pPr>
        <w:rPr>
          <w:rStyle w:val="StyleUnderline"/>
        </w:rPr>
      </w:pPr>
      <w:r w:rsidRPr="00863456">
        <w:rPr>
          <w:rStyle w:val="StyleUnderline"/>
        </w:rPr>
        <w:t xml:space="preserve">As the fallout over the killing of Saudi journalist and U.S. resident Jamal Khashoggi continues, </w:t>
      </w:r>
      <w:r w:rsidRPr="004E430F">
        <w:rPr>
          <w:rStyle w:val="StyleUnderline"/>
          <w:highlight w:val="green"/>
        </w:rPr>
        <w:t>age-old alliances are being tested</w:t>
      </w:r>
      <w:r w:rsidRPr="00863456">
        <w:rPr>
          <w:rStyle w:val="StyleUnderline"/>
        </w:rPr>
        <w:t>.</w:t>
      </w:r>
    </w:p>
    <w:p w14:paraId="2C72C4B1" w14:textId="77777777" w:rsidR="00EF430C" w:rsidRPr="00863456" w:rsidRDefault="00EF430C" w:rsidP="00EF430C">
      <w:pPr>
        <w:rPr>
          <w:sz w:val="16"/>
          <w:szCs w:val="16"/>
        </w:rPr>
      </w:pPr>
      <w:r w:rsidRPr="00863456">
        <w:rPr>
          <w:sz w:val="16"/>
          <w:szCs w:val="16"/>
        </w:rPr>
        <w:t xml:space="preserve">In contradiction to President Donald Trump, who has voiced opposition to any interference in U.S. weapons sales to Saudi Arabia, </w:t>
      </w:r>
      <w:r w:rsidRPr="004E430F">
        <w:rPr>
          <w:rStyle w:val="StyleUnderline"/>
          <w:highlight w:val="green"/>
        </w:rPr>
        <w:t>members of Congress are</w:t>
      </w:r>
      <w:r w:rsidRPr="00863456">
        <w:rPr>
          <w:rStyle w:val="StyleUnderline"/>
        </w:rPr>
        <w:t xml:space="preserve"> openly </w:t>
      </w:r>
      <w:r w:rsidRPr="004E430F">
        <w:rPr>
          <w:rStyle w:val="StyleUnderline"/>
          <w:highlight w:val="green"/>
        </w:rPr>
        <w:t>calling for sanctions</w:t>
      </w:r>
      <w:r w:rsidRPr="00863456">
        <w:rPr>
          <w:rStyle w:val="StyleUnderline"/>
        </w:rPr>
        <w:t xml:space="preserve"> on America’s number one arms customer.</w:t>
      </w:r>
    </w:p>
    <w:p w14:paraId="49F0750B" w14:textId="77777777" w:rsidR="00EF430C" w:rsidRPr="00863456" w:rsidRDefault="00EF430C" w:rsidP="00EF430C">
      <w:pPr>
        <w:rPr>
          <w:sz w:val="16"/>
          <w:szCs w:val="16"/>
        </w:rPr>
      </w:pPr>
      <w:r w:rsidRPr="00863456">
        <w:rPr>
          <w:sz w:val="16"/>
          <w:szCs w:val="16"/>
        </w:rPr>
        <w:t>German Chancellor Angela Merkel on Sunday announced a hold on arms sales to the kingdom for the time being, a move lauded by many in the international community. But some now fear that severing arms sales to the Saudis will simply push them to turn eastward.</w:t>
      </w:r>
    </w:p>
    <w:p w14:paraId="28C7106C" w14:textId="77777777" w:rsidR="00EF430C" w:rsidRPr="00863456" w:rsidRDefault="00EF430C" w:rsidP="00EF430C">
      <w:pPr>
        <w:rPr>
          <w:sz w:val="16"/>
          <w:szCs w:val="16"/>
        </w:rPr>
      </w:pPr>
      <w:r w:rsidRPr="00863456">
        <w:rPr>
          <w:sz w:val="16"/>
          <w:szCs w:val="16"/>
        </w:rPr>
        <w:t>“</w:t>
      </w:r>
      <w:r w:rsidRPr="004E430F">
        <w:rPr>
          <w:rStyle w:val="Emphasis"/>
          <w:highlight w:val="green"/>
        </w:rPr>
        <w:t>If the U.S. and West</w:t>
      </w:r>
      <w:r w:rsidRPr="00863456">
        <w:rPr>
          <w:rStyle w:val="Emphasis"/>
        </w:rPr>
        <w:t xml:space="preserve"> in general </w:t>
      </w:r>
      <w:r w:rsidRPr="004E430F">
        <w:rPr>
          <w:rStyle w:val="Emphasis"/>
          <w:highlight w:val="green"/>
        </w:rPr>
        <w:t>move toward</w:t>
      </w:r>
      <w:r w:rsidRPr="00863456">
        <w:rPr>
          <w:rStyle w:val="Emphasis"/>
        </w:rPr>
        <w:t xml:space="preserve"> some meaningful </w:t>
      </w:r>
      <w:r w:rsidRPr="004E430F">
        <w:rPr>
          <w:rStyle w:val="Emphasis"/>
          <w:highlight w:val="green"/>
        </w:rPr>
        <w:t>sanctions</w:t>
      </w:r>
      <w:r w:rsidRPr="00863456">
        <w:rPr>
          <w:rStyle w:val="Emphasis"/>
        </w:rPr>
        <w:t xml:space="preserve"> of Saudi Arabia, </w:t>
      </w:r>
      <w:r w:rsidRPr="004E430F">
        <w:rPr>
          <w:rStyle w:val="Emphasis"/>
          <w:highlight w:val="green"/>
        </w:rPr>
        <w:t xml:space="preserve">we would be joking to imagine </w:t>
      </w:r>
      <w:r w:rsidRPr="004E430F">
        <w:rPr>
          <w:rStyle w:val="Emphasis"/>
        </w:rPr>
        <w:t xml:space="preserve">that </w:t>
      </w:r>
      <w:r w:rsidRPr="004E430F">
        <w:rPr>
          <w:rStyle w:val="Emphasis"/>
          <w:highlight w:val="green"/>
        </w:rPr>
        <w:t xml:space="preserve">the Saudis would just </w:t>
      </w:r>
      <w:r w:rsidRPr="004E430F">
        <w:rPr>
          <w:rStyle w:val="Emphasis"/>
        </w:rPr>
        <w:t>sit down and</w:t>
      </w:r>
      <w:r w:rsidRPr="004E430F">
        <w:rPr>
          <w:rStyle w:val="Emphasis"/>
          <w:highlight w:val="green"/>
        </w:rPr>
        <w:t xml:space="preserve"> accept it</w:t>
      </w:r>
      <w:r w:rsidRPr="00863456">
        <w:rPr>
          <w:sz w:val="16"/>
          <w:szCs w:val="16"/>
        </w:rPr>
        <w:t>,” Ayham Kamel, head of Eurasia Group’s Middle East and North Africa practice, told CNBC’s “Squawk Box Europe” Monday.</w:t>
      </w:r>
    </w:p>
    <w:p w14:paraId="77CDC883" w14:textId="77777777" w:rsidR="00EF430C" w:rsidRPr="00863456" w:rsidRDefault="00EF430C" w:rsidP="00EF430C">
      <w:pPr>
        <w:rPr>
          <w:sz w:val="16"/>
          <w:szCs w:val="16"/>
        </w:rPr>
      </w:pPr>
      <w:r w:rsidRPr="00863456">
        <w:rPr>
          <w:sz w:val="16"/>
          <w:szCs w:val="16"/>
        </w:rPr>
        <w:t>“</w:t>
      </w:r>
      <w:r w:rsidRPr="00863456">
        <w:rPr>
          <w:rStyle w:val="StyleUnderline"/>
        </w:rPr>
        <w:t>The Saudis I think will begin to tilt — they were already doing that beforehand — they’ll be doing more business with China and Russia. I doubt Mr. Putin would’ve given the Saudis much trouble with this crisis as Mr. Trump has</w:t>
      </w:r>
      <w:r w:rsidRPr="00863456">
        <w:rPr>
          <w:sz w:val="16"/>
          <w:szCs w:val="16"/>
        </w:rPr>
        <w:t>.”</w:t>
      </w:r>
    </w:p>
    <w:p w14:paraId="2C923C28" w14:textId="77777777" w:rsidR="00EF430C" w:rsidRPr="00863456" w:rsidRDefault="00EF430C" w:rsidP="00EF430C">
      <w:pPr>
        <w:rPr>
          <w:sz w:val="16"/>
          <w:szCs w:val="16"/>
        </w:rPr>
      </w:pPr>
      <w:r w:rsidRPr="00863456">
        <w:rPr>
          <w:sz w:val="16"/>
          <w:szCs w:val="16"/>
        </w:rPr>
        <w:t>Testing ties</w:t>
      </w:r>
    </w:p>
    <w:p w14:paraId="011A9A09" w14:textId="77777777" w:rsidR="00EF430C" w:rsidRPr="00863456" w:rsidRDefault="00EF430C" w:rsidP="00EF430C">
      <w:pPr>
        <w:rPr>
          <w:sz w:val="16"/>
          <w:szCs w:val="16"/>
        </w:rPr>
      </w:pPr>
      <w:r w:rsidRPr="00863456">
        <w:rPr>
          <w:sz w:val="16"/>
          <w:szCs w:val="16"/>
        </w:rPr>
        <w:t>Khashoggi, a columnist for the Washington Post and frequent critic of the Saudi royal family, disappeared after entering the Saudi consulate in Istanbul on October 2. Turkish officials allege he was murdered and dismembered by a Saudi hit squad. After initially insisting that Khashoggi left the consulate unharmed, the Saudi government last week said that he died in a “fistfight” while in the building, but provided few details and no evidence. Multiple investigations are underway.</w:t>
      </w:r>
    </w:p>
    <w:p w14:paraId="7493F407" w14:textId="77777777" w:rsidR="00EF430C" w:rsidRPr="00863456" w:rsidRDefault="00EF430C" w:rsidP="00EF430C">
      <w:pPr>
        <w:rPr>
          <w:sz w:val="16"/>
          <w:szCs w:val="16"/>
        </w:rPr>
      </w:pPr>
      <w:r w:rsidRPr="00863456">
        <w:rPr>
          <w:sz w:val="16"/>
          <w:szCs w:val="16"/>
        </w:rPr>
        <w:t>The scandal has prompted scores of ministers and CEOs to withdraw from a major international summit being held this week in Riyadh, aimed at showcasing Saudi Arabia’s investment opportunities. But while U.S. Treasury Secretary Steven Mnuchin has pulled out along with heavyweight American CEOs like Jamie Dimon and Larry Fink, the heads of Russia’s direct investment fund (RDIF) will still be in attendance.</w:t>
      </w:r>
    </w:p>
    <w:p w14:paraId="6B05A98D" w14:textId="77777777" w:rsidR="00EF430C" w:rsidRPr="00863456" w:rsidRDefault="00EF430C" w:rsidP="00EF430C">
      <w:pPr>
        <w:rPr>
          <w:sz w:val="16"/>
          <w:szCs w:val="16"/>
        </w:rPr>
      </w:pPr>
      <w:r w:rsidRPr="00863456">
        <w:rPr>
          <w:sz w:val="16"/>
          <w:szCs w:val="16"/>
        </w:rPr>
        <w:t>An opportunity for Russia and China?</w:t>
      </w:r>
    </w:p>
    <w:p w14:paraId="53467916" w14:textId="77777777" w:rsidR="00EF430C" w:rsidRPr="00863456" w:rsidRDefault="00EF430C" w:rsidP="00EF430C">
      <w:pPr>
        <w:rPr>
          <w:sz w:val="16"/>
          <w:szCs w:val="16"/>
        </w:rPr>
      </w:pPr>
      <w:r w:rsidRPr="00863456">
        <w:rPr>
          <w:rStyle w:val="StyleUnderline"/>
        </w:rPr>
        <w:t>S</w:t>
      </w:r>
      <w:r w:rsidRPr="004E430F">
        <w:rPr>
          <w:rStyle w:val="StyleUnderline"/>
          <w:highlight w:val="green"/>
        </w:rPr>
        <w:t>audi Arabia has already been increasing business with the Russians</w:t>
      </w:r>
      <w:r w:rsidRPr="00863456">
        <w:rPr>
          <w:rStyle w:val="StyleUnderline"/>
        </w:rPr>
        <w:t xml:space="preserve"> and the Chinese</w:t>
      </w:r>
      <w:r w:rsidRPr="00863456">
        <w:rPr>
          <w:sz w:val="16"/>
          <w:szCs w:val="16"/>
        </w:rPr>
        <w:t xml:space="preserve">. In June, </w:t>
      </w:r>
      <w:r w:rsidRPr="00863456">
        <w:rPr>
          <w:rStyle w:val="StyleUnderline"/>
        </w:rPr>
        <w:t xml:space="preserve">Vladimir </w:t>
      </w:r>
      <w:r w:rsidRPr="004E430F">
        <w:rPr>
          <w:rStyle w:val="StyleUnderline"/>
          <w:highlight w:val="green"/>
        </w:rPr>
        <w:t>Putin hosted Saudi Crown Prince</w:t>
      </w:r>
      <w:r w:rsidRPr="00863456">
        <w:rPr>
          <w:rStyle w:val="StyleUnderline"/>
        </w:rPr>
        <w:t xml:space="preserve"> at the Kremlin, where the two agreed to “expand cooperation in oil and gas matters”</w:t>
      </w:r>
      <w:r w:rsidRPr="00863456">
        <w:rPr>
          <w:sz w:val="16"/>
          <w:szCs w:val="16"/>
        </w:rPr>
        <w:t xml:space="preserve"> after working together on output deals to stabilize markets amid fluctuating global crude prices.</w:t>
      </w:r>
    </w:p>
    <w:p w14:paraId="51A02C5D" w14:textId="77777777" w:rsidR="00EF430C" w:rsidRDefault="00EF430C" w:rsidP="00EF430C">
      <w:pPr>
        <w:rPr>
          <w:rStyle w:val="Emphasis"/>
        </w:rPr>
      </w:pPr>
      <w:r w:rsidRPr="00863456">
        <w:rPr>
          <w:sz w:val="16"/>
          <w:szCs w:val="16"/>
        </w:rPr>
        <w:t xml:space="preserve">And October of last year saw </w:t>
      </w:r>
      <w:r w:rsidRPr="004E430F">
        <w:rPr>
          <w:rStyle w:val="StyleUnderline"/>
          <w:highlight w:val="green"/>
        </w:rPr>
        <w:t>the first-ever visit of a Saudi monarch</w:t>
      </w:r>
      <w:r w:rsidRPr="00863456">
        <w:rPr>
          <w:sz w:val="16"/>
          <w:szCs w:val="16"/>
        </w:rPr>
        <w:t xml:space="preserve"> — King Salman — </w:t>
      </w:r>
      <w:r w:rsidRPr="004E430F">
        <w:rPr>
          <w:rStyle w:val="StyleUnderline"/>
          <w:highlight w:val="green"/>
        </w:rPr>
        <w:t>to Russia</w:t>
      </w:r>
      <w:r w:rsidRPr="00863456">
        <w:rPr>
          <w:rStyle w:val="StyleUnderline"/>
        </w:rPr>
        <w:t xml:space="preserve">, during which a $1 billion joint investment fund was created and 15 cooperation agreements were signed in the areas of technology, defense and agriculture, </w:t>
      </w:r>
      <w:r w:rsidRPr="004E430F">
        <w:rPr>
          <w:rStyle w:val="StyleUnderline"/>
          <w:highlight w:val="green"/>
        </w:rPr>
        <w:t xml:space="preserve">including </w:t>
      </w:r>
      <w:r w:rsidRPr="004E430F">
        <w:rPr>
          <w:rStyle w:val="Emphasis"/>
          <w:highlight w:val="green"/>
        </w:rPr>
        <w:t>Moscow’s readiness to sell Riyadh its S-400 missile defense system</w:t>
      </w:r>
      <w:r w:rsidRPr="00863456">
        <w:rPr>
          <w:rStyle w:val="Emphasis"/>
        </w:rPr>
        <w:t>.</w:t>
      </w:r>
    </w:p>
    <w:p w14:paraId="08D2D0CB" w14:textId="77777777" w:rsidR="00EF430C" w:rsidRDefault="00EF430C" w:rsidP="00EF430C">
      <w:pPr>
        <w:rPr>
          <w:rStyle w:val="Emphasis"/>
          <w:rFonts w:cstheme="majorBidi"/>
          <w:b w:val="0"/>
          <w:iCs w:val="0"/>
          <w:sz w:val="26"/>
          <w:u w:val="none"/>
        </w:rPr>
      </w:pPr>
    </w:p>
    <w:p w14:paraId="1AA0A988" w14:textId="77777777" w:rsidR="00EF430C" w:rsidRDefault="00EF430C" w:rsidP="00EF430C">
      <w:pPr>
        <w:pStyle w:val="Heading4"/>
        <w:rPr>
          <w:rStyle w:val="Emphasis"/>
          <w:b/>
          <w:iCs/>
          <w:sz w:val="26"/>
          <w:u w:val="none"/>
        </w:rPr>
      </w:pPr>
      <w:r>
        <w:rPr>
          <w:rStyle w:val="Emphasis"/>
          <w:b/>
          <w:iCs/>
          <w:sz w:val="26"/>
          <w:u w:val="none"/>
        </w:rPr>
        <w:t>Russia and China want to sell to Saudi Arabia — allows them to steal U.S. tech which resolves their interoperability claims</w:t>
      </w:r>
    </w:p>
    <w:p w14:paraId="20947936" w14:textId="77777777" w:rsidR="00EF430C" w:rsidRPr="00B44DA2" w:rsidRDefault="00EF430C" w:rsidP="00EF430C">
      <w:pPr>
        <w:rPr>
          <w:rStyle w:val="Style13ptBold"/>
          <w:b w:val="0"/>
          <w:bCs w:val="0"/>
        </w:rPr>
      </w:pPr>
      <w:r>
        <w:rPr>
          <w:rStyle w:val="Style13ptBold"/>
        </w:rPr>
        <w:t xml:space="preserve">Parasie and Wall ’19 </w:t>
      </w:r>
      <w:r w:rsidRPr="00B44DA2">
        <w:rPr>
          <w:rStyle w:val="Style13ptBold"/>
          <w:b w:val="0"/>
          <w:bCs w:val="0"/>
        </w:rPr>
        <w:t xml:space="preserve">— </w:t>
      </w:r>
      <w:r>
        <w:rPr>
          <w:rStyle w:val="Style13ptBold"/>
          <w:b w:val="0"/>
          <w:bCs w:val="0"/>
        </w:rPr>
        <w:t>April 6, 2019, Nicolas Parasie is a reporter in banking and financing at the WSJ that covers the UAE, Robert Wall has an M.A. in Interational Relations from George Washington University and is a Senior Aerospace reporter for the WSJ, “</w:t>
      </w:r>
      <w:r w:rsidRPr="00A367DF">
        <w:rPr>
          <w:rStyle w:val="Style13ptBold"/>
          <w:b w:val="0"/>
          <w:bCs w:val="0"/>
        </w:rPr>
        <w:t>Russia and China Target Middle East Arms Deals</w:t>
      </w:r>
      <w:r>
        <w:rPr>
          <w:rStyle w:val="Style13ptBold"/>
          <w:b w:val="0"/>
          <w:bCs w:val="0"/>
        </w:rPr>
        <w:t xml:space="preserve">,” Accessed 7/15/19, Wall Street Journal, </w:t>
      </w:r>
      <w:hyperlink r:id="rId63" w:history="1">
        <w:r w:rsidRPr="000F129F">
          <w:rPr>
            <w:rStyle w:val="Hyperlink"/>
            <w:bCs/>
          </w:rPr>
          <w:t>https://www.wsj.com/articles/russia-and-china-target-middle-east-arms-deals-11554555600 /</w:t>
        </w:r>
      </w:hyperlink>
      <w:r>
        <w:rPr>
          <w:rStyle w:val="Style13ptBold"/>
          <w:b w:val="0"/>
          <w:bCs w:val="0"/>
        </w:rPr>
        <w:t xml:space="preserve"> SH</w:t>
      </w:r>
    </w:p>
    <w:p w14:paraId="7AFAC5EF" w14:textId="77777777" w:rsidR="00EF430C" w:rsidRPr="00F9703D" w:rsidRDefault="00EF430C" w:rsidP="00EF430C">
      <w:pPr>
        <w:rPr>
          <w:sz w:val="16"/>
          <w:szCs w:val="16"/>
        </w:rPr>
      </w:pPr>
      <w:r w:rsidRPr="00F9703D">
        <w:rPr>
          <w:sz w:val="16"/>
          <w:szCs w:val="16"/>
        </w:rPr>
        <w:t>ABU DHABI—</w:t>
      </w:r>
      <w:r w:rsidRPr="006C6942">
        <w:rPr>
          <w:rStyle w:val="StyleUnderline"/>
          <w:highlight w:val="green"/>
        </w:rPr>
        <w:t>Russia and China are stepping up their efforts to woo</w:t>
      </w:r>
      <w:r w:rsidRPr="006F526F">
        <w:rPr>
          <w:rStyle w:val="StyleUnderline"/>
        </w:rPr>
        <w:t xml:space="preserve"> Persian </w:t>
      </w:r>
      <w:r w:rsidRPr="006C6942">
        <w:rPr>
          <w:rStyle w:val="StyleUnderline"/>
          <w:highlight w:val="green"/>
        </w:rPr>
        <w:t>Gulf arms buyers</w:t>
      </w:r>
      <w:r w:rsidRPr="006F526F">
        <w:rPr>
          <w:rStyle w:val="StyleUnderline"/>
        </w:rPr>
        <w:t xml:space="preserve">, </w:t>
      </w:r>
      <w:r w:rsidRPr="006C6942">
        <w:rPr>
          <w:rStyle w:val="StyleUnderline"/>
          <w:highlight w:val="green"/>
        </w:rPr>
        <w:t xml:space="preserve">encroaching on a market </w:t>
      </w:r>
      <w:r w:rsidRPr="006C6942">
        <w:rPr>
          <w:rStyle w:val="StyleUnderline"/>
        </w:rPr>
        <w:t xml:space="preserve">long </w:t>
      </w:r>
      <w:r w:rsidRPr="006C6942">
        <w:rPr>
          <w:rStyle w:val="StyleUnderline"/>
          <w:highlight w:val="green"/>
        </w:rPr>
        <w:t>dominated by the U.S</w:t>
      </w:r>
      <w:r w:rsidRPr="006F526F">
        <w:rPr>
          <w:rStyle w:val="StyleUnderline"/>
        </w:rPr>
        <w:t>. and Europe</w:t>
      </w:r>
      <w:r w:rsidRPr="00F9703D">
        <w:rPr>
          <w:sz w:val="16"/>
          <w:szCs w:val="16"/>
        </w:rPr>
        <w:t xml:space="preserve"> and raising security concerns in Washington.</w:t>
      </w:r>
    </w:p>
    <w:p w14:paraId="0188604F" w14:textId="77777777" w:rsidR="00EF430C" w:rsidRPr="006C6942" w:rsidRDefault="00EF430C" w:rsidP="00EF430C">
      <w:pPr>
        <w:rPr>
          <w:rStyle w:val="StyleUnderline"/>
        </w:rPr>
      </w:pPr>
      <w:r w:rsidRPr="006C6942">
        <w:rPr>
          <w:rStyle w:val="Emphasis"/>
          <w:highlight w:val="green"/>
        </w:rPr>
        <w:t>The market is crucial for the global defense industry</w:t>
      </w:r>
      <w:r w:rsidRPr="006F526F">
        <w:rPr>
          <w:rStyle w:val="Emphasis"/>
        </w:rPr>
        <w:t>, with Saudi Arabiaʼs $</w:t>
      </w:r>
      <w:r w:rsidRPr="006C6942">
        <w:rPr>
          <w:rStyle w:val="Emphasis"/>
          <w:highlight w:val="green"/>
        </w:rPr>
        <w:t>7.7 billion in 2018 deals</w:t>
      </w:r>
      <w:r w:rsidRPr="006F526F">
        <w:rPr>
          <w:rStyle w:val="Emphasis"/>
        </w:rPr>
        <w:t xml:space="preserve"> making it </w:t>
      </w:r>
      <w:r w:rsidRPr="006C6942">
        <w:rPr>
          <w:rStyle w:val="Emphasis"/>
          <w:highlight w:val="green"/>
        </w:rPr>
        <w:t>the Mideastʼs top arms buyer</w:t>
      </w:r>
      <w:r w:rsidRPr="006C6942">
        <w:rPr>
          <w:rStyle w:val="StyleUnderline"/>
        </w:rPr>
        <w:t>, and the United Arab Emirates and Qatar also in the world's top 10, according to market-research firm IHS Markit.</w:t>
      </w:r>
    </w:p>
    <w:p w14:paraId="67E35B30" w14:textId="77777777" w:rsidR="00EF430C" w:rsidRPr="006F526F" w:rsidRDefault="00EF430C" w:rsidP="00EF430C">
      <w:pPr>
        <w:rPr>
          <w:rStyle w:val="StyleUnderline"/>
        </w:rPr>
      </w:pPr>
      <w:r w:rsidRPr="006C6942">
        <w:rPr>
          <w:rStyle w:val="StyleUnderline"/>
          <w:highlight w:val="green"/>
        </w:rPr>
        <w:t>Saudi Arabia and the U.A.E. spent $40 million each on Chinese arms</w:t>
      </w:r>
      <w:r w:rsidRPr="006F526F">
        <w:rPr>
          <w:rStyle w:val="StyleUnderline"/>
        </w:rPr>
        <w:t xml:space="preserve"> in 2018</w:t>
      </w:r>
      <w:r w:rsidRPr="00F9703D">
        <w:rPr>
          <w:sz w:val="16"/>
          <w:szCs w:val="16"/>
        </w:rPr>
        <w:t xml:space="preserve">, according to the Stockholm International Peace Research Institute, a nonprofit that tracks global arms deals. That is still a small amount, but a big jump over previous years. </w:t>
      </w:r>
      <w:r w:rsidRPr="006C6942">
        <w:rPr>
          <w:rStyle w:val="StyleUnderline"/>
          <w:highlight w:val="green"/>
        </w:rPr>
        <w:t>The U.A.E.</w:t>
      </w:r>
      <w:r w:rsidRPr="006F526F">
        <w:rPr>
          <w:rStyle w:val="StyleUnderline"/>
        </w:rPr>
        <w:t xml:space="preserve"> also </w:t>
      </w:r>
      <w:r w:rsidRPr="006C6942">
        <w:rPr>
          <w:rStyle w:val="StyleUnderline"/>
          <w:highlight w:val="green"/>
        </w:rPr>
        <w:t>plans to develop weapons with a Chinese company.</w:t>
      </w:r>
    </w:p>
    <w:p w14:paraId="182E2BE3" w14:textId="77777777" w:rsidR="00EF430C" w:rsidRPr="00F9703D" w:rsidRDefault="00EF430C" w:rsidP="00EF430C">
      <w:pPr>
        <w:rPr>
          <w:sz w:val="16"/>
          <w:szCs w:val="16"/>
        </w:rPr>
      </w:pPr>
      <w:r w:rsidRPr="00F9703D">
        <w:rPr>
          <w:sz w:val="16"/>
          <w:szCs w:val="16"/>
        </w:rPr>
        <w:t>A manufacturing plant in Rostov-on-Don, Russia, owned by Rostec State Corp., which makes a S-400 air and missile defense system set to be sold to Turkey. Photo: sergey pivovarov/Reuters</w:t>
      </w:r>
    </w:p>
    <w:p w14:paraId="3E56748A" w14:textId="77777777" w:rsidR="00EF430C" w:rsidRPr="00F9703D" w:rsidRDefault="00EF430C" w:rsidP="00EF430C">
      <w:pPr>
        <w:rPr>
          <w:sz w:val="16"/>
          <w:szCs w:val="16"/>
        </w:rPr>
      </w:pPr>
      <w:r w:rsidRPr="006F526F">
        <w:rPr>
          <w:rStyle w:val="StyleUnderline"/>
        </w:rPr>
        <w:t>Russia has sold missile systems to the U.A.E. and military rifles to Saudi Arabia in return for the right to produce the weapons in the kingdom. Saudi Arabia and the U.A.E. have also bought Chinese military drones</w:t>
      </w:r>
      <w:r w:rsidRPr="00F9703D">
        <w:rPr>
          <w:sz w:val="16"/>
          <w:szCs w:val="16"/>
        </w:rPr>
        <w:t>.</w:t>
      </w:r>
    </w:p>
    <w:p w14:paraId="15C19A24" w14:textId="77777777" w:rsidR="00EF430C" w:rsidRPr="006F526F" w:rsidRDefault="00EF430C" w:rsidP="00EF430C">
      <w:pPr>
        <w:rPr>
          <w:rStyle w:val="Emphasis"/>
        </w:rPr>
      </w:pPr>
      <w:r w:rsidRPr="008A4339">
        <w:rPr>
          <w:rStyle w:val="Emphasis"/>
          <w:highlight w:val="green"/>
        </w:rPr>
        <w:t>China and Russia are willing to sell arms and equipment</w:t>
      </w:r>
      <w:r w:rsidRPr="006F526F">
        <w:rPr>
          <w:rStyle w:val="Emphasis"/>
        </w:rPr>
        <w:t xml:space="preserve">, such as drones, to some Mideast countries when </w:t>
      </w:r>
      <w:r w:rsidRPr="008A4339">
        <w:rPr>
          <w:rStyle w:val="Emphasis"/>
          <w:highlight w:val="green"/>
        </w:rPr>
        <w:t>other countries are reluctant to do so because of</w:t>
      </w:r>
      <w:r w:rsidRPr="006F526F">
        <w:rPr>
          <w:rStyle w:val="Emphasis"/>
        </w:rPr>
        <w:t xml:space="preserve"> weapons-</w:t>
      </w:r>
      <w:r w:rsidRPr="008A4339">
        <w:rPr>
          <w:rStyle w:val="Emphasis"/>
          <w:highlight w:val="green"/>
        </w:rPr>
        <w:t>prolif</w:t>
      </w:r>
      <w:r w:rsidRPr="006F526F">
        <w:rPr>
          <w:rStyle w:val="Emphasis"/>
        </w:rPr>
        <w:t xml:space="preserve">eration concerns, </w:t>
      </w:r>
      <w:r w:rsidRPr="008A4339">
        <w:rPr>
          <w:rStyle w:val="Emphasis"/>
          <w:highlight w:val="green"/>
        </w:rPr>
        <w:t>or</w:t>
      </w:r>
      <w:r w:rsidRPr="006F526F">
        <w:rPr>
          <w:rStyle w:val="Emphasis"/>
        </w:rPr>
        <w:t xml:space="preserve">, in the case of </w:t>
      </w:r>
      <w:r w:rsidRPr="008A4339">
        <w:rPr>
          <w:rStyle w:val="Emphasis"/>
          <w:highlight w:val="green"/>
        </w:rPr>
        <w:t>the U.S., a policy of giving</w:t>
      </w:r>
      <w:r w:rsidRPr="006F526F">
        <w:rPr>
          <w:rStyle w:val="Emphasis"/>
        </w:rPr>
        <w:t xml:space="preserve"> its ally </w:t>
      </w:r>
      <w:r w:rsidRPr="008A4339">
        <w:rPr>
          <w:rStyle w:val="Emphasis"/>
          <w:highlight w:val="green"/>
        </w:rPr>
        <w:t>Israel a military edge</w:t>
      </w:r>
      <w:r w:rsidRPr="006F526F">
        <w:rPr>
          <w:rStyle w:val="Emphasis"/>
        </w:rPr>
        <w:t>.</w:t>
      </w:r>
    </w:p>
    <w:p w14:paraId="3F431FE9" w14:textId="77777777" w:rsidR="00EF430C" w:rsidRPr="00F9703D" w:rsidRDefault="00EF430C" w:rsidP="00EF430C">
      <w:pPr>
        <w:rPr>
          <w:sz w:val="16"/>
          <w:szCs w:val="16"/>
        </w:rPr>
      </w:pPr>
      <w:r w:rsidRPr="00F9703D">
        <w:rPr>
          <w:sz w:val="16"/>
          <w:szCs w:val="16"/>
        </w:rPr>
        <w:t>The arms competition reflects growing tensions between the U.S. and its strategic rivals China and Russia over trade, security and other matters in a region the U.S. has long considered its sphere of influence.</w:t>
      </w:r>
    </w:p>
    <w:p w14:paraId="0D2BF667" w14:textId="77777777" w:rsidR="00EF430C" w:rsidRPr="00F9703D" w:rsidRDefault="00EF430C" w:rsidP="00EF430C">
      <w:pPr>
        <w:rPr>
          <w:sz w:val="16"/>
          <w:szCs w:val="16"/>
        </w:rPr>
      </w:pPr>
      <w:r w:rsidRPr="00F9703D">
        <w:rPr>
          <w:sz w:val="16"/>
          <w:szCs w:val="16"/>
        </w:rPr>
        <w:t xml:space="preserve">The U.S. Department of Defense isnʼt only concerned about the threat to U.S. arms sales but also that </w:t>
      </w:r>
      <w:r w:rsidRPr="008A4339">
        <w:rPr>
          <w:rStyle w:val="Emphasis"/>
          <w:highlight w:val="green"/>
        </w:rPr>
        <w:t xml:space="preserve">China and Russia are trying to gain </w:t>
      </w:r>
      <w:r w:rsidRPr="008A4339">
        <w:rPr>
          <w:rStyle w:val="Emphasis"/>
        </w:rPr>
        <w:t xml:space="preserve">know-how about </w:t>
      </w:r>
      <w:r w:rsidRPr="008A4339">
        <w:rPr>
          <w:rStyle w:val="Emphasis"/>
          <w:highlight w:val="green"/>
        </w:rPr>
        <w:t xml:space="preserve">advanced military equipment and </w:t>
      </w:r>
      <w:r w:rsidRPr="008A4339">
        <w:rPr>
          <w:rStyle w:val="Emphasis"/>
        </w:rPr>
        <w:t xml:space="preserve">commercial technologies </w:t>
      </w:r>
      <w:r w:rsidRPr="008A4339">
        <w:rPr>
          <w:rStyle w:val="Emphasis"/>
          <w:highlight w:val="green"/>
        </w:rPr>
        <w:t>by working with U.S. allies</w:t>
      </w:r>
      <w:r w:rsidRPr="008A4339">
        <w:rPr>
          <w:sz w:val="16"/>
          <w:szCs w:val="16"/>
          <w:highlight w:val="green"/>
        </w:rPr>
        <w:t>,</w:t>
      </w:r>
      <w:r w:rsidRPr="00F9703D">
        <w:rPr>
          <w:sz w:val="16"/>
          <w:szCs w:val="16"/>
        </w:rPr>
        <w:t xml:space="preserve"> Pentagon officials said. These officials say the shift complicates future deals with Washingtonʼs Persian Gulf allies since the competing hardware may be incompatible with Western systems.</w:t>
      </w:r>
    </w:p>
    <w:p w14:paraId="6A988F34" w14:textId="77777777" w:rsidR="00EF430C" w:rsidRDefault="00EF430C" w:rsidP="00EF430C">
      <w:pPr>
        <w:rPr>
          <w:sz w:val="16"/>
          <w:szCs w:val="16"/>
        </w:rPr>
      </w:pPr>
      <w:r w:rsidRPr="006F526F">
        <w:rPr>
          <w:rStyle w:val="StyleUnderline"/>
        </w:rPr>
        <w:t>Russia and China have been laying down both military and economic roots in the region</w:t>
      </w:r>
      <w:r w:rsidRPr="00F9703D">
        <w:rPr>
          <w:sz w:val="16"/>
          <w:szCs w:val="16"/>
        </w:rPr>
        <w:t>.</w:t>
      </w:r>
    </w:p>
    <w:p w14:paraId="59AF7624" w14:textId="7BDD050F" w:rsidR="00EF430C" w:rsidRDefault="00EF430C" w:rsidP="00BA3D55"/>
    <w:p w14:paraId="69181AC4" w14:textId="0A3B60AC" w:rsidR="002444EB" w:rsidRDefault="002444EB" w:rsidP="002444EB">
      <w:pPr>
        <w:pStyle w:val="Heading3"/>
      </w:pPr>
      <w:r>
        <w:t>Link---Saudi Arabia---A2: Won’t Buy</w:t>
      </w:r>
    </w:p>
    <w:p w14:paraId="22F85278" w14:textId="2B8090F9" w:rsidR="002444EB" w:rsidRDefault="002444EB" w:rsidP="002444EB"/>
    <w:p w14:paraId="6F41D920" w14:textId="77777777" w:rsidR="002444EB" w:rsidRDefault="002444EB" w:rsidP="002444EB">
      <w:pPr>
        <w:pStyle w:val="Heading4"/>
      </w:pPr>
      <w:r>
        <w:t xml:space="preserve">Russia has already begun selling arms to the UAE and Saudi Arabia and wants to expand its presence  </w:t>
      </w:r>
    </w:p>
    <w:p w14:paraId="4C3399A2" w14:textId="77777777" w:rsidR="002444EB" w:rsidRPr="0053513A" w:rsidRDefault="002444EB" w:rsidP="002444EB">
      <w:pPr>
        <w:rPr>
          <w:rStyle w:val="Style13ptBold"/>
          <w:b w:val="0"/>
          <w:bCs w:val="0"/>
        </w:rPr>
      </w:pPr>
      <w:r>
        <w:rPr>
          <w:rStyle w:val="Style13ptBold"/>
        </w:rPr>
        <w:t xml:space="preserve">TRTWorld ’19 </w:t>
      </w:r>
      <w:r>
        <w:rPr>
          <w:rStyle w:val="Style13ptBold"/>
          <w:b w:val="0"/>
          <w:bCs w:val="0"/>
        </w:rPr>
        <w:t>— February 22, 2019, Turkish International News Source, “</w:t>
      </w:r>
      <w:r w:rsidRPr="0053513A">
        <w:rPr>
          <w:rStyle w:val="Style13ptBold"/>
          <w:b w:val="0"/>
          <w:bCs w:val="0"/>
        </w:rPr>
        <w:t>Russia is selling more weapons to Saudi Arabia and the UAE</w:t>
      </w:r>
      <w:r>
        <w:rPr>
          <w:rStyle w:val="Style13ptBold"/>
          <w:b w:val="0"/>
          <w:bCs w:val="0"/>
        </w:rPr>
        <w:t xml:space="preserve">,” Accessed 7/15/19, TRTWorld, </w:t>
      </w:r>
      <w:hyperlink r:id="rId64" w:history="1">
        <w:r w:rsidRPr="000F129F">
          <w:rPr>
            <w:rStyle w:val="Hyperlink"/>
            <w:bCs/>
          </w:rPr>
          <w:t>https://www.trtworld.com/middle-east/russia-is-selling-more-weapons-to-saudi-arabia-and-the-uae-24431 /</w:t>
        </w:r>
      </w:hyperlink>
      <w:r>
        <w:rPr>
          <w:rStyle w:val="Style13ptBold"/>
          <w:b w:val="0"/>
          <w:bCs w:val="0"/>
        </w:rPr>
        <w:t xml:space="preserve"> SH</w:t>
      </w:r>
    </w:p>
    <w:p w14:paraId="7299C32D" w14:textId="77777777" w:rsidR="002444EB" w:rsidRDefault="002444EB" w:rsidP="002444EB">
      <w:pPr>
        <w:rPr>
          <w:sz w:val="16"/>
          <w:szCs w:val="16"/>
        </w:rPr>
      </w:pPr>
      <w:r w:rsidRPr="007A5435">
        <w:rPr>
          <w:rStyle w:val="StyleUnderline"/>
          <w:highlight w:val="green"/>
        </w:rPr>
        <w:t>Russia's share of the Middle East defence market has doubled</w:t>
      </w:r>
      <w:r w:rsidRPr="007A5435">
        <w:rPr>
          <w:rStyle w:val="StyleUnderline"/>
        </w:rPr>
        <w:t xml:space="preserve"> in three years</w:t>
      </w:r>
      <w:r w:rsidRPr="007A5435">
        <w:rPr>
          <w:sz w:val="16"/>
          <w:szCs w:val="16"/>
        </w:rPr>
        <w:t>, establishing a foothold in one of the world's most lucrative defense markets. Who stands to gain or lose?</w:t>
      </w:r>
    </w:p>
    <w:p w14:paraId="0FE181B2" w14:textId="77777777" w:rsidR="002444EB" w:rsidRDefault="002444EB" w:rsidP="002444EB">
      <w:pPr>
        <w:rPr>
          <w:sz w:val="16"/>
          <w:szCs w:val="16"/>
        </w:rPr>
      </w:pPr>
      <w:r w:rsidRPr="007A5435">
        <w:rPr>
          <w:sz w:val="16"/>
          <w:szCs w:val="16"/>
        </w:rPr>
        <w:t xml:space="preserve">Subject: </w:t>
      </w:r>
      <w:r w:rsidRPr="007A5435">
        <w:rPr>
          <w:rStyle w:val="StyleUnderline"/>
        </w:rPr>
        <w:t xml:space="preserve">Ever since the country’s military campaign in Syria, interest in Russia’s defence offerings has grown, </w:t>
      </w:r>
      <w:r w:rsidRPr="002669C2">
        <w:rPr>
          <w:rStyle w:val="StyleUnderline"/>
        </w:rPr>
        <w:t xml:space="preserve">prompting </w:t>
      </w:r>
      <w:r w:rsidRPr="002669C2">
        <w:rPr>
          <w:rStyle w:val="Emphasis"/>
        </w:rPr>
        <w:t>a struggle for influence in the region</w:t>
      </w:r>
      <w:r w:rsidRPr="007A5435">
        <w:rPr>
          <w:rStyle w:val="Emphasis"/>
        </w:rPr>
        <w:t xml:space="preserve"> with the US.</w:t>
      </w:r>
    </w:p>
    <w:p w14:paraId="59395651" w14:textId="77777777" w:rsidR="002444EB" w:rsidRPr="007A5435" w:rsidRDefault="002444EB" w:rsidP="002444EB">
      <w:pPr>
        <w:rPr>
          <w:rStyle w:val="StyleUnderline"/>
        </w:rPr>
      </w:pPr>
      <w:r w:rsidRPr="007A5435">
        <w:rPr>
          <w:rStyle w:val="StyleUnderline"/>
        </w:rPr>
        <w:t>Ever since the beginning of its intervention in Syria, Russia’s engagement with the Middle East has been steadily on the rise.</w:t>
      </w:r>
    </w:p>
    <w:p w14:paraId="07B1344D" w14:textId="77777777" w:rsidR="002444EB" w:rsidRDefault="002444EB" w:rsidP="002444EB">
      <w:pPr>
        <w:rPr>
          <w:sz w:val="16"/>
          <w:szCs w:val="16"/>
        </w:rPr>
      </w:pPr>
      <w:r w:rsidRPr="007A5435">
        <w:rPr>
          <w:sz w:val="16"/>
          <w:szCs w:val="16"/>
        </w:rPr>
        <w:t>Syria offered the Russian military a priceless opportunity: a conventional testing ground for its defence industry.</w:t>
      </w:r>
    </w:p>
    <w:p w14:paraId="34301D67" w14:textId="77777777" w:rsidR="002444EB" w:rsidRDefault="002444EB" w:rsidP="002444EB">
      <w:pPr>
        <w:rPr>
          <w:sz w:val="16"/>
          <w:szCs w:val="16"/>
        </w:rPr>
      </w:pPr>
      <w:r w:rsidRPr="007A5435">
        <w:rPr>
          <w:sz w:val="16"/>
          <w:szCs w:val="16"/>
        </w:rPr>
        <w:t>Since then, interest in Russian defence offerings has only grown.</w:t>
      </w:r>
    </w:p>
    <w:p w14:paraId="34E4D16F" w14:textId="77777777" w:rsidR="002444EB" w:rsidRDefault="002444EB" w:rsidP="002444EB">
      <w:pPr>
        <w:rPr>
          <w:sz w:val="16"/>
          <w:szCs w:val="16"/>
        </w:rPr>
      </w:pPr>
      <w:r w:rsidRPr="007A5435">
        <w:rPr>
          <w:sz w:val="16"/>
          <w:szCs w:val="16"/>
        </w:rPr>
        <w:t>Alexander Mikheyev, CEO of Russian defence firm Rosoboronexport admitted as much, while speaking to TASS, the Russian state-owned news agency.</w:t>
      </w:r>
    </w:p>
    <w:p w14:paraId="49436112" w14:textId="77777777" w:rsidR="002444EB" w:rsidRDefault="002444EB" w:rsidP="002444EB">
      <w:pPr>
        <w:rPr>
          <w:sz w:val="16"/>
          <w:szCs w:val="16"/>
        </w:rPr>
      </w:pPr>
      <w:r w:rsidRPr="007A5435">
        <w:rPr>
          <w:sz w:val="16"/>
          <w:szCs w:val="16"/>
        </w:rPr>
        <w:t>"The demand is rather significant after Syria’s events," he said.</w:t>
      </w:r>
    </w:p>
    <w:p w14:paraId="38EFCFE6" w14:textId="77777777" w:rsidR="002444EB" w:rsidRDefault="002444EB" w:rsidP="002444EB">
      <w:pPr>
        <w:rPr>
          <w:sz w:val="16"/>
          <w:szCs w:val="16"/>
        </w:rPr>
      </w:pPr>
      <w:r w:rsidRPr="007A5435">
        <w:rPr>
          <w:sz w:val="16"/>
          <w:szCs w:val="16"/>
        </w:rPr>
        <w:t>Russian President Vladimir Putin has also taken the same line.</w:t>
      </w:r>
    </w:p>
    <w:p w14:paraId="630774A8" w14:textId="77777777" w:rsidR="002444EB" w:rsidRDefault="002444EB" w:rsidP="002444EB">
      <w:pPr>
        <w:rPr>
          <w:sz w:val="16"/>
          <w:szCs w:val="16"/>
        </w:rPr>
      </w:pPr>
      <w:r w:rsidRPr="007A5435">
        <w:rPr>
          <w:sz w:val="16"/>
          <w:szCs w:val="16"/>
        </w:rPr>
        <w:t>“Syria is not a shooting range for Russian weapons, but we are still using them there, our new weapons,” Putin said.</w:t>
      </w:r>
    </w:p>
    <w:p w14:paraId="30134386" w14:textId="77777777" w:rsidR="002444EB" w:rsidRDefault="002444EB" w:rsidP="002444EB">
      <w:pPr>
        <w:rPr>
          <w:sz w:val="16"/>
          <w:szCs w:val="16"/>
        </w:rPr>
      </w:pPr>
      <w:r w:rsidRPr="007A5435">
        <w:rPr>
          <w:sz w:val="16"/>
          <w:szCs w:val="16"/>
        </w:rPr>
        <w:t>“This has led to the improvement of modern strike systems, including missile systems. It is one thing to have them, and quite another thing to see how they fare in combat conditions,” clarified the Russian president.</w:t>
      </w:r>
    </w:p>
    <w:p w14:paraId="6E123422" w14:textId="77777777" w:rsidR="002444EB" w:rsidRDefault="002444EB" w:rsidP="002444EB">
      <w:pPr>
        <w:rPr>
          <w:sz w:val="16"/>
          <w:szCs w:val="16"/>
        </w:rPr>
      </w:pPr>
      <w:r w:rsidRPr="007A5435">
        <w:rPr>
          <w:sz w:val="16"/>
          <w:szCs w:val="16"/>
        </w:rPr>
        <w:t>New Milestones</w:t>
      </w:r>
    </w:p>
    <w:p w14:paraId="4B66EEFE" w14:textId="77777777" w:rsidR="002444EB" w:rsidRDefault="002444EB" w:rsidP="002444EB">
      <w:pPr>
        <w:rPr>
          <w:sz w:val="16"/>
          <w:szCs w:val="16"/>
        </w:rPr>
      </w:pPr>
      <w:r w:rsidRPr="007A5435">
        <w:rPr>
          <w:sz w:val="16"/>
          <w:szCs w:val="16"/>
        </w:rPr>
        <w:t xml:space="preserve">But this year, </w:t>
      </w:r>
      <w:r w:rsidRPr="007A5435">
        <w:rPr>
          <w:rStyle w:val="StyleUnderline"/>
          <w:highlight w:val="green"/>
        </w:rPr>
        <w:t>Russian defence exports have reached</w:t>
      </w:r>
      <w:r w:rsidRPr="007A5435">
        <w:rPr>
          <w:rStyle w:val="StyleUnderline"/>
        </w:rPr>
        <w:t xml:space="preserve"> new heights of exposure, making a splash </w:t>
      </w:r>
      <w:r w:rsidRPr="007A5435">
        <w:rPr>
          <w:rStyle w:val="StyleUnderline"/>
          <w:highlight w:val="green"/>
        </w:rPr>
        <w:t>at</w:t>
      </w:r>
      <w:r w:rsidRPr="007A5435">
        <w:rPr>
          <w:rStyle w:val="StyleUnderline"/>
        </w:rPr>
        <w:t xml:space="preserve"> the</w:t>
      </w:r>
      <w:r w:rsidRPr="007A5435">
        <w:rPr>
          <w:sz w:val="16"/>
          <w:szCs w:val="16"/>
        </w:rPr>
        <w:t xml:space="preserve"> International Defence Exhibition and Conference (</w:t>
      </w:r>
      <w:r w:rsidRPr="007A5435">
        <w:rPr>
          <w:rStyle w:val="StyleUnderline"/>
          <w:highlight w:val="green"/>
        </w:rPr>
        <w:t>IDEX</w:t>
      </w:r>
      <w:r w:rsidRPr="007A5435">
        <w:rPr>
          <w:rStyle w:val="StyleUnderline"/>
        </w:rPr>
        <w:t xml:space="preserve">), the Middle East’s largest </w:t>
      </w:r>
      <w:r w:rsidRPr="0051594E">
        <w:rPr>
          <w:rStyle w:val="StyleUnderline"/>
        </w:rPr>
        <w:t>defence</w:t>
      </w:r>
      <w:r w:rsidRPr="007A5435">
        <w:rPr>
          <w:rStyle w:val="StyleUnderline"/>
          <w:highlight w:val="green"/>
        </w:rPr>
        <w:t xml:space="preserve"> summit</w:t>
      </w:r>
      <w:r w:rsidRPr="007A5435">
        <w:rPr>
          <w:sz w:val="16"/>
          <w:szCs w:val="16"/>
        </w:rPr>
        <w:t>, held annually in the United Arab Emirates.</w:t>
      </w:r>
    </w:p>
    <w:p w14:paraId="46EB5CD1" w14:textId="77777777" w:rsidR="002444EB" w:rsidRDefault="002444EB" w:rsidP="002444EB">
      <w:pPr>
        <w:rPr>
          <w:sz w:val="16"/>
          <w:szCs w:val="16"/>
        </w:rPr>
      </w:pPr>
      <w:r w:rsidRPr="007A5435">
        <w:rPr>
          <w:sz w:val="16"/>
          <w:szCs w:val="16"/>
        </w:rPr>
        <w:t xml:space="preserve">IDEX has always been a key event for defence companies around the world, but is increasingly vital to Russian weapons manufacturers in recent years, </w:t>
      </w:r>
      <w:r w:rsidRPr="0051594E">
        <w:rPr>
          <w:rStyle w:val="StyleUnderline"/>
          <w:highlight w:val="green"/>
        </w:rPr>
        <w:t>as sanctions slowly restrict their access to American and European markets</w:t>
      </w:r>
      <w:r w:rsidRPr="007A5435">
        <w:rPr>
          <w:rStyle w:val="StyleUnderline"/>
        </w:rPr>
        <w:t xml:space="preserve">. Where can </w:t>
      </w:r>
      <w:r w:rsidRPr="0051594E">
        <w:rPr>
          <w:rStyle w:val="StyleUnderline"/>
          <w:highlight w:val="green"/>
        </w:rPr>
        <w:t>they make up for lost business</w:t>
      </w:r>
      <w:r w:rsidRPr="0051594E">
        <w:rPr>
          <w:rStyle w:val="StyleUnderline"/>
        </w:rPr>
        <w:t>?</w:t>
      </w:r>
      <w:r w:rsidRPr="007A5435">
        <w:rPr>
          <w:rStyle w:val="StyleUnderline"/>
        </w:rPr>
        <w:t xml:space="preserve"> </w:t>
      </w:r>
      <w:r w:rsidRPr="0051594E">
        <w:rPr>
          <w:rStyle w:val="StyleUnderline"/>
          <w:highlight w:val="green"/>
        </w:rPr>
        <w:t>Among</w:t>
      </w:r>
      <w:r w:rsidRPr="007A5435">
        <w:rPr>
          <w:rStyle w:val="StyleUnderline"/>
        </w:rPr>
        <w:t xml:space="preserve"> the oil-rich deserts of </w:t>
      </w:r>
      <w:r w:rsidRPr="0051594E">
        <w:rPr>
          <w:rStyle w:val="StyleUnderline"/>
          <w:highlight w:val="green"/>
        </w:rPr>
        <w:t>the Middle East</w:t>
      </w:r>
      <w:r w:rsidRPr="007A5435">
        <w:rPr>
          <w:sz w:val="16"/>
          <w:szCs w:val="16"/>
        </w:rPr>
        <w:t>.</w:t>
      </w:r>
    </w:p>
    <w:p w14:paraId="4E548FE6" w14:textId="77777777" w:rsidR="002444EB" w:rsidRDefault="002444EB" w:rsidP="002444EB">
      <w:pPr>
        <w:rPr>
          <w:sz w:val="16"/>
          <w:szCs w:val="16"/>
        </w:rPr>
      </w:pPr>
      <w:r w:rsidRPr="007A5435">
        <w:rPr>
          <w:sz w:val="16"/>
          <w:szCs w:val="16"/>
        </w:rPr>
        <w:t>More than 50 Russian companies are presenting their wares at IDEX this year.</w:t>
      </w:r>
    </w:p>
    <w:p w14:paraId="1D213975" w14:textId="77777777" w:rsidR="002444EB" w:rsidRDefault="002444EB" w:rsidP="002444EB">
      <w:pPr>
        <w:rPr>
          <w:sz w:val="16"/>
          <w:szCs w:val="16"/>
        </w:rPr>
      </w:pPr>
      <w:r w:rsidRPr="007A5435">
        <w:rPr>
          <w:sz w:val="16"/>
          <w:szCs w:val="16"/>
        </w:rPr>
        <w:t>Sergey Chemezov, CEO of Rostec Corporation told the Russian Tass news agency: “For us, Middle Eastern and North African countries are extremely important markets where we implement numerous projects both in the civilian sector and in defence.”</w:t>
      </w:r>
    </w:p>
    <w:p w14:paraId="1EA5FB3F" w14:textId="77777777" w:rsidR="002444EB" w:rsidRDefault="002444EB" w:rsidP="002444EB">
      <w:pPr>
        <w:rPr>
          <w:sz w:val="16"/>
          <w:szCs w:val="16"/>
        </w:rPr>
      </w:pPr>
      <w:r w:rsidRPr="007A5435">
        <w:rPr>
          <w:sz w:val="16"/>
          <w:szCs w:val="16"/>
        </w:rPr>
        <w:t>“In total, about 1,000 exhibits will be on display,” he confirmed.</w:t>
      </w:r>
    </w:p>
    <w:p w14:paraId="60A46D23" w14:textId="77777777" w:rsidR="002444EB" w:rsidRDefault="002444EB" w:rsidP="002444EB">
      <w:pPr>
        <w:rPr>
          <w:sz w:val="16"/>
          <w:szCs w:val="16"/>
        </w:rPr>
      </w:pPr>
      <w:r w:rsidRPr="007A5435">
        <w:rPr>
          <w:sz w:val="16"/>
          <w:szCs w:val="16"/>
        </w:rPr>
        <w:t>Last year, Russian companies took up nearly 1,400 square meters of space to showcase their products.</w:t>
      </w:r>
    </w:p>
    <w:p w14:paraId="1EFBBBF9" w14:textId="77777777" w:rsidR="002444EB" w:rsidRDefault="002444EB" w:rsidP="002444EB">
      <w:pPr>
        <w:rPr>
          <w:sz w:val="16"/>
          <w:szCs w:val="16"/>
        </w:rPr>
      </w:pPr>
      <w:r w:rsidRPr="007A5435">
        <w:rPr>
          <w:sz w:val="16"/>
          <w:szCs w:val="16"/>
        </w:rPr>
        <w:t>The Middle East isn’t the only place where there’s money to be made for Russia, although it may be the most profitable. Other notable markets include China, India, Vietnam and Indonesia.</w:t>
      </w:r>
    </w:p>
    <w:p w14:paraId="3A66F448" w14:textId="77777777" w:rsidR="002444EB" w:rsidRDefault="002444EB" w:rsidP="002444EB">
      <w:pPr>
        <w:rPr>
          <w:sz w:val="16"/>
          <w:szCs w:val="16"/>
        </w:rPr>
      </w:pPr>
      <w:r w:rsidRPr="007A5435">
        <w:rPr>
          <w:sz w:val="16"/>
          <w:szCs w:val="16"/>
        </w:rPr>
        <w:t xml:space="preserve">This year, </w:t>
      </w:r>
      <w:r w:rsidRPr="007A5435">
        <w:rPr>
          <w:rStyle w:val="StyleUnderline"/>
        </w:rPr>
        <w:t xml:space="preserve">the </w:t>
      </w:r>
      <w:r w:rsidRPr="0051594E">
        <w:rPr>
          <w:rStyle w:val="StyleUnderline"/>
          <w:highlight w:val="green"/>
        </w:rPr>
        <w:t>Middle East’s leaders</w:t>
      </w:r>
      <w:r w:rsidRPr="007A5435">
        <w:rPr>
          <w:rStyle w:val="StyleUnderline"/>
        </w:rPr>
        <w:t xml:space="preserve"> and generals </w:t>
      </w:r>
      <w:r w:rsidRPr="0051594E">
        <w:rPr>
          <w:rStyle w:val="StyleUnderline"/>
          <w:highlight w:val="green"/>
        </w:rPr>
        <w:t>will see new defence offerings</w:t>
      </w:r>
      <w:r w:rsidRPr="007A5435">
        <w:rPr>
          <w:rStyle w:val="StyleUnderline"/>
        </w:rPr>
        <w:t xml:space="preserve">, beyond the usual </w:t>
      </w:r>
      <w:r w:rsidRPr="007A5435">
        <w:rPr>
          <w:sz w:val="16"/>
          <w:szCs w:val="16"/>
        </w:rPr>
        <w:t xml:space="preserve">Su-35 and MiG-29 fighter jets, </w:t>
      </w:r>
      <w:r w:rsidRPr="007A5435">
        <w:rPr>
          <w:rStyle w:val="StyleUnderline"/>
        </w:rPr>
        <w:t>small arms</w:t>
      </w:r>
      <w:r w:rsidRPr="007A5435">
        <w:rPr>
          <w:sz w:val="16"/>
          <w:szCs w:val="16"/>
        </w:rPr>
        <w:t xml:space="preserve"> and tanks usually pushed by Russia.</w:t>
      </w:r>
    </w:p>
    <w:p w14:paraId="1AB64A2C" w14:textId="77777777" w:rsidR="002444EB" w:rsidRDefault="002444EB" w:rsidP="002444EB">
      <w:pPr>
        <w:rPr>
          <w:sz w:val="16"/>
          <w:szCs w:val="16"/>
        </w:rPr>
      </w:pPr>
      <w:r w:rsidRPr="007A5435">
        <w:rPr>
          <w:rStyle w:val="StyleUnderline"/>
        </w:rPr>
        <w:t xml:space="preserve">Foremost amongst them is </w:t>
      </w:r>
      <w:r w:rsidRPr="0051594E">
        <w:rPr>
          <w:rStyle w:val="StyleUnderline"/>
          <w:highlight w:val="green"/>
        </w:rPr>
        <w:t>the Pantsir-ME</w:t>
      </w:r>
      <w:r w:rsidRPr="007A5435">
        <w:rPr>
          <w:rStyle w:val="StyleUnderline"/>
        </w:rPr>
        <w:t xml:space="preserve"> shipborne air defence missile and artillery system</w:t>
      </w:r>
      <w:r w:rsidRPr="007A5435">
        <w:rPr>
          <w:sz w:val="16"/>
          <w:szCs w:val="16"/>
        </w:rPr>
        <w:t>, which was demonstrated during IDEX 2019. Its specifications, if accurate, are impressive.</w:t>
      </w:r>
    </w:p>
    <w:p w14:paraId="5E482F8E" w14:textId="77777777" w:rsidR="002444EB" w:rsidRDefault="002444EB" w:rsidP="002444EB">
      <w:pPr>
        <w:rPr>
          <w:sz w:val="16"/>
          <w:szCs w:val="16"/>
        </w:rPr>
      </w:pPr>
      <w:r w:rsidRPr="007A5435">
        <w:rPr>
          <w:sz w:val="16"/>
          <w:szCs w:val="16"/>
        </w:rPr>
        <w:t xml:space="preserve">The Pantsir-ME </w:t>
      </w:r>
      <w:r w:rsidRPr="007A5435">
        <w:rPr>
          <w:rStyle w:val="StyleUnderline"/>
        </w:rPr>
        <w:t>can be mounted on any ship displacing more than 300 tonnes, featuring agile missile complements and two high-velocity machine guns</w:t>
      </w:r>
      <w:r w:rsidRPr="007A5435">
        <w:rPr>
          <w:sz w:val="16"/>
          <w:szCs w:val="16"/>
        </w:rPr>
        <w:t xml:space="preserve">. The system is unique in that </w:t>
      </w:r>
      <w:r w:rsidRPr="007A5435">
        <w:rPr>
          <w:rStyle w:val="Emphasis"/>
        </w:rPr>
        <w:t xml:space="preserve">it </w:t>
      </w:r>
      <w:r w:rsidRPr="0051594E">
        <w:rPr>
          <w:rStyle w:val="Emphasis"/>
          <w:highlight w:val="green"/>
        </w:rPr>
        <w:t>can be used to cheaply upgrade any fleet</w:t>
      </w:r>
      <w:r w:rsidRPr="007A5435">
        <w:rPr>
          <w:rStyle w:val="Emphasis"/>
        </w:rPr>
        <w:t>, offering an all-in-one offensive and defensive fire package</w:t>
      </w:r>
      <w:r w:rsidRPr="007A5435">
        <w:rPr>
          <w:sz w:val="16"/>
          <w:szCs w:val="16"/>
        </w:rPr>
        <w:t>.</w:t>
      </w:r>
    </w:p>
    <w:p w14:paraId="125555EC" w14:textId="77777777" w:rsidR="002444EB" w:rsidRDefault="002444EB" w:rsidP="002444EB">
      <w:pPr>
        <w:rPr>
          <w:sz w:val="16"/>
          <w:szCs w:val="16"/>
        </w:rPr>
      </w:pPr>
      <w:r w:rsidRPr="0051594E">
        <w:rPr>
          <w:rStyle w:val="Emphasis"/>
          <w:highlight w:val="green"/>
        </w:rPr>
        <w:t>The system can be used autonomously</w:t>
      </w:r>
      <w:r w:rsidRPr="007A5435">
        <w:rPr>
          <w:sz w:val="16"/>
          <w:szCs w:val="16"/>
        </w:rPr>
        <w:t>, or as part of a network throughout a vessel. It can also be installed on smaller corvettes, frigates, or destroyers.</w:t>
      </w:r>
    </w:p>
    <w:p w14:paraId="6ECDF175" w14:textId="77777777" w:rsidR="002444EB" w:rsidRDefault="002444EB" w:rsidP="002444EB">
      <w:pPr>
        <w:rPr>
          <w:sz w:val="16"/>
          <w:szCs w:val="16"/>
        </w:rPr>
      </w:pPr>
      <w:r w:rsidRPr="007A5435">
        <w:rPr>
          <w:sz w:val="16"/>
          <w:szCs w:val="16"/>
        </w:rPr>
        <w:t>A Russian statement claims that the system missile complement can simultaneously fire at four targets with a distance of 20 kilometres and a ceiling of 15 kilometres.</w:t>
      </w:r>
    </w:p>
    <w:p w14:paraId="6DB51494" w14:textId="77777777" w:rsidR="002444EB" w:rsidRDefault="002444EB" w:rsidP="002444EB">
      <w:pPr>
        <w:rPr>
          <w:sz w:val="16"/>
          <w:szCs w:val="16"/>
        </w:rPr>
      </w:pPr>
      <w:r w:rsidRPr="007A5435">
        <w:rPr>
          <w:sz w:val="16"/>
          <w:szCs w:val="16"/>
        </w:rPr>
        <w:t>If they miss the first time, Russia claims “the target will be hit by artillery fire with a 100 percent guarantee”.</w:t>
      </w:r>
    </w:p>
    <w:p w14:paraId="56E3745D" w14:textId="77777777" w:rsidR="002444EB" w:rsidRDefault="002444EB" w:rsidP="002444EB">
      <w:pPr>
        <w:rPr>
          <w:sz w:val="16"/>
          <w:szCs w:val="16"/>
        </w:rPr>
      </w:pPr>
      <w:r w:rsidRPr="007A5435">
        <w:rPr>
          <w:sz w:val="16"/>
          <w:szCs w:val="16"/>
        </w:rPr>
        <w:t>How? With a “completely automated” learning process that includes target acquisition, aiming, and firing.</w:t>
      </w:r>
    </w:p>
    <w:p w14:paraId="6EF404B3" w14:textId="77777777" w:rsidR="002444EB" w:rsidRDefault="002444EB" w:rsidP="002444EB">
      <w:pPr>
        <w:rPr>
          <w:sz w:val="16"/>
          <w:szCs w:val="16"/>
        </w:rPr>
      </w:pPr>
      <w:r w:rsidRPr="007A5435">
        <w:rPr>
          <w:sz w:val="16"/>
          <w:szCs w:val="16"/>
        </w:rPr>
        <w:t>The advertised fire-and-forget features are undoubtedly attractive to third-world militaries who already face the high-bar of difficulty that comes with creating a navy without the naval traditions and experiences established navies benefit from.</w:t>
      </w:r>
    </w:p>
    <w:p w14:paraId="22653CF7" w14:textId="77777777" w:rsidR="002444EB" w:rsidRDefault="002444EB" w:rsidP="002444EB">
      <w:pPr>
        <w:rPr>
          <w:sz w:val="16"/>
          <w:szCs w:val="16"/>
        </w:rPr>
      </w:pPr>
      <w:r w:rsidRPr="007A5435">
        <w:rPr>
          <w:rStyle w:val="StyleUnderline"/>
        </w:rPr>
        <w:t>Other Russian offerings include the AK-47, a common sight in Middle Eastern conflicts due to its low cost and ruggedness</w:t>
      </w:r>
      <w:r w:rsidRPr="007A5435">
        <w:rPr>
          <w:sz w:val="16"/>
          <w:szCs w:val="16"/>
        </w:rPr>
        <w:t xml:space="preserve">, since </w:t>
      </w:r>
      <w:r w:rsidRPr="007A5435">
        <w:rPr>
          <w:rStyle w:val="StyleUnderline"/>
        </w:rPr>
        <w:t>updated with the new AK200</w:t>
      </w:r>
      <w:r w:rsidRPr="007A5435">
        <w:rPr>
          <w:sz w:val="16"/>
          <w:szCs w:val="16"/>
        </w:rPr>
        <w:t>, a sleeker, modern variant.</w:t>
      </w:r>
    </w:p>
    <w:p w14:paraId="20E0A5FA" w14:textId="77777777" w:rsidR="002444EB" w:rsidRDefault="002444EB" w:rsidP="002444EB">
      <w:pPr>
        <w:rPr>
          <w:sz w:val="16"/>
          <w:szCs w:val="16"/>
        </w:rPr>
      </w:pPr>
      <w:r w:rsidRPr="007A5435">
        <w:rPr>
          <w:sz w:val="16"/>
          <w:szCs w:val="16"/>
        </w:rPr>
        <w:t>Russia is currently the second-largest arms supplier worldwide.</w:t>
      </w:r>
    </w:p>
    <w:p w14:paraId="654C1DEB" w14:textId="77777777" w:rsidR="002444EB" w:rsidRDefault="002444EB" w:rsidP="002444EB">
      <w:pPr>
        <w:rPr>
          <w:sz w:val="16"/>
          <w:szCs w:val="16"/>
        </w:rPr>
      </w:pPr>
      <w:r w:rsidRPr="007A5435">
        <w:rPr>
          <w:sz w:val="16"/>
          <w:szCs w:val="16"/>
        </w:rPr>
        <w:t>In 2018, Rostec and its subsidiary, Rosoboronexport, supplied arms and military equipment to over 40 countries worldwide, amounting to a total of $20 billion in trade.</w:t>
      </w:r>
    </w:p>
    <w:p w14:paraId="34249FC1" w14:textId="77777777" w:rsidR="002444EB" w:rsidRDefault="002444EB" w:rsidP="002444EB">
      <w:pPr>
        <w:rPr>
          <w:sz w:val="16"/>
          <w:szCs w:val="16"/>
        </w:rPr>
      </w:pPr>
      <w:r w:rsidRPr="007A5435">
        <w:rPr>
          <w:sz w:val="16"/>
          <w:szCs w:val="16"/>
        </w:rPr>
        <w:t>The Middle East and North Africa alone were responsible for more than 40 percent of Rosoboronexport’s business. This is up from 20 percent only two years prior.</w:t>
      </w:r>
    </w:p>
    <w:p w14:paraId="7C1191B7" w14:textId="77777777" w:rsidR="002444EB" w:rsidRDefault="002444EB" w:rsidP="002444EB">
      <w:pPr>
        <w:rPr>
          <w:sz w:val="16"/>
          <w:szCs w:val="16"/>
        </w:rPr>
      </w:pPr>
      <w:r w:rsidRPr="007A5435">
        <w:rPr>
          <w:sz w:val="16"/>
          <w:szCs w:val="16"/>
        </w:rPr>
        <w:t>The Middle East’s appetite for arms has definitely increased. Currently, the region leads the world by purchased volume of weapons, making up nearly one-third of the global market.</w:t>
      </w:r>
    </w:p>
    <w:p w14:paraId="49101B2E" w14:textId="77777777" w:rsidR="002444EB" w:rsidRPr="007A5435" w:rsidRDefault="002444EB" w:rsidP="002444EB">
      <w:pPr>
        <w:rPr>
          <w:rStyle w:val="Emphasis"/>
        </w:rPr>
      </w:pPr>
      <w:r w:rsidRPr="007A5435">
        <w:rPr>
          <w:rStyle w:val="Emphasis"/>
        </w:rPr>
        <w:t>Saudi Arabia looks towards Russia</w:t>
      </w:r>
    </w:p>
    <w:p w14:paraId="09EF9DBD" w14:textId="77777777" w:rsidR="002444EB" w:rsidRDefault="002444EB" w:rsidP="002444EB">
      <w:pPr>
        <w:rPr>
          <w:sz w:val="16"/>
          <w:szCs w:val="16"/>
        </w:rPr>
      </w:pPr>
      <w:r w:rsidRPr="007A5435">
        <w:rPr>
          <w:sz w:val="16"/>
          <w:szCs w:val="16"/>
        </w:rPr>
        <w:t>Saudi Arabia, Israel, Egypt, the UAE and Qatar are on the top of the list major defence buyers. Saudi Arabia remains the top importer, responsible for a growing share of business with Russia.</w:t>
      </w:r>
    </w:p>
    <w:p w14:paraId="48830FF6" w14:textId="77777777" w:rsidR="002444EB" w:rsidRDefault="002444EB" w:rsidP="002444EB">
      <w:pPr>
        <w:rPr>
          <w:sz w:val="16"/>
          <w:szCs w:val="16"/>
        </w:rPr>
      </w:pPr>
      <w:r w:rsidRPr="007A5435">
        <w:rPr>
          <w:sz w:val="16"/>
          <w:szCs w:val="16"/>
        </w:rPr>
        <w:t>According to Rostec’s CEO, Saudi Arabia is currently in talks with Russia to purchase the S400 missile systems.</w:t>
      </w:r>
    </w:p>
    <w:p w14:paraId="670821F6" w14:textId="77777777" w:rsidR="002444EB" w:rsidRDefault="002444EB" w:rsidP="002444EB">
      <w:pPr>
        <w:rPr>
          <w:sz w:val="16"/>
          <w:szCs w:val="16"/>
        </w:rPr>
      </w:pPr>
      <w:r w:rsidRPr="007A5435">
        <w:rPr>
          <w:sz w:val="16"/>
          <w:szCs w:val="16"/>
        </w:rPr>
        <w:t>This came following a bilateral agreement reached during a visit by Saudi King Salman bin Abdulaziz to Moscow in October 2017, marking the first visit by a Saudi monarch to Russia.</w:t>
      </w:r>
      <w:r>
        <w:rPr>
          <w:sz w:val="16"/>
          <w:szCs w:val="16"/>
        </w:rPr>
        <w:t xml:space="preserve"> </w:t>
      </w:r>
    </w:p>
    <w:p w14:paraId="3E0BD327" w14:textId="77777777" w:rsidR="002444EB" w:rsidRDefault="002444EB" w:rsidP="002444EB">
      <w:pPr>
        <w:rPr>
          <w:sz w:val="16"/>
          <w:szCs w:val="16"/>
        </w:rPr>
      </w:pPr>
      <w:r w:rsidRPr="007A5435">
        <w:rPr>
          <w:sz w:val="16"/>
          <w:szCs w:val="16"/>
        </w:rPr>
        <w:t xml:space="preserve">Russia’s Sputnik also reported that </w:t>
      </w:r>
      <w:r w:rsidRPr="0051594E">
        <w:rPr>
          <w:rStyle w:val="Emphasis"/>
          <w:highlight w:val="green"/>
        </w:rPr>
        <w:t xml:space="preserve">Saudi Arabia </w:t>
      </w:r>
      <w:r w:rsidRPr="0051594E">
        <w:rPr>
          <w:rStyle w:val="Emphasis"/>
        </w:rPr>
        <w:t xml:space="preserve">would </w:t>
      </w:r>
      <w:r w:rsidRPr="0051594E">
        <w:rPr>
          <w:rStyle w:val="Emphasis"/>
          <w:highlight w:val="green"/>
        </w:rPr>
        <w:t>finalise a deal to domestically produce Russian</w:t>
      </w:r>
      <w:r w:rsidRPr="007A5435">
        <w:rPr>
          <w:rStyle w:val="Emphasis"/>
        </w:rPr>
        <w:t xml:space="preserve"> Kalashnikov </w:t>
      </w:r>
      <w:r w:rsidRPr="0051594E">
        <w:rPr>
          <w:rStyle w:val="Emphasis"/>
          <w:highlight w:val="green"/>
        </w:rPr>
        <w:t>rifles by</w:t>
      </w:r>
      <w:r w:rsidRPr="007A5435">
        <w:rPr>
          <w:rStyle w:val="Emphasis"/>
        </w:rPr>
        <w:t xml:space="preserve"> the end of February </w:t>
      </w:r>
      <w:r w:rsidRPr="0051594E">
        <w:rPr>
          <w:rStyle w:val="Emphasis"/>
          <w:highlight w:val="green"/>
        </w:rPr>
        <w:t>2019</w:t>
      </w:r>
      <w:r w:rsidRPr="007A5435">
        <w:rPr>
          <w:sz w:val="16"/>
          <w:szCs w:val="16"/>
        </w:rPr>
        <w:t>.</w:t>
      </w:r>
    </w:p>
    <w:p w14:paraId="66B05183" w14:textId="77777777" w:rsidR="002444EB" w:rsidRDefault="002444EB" w:rsidP="002444EB">
      <w:pPr>
        <w:rPr>
          <w:sz w:val="16"/>
          <w:szCs w:val="16"/>
        </w:rPr>
      </w:pPr>
      <w:r w:rsidRPr="007A5435">
        <w:rPr>
          <w:sz w:val="16"/>
          <w:szCs w:val="16"/>
        </w:rPr>
        <w:t>Militarisation in the UAE</w:t>
      </w:r>
    </w:p>
    <w:p w14:paraId="15340055" w14:textId="77777777" w:rsidR="002444EB" w:rsidRPr="007A5435" w:rsidRDefault="002444EB" w:rsidP="002444EB">
      <w:pPr>
        <w:rPr>
          <w:rStyle w:val="Emphasis"/>
        </w:rPr>
      </w:pPr>
      <w:r w:rsidRPr="006F4AD1">
        <w:rPr>
          <w:rStyle w:val="Emphasis"/>
          <w:highlight w:val="green"/>
        </w:rPr>
        <w:t>Russia’s biggest client</w:t>
      </w:r>
      <w:r w:rsidRPr="007A5435">
        <w:rPr>
          <w:rStyle w:val="Emphasis"/>
        </w:rPr>
        <w:t xml:space="preserve"> this year </w:t>
      </w:r>
      <w:r w:rsidRPr="006F4AD1">
        <w:rPr>
          <w:rStyle w:val="Emphasis"/>
          <w:highlight w:val="green"/>
        </w:rPr>
        <w:t>was</w:t>
      </w:r>
      <w:r w:rsidRPr="007A5435">
        <w:rPr>
          <w:rStyle w:val="Emphasis"/>
        </w:rPr>
        <w:t xml:space="preserve"> none other than </w:t>
      </w:r>
      <w:r w:rsidRPr="006F4AD1">
        <w:rPr>
          <w:rStyle w:val="Emphasis"/>
          <w:highlight w:val="green"/>
        </w:rPr>
        <w:t>the UAE.</w:t>
      </w:r>
    </w:p>
    <w:p w14:paraId="06FD8C62" w14:textId="77777777" w:rsidR="002444EB" w:rsidRPr="00CC1551" w:rsidRDefault="002444EB" w:rsidP="002444EB">
      <w:pPr>
        <w:rPr>
          <w:rStyle w:val="StyleUnderline"/>
        </w:rPr>
      </w:pPr>
      <w:r w:rsidRPr="006F4AD1">
        <w:rPr>
          <w:rStyle w:val="StyleUnderline"/>
          <w:highlight w:val="green"/>
        </w:rPr>
        <w:t xml:space="preserve">It signed defence deals to acquire more than </w:t>
      </w:r>
      <w:r w:rsidRPr="006F4AD1">
        <w:rPr>
          <w:rStyle w:val="Emphasis"/>
          <w:highlight w:val="green"/>
        </w:rPr>
        <w:t>$5.4 billion</w:t>
      </w:r>
      <w:r w:rsidRPr="007A5435">
        <w:rPr>
          <w:rStyle w:val="StyleUnderline"/>
        </w:rPr>
        <w:t xml:space="preserve"> in arms and military equipment</w:t>
      </w:r>
      <w:r w:rsidRPr="007A5435">
        <w:rPr>
          <w:sz w:val="16"/>
          <w:szCs w:val="16"/>
        </w:rPr>
        <w:t xml:space="preserve"> during the IDEX conference, </w:t>
      </w:r>
      <w:r w:rsidRPr="00CC1551">
        <w:rPr>
          <w:rStyle w:val="StyleUnderline"/>
          <w:highlight w:val="green"/>
        </w:rPr>
        <w:t>in spite of ongoing calls to end the war in Yemen</w:t>
      </w:r>
      <w:r w:rsidRPr="00CC1551">
        <w:rPr>
          <w:rStyle w:val="StyleUnderline"/>
        </w:rPr>
        <w:t>, in which the UAE plays a leading role.</w:t>
      </w:r>
    </w:p>
    <w:p w14:paraId="47FF345D" w14:textId="77777777" w:rsidR="002444EB" w:rsidRDefault="002444EB" w:rsidP="002444EB">
      <w:pPr>
        <w:rPr>
          <w:sz w:val="16"/>
          <w:szCs w:val="16"/>
        </w:rPr>
      </w:pPr>
      <w:r w:rsidRPr="007A5435">
        <w:rPr>
          <w:sz w:val="16"/>
          <w:szCs w:val="16"/>
        </w:rPr>
        <w:t xml:space="preserve">At least </w:t>
      </w:r>
      <w:r w:rsidRPr="006F4AD1">
        <w:rPr>
          <w:rStyle w:val="Emphasis"/>
          <w:highlight w:val="green"/>
        </w:rPr>
        <w:t>$1.9 billion</w:t>
      </w:r>
      <w:r w:rsidRPr="006F4AD1">
        <w:rPr>
          <w:rStyle w:val="StyleUnderline"/>
          <w:highlight w:val="green"/>
        </w:rPr>
        <w:t xml:space="preserve"> was allocated to deals with US firms</w:t>
      </w:r>
      <w:r w:rsidRPr="007A5435">
        <w:rPr>
          <w:sz w:val="16"/>
          <w:szCs w:val="16"/>
        </w:rPr>
        <w:t xml:space="preserve"> Lockheed Martin and Raytheon to purchase air defence missiles, according to a Reuters report.</w:t>
      </w:r>
    </w:p>
    <w:p w14:paraId="2488A66F" w14:textId="77777777" w:rsidR="002444EB" w:rsidRDefault="002444EB" w:rsidP="002444EB">
      <w:pPr>
        <w:rPr>
          <w:sz w:val="16"/>
          <w:szCs w:val="16"/>
        </w:rPr>
      </w:pPr>
      <w:r w:rsidRPr="007A5435">
        <w:rPr>
          <w:sz w:val="16"/>
          <w:szCs w:val="16"/>
        </w:rPr>
        <w:t xml:space="preserve">Rosoboronexport Director General Alexander Mikheev told reporters that </w:t>
      </w:r>
      <w:r w:rsidRPr="00CC1551">
        <w:rPr>
          <w:rStyle w:val="StyleUnderline"/>
        </w:rPr>
        <w:t>Russia had received a request from the UAE to modernise its Pantsir-S1 systems</w:t>
      </w:r>
      <w:r w:rsidRPr="007A5435">
        <w:rPr>
          <w:sz w:val="16"/>
          <w:szCs w:val="16"/>
        </w:rPr>
        <w:t>.</w:t>
      </w:r>
    </w:p>
    <w:p w14:paraId="2965B137" w14:textId="77777777" w:rsidR="002444EB" w:rsidRDefault="002444EB" w:rsidP="002444EB">
      <w:pPr>
        <w:rPr>
          <w:sz w:val="16"/>
          <w:szCs w:val="16"/>
        </w:rPr>
      </w:pPr>
      <w:r w:rsidRPr="007A5435">
        <w:rPr>
          <w:sz w:val="16"/>
          <w:szCs w:val="16"/>
        </w:rPr>
        <w:t xml:space="preserve">This is </w:t>
      </w:r>
      <w:r w:rsidRPr="007A5435">
        <w:rPr>
          <w:rStyle w:val="StyleUnderline"/>
        </w:rPr>
        <w:t>in addition to a separate purchase of Russian Kornet-E anti-tank missile systems worth $40 million</w:t>
      </w:r>
      <w:r w:rsidRPr="007A5435">
        <w:rPr>
          <w:sz w:val="16"/>
          <w:szCs w:val="16"/>
        </w:rPr>
        <w:t>, according to a statement by UAE Brigadier General Mohammed Al Hassani.</w:t>
      </w:r>
    </w:p>
    <w:p w14:paraId="3D4C49FF" w14:textId="77777777" w:rsidR="002444EB" w:rsidRDefault="002444EB" w:rsidP="002444EB"/>
    <w:p w14:paraId="7E466FF4" w14:textId="44C82B6E" w:rsidR="002444EB" w:rsidRDefault="002444EB" w:rsidP="002444EB">
      <w:pPr>
        <w:pStyle w:val="Heading3"/>
      </w:pPr>
      <w:r>
        <w:t>Link---Saudi Arabia---A2: Interoperability</w:t>
      </w:r>
    </w:p>
    <w:p w14:paraId="4E36E4C4" w14:textId="2AF309D2" w:rsidR="002444EB" w:rsidRDefault="002444EB" w:rsidP="002444EB"/>
    <w:p w14:paraId="6BAC2036" w14:textId="77777777" w:rsidR="002444EB" w:rsidRDefault="002444EB" w:rsidP="002444EB">
      <w:pPr>
        <w:pStyle w:val="Heading4"/>
        <w:rPr>
          <w:u w:val="single"/>
        </w:rPr>
      </w:pPr>
      <w:r>
        <w:t xml:space="preserve">Russia will give Saudi Arabia the tech to develop their own weapons </w:t>
      </w:r>
      <w:r w:rsidRPr="0092763E">
        <w:rPr>
          <w:u w:val="single"/>
        </w:rPr>
        <w:t>by 2030</w:t>
      </w:r>
      <w:r>
        <w:rPr>
          <w:u w:val="single"/>
        </w:rPr>
        <w:t xml:space="preserve"> </w:t>
      </w:r>
    </w:p>
    <w:p w14:paraId="455C9C19" w14:textId="77777777" w:rsidR="002444EB" w:rsidRPr="00802E4A" w:rsidRDefault="002444EB" w:rsidP="002444EB">
      <w:pPr>
        <w:rPr>
          <w:rStyle w:val="Style13ptBold"/>
          <w:b w:val="0"/>
          <w:bCs w:val="0"/>
        </w:rPr>
      </w:pPr>
      <w:r>
        <w:rPr>
          <w:rStyle w:val="Style13ptBold"/>
        </w:rPr>
        <w:t xml:space="preserve">Carey ’18 </w:t>
      </w:r>
      <w:r w:rsidRPr="00994AA1">
        <w:rPr>
          <w:rStyle w:val="Style13ptBold"/>
          <w:b w:val="0"/>
          <w:bCs w:val="0"/>
        </w:rPr>
        <w:t xml:space="preserve">— </w:t>
      </w:r>
      <w:r>
        <w:rPr>
          <w:rStyle w:val="Style13ptBold"/>
          <w:b w:val="0"/>
          <w:bCs w:val="0"/>
        </w:rPr>
        <w:t xml:space="preserve">March 2, 2018, Glen Carey is National Security Reporter at Bloomberg and is the Bureau Chief covering Saudi Arabia with an M.A. in Middle Eastern Studies and Economic from Columbia University, Accessed 7/15/19, </w:t>
      </w:r>
      <w:r>
        <w:rPr>
          <w:rStyle w:val="Style13ptBold"/>
          <w:b w:val="0"/>
          <w:bCs w:val="0"/>
          <w:i/>
        </w:rPr>
        <w:t>Bloomberg News</w:t>
      </w:r>
      <w:r>
        <w:rPr>
          <w:rStyle w:val="Style13ptBold"/>
          <w:b w:val="0"/>
          <w:bCs w:val="0"/>
        </w:rPr>
        <w:t>, “</w:t>
      </w:r>
      <w:r w:rsidRPr="00802E4A">
        <w:rPr>
          <w:rStyle w:val="Style13ptBold"/>
          <w:b w:val="0"/>
          <w:bCs w:val="0"/>
        </w:rPr>
        <w:t>https://webcache.googleusercontent.com/search?q=cache:DI5oyQPOhLUJ:https://www.bloomberg.com/news/articles/2018-03-02/saudis-want-to-make-their-own-weapons-russia-is-eager-to-help+&amp;cd=1&amp;hl=en&amp;ct=clnk&amp;gl=us</w:t>
      </w:r>
      <w:r>
        <w:rPr>
          <w:rStyle w:val="Style13ptBold"/>
          <w:b w:val="0"/>
          <w:bCs w:val="0"/>
        </w:rPr>
        <w:t>, / SH</w:t>
      </w:r>
    </w:p>
    <w:p w14:paraId="0CDD34E4" w14:textId="77777777" w:rsidR="002444EB" w:rsidRPr="0092763E" w:rsidRDefault="002444EB" w:rsidP="002444EB">
      <w:pPr>
        <w:rPr>
          <w:sz w:val="16"/>
          <w:szCs w:val="16"/>
        </w:rPr>
      </w:pPr>
      <w:r w:rsidRPr="0092763E">
        <w:rPr>
          <w:rStyle w:val="StyleUnderline"/>
        </w:rPr>
        <w:t>Saudi Arabia aims to build a defense industry at breakneck speed, and it’s ready to look beyond its traditional Western allies for help</w:t>
      </w:r>
      <w:r w:rsidRPr="0092763E">
        <w:rPr>
          <w:sz w:val="16"/>
          <w:szCs w:val="16"/>
        </w:rPr>
        <w:t>.</w:t>
      </w:r>
    </w:p>
    <w:p w14:paraId="1D42BF16" w14:textId="77777777" w:rsidR="002444EB" w:rsidRPr="0092763E" w:rsidRDefault="002444EB" w:rsidP="002444EB">
      <w:pPr>
        <w:rPr>
          <w:sz w:val="16"/>
          <w:szCs w:val="16"/>
        </w:rPr>
      </w:pPr>
      <w:r w:rsidRPr="0092763E">
        <w:rPr>
          <w:sz w:val="16"/>
          <w:szCs w:val="16"/>
        </w:rPr>
        <w:t xml:space="preserve">The oil-rich kingdom has long been a favorite customer of arms sellers, especially American ones. President Donald Trump announced $110 billion in deals during his trip there last year. Now, </w:t>
      </w:r>
      <w:r w:rsidRPr="0092763E">
        <w:rPr>
          <w:rStyle w:val="StyleUnderline"/>
        </w:rPr>
        <w:t xml:space="preserve">32 year-old Crown Prince </w:t>
      </w:r>
      <w:r w:rsidRPr="009717A0">
        <w:rPr>
          <w:rStyle w:val="StyleUnderline"/>
          <w:highlight w:val="green"/>
        </w:rPr>
        <w:t>M</w:t>
      </w:r>
      <w:r w:rsidRPr="0092763E">
        <w:rPr>
          <w:rStyle w:val="StyleUnderline"/>
        </w:rPr>
        <w:t xml:space="preserve">ohammed </w:t>
      </w:r>
      <w:r w:rsidRPr="009717A0">
        <w:rPr>
          <w:rStyle w:val="StyleUnderline"/>
          <w:highlight w:val="green"/>
        </w:rPr>
        <w:t>b</w:t>
      </w:r>
      <w:r w:rsidRPr="0092763E">
        <w:rPr>
          <w:rStyle w:val="StyleUnderline"/>
        </w:rPr>
        <w:t xml:space="preserve">in </w:t>
      </w:r>
      <w:r w:rsidRPr="009717A0">
        <w:rPr>
          <w:rStyle w:val="StyleUnderline"/>
          <w:highlight w:val="green"/>
        </w:rPr>
        <w:t>S</w:t>
      </w:r>
      <w:r w:rsidRPr="0092763E">
        <w:rPr>
          <w:rStyle w:val="StyleUnderline"/>
        </w:rPr>
        <w:t xml:space="preserve">alman </w:t>
      </w:r>
      <w:r w:rsidRPr="009717A0">
        <w:rPr>
          <w:rStyle w:val="StyleUnderline"/>
          <w:highlight w:val="green"/>
        </w:rPr>
        <w:t>wants to make weapons at home</w:t>
      </w:r>
      <w:r w:rsidRPr="0092763E">
        <w:rPr>
          <w:rStyle w:val="StyleUnderline"/>
        </w:rPr>
        <w:t xml:space="preserve">, and he’s set an ambitious goal: </w:t>
      </w:r>
      <w:r w:rsidRPr="009717A0">
        <w:rPr>
          <w:rStyle w:val="Emphasis"/>
          <w:highlight w:val="green"/>
        </w:rPr>
        <w:t xml:space="preserve">Half of Saudi procurement </w:t>
      </w:r>
      <w:r w:rsidRPr="009717A0">
        <w:rPr>
          <w:rStyle w:val="Emphasis"/>
        </w:rPr>
        <w:t xml:space="preserve">is supposed </w:t>
      </w:r>
      <w:r w:rsidRPr="009717A0">
        <w:rPr>
          <w:rStyle w:val="Emphasis"/>
          <w:highlight w:val="green"/>
        </w:rPr>
        <w:t>to be done locally by 2030</w:t>
      </w:r>
      <w:r w:rsidRPr="0092763E">
        <w:rPr>
          <w:sz w:val="16"/>
          <w:szCs w:val="16"/>
        </w:rPr>
        <w:t>, from about 2 percent today.</w:t>
      </w:r>
    </w:p>
    <w:p w14:paraId="24A96192" w14:textId="77777777" w:rsidR="002444EB" w:rsidRPr="0092763E" w:rsidRDefault="002444EB" w:rsidP="002444EB">
      <w:pPr>
        <w:rPr>
          <w:rStyle w:val="StyleUnderline"/>
        </w:rPr>
      </w:pPr>
      <w:r w:rsidRPr="0092763E">
        <w:rPr>
          <w:sz w:val="16"/>
          <w:szCs w:val="16"/>
        </w:rPr>
        <w:t xml:space="preserve">The Saudis will need partners -- which means opportunities for Western companies, who were energetically exploring them at an arms fair in Riyadh this week. But there’s a potential catch. </w:t>
      </w:r>
      <w:r w:rsidRPr="0092763E">
        <w:rPr>
          <w:rStyle w:val="StyleUnderline"/>
        </w:rPr>
        <w:t xml:space="preserve">For joint ventures to work, </w:t>
      </w:r>
      <w:r w:rsidRPr="009717A0">
        <w:rPr>
          <w:rStyle w:val="StyleUnderline"/>
          <w:highlight w:val="green"/>
        </w:rPr>
        <w:t>U.S. and European governments may have to sign off on transfers of technology.</w:t>
      </w:r>
    </w:p>
    <w:p w14:paraId="1110E8D2" w14:textId="77777777" w:rsidR="002444EB" w:rsidRPr="0092763E" w:rsidRDefault="002444EB" w:rsidP="002444EB">
      <w:pPr>
        <w:rPr>
          <w:sz w:val="16"/>
          <w:szCs w:val="16"/>
        </w:rPr>
      </w:pPr>
      <w:r w:rsidRPr="0092763E">
        <w:rPr>
          <w:sz w:val="16"/>
          <w:szCs w:val="16"/>
        </w:rPr>
        <w:t>‘Other Partners’</w:t>
      </w:r>
    </w:p>
    <w:p w14:paraId="50C07E67" w14:textId="77777777" w:rsidR="002444EB" w:rsidRPr="0092763E" w:rsidRDefault="002444EB" w:rsidP="002444EB">
      <w:pPr>
        <w:rPr>
          <w:sz w:val="16"/>
          <w:szCs w:val="16"/>
        </w:rPr>
      </w:pPr>
      <w:r w:rsidRPr="009717A0">
        <w:rPr>
          <w:rStyle w:val="StyleUnderline"/>
          <w:highlight w:val="green"/>
        </w:rPr>
        <w:t>In case they’re reluctant to do so, the Saudis</w:t>
      </w:r>
      <w:r w:rsidRPr="009717A0">
        <w:rPr>
          <w:rStyle w:val="StyleUnderline"/>
        </w:rPr>
        <w:t xml:space="preserve"> are making it clear that they have other options.</w:t>
      </w:r>
      <w:r w:rsidRPr="0092763E">
        <w:rPr>
          <w:sz w:val="16"/>
          <w:szCs w:val="16"/>
        </w:rPr>
        <w:t xml:space="preserve"> </w:t>
      </w:r>
      <w:r w:rsidRPr="00994AA1">
        <w:rPr>
          <w:rStyle w:val="StyleUnderline"/>
        </w:rPr>
        <w:t xml:space="preserve">They’re already </w:t>
      </w:r>
      <w:r w:rsidRPr="009717A0">
        <w:rPr>
          <w:rStyle w:val="StyleUnderline"/>
          <w:highlight w:val="green"/>
        </w:rPr>
        <w:t>planning to buy the</w:t>
      </w:r>
      <w:r w:rsidRPr="00994AA1">
        <w:rPr>
          <w:rStyle w:val="StyleUnderline"/>
        </w:rPr>
        <w:t xml:space="preserve"> Russian </w:t>
      </w:r>
      <w:r w:rsidRPr="009717A0">
        <w:rPr>
          <w:rStyle w:val="StyleUnderline"/>
          <w:highlight w:val="green"/>
        </w:rPr>
        <w:t>S-400 air-defense system, under a deal that would let them manufacture</w:t>
      </w:r>
      <w:r w:rsidRPr="00994AA1">
        <w:rPr>
          <w:rStyle w:val="StyleUnderline"/>
        </w:rPr>
        <w:t xml:space="preserve"> related products </w:t>
      </w:r>
      <w:r w:rsidRPr="009717A0">
        <w:rPr>
          <w:rStyle w:val="StyleUnderline"/>
          <w:highlight w:val="green"/>
        </w:rPr>
        <w:t>at home</w:t>
      </w:r>
      <w:r w:rsidRPr="0092763E">
        <w:rPr>
          <w:sz w:val="16"/>
          <w:szCs w:val="16"/>
        </w:rPr>
        <w:t>. The prospect of more such agreements is likely to alarm American policy makers, who worry about losing ground to Russia and China in the Middle East.</w:t>
      </w:r>
    </w:p>
    <w:p w14:paraId="03BE2584" w14:textId="77777777" w:rsidR="002444EB" w:rsidRPr="0092763E" w:rsidRDefault="002444EB" w:rsidP="002444EB">
      <w:pPr>
        <w:rPr>
          <w:sz w:val="16"/>
          <w:szCs w:val="16"/>
        </w:rPr>
      </w:pPr>
      <w:r w:rsidRPr="0092763E">
        <w:rPr>
          <w:sz w:val="16"/>
          <w:szCs w:val="16"/>
        </w:rPr>
        <w:t>“We will very carefully evaluate what our partners can bring to the table,” Andreas Schwer, head of Saudi Arabian Military Industries or SAMI, said in an interview Tuesday at the Riyadh fair.</w:t>
      </w:r>
    </w:p>
    <w:p w14:paraId="30B1E23D" w14:textId="77777777" w:rsidR="002444EB" w:rsidRPr="0092763E" w:rsidRDefault="002444EB" w:rsidP="002444EB">
      <w:pPr>
        <w:rPr>
          <w:sz w:val="16"/>
          <w:szCs w:val="16"/>
        </w:rPr>
      </w:pPr>
      <w:r w:rsidRPr="0092763E">
        <w:rPr>
          <w:sz w:val="16"/>
          <w:szCs w:val="16"/>
        </w:rPr>
        <w:t>“</w:t>
      </w:r>
      <w:r w:rsidRPr="00994AA1">
        <w:rPr>
          <w:rStyle w:val="StyleUnderline"/>
        </w:rPr>
        <w:t>We won’t hesitate to go to second-tier suppliers or other potential partners, if they have full governmental support and no restrictions</w:t>
      </w:r>
      <w:r w:rsidRPr="0092763E">
        <w:rPr>
          <w:sz w:val="16"/>
          <w:szCs w:val="16"/>
        </w:rPr>
        <w:t>,” said Schwer, previously an executive at German defense group Rheinmetall AG. Saudi Arabia “could end up with other partners,” and with less U.S. involvement than some people would like, he said.</w:t>
      </w:r>
    </w:p>
    <w:p w14:paraId="33411B39" w14:textId="77777777" w:rsidR="002444EB" w:rsidRPr="0092763E" w:rsidRDefault="002444EB" w:rsidP="002444EB">
      <w:pPr>
        <w:rPr>
          <w:sz w:val="16"/>
          <w:szCs w:val="16"/>
        </w:rPr>
      </w:pPr>
      <w:r w:rsidRPr="0092763E">
        <w:rPr>
          <w:sz w:val="16"/>
          <w:szCs w:val="16"/>
        </w:rPr>
        <w:t>Filling the Gaps</w:t>
      </w:r>
    </w:p>
    <w:p w14:paraId="63BE241C" w14:textId="77777777" w:rsidR="002444EB" w:rsidRPr="0092763E" w:rsidRDefault="002444EB" w:rsidP="002444EB">
      <w:pPr>
        <w:rPr>
          <w:sz w:val="16"/>
          <w:szCs w:val="16"/>
        </w:rPr>
      </w:pPr>
      <w:r w:rsidRPr="0092763E">
        <w:rPr>
          <w:sz w:val="16"/>
          <w:szCs w:val="16"/>
        </w:rPr>
        <w:t>One of those people just delivered a warning to Congress on precisely this issue.</w:t>
      </w:r>
    </w:p>
    <w:p w14:paraId="107C2E2D" w14:textId="77777777" w:rsidR="002444EB" w:rsidRPr="0092763E" w:rsidRDefault="002444EB" w:rsidP="002444EB">
      <w:pPr>
        <w:rPr>
          <w:sz w:val="16"/>
          <w:szCs w:val="16"/>
        </w:rPr>
      </w:pPr>
      <w:r w:rsidRPr="009717A0">
        <w:rPr>
          <w:rStyle w:val="Emphasis"/>
          <w:highlight w:val="green"/>
        </w:rPr>
        <w:t>Russia and China are seeking “to fill in perceived gaps</w:t>
      </w:r>
      <w:r w:rsidRPr="009717A0">
        <w:rPr>
          <w:rStyle w:val="StyleUnderline"/>
          <w:highlight w:val="green"/>
        </w:rPr>
        <w:t xml:space="preserve"> in U.S. interest by increasing defense cooperation and sales of their equipment to our regional partners</w:t>
      </w:r>
      <w:r w:rsidRPr="00994AA1">
        <w:rPr>
          <w:rStyle w:val="StyleUnderline"/>
        </w:rPr>
        <w:t>,</w:t>
      </w:r>
      <w:r w:rsidRPr="0092763E">
        <w:rPr>
          <w:sz w:val="16"/>
          <w:szCs w:val="16"/>
        </w:rPr>
        <w:t>” General Joseph Votel, the head of U.S. Central Command, told the House Armed Services Committee on Feb. 27.</w:t>
      </w:r>
    </w:p>
    <w:p w14:paraId="07042C53" w14:textId="77777777" w:rsidR="002444EB" w:rsidRPr="0092763E" w:rsidRDefault="002444EB" w:rsidP="002444EB">
      <w:pPr>
        <w:rPr>
          <w:sz w:val="16"/>
          <w:szCs w:val="16"/>
        </w:rPr>
      </w:pPr>
      <w:r w:rsidRPr="00994AA1">
        <w:rPr>
          <w:rStyle w:val="StyleUnderline"/>
        </w:rPr>
        <w:t>Russia’s influence in the Middle East has soared since 2015, when its military intervention in Syria swung the civil wa</w:t>
      </w:r>
      <w:r w:rsidRPr="0092763E">
        <w:rPr>
          <w:sz w:val="16"/>
          <w:szCs w:val="16"/>
        </w:rPr>
        <w:t>r in President Bashar al-Assad’s favor. China’s economic role in the region is expanding, as it signs deals with Iran and seeks to get involved in rebuilding Syria.</w:t>
      </w:r>
    </w:p>
    <w:p w14:paraId="46251391" w14:textId="77777777" w:rsidR="002444EB" w:rsidRPr="0092763E" w:rsidRDefault="002444EB" w:rsidP="002444EB">
      <w:pPr>
        <w:rPr>
          <w:sz w:val="16"/>
          <w:szCs w:val="16"/>
        </w:rPr>
      </w:pPr>
      <w:r w:rsidRPr="0092763E">
        <w:rPr>
          <w:sz w:val="16"/>
          <w:szCs w:val="16"/>
        </w:rPr>
        <w:t xml:space="preserve">Unlike America, </w:t>
      </w:r>
      <w:r w:rsidRPr="00994AA1">
        <w:rPr>
          <w:rStyle w:val="StyleUnderline"/>
        </w:rPr>
        <w:t>the Saudis have cordial ties with China and Russia</w:t>
      </w:r>
      <w:r w:rsidRPr="0092763E">
        <w:rPr>
          <w:sz w:val="16"/>
          <w:szCs w:val="16"/>
        </w:rPr>
        <w:t>. The former is one of its best oil customers, and the latter increasingly its partner in regulating world oil output.</w:t>
      </w:r>
    </w:p>
    <w:p w14:paraId="176C69FC" w14:textId="77777777" w:rsidR="002444EB" w:rsidRPr="0092763E" w:rsidRDefault="002444EB" w:rsidP="002444EB">
      <w:pPr>
        <w:rPr>
          <w:sz w:val="16"/>
          <w:szCs w:val="16"/>
        </w:rPr>
      </w:pPr>
      <w:r w:rsidRPr="0092763E">
        <w:rPr>
          <w:sz w:val="16"/>
          <w:szCs w:val="16"/>
        </w:rPr>
        <w:t>Both countries are competing with a U.S.-backed group, headed by Westinghouse Electric Co., to win nuclear-power contracts in the kingdom. And both have expressed interest in getting a piece of the action when the Saudis put a stake in Aramco up for sale. (So has Trump, who tweeted that the oil giant’s IPO should be in New York.)</w:t>
      </w:r>
    </w:p>
    <w:p w14:paraId="352AA6E3" w14:textId="77777777" w:rsidR="002444EB" w:rsidRPr="0092763E" w:rsidRDefault="002444EB" w:rsidP="002444EB">
      <w:pPr>
        <w:rPr>
          <w:sz w:val="16"/>
          <w:szCs w:val="16"/>
        </w:rPr>
      </w:pPr>
      <w:r w:rsidRPr="0092763E">
        <w:rPr>
          <w:sz w:val="16"/>
          <w:szCs w:val="16"/>
        </w:rPr>
        <w:t>‘Many Have Reconsidered’</w:t>
      </w:r>
    </w:p>
    <w:p w14:paraId="40513119" w14:textId="77777777" w:rsidR="002444EB" w:rsidRPr="0092763E" w:rsidRDefault="002444EB" w:rsidP="002444EB">
      <w:pPr>
        <w:rPr>
          <w:sz w:val="16"/>
          <w:szCs w:val="16"/>
        </w:rPr>
      </w:pPr>
      <w:r w:rsidRPr="0092763E">
        <w:rPr>
          <w:sz w:val="16"/>
          <w:szCs w:val="16"/>
        </w:rPr>
        <w:t>To be sure, Saudi-U.S. ties have deeper roots. They stretch back to before World War II. And Trump has assured Saudi leaders that he’s keen to sign more defense deals.</w:t>
      </w:r>
    </w:p>
    <w:p w14:paraId="05D575BC" w14:textId="77777777" w:rsidR="002444EB" w:rsidRPr="0092763E" w:rsidRDefault="002444EB" w:rsidP="002444EB">
      <w:pPr>
        <w:rPr>
          <w:sz w:val="16"/>
          <w:szCs w:val="16"/>
        </w:rPr>
      </w:pPr>
      <w:r w:rsidRPr="0092763E">
        <w:rPr>
          <w:sz w:val="16"/>
          <w:szCs w:val="16"/>
        </w:rPr>
        <w:t>But close relations have been accompanied by skepticism on the American side about Saudi military capabilities. Doubts have been fueled by the kingdom’s struggle to defeat poorly equipped rebels in Yemen, over three years of war that have taken a heavy civilian toll. Some members of Congress have opposed weapons deals with the Saudis, and transfers of nuclear technology.</w:t>
      </w:r>
    </w:p>
    <w:p w14:paraId="6912651E" w14:textId="77777777" w:rsidR="002444EB" w:rsidRPr="0092763E" w:rsidRDefault="002444EB" w:rsidP="002444EB">
      <w:pPr>
        <w:rPr>
          <w:sz w:val="16"/>
          <w:szCs w:val="16"/>
        </w:rPr>
      </w:pPr>
      <w:r w:rsidRPr="0092763E">
        <w:rPr>
          <w:sz w:val="16"/>
          <w:szCs w:val="16"/>
        </w:rPr>
        <w:t>One longtime U.S. ally in the neighborhood has already angered Washington by switching arms suppliers.</w:t>
      </w:r>
    </w:p>
    <w:p w14:paraId="01BE161B" w14:textId="77777777" w:rsidR="002444EB" w:rsidRPr="0092763E" w:rsidRDefault="002444EB" w:rsidP="002444EB">
      <w:pPr>
        <w:rPr>
          <w:sz w:val="16"/>
          <w:szCs w:val="16"/>
        </w:rPr>
      </w:pPr>
      <w:r w:rsidRPr="0092763E">
        <w:rPr>
          <w:sz w:val="16"/>
          <w:szCs w:val="16"/>
        </w:rPr>
        <w:t>NATO member Turkey is buying the S-400 from Russia. During a visit last month, Secretary of State Rex Tillerson made his opposition clear.</w:t>
      </w:r>
    </w:p>
    <w:p w14:paraId="7462B3FE" w14:textId="77777777" w:rsidR="002444EB" w:rsidRPr="0092763E" w:rsidRDefault="002444EB" w:rsidP="002444EB">
      <w:pPr>
        <w:rPr>
          <w:sz w:val="16"/>
          <w:szCs w:val="16"/>
        </w:rPr>
      </w:pPr>
      <w:r w:rsidRPr="00EA312C">
        <w:rPr>
          <w:rStyle w:val="StyleUnderline"/>
        </w:rPr>
        <w:t xml:space="preserve">America has been “advising countries around the world” that </w:t>
      </w:r>
      <w:r w:rsidRPr="00EA312C">
        <w:rPr>
          <w:rStyle w:val="Emphasis"/>
        </w:rPr>
        <w:t>they could fall afoul of U.S. sanctions by going ahead with arms purchases from Russia</w:t>
      </w:r>
      <w:r w:rsidRPr="00EA312C">
        <w:rPr>
          <w:sz w:val="16"/>
          <w:szCs w:val="16"/>
        </w:rPr>
        <w:t>,</w:t>
      </w:r>
      <w:r w:rsidRPr="0092763E">
        <w:rPr>
          <w:sz w:val="16"/>
          <w:szCs w:val="16"/>
        </w:rPr>
        <w:t xml:space="preserve"> Tillerson said. “Many have reconsidered.”</w:t>
      </w:r>
    </w:p>
    <w:p w14:paraId="099FFB3C" w14:textId="77777777" w:rsidR="002444EB" w:rsidRPr="0092763E" w:rsidRDefault="002444EB" w:rsidP="002444EB">
      <w:pPr>
        <w:rPr>
          <w:sz w:val="16"/>
          <w:szCs w:val="16"/>
        </w:rPr>
      </w:pPr>
    </w:p>
    <w:p w14:paraId="48CC963B" w14:textId="77777777" w:rsidR="002444EB" w:rsidRPr="002444EB" w:rsidRDefault="002444EB" w:rsidP="002444EB"/>
    <w:p w14:paraId="0D6751B7" w14:textId="21C68895" w:rsidR="00EF430C" w:rsidRDefault="00EF430C" w:rsidP="00EF430C">
      <w:pPr>
        <w:pStyle w:val="Heading3"/>
      </w:pPr>
      <w:r>
        <w:t>Link---Taiwan</w:t>
      </w:r>
    </w:p>
    <w:p w14:paraId="58727586" w14:textId="3A1374C4" w:rsidR="00EF430C" w:rsidRDefault="00EF430C" w:rsidP="00EF430C"/>
    <w:p w14:paraId="3CE841A6" w14:textId="77777777" w:rsidR="00EF430C" w:rsidRDefault="00EF430C" w:rsidP="00EF430C">
      <w:pPr>
        <w:pStyle w:val="Heading4"/>
        <w:rPr>
          <w:b w:val="0"/>
          <w:bCs/>
        </w:rPr>
      </w:pPr>
      <w:r>
        <w:t xml:space="preserve">Russia fills in for the U.S. — Turkey and Vietnam prove </w:t>
      </w:r>
      <w:r>
        <w:rPr>
          <w:b w:val="0"/>
        </w:rPr>
        <w:t xml:space="preserve">— turns the war advantage because the U.S. can’t come to Taiwan’s defense and wrecks deterrence </w:t>
      </w:r>
    </w:p>
    <w:p w14:paraId="352B3F64" w14:textId="77777777" w:rsidR="00EF430C" w:rsidRPr="00EF430C" w:rsidRDefault="00EF430C" w:rsidP="00EF430C">
      <w:r>
        <w:rPr>
          <w:rStyle w:val="Style13ptBold"/>
        </w:rPr>
        <w:t>Benard ’18</w:t>
      </w:r>
      <w:r>
        <w:rPr>
          <w:rStyle w:val="Style13ptBold"/>
          <w:b w:val="0"/>
          <w:bCs w:val="0"/>
        </w:rPr>
        <w:t xml:space="preserve"> — </w:t>
      </w:r>
      <w:r w:rsidRPr="00EF430C">
        <w:t xml:space="preserve">7/1/18, Alexander Benard is a Foreign Policy Columnist with a J.D. from Stanford University, “America Needs to Sell More Weapons,” Wall Street Journal, Accessed 7/9/19, </w:t>
      </w:r>
      <w:hyperlink r:id="rId65" w:history="1">
        <w:r w:rsidRPr="00EF430C">
          <w:rPr>
            <w:rStyle w:val="Hyperlink"/>
          </w:rPr>
          <w:t>https://www.wsj.com/articles/america-needs-to-sell-more-weapons-1530477651 /</w:t>
        </w:r>
      </w:hyperlink>
      <w:r w:rsidRPr="00EF430C">
        <w:t xml:space="preserve"> SH</w:t>
      </w:r>
    </w:p>
    <w:p w14:paraId="572BC11C" w14:textId="77777777" w:rsidR="00EF430C" w:rsidRPr="0052522C" w:rsidRDefault="00EF430C" w:rsidP="00EF430C">
      <w:pPr>
        <w:rPr>
          <w:rStyle w:val="StyleUnderline"/>
        </w:rPr>
      </w:pPr>
      <w:r w:rsidRPr="004645C6">
        <w:rPr>
          <w:sz w:val="16"/>
        </w:rPr>
        <w:t xml:space="preserve">These are valid concerns. </w:t>
      </w:r>
      <w:r w:rsidRPr="0052522C">
        <w:rPr>
          <w:rStyle w:val="StyleUnderline"/>
        </w:rPr>
        <w:t>But as Russia and China actively pursue weapons sales as part of an aggressive strategy to expand their spheres of influence, U.S. strategic interests must be given more weight.</w:t>
      </w:r>
    </w:p>
    <w:p w14:paraId="449C2A96" w14:textId="77777777" w:rsidR="00EF430C" w:rsidRPr="0052522C" w:rsidRDefault="00EF430C" w:rsidP="00EF430C">
      <w:pPr>
        <w:rPr>
          <w:rStyle w:val="Emphasis"/>
        </w:rPr>
      </w:pPr>
      <w:r w:rsidRPr="004645C6">
        <w:rPr>
          <w:sz w:val="16"/>
        </w:rPr>
        <w:t xml:space="preserve">Over the past decade, </w:t>
      </w:r>
      <w:r w:rsidRPr="00154156">
        <w:rPr>
          <w:rStyle w:val="StyleUnderline"/>
          <w:highlight w:val="green"/>
        </w:rPr>
        <w:t>Russia has easily maintained its position as the worldʼs second-largest weapons supplier</w:t>
      </w:r>
      <w:r w:rsidRPr="0052522C">
        <w:rPr>
          <w:rStyle w:val="StyleUnderline"/>
        </w:rPr>
        <w:t>, comprising 22% of global sales from 2013-17</w:t>
      </w:r>
      <w:r w:rsidRPr="004645C6">
        <w:rPr>
          <w:sz w:val="16"/>
        </w:rPr>
        <w:t xml:space="preserve">. Chinese arms exports increased by nearly 40% from 2013-17 compared with the previous four years, the largest increase for any large exporter country except Israel, according to the Stockholm International Peace Research Institute. </w:t>
      </w:r>
      <w:r w:rsidRPr="0052522C">
        <w:rPr>
          <w:rStyle w:val="StyleUnderline"/>
        </w:rPr>
        <w:t>Neither Russia nor China has qualms about selling weapons to even brazen human-rights violators</w:t>
      </w:r>
      <w:r w:rsidRPr="004645C6">
        <w:rPr>
          <w:sz w:val="16"/>
        </w:rPr>
        <w:t xml:space="preserve">. In fact they often provide the technologies authoritarian governments use to surveil and repress their citizens. </w:t>
      </w:r>
      <w:r w:rsidRPr="0052522C">
        <w:rPr>
          <w:rStyle w:val="Emphasis"/>
        </w:rPr>
        <w:t xml:space="preserve">And </w:t>
      </w:r>
      <w:r w:rsidRPr="00154156">
        <w:rPr>
          <w:rStyle w:val="Emphasis"/>
          <w:highlight w:val="green"/>
        </w:rPr>
        <w:t>they are</w:t>
      </w:r>
      <w:r w:rsidRPr="0052522C">
        <w:rPr>
          <w:rStyle w:val="Emphasis"/>
        </w:rPr>
        <w:t xml:space="preserve"> especially </w:t>
      </w:r>
      <w:r w:rsidRPr="00154156">
        <w:rPr>
          <w:rStyle w:val="Emphasis"/>
          <w:highlight w:val="green"/>
        </w:rPr>
        <w:t>eager to peel off countries the U.S. has declined to arm</w:t>
      </w:r>
      <w:r w:rsidRPr="0052522C">
        <w:rPr>
          <w:rStyle w:val="Emphasis"/>
        </w:rPr>
        <w:t>.</w:t>
      </w:r>
    </w:p>
    <w:p w14:paraId="361A870C" w14:textId="77777777" w:rsidR="00EF430C" w:rsidRPr="0052522C" w:rsidRDefault="00EF430C" w:rsidP="00EF430C">
      <w:pPr>
        <w:rPr>
          <w:rStyle w:val="Emphasis"/>
        </w:rPr>
      </w:pPr>
      <w:r w:rsidRPr="0052522C">
        <w:rPr>
          <w:rStyle w:val="StyleUnderline"/>
        </w:rPr>
        <w:t>Russia sells aircraft, submarines, antiaircraft systems and missiles</w:t>
      </w:r>
      <w:r w:rsidRPr="004645C6">
        <w:rPr>
          <w:sz w:val="16"/>
        </w:rPr>
        <w:t xml:space="preserve">. China has made strides in advanced missile systems as well as unmanned aerial vehicles. </w:t>
      </w:r>
      <w:r w:rsidRPr="00154156">
        <w:rPr>
          <w:rStyle w:val="Emphasis"/>
          <w:highlight w:val="green"/>
        </w:rPr>
        <w:t>The sale of these sophisticated weapo</w:t>
      </w:r>
      <w:r w:rsidRPr="0052522C">
        <w:rPr>
          <w:rStyle w:val="Emphasis"/>
        </w:rPr>
        <w:t xml:space="preserve">ns poses a direct threat to U.S. security interests. It also </w:t>
      </w:r>
      <w:r w:rsidRPr="00154156">
        <w:rPr>
          <w:rStyle w:val="Emphasis"/>
          <w:highlight w:val="green"/>
        </w:rPr>
        <w:t>creates challenges around interoperability</w:t>
      </w:r>
      <w:r w:rsidRPr="0052522C">
        <w:rPr>
          <w:rStyle w:val="Emphasis"/>
        </w:rPr>
        <w:t>.</w:t>
      </w:r>
      <w:r w:rsidRPr="004645C6">
        <w:rPr>
          <w:sz w:val="16"/>
        </w:rPr>
        <w:t xml:space="preserve"> Technologies developed by the Russians and Chinese—such as advanced radars, sonars, sensors and communications platforms—cannot integrate effectively with U.S. technologies. </w:t>
      </w:r>
      <w:r w:rsidRPr="00154156">
        <w:rPr>
          <w:rStyle w:val="StyleUnderline"/>
          <w:highlight w:val="green"/>
        </w:rPr>
        <w:t>The more a country purchases from Russia</w:t>
      </w:r>
      <w:r w:rsidRPr="0052522C">
        <w:rPr>
          <w:rStyle w:val="StyleUnderline"/>
        </w:rPr>
        <w:t xml:space="preserve"> or China, </w:t>
      </w:r>
      <w:r w:rsidRPr="00154156">
        <w:rPr>
          <w:rStyle w:val="StyleUnderline"/>
          <w:highlight w:val="green"/>
        </w:rPr>
        <w:t>the less able it is to purchase from the U.S</w:t>
      </w:r>
      <w:r w:rsidRPr="0052522C">
        <w:rPr>
          <w:rStyle w:val="StyleUnderline"/>
        </w:rPr>
        <w:t>. in the future, pushing a country further out of Americaʼs security orbit.</w:t>
      </w:r>
      <w:r w:rsidRPr="004645C6">
        <w:rPr>
          <w:sz w:val="16"/>
        </w:rPr>
        <w:t xml:space="preserve"> </w:t>
      </w:r>
      <w:r w:rsidRPr="0052522C">
        <w:rPr>
          <w:rStyle w:val="Emphasis"/>
        </w:rPr>
        <w:t xml:space="preserve">The lack of interoperability </w:t>
      </w:r>
      <w:r w:rsidRPr="00154156">
        <w:rPr>
          <w:rStyle w:val="Emphasis"/>
          <w:highlight w:val="green"/>
        </w:rPr>
        <w:t>would also present major obstacles if the U.S. needed tofight a war alongside an ally</w:t>
      </w:r>
      <w:r w:rsidRPr="0052522C">
        <w:rPr>
          <w:rStyle w:val="Emphasis"/>
        </w:rPr>
        <w:t xml:space="preserve"> whose advanced military equipment had been sourced from Russia or China.</w:t>
      </w:r>
    </w:p>
    <w:p w14:paraId="32BBA6EF" w14:textId="77777777" w:rsidR="00EF430C" w:rsidRPr="004645C6" w:rsidRDefault="00EF430C" w:rsidP="00EF430C">
      <w:pPr>
        <w:rPr>
          <w:sz w:val="16"/>
        </w:rPr>
      </w:pPr>
      <w:r w:rsidRPr="00154156">
        <w:rPr>
          <w:rStyle w:val="StyleUnderline"/>
          <w:highlight w:val="green"/>
        </w:rPr>
        <w:t>Countries cut off by the U.S. will still be able to purchase advanced systems</w:t>
      </w:r>
      <w:r w:rsidRPr="004645C6">
        <w:rPr>
          <w:rStyle w:val="StyleUnderline"/>
        </w:rPr>
        <w:t xml:space="preserve">. Worse, they will be able to do so </w:t>
      </w:r>
      <w:r w:rsidRPr="00154156">
        <w:rPr>
          <w:rStyle w:val="StyleUnderline"/>
          <w:highlight w:val="green"/>
        </w:rPr>
        <w:t>without depending on the U.S. for maintenance, ammunition or spare parts</w:t>
      </w:r>
      <w:r w:rsidRPr="004645C6">
        <w:rPr>
          <w:sz w:val="16"/>
        </w:rPr>
        <w:t>. This eliminates a key lever for U.S. influence in the event that human-rights abuses occur, for instance.</w:t>
      </w:r>
    </w:p>
    <w:p w14:paraId="63FFF4EA" w14:textId="77777777" w:rsidR="00EF430C" w:rsidRPr="004645C6" w:rsidRDefault="00EF430C" w:rsidP="00EF430C">
      <w:pPr>
        <w:rPr>
          <w:sz w:val="16"/>
        </w:rPr>
      </w:pPr>
      <w:r w:rsidRPr="004645C6">
        <w:rPr>
          <w:rStyle w:val="StyleUnderline"/>
        </w:rPr>
        <w:t xml:space="preserve">Take </w:t>
      </w:r>
      <w:r w:rsidRPr="00154156">
        <w:rPr>
          <w:rStyle w:val="StyleUnderline"/>
          <w:highlight w:val="green"/>
        </w:rPr>
        <w:t>Turkey</w:t>
      </w:r>
      <w:r w:rsidRPr="00154156">
        <w:rPr>
          <w:sz w:val="16"/>
          <w:highlight w:val="green"/>
        </w:rPr>
        <w:t>.</w:t>
      </w:r>
      <w:r w:rsidRPr="004645C6">
        <w:rPr>
          <w:sz w:val="16"/>
        </w:rPr>
        <w:t xml:space="preserve"> In 2016 and 2017 it had been attempting to purchase helicopters and other technology from U.S. manufacturers, but was turned down due to concerns around deteriorating governance. Then in late 2017 </w:t>
      </w:r>
      <w:r w:rsidRPr="004645C6">
        <w:rPr>
          <w:rStyle w:val="StyleUnderline"/>
        </w:rPr>
        <w:t xml:space="preserve">it </w:t>
      </w:r>
      <w:r w:rsidRPr="00154156">
        <w:rPr>
          <w:rStyle w:val="StyleUnderline"/>
          <w:highlight w:val="green"/>
        </w:rPr>
        <w:t>acquired a</w:t>
      </w:r>
      <w:r w:rsidRPr="004645C6">
        <w:rPr>
          <w:rStyle w:val="StyleUnderline"/>
        </w:rPr>
        <w:t xml:space="preserve"> sophisticated </w:t>
      </w:r>
      <w:r w:rsidRPr="00154156">
        <w:rPr>
          <w:rStyle w:val="StyleUnderline"/>
          <w:highlight w:val="green"/>
        </w:rPr>
        <w:t>missile-defense system from Russia</w:t>
      </w:r>
      <w:r w:rsidRPr="004645C6">
        <w:rPr>
          <w:rStyle w:val="StyleUnderline"/>
        </w:rPr>
        <w:t xml:space="preserve"> for $2.5 billion, an unprecedented move for a member of the North Atlantic Treaty Organization</w:t>
      </w:r>
      <w:r w:rsidRPr="004645C6">
        <w:rPr>
          <w:sz w:val="16"/>
        </w:rPr>
        <w:t>.</w:t>
      </w:r>
    </w:p>
    <w:p w14:paraId="6D63A9E5" w14:textId="77777777" w:rsidR="00EF430C" w:rsidRPr="004645C6" w:rsidRDefault="00EF430C" w:rsidP="00EF430C">
      <w:pPr>
        <w:rPr>
          <w:sz w:val="16"/>
        </w:rPr>
      </w:pPr>
      <w:r w:rsidRPr="004645C6">
        <w:rPr>
          <w:rStyle w:val="StyleUnderline"/>
        </w:rPr>
        <w:t>Vietnamʼs relations with the U.S. have been pleasantly thawing, partly because of a common concern around Chinaʼs aggressiveness in the Indo- Pacific region</w:t>
      </w:r>
      <w:r w:rsidRPr="004645C6">
        <w:rPr>
          <w:sz w:val="16"/>
        </w:rPr>
        <w:t xml:space="preserve">. The U.S. lifted its arms embargo on Vietnam in 2016, but residual concerns about human rights have largely limited sales to sonars and radars. In addition </w:t>
      </w:r>
      <w:r w:rsidRPr="00154156">
        <w:rPr>
          <w:rStyle w:val="StyleUnderline"/>
          <w:highlight w:val="green"/>
        </w:rPr>
        <w:t>the U.S. has not provided meaningful military assistance to Vietnam</w:t>
      </w:r>
      <w:r w:rsidRPr="004645C6">
        <w:rPr>
          <w:sz w:val="16"/>
        </w:rPr>
        <w:t xml:space="preserve"> to help offset costs. As a result, </w:t>
      </w:r>
      <w:r w:rsidRPr="00154156">
        <w:rPr>
          <w:rStyle w:val="StyleUnderline"/>
          <w:highlight w:val="green"/>
        </w:rPr>
        <w:t xml:space="preserve">Vietnam continues to purchase </w:t>
      </w:r>
      <w:r w:rsidRPr="00154156">
        <w:rPr>
          <w:rStyle w:val="StyleUnderline"/>
        </w:rPr>
        <w:t xml:space="preserve">much of </w:t>
      </w:r>
      <w:r w:rsidRPr="00154156">
        <w:rPr>
          <w:rStyle w:val="StyleUnderline"/>
          <w:highlight w:val="green"/>
        </w:rPr>
        <w:t>its military equipment from Russia</w:t>
      </w:r>
      <w:r w:rsidRPr="004645C6">
        <w:rPr>
          <w:rStyle w:val="StyleUnderline"/>
        </w:rPr>
        <w:t>, which often subsidizes the transactions</w:t>
      </w:r>
      <w:r w:rsidRPr="004645C6">
        <w:rPr>
          <w:sz w:val="16"/>
        </w:rPr>
        <w:t>.</w:t>
      </w:r>
    </w:p>
    <w:p w14:paraId="23799DD2" w14:textId="77777777" w:rsidR="00EF430C" w:rsidRDefault="00EF430C" w:rsidP="00EF430C">
      <w:pPr>
        <w:rPr>
          <w:sz w:val="16"/>
          <w:szCs w:val="16"/>
        </w:rPr>
      </w:pPr>
    </w:p>
    <w:p w14:paraId="0BA83CDC" w14:textId="77777777" w:rsidR="00EF430C" w:rsidRDefault="00EF430C" w:rsidP="00EF430C">
      <w:pPr>
        <w:pStyle w:val="Heading4"/>
      </w:pPr>
      <w:r>
        <w:t>Russia is seeking to diversify its arms sales in Southeast Asia</w:t>
      </w:r>
    </w:p>
    <w:p w14:paraId="503386E8" w14:textId="77777777" w:rsidR="00EF430C" w:rsidRPr="008830D1" w:rsidRDefault="00EF430C" w:rsidP="00EF430C">
      <w:r w:rsidRPr="008830D1">
        <w:rPr>
          <w:rStyle w:val="Style13ptBold"/>
        </w:rPr>
        <w:t>Gorenburg and Schwartz ’19</w:t>
      </w:r>
      <w:r w:rsidRPr="008830D1">
        <w:t xml:space="preserve"> — March 2019, Dmitry Gorenburg is a senior research scientist at CNA with a PhD in Political Science from Harvard University and a B.A. in International Relations from Princeton University, </w:t>
      </w:r>
      <w:r>
        <w:t xml:space="preserve">and Paul Schwartz is a leading expert in Russia military development from CNA, “Policy Memos: </w:t>
      </w:r>
      <w:r w:rsidRPr="001B2FD7">
        <w:t>Russia’s Strategy in Southeast Asia</w:t>
      </w:r>
      <w:r>
        <w:t xml:space="preserve">,” Accessed 7/15/19, </w:t>
      </w:r>
      <w:r w:rsidRPr="00013E55">
        <w:rPr>
          <w:i/>
          <w:iCs/>
        </w:rPr>
        <w:t>PONARS Asia</w:t>
      </w:r>
      <w:r>
        <w:t xml:space="preserve">, </w:t>
      </w:r>
      <w:hyperlink r:id="rId66" w:history="1">
        <w:r w:rsidRPr="000F129F">
          <w:rPr>
            <w:rStyle w:val="Hyperlink"/>
          </w:rPr>
          <w:t>http://www.ponarseurasia.org/memo/russias-strategy-southeast-asia /</w:t>
        </w:r>
      </w:hyperlink>
      <w:r>
        <w:t xml:space="preserve"> SH</w:t>
      </w:r>
    </w:p>
    <w:p w14:paraId="63CB5AF4" w14:textId="77777777" w:rsidR="00EF430C" w:rsidRDefault="00EF430C" w:rsidP="00EF430C">
      <w:pPr>
        <w:rPr>
          <w:sz w:val="16"/>
          <w:szCs w:val="16"/>
        </w:rPr>
      </w:pPr>
      <w:r w:rsidRPr="003F6AE6">
        <w:rPr>
          <w:sz w:val="16"/>
          <w:szCs w:val="16"/>
        </w:rPr>
        <w:t xml:space="preserve">To great fanfare, in May 2016, </w:t>
      </w:r>
      <w:r w:rsidRPr="00FA1F5B">
        <w:rPr>
          <w:rStyle w:val="StyleUnderline"/>
          <w:highlight w:val="green"/>
        </w:rPr>
        <w:t>Russia hosted the third ASEAN</w:t>
      </w:r>
      <w:r w:rsidRPr="00537E61">
        <w:rPr>
          <w:rStyle w:val="StyleUnderline"/>
        </w:rPr>
        <w:t xml:space="preserve">-Russia </w:t>
      </w:r>
      <w:r w:rsidRPr="00FA1F5B">
        <w:rPr>
          <w:rStyle w:val="StyleUnderline"/>
          <w:highlight w:val="green"/>
        </w:rPr>
        <w:t>Summit</w:t>
      </w:r>
      <w:r w:rsidRPr="003F6AE6">
        <w:rPr>
          <w:sz w:val="16"/>
          <w:szCs w:val="16"/>
        </w:rPr>
        <w:t xml:space="preserve"> at the Black Sea resort of Sochi. Commemorating the 20th anniversary of Russia’s acceptance as an ASEAN dialog partner, </w:t>
      </w:r>
      <w:r w:rsidRPr="003F6AE6">
        <w:rPr>
          <w:rStyle w:val="StyleUnderline"/>
        </w:rPr>
        <w:t xml:space="preserve">this summit was intended </w:t>
      </w:r>
      <w:r w:rsidRPr="00537E61">
        <w:rPr>
          <w:rStyle w:val="StyleUnderline"/>
          <w:highlight w:val="green"/>
        </w:rPr>
        <w:t>to give new impetus to</w:t>
      </w:r>
      <w:r w:rsidRPr="003F6AE6">
        <w:rPr>
          <w:rStyle w:val="StyleUnderline"/>
        </w:rPr>
        <w:t xml:space="preserve"> longstanding efforts by Russia and Southeast Asia to </w:t>
      </w:r>
      <w:r w:rsidRPr="00537E61">
        <w:rPr>
          <w:rStyle w:val="StyleUnderline"/>
          <w:highlight w:val="green"/>
        </w:rPr>
        <w:t>forge</w:t>
      </w:r>
      <w:r w:rsidRPr="003F6AE6">
        <w:rPr>
          <w:rStyle w:val="StyleUnderline"/>
        </w:rPr>
        <w:t xml:space="preserve"> closer </w:t>
      </w:r>
      <w:r w:rsidRPr="00537E61">
        <w:rPr>
          <w:rStyle w:val="StyleUnderline"/>
          <w:highlight w:val="green"/>
        </w:rPr>
        <w:t>economic and security ties</w:t>
      </w:r>
      <w:r w:rsidRPr="00537E61">
        <w:rPr>
          <w:sz w:val="16"/>
          <w:szCs w:val="16"/>
          <w:highlight w:val="green"/>
        </w:rPr>
        <w:t>.</w:t>
      </w:r>
      <w:r w:rsidRPr="003F6AE6">
        <w:rPr>
          <w:sz w:val="16"/>
          <w:szCs w:val="16"/>
        </w:rPr>
        <w:t xml:space="preserve"> Defying efforts by the West to isolate Russia, leaders from all ten ASEAN member states attended the summit.[1] Despite having recently skipped several high-level ASEAN summits, this time President Putin led the Russian delegation himself. He also met separately with the leaders of all ten ASEAN states. After the summit, Putin proclaimed that the two sides had reached agreement “on building a strategic partnership over the long term.” Demonstrating that </w:t>
      </w:r>
      <w:r w:rsidRPr="006146B6">
        <w:rPr>
          <w:rStyle w:val="StyleUnderline"/>
        </w:rPr>
        <w:t>this was not just mere rhetoric, the two sides also announced a raft of new measures during the summit, on topics ranging from security relations to closer political and economic ties.</w:t>
      </w:r>
      <w:r w:rsidRPr="003F6AE6">
        <w:rPr>
          <w:sz w:val="16"/>
          <w:szCs w:val="16"/>
        </w:rPr>
        <w:t xml:space="preserve"> However, Russia’s ongoing Sino-centric focus, ASEAN’s limited ability to act collectively, and Moscow’s preference for bilateral relations will continue to predominate in its overall relations with the region.</w:t>
      </w:r>
    </w:p>
    <w:p w14:paraId="0B6D3955" w14:textId="77777777" w:rsidR="00EF430C" w:rsidRDefault="00EF430C" w:rsidP="00EF430C">
      <w:pPr>
        <w:rPr>
          <w:sz w:val="16"/>
          <w:szCs w:val="16"/>
        </w:rPr>
      </w:pPr>
      <w:r w:rsidRPr="003F6AE6">
        <w:rPr>
          <w:sz w:val="16"/>
          <w:szCs w:val="16"/>
        </w:rPr>
        <w:t>A Pivot Toward Eastern Relationships?</w:t>
      </w:r>
    </w:p>
    <w:p w14:paraId="783D1A90" w14:textId="77777777" w:rsidR="00EF430C" w:rsidRDefault="00EF430C" w:rsidP="00EF430C">
      <w:pPr>
        <w:rPr>
          <w:sz w:val="16"/>
          <w:szCs w:val="16"/>
        </w:rPr>
      </w:pPr>
      <w:r w:rsidRPr="006146B6">
        <w:rPr>
          <w:rStyle w:val="StyleUnderline"/>
        </w:rPr>
        <w:t xml:space="preserve">In the aftermath of renewed conflict with the West over Ukraine, </w:t>
      </w:r>
      <w:r w:rsidRPr="00537E61">
        <w:rPr>
          <w:rStyle w:val="StyleUnderline"/>
          <w:highlight w:val="green"/>
        </w:rPr>
        <w:t>Russia sought to accelerate its much-discussed “turn to the East”</w:t>
      </w:r>
      <w:r w:rsidRPr="006146B6">
        <w:rPr>
          <w:rStyle w:val="StyleUnderline"/>
        </w:rPr>
        <w:t xml:space="preserve"> in a bid to avoid isolation and </w:t>
      </w:r>
      <w:r w:rsidRPr="00537E61">
        <w:rPr>
          <w:rStyle w:val="StyleUnderline"/>
          <w:highlight w:val="green"/>
        </w:rPr>
        <w:t xml:space="preserve">to </w:t>
      </w:r>
      <w:r w:rsidRPr="00537E61">
        <w:rPr>
          <w:rStyle w:val="Emphasis"/>
          <w:highlight w:val="green"/>
        </w:rPr>
        <w:t>circumvent Western sanctions</w:t>
      </w:r>
      <w:r w:rsidRPr="003F6AE6">
        <w:rPr>
          <w:sz w:val="16"/>
          <w:szCs w:val="16"/>
        </w:rPr>
        <w:t xml:space="preserve">. This initiative, which was first launched after the 2008 financial crisis, was intended to allow Russia to reduce its dependence on the West, while harnessing the dynamic growth of the Asia-Pacific region as a means for modernizing the Russian Far East and ultimately Russia itself. </w:t>
      </w:r>
      <w:r w:rsidRPr="006146B6">
        <w:rPr>
          <w:rStyle w:val="StyleUnderline"/>
        </w:rPr>
        <w:t xml:space="preserve">The first concrete action to this effect was Russia hosting the APEC </w:t>
      </w:r>
      <w:r w:rsidRPr="003F6AE6">
        <w:rPr>
          <w:sz w:val="16"/>
          <w:szCs w:val="16"/>
        </w:rPr>
        <w:t xml:space="preserve">(Asia-Pacific Economic Cooperation) summit in Vladivostok in 2012, followed by an acceleration in efforts to increase economic cooperation. </w:t>
      </w:r>
      <w:r w:rsidRPr="00537E61">
        <w:rPr>
          <w:rStyle w:val="StyleUnderline"/>
          <w:highlight w:val="green"/>
        </w:rPr>
        <w:t>While Russia has consistently placed the highest priority on increasing its ties with China, it also sought to diversify</w:t>
      </w:r>
      <w:r w:rsidRPr="006146B6">
        <w:rPr>
          <w:rStyle w:val="StyleUnderline"/>
        </w:rPr>
        <w:t xml:space="preserve"> its relations with other Asia Pacific countries </w:t>
      </w:r>
      <w:r w:rsidRPr="006146B6">
        <w:rPr>
          <w:rStyle w:val="Emphasis"/>
        </w:rPr>
        <w:t xml:space="preserve">in order </w:t>
      </w:r>
      <w:r w:rsidRPr="00537E61">
        <w:rPr>
          <w:rStyle w:val="Emphasis"/>
          <w:highlight w:val="green"/>
        </w:rPr>
        <w:t>to avoid becoming</w:t>
      </w:r>
      <w:r w:rsidRPr="006146B6">
        <w:rPr>
          <w:rStyle w:val="Emphasis"/>
        </w:rPr>
        <w:t xml:space="preserve"> overly </w:t>
      </w:r>
      <w:r w:rsidRPr="00537E61">
        <w:rPr>
          <w:rStyle w:val="Emphasis"/>
          <w:highlight w:val="green"/>
        </w:rPr>
        <w:t>dependent</w:t>
      </w:r>
      <w:r w:rsidRPr="006146B6">
        <w:rPr>
          <w:rStyle w:val="Emphasis"/>
        </w:rPr>
        <w:t xml:space="preserve"> on Beijing</w:t>
      </w:r>
      <w:r w:rsidRPr="006146B6">
        <w:rPr>
          <w:rStyle w:val="StyleUnderline"/>
        </w:rPr>
        <w:t>. Southeast Asia figured prominently in this effort</w:t>
      </w:r>
      <w:r w:rsidRPr="003F6AE6">
        <w:rPr>
          <w:sz w:val="16"/>
          <w:szCs w:val="16"/>
        </w:rPr>
        <w:t xml:space="preserve">, as Russia sought to build upon its existing relations with countries in the region, especially Vietnam, Indonesia, and Myanmar, to maintain its strategic independence. </w:t>
      </w:r>
      <w:r w:rsidRPr="006146B6">
        <w:rPr>
          <w:rStyle w:val="Emphasis"/>
        </w:rPr>
        <w:t>I</w:t>
      </w:r>
      <w:r w:rsidRPr="00537E61">
        <w:rPr>
          <w:rStyle w:val="Emphasis"/>
          <w:highlight w:val="green"/>
        </w:rPr>
        <w:t>n a move reminiscent of its recent policy in the Middle East, it</w:t>
      </w:r>
      <w:r w:rsidRPr="006146B6">
        <w:rPr>
          <w:rStyle w:val="Emphasis"/>
        </w:rPr>
        <w:t xml:space="preserve"> also </w:t>
      </w:r>
      <w:r w:rsidRPr="00537E61">
        <w:rPr>
          <w:rStyle w:val="Emphasis"/>
          <w:highlight w:val="green"/>
        </w:rPr>
        <w:t>sought to expand relations</w:t>
      </w:r>
      <w:r w:rsidRPr="006146B6">
        <w:rPr>
          <w:rStyle w:val="Emphasis"/>
        </w:rPr>
        <w:t xml:space="preserve"> with countries long considered U.S. allies</w:t>
      </w:r>
      <w:r w:rsidRPr="003F6AE6">
        <w:rPr>
          <w:sz w:val="16"/>
          <w:szCs w:val="16"/>
        </w:rPr>
        <w:t xml:space="preserve"> such as the Philippines, Malaysia, and Thailand.</w:t>
      </w:r>
    </w:p>
    <w:p w14:paraId="5B30F85A" w14:textId="77777777" w:rsidR="00EF430C" w:rsidRDefault="00EF430C" w:rsidP="00EF430C">
      <w:pPr>
        <w:rPr>
          <w:sz w:val="16"/>
          <w:szCs w:val="16"/>
        </w:rPr>
      </w:pPr>
      <w:r w:rsidRPr="003F6AE6">
        <w:rPr>
          <w:sz w:val="16"/>
          <w:szCs w:val="16"/>
        </w:rPr>
        <w:t>The pivot to Asia came to include three components:</w:t>
      </w:r>
    </w:p>
    <w:p w14:paraId="00B48039" w14:textId="77777777" w:rsidR="00EF430C" w:rsidRPr="003F6AE6" w:rsidRDefault="00EF430C" w:rsidP="00EF430C">
      <w:pPr>
        <w:rPr>
          <w:sz w:val="16"/>
          <w:szCs w:val="16"/>
        </w:rPr>
      </w:pPr>
      <w:r w:rsidRPr="003F6AE6">
        <w:rPr>
          <w:sz w:val="16"/>
          <w:szCs w:val="16"/>
        </w:rPr>
        <w:t>a civilizational alliance against Western “universal values”;</w:t>
      </w:r>
    </w:p>
    <w:p w14:paraId="27A7B0EC" w14:textId="77777777" w:rsidR="00EF430C" w:rsidRPr="003F6AE6" w:rsidRDefault="00EF430C" w:rsidP="00EF430C">
      <w:pPr>
        <w:rPr>
          <w:sz w:val="16"/>
          <w:szCs w:val="16"/>
        </w:rPr>
      </w:pPr>
      <w:r w:rsidRPr="003F6AE6">
        <w:rPr>
          <w:sz w:val="16"/>
          <w:szCs w:val="16"/>
        </w:rPr>
        <w:t>a geopolitical effort to provide a regional alternative to the U.S.-centered alliance system; and</w:t>
      </w:r>
    </w:p>
    <w:p w14:paraId="673B19A3" w14:textId="77777777" w:rsidR="00EF430C" w:rsidRDefault="00EF430C" w:rsidP="00EF430C">
      <w:pPr>
        <w:rPr>
          <w:sz w:val="16"/>
          <w:szCs w:val="16"/>
        </w:rPr>
      </w:pPr>
      <w:r w:rsidRPr="003F6AE6">
        <w:rPr>
          <w:sz w:val="16"/>
          <w:szCs w:val="16"/>
        </w:rPr>
        <w:t>a geo-economic push to integrate Russia into Asia’s dynamic economy.</w:t>
      </w:r>
    </w:p>
    <w:p w14:paraId="615367A1" w14:textId="77777777" w:rsidR="00EF430C" w:rsidRDefault="00EF430C" w:rsidP="00EF430C">
      <w:pPr>
        <w:rPr>
          <w:sz w:val="16"/>
          <w:szCs w:val="16"/>
        </w:rPr>
      </w:pPr>
      <w:r w:rsidRPr="00537E61">
        <w:rPr>
          <w:sz w:val="16"/>
          <w:szCs w:val="16"/>
        </w:rPr>
        <w:t>Given local power dynamics, China has inevitably played the largest role in all of these components and will continue to do so in the future. Nevertheless, the region’s other states have received increased attention from Russia as well. Overall, however, this pivot has proven to be relatively long on rhetoric but rather short on concrete actions, with numerous discussions of Russia needing to engage with a dynamic Asia but few efforts to move beyond limited economic cooperation.</w:t>
      </w:r>
    </w:p>
    <w:p w14:paraId="57BB72BD" w14:textId="77777777" w:rsidR="00EF430C" w:rsidRDefault="00EF430C" w:rsidP="00EF430C">
      <w:pPr>
        <w:rPr>
          <w:sz w:val="16"/>
          <w:szCs w:val="16"/>
        </w:rPr>
      </w:pPr>
      <w:r w:rsidRPr="00537E61">
        <w:rPr>
          <w:sz w:val="16"/>
          <w:szCs w:val="16"/>
        </w:rPr>
        <w:t>While Russian rhetoric frequently highlighted the need to deepen relations with countries other than China, Russian foreign policy toward Asia has remained deeply Sino-centric. To the extent they have taken place, Russian efforts to expand relations beyond China have focused on East Asian countries and on India, with Southeast Asia very much in the bottom tier of Russian priorities in the Asia-Pacific region. At the same time, Russia’s interest in the region has been growing, in part for the potential economic benefits of expanded trade but primarily for geopolitical reasons. Increasing Russian influence in Southeast Asia can help Moscow to both balance its increasingly evident junior partner role vis-à-vis China and to negatively affect U.S. efforts to expand its reach beyond its traditional allies in the region.</w:t>
      </w:r>
    </w:p>
    <w:p w14:paraId="4D2DA20A" w14:textId="77777777" w:rsidR="00EF430C" w:rsidRDefault="00EF430C" w:rsidP="00EF430C">
      <w:pPr>
        <w:rPr>
          <w:sz w:val="16"/>
          <w:szCs w:val="16"/>
        </w:rPr>
      </w:pPr>
      <w:r w:rsidRPr="00537E61">
        <w:rPr>
          <w:sz w:val="16"/>
          <w:szCs w:val="16"/>
        </w:rPr>
        <w:t>Russia-Southeast Asia Relations: A Low Baseline</w:t>
      </w:r>
    </w:p>
    <w:p w14:paraId="6AAE2A41" w14:textId="77777777" w:rsidR="00EF430C" w:rsidRDefault="00EF430C" w:rsidP="00EF430C">
      <w:pPr>
        <w:rPr>
          <w:sz w:val="16"/>
          <w:szCs w:val="16"/>
        </w:rPr>
      </w:pPr>
      <w:r w:rsidRPr="00537E61">
        <w:rPr>
          <w:sz w:val="16"/>
          <w:szCs w:val="16"/>
        </w:rPr>
        <w:t>Achieving greater integration with Southeast Asia will not be easy, however, as Russia is starting from a relatively low baseline. While its relations with the region have been gradually improving, Russia is still not that significant a player in Southeast Asia. Moreover, the region is beholden to Russian relations with China and is still of secondary priority when compared to Russian efforts to maintain its position in Europe and the former Soviet republics and to increase its role in the Middle East.</w:t>
      </w:r>
    </w:p>
    <w:p w14:paraId="3697EA89" w14:textId="77777777" w:rsidR="00EF430C" w:rsidRDefault="00EF430C" w:rsidP="00EF430C">
      <w:pPr>
        <w:rPr>
          <w:sz w:val="16"/>
          <w:szCs w:val="16"/>
        </w:rPr>
      </w:pPr>
      <w:r w:rsidRPr="00537E61">
        <w:rPr>
          <w:sz w:val="16"/>
          <w:szCs w:val="16"/>
        </w:rPr>
        <w:t>At the regional level, Russia’s relations with Southeast Asia have been dominated by its relations with ASEAN, but its relations with the association remain relatively weak. Since gaining admission in 2011, Moscow has consistently failed to capitalize on its ASEAN membership either to deepen its engagement with the states of Southeast Asia themselves or to increase its involvement in the broader ASEAN-led Asia-Pacific regional integration process. Nor has Russia been all that significant a factor in the economic domain. While its trade in natural resources, energy technology, and transportation with Southeast Asia has been increasing steadily, Russia’s economic relations with ASEAN remain relatively frail overall. In 2017, for example, Russia ranked eighth among ASEAN’s major trading partners, with total bilateral trade accounting for just 0.7 percent of ASEAN’s total trade turnover.</w:t>
      </w:r>
    </w:p>
    <w:p w14:paraId="7D0D6B53" w14:textId="77777777" w:rsidR="00EF430C" w:rsidRPr="006146B6" w:rsidRDefault="00EF430C" w:rsidP="00EF430C">
      <w:pPr>
        <w:rPr>
          <w:sz w:val="16"/>
          <w:szCs w:val="16"/>
        </w:rPr>
      </w:pPr>
      <w:r w:rsidRPr="00537E61">
        <w:rPr>
          <w:rStyle w:val="StyleUnderline"/>
          <w:highlight w:val="green"/>
        </w:rPr>
        <w:t>Russia has been more successful in increasing</w:t>
      </w:r>
      <w:r w:rsidRPr="00537E61">
        <w:rPr>
          <w:rStyle w:val="StyleUnderline"/>
        </w:rPr>
        <w:t xml:space="preserve"> its </w:t>
      </w:r>
      <w:r w:rsidRPr="00537E61">
        <w:rPr>
          <w:rStyle w:val="StyleUnderline"/>
          <w:highlight w:val="green"/>
        </w:rPr>
        <w:t>security ties wit</w:t>
      </w:r>
      <w:r w:rsidRPr="00537E61">
        <w:rPr>
          <w:rStyle w:val="StyleUnderline"/>
        </w:rPr>
        <w:t xml:space="preserve">h some of the </w:t>
      </w:r>
      <w:r w:rsidRPr="00537E61">
        <w:rPr>
          <w:rStyle w:val="StyleUnderline"/>
          <w:highlight w:val="green"/>
        </w:rPr>
        <w:t>countries in Southeast Asia</w:t>
      </w:r>
      <w:r w:rsidRPr="00537E61">
        <w:rPr>
          <w:sz w:val="16"/>
          <w:szCs w:val="16"/>
        </w:rPr>
        <w:t xml:space="preserve">. It has succeeded, for example, in establishing a close security relationship with Vietnam, its long-time Cold War ally. </w:t>
      </w:r>
      <w:r w:rsidRPr="00537E61">
        <w:rPr>
          <w:rStyle w:val="Emphasis"/>
          <w:highlight w:val="green"/>
        </w:rPr>
        <w:t>Russia has also been a major supplier of advanced military equipment for the region</w:t>
      </w:r>
      <w:r w:rsidRPr="00537E61">
        <w:rPr>
          <w:sz w:val="16"/>
          <w:szCs w:val="16"/>
        </w:rPr>
        <w:t>, especially for Vietnam, Malaysia, and Indonesia. In areas other than arms sales, however, Russia’s security relationship with countries in Southeast Asia still remains fairly limited. While the states in the region would welcome Russia’s playing a greater security role, especially in soft-balancing against China and the United States, it continues to lack the economic, political, and military clout needed to effectively fulfill this role.</w:t>
      </w:r>
    </w:p>
    <w:p w14:paraId="411CDD8A" w14:textId="77777777" w:rsidR="00EF430C" w:rsidRDefault="00EF430C" w:rsidP="00EF430C">
      <w:pPr>
        <w:pStyle w:val="Heading4"/>
      </w:pPr>
      <w:r>
        <w:t>Russia fills in the vacuum — Middle East proves</w:t>
      </w:r>
    </w:p>
    <w:p w14:paraId="0B6BD89E" w14:textId="77777777" w:rsidR="00EF430C" w:rsidRPr="00CE476A" w:rsidRDefault="00EF430C" w:rsidP="00EF430C">
      <w:pPr>
        <w:rPr>
          <w:rStyle w:val="Style13ptBold"/>
          <w:b w:val="0"/>
          <w:bCs w:val="0"/>
        </w:rPr>
      </w:pPr>
      <w:r>
        <w:rPr>
          <w:rStyle w:val="Style13ptBold"/>
        </w:rPr>
        <w:t xml:space="preserve">Sly ’13 </w:t>
      </w:r>
      <w:r>
        <w:rPr>
          <w:rStyle w:val="Style13ptBold"/>
          <w:b w:val="0"/>
          <w:bCs w:val="0"/>
        </w:rPr>
        <w:t xml:space="preserve">— </w:t>
      </w:r>
      <w:r w:rsidRPr="00EF430C">
        <w:t xml:space="preserve">9/30/13, Liz Sly is the Beirut bureau chief, covering Lebanon, Syria and the wider region with a BA and MA in history from Cambridge University, “Russia seeks to fill vacuum in the Middle East,” Washington Post, Acessed 7/09/19, </w:t>
      </w:r>
      <w:hyperlink r:id="rId67" w:history="1">
        <w:r w:rsidRPr="00EF430C">
          <w:rPr>
            <w:rStyle w:val="Hyperlink"/>
          </w:rPr>
          <w:t>https://www.washingtonpost.com/world/russia-seeks-to-fill-vacuum-in-the-middle-east/2013/09/30/7e7124cc-27c7-11e3-9372-92606241ae9c_story.html?utm_term=.ec467e0deb68</w:t>
        </w:r>
      </w:hyperlink>
      <w:r w:rsidRPr="00EF430C">
        <w:t xml:space="preserve"> / SH</w:t>
      </w:r>
    </w:p>
    <w:p w14:paraId="4361E4F0" w14:textId="77777777" w:rsidR="00EF430C" w:rsidRPr="007D1C07" w:rsidRDefault="00EF430C" w:rsidP="00EF430C">
      <w:pPr>
        <w:rPr>
          <w:sz w:val="16"/>
        </w:rPr>
      </w:pPr>
      <w:r w:rsidRPr="007D1C07">
        <w:rPr>
          <w:sz w:val="16"/>
        </w:rPr>
        <w:t xml:space="preserve">BEIRUT — </w:t>
      </w:r>
      <w:r w:rsidRPr="007D1C07">
        <w:rPr>
          <w:rStyle w:val="StyleUnderline"/>
        </w:rPr>
        <w:t xml:space="preserve">Two decades after the collapse of the Soviet Union affirmed the United States as the dominant power in the Middle East, </w:t>
      </w:r>
      <w:r w:rsidRPr="007704F5">
        <w:rPr>
          <w:rStyle w:val="Emphasis"/>
          <w:highlight w:val="green"/>
        </w:rPr>
        <w:t xml:space="preserve">a resurgent Russia is seeking ways </w:t>
      </w:r>
      <w:r w:rsidRPr="007704F5">
        <w:rPr>
          <w:rStyle w:val="Emphasis"/>
        </w:rPr>
        <w:t xml:space="preserve">large and small </w:t>
      </w:r>
      <w:r w:rsidRPr="007704F5">
        <w:rPr>
          <w:rStyle w:val="Emphasis"/>
          <w:highlight w:val="green"/>
        </w:rPr>
        <w:t>to fill the vacuum left by the departure of American troops</w:t>
      </w:r>
      <w:r w:rsidRPr="007D1C07">
        <w:rPr>
          <w:sz w:val="16"/>
        </w:rPr>
        <w:t xml:space="preserve"> from Iraq and the toppling of U.S. allies in the Arab Spring revolts.</w:t>
      </w:r>
    </w:p>
    <w:p w14:paraId="1D98A63A" w14:textId="77777777" w:rsidR="00EF430C" w:rsidRPr="007D1C07" w:rsidRDefault="00EF430C" w:rsidP="00EF430C">
      <w:pPr>
        <w:rPr>
          <w:sz w:val="16"/>
          <w:szCs w:val="16"/>
        </w:rPr>
      </w:pPr>
      <w:r w:rsidRPr="007D1C07">
        <w:rPr>
          <w:sz w:val="16"/>
          <w:szCs w:val="16"/>
        </w:rPr>
        <w:t>The recent diplomacy that averted a U.S. strike on Syria underscored the extent to which Moscow’s steadfast support for its last remaining Arab ally has helped reassert Russia’s role. Russian President Vladimir Putin has emerged as the world leader with the single biggest influence over the outcome of a raging war that is threatening the stability of the wider region, winning concessions from both President Bashar al-</w:t>
      </w:r>
    </w:p>
    <w:p w14:paraId="042DCD26" w14:textId="77777777" w:rsidR="00EF430C" w:rsidRPr="007D1C07" w:rsidRDefault="00EF430C" w:rsidP="00EF430C">
      <w:pPr>
        <w:rPr>
          <w:sz w:val="16"/>
          <w:szCs w:val="16"/>
        </w:rPr>
      </w:pPr>
      <w:r w:rsidRPr="007D1C07">
        <w:rPr>
          <w:sz w:val="16"/>
          <w:szCs w:val="16"/>
        </w:rPr>
        <w:t>Assad and President Obama to secure a U.N. resolution requiring Syria to surrender its chemical weapons arsenal.</w:t>
      </w:r>
    </w:p>
    <w:p w14:paraId="6C23E89E" w14:textId="77777777" w:rsidR="00EF430C" w:rsidRPr="007D1C07" w:rsidRDefault="00EF430C" w:rsidP="00EF430C">
      <w:pPr>
        <w:rPr>
          <w:sz w:val="16"/>
        </w:rPr>
      </w:pPr>
      <w:r w:rsidRPr="007D1C07">
        <w:rPr>
          <w:sz w:val="16"/>
        </w:rPr>
        <w:t xml:space="preserve">Less conspicuously, </w:t>
      </w:r>
      <w:r w:rsidRPr="007704F5">
        <w:rPr>
          <w:rStyle w:val="Emphasis"/>
          <w:highlight w:val="green"/>
        </w:rPr>
        <w:t>Russia has been nurturing new alliances</w:t>
      </w:r>
      <w:r w:rsidRPr="007D1C07">
        <w:rPr>
          <w:rStyle w:val="Emphasis"/>
        </w:rPr>
        <w:t xml:space="preserve"> and reviving old friendships further afield, reaching out to countries </w:t>
      </w:r>
      <w:r w:rsidRPr="007704F5">
        <w:rPr>
          <w:rStyle w:val="Emphasis"/>
          <w:highlight w:val="green"/>
        </w:rPr>
        <w:t>long regarded as being within the American sphere of influence</w:t>
      </w:r>
      <w:r w:rsidRPr="007D1C07">
        <w:rPr>
          <w:sz w:val="16"/>
        </w:rPr>
        <w:t xml:space="preserve"> in ways that echo the superpower rivalries of the Cold War era.</w:t>
      </w:r>
    </w:p>
    <w:p w14:paraId="389FEFFB" w14:textId="77777777" w:rsidR="00EF430C" w:rsidRPr="007D1C07" w:rsidRDefault="00EF430C" w:rsidP="00EF430C">
      <w:pPr>
        <w:rPr>
          <w:sz w:val="16"/>
        </w:rPr>
      </w:pPr>
      <w:r w:rsidRPr="007D1C07">
        <w:rPr>
          <w:rStyle w:val="StyleUnderline"/>
        </w:rPr>
        <w:t>Those countries include Egypt and Iraq, traditional Arab heavyweights that have been exploring closer ties with Moscow</w:t>
      </w:r>
      <w:r w:rsidRPr="007D1C07">
        <w:rPr>
          <w:sz w:val="16"/>
        </w:rPr>
        <w:t xml:space="preserve"> at a time when the Obama administration has signaled a reluctance to become too deeply embroiled in the region’s turmoil.</w:t>
      </w:r>
    </w:p>
    <w:p w14:paraId="6AC65050" w14:textId="77777777" w:rsidR="00EF430C" w:rsidRPr="007D1C07" w:rsidRDefault="00EF430C" w:rsidP="00EF430C">
      <w:pPr>
        <w:rPr>
          <w:sz w:val="16"/>
          <w:szCs w:val="16"/>
        </w:rPr>
      </w:pPr>
      <w:r w:rsidRPr="007D1C07">
        <w:rPr>
          <w:sz w:val="16"/>
          <w:szCs w:val="16"/>
        </w:rPr>
        <w:t>In his address to the United Nations last week, Obama stressed that he does not regard the Middle East or the conflict in Syria as an arena of competition with Washington’s bygone foe.</w:t>
      </w:r>
    </w:p>
    <w:p w14:paraId="55040EFD" w14:textId="77777777" w:rsidR="00EF430C" w:rsidRPr="007D1C07" w:rsidRDefault="00EF430C" w:rsidP="00EF430C">
      <w:pPr>
        <w:rPr>
          <w:sz w:val="16"/>
          <w:szCs w:val="16"/>
        </w:rPr>
      </w:pPr>
      <w:r w:rsidRPr="007D1C07">
        <w:rPr>
          <w:sz w:val="16"/>
          <w:szCs w:val="16"/>
        </w:rPr>
        <w:t>“This is not a zero-sum endeavor. We are no longer in a Cold War. There’s no Great Game to be won,” Obama said, referring to an earlier period of big-power rivalry in which the British Empire and Russia’s czars vied for influence across Central Asia.</w:t>
      </w:r>
    </w:p>
    <w:p w14:paraId="17BFD88E" w14:textId="77777777" w:rsidR="00EF430C" w:rsidRPr="007D1C07" w:rsidRDefault="00EF430C" w:rsidP="00EF430C">
      <w:pPr>
        <w:rPr>
          <w:sz w:val="16"/>
          <w:szCs w:val="16"/>
        </w:rPr>
      </w:pPr>
      <w:r w:rsidRPr="007D1C07">
        <w:rPr>
          <w:sz w:val="16"/>
          <w:szCs w:val="16"/>
        </w:rPr>
        <w:t>Whether Russia is equally determined not to compete with the United States in the strategically vital region is in question, however, Arab analysts say.</w:t>
      </w:r>
    </w:p>
    <w:p w14:paraId="35E36E7E" w14:textId="77777777" w:rsidR="00EF430C" w:rsidRPr="007D1C07" w:rsidRDefault="00EF430C" w:rsidP="00EF430C">
      <w:pPr>
        <w:rPr>
          <w:sz w:val="16"/>
          <w:szCs w:val="16"/>
        </w:rPr>
      </w:pPr>
      <w:r w:rsidRPr="007D1C07">
        <w:rPr>
          <w:sz w:val="16"/>
          <w:szCs w:val="16"/>
        </w:rPr>
        <w:t>Saudi Arabia, the region’s strongest Arab power and Washington’s staunchest Arab ally, is deeply suspicious of Russia’s maneuvering and is convinced that Moscow is engaged in an effort to outwit the United States at Riyadh’s expense, said Mustafa Alani of the Dubai-based Gulf Research Center.</w:t>
      </w:r>
    </w:p>
    <w:p w14:paraId="7112A65F" w14:textId="77777777" w:rsidR="00EF430C" w:rsidRPr="007D1C07" w:rsidRDefault="00EF430C" w:rsidP="00EF430C">
      <w:pPr>
        <w:rPr>
          <w:sz w:val="16"/>
          <w:szCs w:val="16"/>
        </w:rPr>
      </w:pPr>
      <w:r w:rsidRPr="007D1C07">
        <w:rPr>
          <w:sz w:val="16"/>
          <w:szCs w:val="16"/>
        </w:rPr>
        <w:t>The overtures between the United States and Iran, a close Moscow ally, further reinforce anxieties in Riyadh and other Persian Gulf capitals that Russia is seeking to eclipse the U.S. role in the region, Alani said.</w:t>
      </w:r>
    </w:p>
    <w:p w14:paraId="7385791A" w14:textId="77777777" w:rsidR="00EF430C" w:rsidRPr="007D1C07" w:rsidRDefault="00EF430C" w:rsidP="00EF430C">
      <w:pPr>
        <w:rPr>
          <w:sz w:val="16"/>
          <w:szCs w:val="16"/>
        </w:rPr>
      </w:pPr>
      <w:r w:rsidRPr="007D1C07">
        <w:rPr>
          <w:sz w:val="16"/>
          <w:szCs w:val="16"/>
        </w:rPr>
        <w:t>“The view is that Russia is looking at the whole problem in the Middle East from the old position of the Cold War,” he said. “Wherever America is, they have to spoil the game. They don’t have any principles. Their only policy is to counter the Americans.”</w:t>
      </w:r>
    </w:p>
    <w:p w14:paraId="6283DE8B" w14:textId="77777777" w:rsidR="00EF430C" w:rsidRPr="007D1C07" w:rsidRDefault="00EF430C" w:rsidP="00EF430C">
      <w:pPr>
        <w:rPr>
          <w:sz w:val="16"/>
          <w:szCs w:val="16"/>
        </w:rPr>
      </w:pPr>
      <w:r w:rsidRPr="007D1C07">
        <w:rPr>
          <w:sz w:val="16"/>
          <w:szCs w:val="16"/>
        </w:rPr>
        <w:t>That is not the case, said Fyodor Lukyanov, chairman of the Moscow-­based Council on Foreign and Defense Policy. Rather, Lukyanov said in an e-mail, it is Saudi Arabia and its gulf allies that “are trying to play great games themselves . . . and arrogantly casting stones in a glass house.”</w:t>
      </w:r>
    </w:p>
    <w:p w14:paraId="77FD5D53" w14:textId="77777777" w:rsidR="00EF430C" w:rsidRPr="007D1C07" w:rsidRDefault="00EF430C" w:rsidP="00EF430C">
      <w:pPr>
        <w:rPr>
          <w:sz w:val="16"/>
        </w:rPr>
      </w:pPr>
      <w:r w:rsidRPr="007704F5">
        <w:rPr>
          <w:rStyle w:val="StyleUnderline"/>
          <w:highlight w:val="green"/>
        </w:rPr>
        <w:t>Russian intentions</w:t>
      </w:r>
      <w:r w:rsidRPr="007D1C07">
        <w:rPr>
          <w:rStyle w:val="StyleUnderline"/>
        </w:rPr>
        <w:t xml:space="preserve"> in the region are rooted in many concerns, but foremost among them is Moscow’s determination “to </w:t>
      </w:r>
      <w:r w:rsidRPr="007704F5">
        <w:rPr>
          <w:rStyle w:val="StyleUnderline"/>
          <w:highlight w:val="green"/>
        </w:rPr>
        <w:t>emphasize Russia’s role in the world as an indispensable nation</w:t>
      </w:r>
      <w:r w:rsidRPr="007D1C07">
        <w:rPr>
          <w:rStyle w:val="StyleUnderline"/>
        </w:rPr>
        <w:t>, especially vis-a-vis American helplessness to settle problems</w:t>
      </w:r>
      <w:r w:rsidRPr="007D1C07">
        <w:rPr>
          <w:sz w:val="16"/>
        </w:rPr>
        <w:t>,” he said.</w:t>
      </w:r>
    </w:p>
    <w:p w14:paraId="4DF22965" w14:textId="77777777" w:rsidR="00EF430C" w:rsidRPr="007D1C07" w:rsidRDefault="00EF430C" w:rsidP="00EF430C">
      <w:pPr>
        <w:rPr>
          <w:sz w:val="16"/>
        </w:rPr>
      </w:pPr>
      <w:r w:rsidRPr="007D1C07">
        <w:rPr>
          <w:sz w:val="16"/>
        </w:rPr>
        <w:t xml:space="preserve">The intent is being felt. </w:t>
      </w:r>
      <w:r w:rsidRPr="007D1C07">
        <w:rPr>
          <w:rStyle w:val="StyleUnderline"/>
        </w:rPr>
        <w:t>Iraqi Prime Minister Nouri al-Maliki</w:t>
      </w:r>
      <w:r w:rsidRPr="007D1C07">
        <w:rPr>
          <w:sz w:val="16"/>
        </w:rPr>
        <w:t xml:space="preserve">, who became premier three years after the 2003 U.S.-led invasion, </w:t>
      </w:r>
      <w:r w:rsidRPr="007D1C07">
        <w:rPr>
          <w:rStyle w:val="StyleUnderline"/>
        </w:rPr>
        <w:t>has made two trips to Moscow in the past year and none to Washington. His talks were focused on a $4 billion defense deal under which Russia will supply Iraq with a range of armaments, including fighter jets, which are expected to be delivered soon</w:t>
      </w:r>
      <w:r w:rsidRPr="007D1C07">
        <w:rPr>
          <w:sz w:val="16"/>
        </w:rPr>
        <w:t>.</w:t>
      </w:r>
    </w:p>
    <w:p w14:paraId="5E2AE56D" w14:textId="77777777" w:rsidR="00EF430C" w:rsidRPr="007D1C07" w:rsidRDefault="00EF430C" w:rsidP="00EF430C">
      <w:pPr>
        <w:rPr>
          <w:sz w:val="16"/>
          <w:szCs w:val="16"/>
        </w:rPr>
      </w:pPr>
      <w:r w:rsidRPr="007D1C07">
        <w:rPr>
          <w:sz w:val="16"/>
          <w:szCs w:val="16"/>
        </w:rPr>
        <w:t>The size of the deal is dwarfed by the more than $18 billion worth of arms deals concluded between Baghdad and Washington over the past eight years. But key elements of those — including coveted F-16 fighter jets — have yet to arrive.</w:t>
      </w:r>
    </w:p>
    <w:p w14:paraId="2EB0695B" w14:textId="77777777" w:rsidR="00EF430C" w:rsidRDefault="00EF430C" w:rsidP="00EF430C">
      <w:r w:rsidRPr="007704F5">
        <w:rPr>
          <w:rStyle w:val="StyleUnderline"/>
          <w:highlight w:val="green"/>
        </w:rPr>
        <w:t>Iraqi officials say they turned to Moscow only because they were frustrated by the slow pace of U.S. arms deliveries</w:t>
      </w:r>
      <w:r w:rsidRPr="007D1C07">
        <w:rPr>
          <w:rStyle w:val="StyleUnderline"/>
        </w:rPr>
        <w:t xml:space="preserve"> at a time when the conflict in neighboring Syria has heightened anxieties about Iraq’s stability</w:t>
      </w:r>
      <w:r>
        <w:t>.</w:t>
      </w:r>
    </w:p>
    <w:p w14:paraId="40C68AF8" w14:textId="77777777" w:rsidR="00EF430C" w:rsidRPr="007D1C07" w:rsidRDefault="00EF430C" w:rsidP="00EF430C">
      <w:pPr>
        <w:rPr>
          <w:sz w:val="16"/>
          <w:szCs w:val="16"/>
        </w:rPr>
      </w:pPr>
      <w:r w:rsidRPr="007D1C07">
        <w:rPr>
          <w:sz w:val="16"/>
          <w:szCs w:val="16"/>
        </w:rPr>
        <w:t>Russia, concerned about escalating violence in Iraq, “sees a vacuum there, which she is trying to fill,” Lukyanov said.</w:t>
      </w:r>
    </w:p>
    <w:p w14:paraId="1BCE2DCE" w14:textId="77777777" w:rsidR="00EF430C" w:rsidRDefault="00EF430C" w:rsidP="00EF430C">
      <w:pPr>
        <w:rPr>
          <w:sz w:val="16"/>
        </w:rPr>
      </w:pPr>
      <w:r w:rsidRPr="007D1C07">
        <w:rPr>
          <w:sz w:val="16"/>
        </w:rPr>
        <w:t xml:space="preserve">Meanwhile, </w:t>
      </w:r>
      <w:r w:rsidRPr="007704F5">
        <w:rPr>
          <w:rStyle w:val="StyleUnderline"/>
          <w:highlight w:val="green"/>
        </w:rPr>
        <w:t xml:space="preserve">strains between Egypt’s </w:t>
      </w:r>
      <w:r w:rsidRPr="007704F5">
        <w:rPr>
          <w:rStyle w:val="StyleUnderline"/>
        </w:rPr>
        <w:t xml:space="preserve">new military-backed rulers </w:t>
      </w:r>
      <w:r w:rsidRPr="007704F5">
        <w:rPr>
          <w:rStyle w:val="StyleUnderline"/>
          <w:highlight w:val="green"/>
        </w:rPr>
        <w:t>and Washington have led</w:t>
      </w:r>
      <w:r w:rsidRPr="007704F5">
        <w:rPr>
          <w:rStyle w:val="StyleUnderline"/>
        </w:rPr>
        <w:t xml:space="preserve"> Egyptian leaders </w:t>
      </w:r>
      <w:r w:rsidRPr="007704F5">
        <w:rPr>
          <w:rStyle w:val="StyleUnderline"/>
          <w:highlight w:val="green"/>
        </w:rPr>
        <w:t>to</w:t>
      </w:r>
      <w:r w:rsidRPr="007704F5">
        <w:rPr>
          <w:rStyle w:val="StyleUnderline"/>
        </w:rPr>
        <w:t xml:space="preserve"> encourage </w:t>
      </w:r>
      <w:r w:rsidRPr="007704F5">
        <w:rPr>
          <w:rStyle w:val="StyleUnderline"/>
          <w:highlight w:val="green"/>
        </w:rPr>
        <w:t>Russian advances</w:t>
      </w:r>
      <w:r w:rsidRPr="007D1C07">
        <w:rPr>
          <w:sz w:val="16"/>
        </w:rPr>
        <w:t>. A Russian tourism delegation came to the country to explore ways of expanding visits by Russians at a time when most Westerners have been staying away, and interim Egyptian Foreign Minister Nabil Fahmy, a former ambassador to Washington, chose Moscow for his first visit beyond the region in his new job.</w:t>
      </w:r>
    </w:p>
    <w:p w14:paraId="4FBFE5EB" w14:textId="77777777" w:rsidR="00EF430C" w:rsidRPr="002F5E09" w:rsidRDefault="00EF430C" w:rsidP="00EF430C"/>
    <w:p w14:paraId="0FE4370D" w14:textId="77777777" w:rsidR="00EF430C" w:rsidRPr="00496FF4" w:rsidRDefault="00EF430C" w:rsidP="00EF430C">
      <w:pPr>
        <w:pStyle w:val="Heading4"/>
        <w:rPr>
          <w:b w:val="0"/>
          <w:bCs/>
        </w:rPr>
      </w:pPr>
      <w:r>
        <w:t xml:space="preserve">Russia fills in — takes into account the aff </w:t>
      </w:r>
      <w:r>
        <w:rPr>
          <w:b w:val="0"/>
        </w:rPr>
        <w:t>— empirics</w:t>
      </w:r>
    </w:p>
    <w:p w14:paraId="4120968F" w14:textId="77777777" w:rsidR="00EF430C" w:rsidRPr="00EF430C" w:rsidRDefault="00EF430C" w:rsidP="00EF430C">
      <w:r>
        <w:rPr>
          <w:rStyle w:val="Style13ptBold"/>
        </w:rPr>
        <w:t>Hickey ’86</w:t>
      </w:r>
      <w:r>
        <w:rPr>
          <w:rStyle w:val="Style13ptBold"/>
          <w:b w:val="0"/>
          <w:bCs w:val="0"/>
        </w:rPr>
        <w:t xml:space="preserve"> </w:t>
      </w:r>
      <w:r w:rsidRPr="00D2162D">
        <w:rPr>
          <w:rStyle w:val="Style13ptBold"/>
          <w:b w:val="0"/>
          <w:bCs w:val="0"/>
        </w:rPr>
        <w:t xml:space="preserve">— </w:t>
      </w:r>
      <w:r w:rsidRPr="00EF430C">
        <w:t xml:space="preserve">Dec., 1986, DENNIS VAN VRANKEN HICKEY is a Foreign Policy Analyst and Assistant Professor of Political Science at Southwest Missouri State University, “U.S. Arms Sales to Taiwan: Institutionalized Ambiguity,” Asian Survey, University of California Press, </w:t>
      </w:r>
      <w:hyperlink r:id="rId68" w:anchor="metadata_info_tab_contents" w:history="1">
        <w:r w:rsidRPr="00EF430C">
          <w:rPr>
            <w:rStyle w:val="Hyperlink"/>
          </w:rPr>
          <w:t>https://www.jstor.org/stable/2644550?seq=1#metadata_info_tab_contents</w:t>
        </w:r>
      </w:hyperlink>
      <w:r w:rsidRPr="00EF430C">
        <w:t xml:space="preserve"> / SH</w:t>
      </w:r>
    </w:p>
    <w:p w14:paraId="1A3CC591" w14:textId="77777777" w:rsidR="00EF430C" w:rsidRPr="00F707B7" w:rsidRDefault="00EF430C" w:rsidP="00EF430C">
      <w:pPr>
        <w:rPr>
          <w:sz w:val="16"/>
        </w:rPr>
      </w:pPr>
      <w:r w:rsidRPr="00B406D7">
        <w:rPr>
          <w:rStyle w:val="StyleUnderline"/>
          <w:highlight w:val="green"/>
        </w:rPr>
        <w:t>If the U.S. were to terminate arms sales to the ROC, the latter might attempt to procure weapons from alternative sources</w:t>
      </w:r>
      <w:r w:rsidRPr="00F707B7">
        <w:rPr>
          <w:sz w:val="16"/>
        </w:rPr>
        <w:t xml:space="preserve">. Indeed, over the years the ROC has been encouraged by the U.S. to purchase arms from other pro-western governments. </w:t>
      </w:r>
      <w:r w:rsidRPr="00F707B7">
        <w:rPr>
          <w:rStyle w:val="StyleUnderline"/>
        </w:rPr>
        <w:t xml:space="preserve">Unfortunately for the ROC, </w:t>
      </w:r>
      <w:r w:rsidRPr="00B406D7">
        <w:rPr>
          <w:rStyle w:val="StyleUnderline"/>
          <w:highlight w:val="green"/>
        </w:rPr>
        <w:t>"most tradi- tional European arms suppliers have shunned Taiwan</w:t>
      </w:r>
      <w:r w:rsidRPr="00F707B7">
        <w:rPr>
          <w:sz w:val="16"/>
        </w:rPr>
        <w:t xml:space="preserve">, however, rather than risk Peking's counter-pressure."16 In recent years, </w:t>
      </w:r>
      <w:r w:rsidRPr="00F707B7">
        <w:rPr>
          <w:rStyle w:val="StyleUnderline"/>
        </w:rPr>
        <w:t>the PRC has succeeded in frustrating the ROC in its attempts to purchase Rapier missiles from the U.K., Sondra-3 rockets from Brazil, and Franco-Italian antiship missiles</w:t>
      </w:r>
      <w:r w:rsidRPr="00F707B7">
        <w:rPr>
          <w:sz w:val="16"/>
        </w:rPr>
        <w:t xml:space="preserve">. In the latter case, the PRC was able to exert enough pressure to thwart the attempted weapons purchase even after the contract had been signed. Finally, </w:t>
      </w:r>
      <w:r w:rsidRPr="00F707B7">
        <w:rPr>
          <w:rStyle w:val="StyleUnderline"/>
        </w:rPr>
        <w:t>even if the ROC is able to purchase weapons from pro- western sources, in the future it may not be able to secure the required additional or spare parts</w:t>
      </w:r>
      <w:r w:rsidRPr="00F707B7">
        <w:rPr>
          <w:sz w:val="16"/>
        </w:rPr>
        <w:t>. This problem is well exemplified by the ROC's inability to secure spare parts for the three Italian midget submarines it purchased in 1976.</w:t>
      </w:r>
    </w:p>
    <w:p w14:paraId="28740872" w14:textId="77777777" w:rsidR="00EF430C" w:rsidRPr="00F707B7" w:rsidRDefault="00EF430C" w:rsidP="00EF430C">
      <w:pPr>
        <w:rPr>
          <w:u w:val="single"/>
        </w:rPr>
      </w:pPr>
      <w:r w:rsidRPr="00F707B7">
        <w:rPr>
          <w:rStyle w:val="StyleUnderline"/>
        </w:rPr>
        <w:t xml:space="preserve">There is, however, one major weapons producer which is not likely to bow to pressure from the PRC: the Soviet Union. </w:t>
      </w:r>
      <w:r w:rsidRPr="00F707B7">
        <w:rPr>
          <w:sz w:val="16"/>
        </w:rPr>
        <w:t>The Soviet Union</w:t>
      </w:r>
      <w:r w:rsidRPr="00F707B7">
        <w:rPr>
          <w:rStyle w:val="StyleUnderline"/>
          <w:sz w:val="16"/>
        </w:rPr>
        <w:t xml:space="preserve"> </w:t>
      </w:r>
      <w:r w:rsidRPr="00F707B7">
        <w:rPr>
          <w:sz w:val="16"/>
        </w:rPr>
        <w:t xml:space="preserve">would be anxious to develop close ties with the ROC for two reasons. First, </w:t>
      </w:r>
      <w:r w:rsidRPr="00B406D7">
        <w:rPr>
          <w:rStyle w:val="StyleUnderline"/>
          <w:highlight w:val="green"/>
        </w:rPr>
        <w:t>the Soviet Union does not want to see the reunification of China</w:t>
      </w:r>
      <w:r w:rsidRPr="00F707B7">
        <w:rPr>
          <w:sz w:val="16"/>
        </w:rPr>
        <w:t xml:space="preserve">. PRC acquisition of the technological know-how of the ROC military com- bined with the modern research and development facilities in Taiwan would represent a major boost to PRC military capabilities. </w:t>
      </w:r>
      <w:r w:rsidRPr="00F707B7">
        <w:rPr>
          <w:rStyle w:val="StyleUnderline"/>
        </w:rPr>
        <w:t>It is in the best interest of the Soviet Union, therefore, to prevent the ROC from being pressured into a reunification with the mainland</w:t>
      </w:r>
      <w:r w:rsidRPr="00F707B7">
        <w:rPr>
          <w:sz w:val="16"/>
        </w:rPr>
        <w:t>. Second</w:t>
      </w:r>
      <w:r w:rsidRPr="00B406D7">
        <w:rPr>
          <w:sz w:val="16"/>
          <w:highlight w:val="green"/>
        </w:rPr>
        <w:t xml:space="preserve">, </w:t>
      </w:r>
      <w:r w:rsidRPr="00B406D7">
        <w:rPr>
          <w:rStyle w:val="Emphasis"/>
          <w:highlight w:val="green"/>
        </w:rPr>
        <w:t>should the So</w:t>
      </w:r>
      <w:r>
        <w:rPr>
          <w:rStyle w:val="Emphasis"/>
          <w:highlight w:val="green"/>
        </w:rPr>
        <w:t>v</w:t>
      </w:r>
      <w:r w:rsidRPr="00B406D7">
        <w:rPr>
          <w:rStyle w:val="Emphasis"/>
          <w:highlight w:val="green"/>
        </w:rPr>
        <w:t xml:space="preserve">iet Union succeed in establishing itself as a </w:t>
      </w:r>
      <w:r w:rsidRPr="00D63A29">
        <w:rPr>
          <w:rStyle w:val="Emphasis"/>
        </w:rPr>
        <w:t xml:space="preserve">major </w:t>
      </w:r>
      <w:r w:rsidRPr="00B406D7">
        <w:rPr>
          <w:rStyle w:val="Emphasis"/>
          <w:highlight w:val="green"/>
        </w:rPr>
        <w:t xml:space="preserve">weapons supplier to the ROC, </w:t>
      </w:r>
      <w:r w:rsidRPr="00D63A29">
        <w:rPr>
          <w:rStyle w:val="Emphasis"/>
        </w:rPr>
        <w:t xml:space="preserve">it might be able to </w:t>
      </w:r>
      <w:r w:rsidRPr="00B406D7">
        <w:rPr>
          <w:rStyle w:val="Emphasis"/>
          <w:highlight w:val="green"/>
        </w:rPr>
        <w:t xml:space="preserve">exercise its </w:t>
      </w:r>
      <w:r w:rsidRPr="00D63A29">
        <w:rPr>
          <w:rStyle w:val="Emphasis"/>
        </w:rPr>
        <w:t>relatively</w:t>
      </w:r>
      <w:r w:rsidRPr="00B406D7">
        <w:rPr>
          <w:rStyle w:val="Emphasis"/>
          <w:highlight w:val="green"/>
        </w:rPr>
        <w:t xml:space="preserve"> superior bargaining position</w:t>
      </w:r>
      <w:r w:rsidRPr="00F707B7">
        <w:rPr>
          <w:rStyle w:val="Emphasis"/>
        </w:rPr>
        <w:t xml:space="preserve"> in order to wrest concessions from Taipei. It</w:t>
      </w:r>
      <w:r w:rsidRPr="00F707B7">
        <w:rPr>
          <w:sz w:val="16"/>
        </w:rPr>
        <w:t xml:space="preserve"> is axiomatic that "</w:t>
      </w:r>
      <w:r w:rsidRPr="00F707B7">
        <w:rPr>
          <w:rStyle w:val="StyleUnderline"/>
        </w:rPr>
        <w:t>the acqui- sition of naval facilities on Taiwan would represent a major gain for Soviet naval power in the Pacific</w:t>
      </w:r>
      <w:r w:rsidRPr="00F707B7">
        <w:rPr>
          <w:sz w:val="16"/>
        </w:rPr>
        <w:t>." 17</w:t>
      </w:r>
    </w:p>
    <w:p w14:paraId="0674BCCF" w14:textId="77777777" w:rsidR="00EF430C" w:rsidRPr="00F707B7" w:rsidRDefault="00EF430C" w:rsidP="00EF430C">
      <w:pPr>
        <w:rPr>
          <w:sz w:val="16"/>
        </w:rPr>
      </w:pPr>
      <w:r w:rsidRPr="00F707B7">
        <w:rPr>
          <w:sz w:val="16"/>
        </w:rPr>
        <w:t xml:space="preserve">Responding to public discussion of such a policy shift, Chiang Ching- kuo has specifically stated that "the ROC would not establish ties with the Soviet Union because the Republic's national policy (is) anti-communist." 18 Nevertheless, </w:t>
      </w:r>
      <w:r w:rsidRPr="00D63A29">
        <w:rPr>
          <w:rStyle w:val="StyleUnderline"/>
          <w:highlight w:val="green"/>
        </w:rPr>
        <w:t>the USSR and the ROC have cooperated in the past, and in recent years the two governments have been in communication</w:t>
      </w:r>
      <w:r w:rsidRPr="00F707B7">
        <w:rPr>
          <w:sz w:val="16"/>
        </w:rPr>
        <w:t xml:space="preserve"> again. For example, in the mid-1970s, Soviet agent Victor Louis was sent to the ROC in an unsuccessful attempt to negotiate the lease of naval facilities in the Pescadores. Although Louis failed, some analysts have argued that </w:t>
      </w:r>
      <w:r w:rsidRPr="00F707B7">
        <w:rPr>
          <w:rStyle w:val="StyleUnderline"/>
        </w:rPr>
        <w:t>this meeting signaled the opening of a new dialogue between the ROC and the USSR</w:t>
      </w:r>
      <w:r w:rsidRPr="00F707B7">
        <w:rPr>
          <w:sz w:val="16"/>
        </w:rPr>
        <w:t>. It might also be noted that Foreign Minister Chou Shu-kai, dismissed by the elder Chiang following his public pronounce- ments about increased ROC-USSR cooperation in the early 1970s, has been resurrected by Chiang Ching-kuo and now serves as the ROC's only ambassador in Europe (Ambassador to the Vatican).</w:t>
      </w:r>
    </w:p>
    <w:p w14:paraId="477BF7F0" w14:textId="77777777" w:rsidR="00EF430C" w:rsidRDefault="00EF430C" w:rsidP="00EF430C">
      <w:pPr>
        <w:rPr>
          <w:sz w:val="16"/>
        </w:rPr>
      </w:pPr>
      <w:r w:rsidRPr="00D63A29">
        <w:rPr>
          <w:rStyle w:val="Emphasis"/>
          <w:highlight w:val="green"/>
        </w:rPr>
        <w:t>If the ROC chose to enter into</w:t>
      </w:r>
      <w:r w:rsidRPr="00F707B7">
        <w:rPr>
          <w:rStyle w:val="Emphasis"/>
        </w:rPr>
        <w:t xml:space="preserve"> some sort of </w:t>
      </w:r>
      <w:r w:rsidRPr="00D63A29">
        <w:rPr>
          <w:rStyle w:val="Emphasis"/>
          <w:highlight w:val="green"/>
        </w:rPr>
        <w:t>association with the USSR</w:t>
      </w:r>
      <w:r w:rsidRPr="00F707B7">
        <w:rPr>
          <w:rStyle w:val="Emphasis"/>
        </w:rPr>
        <w:t xml:space="preserve">, it is fairly safe to assume that many </w:t>
      </w:r>
      <w:r w:rsidRPr="00D63A29">
        <w:rPr>
          <w:rStyle w:val="Emphasis"/>
          <w:highlight w:val="green"/>
        </w:rPr>
        <w:t>U.S. goals and objectives in the region would be at risk</w:t>
      </w:r>
      <w:r w:rsidRPr="00F707B7">
        <w:rPr>
          <w:sz w:val="16"/>
        </w:rPr>
        <w:t xml:space="preserve">. Even more worrisome is the likelihood that regional tensions would accelerate. </w:t>
      </w:r>
      <w:r w:rsidRPr="00F707B7">
        <w:rPr>
          <w:rStyle w:val="StyleUnderline"/>
        </w:rPr>
        <w:t>One cannot assume that the PRC would sit idly by and watch as Taiwan was transformed into something resembling an "Asian Cuba."</w:t>
      </w:r>
      <w:r w:rsidRPr="00F707B7">
        <w:rPr>
          <w:sz w:val="16"/>
        </w:rPr>
        <w:t xml:space="preserve"> Should Taiwan choose to play the so-called "Russian card," the PRC might very well decide to pursue its military option. Such an action, undertaken when the ROC and the USSR had entered into an agreement, might very well escalate into a major conflict. One may only speculate what role the United States might play.</w:t>
      </w:r>
    </w:p>
    <w:p w14:paraId="177349F0" w14:textId="143D2CC8" w:rsidR="00EF430C" w:rsidRDefault="00EF430C" w:rsidP="00EF430C">
      <w:pPr>
        <w:pStyle w:val="Heading3"/>
      </w:pPr>
      <w:r>
        <w:t>Link---Taiwan---Relations Possible</w:t>
      </w:r>
    </w:p>
    <w:p w14:paraId="2B44F679" w14:textId="0FB04D5C" w:rsidR="00EF430C" w:rsidRDefault="00EF430C" w:rsidP="00EF430C"/>
    <w:p w14:paraId="53220032" w14:textId="77777777" w:rsidR="00EF430C" w:rsidRDefault="00EF430C" w:rsidP="00EF430C">
      <w:pPr>
        <w:pStyle w:val="Heading4"/>
      </w:pPr>
      <w:r>
        <w:t xml:space="preserve">Closer Russia-Taiwan relations are possible because of Russian economic interests </w:t>
      </w:r>
    </w:p>
    <w:p w14:paraId="5A6E5B00" w14:textId="77777777" w:rsidR="00EF430C" w:rsidRPr="007C49CF" w:rsidRDefault="00EF430C" w:rsidP="00EF430C">
      <w:pPr>
        <w:rPr>
          <w:rStyle w:val="Style13ptBold"/>
          <w:b w:val="0"/>
          <w:bCs w:val="0"/>
        </w:rPr>
      </w:pPr>
      <w:r>
        <w:rPr>
          <w:rStyle w:val="Style13ptBold"/>
        </w:rPr>
        <w:t xml:space="preserve">Tang ’18 — </w:t>
      </w:r>
      <w:r w:rsidRPr="00EF430C">
        <w:t xml:space="preserve">May 2, 2018, Anton Tang graduated from the Graduate Institute of Russian Studies, National Chengchi University (NCCU), founder of the Let’s Go to Russia Facebook page with a strong research interest in Russia and Eastern Europe, “Are Closer Taiwan-Russia Relations Possible? How?” CommonWealth, </w:t>
      </w:r>
      <w:hyperlink r:id="rId69" w:history="1">
        <w:r w:rsidRPr="00EF430C">
          <w:rPr>
            <w:rStyle w:val="Hyperlink"/>
          </w:rPr>
          <w:t>https://english.cw.com.tw/article/article.action?id=1838</w:t>
        </w:r>
      </w:hyperlink>
      <w:r w:rsidRPr="00EF430C">
        <w:t xml:space="preserve"> / SH</w:t>
      </w:r>
    </w:p>
    <w:p w14:paraId="56A5EADC" w14:textId="77777777" w:rsidR="00EF430C" w:rsidRPr="001149FE" w:rsidRDefault="00EF430C" w:rsidP="00EF430C">
      <w:pPr>
        <w:rPr>
          <w:sz w:val="16"/>
        </w:rPr>
      </w:pPr>
      <w:r w:rsidRPr="001149FE">
        <w:rPr>
          <w:sz w:val="16"/>
        </w:rPr>
        <w:t xml:space="preserve">The example of the Taiwan-Russia Association's visit to Russia in 2002 shows that Russia is sticking to the principle of “pragmatism” when it comes to dealing with international issues: </w:t>
      </w:r>
      <w:r w:rsidRPr="00076C66">
        <w:rPr>
          <w:rStyle w:val="StyleUnderline"/>
          <w:highlight w:val="green"/>
        </w:rPr>
        <w:t>The national interest is Russia’s most crucial consideration</w:t>
      </w:r>
      <w:r w:rsidRPr="001149FE">
        <w:rPr>
          <w:rStyle w:val="Emphasis"/>
        </w:rPr>
        <w:t xml:space="preserve">. Against this backdrop, </w:t>
      </w:r>
      <w:r w:rsidRPr="00076C66">
        <w:rPr>
          <w:rStyle w:val="Emphasis"/>
          <w:highlight w:val="green"/>
        </w:rPr>
        <w:t>Taiwan can,</w:t>
      </w:r>
      <w:r w:rsidRPr="00076C66">
        <w:rPr>
          <w:rStyle w:val="Emphasis"/>
        </w:rPr>
        <w:t xml:space="preserve"> of course, look for room to </w:t>
      </w:r>
      <w:r w:rsidRPr="00076C66">
        <w:rPr>
          <w:rStyle w:val="Emphasis"/>
          <w:highlight w:val="green"/>
        </w:rPr>
        <w:t>seek closer contacts with Russia, as long as such endeavors contribute to Russia’s economic development</w:t>
      </w:r>
      <w:r w:rsidRPr="001149FE">
        <w:rPr>
          <w:sz w:val="16"/>
        </w:rPr>
        <w:t xml:space="preserve"> and do not cross Russia’s “one China principle” line.</w:t>
      </w:r>
    </w:p>
    <w:p w14:paraId="362FEE49" w14:textId="77777777" w:rsidR="00EF430C" w:rsidRPr="001149FE" w:rsidRDefault="00EF430C" w:rsidP="00EF430C">
      <w:pPr>
        <w:rPr>
          <w:rStyle w:val="StyleUnderline"/>
        </w:rPr>
      </w:pPr>
      <w:r w:rsidRPr="001149FE">
        <w:rPr>
          <w:sz w:val="16"/>
        </w:rPr>
        <w:t xml:space="preserve">In terms of the current structure of bilateral trade, years of interaction based on “comparative advantage” and “factor endowment theory” have led to a fixed palette of import and export items. Yet, </w:t>
      </w:r>
      <w:r w:rsidRPr="001149FE">
        <w:rPr>
          <w:rStyle w:val="StyleUnderline"/>
        </w:rPr>
        <w:t xml:space="preserve">if recent industrial development in both countries is taken into account, </w:t>
      </w:r>
      <w:r w:rsidRPr="00D82B31">
        <w:rPr>
          <w:rStyle w:val="StyleUnderline"/>
          <w:highlight w:val="green"/>
        </w:rPr>
        <w:t>greater breakthroughs should be possible in bilateral trade</w:t>
      </w:r>
      <w:r w:rsidRPr="001149FE">
        <w:rPr>
          <w:rStyle w:val="StyleUnderline"/>
        </w:rPr>
        <w:t xml:space="preserve"> – various fields such as agriculture, high-tech products and the aerospace industry are all waiting to be developed.</w:t>
      </w:r>
    </w:p>
    <w:p w14:paraId="67D543BA" w14:textId="77777777" w:rsidR="00EF430C" w:rsidRPr="001149FE" w:rsidRDefault="00EF430C" w:rsidP="00EF430C">
      <w:pPr>
        <w:rPr>
          <w:sz w:val="16"/>
          <w:szCs w:val="16"/>
        </w:rPr>
      </w:pPr>
      <w:r w:rsidRPr="001149FE">
        <w:rPr>
          <w:sz w:val="16"/>
          <w:szCs w:val="16"/>
        </w:rPr>
        <w:t>Finally, from a strategic perspective, Taiwan could take advantage of the dialogue mechanisms created in various fields by international organizations in which Taiwan and Russia both are members, such as APEC and the WTO. It should also closely watch the cooperation opportunities resulting from Russia’s massive promotion of the “Eurasian Economic Union” in recent years and ponder whether it should emulate the Vietnamese example in participating in that trading bloc.</w:t>
      </w:r>
    </w:p>
    <w:p w14:paraId="7B943545" w14:textId="77777777" w:rsidR="00EF430C" w:rsidRPr="00A653A4" w:rsidRDefault="00EF430C" w:rsidP="00EF430C">
      <w:pPr>
        <w:rPr>
          <w:sz w:val="16"/>
        </w:rPr>
      </w:pPr>
      <w:r w:rsidRPr="001149FE">
        <w:rPr>
          <w:sz w:val="16"/>
        </w:rPr>
        <w:t xml:space="preserve">To put it simply, </w:t>
      </w:r>
      <w:r w:rsidRPr="00D82B31">
        <w:rPr>
          <w:rStyle w:val="StyleUnderline"/>
          <w:highlight w:val="green"/>
        </w:rPr>
        <w:t xml:space="preserve">the best way for Taiwan to </w:t>
      </w:r>
      <w:r w:rsidRPr="00D82B31">
        <w:rPr>
          <w:rStyle w:val="Emphasis"/>
          <w:highlight w:val="green"/>
        </w:rPr>
        <w:t>sidestep the “China factor”</w:t>
      </w:r>
      <w:r w:rsidRPr="00D82B31">
        <w:rPr>
          <w:rStyle w:val="StyleUnderline"/>
        </w:rPr>
        <w:t xml:space="preserve"> and directly develop its ties with Russia </w:t>
      </w:r>
      <w:r w:rsidRPr="00D82B31">
        <w:rPr>
          <w:rStyle w:val="StyleUnderline"/>
          <w:highlight w:val="green"/>
        </w:rPr>
        <w:t>is by actively using the cooperation frameworks offered by international organizations</w:t>
      </w:r>
      <w:r w:rsidRPr="001149FE">
        <w:rPr>
          <w:sz w:val="16"/>
        </w:rPr>
        <w:t xml:space="preserve"> such as APEC and the WTO; the “Eurasian Economic Union” is currently the most promising choice for future development.</w:t>
      </w:r>
    </w:p>
    <w:p w14:paraId="7FCC9E2F" w14:textId="77777777" w:rsidR="00EF430C" w:rsidRDefault="00EF430C" w:rsidP="00EF430C"/>
    <w:p w14:paraId="67DD76AB" w14:textId="77777777" w:rsidR="00EF430C" w:rsidRDefault="00EF430C" w:rsidP="00EF430C">
      <w:pPr>
        <w:pStyle w:val="Heading4"/>
      </w:pPr>
      <w:r>
        <w:t>Taiwan-Russia relations are increasing despite Chinese pressure</w:t>
      </w:r>
    </w:p>
    <w:p w14:paraId="361E793B" w14:textId="77777777" w:rsidR="00EF430C" w:rsidRPr="0096552D" w:rsidRDefault="00EF430C" w:rsidP="00EF430C">
      <w:pPr>
        <w:rPr>
          <w:rStyle w:val="Style13ptBold"/>
          <w:b w:val="0"/>
          <w:bCs w:val="0"/>
        </w:rPr>
      </w:pPr>
      <w:r>
        <w:rPr>
          <w:rStyle w:val="Style13ptBold"/>
        </w:rPr>
        <w:t xml:space="preserve">DeAeth ’19 </w:t>
      </w:r>
      <w:r>
        <w:rPr>
          <w:rStyle w:val="Style13ptBold"/>
          <w:b w:val="0"/>
          <w:bCs w:val="0"/>
        </w:rPr>
        <w:t xml:space="preserve">— </w:t>
      </w:r>
      <w:r w:rsidRPr="00EF430C">
        <w:t xml:space="preserve">6/5/19, Duncan DeAeth is a reporter for the TaiwanNews,” Relations between Taiwan and Russia are steadily improving: VOA,” Taiwan News, Accessed July 9, 2019, </w:t>
      </w:r>
      <w:hyperlink r:id="rId70" w:history="1">
        <w:r w:rsidRPr="00EF430C">
          <w:rPr>
            <w:rStyle w:val="Hyperlink"/>
          </w:rPr>
          <w:t>https://www.taiwannews.com.tw/en/news/3717821 /</w:t>
        </w:r>
      </w:hyperlink>
      <w:r w:rsidRPr="00EF430C">
        <w:t xml:space="preserve"> SH</w:t>
      </w:r>
    </w:p>
    <w:p w14:paraId="4A1D909E" w14:textId="77777777" w:rsidR="00EF430C" w:rsidRPr="007D1058" w:rsidRDefault="00EF430C" w:rsidP="00EF430C">
      <w:pPr>
        <w:rPr>
          <w:sz w:val="16"/>
          <w:szCs w:val="16"/>
        </w:rPr>
      </w:pPr>
      <w:r w:rsidRPr="007D1058">
        <w:rPr>
          <w:sz w:val="16"/>
          <w:szCs w:val="16"/>
        </w:rPr>
        <w:t>In recent months, relations between Taiwan and Russia have been steadily increasing, with the trend of warming ties between the two countries expected to continue.</w:t>
      </w:r>
    </w:p>
    <w:p w14:paraId="6B41E279" w14:textId="77777777" w:rsidR="00EF430C" w:rsidRPr="007D1058" w:rsidRDefault="00EF430C" w:rsidP="00EF430C">
      <w:pPr>
        <w:rPr>
          <w:sz w:val="16"/>
        </w:rPr>
      </w:pPr>
      <w:r w:rsidRPr="007D1058">
        <w:rPr>
          <w:sz w:val="16"/>
        </w:rPr>
        <w:t xml:space="preserve">In a report from Voice of America (VOA), </w:t>
      </w:r>
      <w:r w:rsidRPr="00BB7DE3">
        <w:rPr>
          <w:rStyle w:val="StyleUnderline"/>
          <w:highlight w:val="green"/>
        </w:rPr>
        <w:t>a commentator on Russian affairs outlined how ties between Taiwan and Russia</w:t>
      </w:r>
      <w:r w:rsidRPr="00FF1C23">
        <w:rPr>
          <w:rStyle w:val="StyleUnderline"/>
        </w:rPr>
        <w:t xml:space="preserve"> are beginning to </w:t>
      </w:r>
      <w:r w:rsidRPr="00BB7DE3">
        <w:rPr>
          <w:rStyle w:val="StyleUnderline"/>
          <w:highlight w:val="green"/>
        </w:rPr>
        <w:t>look very promising</w:t>
      </w:r>
      <w:r w:rsidRPr="00BB7DE3">
        <w:rPr>
          <w:sz w:val="16"/>
          <w:highlight w:val="green"/>
        </w:rPr>
        <w:t>.</w:t>
      </w:r>
    </w:p>
    <w:p w14:paraId="599A3D6F" w14:textId="77777777" w:rsidR="00EF430C" w:rsidRPr="007D1058" w:rsidRDefault="00EF430C" w:rsidP="00EF430C">
      <w:pPr>
        <w:rPr>
          <w:sz w:val="16"/>
        </w:rPr>
      </w:pPr>
      <w:r w:rsidRPr="007D1058">
        <w:rPr>
          <w:sz w:val="16"/>
        </w:rPr>
        <w:t xml:space="preserve">In early May, </w:t>
      </w:r>
      <w:r w:rsidRPr="00BB7DE3">
        <w:rPr>
          <w:rStyle w:val="StyleUnderline"/>
          <w:highlight w:val="green"/>
        </w:rPr>
        <w:t>direct flights between Taiwan and Russia were established</w:t>
      </w:r>
      <w:r w:rsidRPr="00FF1C23">
        <w:rPr>
          <w:rStyle w:val="StyleUnderline"/>
        </w:rPr>
        <w:t xml:space="preserve"> for the first time in the history of the two countries</w:t>
      </w:r>
      <w:r w:rsidRPr="007D1058">
        <w:rPr>
          <w:sz w:val="16"/>
        </w:rPr>
        <w:t>, with routes between Taoyuan International Airport and Moscow, as well as the eastern city of Vladivostok.</w:t>
      </w:r>
    </w:p>
    <w:p w14:paraId="0D33A05F" w14:textId="77777777" w:rsidR="00EF430C" w:rsidRPr="007D1058" w:rsidRDefault="00EF430C" w:rsidP="00EF430C">
      <w:pPr>
        <w:rPr>
          <w:sz w:val="16"/>
          <w:szCs w:val="16"/>
        </w:rPr>
      </w:pPr>
      <w:r w:rsidRPr="007D1058">
        <w:rPr>
          <w:sz w:val="16"/>
          <w:szCs w:val="16"/>
        </w:rPr>
        <w:t>The direct flights come almost a year after Taiwan’s Ministry of Foreign Affairs (MOFA) introduced visa waivers for Russian citizens in September 2018, in a bid to increase tourism and business from the country.</w:t>
      </w:r>
    </w:p>
    <w:p w14:paraId="109C1636" w14:textId="77777777" w:rsidR="00EF430C" w:rsidRPr="007D1058" w:rsidRDefault="00EF430C" w:rsidP="00EF430C">
      <w:pPr>
        <w:rPr>
          <w:sz w:val="16"/>
          <w:szCs w:val="16"/>
        </w:rPr>
      </w:pPr>
      <w:r w:rsidRPr="007D1058">
        <w:rPr>
          <w:sz w:val="16"/>
          <w:szCs w:val="16"/>
        </w:rPr>
        <w:t>Currently the visa waiver program is set to end on July 31, 2019, but if the direct flight routes prove to be successful during their first two months, MOFA is reportedly considering extending the visa waiver.</w:t>
      </w:r>
    </w:p>
    <w:p w14:paraId="4F0CC3D9" w14:textId="77777777" w:rsidR="00EF430C" w:rsidRPr="007D1058" w:rsidRDefault="00EF430C" w:rsidP="00EF430C">
      <w:pPr>
        <w:rPr>
          <w:sz w:val="16"/>
        </w:rPr>
      </w:pPr>
      <w:r w:rsidRPr="00FF1C23">
        <w:rPr>
          <w:rStyle w:val="StyleUnderline"/>
        </w:rPr>
        <w:t xml:space="preserve">VOA reports that some </w:t>
      </w:r>
      <w:r w:rsidRPr="00BB7DE3">
        <w:rPr>
          <w:rStyle w:val="StyleUnderline"/>
          <w:highlight w:val="green"/>
        </w:rPr>
        <w:t>businessmen in Russia are hopeful that Taiwan can become an important trading partner</w:t>
      </w:r>
      <w:r w:rsidRPr="00FF1C23">
        <w:rPr>
          <w:rStyle w:val="StyleUnderline"/>
        </w:rPr>
        <w:t xml:space="preserve"> with the federation, which might surpass Russia’s annual trade with Cypress in the Mediterranean</w:t>
      </w:r>
      <w:r w:rsidRPr="007D1058">
        <w:rPr>
          <w:sz w:val="16"/>
        </w:rPr>
        <w:t xml:space="preserve">. The report also suggests that </w:t>
      </w:r>
      <w:r w:rsidRPr="00BB7DE3">
        <w:rPr>
          <w:rStyle w:val="Emphasis"/>
          <w:highlight w:val="green"/>
        </w:rPr>
        <w:t>the Russian government is tacitly supporting improved ties with Taiwan, despite what many see as Russia’s lose partnership with China</w:t>
      </w:r>
      <w:r w:rsidRPr="007D1058">
        <w:rPr>
          <w:sz w:val="16"/>
        </w:rPr>
        <w:t>.</w:t>
      </w:r>
    </w:p>
    <w:p w14:paraId="79948E3F" w14:textId="41E97D3B" w:rsidR="00EF430C" w:rsidRDefault="00EF430C" w:rsidP="00EF430C"/>
    <w:p w14:paraId="35761255" w14:textId="18A6C7A1" w:rsidR="00EF430C" w:rsidRDefault="00EF430C" w:rsidP="00EF430C">
      <w:pPr>
        <w:pStyle w:val="Heading3"/>
      </w:pPr>
      <w:r>
        <w:t>Link---Taiwan---A2: Relations Possible</w:t>
      </w:r>
    </w:p>
    <w:p w14:paraId="514530A5" w14:textId="66681CE1" w:rsidR="00EF430C" w:rsidRDefault="00EF430C" w:rsidP="00EF430C"/>
    <w:p w14:paraId="10A6BE48" w14:textId="77777777" w:rsidR="00EF430C" w:rsidRDefault="00EF430C" w:rsidP="00EF430C">
      <w:pPr>
        <w:pStyle w:val="Heading4"/>
      </w:pPr>
      <w:r>
        <w:t xml:space="preserve">Russia and China are competitors, </w:t>
      </w:r>
      <w:r>
        <w:rPr>
          <w:i/>
          <w:u w:val="single"/>
        </w:rPr>
        <w:t>not</w:t>
      </w:r>
      <w:r>
        <w:t xml:space="preserve"> collaborators </w:t>
      </w:r>
    </w:p>
    <w:p w14:paraId="67DE826E" w14:textId="77777777" w:rsidR="00EF430C" w:rsidRPr="003C2C38" w:rsidRDefault="00EF430C" w:rsidP="00EF430C">
      <w:pPr>
        <w:rPr>
          <w:rStyle w:val="Style13ptBold"/>
          <w:b w:val="0"/>
          <w:bCs w:val="0"/>
        </w:rPr>
      </w:pPr>
      <w:r>
        <w:rPr>
          <w:rStyle w:val="Style13ptBold"/>
        </w:rPr>
        <w:t>Wezeman ’17</w:t>
      </w:r>
      <w:r w:rsidRPr="00F30187">
        <w:rPr>
          <w:rStyle w:val="Style13ptBold"/>
        </w:rPr>
        <w:t xml:space="preserve"> </w:t>
      </w:r>
      <w:r w:rsidRPr="00F30187">
        <w:rPr>
          <w:rStyle w:val="Style13ptBold"/>
          <w:b w:val="0"/>
          <w:bCs w:val="0"/>
        </w:rPr>
        <w:t>—</w:t>
      </w:r>
      <w:r>
        <w:rPr>
          <w:rStyle w:val="Style13ptBold"/>
          <w:b w:val="0"/>
          <w:bCs w:val="0"/>
        </w:rPr>
        <w:t xml:space="preserve"> </w:t>
      </w:r>
      <w:r w:rsidRPr="00EF430C">
        <w:t>July 5, 2019, Siemon Wezeman is a Senior Researcher with the SIPRI Arms Transfers and Military Expenditure Program, “China, Russia and the shifting landscape of arms sales,” Stockholm International Peace Research Institute, Accessed 7/9/19, https://www.sipri.org/commentary/topical-backgrounder/2017/china-russia-and-shifting-landscape-arms-sales</w:t>
      </w:r>
    </w:p>
    <w:p w14:paraId="5E3EB197" w14:textId="77777777" w:rsidR="00EF430C" w:rsidRPr="0061665C" w:rsidRDefault="00EF430C" w:rsidP="00EF430C">
      <w:pPr>
        <w:rPr>
          <w:sz w:val="16"/>
        </w:rPr>
      </w:pPr>
      <w:r w:rsidRPr="0061665C">
        <w:rPr>
          <w:rStyle w:val="StyleUnderline"/>
        </w:rPr>
        <w:t>After almost five years of difficult negotiations, Russia and China moved to a new level of arms trade in 2015</w:t>
      </w:r>
      <w:r w:rsidRPr="0061665C">
        <w:rPr>
          <w:sz w:val="16"/>
        </w:rPr>
        <w:t>. Russia finally agreed to sell China 24 Sukhoi</w:t>
      </w:r>
      <w:r w:rsidRPr="0061665C">
        <w:rPr>
          <w:rFonts w:ascii="Cambria Math" w:hAnsi="Cambria Math" w:cs="Cambria Math"/>
          <w:sz w:val="16"/>
        </w:rPr>
        <w:t>‑</w:t>
      </w:r>
      <w:r w:rsidRPr="0061665C">
        <w:rPr>
          <w:sz w:val="16"/>
        </w:rPr>
        <w:t>35 (Su-35) combat aircraft and four S-400 SAM systems for approximately USD $7 billion. These are currently among the most advanced weapons Russia produces. This agreement marked a turning point. It was the first significant sale of Russian major weapons to China since the mid-2000s, representing a sizeable addition to Russia’s total annual value of arms exports, which has hovered between USD $13.5 billion and USD $15 billion in recent years.</w:t>
      </w:r>
    </w:p>
    <w:p w14:paraId="262FE2D2" w14:textId="77777777" w:rsidR="00EF430C" w:rsidRPr="0061665C" w:rsidRDefault="00EF430C" w:rsidP="00EF430C">
      <w:pPr>
        <w:rPr>
          <w:sz w:val="16"/>
        </w:rPr>
      </w:pPr>
      <w:r w:rsidRPr="0061665C">
        <w:rPr>
          <w:sz w:val="16"/>
        </w:rPr>
        <w:t>The agreement could herald a new phase of large sales of Russia’s most sophisticated arms to China. However</w:t>
      </w:r>
      <w:r w:rsidRPr="0061665C">
        <w:rPr>
          <w:rStyle w:val="StyleUnderline"/>
        </w:rPr>
        <w:t>, it could also be viewed as a last chance for Russia to gain some income from arms sales to China before the latter becomes self-sufficient</w:t>
      </w:r>
      <w:r w:rsidRPr="0061665C">
        <w:rPr>
          <w:sz w:val="16"/>
        </w:rPr>
        <w:t xml:space="preserve">. The first scenario would fit the picture of warming Russian–Chinese relations, following the crisis in Ukraine. The second scenario is more tightly bound to Russian financial hardships and the difficulties in its arms industry since 2015. </w:t>
      </w:r>
      <w:r w:rsidRPr="0061665C">
        <w:rPr>
          <w:rStyle w:val="Emphasis"/>
          <w:highlight w:val="green"/>
        </w:rPr>
        <w:t xml:space="preserve">This sale could </w:t>
      </w:r>
      <w:r w:rsidRPr="0061665C">
        <w:rPr>
          <w:rStyle w:val="Emphasis"/>
        </w:rPr>
        <w:t xml:space="preserve">well </w:t>
      </w:r>
      <w:r w:rsidRPr="0061665C">
        <w:rPr>
          <w:rStyle w:val="Emphasis"/>
          <w:highlight w:val="green"/>
        </w:rPr>
        <w:t xml:space="preserve">be the last chance for Russia to engage in a major sale </w:t>
      </w:r>
      <w:r w:rsidRPr="0061665C">
        <w:rPr>
          <w:rStyle w:val="Emphasis"/>
        </w:rPr>
        <w:t xml:space="preserve">of military equipment to </w:t>
      </w:r>
      <w:r w:rsidRPr="0061665C">
        <w:rPr>
          <w:rStyle w:val="Emphasis"/>
          <w:highlight w:val="green"/>
        </w:rPr>
        <w:t>China</w:t>
      </w:r>
      <w:r w:rsidRPr="0061665C">
        <w:rPr>
          <w:sz w:val="16"/>
        </w:rPr>
        <w:t xml:space="preserve">. At the same time as the Su-35 and S-400 are due for delivery, </w:t>
      </w:r>
      <w:r w:rsidRPr="0061665C">
        <w:rPr>
          <w:rStyle w:val="StyleUnderline"/>
          <w:highlight w:val="green"/>
        </w:rPr>
        <w:t xml:space="preserve">China </w:t>
      </w:r>
      <w:r w:rsidRPr="00297F4D">
        <w:rPr>
          <w:rStyle w:val="StyleUnderline"/>
        </w:rPr>
        <w:t xml:space="preserve">will be </w:t>
      </w:r>
      <w:r w:rsidRPr="0061665C">
        <w:rPr>
          <w:rStyle w:val="StyleUnderline"/>
          <w:highlight w:val="green"/>
        </w:rPr>
        <w:t xml:space="preserve">introducing its own </w:t>
      </w:r>
      <w:r w:rsidRPr="00297F4D">
        <w:rPr>
          <w:rStyle w:val="StyleUnderline"/>
        </w:rPr>
        <w:t xml:space="preserve">more </w:t>
      </w:r>
      <w:r w:rsidRPr="0061665C">
        <w:rPr>
          <w:rStyle w:val="StyleUnderline"/>
          <w:highlight w:val="green"/>
        </w:rPr>
        <w:t>advanced</w:t>
      </w:r>
      <w:r w:rsidRPr="0061665C">
        <w:rPr>
          <w:rStyle w:val="StyleUnderline"/>
        </w:rPr>
        <w:t xml:space="preserve"> Jian-20 (</w:t>
      </w:r>
      <w:r w:rsidRPr="0061665C">
        <w:rPr>
          <w:rStyle w:val="StyleUnderline"/>
          <w:highlight w:val="green"/>
        </w:rPr>
        <w:t>J-20)</w:t>
      </w:r>
      <w:r w:rsidRPr="0061665C">
        <w:rPr>
          <w:rStyle w:val="StyleUnderline"/>
        </w:rPr>
        <w:t xml:space="preserve"> combat aircraft, as well as its own advanced </w:t>
      </w:r>
      <w:r w:rsidRPr="0061665C">
        <w:rPr>
          <w:rStyle w:val="StyleUnderline"/>
          <w:highlight w:val="green"/>
        </w:rPr>
        <w:t>jet engines, large transport aircraft, helicopters and</w:t>
      </w:r>
      <w:r w:rsidRPr="0061665C">
        <w:rPr>
          <w:rStyle w:val="StyleUnderline"/>
        </w:rPr>
        <w:t xml:space="preserve"> long-range </w:t>
      </w:r>
      <w:r w:rsidRPr="0061665C">
        <w:rPr>
          <w:rStyle w:val="StyleUnderline"/>
          <w:highlight w:val="green"/>
        </w:rPr>
        <w:t>SAM systems</w:t>
      </w:r>
      <w:r w:rsidRPr="0061665C">
        <w:rPr>
          <w:rStyle w:val="StyleUnderline"/>
        </w:rPr>
        <w:t>—</w:t>
      </w:r>
      <w:r w:rsidRPr="0061665C">
        <w:rPr>
          <w:rStyle w:val="Emphasis"/>
        </w:rPr>
        <w:t xml:space="preserve">many of which are on a par with or even </w:t>
      </w:r>
      <w:r w:rsidRPr="0061665C">
        <w:rPr>
          <w:rStyle w:val="Emphasis"/>
          <w:highlight w:val="green"/>
        </w:rPr>
        <w:t>better than Russian systems</w:t>
      </w:r>
      <w:r w:rsidRPr="0061665C">
        <w:rPr>
          <w:rStyle w:val="Emphasis"/>
        </w:rPr>
        <w:t>.</w:t>
      </w:r>
    </w:p>
    <w:p w14:paraId="161D5A86" w14:textId="77777777" w:rsidR="00EF430C" w:rsidRDefault="00EF430C" w:rsidP="00EF430C">
      <w:pPr>
        <w:rPr>
          <w:sz w:val="16"/>
        </w:rPr>
      </w:pPr>
      <w:r w:rsidRPr="0061665C">
        <w:rPr>
          <w:sz w:val="16"/>
        </w:rPr>
        <w:t xml:space="preserve">When it comes to the arms trade, </w:t>
      </w:r>
      <w:r w:rsidRPr="0061665C">
        <w:rPr>
          <w:rStyle w:val="Emphasis"/>
          <w:highlight w:val="green"/>
        </w:rPr>
        <w:t>China has not only learned from Russia, but succeeded in challenging it</w:t>
      </w:r>
      <w:r w:rsidRPr="0061665C">
        <w:rPr>
          <w:sz w:val="16"/>
        </w:rPr>
        <w:t xml:space="preserve">. Given its financial and defence industrial base, </w:t>
      </w:r>
      <w:r w:rsidRPr="0061665C">
        <w:rPr>
          <w:rStyle w:val="StyleUnderline"/>
        </w:rPr>
        <w:t>China is likely to have more chances to develop new military technologies than Russia</w:t>
      </w:r>
      <w:r w:rsidRPr="0061665C">
        <w:rPr>
          <w:sz w:val="16"/>
        </w:rPr>
        <w:t xml:space="preserve">. China’s electronics, composites, advanced materials and shipbuilding industries are all more advanced than those in Russia. The size of the Chinese economy means that it has many more resources and much more manpower to invest in research and development. Thus, </w:t>
      </w:r>
      <w:r w:rsidRPr="0061665C">
        <w:rPr>
          <w:rStyle w:val="StyleUnderline"/>
        </w:rPr>
        <w:t>it is more than likely that China’s military technology will surpass that of Russia on all levels</w:t>
      </w:r>
      <w:r w:rsidRPr="0061665C">
        <w:rPr>
          <w:sz w:val="16"/>
        </w:rPr>
        <w:t>.</w:t>
      </w:r>
    </w:p>
    <w:p w14:paraId="4328D601" w14:textId="77777777" w:rsidR="00EF430C" w:rsidRPr="00EF430C" w:rsidRDefault="00EF430C" w:rsidP="00EF430C"/>
    <w:p w14:paraId="1984A6F4" w14:textId="6D0DB2BB" w:rsidR="00A83EC1" w:rsidRDefault="00A83EC1" w:rsidP="00BA3D55">
      <w:pPr>
        <w:pStyle w:val="Heading3"/>
      </w:pPr>
      <w:r>
        <w:t>Link---Turkey</w:t>
      </w:r>
    </w:p>
    <w:p w14:paraId="1816B6EA" w14:textId="77777777" w:rsidR="00A83EC1" w:rsidRDefault="00A83EC1" w:rsidP="00A83EC1">
      <w:pPr>
        <w:pStyle w:val="Heading4"/>
      </w:pPr>
      <w:r>
        <w:t>Turkey will fill in with russian arms.</w:t>
      </w:r>
    </w:p>
    <w:p w14:paraId="3A73E003" w14:textId="77777777" w:rsidR="00A83EC1" w:rsidRPr="00F71182" w:rsidRDefault="00A83EC1" w:rsidP="00A83EC1">
      <w:r w:rsidRPr="00F71182">
        <w:rPr>
          <w:rStyle w:val="Style13ptBold"/>
        </w:rPr>
        <w:t xml:space="preserve">Borshchevskaya 17 </w:t>
      </w:r>
      <w:r w:rsidRPr="00F71182">
        <w:t xml:space="preserve">Anna Borshchevskaya, Senior Fellow at The Washington Institute, Dec. 20, 2017.  Retrieved May 6, 2019 from </w:t>
      </w:r>
      <w:hyperlink r:id="rId71" w:history="1">
        <w:r w:rsidRPr="00F71182">
          <w:rPr>
            <w:rStyle w:val="Hyperlink"/>
          </w:rPr>
          <w:t>https://jamestown.org/program/tactical-side-russias-arms-sales-middle-east/</w:t>
        </w:r>
      </w:hyperlink>
    </w:p>
    <w:p w14:paraId="0A65A4FD" w14:textId="77777777" w:rsidR="00A83EC1" w:rsidRPr="005527F0" w:rsidRDefault="00A83EC1" w:rsidP="00A83EC1">
      <w:pPr>
        <w:rPr>
          <w:rStyle w:val="StyleUnderline"/>
        </w:rPr>
      </w:pPr>
      <w:r w:rsidRPr="00157048">
        <w:rPr>
          <w:sz w:val="16"/>
        </w:rPr>
        <w:t>In the early 2000s the Kremlin began expanding areas of cooperation with Turkey, a NATO member, and these included modest arms contracts.[lxxv] But</w:t>
      </w:r>
      <w:r w:rsidRPr="005527F0">
        <w:rPr>
          <w:rStyle w:val="StyleUnderline"/>
        </w:rPr>
        <w:t xml:space="preserve"> in September 2017, in the context of deteriorating relations with the West, </w:t>
      </w:r>
      <w:r w:rsidRPr="005527F0">
        <w:rPr>
          <w:rStyle w:val="StyleUnderline"/>
          <w:highlight w:val="cyan"/>
        </w:rPr>
        <w:t>Turkey signed</w:t>
      </w:r>
      <w:r w:rsidRPr="005527F0">
        <w:rPr>
          <w:rStyle w:val="StyleUnderline"/>
        </w:rPr>
        <w:t xml:space="preserve"> what many called </w:t>
      </w:r>
      <w:r w:rsidRPr="005527F0">
        <w:rPr>
          <w:rStyle w:val="StyleUnderline"/>
          <w:highlight w:val="cyan"/>
        </w:rPr>
        <w:t>a</w:t>
      </w:r>
      <w:r w:rsidRPr="005527F0">
        <w:rPr>
          <w:rStyle w:val="StyleUnderline"/>
        </w:rPr>
        <w:t xml:space="preserve"> landmark $2.5 billion </w:t>
      </w:r>
      <w:r w:rsidRPr="005527F0">
        <w:rPr>
          <w:rStyle w:val="StyleUnderline"/>
          <w:highlight w:val="cyan"/>
        </w:rPr>
        <w:t>deal</w:t>
      </w:r>
      <w:r w:rsidRPr="005527F0">
        <w:rPr>
          <w:rStyle w:val="StyleUnderline"/>
        </w:rPr>
        <w:t xml:space="preserve">, Ankara’s first major arms agreement </w:t>
      </w:r>
      <w:r w:rsidRPr="005527F0">
        <w:rPr>
          <w:rStyle w:val="StyleUnderline"/>
          <w:highlight w:val="cyan"/>
        </w:rPr>
        <w:t>with Russia, to purchase the S-400 missile system</w:t>
      </w:r>
      <w:r w:rsidRPr="00157048">
        <w:rPr>
          <w:sz w:val="16"/>
        </w:rPr>
        <w:t xml:space="preserve">.[lxxvi] The deal raises several questions. First, the Russian system is not compatible with NATO systems. Second, it is unclear how Turkey intends to use the S-400. Some question whether the deal will go through at all, but the fact of the matter is, the signing alone is significant. </w:t>
      </w:r>
      <w:r w:rsidRPr="005527F0">
        <w:rPr>
          <w:rStyle w:val="StyleUnderline"/>
          <w:highlight w:val="cyan"/>
        </w:rPr>
        <w:t>It shows</w:t>
      </w:r>
      <w:r w:rsidRPr="005527F0">
        <w:rPr>
          <w:rStyle w:val="StyleUnderline"/>
        </w:rPr>
        <w:t xml:space="preserve"> how much influence Putin has gained with </w:t>
      </w:r>
      <w:r w:rsidRPr="005527F0">
        <w:rPr>
          <w:rStyle w:val="StyleUnderline"/>
          <w:highlight w:val="cyan"/>
        </w:rPr>
        <w:t>the NATO ally</w:t>
      </w:r>
      <w:r w:rsidRPr="005527F0">
        <w:rPr>
          <w:rStyle w:val="StyleUnderline"/>
        </w:rPr>
        <w:t xml:space="preserve">, who for years now </w:t>
      </w:r>
      <w:r w:rsidRPr="005527F0">
        <w:rPr>
          <w:rStyle w:val="StyleUnderline"/>
          <w:highlight w:val="cyan"/>
        </w:rPr>
        <w:t xml:space="preserve">has </w:t>
      </w:r>
      <w:r w:rsidRPr="005527F0">
        <w:rPr>
          <w:rStyle w:val="StyleUnderline"/>
        </w:rPr>
        <w:t>increasingly</w:t>
      </w:r>
      <w:r w:rsidRPr="005527F0">
        <w:rPr>
          <w:rStyle w:val="StyleUnderline"/>
          <w:highlight w:val="cyan"/>
        </w:rPr>
        <w:t xml:space="preserve"> turned away from Western democratic values</w:t>
      </w:r>
      <w:r w:rsidRPr="005527F0">
        <w:rPr>
          <w:rStyle w:val="StyleUnderline"/>
        </w:rPr>
        <w:t>.</w:t>
      </w:r>
      <w:r w:rsidRPr="00157048">
        <w:rPr>
          <w:sz w:val="16"/>
        </w:rPr>
        <w:t xml:space="preserve"> Nor should analysts dismiss the possibility that the deal will go through either, as </w:t>
      </w:r>
      <w:r w:rsidRPr="005527F0">
        <w:rPr>
          <w:rStyle w:val="StyleUnderline"/>
          <w:highlight w:val="cyan"/>
        </w:rPr>
        <w:t>Turkey is falling deeper into Moscow’s sphere of influence.</w:t>
      </w:r>
    </w:p>
    <w:p w14:paraId="418EA32C" w14:textId="77777777" w:rsidR="00A83EC1" w:rsidRPr="00A83EC1" w:rsidRDefault="00A83EC1" w:rsidP="00A83EC1"/>
    <w:p w14:paraId="1025067F" w14:textId="77777777" w:rsidR="00A83EC1" w:rsidRDefault="00A83EC1" w:rsidP="00A83EC1">
      <w:pPr>
        <w:pStyle w:val="Heading3"/>
      </w:pPr>
      <w:r>
        <w:t>Link---UAE</w:t>
      </w:r>
    </w:p>
    <w:p w14:paraId="77770003" w14:textId="77777777" w:rsidR="00A83EC1" w:rsidRPr="005527F0" w:rsidRDefault="00A83EC1" w:rsidP="00A83EC1">
      <w:pPr>
        <w:pStyle w:val="Heading4"/>
      </w:pPr>
      <w:r>
        <w:t>the UAE proves—other nations will go to Russia if US arms sales decrease.</w:t>
      </w:r>
    </w:p>
    <w:p w14:paraId="2B48770A" w14:textId="77777777" w:rsidR="00A83EC1" w:rsidRPr="00F71182" w:rsidRDefault="00A83EC1" w:rsidP="00A83EC1">
      <w:r w:rsidRPr="00F71182">
        <w:rPr>
          <w:rStyle w:val="Style13ptBold"/>
        </w:rPr>
        <w:t>Thomas 17</w:t>
      </w:r>
      <w:r>
        <w:t xml:space="preserve"> </w:t>
      </w:r>
      <w:r w:rsidRPr="00F71182">
        <w:t>Clayton Thomas, (Analyst in Middle Eastern Affairs), CONGRESSIONAL RESEARCH SERVICE, Oct. 11, 2017.  Retrieved May 3, 2019 from https://fas.org/sgp/crs/mideast/R44984.pdf</w:t>
      </w:r>
    </w:p>
    <w:p w14:paraId="160B8F88" w14:textId="77777777" w:rsidR="00A83EC1" w:rsidRPr="00157048" w:rsidRDefault="00A83EC1" w:rsidP="00A83EC1">
      <w:pPr>
        <w:rPr>
          <w:sz w:val="16"/>
        </w:rPr>
      </w:pPr>
      <w:r w:rsidRPr="00157048">
        <w:rPr>
          <w:sz w:val="16"/>
        </w:rPr>
        <w:t xml:space="preserve">UAE </w:t>
      </w:r>
      <w:r w:rsidRPr="005527F0">
        <w:rPr>
          <w:rStyle w:val="StyleUnderline"/>
          <w:highlight w:val="cyan"/>
        </w:rPr>
        <w:t>U.S. arms are central to the UAE’s growing military capabilities</w:t>
      </w:r>
      <w:r w:rsidRPr="00157048">
        <w:rPr>
          <w:sz w:val="16"/>
        </w:rPr>
        <w:t xml:space="preserve">; major sales from the United States include the purchase of 80 F-16s in 2000 and an additional 30 in 2014.68 Moreover, the UAE’s purchase of the THAAD missile defense system, initially proposed in 2008 and approved in late 2011, represented the first sale of the system abroad. </w:t>
      </w:r>
      <w:r w:rsidRPr="005527F0">
        <w:rPr>
          <w:rStyle w:val="StyleUnderline"/>
        </w:rPr>
        <w:t xml:space="preserve">However, </w:t>
      </w:r>
      <w:r w:rsidRPr="00E841D7">
        <w:rPr>
          <w:rStyle w:val="StyleUnderline"/>
          <w:highlight w:val="cyan"/>
        </w:rPr>
        <w:t xml:space="preserve">like </w:t>
      </w:r>
      <w:r w:rsidRPr="00E841D7">
        <w:rPr>
          <w:rStyle w:val="StyleUnderline"/>
        </w:rPr>
        <w:t>its</w:t>
      </w:r>
      <w:r w:rsidRPr="005527F0">
        <w:rPr>
          <w:rStyle w:val="StyleUnderline"/>
        </w:rPr>
        <w:t xml:space="preserve"> close ally </w:t>
      </w:r>
      <w:r w:rsidRPr="00E841D7">
        <w:rPr>
          <w:rStyle w:val="StyleUnderline"/>
          <w:highlight w:val="cyan"/>
        </w:rPr>
        <w:t>Saudi Arabia, the UAE appears to be attempting to</w:t>
      </w:r>
      <w:r w:rsidRPr="005527F0">
        <w:rPr>
          <w:rStyle w:val="StyleUnderline"/>
        </w:rPr>
        <w:t xml:space="preserve"> both </w:t>
      </w:r>
      <w:r w:rsidRPr="00E841D7">
        <w:rPr>
          <w:rStyle w:val="StyleUnderline"/>
          <w:highlight w:val="cyan"/>
        </w:rPr>
        <w:t>diversify its sources</w:t>
      </w:r>
      <w:r w:rsidRPr="005527F0">
        <w:rPr>
          <w:rStyle w:val="StyleUnderline"/>
        </w:rPr>
        <w:t xml:space="preserve"> of arms imports and build up domestic production capacity, partly </w:t>
      </w:r>
      <w:r w:rsidRPr="00E841D7">
        <w:rPr>
          <w:rStyle w:val="StyleUnderline"/>
          <w:highlight w:val="cyan"/>
        </w:rPr>
        <w:t>in response to concerns about U.S. policy</w:t>
      </w:r>
      <w:r w:rsidRPr="005527F0">
        <w:rPr>
          <w:rStyle w:val="StyleUnderline"/>
        </w:rPr>
        <w:t>.</w:t>
      </w:r>
      <w:r w:rsidRPr="00157048">
        <w:rPr>
          <w:sz w:val="16"/>
        </w:rPr>
        <w:t xml:space="preserve"> The UAE has long had a reported interest in purchasing F-35s. However, concerns about Israeli security, codified in laws mandating the preservation of Israel’s military advantage (see “Israel’s Qualitative Military Edge (QME)”), have been cited in some reports as a reason for the United States’ not selling F-35s to the Emiratis, at least for several years after Israel receives its own F-35s.69 As a result, </w:t>
      </w:r>
      <w:r w:rsidRPr="00E841D7">
        <w:rPr>
          <w:rStyle w:val="StyleUnderline"/>
          <w:highlight w:val="cyan"/>
        </w:rPr>
        <w:t>the Emiratis have</w:t>
      </w:r>
      <w:r w:rsidRPr="005527F0">
        <w:rPr>
          <w:rStyle w:val="StyleUnderline"/>
        </w:rPr>
        <w:t xml:space="preserve"> evidently </w:t>
      </w:r>
      <w:r w:rsidRPr="00E841D7">
        <w:rPr>
          <w:rStyle w:val="StyleUnderline"/>
          <w:highlight w:val="cyan"/>
        </w:rPr>
        <w:t>been looking elsewhere, specifically Russia</w:t>
      </w:r>
      <w:r w:rsidRPr="005527F0">
        <w:rPr>
          <w:rStyle w:val="StyleUnderline"/>
        </w:rPr>
        <w:t>, for advanced combat aircraft</w:t>
      </w:r>
      <w:r w:rsidRPr="00157048">
        <w:rPr>
          <w:sz w:val="16"/>
        </w:rPr>
        <w:t xml:space="preserve">. Media reporting indicates that the two nations signed an agreement in the spring of 2017 to develop a fifth-generation fighter jet, along with a separate purchase by the UAE of Russian Sukhoi Su-35 fighters.70 It is unclear whether the UAE actually intends to implement the agreement or is more interested in gaining U.S. concessions on F-35s or other possible transactions due to U.S. concerns regarding Russia-UAE arms dealings. 71 In addition, after being rebuffed in its attempts to purchase armed drones from the United States; the UAE reportedly purchased Chinese surveillance drones and outfitted them with targeting systems.72 </w:t>
      </w:r>
      <w:r w:rsidRPr="00E841D7">
        <w:rPr>
          <w:rStyle w:val="StyleUnderline"/>
          <w:highlight w:val="cyan"/>
        </w:rPr>
        <w:t>Arms sales observers say such actions are</w:t>
      </w:r>
      <w:r w:rsidRPr="00E841D7">
        <w:rPr>
          <w:rStyle w:val="StyleUnderline"/>
        </w:rPr>
        <w:t xml:space="preserve"> not un</w:t>
      </w:r>
      <w:r w:rsidRPr="00E841D7">
        <w:rPr>
          <w:rStyle w:val="StyleUnderline"/>
          <w:highlight w:val="cyan"/>
        </w:rPr>
        <w:t>common.</w:t>
      </w:r>
    </w:p>
    <w:p w14:paraId="548E002A" w14:textId="77777777" w:rsidR="00A83EC1" w:rsidRDefault="00A83EC1" w:rsidP="00A83EC1">
      <w:pPr>
        <w:pStyle w:val="Heading4"/>
      </w:pPr>
      <w:r>
        <w:t>the UAE will fill in with russian weapons.</w:t>
      </w:r>
    </w:p>
    <w:p w14:paraId="66A92818" w14:textId="77777777" w:rsidR="00A83EC1" w:rsidRPr="00F71182" w:rsidRDefault="00A83EC1" w:rsidP="00A83EC1">
      <w:r w:rsidRPr="00F71182">
        <w:rPr>
          <w:rStyle w:val="Style13ptBold"/>
        </w:rPr>
        <w:t xml:space="preserve">Borshchevskaya 17 </w:t>
      </w:r>
      <w:r w:rsidRPr="00F71182">
        <w:t xml:space="preserve">Anna Borshchevskaya, Senior Fellow at The Washington Institute, Dec. 20, 2017.  Retrieved May 6, 2019 from </w:t>
      </w:r>
      <w:hyperlink r:id="rId72" w:history="1">
        <w:r w:rsidRPr="00F71182">
          <w:rPr>
            <w:rStyle w:val="Hyperlink"/>
          </w:rPr>
          <w:t>https://jamestown.org/program/tactical-side-russias-arms-sales-middle-east/</w:t>
        </w:r>
      </w:hyperlink>
    </w:p>
    <w:p w14:paraId="0273FC96" w14:textId="77777777" w:rsidR="00A83EC1" w:rsidRPr="00157048" w:rsidRDefault="00A83EC1" w:rsidP="00A83EC1">
      <w:pPr>
        <w:rPr>
          <w:sz w:val="16"/>
        </w:rPr>
      </w:pPr>
      <w:r w:rsidRPr="00157048">
        <w:rPr>
          <w:sz w:val="16"/>
        </w:rPr>
        <w:t>Russia’s relations with this region deteriorated significantly during the Syrian conflict, with Russians and Arabs generally lining up on opposite sides. Despite this,</w:t>
      </w:r>
      <w:r w:rsidRPr="005527F0">
        <w:rPr>
          <w:rStyle w:val="StyleUnderline"/>
        </w:rPr>
        <w:t xml:space="preserve"> </w:t>
      </w:r>
      <w:r w:rsidRPr="005527F0">
        <w:rPr>
          <w:rStyle w:val="StyleUnderline"/>
          <w:highlight w:val="cyan"/>
        </w:rPr>
        <w:t>interest in Russia</w:t>
      </w:r>
      <w:r w:rsidRPr="005527F0">
        <w:rPr>
          <w:rStyle w:val="StyleUnderline"/>
        </w:rPr>
        <w:t xml:space="preserve">n arms </w:t>
      </w:r>
      <w:r w:rsidRPr="005527F0">
        <w:rPr>
          <w:rStyle w:val="StyleUnderline"/>
          <w:highlight w:val="cyan"/>
        </w:rPr>
        <w:t>among Arab states remains</w:t>
      </w:r>
      <w:r w:rsidRPr="005527F0">
        <w:rPr>
          <w:rStyle w:val="StyleUnderline"/>
        </w:rPr>
        <w:t xml:space="preserve">. </w:t>
      </w:r>
      <w:r w:rsidRPr="005527F0">
        <w:rPr>
          <w:rStyle w:val="StyleUnderline"/>
          <w:highlight w:val="cyan"/>
        </w:rPr>
        <w:t>In February</w:t>
      </w:r>
      <w:r w:rsidRPr="005527F0">
        <w:rPr>
          <w:rStyle w:val="StyleUnderline"/>
        </w:rPr>
        <w:t xml:space="preserve"> 2017, </w:t>
      </w:r>
      <w:r w:rsidRPr="005527F0">
        <w:rPr>
          <w:rStyle w:val="StyleUnderline"/>
          <w:highlight w:val="cyan"/>
        </w:rPr>
        <w:t>the UAE signed a letter</w:t>
      </w:r>
      <w:r w:rsidRPr="005527F0">
        <w:rPr>
          <w:rStyle w:val="StyleUnderline"/>
        </w:rPr>
        <w:t xml:space="preserve"> of intent </w:t>
      </w:r>
      <w:r w:rsidRPr="005527F0">
        <w:rPr>
          <w:rStyle w:val="StyleUnderline"/>
          <w:highlight w:val="cyan"/>
        </w:rPr>
        <w:t>to purchase the Sukhoi Su-35</w:t>
      </w:r>
      <w:r w:rsidRPr="005527F0">
        <w:rPr>
          <w:rStyle w:val="StyleUnderline"/>
        </w:rPr>
        <w:t>, as mentioned above.[</w:t>
      </w:r>
      <w:r w:rsidRPr="00157048">
        <w:rPr>
          <w:sz w:val="16"/>
        </w:rPr>
        <w:t xml:space="preserve">lxvi] Only China currently buys these jets from Russia. </w:t>
      </w:r>
      <w:r w:rsidRPr="005527F0">
        <w:rPr>
          <w:rStyle w:val="StyleUnderline"/>
          <w:highlight w:val="cyan"/>
        </w:rPr>
        <w:t>The Emirates</w:t>
      </w:r>
      <w:r w:rsidRPr="005527F0">
        <w:rPr>
          <w:rStyle w:val="StyleUnderline"/>
        </w:rPr>
        <w:t xml:space="preserve"> has </w:t>
      </w:r>
      <w:r w:rsidRPr="005527F0">
        <w:rPr>
          <w:rStyle w:val="StyleUnderline"/>
          <w:highlight w:val="cyan"/>
        </w:rPr>
        <w:t>also purchased ground weapons from Russia</w:t>
      </w:r>
      <w:r w:rsidRPr="005527F0">
        <w:rPr>
          <w:rStyle w:val="StyleUnderline"/>
        </w:rPr>
        <w:t>, such as BMP-3 infantry combat vehicles and Pantsir S1 air-defense systems</w:t>
      </w:r>
      <w:r w:rsidRPr="00157048">
        <w:rPr>
          <w:sz w:val="16"/>
        </w:rPr>
        <w:t xml:space="preserve">. In February 2017, </w:t>
      </w:r>
      <w:r w:rsidRPr="005527F0">
        <w:rPr>
          <w:rStyle w:val="StyleUnderline"/>
          <w:highlight w:val="cyan"/>
        </w:rPr>
        <w:t>the UAE also signed $1.9 billion worth of military contracts, which</w:t>
      </w:r>
      <w:r w:rsidRPr="005527F0">
        <w:rPr>
          <w:rStyle w:val="StyleUnderline"/>
        </w:rPr>
        <w:t xml:space="preserve"> reportedly </w:t>
      </w:r>
      <w:r w:rsidRPr="005527F0">
        <w:rPr>
          <w:rStyle w:val="StyleUnderline"/>
          <w:highlight w:val="cyan"/>
        </w:rPr>
        <w:t>includes</w:t>
      </w:r>
      <w:r w:rsidRPr="005527F0">
        <w:rPr>
          <w:rStyle w:val="StyleUnderline"/>
        </w:rPr>
        <w:t xml:space="preserve"> 5,000 anti-armor missiles, in addition to </w:t>
      </w:r>
      <w:r w:rsidRPr="005527F0">
        <w:rPr>
          <w:rStyle w:val="StyleUnderline"/>
          <w:highlight w:val="cyan"/>
        </w:rPr>
        <w:t>training and logistic support</w:t>
      </w:r>
      <w:r w:rsidRPr="00157048">
        <w:rPr>
          <w:sz w:val="16"/>
        </w:rPr>
        <w:t>. The country also started talks with Rostec about the development of a fifth-generation MiG-29 aircraft variant; though experts are skeptical, the UAE can co-produce. Very few countries can produce a fifth-generation fighter aircraft. Theoretically, Russia can, but it only recently began production of fourth-generation Su-34s developed in the 1980s.[lxvii]</w:t>
      </w:r>
    </w:p>
    <w:p w14:paraId="36ADAE21" w14:textId="77777777" w:rsidR="00A83EC1" w:rsidRPr="00B55AD5" w:rsidRDefault="00A83EC1" w:rsidP="00A83EC1"/>
    <w:p w14:paraId="4E74F8CD" w14:textId="51E3C826" w:rsidR="00BA3D55" w:rsidRDefault="00BA3D55" w:rsidP="00BA3D55">
      <w:pPr>
        <w:pStyle w:val="Heading3"/>
      </w:pPr>
      <w:r>
        <w:t>Link---A2: Plan is Small</w:t>
      </w:r>
    </w:p>
    <w:p w14:paraId="0C3FB9FC" w14:textId="77777777" w:rsidR="00BA3D55" w:rsidRPr="006D3464" w:rsidRDefault="00BA3D55" w:rsidP="00BA3D55">
      <w:pPr>
        <w:pStyle w:val="Heading4"/>
        <w:rPr>
          <w:u w:val="single"/>
        </w:rPr>
      </w:pPr>
      <w:r>
        <w:t xml:space="preserve">Each new market creates economies of scale that </w:t>
      </w:r>
      <w:r w:rsidRPr="006D3464">
        <w:rPr>
          <w:u w:val="single"/>
        </w:rPr>
        <w:t>lowers prices</w:t>
      </w:r>
      <w:r>
        <w:t xml:space="preserve"> and </w:t>
      </w:r>
      <w:r w:rsidRPr="006D3464">
        <w:rPr>
          <w:u w:val="single"/>
        </w:rPr>
        <w:t>improves quality</w:t>
      </w:r>
    </w:p>
    <w:p w14:paraId="03CEADD3" w14:textId="61B479ED" w:rsidR="00BA3D55" w:rsidRDefault="00BA3D55" w:rsidP="00BA3D55">
      <w:r w:rsidRPr="00152E08">
        <w:rPr>
          <w:rStyle w:val="Style13ptBold"/>
        </w:rPr>
        <w:t>Caverley 18</w:t>
      </w:r>
      <w:r>
        <w:t xml:space="preserve"> – Associate Professor of Strategy, United States Naval War College and Research Scientist, Massachusetts Institute of Technology (Jonathan, “AMERICA’S ARMS SALES POLICY: SECURITY ABROAD, NOT JOBS AT HOME,” </w:t>
      </w:r>
      <w:r w:rsidRPr="00152E08">
        <w:rPr>
          <w:i/>
        </w:rPr>
        <w:t>War on the Rocks</w:t>
      </w:r>
      <w:r>
        <w:t xml:space="preserve">, </w:t>
      </w:r>
      <w:hyperlink r:id="rId73" w:history="1">
        <w:r w:rsidRPr="00991833">
          <w:rPr>
            <w:rStyle w:val="Hyperlink"/>
          </w:rPr>
          <w:t>https://warontherocks.com/2018/04/americas-arms-sales-policy-security-abroad-not-jobs-at-home/)</w:t>
        </w:r>
        <w:r w:rsidR="00157048">
          <w:rPr>
            <w:rStyle w:val="Hyperlink"/>
          </w:rPr>
          <w:t xml:space="preserve"> </w:t>
        </w:r>
      </w:hyperlink>
    </w:p>
    <w:p w14:paraId="2AEF30C0" w14:textId="77777777" w:rsidR="00BA3D55" w:rsidRPr="000B68EA" w:rsidRDefault="00BA3D55" w:rsidP="00BA3D55"/>
    <w:p w14:paraId="352DF8F6" w14:textId="77777777" w:rsidR="00BA3D55" w:rsidRPr="00157048" w:rsidRDefault="00BA3D55" w:rsidP="00BA3D55">
      <w:pPr>
        <w:rPr>
          <w:sz w:val="16"/>
        </w:rPr>
      </w:pPr>
      <w:r w:rsidRPr="00EA1B41">
        <w:rPr>
          <w:rStyle w:val="StyleUnderline"/>
        </w:rPr>
        <w:t>A smart arms</w:t>
      </w:r>
      <w:r w:rsidRPr="00157048">
        <w:rPr>
          <w:sz w:val="16"/>
        </w:rPr>
        <w:t xml:space="preserve"> transfer </w:t>
      </w:r>
      <w:r w:rsidRPr="00EA1B41">
        <w:rPr>
          <w:rStyle w:val="StyleUnderline"/>
        </w:rPr>
        <w:t xml:space="preserve">policy would </w:t>
      </w:r>
      <w:r w:rsidRPr="00EA1B41">
        <w:rPr>
          <w:rStyle w:val="Emphasis"/>
        </w:rPr>
        <w:t>strangle</w:t>
      </w:r>
      <w:r w:rsidRPr="00157048">
        <w:rPr>
          <w:sz w:val="16"/>
        </w:rPr>
        <w:t xml:space="preserve"> both </w:t>
      </w:r>
      <w:r w:rsidRPr="00EA1B41">
        <w:rPr>
          <w:rStyle w:val="StyleUnderline"/>
        </w:rPr>
        <w:t>Russia</w:t>
      </w:r>
      <w:r w:rsidRPr="00157048">
        <w:rPr>
          <w:sz w:val="16"/>
        </w:rPr>
        <w:t xml:space="preserve">, the number two exporter, and China, which is trying to take its place. </w:t>
      </w:r>
      <w:r w:rsidRPr="00EA1B41">
        <w:rPr>
          <w:rStyle w:val="StyleUnderline"/>
        </w:rPr>
        <w:t>Russia</w:t>
      </w:r>
      <w:r w:rsidRPr="00157048">
        <w:rPr>
          <w:sz w:val="16"/>
        </w:rPr>
        <w:t xml:space="preserve"> in particular </w:t>
      </w:r>
      <w:r w:rsidRPr="00EA1B41">
        <w:rPr>
          <w:rStyle w:val="StyleUnderline"/>
        </w:rPr>
        <w:t>needs arms exports to fund its aggressive but underfunded military modernization plans</w:t>
      </w:r>
      <w:r w:rsidRPr="00157048">
        <w:rPr>
          <w:sz w:val="16"/>
        </w:rPr>
        <w:t xml:space="preserve"> (not to mention hard currency for its weak economy). </w:t>
      </w:r>
      <w:r w:rsidRPr="00EA1B41">
        <w:rPr>
          <w:rStyle w:val="StyleUnderline"/>
        </w:rPr>
        <w:t xml:space="preserve">It is in America’s interests to </w:t>
      </w:r>
      <w:r w:rsidRPr="00BB0123">
        <w:rPr>
          <w:rStyle w:val="Emphasis"/>
        </w:rPr>
        <w:t>choke off</w:t>
      </w:r>
      <w:r w:rsidRPr="00EA1B41">
        <w:rPr>
          <w:rStyle w:val="StyleUnderline"/>
        </w:rPr>
        <w:t xml:space="preserve"> as large a percentage of the Russian export market as possible</w:t>
      </w:r>
      <w:r w:rsidRPr="00157048">
        <w:rPr>
          <w:sz w:val="16"/>
        </w:rPr>
        <w:t xml:space="preserve"> in favor of the products of more closely aligned countries. In terms of both American influence and curbing proliferation, it is better for countries like Malaysia and Indonesia to buy German or South Korean submarines than Russian. </w:t>
      </w:r>
      <w:r w:rsidRPr="00EA1B41">
        <w:rPr>
          <w:rStyle w:val="StyleUnderline"/>
        </w:rPr>
        <w:t>This will have the added benefit of diminishing the quality and</w:t>
      </w:r>
      <w:r w:rsidRPr="00157048">
        <w:rPr>
          <w:sz w:val="16"/>
        </w:rPr>
        <w:t xml:space="preserve">, eventually, </w:t>
      </w:r>
      <w:r w:rsidRPr="00EA1B41">
        <w:rPr>
          <w:rStyle w:val="StyleUnderline"/>
        </w:rPr>
        <w:t>raising the price of the products Russia will export to states, such as Syria, that cannot buy arms from anywhere else</w:t>
      </w:r>
      <w:r w:rsidRPr="00157048">
        <w:rPr>
          <w:sz w:val="16"/>
        </w:rPr>
        <w:t>.</w:t>
      </w:r>
    </w:p>
    <w:p w14:paraId="319DC29C" w14:textId="2B8BFE48" w:rsidR="00BA3D55" w:rsidRDefault="00BA3D55" w:rsidP="00BA3D55">
      <w:pPr>
        <w:pStyle w:val="Heading3"/>
      </w:pPr>
      <w:r>
        <w:t>Link---A2: China Fills In</w:t>
      </w:r>
    </w:p>
    <w:p w14:paraId="01045D7A" w14:textId="77777777" w:rsidR="00BA3D55" w:rsidRPr="006D3464" w:rsidRDefault="00BA3D55" w:rsidP="00BA3D55">
      <w:pPr>
        <w:pStyle w:val="Heading4"/>
      </w:pPr>
      <w:r>
        <w:t xml:space="preserve">Doesn’t take out the link, because </w:t>
      </w:r>
      <w:r w:rsidRPr="00957E5D">
        <w:rPr>
          <w:u w:val="single"/>
        </w:rPr>
        <w:t>both</w:t>
      </w:r>
      <w:r>
        <w:t xml:space="preserve"> can fill in --- supply diversification creates appeals to </w:t>
      </w:r>
      <w:r w:rsidRPr="00957E5D">
        <w:rPr>
          <w:u w:val="single"/>
        </w:rPr>
        <w:t>multiple</w:t>
      </w:r>
      <w:r>
        <w:t xml:space="preserve"> sellers. </w:t>
      </w:r>
    </w:p>
    <w:p w14:paraId="1F82D4C2" w14:textId="77777777" w:rsidR="00BA3D55" w:rsidRDefault="00BA3D55" w:rsidP="00BA3D55">
      <w:pPr>
        <w:pStyle w:val="Heading4"/>
      </w:pPr>
      <w:r>
        <w:t xml:space="preserve">Russia is </w:t>
      </w:r>
      <w:r w:rsidRPr="00F54868">
        <w:rPr>
          <w:u w:val="single"/>
        </w:rPr>
        <w:t>more likely</w:t>
      </w:r>
      <w:r>
        <w:t xml:space="preserve"> to fill in --- they out-compete China in other competitive markets now</w:t>
      </w:r>
    </w:p>
    <w:p w14:paraId="7928DC3C" w14:textId="6461F551" w:rsidR="00BA3D55" w:rsidRDefault="00BA3D55" w:rsidP="00BA3D55">
      <w:r w:rsidRPr="000D2AD1">
        <w:rPr>
          <w:rStyle w:val="Style13ptBold"/>
        </w:rPr>
        <w:t>Clifford 15</w:t>
      </w:r>
      <w:r>
        <w:t xml:space="preserve"> – undergraduate @ Brown citing Roger Cliff, senior fellow at the Atlantic Council specializing in Asian security (Edward, “An Export to Arms: Is China’s weapons trade as menacing as it seems?,” </w:t>
      </w:r>
      <w:r w:rsidRPr="0027293B">
        <w:rPr>
          <w:i/>
        </w:rPr>
        <w:t>Brown Political Review</w:t>
      </w:r>
      <w:r>
        <w:t xml:space="preserve">, </w:t>
      </w:r>
      <w:hyperlink r:id="rId74" w:history="1">
        <w:r w:rsidRPr="00313F05">
          <w:rPr>
            <w:rStyle w:val="Hyperlink"/>
          </w:rPr>
          <w:t>http://www.brownpoliticalreview.org/2015/11/export-to-arm-is-chinas-weapons-trade-as-menacing-as-it-seems/)</w:t>
        </w:r>
        <w:r w:rsidR="00157048">
          <w:rPr>
            <w:rStyle w:val="Hyperlink"/>
          </w:rPr>
          <w:t xml:space="preserve"> </w:t>
        </w:r>
      </w:hyperlink>
    </w:p>
    <w:p w14:paraId="2F95D343" w14:textId="77777777" w:rsidR="00BA3D55" w:rsidRPr="00C351F7" w:rsidRDefault="00BA3D55" w:rsidP="00BA3D55"/>
    <w:p w14:paraId="21D66AF6" w14:textId="77777777" w:rsidR="00BA3D55" w:rsidRPr="00157048" w:rsidRDefault="00BA3D55" w:rsidP="00BA3D55">
      <w:pPr>
        <w:rPr>
          <w:sz w:val="16"/>
        </w:rPr>
      </w:pPr>
      <w:r w:rsidRPr="00157048">
        <w:rPr>
          <w:sz w:val="16"/>
        </w:rPr>
        <w:t xml:space="preserve">Furthermore, </w:t>
      </w:r>
      <w:r w:rsidRPr="00F54868">
        <w:rPr>
          <w:rStyle w:val="StyleUnderline"/>
        </w:rPr>
        <w:t>if weapons sales are the next great game, then China is barely on the scoreboard</w:t>
      </w:r>
      <w:r w:rsidRPr="00157048">
        <w:rPr>
          <w:sz w:val="16"/>
        </w:rPr>
        <w:t xml:space="preserve">. </w:t>
      </w:r>
      <w:r w:rsidRPr="00F54868">
        <w:rPr>
          <w:rStyle w:val="StyleUnderline"/>
        </w:rPr>
        <w:t xml:space="preserve">Alarmists should recognize that despite </w:t>
      </w:r>
      <w:r w:rsidRPr="0027293B">
        <w:rPr>
          <w:rStyle w:val="StyleUnderline"/>
        </w:rPr>
        <w:t>China’s 143 percent increase</w:t>
      </w:r>
      <w:r w:rsidRPr="00F54868">
        <w:rPr>
          <w:rStyle w:val="StyleUnderline"/>
        </w:rPr>
        <w:t xml:space="preserve"> in weapons sales over the last five years, it still only represents 5 percent of the global arms market</w:t>
      </w:r>
      <w:r w:rsidRPr="00157048">
        <w:rPr>
          <w:sz w:val="16"/>
        </w:rPr>
        <w:t xml:space="preserve">. Russia, the world’s second-largest producer, has a 27 percent global market share while US exports make up 31 percent. In fact, from an economic and geopolitical perspective, Chinese weapons sales are competing far more directly with Russian than American transfers. Both Russia and China tend to sell weapons known for their reliability, simplicity, and cost-effectiveness — putting them in competition for trade with poorer countries. On the other hand, Cliff points out that </w:t>
      </w:r>
      <w:r w:rsidRPr="00F54868">
        <w:rPr>
          <w:rStyle w:val="StyleUnderline"/>
        </w:rPr>
        <w:t>American foreign policy has effectively “locked up” many major weapons markets</w:t>
      </w:r>
      <w:r w:rsidRPr="00157048">
        <w:rPr>
          <w:sz w:val="16"/>
        </w:rPr>
        <w:t xml:space="preserve">, including South Korea, Israel, and Japan. </w:t>
      </w:r>
      <w:r w:rsidRPr="00F54868">
        <w:rPr>
          <w:rStyle w:val="StyleUnderline"/>
        </w:rPr>
        <w:t>As a result, Russia and China are left to compete for market space</w:t>
      </w:r>
      <w:r w:rsidRPr="00157048">
        <w:rPr>
          <w:sz w:val="16"/>
        </w:rPr>
        <w:t xml:space="preserve"> — and by extension, influence — among the nonaligned countries of the developing world. </w:t>
      </w:r>
      <w:r w:rsidRPr="0027293B">
        <w:rPr>
          <w:rStyle w:val="Emphasis"/>
          <w:sz w:val="28"/>
          <w:szCs w:val="28"/>
        </w:rPr>
        <w:t>Even there</w:t>
      </w:r>
      <w:r w:rsidRPr="00F54868">
        <w:rPr>
          <w:rStyle w:val="Emphasis"/>
        </w:rPr>
        <w:t>, China is struggling</w:t>
      </w:r>
      <w:r w:rsidRPr="00157048">
        <w:rPr>
          <w:sz w:val="16"/>
        </w:rPr>
        <w:t xml:space="preserve"> to corner the market. According to the Stockholm International Peace Research Institute, China is currently the dominant arms dealer in just three African countries: South Sudan, Tanzania, and Zambia. While weapons sales are hardly the defining factor in the relationship between two countries, it is clear that even in South Sudan, where China enjoys an unusually monopolistic relationship in weapons sales, Beijing’s ability to influence decision-making is limited. In a rare divergence from an espoused policy of noninterference in Africa, China committed 800 soldiers to South Sudan as part of a UN peacekeeping mission. Wang Yi, China’s foreign minister, said that the commitment of troops was “the responsibility and duty of a responsible power and not because of China’s own interests.” However, a report by the research group Small Arms Survey revealed that China was also backing a 700-strong militia in the Unity State — South Sudan’s oil-producing region — in order to safeguard an oil field. For Beijing, an end to the war would be a win twice over, proving to the world that China is capable of being a geopolitical leader while restoring a semblance of normality conducive to trade. But despite repeated attempts at intervention and mediation, China has struggled to bring its influence to bear in conclusively ending the civil war. Though </w:t>
      </w:r>
      <w:r w:rsidRPr="00F54868">
        <w:rPr>
          <w:rStyle w:val="StyleUnderline"/>
        </w:rPr>
        <w:t>China</w:t>
      </w:r>
      <w:r w:rsidRPr="00157048">
        <w:rPr>
          <w:sz w:val="16"/>
        </w:rPr>
        <w:t xml:space="preserve"> </w:t>
      </w:r>
      <w:r w:rsidRPr="00F54868">
        <w:rPr>
          <w:rStyle w:val="StyleUnderline"/>
        </w:rPr>
        <w:t>is</w:t>
      </w:r>
      <w:r w:rsidRPr="00157048">
        <w:rPr>
          <w:sz w:val="16"/>
        </w:rPr>
        <w:t xml:space="preserve"> still, </w:t>
      </w:r>
      <w:r w:rsidRPr="00F54868">
        <w:rPr>
          <w:rStyle w:val="StyleUnderline"/>
        </w:rPr>
        <w:t>in many ways, taking its first steps as a world power, its struggling aspirations</w:t>
      </w:r>
      <w:r w:rsidRPr="00157048">
        <w:rPr>
          <w:sz w:val="16"/>
        </w:rPr>
        <w:t xml:space="preserve"> for responsible stewardship </w:t>
      </w:r>
      <w:r w:rsidRPr="00F54868">
        <w:rPr>
          <w:rStyle w:val="StyleUnderline"/>
        </w:rPr>
        <w:t>in Africa are proof that economic ties are not the sole pillar of diplomacy</w:t>
      </w:r>
      <w:r w:rsidRPr="00157048">
        <w:rPr>
          <w:sz w:val="16"/>
        </w:rPr>
        <w:t xml:space="preserve">. The wariness of nations in China’s own backyard is testament to this. On account of its vacillations between indifference and belligerence, China’s foreign policy has failed to foster trust with its neighbors. It is unclear to what extent China has attempted to use weapons sales to cultivate relationships with neighboring states, but its perceived aggressions in the South China Sea have certainly had a far more negative impact on regional relations than “friendship prices” on pistols are capable of making up for. </w:t>
      </w:r>
      <w:r w:rsidRPr="00F54868">
        <w:rPr>
          <w:rStyle w:val="Emphasis"/>
        </w:rPr>
        <w:t>Asian nations don’t turn to China</w:t>
      </w:r>
      <w:r w:rsidRPr="00157048">
        <w:rPr>
          <w:sz w:val="16"/>
        </w:rPr>
        <w:t xml:space="preserve"> — the regional power and a country that they should have every economic incentive to cooperate with — </w:t>
      </w:r>
      <w:r w:rsidRPr="00F54868">
        <w:rPr>
          <w:rStyle w:val="StyleUnderline"/>
        </w:rPr>
        <w:t>as their sole provider of weapons.</w:t>
      </w:r>
      <w:r w:rsidRPr="00157048">
        <w:rPr>
          <w:sz w:val="16"/>
        </w:rPr>
        <w:t xml:space="preserve"> While many of the less wealthy Asia-Pacific nations buy with a relative lack of distinction between the United States, China, and Russia, the region’s wealthier countries — and major players in the South China Sea dispute — import their weapons primarily from the United States. And unlike nations that share borders with the United States and Russia, </w:t>
      </w:r>
      <w:r w:rsidRPr="00F54868">
        <w:rPr>
          <w:rStyle w:val="StyleUnderline"/>
        </w:rPr>
        <w:t>no Chinese neighbor,</w:t>
      </w:r>
      <w:r w:rsidRPr="00157048">
        <w:rPr>
          <w:sz w:val="16"/>
        </w:rPr>
        <w:t xml:space="preserve"> with the exception of Myanmar, </w:t>
      </w:r>
      <w:r w:rsidRPr="00F54868">
        <w:rPr>
          <w:rStyle w:val="StyleUnderline"/>
        </w:rPr>
        <w:t>buys weapons in any significant quantity from Beijing</w:t>
      </w:r>
      <w:r w:rsidRPr="00157048">
        <w:rPr>
          <w:sz w:val="16"/>
        </w:rPr>
        <w:t>.</w:t>
      </w:r>
    </w:p>
    <w:p w14:paraId="39D22CFE" w14:textId="77777777" w:rsidR="00BA3D55" w:rsidRDefault="00BA3D55" w:rsidP="00BA3D55">
      <w:pPr>
        <w:pStyle w:val="Heading4"/>
      </w:pPr>
      <w:r>
        <w:t>China needs Russia to manufacture advanced weapons --- still triggers the link</w:t>
      </w:r>
    </w:p>
    <w:p w14:paraId="4F14ED01" w14:textId="16AE6670" w:rsidR="00BA3D55" w:rsidRDefault="00BA3D55" w:rsidP="00BA3D55">
      <w:r w:rsidRPr="006B339B">
        <w:rPr>
          <w:rStyle w:val="Style13ptBold"/>
        </w:rPr>
        <w:t>Rounds 19</w:t>
      </w:r>
      <w:r>
        <w:t xml:space="preserve"> – Ph.D. candidate at Georgetown University in International Relations (Ray, “THE CASE AGAINST ARMS EMBARGOS, EVEN FOR SAUDI ARABIA,” </w:t>
      </w:r>
      <w:r w:rsidRPr="006B339B">
        <w:rPr>
          <w:i/>
        </w:rPr>
        <w:t>War on The Rocks</w:t>
      </w:r>
      <w:r>
        <w:t xml:space="preserve">, </w:t>
      </w:r>
      <w:hyperlink r:id="rId75" w:history="1">
        <w:r w:rsidRPr="00313F05">
          <w:rPr>
            <w:rStyle w:val="Hyperlink"/>
          </w:rPr>
          <w:t>https://warontherocks.com/2019/04/the-case-against-arms-embargos-even-for-saudi-arabia/)</w:t>
        </w:r>
        <w:r w:rsidR="00157048">
          <w:rPr>
            <w:rStyle w:val="Hyperlink"/>
          </w:rPr>
          <w:t xml:space="preserve"> </w:t>
        </w:r>
      </w:hyperlink>
    </w:p>
    <w:p w14:paraId="70D52C4E" w14:textId="77777777" w:rsidR="00BA3D55" w:rsidRPr="002D2F47" w:rsidRDefault="00BA3D55" w:rsidP="00BA3D55"/>
    <w:p w14:paraId="3D11B096" w14:textId="77777777" w:rsidR="00BA3D55" w:rsidRPr="00157048" w:rsidRDefault="00BA3D55" w:rsidP="00BA3D55">
      <w:pPr>
        <w:rPr>
          <w:sz w:val="16"/>
        </w:rPr>
      </w:pPr>
      <w:r w:rsidRPr="00157048">
        <w:rPr>
          <w:sz w:val="16"/>
        </w:rPr>
        <w:t xml:space="preserve">While some of the very largest industrial states, such as India or China, might eventually create a world-leading defense industry, it will remain out of the grasp of most states. </w:t>
      </w:r>
      <w:r w:rsidRPr="002D2F47">
        <w:rPr>
          <w:rStyle w:val="StyleUnderline"/>
        </w:rPr>
        <w:t>Consider China, an unquestionable economic powerhouse of recent decades</w:t>
      </w:r>
      <w:r w:rsidRPr="00157048">
        <w:rPr>
          <w:sz w:val="16"/>
        </w:rPr>
        <w:t xml:space="preserve">. </w:t>
      </w:r>
      <w:r w:rsidRPr="006B339B">
        <w:rPr>
          <w:rStyle w:val="StyleUnderline"/>
        </w:rPr>
        <w:t xml:space="preserve">Despite decades of arms purchases, technology transfer, blatant reverse engineering attempts, and hundreds of billions of dollars, </w:t>
      </w:r>
      <w:r w:rsidRPr="00C914A0">
        <w:rPr>
          <w:rStyle w:val="Emphasis"/>
          <w:sz w:val="28"/>
          <w:szCs w:val="28"/>
        </w:rPr>
        <w:t>China still turns to Russia</w:t>
      </w:r>
      <w:r w:rsidRPr="00157048">
        <w:rPr>
          <w:sz w:val="16"/>
        </w:rPr>
        <w:t xml:space="preserve"> </w:t>
      </w:r>
      <w:r w:rsidRPr="006B339B">
        <w:rPr>
          <w:rStyle w:val="StyleUnderline"/>
        </w:rPr>
        <w:t>for help with</w:t>
      </w:r>
      <w:r w:rsidRPr="00157048">
        <w:rPr>
          <w:sz w:val="16"/>
        </w:rPr>
        <w:t xml:space="preserve"> the most </w:t>
      </w:r>
      <w:r w:rsidRPr="006B339B">
        <w:rPr>
          <w:rStyle w:val="StyleUnderline"/>
        </w:rPr>
        <w:t xml:space="preserve">advanced </w:t>
      </w:r>
      <w:r w:rsidRPr="00957E5D">
        <w:rPr>
          <w:rStyle w:val="StyleUnderline"/>
        </w:rPr>
        <w:t>weaponry such as fighter jets, helicopters, surface-to-air missiles, radars, and jet engines</w:t>
      </w:r>
      <w:r w:rsidRPr="00157048">
        <w:rPr>
          <w:sz w:val="16"/>
        </w:rPr>
        <w:t xml:space="preserve">. If </w:t>
      </w:r>
      <w:r w:rsidRPr="002D2F47">
        <w:rPr>
          <w:rStyle w:val="StyleUnderline"/>
        </w:rPr>
        <w:t>China</w:t>
      </w:r>
      <w:r w:rsidRPr="00157048">
        <w:rPr>
          <w:sz w:val="16"/>
        </w:rPr>
        <w:t xml:space="preserve">, the second largest economy in the world </w:t>
      </w:r>
      <w:r w:rsidRPr="002D2F47">
        <w:rPr>
          <w:rStyle w:val="StyleUnderline"/>
        </w:rPr>
        <w:t>struggles</w:t>
      </w:r>
      <w:r w:rsidRPr="00157048">
        <w:rPr>
          <w:sz w:val="16"/>
        </w:rPr>
        <w:t xml:space="preserve"> so </w:t>
      </w:r>
      <w:r w:rsidRPr="002D2F47">
        <w:rPr>
          <w:rStyle w:val="StyleUnderline"/>
        </w:rPr>
        <w:t>mightily</w:t>
      </w:r>
      <w:r w:rsidRPr="00157048">
        <w:rPr>
          <w:sz w:val="16"/>
        </w:rPr>
        <w:t>,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likely to remain in the driver’s seat; even with generous technology transfer agreements.</w:t>
      </w:r>
    </w:p>
    <w:p w14:paraId="6AB034E5" w14:textId="77777777" w:rsidR="00BA3D55" w:rsidRDefault="00BA3D55" w:rsidP="00BA3D55">
      <w:pPr>
        <w:pStyle w:val="Heading4"/>
      </w:pPr>
      <w:r>
        <w:t>The PLA will block the sale of advanced weapons</w:t>
      </w:r>
    </w:p>
    <w:p w14:paraId="04EA1D32" w14:textId="019805F9" w:rsidR="00BA3D55" w:rsidRPr="00C351F7" w:rsidRDefault="00BA3D55" w:rsidP="00BA3D55">
      <w:r w:rsidRPr="0027293B">
        <w:rPr>
          <w:rStyle w:val="Style13ptBold"/>
        </w:rPr>
        <w:t>Clifford 15</w:t>
      </w:r>
      <w:r>
        <w:t xml:space="preserve"> – undergraduate @ Brown citing Roger Cliff, senior fellow at the Atlantic Council specializing in Asian security (Edward, “An Export to Arms: Is China’s weapons trade as menacing as it seems?,” </w:t>
      </w:r>
      <w:r w:rsidRPr="0027293B">
        <w:rPr>
          <w:i/>
        </w:rPr>
        <w:t>Brown Political Review</w:t>
      </w:r>
      <w:r>
        <w:t>, http://www.brownpoliticalreview.org/2015/11/export-to-arm-is-chinas-weapons-trade-as-menacing-as-it-seems/)</w:t>
      </w:r>
      <w:r w:rsidR="00157048">
        <w:t xml:space="preserve"> </w:t>
      </w:r>
    </w:p>
    <w:p w14:paraId="246EBF23" w14:textId="77777777" w:rsidR="00BA3D55" w:rsidRPr="00C351F7" w:rsidRDefault="00BA3D55" w:rsidP="00BA3D55"/>
    <w:p w14:paraId="47A76F7E" w14:textId="77777777" w:rsidR="00BA3D55" w:rsidRPr="00157048" w:rsidRDefault="00BA3D55" w:rsidP="00BA3D55">
      <w:pPr>
        <w:rPr>
          <w:sz w:val="16"/>
        </w:rPr>
      </w:pPr>
      <w:r w:rsidRPr="0027293B">
        <w:rPr>
          <w:rStyle w:val="StyleUnderline"/>
        </w:rPr>
        <w:t>So far</w:t>
      </w:r>
      <w:r w:rsidRPr="00157048">
        <w:rPr>
          <w:sz w:val="16"/>
        </w:rPr>
        <w:t xml:space="preserve">, it would seem that </w:t>
      </w:r>
      <w:r w:rsidRPr="0027293B">
        <w:rPr>
          <w:rStyle w:val="StyleUnderline"/>
        </w:rPr>
        <w:t>the influx of Chinese weapons has had relatively little effect on the global balance of power</w:t>
      </w:r>
      <w:r w:rsidRPr="00157048">
        <w:rPr>
          <w:sz w:val="16"/>
        </w:rPr>
        <w:t xml:space="preserve">. Even among African nations where China is the sole supplier, Cliff points out that “these countries don’t have a lot of cash, so you’re looking at a small number of weapons.” But wars of the 21st Century are rarely fought with the parity of the 20th. As Chinese weapons and weapon systems — notably their guided missile technology — advance, the impact of China’s dealings with more volatile governments may start to have a larger effect, particularly in domestic clashes, which have comprised 90 percent of the world’s conflicts in the last 25 years. While this trend may be a relative, if cynical, plus for geopolitical stability, China’s apolitical sale of weapons will continue to fuel conflicts of the most appalling nature. However, </w:t>
      </w:r>
      <w:r w:rsidRPr="0027293B">
        <w:rPr>
          <w:rStyle w:val="StyleUnderline"/>
        </w:rPr>
        <w:t xml:space="preserve">Cliff warns that it is “too early to tell” what the effect of China’s narrowing the technological gap will have on the global distribution of weapon technology, since the People’s Liberation Army </w:t>
      </w:r>
      <w:r w:rsidRPr="0027293B">
        <w:rPr>
          <w:rStyle w:val="Emphasis"/>
        </w:rPr>
        <w:t>continues to block</w:t>
      </w:r>
      <w:r w:rsidRPr="0027293B">
        <w:rPr>
          <w:rStyle w:val="StyleUnderline"/>
        </w:rPr>
        <w:t xml:space="preserve"> the sale of the most advanced weapons outside of China</w:t>
      </w:r>
      <w:r w:rsidRPr="00157048">
        <w:rPr>
          <w:sz w:val="16"/>
        </w:rPr>
        <w:t>.</w:t>
      </w:r>
    </w:p>
    <w:p w14:paraId="7D6CFD13" w14:textId="77777777" w:rsidR="00BA3D55" w:rsidRDefault="00BA3D55" w:rsidP="00BA3D55">
      <w:pPr>
        <w:pStyle w:val="Heading4"/>
      </w:pPr>
      <w:r>
        <w:t xml:space="preserve">Even if China captures some of the new markets, Russia </w:t>
      </w:r>
      <w:r w:rsidRPr="0099369B">
        <w:rPr>
          <w:u w:val="single"/>
        </w:rPr>
        <w:t>definitely</w:t>
      </w:r>
      <w:r>
        <w:t xml:space="preserve"> out-competes with states that oppose China</w:t>
      </w:r>
    </w:p>
    <w:p w14:paraId="5935CCF8" w14:textId="2153358F" w:rsidR="00BA3D55" w:rsidRDefault="00BA3D55" w:rsidP="00BA3D55">
      <w:r w:rsidRPr="00DD2C43">
        <w:rPr>
          <w:rStyle w:val="Style13ptBold"/>
        </w:rPr>
        <w:t>McCormick 18</w:t>
      </w:r>
      <w:r>
        <w:t xml:space="preserve"> (Andrew, “Subs, ships and aftersales service: how Russia’s military is making Moscow a player in the Asia-Pacific,” South China Morning Post, </w:t>
      </w:r>
      <w:hyperlink r:id="rId76" w:history="1">
        <w:r w:rsidRPr="00313F05">
          <w:rPr>
            <w:rStyle w:val="Hyperlink"/>
          </w:rPr>
          <w:t>https://www.scmp.com/news/china/military/article/2162919/subs-ships-and-aftersales-service-how-russias-military-making)</w:t>
        </w:r>
        <w:r w:rsidR="00157048">
          <w:rPr>
            <w:rStyle w:val="Hyperlink"/>
          </w:rPr>
          <w:t xml:space="preserve"> </w:t>
        </w:r>
      </w:hyperlink>
    </w:p>
    <w:p w14:paraId="000524BB" w14:textId="77777777" w:rsidR="00BA3D55" w:rsidRPr="00DD2C43" w:rsidRDefault="00BA3D55" w:rsidP="00BA3D55"/>
    <w:p w14:paraId="605EDD38" w14:textId="77777777" w:rsidR="00BA3D55" w:rsidRPr="00157048" w:rsidRDefault="00BA3D55" w:rsidP="00BA3D55">
      <w:pPr>
        <w:rPr>
          <w:sz w:val="16"/>
        </w:rPr>
      </w:pPr>
      <w:r w:rsidRPr="00157048">
        <w:rPr>
          <w:sz w:val="16"/>
        </w:rPr>
        <w:t xml:space="preserve">After all, </w:t>
      </w:r>
      <w:r w:rsidRPr="00DD2C43">
        <w:rPr>
          <w:rStyle w:val="StyleUnderline"/>
        </w:rPr>
        <w:t>Moscow is</w:t>
      </w:r>
      <w:r w:rsidRPr="00157048">
        <w:rPr>
          <w:sz w:val="16"/>
        </w:rPr>
        <w:t xml:space="preserve">n’t only </w:t>
      </w:r>
      <w:r w:rsidRPr="00DD2C43">
        <w:rPr>
          <w:rStyle w:val="StyleUnderline"/>
        </w:rPr>
        <w:t>reaching out</w:t>
      </w:r>
      <w:r w:rsidRPr="00157048">
        <w:rPr>
          <w:sz w:val="16"/>
        </w:rPr>
        <w:t xml:space="preserve"> to Beijing. </w:t>
      </w:r>
      <w:r w:rsidRPr="00DD2C43">
        <w:rPr>
          <w:rStyle w:val="StyleUnderline"/>
        </w:rPr>
        <w:t>Across the Asia-Pacific</w:t>
      </w:r>
      <w:r w:rsidRPr="00157048">
        <w:rPr>
          <w:sz w:val="16"/>
        </w:rPr>
        <w:t xml:space="preserve">, Russian military engagement is on the rise, from revived defence ties with Vietnam to arms sales as far afield as Fiji. At the same time, Russia is bolstering its own forces in its eastern bases. </w:t>
      </w:r>
      <w:r w:rsidRPr="00157048">
        <w:rPr>
          <w:rFonts w:ascii="Tahoma" w:hAnsi="Tahoma" w:cs="Tahoma"/>
          <w:sz w:val="16"/>
        </w:rPr>
        <w:t>﻿</w:t>
      </w:r>
      <w:r w:rsidRPr="00157048">
        <w:rPr>
          <w:sz w:val="16"/>
        </w:rPr>
        <w:t>Watch: Russia shows off naval power in military parade This flurry of activity has prompted speculation of a resurgent and reassertive Russia in the Asia-Pacific. But defence specialists say the Kremlin has little interest in upending the region’s security status quo. SUBSCRIBE TO US CHINA TRADE WAR Get updates direct to your inbox your email SUBMIT By registering for these newsletters you agree to our T&amp;C and Privacy Policy [</w:t>
      </w:r>
      <w:r w:rsidRPr="00DD2C43">
        <w:rPr>
          <w:rStyle w:val="StyleUnderline"/>
        </w:rPr>
        <w:t>Russia is] actively seeking new allies and reanimating ties</w:t>
      </w:r>
      <w:r w:rsidRPr="00157048">
        <w:rPr>
          <w:sz w:val="16"/>
        </w:rPr>
        <w:t xml:space="preserve"> … And, so far, they have been making significant achievements Alexey Muraviev, an expert in Russian military affairs at Curtin University As Russia finds itself increasingly isolated from the West – and </w:t>
      </w:r>
      <w:r w:rsidRPr="00DD2C43">
        <w:rPr>
          <w:rStyle w:val="StyleUnderline"/>
        </w:rPr>
        <w:t>as regional competition between China and the United States has sent many Asian-Pacific countries looking for new strategic partners</w:t>
      </w:r>
      <w:r w:rsidRPr="00157048">
        <w:rPr>
          <w:sz w:val="16"/>
        </w:rPr>
        <w:t xml:space="preserve"> – </w:t>
      </w:r>
      <w:r w:rsidRPr="00DD2C43">
        <w:rPr>
          <w:rStyle w:val="StyleUnderline"/>
        </w:rPr>
        <w:t>Moscow is</w:t>
      </w:r>
      <w:r w:rsidRPr="00157048">
        <w:rPr>
          <w:sz w:val="16"/>
        </w:rPr>
        <w:t xml:space="preserve"> instead </w:t>
      </w:r>
      <w:r w:rsidRPr="00DD2C43">
        <w:rPr>
          <w:rStyle w:val="StyleUnderline"/>
        </w:rPr>
        <w:t>using its military to tap a wealth of diplomatic and economic opportunities in the region</w:t>
      </w:r>
      <w:r w:rsidRPr="00157048">
        <w:rPr>
          <w:sz w:val="16"/>
        </w:rPr>
        <w:t xml:space="preserve">. In the near term, </w:t>
      </w:r>
      <w:r w:rsidRPr="00DD2C43">
        <w:rPr>
          <w:rStyle w:val="StyleUnderline"/>
        </w:rPr>
        <w:t>this means winning new markets for Russian military exports</w:t>
      </w:r>
      <w:r w:rsidRPr="00157048">
        <w:rPr>
          <w:sz w:val="16"/>
        </w:rPr>
        <w:t xml:space="preserve">, strategic access to new port facilities and airfields and preferential treatment for Russian companies in other sectors. In the long term, observers say, </w:t>
      </w:r>
      <w:r w:rsidRPr="00DD2C43">
        <w:rPr>
          <w:rStyle w:val="StyleUnderline"/>
        </w:rPr>
        <w:t>these efforts might</w:t>
      </w:r>
      <w:r w:rsidRPr="00157048">
        <w:rPr>
          <w:sz w:val="16"/>
        </w:rPr>
        <w:t xml:space="preserve"> also </w:t>
      </w:r>
      <w:r w:rsidRPr="00DD2C43">
        <w:rPr>
          <w:rStyle w:val="StyleUnderline"/>
        </w:rPr>
        <w:t>help propel Russia’s ambitions to become a leading global power</w:t>
      </w:r>
      <w:r w:rsidRPr="00157048">
        <w:rPr>
          <w:sz w:val="16"/>
        </w:rPr>
        <w:t xml:space="preserve">. “The Russians were trying to present themselves militarily in the region not just as a force that engages in traditional deterrence of the US and its allies but as a promoter of Russian capabilities,” Alexey Muraviev, an expert in Russian military affairs at Curtin University in Western Australia, said. “They are actively seeking new allies and reanimating ties with old clients. And, so far, they have been making significant achievements.” LOOKING EAST Countries around the world routinely employ militaries to advance policy goals in other areas. But Moscow’s defence diplomacy push in the Asia-Pacific was noteworthy because it contrasted with the low-profile approach it took to the region in the decades after the collapse of the Soviet Union, Muraviev said. Vostok 2018 war games: China’s chance to learn Russia’s military lessons from Syria Just 6 million of Russia’s 144 million people live in the country’s far east, and in the past Moscow’s interests in the Asia-Pacific took a back seat to those in Europe and the Middle East. However, as markets in Asia boomed and economies in the West stagnated, Russia became determined to emerge as a player in the East as well. Russia retains a marked edge with its military, which is the second strongest and most technologically advanced globally. Photo: EPA Russia retains a marked edge with its military, which is the second strongest and most technologically advanced globally. Photo: EPA Share: A diplomatic pivot began in earnest in 2012 – and hastened when Russia’s military actions in Crimea and Syria prompted a flood of sanctions from the West. Yet, without the economic dynamism of China or the US, analysts say Russia’s toolset for projecting and accumulating influence abroad is limited. Even in the energy sector, resource-rich Russia has not kept pace in the Asia-Pacific with exports from China, the US and other regional energy producers. A strong military is necessary for an independent foreign policy Vasily Kashin, a senior fellow at the National Research University in Moscow </w:t>
      </w:r>
      <w:r w:rsidRPr="00DD2C43">
        <w:rPr>
          <w:rStyle w:val="StyleUnderline"/>
        </w:rPr>
        <w:t>Russia retains a marked edge with its military</w:t>
      </w:r>
      <w:r w:rsidRPr="00157048">
        <w:rPr>
          <w:sz w:val="16"/>
        </w:rPr>
        <w:t xml:space="preserve">, however, </w:t>
      </w:r>
      <w:r w:rsidRPr="00DD2C43">
        <w:rPr>
          <w:rStyle w:val="StyleUnderline"/>
        </w:rPr>
        <w:t>which is the second strongest and most technologically advanced globally, behind only the US</w:t>
      </w:r>
      <w:r w:rsidRPr="00157048">
        <w:rPr>
          <w:sz w:val="16"/>
        </w:rPr>
        <w:t xml:space="preserve">. In its Eastern Military District alone, </w:t>
      </w:r>
      <w:r w:rsidRPr="00DD2C43">
        <w:rPr>
          <w:rStyle w:val="StyleUnderline"/>
        </w:rPr>
        <w:t>Russia boasts a diverse arsenal of hi-tech land, air and maritime assets, including long-range bombers, top-of-the-line fighter jets and some of the quietest nuclear submarines in the world</w:t>
      </w:r>
      <w:r w:rsidRPr="00157048">
        <w:rPr>
          <w:sz w:val="16"/>
        </w:rPr>
        <w:t xml:space="preserve">. Much of this firepower is directed as a strategic deterrent towards the US and its allies. Barring the outbreak of major hostilities in the East, though, Russia’s military assets also serve to boost Russia’s credibility as a regional power, according to Vasily Kashin, a senior fellow at the National Research University in Moscow. “A strong military is necessary for an independent foreign policy,” Kashin said. “And an independent foreign policy is associated with significant economic and political benefits.” Chinese military set for capability boost with delivery of Russian Su-35 fighter jets In both economic and political terms, Russia would struggle to compete outright with China and the US. In turn, Moscow had taken a pragmatic approach to maximise its opportunities, said Natasha Kuhrt, a war studies professor at King’s College London. Whereas Russia often played a zero-sum game in other regions such as Europe, it broadly avoided talk of alliances in the East, Kuhrt said. Instead, </w:t>
      </w:r>
      <w:r w:rsidRPr="00DD2C43">
        <w:rPr>
          <w:rStyle w:val="StyleUnderline"/>
        </w:rPr>
        <w:t>Russia has presented itself as an alternative to countries not keen to line up behind Beijing</w:t>
      </w:r>
      <w:r w:rsidRPr="00157048">
        <w:rPr>
          <w:sz w:val="16"/>
        </w:rPr>
        <w:t xml:space="preserve"> or Washington. A THIRD WAY </w:t>
      </w:r>
      <w:r w:rsidRPr="00DD2C43">
        <w:rPr>
          <w:rStyle w:val="StyleUnderline"/>
        </w:rPr>
        <w:t>The pitch</w:t>
      </w:r>
      <w:r w:rsidRPr="00157048">
        <w:rPr>
          <w:sz w:val="16"/>
        </w:rPr>
        <w:t xml:space="preserve"> has certainly </w:t>
      </w:r>
      <w:r w:rsidRPr="00DD2C43">
        <w:rPr>
          <w:rStyle w:val="StyleUnderline"/>
        </w:rPr>
        <w:t>worked for the Philippines</w:t>
      </w:r>
      <w:r w:rsidRPr="00157048">
        <w:rPr>
          <w:sz w:val="16"/>
        </w:rPr>
        <w:t>, especially as Philippine President Rodrigo Duterte pursues his own independent foreign policy agenda, according to Fe Apon, a Russia specialist at the Centre for International Relations and Strategic Studies in Manila. “Duterte really wants to develop relations with non-traditional partners for immediate, tangible benefits,” Apon said. “Russia is a natural choice in the military area.” The growing ties between Moscow and Manila were evident in August, when the Philippine Defence Minister Delfin Lorenzana announced plans for one of his country’s warships to visit the city of Vladivostok, home to the Russian Navy’s Pacific Fleet. The port call was billed as friendly reciprocation for recent Russian port calls in Manila, but it will also mark a historic first for a navy that traditionally operates closer to home. Philippine Navy band members welcome the Russian Navy vessel Admiral Tributs to a port in Manila last year. Photo: Reuters Philippine Navy band members welcome the Russian Navy vessel Admiral Tributs to a port in Manila last year. Photo: Reuters Share: Last month also brought reports that Russia might sell the Philippines two Kilo-class submarines, diesel-powered mainstays of numerous world navies that Russia has exported since 1985. The subs would be the Philippines’ first, but the bigger news was the seller – the island nation has traditionally looked to the United States, or American allies in Europe and East Asia, to buy new vessels. Russia is willing to provide brand new equipment customised to the specific needs of the Philippines, at favourable financial terms, with reasonable delivery times, full aftersales service... Philippine ambassador to Russia Carlos Sorreta Apon said it seemed clear that Russia was willing to supply better military hardware than the US, even after six decades of close partnership between Washington and Manila. She said a Facebook post last month by the Philippine ambassador to Russia, Carlos Sorreta, summed up her government’s views. “</w:t>
      </w:r>
      <w:r w:rsidRPr="00DD2C43">
        <w:rPr>
          <w:rStyle w:val="StyleUnderline"/>
        </w:rPr>
        <w:t>Russia is willing to provide brand new equipment customised to</w:t>
      </w:r>
      <w:r w:rsidRPr="00157048">
        <w:rPr>
          <w:sz w:val="16"/>
        </w:rPr>
        <w:t xml:space="preserve"> the </w:t>
      </w:r>
      <w:r w:rsidRPr="00DD2C43">
        <w:rPr>
          <w:rStyle w:val="StyleUnderline"/>
        </w:rPr>
        <w:t>specific needs</w:t>
      </w:r>
      <w:r w:rsidRPr="00157048">
        <w:rPr>
          <w:sz w:val="16"/>
        </w:rPr>
        <w:t xml:space="preserve"> of the Philippines, at favourable financial terms, with reasonable delivery times, full aftersales service, necessary training and </w:t>
      </w:r>
      <w:r w:rsidRPr="00DD2C43">
        <w:rPr>
          <w:rStyle w:val="StyleUnderline"/>
        </w:rPr>
        <w:t>without political conditionalities</w:t>
      </w:r>
      <w:r w:rsidRPr="00157048">
        <w:rPr>
          <w:sz w:val="16"/>
        </w:rPr>
        <w:t xml:space="preserve"> or limitations,” Sorreta said in the post. While the US often imposes policy expectations on would-be partners or clients – such as a government’s attitude to human rights – Russia has few preconditions about other countries’ domestic affairs. </w:t>
      </w:r>
      <w:r w:rsidRPr="00DD2C43">
        <w:rPr>
          <w:rStyle w:val="StyleUnderline"/>
        </w:rPr>
        <w:t>This was a key selling point for Indonesia</w:t>
      </w:r>
      <w:r w:rsidRPr="00157048">
        <w:rPr>
          <w:sz w:val="16"/>
        </w:rPr>
        <w:t>, according to Evan Laksmana, a senior researcher at the Jakarta-based Centre for Strategic and International Studies. Indonesia is a former client state of the Soviet Union, and Laksmana said the country’s legacy familiarity with Russian equipment contributed to Russia’s desirability as a partner. Moscow also offers flexible financial terms on sales, including “soft loans” that carry below-market interest rates. US military chiefs reach out to Asian allies as great power game heats up with China and Russia Indonesia has placed orders for Russian Su-35 fighter jets, while Moscow has leveraged its ties with the country to send clear signals to its adversaries of its expanding reach and influence. TESTING THE WATER In December, Indonesian officials welcomed two Russian Tu-95MS strategic bombers upon landing at an airfield on a small Indonesian island north of Papua New Guinea. The bombers then launched a long-range air patrol from the airfield, Russia’s first from Indonesian soil. Similar patrols from Russia’s domestic bases elicit routine protests from the US and Japan – and in this case, military bases in northern Australia were put on alert – but Russia’s muscle-flexing has ruffled few feathers in the region at large. Philippine President Rodrigo Duterte (centre) reviews Russian sailors in Manila early last year. Russian military engagement is on the rise across the Asia-Pacific. Photo: AFP Philippine President Rodrigo Duterte (centre) reviews Russian sailors in Manila early last year. Russian military engagement is on the rise across the Asia-Pacific. Photo: AFP Share: Muraviev said that here Russia benefited significantly from its limited activity in the Asia-Pacific in recent decades. Where Russian military actions elsewhere might be seen as bullish, here they seldom raised caution. “</w:t>
      </w:r>
      <w:r w:rsidRPr="00DD2C43">
        <w:rPr>
          <w:rStyle w:val="StyleUnderline"/>
        </w:rPr>
        <w:t>Russia find themselves in a really comfy spot</w:t>
      </w:r>
      <w:r w:rsidRPr="00157048">
        <w:rPr>
          <w:sz w:val="16"/>
        </w:rPr>
        <w:t xml:space="preserve">, where </w:t>
      </w:r>
      <w:r w:rsidRPr="00DD2C43">
        <w:rPr>
          <w:rStyle w:val="StyleUnderline"/>
        </w:rPr>
        <w:t>they are able to</w:t>
      </w:r>
      <w:r w:rsidRPr="00157048">
        <w:rPr>
          <w:sz w:val="16"/>
        </w:rPr>
        <w:t xml:space="preserve"> deter and </w:t>
      </w:r>
      <w:r w:rsidRPr="00DD2C43">
        <w:rPr>
          <w:rStyle w:val="StyleUnderline"/>
        </w:rPr>
        <w:t>signal</w:t>
      </w:r>
      <w:r w:rsidRPr="00157048">
        <w:rPr>
          <w:sz w:val="16"/>
        </w:rPr>
        <w:t xml:space="preserve"> to the US and its allies, while also promoting </w:t>
      </w:r>
      <w:r w:rsidRPr="00DD2C43">
        <w:rPr>
          <w:rStyle w:val="StyleUnderline"/>
        </w:rPr>
        <w:t>themselves as an alternative source of power to the US and China</w:t>
      </w:r>
      <w:r w:rsidRPr="00157048">
        <w:rPr>
          <w:sz w:val="16"/>
        </w:rPr>
        <w:t>,” he said.</w:t>
      </w:r>
    </w:p>
    <w:p w14:paraId="34A6E0A1" w14:textId="77777777" w:rsidR="00BA3D55" w:rsidRPr="00BA3D55" w:rsidRDefault="00BA3D55" w:rsidP="00BA3D55"/>
    <w:bookmarkEnd w:id="1"/>
    <w:p w14:paraId="3C28C8C4" w14:textId="77777777" w:rsidR="00061163" w:rsidRDefault="00061163" w:rsidP="00061163">
      <w:pPr>
        <w:pStyle w:val="Heading2"/>
      </w:pPr>
      <w:r>
        <w:t>Internal Link---Russian Econ</w:t>
      </w:r>
    </w:p>
    <w:p w14:paraId="03AAC8C5" w14:textId="77777777" w:rsidR="00061163" w:rsidRDefault="00061163" w:rsidP="00061163">
      <w:pPr>
        <w:pStyle w:val="Heading3"/>
      </w:pPr>
      <w:r w:rsidRPr="00613EAA">
        <w:t>IL---Arms Sales K2 Mil Mod</w:t>
      </w:r>
    </w:p>
    <w:p w14:paraId="49E4DE92" w14:textId="77777777" w:rsidR="00061163" w:rsidRPr="00404348" w:rsidRDefault="00061163" w:rsidP="00061163">
      <w:pPr>
        <w:pStyle w:val="Heading4"/>
      </w:pPr>
      <w:r w:rsidRPr="00404348">
        <w:t>Exports help the Russian defense industry survive budget cuts.</w:t>
      </w:r>
    </w:p>
    <w:p w14:paraId="6C3B58EF" w14:textId="77777777" w:rsidR="00061163" w:rsidRPr="00404348" w:rsidRDefault="00061163" w:rsidP="00061163">
      <w:r w:rsidRPr="00404348">
        <w:rPr>
          <w:rStyle w:val="Style13ptBold"/>
        </w:rPr>
        <w:t>Connolly 17</w:t>
      </w:r>
      <w:r>
        <w:t xml:space="preserve"> </w:t>
      </w:r>
      <w:r w:rsidRPr="00404348">
        <w:t xml:space="preserve">Richard Connolly &amp; Cecilie Sendstad, (co-director of the Centre for Russian, European and Eurasian Studies at the University of Birmingham &amp; Norwegian Defence Research Establishment), Mar. 2017.  Retrieved May 6, 2019 from </w:t>
      </w:r>
      <w:hyperlink r:id="rId77" w:history="1">
        <w:r w:rsidRPr="00404348">
          <w:rPr>
            <w:rStyle w:val="Hyperlink"/>
          </w:rPr>
          <w:t>https://www.chathamhouse.org/sites/default/files/publications /research/2017-03-20-russia-arms-exporter-connolly-sendstad.pdf</w:t>
        </w:r>
      </w:hyperlink>
      <w:r w:rsidRPr="00404348">
        <w:t xml:space="preserve"> </w:t>
      </w:r>
    </w:p>
    <w:p w14:paraId="3BCFB71F" w14:textId="77777777" w:rsidR="00061163" w:rsidRPr="000B2F0D" w:rsidRDefault="00061163" w:rsidP="00061163">
      <w:pPr>
        <w:rPr>
          <w:sz w:val="16"/>
        </w:rPr>
      </w:pPr>
      <w:r w:rsidRPr="000B2F0D">
        <w:rPr>
          <w:rStyle w:val="StyleUnderline"/>
        </w:rPr>
        <w:t xml:space="preserve">As well as accounting for a growing share of exports, </w:t>
      </w:r>
      <w:r w:rsidRPr="00613EAA">
        <w:rPr>
          <w:rStyle w:val="StyleUnderline"/>
          <w:highlight w:val="yellow"/>
        </w:rPr>
        <w:t>production for sale</w:t>
      </w:r>
      <w:r w:rsidRPr="000B2F0D">
        <w:rPr>
          <w:rStyle w:val="StyleUnderline"/>
        </w:rPr>
        <w:t xml:space="preserve"> </w:t>
      </w:r>
      <w:r w:rsidRPr="000B2F0D">
        <w:rPr>
          <w:sz w:val="16"/>
        </w:rPr>
        <w:t xml:space="preserve">abroad </w:t>
      </w:r>
      <w:r w:rsidRPr="00613EAA">
        <w:rPr>
          <w:rStyle w:val="StyleUnderline"/>
          <w:highlight w:val="yellow"/>
        </w:rPr>
        <w:t>is</w:t>
      </w:r>
      <w:r w:rsidRPr="000B2F0D">
        <w:rPr>
          <w:rStyle w:val="StyleUnderline"/>
        </w:rPr>
        <w:t xml:space="preserve"> </w:t>
      </w:r>
      <w:r w:rsidRPr="00613EAA">
        <w:rPr>
          <w:rStyle w:val="StyleUnderline"/>
          <w:highlight w:val="yellow"/>
        </w:rPr>
        <w:t>important</w:t>
      </w:r>
      <w:r w:rsidRPr="000B2F0D">
        <w:rPr>
          <w:rStyle w:val="StyleUnderline"/>
        </w:rPr>
        <w:t xml:space="preserve"> </w:t>
      </w:r>
      <w:r w:rsidRPr="00613EAA">
        <w:rPr>
          <w:rStyle w:val="StyleUnderline"/>
          <w:highlight w:val="yellow"/>
        </w:rPr>
        <w:t xml:space="preserve">to </w:t>
      </w:r>
      <w:r w:rsidRPr="00613EAA">
        <w:rPr>
          <w:rStyle w:val="StyleUnderline"/>
        </w:rPr>
        <w:t>the maintenance</w:t>
      </w:r>
      <w:r w:rsidRPr="000B2F0D">
        <w:rPr>
          <w:rStyle w:val="StyleUnderline"/>
        </w:rPr>
        <w:t xml:space="preserve"> of </w:t>
      </w:r>
      <w:r w:rsidRPr="00613EAA">
        <w:rPr>
          <w:rStyle w:val="StyleUnderline"/>
          <w:highlight w:val="yellow"/>
        </w:rPr>
        <w:t xml:space="preserve">Russia’s </w:t>
      </w:r>
      <w:r w:rsidRPr="00613EAA">
        <w:rPr>
          <w:rStyle w:val="Emphasis"/>
          <w:highlight w:val="yellow"/>
        </w:rPr>
        <w:t>fundamental</w:t>
      </w:r>
      <w:r w:rsidRPr="000B2F0D">
        <w:rPr>
          <w:rStyle w:val="Emphasis"/>
        </w:rPr>
        <w:t xml:space="preserve"> </w:t>
      </w:r>
      <w:r w:rsidRPr="00613EAA">
        <w:rPr>
          <w:rStyle w:val="Emphasis"/>
          <w:highlight w:val="yellow"/>
        </w:rPr>
        <w:t>capacity to produce armaments</w:t>
      </w:r>
      <w:r w:rsidRPr="000B2F0D">
        <w:rPr>
          <w:rStyle w:val="Emphasis"/>
        </w:rPr>
        <w:t>.</w:t>
      </w:r>
      <w:r w:rsidRPr="000B2F0D">
        <w:rPr>
          <w:sz w:val="16"/>
        </w:rPr>
        <w:t xml:space="preserve"> During the Soviet period, exports accounted for 3–12 per cent of annual arms production, according to different estimates.77 Figure 15 shows how the size of arms exports and production for the annual state defence order has evolved over the past decade and a half. </w:t>
      </w:r>
      <w:r w:rsidRPr="000B2F0D">
        <w:rPr>
          <w:rStyle w:val="StyleUnderline"/>
        </w:rPr>
        <w:t>At the turn of the century, exports were worth more than twice the state defence order</w:t>
      </w:r>
      <w:r w:rsidRPr="000B2F0D">
        <w:rPr>
          <w:sz w:val="16"/>
        </w:rPr>
        <w:t xml:space="preserve">, a tendency that characterized the 1990s </w:t>
      </w:r>
      <w:r w:rsidRPr="000B2F0D">
        <w:rPr>
          <w:rStyle w:val="StyleUnderline"/>
        </w:rPr>
        <w:t xml:space="preserve">when </w:t>
      </w:r>
      <w:r w:rsidRPr="00613EAA">
        <w:rPr>
          <w:rStyle w:val="StyleUnderline"/>
          <w:highlight w:val="yellow"/>
        </w:rPr>
        <w:t>exports helped many producers to survive as the government slashed defence spending.</w:t>
      </w:r>
      <w:r w:rsidRPr="000B2F0D">
        <w:rPr>
          <w:rStyle w:val="StyleUnderline"/>
        </w:rPr>
        <w:t xml:space="preserve"> This </w:t>
      </w:r>
      <w:r w:rsidRPr="00613EAA">
        <w:rPr>
          <w:rStyle w:val="StyleUnderline"/>
          <w:highlight w:val="yellow"/>
        </w:rPr>
        <w:t>helped maintain employment and production lines across the industry</w:t>
      </w:r>
      <w:r w:rsidRPr="000B2F0D">
        <w:rPr>
          <w:rStyle w:val="StyleUnderline"/>
        </w:rPr>
        <w:t xml:space="preserve">. </w:t>
      </w:r>
      <w:r w:rsidRPr="000B2F0D">
        <w:rPr>
          <w:sz w:val="16"/>
        </w:rPr>
        <w:t xml:space="preserve">However, rapid </w:t>
      </w:r>
      <w:r w:rsidRPr="00613EAA">
        <w:rPr>
          <w:rStyle w:val="StyleUnderline"/>
          <w:highlight w:val="yellow"/>
        </w:rPr>
        <w:t>economic growth from 1999 helped boost government finances,</w:t>
      </w:r>
      <w:r w:rsidRPr="000B2F0D">
        <w:rPr>
          <w:rStyle w:val="StyleUnderline"/>
        </w:rPr>
        <w:t xml:space="preserve"> eventually leading to a sustained increase in the volume of the state defence order from 2005 onwards</w:t>
      </w:r>
      <w:r w:rsidRPr="000B2F0D">
        <w:rPr>
          <w:sz w:val="16"/>
        </w:rPr>
        <w:t xml:space="preserve">. </w:t>
      </w:r>
    </w:p>
    <w:p w14:paraId="2AB0E220" w14:textId="77777777" w:rsidR="00061163" w:rsidRPr="00404348" w:rsidRDefault="00061163" w:rsidP="00061163"/>
    <w:p w14:paraId="5EDFB280" w14:textId="77777777" w:rsidR="00061163" w:rsidRPr="00404348" w:rsidRDefault="00061163" w:rsidP="00061163">
      <w:pPr>
        <w:pStyle w:val="Heading3"/>
      </w:pPr>
      <w:r>
        <w:t>IL---Arms Sales K2 Russia Econ</w:t>
      </w:r>
    </w:p>
    <w:p w14:paraId="46CFC047" w14:textId="77777777" w:rsidR="00061163" w:rsidRPr="00404348" w:rsidRDefault="00061163" w:rsidP="00061163">
      <w:pPr>
        <w:pStyle w:val="Heading4"/>
      </w:pPr>
      <w:r w:rsidRPr="00404348">
        <w:t>Arms exports play an important role in Russia’s economy.</w:t>
      </w:r>
    </w:p>
    <w:p w14:paraId="2B102D39" w14:textId="77777777" w:rsidR="00061163" w:rsidRPr="00404348" w:rsidRDefault="00061163" w:rsidP="00061163">
      <w:r w:rsidRPr="00404348">
        <w:rPr>
          <w:rStyle w:val="Style13ptBold"/>
        </w:rPr>
        <w:t>Connolly 17</w:t>
      </w:r>
      <w:r>
        <w:t xml:space="preserve"> </w:t>
      </w:r>
      <w:r w:rsidRPr="00404348">
        <w:t xml:space="preserve">Richard Connolly &amp; Cecilie Sendstad, (co-director of the Centre for Russian, European and Eurasian Studies at the University of Birmingham &amp; Norwegian Defence Research Establishment), Mar. 2017.  Retrieved May 6, 2019 from </w:t>
      </w:r>
      <w:hyperlink r:id="rId78" w:history="1">
        <w:r w:rsidRPr="00404348">
          <w:rPr>
            <w:rStyle w:val="Hyperlink"/>
          </w:rPr>
          <w:t>https://www.chathamhouse.org/sites/default/files/publications /research/2017-03-20-russia-arms-exporter-connolly-sendstad.pdf</w:t>
        </w:r>
      </w:hyperlink>
      <w:r w:rsidRPr="00404348">
        <w:t xml:space="preserve"> </w:t>
      </w:r>
    </w:p>
    <w:p w14:paraId="26A3BDD9" w14:textId="77777777" w:rsidR="00061163" w:rsidRPr="000B2F0D" w:rsidRDefault="00061163" w:rsidP="00061163">
      <w:pPr>
        <w:rPr>
          <w:rStyle w:val="Emphasis"/>
        </w:rPr>
      </w:pPr>
      <w:r w:rsidRPr="00613EAA">
        <w:rPr>
          <w:rStyle w:val="StyleUnderline"/>
          <w:highlight w:val="yellow"/>
        </w:rPr>
        <w:t>Arms exports play an important role in Russia’s economy</w:t>
      </w:r>
      <w:r w:rsidRPr="000B2F0D">
        <w:rPr>
          <w:rStyle w:val="StyleUnderline"/>
        </w:rPr>
        <w:t xml:space="preserve">, </w:t>
      </w:r>
      <w:r w:rsidRPr="007B225A">
        <w:rPr>
          <w:sz w:val="16"/>
        </w:rPr>
        <w:t>accounting for a large proportion of manufactured and technology-intensive exports</w:t>
      </w:r>
      <w:r w:rsidRPr="000B2F0D">
        <w:rPr>
          <w:rStyle w:val="StyleUnderline"/>
        </w:rPr>
        <w:t>.</w:t>
      </w:r>
      <w:r w:rsidRPr="007B225A">
        <w:rPr>
          <w:sz w:val="16"/>
        </w:rPr>
        <w:t xml:space="preserve"> This makes </w:t>
      </w:r>
      <w:r w:rsidRPr="000B2F0D">
        <w:rPr>
          <w:rStyle w:val="StyleUnderline"/>
        </w:rPr>
        <w:t xml:space="preserve">the armaments </w:t>
      </w:r>
      <w:r w:rsidRPr="00613EAA">
        <w:rPr>
          <w:rStyle w:val="StyleUnderline"/>
          <w:highlight w:val="yellow"/>
        </w:rPr>
        <w:t>industry</w:t>
      </w:r>
      <w:r w:rsidRPr="000B2F0D">
        <w:rPr>
          <w:rStyle w:val="StyleUnderline"/>
        </w:rPr>
        <w:t xml:space="preserve"> one </w:t>
      </w:r>
      <w:r w:rsidRPr="00613EAA">
        <w:rPr>
          <w:rStyle w:val="StyleUnderline"/>
          <w:highlight w:val="yellow"/>
        </w:rPr>
        <w:t>of the leading sectors through which Russia is integrated with the global economy</w:t>
      </w:r>
      <w:r w:rsidRPr="007B225A">
        <w:rPr>
          <w:sz w:val="16"/>
        </w:rPr>
        <w:t xml:space="preserve">. </w:t>
      </w:r>
      <w:r w:rsidRPr="00613EAA">
        <w:rPr>
          <w:rStyle w:val="StyleUnderline"/>
          <w:highlight w:val="yellow"/>
        </w:rPr>
        <w:t>Exports</w:t>
      </w:r>
      <w:r w:rsidRPr="007B225A">
        <w:rPr>
          <w:sz w:val="16"/>
        </w:rPr>
        <w:t xml:space="preserve"> are not as important to the armaments industry as they were in the 1990s, but they </w:t>
      </w:r>
      <w:r w:rsidRPr="000B2F0D">
        <w:rPr>
          <w:rStyle w:val="Emphasis"/>
        </w:rPr>
        <w:t xml:space="preserve">help </w:t>
      </w:r>
      <w:r w:rsidRPr="00613EAA">
        <w:rPr>
          <w:rStyle w:val="Emphasis"/>
          <w:highlight w:val="yellow"/>
        </w:rPr>
        <w:t>keep production lines in service and preserve a full spectrum of capabilities</w:t>
      </w:r>
      <w:r w:rsidRPr="000B2F0D">
        <w:rPr>
          <w:rStyle w:val="Emphasis"/>
        </w:rPr>
        <w:t>.</w:t>
      </w:r>
    </w:p>
    <w:p w14:paraId="72B6F503" w14:textId="77777777" w:rsidR="00061163" w:rsidRPr="00404348" w:rsidRDefault="00061163" w:rsidP="00061163">
      <w:pPr>
        <w:pStyle w:val="Heading4"/>
      </w:pPr>
      <w:r w:rsidRPr="00404348">
        <w:t>Russian defense spending is declining now because arms sales have not increased.</w:t>
      </w:r>
    </w:p>
    <w:p w14:paraId="6FE2635B" w14:textId="77777777" w:rsidR="00061163" w:rsidRPr="00404348" w:rsidRDefault="00061163" w:rsidP="00061163">
      <w:r w:rsidRPr="00404348">
        <w:rPr>
          <w:rStyle w:val="Style13ptBold"/>
        </w:rPr>
        <w:t>Kofman 19</w:t>
      </w:r>
      <w:r>
        <w:t xml:space="preserve"> </w:t>
      </w:r>
      <w:r w:rsidRPr="00404348">
        <w:t xml:space="preserve">Michael Kofman, (Fellow at the Wilson Center’s Kennan Institute), DEFENSE NEWS, May 3, 2019.  Retrieved May 6, 2019 from </w:t>
      </w:r>
      <w:hyperlink r:id="rId79" w:history="1">
        <w:r w:rsidRPr="00404348">
          <w:rPr>
            <w:rStyle w:val="Hyperlink"/>
          </w:rPr>
          <w:t>https://www.defensenews.com/opinion/commentary/2019/05/03/russian-defense-spending-is-much-larger-and-more-sustainable-than-it-seems/</w:t>
        </w:r>
      </w:hyperlink>
    </w:p>
    <w:p w14:paraId="5B0A9038" w14:textId="77777777" w:rsidR="00061163" w:rsidRPr="009B3711" w:rsidRDefault="00061163" w:rsidP="00061163">
      <w:pPr>
        <w:rPr>
          <w:sz w:val="16"/>
        </w:rPr>
      </w:pPr>
      <w:r w:rsidRPr="009B3711">
        <w:rPr>
          <w:sz w:val="16"/>
        </w:rPr>
        <w:t xml:space="preserve">Rather than consume the government budget, </w:t>
      </w:r>
      <w:r w:rsidRPr="00236BBD">
        <w:rPr>
          <w:rStyle w:val="StyleUnderline"/>
          <w:highlight w:val="yellow"/>
        </w:rPr>
        <w:t>Russian defense spending is slowly declining</w:t>
      </w:r>
      <w:r w:rsidRPr="009B3711">
        <w:rPr>
          <w:rStyle w:val="StyleUnderline"/>
        </w:rPr>
        <w:t xml:space="preserve"> as a share of GDP</w:t>
      </w:r>
      <w:r w:rsidRPr="009B3711">
        <w:rPr>
          <w:sz w:val="16"/>
        </w:rPr>
        <w:t>, which is in part what makes it sustainable well into the 2020s or perhaps 2030s. Moscow is cognizant of the runaway defense spending that led to the Soviet Union’s demise, at a time of economic decline. Th</w:t>
      </w:r>
      <w:r w:rsidRPr="009B3711">
        <w:rPr>
          <w:rStyle w:val="StyleUnderline"/>
        </w:rPr>
        <w:t xml:space="preserve">e </w:t>
      </w:r>
      <w:r w:rsidRPr="00236BBD">
        <w:rPr>
          <w:rStyle w:val="StyleUnderline"/>
          <w:highlight w:val="yellow"/>
        </w:rPr>
        <w:t>reasons for the spending plateau include</w:t>
      </w:r>
      <w:r w:rsidRPr="009B3711">
        <w:rPr>
          <w:rStyle w:val="StyleUnderline"/>
        </w:rPr>
        <w:t xml:space="preserve"> </w:t>
      </w:r>
      <w:r w:rsidRPr="00236BBD">
        <w:rPr>
          <w:rStyle w:val="StyleUnderline"/>
          <w:highlight w:val="yellow"/>
        </w:rPr>
        <w:t>a</w:t>
      </w:r>
      <w:r w:rsidRPr="009B3711">
        <w:rPr>
          <w:rStyle w:val="StyleUnderline"/>
        </w:rPr>
        <w:t xml:space="preserve"> </w:t>
      </w:r>
      <w:r w:rsidRPr="00236BBD">
        <w:rPr>
          <w:rStyle w:val="StyleUnderline"/>
          <w:highlight w:val="yellow"/>
        </w:rPr>
        <w:t>conscious decision by the state to sequester defense spending so as to prioritize national welfare</w:t>
      </w:r>
      <w:r w:rsidRPr="009B3711">
        <w:rPr>
          <w:rStyle w:val="StyleUnderline"/>
        </w:rPr>
        <w:t xml:space="preserve"> </w:t>
      </w:r>
      <w:r w:rsidRPr="009B3711">
        <w:rPr>
          <w:sz w:val="16"/>
        </w:rPr>
        <w:t xml:space="preserve">and the simple fact that the Russian military had already procured a tremendous amount of equipment during the first five years of modernization spending. </w:t>
      </w:r>
      <w:r w:rsidRPr="00236BBD">
        <w:rPr>
          <w:rStyle w:val="StyleUnderline"/>
          <w:highlight w:val="yellow"/>
        </w:rPr>
        <w:t>Russian arms exports have</w:t>
      </w:r>
      <w:r w:rsidRPr="00236BBD">
        <w:rPr>
          <w:sz w:val="16"/>
          <w:highlight w:val="yellow"/>
        </w:rPr>
        <w:t xml:space="preserve"> </w:t>
      </w:r>
      <w:r w:rsidRPr="00236BBD">
        <w:rPr>
          <w:sz w:val="16"/>
        </w:rPr>
        <w:t xml:space="preserve">also </w:t>
      </w:r>
      <w:r w:rsidRPr="00236BBD">
        <w:rPr>
          <w:rStyle w:val="StyleUnderline"/>
          <w:highlight w:val="yellow"/>
        </w:rPr>
        <w:t>held steady</w:t>
      </w:r>
      <w:r w:rsidRPr="00236BBD">
        <w:rPr>
          <w:sz w:val="16"/>
          <w:highlight w:val="yellow"/>
        </w:rPr>
        <w:t xml:space="preserve"> </w:t>
      </w:r>
      <w:r w:rsidRPr="00236BBD">
        <w:rPr>
          <w:sz w:val="16"/>
        </w:rPr>
        <w:t>at about $15 billion per year on top of domestic procurement.</w:t>
      </w:r>
    </w:p>
    <w:p w14:paraId="3F4B9F6B" w14:textId="77777777" w:rsidR="00061163" w:rsidRPr="00404348" w:rsidRDefault="00061163" w:rsidP="00061163">
      <w:pPr>
        <w:pStyle w:val="Heading4"/>
      </w:pPr>
      <w:r w:rsidRPr="00404348">
        <w:t>Arms exports are a valuable source of money when commodity prices go down.</w:t>
      </w:r>
    </w:p>
    <w:p w14:paraId="532F9500" w14:textId="77777777" w:rsidR="00061163" w:rsidRPr="00404348" w:rsidRDefault="00061163" w:rsidP="00061163">
      <w:r w:rsidRPr="00404348">
        <w:rPr>
          <w:rStyle w:val="Style13ptBold"/>
        </w:rPr>
        <w:t>Connolly 17</w:t>
      </w:r>
      <w:r>
        <w:t xml:space="preserve"> </w:t>
      </w:r>
      <w:r w:rsidRPr="00404348">
        <w:t xml:space="preserve">Richard Connolly &amp; Cecilie Sendstad, (co-director of the Centre for Russian, European and Eurasian Studies at the University of Birmingham &amp; Norwegian Defence Research Establishment), Mar. 2017.  Retrieved May 6, 2019 from </w:t>
      </w:r>
      <w:hyperlink r:id="rId80" w:history="1">
        <w:r w:rsidRPr="00404348">
          <w:rPr>
            <w:rStyle w:val="Hyperlink"/>
          </w:rPr>
          <w:t>https://www.chathamhouse.org/sites/default/files/publications /research/2017-03-20-russia-arms-exporter-connolly-sendstad.pdf</w:t>
        </w:r>
      </w:hyperlink>
      <w:r w:rsidRPr="00404348">
        <w:t xml:space="preserve"> </w:t>
      </w:r>
    </w:p>
    <w:p w14:paraId="637405A0" w14:textId="77777777" w:rsidR="00061163" w:rsidRPr="009B3711" w:rsidRDefault="00061163" w:rsidP="00061163">
      <w:pPr>
        <w:rPr>
          <w:sz w:val="16"/>
        </w:rPr>
      </w:pPr>
      <w:r w:rsidRPr="009B3711">
        <w:rPr>
          <w:sz w:val="16"/>
        </w:rPr>
        <w:t xml:space="preserve">Perhaps </w:t>
      </w:r>
      <w:r w:rsidRPr="009B3711">
        <w:rPr>
          <w:rStyle w:val="StyleUnderline"/>
        </w:rPr>
        <w:t xml:space="preserve">an even better way </w:t>
      </w:r>
      <w:r w:rsidRPr="00236BBD">
        <w:rPr>
          <w:rStyle w:val="StyleUnderline"/>
          <w:highlight w:val="yellow"/>
        </w:rPr>
        <w:t>to gauge the importance of armaments exports</w:t>
      </w:r>
      <w:r w:rsidRPr="009B3711">
        <w:rPr>
          <w:rStyle w:val="StyleUnderline"/>
        </w:rPr>
        <w:t xml:space="preserve"> </w:t>
      </w:r>
      <w:r w:rsidRPr="00236BBD">
        <w:rPr>
          <w:rStyle w:val="StyleUnderline"/>
          <w:highlight w:val="yellow"/>
        </w:rPr>
        <w:t>is</w:t>
      </w:r>
      <w:r w:rsidRPr="009B3711">
        <w:rPr>
          <w:rStyle w:val="StyleUnderline"/>
        </w:rPr>
        <w:t xml:space="preserve"> </w:t>
      </w:r>
      <w:r w:rsidRPr="00236BBD">
        <w:rPr>
          <w:rStyle w:val="StyleUnderline"/>
          <w:highlight w:val="yellow"/>
        </w:rPr>
        <w:t>to</w:t>
      </w:r>
      <w:r w:rsidRPr="009B3711">
        <w:rPr>
          <w:rStyle w:val="StyleUnderline"/>
        </w:rPr>
        <w:t xml:space="preserve"> </w:t>
      </w:r>
      <w:r w:rsidRPr="00236BBD">
        <w:rPr>
          <w:rStyle w:val="StyleUnderline"/>
          <w:highlight w:val="yellow"/>
        </w:rPr>
        <w:t>compare</w:t>
      </w:r>
      <w:r w:rsidRPr="009B3711">
        <w:rPr>
          <w:rStyle w:val="StyleUnderline"/>
        </w:rPr>
        <w:t xml:space="preserve"> annual sales </w:t>
      </w:r>
      <w:r w:rsidRPr="00236BBD">
        <w:rPr>
          <w:rStyle w:val="StyleUnderline"/>
          <w:highlight w:val="yellow"/>
        </w:rPr>
        <w:t>with</w:t>
      </w:r>
      <w:r w:rsidRPr="009B3711">
        <w:rPr>
          <w:rStyle w:val="StyleUnderline"/>
        </w:rPr>
        <w:t xml:space="preserve"> revenues from </w:t>
      </w:r>
      <w:r w:rsidRPr="00236BBD">
        <w:rPr>
          <w:rStyle w:val="StyleUnderline"/>
          <w:highlight w:val="yellow"/>
        </w:rPr>
        <w:t>different</w:t>
      </w:r>
      <w:r w:rsidRPr="009B3711">
        <w:rPr>
          <w:rStyle w:val="StyleUnderline"/>
        </w:rPr>
        <w:t xml:space="preserve"> sub-sectors of the </w:t>
      </w:r>
      <w:r w:rsidRPr="00236BBD">
        <w:rPr>
          <w:rStyle w:val="StyleUnderline"/>
          <w:highlight w:val="yellow"/>
        </w:rPr>
        <w:t>natural resources industry</w:t>
      </w:r>
      <w:r w:rsidRPr="009B3711">
        <w:rPr>
          <w:sz w:val="16"/>
        </w:rPr>
        <w:t xml:space="preserve">. As Figure 13 shows, in the period 2005–15 as a whole </w:t>
      </w:r>
      <w:r w:rsidRPr="00236BBD">
        <w:rPr>
          <w:rStyle w:val="StyleUnderline"/>
          <w:highlight w:val="yellow"/>
        </w:rPr>
        <w:t>arms accounted for a larger share of Russia’s exports than did each individual non-hydrocarbon natural resource sector</w:t>
      </w:r>
      <w:r w:rsidRPr="009B3711">
        <w:rPr>
          <w:sz w:val="16"/>
        </w:rPr>
        <w:t xml:space="preserve">. However, as Figure 14 illustrates, Russia’s exports of hydrocarbons (oil, gas and coal) dwarf those in all other categories, including arms. </w:t>
      </w:r>
      <w:r w:rsidRPr="009B3711">
        <w:rPr>
          <w:rStyle w:val="StyleUnderline"/>
        </w:rPr>
        <w:t>Arms exports</w:t>
      </w:r>
      <w:r w:rsidRPr="009B3711">
        <w:rPr>
          <w:sz w:val="16"/>
        </w:rPr>
        <w:t xml:space="preserve"> have </w:t>
      </w:r>
      <w:r w:rsidRPr="00236BBD">
        <w:rPr>
          <w:rStyle w:val="StyleUnderline"/>
          <w:highlight w:val="yellow"/>
        </w:rPr>
        <w:t>also</w:t>
      </w:r>
      <w:r w:rsidRPr="009B3711">
        <w:rPr>
          <w:sz w:val="16"/>
        </w:rPr>
        <w:t xml:space="preserve"> tended to </w:t>
      </w:r>
      <w:r w:rsidRPr="00236BBD">
        <w:rPr>
          <w:rStyle w:val="StyleUnderline"/>
          <w:highlight w:val="yellow"/>
        </w:rPr>
        <w:t>hold</w:t>
      </w:r>
      <w:r w:rsidRPr="009B3711">
        <w:rPr>
          <w:rStyle w:val="StyleUnderline"/>
        </w:rPr>
        <w:t xml:space="preserve"> </w:t>
      </w:r>
      <w:r w:rsidRPr="00236BBD">
        <w:rPr>
          <w:rStyle w:val="StyleUnderline"/>
          <w:highlight w:val="yellow"/>
        </w:rPr>
        <w:t>up</w:t>
      </w:r>
      <w:r w:rsidRPr="009B3711">
        <w:rPr>
          <w:rStyle w:val="StyleUnderline"/>
        </w:rPr>
        <w:t xml:space="preserve"> </w:t>
      </w:r>
      <w:r w:rsidRPr="00236BBD">
        <w:rPr>
          <w:rStyle w:val="StyleUnderline"/>
          <w:highlight w:val="yellow"/>
        </w:rPr>
        <w:t>during</w:t>
      </w:r>
      <w:r w:rsidRPr="009B3711">
        <w:rPr>
          <w:rStyle w:val="StyleUnderline"/>
        </w:rPr>
        <w:t xml:space="preserve"> </w:t>
      </w:r>
      <w:r w:rsidRPr="00236BBD">
        <w:rPr>
          <w:rStyle w:val="StyleUnderline"/>
        </w:rPr>
        <w:t>the</w:t>
      </w:r>
      <w:r w:rsidRPr="009B3711">
        <w:rPr>
          <w:rStyle w:val="StyleUnderline"/>
        </w:rPr>
        <w:t xml:space="preserve"> </w:t>
      </w:r>
      <w:r w:rsidRPr="00236BBD">
        <w:rPr>
          <w:rStyle w:val="StyleUnderline"/>
          <w:highlight w:val="yellow"/>
        </w:rPr>
        <w:t>downturn</w:t>
      </w:r>
      <w:r w:rsidRPr="009B3711">
        <w:rPr>
          <w:rStyle w:val="StyleUnderline"/>
        </w:rPr>
        <w:t xml:space="preserve"> in commodity prices</w:t>
      </w:r>
      <w:r w:rsidRPr="009B3711">
        <w:rPr>
          <w:sz w:val="16"/>
        </w:rPr>
        <w:t>, which explains why their share of total exports rose so sharply in 2015.</w:t>
      </w:r>
    </w:p>
    <w:p w14:paraId="7508C927" w14:textId="77777777" w:rsidR="00061163" w:rsidRDefault="00061163" w:rsidP="00061163">
      <w:pPr>
        <w:pStyle w:val="Heading3"/>
      </w:pPr>
      <w:r>
        <w:t>IL---Growth Causes Mil Mod</w:t>
      </w:r>
    </w:p>
    <w:p w14:paraId="6D19CAEF" w14:textId="77777777" w:rsidR="00061163" w:rsidRPr="00404348" w:rsidRDefault="00061163" w:rsidP="00061163">
      <w:pPr>
        <w:pStyle w:val="Heading4"/>
      </w:pPr>
      <w:r w:rsidRPr="00404348">
        <w:t>Positive economic growth in Russia will be channeled to the military.</w:t>
      </w:r>
    </w:p>
    <w:p w14:paraId="118B3713" w14:textId="77777777" w:rsidR="00061163" w:rsidRPr="00404348" w:rsidRDefault="00061163" w:rsidP="00061163">
      <w:r w:rsidRPr="00404348">
        <w:rPr>
          <w:rStyle w:val="Style13ptBold"/>
        </w:rPr>
        <w:t>Wenru 19</w:t>
      </w:r>
      <w:r>
        <w:t xml:space="preserve"> </w:t>
      </w:r>
      <w:r w:rsidRPr="00404348">
        <w:t xml:space="preserve">Zhang Wenru, (from National University of Defense Technology), Feb. 25, 2019.  Retrieved May 6, 2019 from </w:t>
      </w:r>
      <w:hyperlink r:id="rId81" w:history="1">
        <w:r w:rsidRPr="00404348">
          <w:rPr>
            <w:rStyle w:val="Hyperlink"/>
          </w:rPr>
          <w:t>http://english.chinamil.com.cn/view/2019-02/25/content_9433922.htm</w:t>
        </w:r>
      </w:hyperlink>
    </w:p>
    <w:p w14:paraId="24CC9E4F" w14:textId="77777777" w:rsidR="00061163" w:rsidRPr="00F466FF" w:rsidRDefault="00061163" w:rsidP="00061163">
      <w:pPr>
        <w:rPr>
          <w:rStyle w:val="Emphasis"/>
        </w:rPr>
      </w:pPr>
      <w:r w:rsidRPr="00F466FF">
        <w:rPr>
          <w:sz w:val="16"/>
        </w:rPr>
        <w:t xml:space="preserve">Influenced by both domestic and international factors, the five priorities for development proposed by Russia are important measures to accelerate the modernization of its armed forces. Domestically, the three-stage </w:t>
      </w:r>
      <w:r w:rsidRPr="00236BBD">
        <w:rPr>
          <w:rStyle w:val="StyleUnderline"/>
          <w:highlight w:val="yellow"/>
        </w:rPr>
        <w:t>Russian military development</w:t>
      </w:r>
      <w:r w:rsidRPr="00F466FF">
        <w:rPr>
          <w:sz w:val="16"/>
        </w:rPr>
        <w:t xml:space="preserve"> starting in 2008 </w:t>
      </w:r>
      <w:r w:rsidRPr="00236BBD">
        <w:rPr>
          <w:rStyle w:val="StyleUnderline"/>
          <w:highlight w:val="yellow"/>
        </w:rPr>
        <w:t>has</w:t>
      </w:r>
      <w:r w:rsidRPr="00F466FF">
        <w:rPr>
          <w:rStyle w:val="StyleUnderline"/>
        </w:rPr>
        <w:t xml:space="preserve"> </w:t>
      </w:r>
      <w:r w:rsidRPr="00236BBD">
        <w:rPr>
          <w:rStyle w:val="StyleUnderline"/>
          <w:highlight w:val="yellow"/>
        </w:rPr>
        <w:t>been</w:t>
      </w:r>
      <w:r w:rsidRPr="00F466FF">
        <w:rPr>
          <w:rStyle w:val="StyleUnderline"/>
        </w:rPr>
        <w:t xml:space="preserve"> </w:t>
      </w:r>
      <w:r w:rsidRPr="00236BBD">
        <w:rPr>
          <w:rStyle w:val="StyleUnderline"/>
          <w:highlight w:val="yellow"/>
        </w:rPr>
        <w:t>greatly</w:t>
      </w:r>
      <w:r w:rsidRPr="00F466FF">
        <w:rPr>
          <w:rStyle w:val="StyleUnderline"/>
        </w:rPr>
        <w:t xml:space="preserve"> </w:t>
      </w:r>
      <w:r w:rsidRPr="00236BBD">
        <w:rPr>
          <w:rStyle w:val="StyleUnderline"/>
          <w:highlight w:val="yellow"/>
        </w:rPr>
        <w:t>hindered</w:t>
      </w:r>
      <w:r w:rsidRPr="00F466FF">
        <w:rPr>
          <w:rStyle w:val="StyleUnderline"/>
        </w:rPr>
        <w:t xml:space="preserve"> </w:t>
      </w:r>
      <w:r w:rsidRPr="00236BBD">
        <w:rPr>
          <w:rStyle w:val="StyleUnderline"/>
          <w:highlight w:val="yellow"/>
        </w:rPr>
        <w:t>by</w:t>
      </w:r>
      <w:r w:rsidRPr="00F466FF">
        <w:rPr>
          <w:rStyle w:val="StyleUnderline"/>
        </w:rPr>
        <w:t xml:space="preserve"> </w:t>
      </w:r>
      <w:r w:rsidRPr="00236BBD">
        <w:rPr>
          <w:rStyle w:val="StyleUnderline"/>
          <w:highlight w:val="yellow"/>
        </w:rPr>
        <w:t>the</w:t>
      </w:r>
      <w:r w:rsidRPr="00F466FF">
        <w:rPr>
          <w:rStyle w:val="StyleUnderline"/>
        </w:rPr>
        <w:t xml:space="preserve"> </w:t>
      </w:r>
      <w:r w:rsidRPr="00236BBD">
        <w:rPr>
          <w:rStyle w:val="StyleUnderline"/>
          <w:highlight w:val="yellow"/>
        </w:rPr>
        <w:t>economic</w:t>
      </w:r>
      <w:r w:rsidRPr="00F466FF">
        <w:rPr>
          <w:rStyle w:val="StyleUnderline"/>
        </w:rPr>
        <w:t xml:space="preserve"> </w:t>
      </w:r>
      <w:r w:rsidRPr="00236BBD">
        <w:rPr>
          <w:rStyle w:val="StyleUnderline"/>
          <w:highlight w:val="yellow"/>
        </w:rPr>
        <w:t>crisis</w:t>
      </w:r>
      <w:r w:rsidRPr="00F466FF">
        <w:rPr>
          <w:rStyle w:val="StyleUnderline"/>
        </w:rPr>
        <w:t xml:space="preserve"> </w:t>
      </w:r>
      <w:r w:rsidRPr="00236BBD">
        <w:rPr>
          <w:rStyle w:val="StyleUnderline"/>
          <w:highlight w:val="yellow"/>
        </w:rPr>
        <w:t>and</w:t>
      </w:r>
      <w:r w:rsidRPr="00F466FF">
        <w:rPr>
          <w:rStyle w:val="StyleUnderline"/>
        </w:rPr>
        <w:t xml:space="preserve"> </w:t>
      </w:r>
      <w:r w:rsidRPr="00236BBD">
        <w:rPr>
          <w:rStyle w:val="StyleUnderline"/>
          <w:highlight w:val="yellow"/>
        </w:rPr>
        <w:t>Western</w:t>
      </w:r>
      <w:r w:rsidRPr="00F466FF">
        <w:rPr>
          <w:rStyle w:val="StyleUnderline"/>
        </w:rPr>
        <w:t xml:space="preserve"> </w:t>
      </w:r>
      <w:r w:rsidRPr="00236BBD">
        <w:rPr>
          <w:rStyle w:val="StyleUnderline"/>
          <w:highlight w:val="yellow"/>
        </w:rPr>
        <w:t>sanctions</w:t>
      </w:r>
      <w:r w:rsidRPr="00F466FF">
        <w:rPr>
          <w:sz w:val="16"/>
        </w:rPr>
        <w:t xml:space="preserve">. In view of this, </w:t>
      </w:r>
      <w:r w:rsidRPr="00F466FF">
        <w:rPr>
          <w:rStyle w:val="StyleUnderline"/>
        </w:rPr>
        <w:t xml:space="preserve">the focus and </w:t>
      </w:r>
      <w:r w:rsidRPr="00236BBD">
        <w:rPr>
          <w:rStyle w:val="StyleUnderline"/>
          <w:highlight w:val="yellow"/>
        </w:rPr>
        <w:t>highlight of Russia’s military construction in 2019 are to speed up the upgrading of weapons and equipment</w:t>
      </w:r>
      <w:r w:rsidRPr="00F466FF">
        <w:rPr>
          <w:rStyle w:val="StyleUnderline"/>
        </w:rPr>
        <w:t xml:space="preserve"> and to commission new weapons in order to achieve the 70% share of modernized equipment to the total in Russia military by 2020.</w:t>
      </w:r>
      <w:r w:rsidRPr="00F466FF">
        <w:rPr>
          <w:sz w:val="16"/>
        </w:rPr>
        <w:t xml:space="preserve"> The </w:t>
      </w:r>
      <w:r w:rsidRPr="00236BBD">
        <w:rPr>
          <w:rStyle w:val="Emphasis"/>
          <w:highlight w:val="yellow"/>
        </w:rPr>
        <w:t xml:space="preserve">positive </w:t>
      </w:r>
      <w:r w:rsidRPr="00236BBD">
        <w:rPr>
          <w:rStyle w:val="Emphasis"/>
        </w:rPr>
        <w:t xml:space="preserve">economic </w:t>
      </w:r>
      <w:r w:rsidRPr="00236BBD">
        <w:rPr>
          <w:rStyle w:val="Emphasis"/>
          <w:highlight w:val="yellow"/>
        </w:rPr>
        <w:t xml:space="preserve">growth </w:t>
      </w:r>
      <w:r w:rsidRPr="00236BBD">
        <w:rPr>
          <w:rStyle w:val="Emphasis"/>
        </w:rPr>
        <w:t xml:space="preserve">in 2018 </w:t>
      </w:r>
      <w:r w:rsidRPr="00236BBD">
        <w:rPr>
          <w:rStyle w:val="Emphasis"/>
          <w:highlight w:val="yellow"/>
        </w:rPr>
        <w:t xml:space="preserve">has </w:t>
      </w:r>
      <w:r w:rsidRPr="00236BBD">
        <w:rPr>
          <w:rStyle w:val="Emphasis"/>
        </w:rPr>
        <w:t xml:space="preserve">also </w:t>
      </w:r>
      <w:r w:rsidRPr="00236BBD">
        <w:rPr>
          <w:rStyle w:val="Emphasis"/>
          <w:highlight w:val="yellow"/>
        </w:rPr>
        <w:t xml:space="preserve">created favorable condition to support Russia’s defense budget increase </w:t>
      </w:r>
      <w:r w:rsidRPr="00236BBD">
        <w:rPr>
          <w:rStyle w:val="Emphasis"/>
        </w:rPr>
        <w:t>and procurement</w:t>
      </w:r>
      <w:r w:rsidRPr="00F466FF">
        <w:rPr>
          <w:rStyle w:val="Emphasis"/>
        </w:rPr>
        <w:t>.</w:t>
      </w:r>
    </w:p>
    <w:p w14:paraId="58E1FE56" w14:textId="77777777" w:rsidR="00061163" w:rsidRPr="00404348" w:rsidRDefault="00061163" w:rsidP="00061163">
      <w:pPr>
        <w:pStyle w:val="Heading3"/>
      </w:pPr>
      <w:r>
        <w:t>IL---Decline Solves Mil Mod</w:t>
      </w:r>
    </w:p>
    <w:p w14:paraId="70E70793" w14:textId="77777777" w:rsidR="00061163" w:rsidRPr="00404348" w:rsidRDefault="00061163" w:rsidP="00061163">
      <w:pPr>
        <w:pStyle w:val="Heading4"/>
      </w:pPr>
      <w:r w:rsidRPr="00404348">
        <w:t>Poor economy prevents modernization of the Russian military.</w:t>
      </w:r>
    </w:p>
    <w:p w14:paraId="6A1A868A" w14:textId="77777777" w:rsidR="00061163" w:rsidRPr="00404348" w:rsidRDefault="00061163" w:rsidP="00061163">
      <w:r w:rsidRPr="00404348">
        <w:rPr>
          <w:rStyle w:val="Style13ptBold"/>
        </w:rPr>
        <w:t>Sokolsky 17</w:t>
      </w:r>
      <w:r>
        <w:t xml:space="preserve"> </w:t>
      </w:r>
      <w:r w:rsidRPr="00404348">
        <w:t xml:space="preserve">Richard Sokolsky, (Nonresident Senior Fellow at the Carnegie Endowment for International Peace), Mar. 13, 2017.  Retrieved May 5, 2019 from </w:t>
      </w:r>
      <w:hyperlink r:id="rId82" w:history="1">
        <w:r w:rsidRPr="00404348">
          <w:rPr>
            <w:rStyle w:val="Hyperlink"/>
          </w:rPr>
          <w:t>https://carnegieendowment.org/2017/03/13/new-nato-russia-military-balance-implications-for-european-security-pub-68222</w:t>
        </w:r>
      </w:hyperlink>
      <w:r w:rsidRPr="00404348">
        <w:t xml:space="preserve">  </w:t>
      </w:r>
    </w:p>
    <w:p w14:paraId="16A84AF4" w14:textId="77777777" w:rsidR="00061163" w:rsidRPr="00F466FF" w:rsidRDefault="00061163" w:rsidP="00061163">
      <w:pPr>
        <w:rPr>
          <w:sz w:val="16"/>
        </w:rPr>
      </w:pPr>
      <w:r w:rsidRPr="00F466FF">
        <w:rPr>
          <w:sz w:val="16"/>
        </w:rPr>
        <w:t>It seems unlikely that Russia will, in the foreseeable future, achieve the goal of a fully professional military; for the next several years, Russia will continue to rely largely on conscripts rather than contract personnel and on legacy Soviet weapons systems. In particular</w:t>
      </w:r>
      <w:r w:rsidRPr="00F466FF">
        <w:rPr>
          <w:rStyle w:val="StyleUnderline"/>
        </w:rPr>
        <w:t xml:space="preserve">, it </w:t>
      </w:r>
      <w:r w:rsidRPr="00236BBD">
        <w:rPr>
          <w:rStyle w:val="StyleUnderline"/>
          <w:highlight w:val="yellow"/>
        </w:rPr>
        <w:t>looks improbable that the Kremlin will meet the goal of its State Armaments Program of replacing 70 percent of its armored vehicles with more modern equipment by 2020</w:t>
      </w:r>
      <w:r w:rsidRPr="00F466FF">
        <w:rPr>
          <w:rStyle w:val="StyleUnderline"/>
        </w:rPr>
        <w:t>.</w:t>
      </w:r>
      <w:r w:rsidRPr="00F466FF">
        <w:rPr>
          <w:sz w:val="16"/>
        </w:rPr>
        <w:t xml:space="preserve"> </w:t>
      </w:r>
      <w:r w:rsidRPr="00F466FF">
        <w:rPr>
          <w:rStyle w:val="StyleUnderline"/>
        </w:rPr>
        <w:t xml:space="preserve">A </w:t>
      </w:r>
      <w:r w:rsidRPr="00236BBD">
        <w:rPr>
          <w:rStyle w:val="StyleUnderline"/>
          <w:highlight w:val="yellow"/>
        </w:rPr>
        <w:t>stagnant</w:t>
      </w:r>
      <w:r w:rsidRPr="00236BBD">
        <w:rPr>
          <w:rStyle w:val="StyleUnderline"/>
        </w:rPr>
        <w:t xml:space="preserve"> </w:t>
      </w:r>
      <w:r w:rsidRPr="00236BBD">
        <w:rPr>
          <w:rStyle w:val="StyleUnderline"/>
          <w:highlight w:val="yellow"/>
        </w:rPr>
        <w:t>economy</w:t>
      </w:r>
      <w:r w:rsidRPr="00236BBD">
        <w:rPr>
          <w:rStyle w:val="StyleUnderline"/>
        </w:rPr>
        <w:t xml:space="preserve"> </w:t>
      </w:r>
      <w:r w:rsidRPr="00236BBD">
        <w:rPr>
          <w:rStyle w:val="StyleUnderline"/>
          <w:highlight w:val="yellow"/>
        </w:rPr>
        <w:t>over</w:t>
      </w:r>
      <w:r w:rsidRPr="00236BBD">
        <w:rPr>
          <w:rStyle w:val="StyleUnderline"/>
        </w:rPr>
        <w:t xml:space="preserve"> the </w:t>
      </w:r>
      <w:r w:rsidRPr="00236BBD">
        <w:rPr>
          <w:rStyle w:val="StyleUnderline"/>
          <w:highlight w:val="yellow"/>
        </w:rPr>
        <w:t>next several years and flat or declining defense expenditures</w:t>
      </w:r>
      <w:r w:rsidRPr="00236BBD">
        <w:rPr>
          <w:rStyle w:val="StyleUnderline"/>
        </w:rPr>
        <w:t>, which have just been announced</w:t>
      </w:r>
      <w:r w:rsidRPr="00F466FF">
        <w:rPr>
          <w:rStyle w:val="StyleUnderline"/>
        </w:rPr>
        <w:t xml:space="preserve">, are likely to </w:t>
      </w:r>
      <w:r w:rsidRPr="00236BBD">
        <w:rPr>
          <w:rStyle w:val="StyleUnderline"/>
          <w:highlight w:val="yellow"/>
        </w:rPr>
        <w:t>delay this date</w:t>
      </w:r>
      <w:r w:rsidRPr="00F466FF">
        <w:rPr>
          <w:rStyle w:val="StyleUnderline"/>
        </w:rPr>
        <w:t>.</w:t>
      </w:r>
      <w:r w:rsidRPr="00F466FF">
        <w:rPr>
          <w:sz w:val="16"/>
        </w:rPr>
        <w:t xml:space="preserve">62 Thus, </w:t>
      </w:r>
      <w:r w:rsidRPr="00F466FF">
        <w:rPr>
          <w:rStyle w:val="StyleUnderline"/>
        </w:rPr>
        <w:t xml:space="preserve">despite recent improvements in Russian military capabilities, its </w:t>
      </w:r>
      <w:r w:rsidRPr="00236BBD">
        <w:rPr>
          <w:rStyle w:val="StyleUnderline"/>
          <w:highlight w:val="yellow"/>
        </w:rPr>
        <w:t>armed forces are not as well trained as</w:t>
      </w:r>
      <w:r w:rsidRPr="00F466FF">
        <w:rPr>
          <w:sz w:val="16"/>
        </w:rPr>
        <w:t xml:space="preserve"> some of their </w:t>
      </w:r>
      <w:r w:rsidRPr="00236BBD">
        <w:rPr>
          <w:rStyle w:val="StyleUnderline"/>
          <w:highlight w:val="yellow"/>
        </w:rPr>
        <w:t>NATO</w:t>
      </w:r>
      <w:r w:rsidRPr="00F466FF">
        <w:rPr>
          <w:rStyle w:val="StyleUnderline"/>
        </w:rPr>
        <w:t xml:space="preserve"> counterparts and lag behind</w:t>
      </w:r>
      <w:r w:rsidRPr="00F466FF">
        <w:rPr>
          <w:sz w:val="16"/>
        </w:rPr>
        <w:t xml:space="preserve"> many </w:t>
      </w:r>
      <w:r w:rsidRPr="00F466FF">
        <w:rPr>
          <w:rStyle w:val="StyleUnderline"/>
        </w:rPr>
        <w:t>in both the quantity and quality of their military equipment</w:t>
      </w:r>
      <w:r w:rsidRPr="00F466FF">
        <w:rPr>
          <w:sz w:val="16"/>
        </w:rPr>
        <w:t>.63</w:t>
      </w:r>
    </w:p>
    <w:p w14:paraId="51503EEB" w14:textId="77777777" w:rsidR="00061163" w:rsidRPr="00404348" w:rsidRDefault="00061163" w:rsidP="00061163">
      <w:pPr>
        <w:pStyle w:val="Heading4"/>
      </w:pPr>
      <w:r w:rsidRPr="00404348">
        <w:t>Russia’s weakening economy undermines its military modernization.</w:t>
      </w:r>
    </w:p>
    <w:p w14:paraId="0E8A93C4" w14:textId="77777777" w:rsidR="00061163" w:rsidRPr="00404348" w:rsidRDefault="00061163" w:rsidP="00061163">
      <w:r w:rsidRPr="00905297">
        <w:rPr>
          <w:rStyle w:val="Style13ptBold"/>
        </w:rPr>
        <w:t>Cooper 16</w:t>
      </w:r>
      <w:r>
        <w:t xml:space="preserve"> </w:t>
      </w:r>
      <w:r w:rsidRPr="00404348">
        <w:t xml:space="preserve">Julian Cooper, (Professor of the Centre for Russian and East European Studies, University of Birmingham, UK), GLOBAL AFFAIRS, Feb. 13, 2016.  Retrieved May 6, 2019 from </w:t>
      </w:r>
      <w:hyperlink r:id="rId83" w:history="1">
        <w:r w:rsidRPr="00404348">
          <w:rPr>
            <w:rStyle w:val="Hyperlink"/>
          </w:rPr>
          <w:t>https://eng.globalaffairs.ru/number/The-Military-Face-of-Militant-Russia--17979</w:t>
        </w:r>
      </w:hyperlink>
    </w:p>
    <w:p w14:paraId="75538A3C" w14:textId="77777777" w:rsidR="00061163" w:rsidRPr="005F7675" w:rsidRDefault="00061163" w:rsidP="00061163">
      <w:pPr>
        <w:rPr>
          <w:rStyle w:val="StyleUnderline"/>
        </w:rPr>
      </w:pPr>
      <w:r w:rsidRPr="005F7675">
        <w:rPr>
          <w:rStyle w:val="StyleUnderline"/>
          <w:highlight w:val="yellow"/>
        </w:rPr>
        <w:t>Strengthening and revitalizing Russia’s military capability is not a cheap policy option</w:t>
      </w:r>
      <w:r w:rsidRPr="005F7675">
        <w:rPr>
          <w:highlight w:val="yellow"/>
        </w:rPr>
        <w:t xml:space="preserve">, </w:t>
      </w:r>
      <w:r w:rsidRPr="005F7675">
        <w:t>especially</w:t>
      </w:r>
      <w:r w:rsidRPr="00404348">
        <w:t xml:space="preserve"> at a time </w:t>
      </w:r>
      <w:r w:rsidRPr="005F7675">
        <w:rPr>
          <w:rStyle w:val="StyleUnderline"/>
          <w:highlight w:val="yellow"/>
        </w:rPr>
        <w:t>when the country’s economic performance is faltering</w:t>
      </w:r>
      <w:r w:rsidRPr="00404348">
        <w:t xml:space="preserve">. Under the impact of declining prices for oil and gas, a depreciating currency, inflation, high interest rates, a declining rate of investment and underlying structural problems, not adequately addressed by the government over a number of years, GDP is declining and may do so for another two-three years before a recovery begins. The </w:t>
      </w:r>
      <w:r w:rsidRPr="005F7675">
        <w:rPr>
          <w:rStyle w:val="StyleUnderline"/>
        </w:rPr>
        <w:t>economy has also been experiencing difficulties arising from Western sanctions and the counter-sanctions banning agricultural imports from sanctioning countries</w:t>
      </w:r>
      <w:r w:rsidRPr="00404348">
        <w:t xml:space="preserve">. </w:t>
      </w:r>
      <w:r w:rsidRPr="005F7675">
        <w:rPr>
          <w:rStyle w:val="StyleUnderline"/>
        </w:rPr>
        <w:t>Budget revenues have been squeezed and expenditure cuts have become unavoidable</w:t>
      </w:r>
      <w:r w:rsidRPr="00404348">
        <w:t xml:space="preserve">. At the time of writing budget plans for 2016 were still unclear, but the preliminary indications from the Ministry of Finance are that military spending will be pegged or even reduced, </w:t>
      </w:r>
      <w:r w:rsidRPr="005F7675">
        <w:rPr>
          <w:rStyle w:val="StyleUnderline"/>
          <w:highlight w:val="yellow"/>
        </w:rPr>
        <w:t>leading to a reduced GDP share of expenditure on national defense</w:t>
      </w:r>
      <w:r w:rsidRPr="00404348">
        <w:t xml:space="preserve">, perhaps back to the 3.5 percent of 2014, compared with a peak of 4.3 percent in 2015. Of course, </w:t>
      </w:r>
      <w:r w:rsidRPr="005F7675">
        <w:rPr>
          <w:rStyle w:val="StyleUnderline"/>
        </w:rPr>
        <w:t xml:space="preserve">it </w:t>
      </w:r>
      <w:r w:rsidRPr="005F7675">
        <w:rPr>
          <w:rStyle w:val="StyleUnderline"/>
          <w:highlight w:val="yellow"/>
        </w:rPr>
        <w:t>cannot be ruled out that the military and defense industry will lobby successfully for more money</w:t>
      </w:r>
      <w:r w:rsidRPr="00404348">
        <w:t xml:space="preserve">. However, there is another consideration. It was originally the intention to approve a new armaments program to the year 2025 before the end of 2015. </w:t>
      </w:r>
      <w:r w:rsidRPr="005F7675">
        <w:rPr>
          <w:rStyle w:val="StyleUnderline"/>
          <w:highlight w:val="yellow"/>
        </w:rPr>
        <w:t>Uncertain</w:t>
      </w:r>
      <w:r w:rsidRPr="005F7675">
        <w:rPr>
          <w:rStyle w:val="StyleUnderline"/>
        </w:rPr>
        <w:t xml:space="preserve"> </w:t>
      </w:r>
      <w:r w:rsidRPr="005F7675">
        <w:rPr>
          <w:rStyle w:val="StyleUnderline"/>
          <w:highlight w:val="yellow"/>
        </w:rPr>
        <w:t>economic prospects have led to a decision to postpone</w:t>
      </w:r>
      <w:r w:rsidRPr="00404348">
        <w:t xml:space="preserve"> its start from 2016 to 2018. This probably means that over the next two years efforts will focus on urgent matters unresolved in the first five years of the program to 2020. These tasks require more time, not necessarily increased funding. </w:t>
      </w:r>
      <w:r w:rsidRPr="005F7675">
        <w:rPr>
          <w:rStyle w:val="StyleUnderline"/>
        </w:rPr>
        <w:t>Once completed, the fundamental re-equipment of the country’s armed forces will be on track for its successful completion.</w:t>
      </w:r>
    </w:p>
    <w:p w14:paraId="20EB1D4E" w14:textId="77777777" w:rsidR="00061163" w:rsidRPr="00404348" w:rsidRDefault="00061163" w:rsidP="00061163">
      <w:pPr>
        <w:pStyle w:val="Heading4"/>
      </w:pPr>
      <w:r w:rsidRPr="00404348">
        <w:t>Fiscal constraints will prevent military modernization now.</w:t>
      </w:r>
    </w:p>
    <w:p w14:paraId="76CFF666" w14:textId="77777777" w:rsidR="00061163" w:rsidRPr="00404348" w:rsidRDefault="00061163" w:rsidP="00061163">
      <w:r w:rsidRPr="00404348">
        <w:t xml:space="preserve">Alexander </w:t>
      </w:r>
      <w:r w:rsidRPr="00905297">
        <w:rPr>
          <w:rStyle w:val="Style13ptBold"/>
        </w:rPr>
        <w:t>Golts &amp;</w:t>
      </w:r>
      <w:r w:rsidRPr="00404348">
        <w:t xml:space="preserve"> Michael </w:t>
      </w:r>
      <w:r w:rsidRPr="00905297">
        <w:rPr>
          <w:rStyle w:val="Style13ptBold"/>
        </w:rPr>
        <w:t>Kofman</w:t>
      </w:r>
      <w:r w:rsidRPr="00404348">
        <w:t>, (former visiting fellow at Stanford, &amp; Global Fellow at the Kennan Institute at the Woodrow Wilson International Center for Scholars), June 20</w:t>
      </w:r>
      <w:r w:rsidRPr="00905297">
        <w:rPr>
          <w:rStyle w:val="Style13ptBold"/>
        </w:rPr>
        <w:t>16</w:t>
      </w:r>
      <w:r w:rsidRPr="00404348">
        <w:t>.  Retrieved May 6, 2019 from http://globalinterests.org/wp-content/uploads/2016/06/Russias-Military-Center-on-Global-Interests-2016.pdf</w:t>
      </w:r>
    </w:p>
    <w:p w14:paraId="232CA8AF" w14:textId="77777777" w:rsidR="00061163" w:rsidRPr="00404348" w:rsidRDefault="00061163" w:rsidP="00061163">
      <w:r w:rsidRPr="00404348">
        <w:t xml:space="preserve">How long this operational tempo can be sustained is uncertain, as </w:t>
      </w:r>
      <w:r w:rsidRPr="00987DAA">
        <w:rPr>
          <w:rStyle w:val="StyleUnderline"/>
          <w:highlight w:val="yellow"/>
        </w:rPr>
        <w:t>financial constraints will ultimately force Russia to choose between the quality and readiness of the force</w:t>
      </w:r>
      <w:r w:rsidRPr="00987DAA">
        <w:rPr>
          <w:rStyle w:val="StyleUnderline"/>
        </w:rPr>
        <w:t xml:space="preserve">, </w:t>
      </w:r>
      <w:r w:rsidRPr="00987DAA">
        <w:rPr>
          <w:rStyle w:val="StyleUnderline"/>
          <w:highlight w:val="yellow"/>
        </w:rPr>
        <w:t>or</w:t>
      </w:r>
      <w:r w:rsidRPr="00987DAA">
        <w:rPr>
          <w:rStyle w:val="StyleUnderline"/>
        </w:rPr>
        <w:t xml:space="preserve"> </w:t>
      </w:r>
      <w:r w:rsidRPr="00987DAA">
        <w:rPr>
          <w:rStyle w:val="StyleUnderline"/>
          <w:highlight w:val="yellow"/>
        </w:rPr>
        <w:t>procurement</w:t>
      </w:r>
      <w:r w:rsidRPr="00987DAA">
        <w:rPr>
          <w:rStyle w:val="StyleUnderline"/>
        </w:rPr>
        <w:t xml:space="preserve"> </w:t>
      </w:r>
      <w:r w:rsidRPr="00987DAA">
        <w:rPr>
          <w:rStyle w:val="StyleUnderline"/>
          <w:highlight w:val="yellow"/>
        </w:rPr>
        <w:t>of</w:t>
      </w:r>
      <w:r w:rsidRPr="00987DAA">
        <w:rPr>
          <w:rStyle w:val="StyleUnderline"/>
        </w:rPr>
        <w:t xml:space="preserve"> new and </w:t>
      </w:r>
      <w:r w:rsidRPr="00987DAA">
        <w:rPr>
          <w:rStyle w:val="StyleUnderline"/>
          <w:highlight w:val="yellow"/>
        </w:rPr>
        <w:t>modernized</w:t>
      </w:r>
      <w:r w:rsidRPr="00987DAA">
        <w:rPr>
          <w:rStyle w:val="StyleUnderline"/>
        </w:rPr>
        <w:t xml:space="preserve"> </w:t>
      </w:r>
      <w:r w:rsidRPr="00987DAA">
        <w:rPr>
          <w:rStyle w:val="StyleUnderline"/>
          <w:highlight w:val="yellow"/>
        </w:rPr>
        <w:t>equipment</w:t>
      </w:r>
      <w:r w:rsidRPr="00404348">
        <w:t xml:space="preserve">. It is safest to describe the </w:t>
      </w:r>
      <w:r w:rsidRPr="00987DAA">
        <w:rPr>
          <w:rStyle w:val="StyleUnderline"/>
          <w:highlight w:val="yellow"/>
        </w:rPr>
        <w:t>Russian military</w:t>
      </w:r>
      <w:r w:rsidRPr="00987DAA">
        <w:rPr>
          <w:rStyle w:val="StyleUnderline"/>
        </w:rPr>
        <w:t xml:space="preserve"> as a </w:t>
      </w:r>
      <w:r w:rsidRPr="00987DAA">
        <w:rPr>
          <w:rStyle w:val="StyleUnderline"/>
          <w:highlight w:val="yellow"/>
        </w:rPr>
        <w:t>force still in transition</w:t>
      </w:r>
      <w:r w:rsidRPr="00987DAA">
        <w:rPr>
          <w:rStyle w:val="StyleUnderline"/>
        </w:rPr>
        <w:t>, with new units being formed, reorganized, and reorganized</w:t>
      </w:r>
      <w:r w:rsidRPr="00404348">
        <w:t xml:space="preserve"> again in an ongoing quest to balance competing internal equities, service interests, and warfighting needs.</w:t>
      </w:r>
    </w:p>
    <w:p w14:paraId="034FFE58" w14:textId="77777777" w:rsidR="00061163" w:rsidRPr="00404348" w:rsidRDefault="00061163" w:rsidP="00061163">
      <w:pPr>
        <w:pStyle w:val="Heading4"/>
      </w:pPr>
      <w:r w:rsidRPr="00404348">
        <w:t>Economic woes cause Russia to cut its military modernization.</w:t>
      </w:r>
    </w:p>
    <w:p w14:paraId="2EDD355C" w14:textId="77777777" w:rsidR="00061163" w:rsidRPr="00404348" w:rsidRDefault="00061163" w:rsidP="00061163">
      <w:r w:rsidRPr="00905297">
        <w:rPr>
          <w:rStyle w:val="Style13ptBold"/>
        </w:rPr>
        <w:t>Lossan 16</w:t>
      </w:r>
      <w:r>
        <w:t xml:space="preserve"> </w:t>
      </w:r>
      <w:r w:rsidRPr="00404348">
        <w:t xml:space="preserve">Alexei Lossan, (staff writer), Nov. 1, 2016.  Retrieved May 6, 2019 from </w:t>
      </w:r>
      <w:hyperlink r:id="rId84" w:history="1">
        <w:r w:rsidRPr="00404348">
          <w:rPr>
            <w:rStyle w:val="Hyperlink"/>
          </w:rPr>
          <w:t>https://www.rbth.com/defence/2016/11/01/russia-slashes-military-spending-as-revenues-shrink_644019</w:t>
        </w:r>
      </w:hyperlink>
    </w:p>
    <w:p w14:paraId="7754D786" w14:textId="77777777" w:rsidR="00061163" w:rsidRPr="00404348" w:rsidRDefault="00061163" w:rsidP="00061163">
      <w:r w:rsidRPr="00404348">
        <w:t xml:space="preserve">The protracted </w:t>
      </w:r>
      <w:r w:rsidRPr="0001688D">
        <w:rPr>
          <w:rStyle w:val="StyleUnderline"/>
          <w:highlight w:val="yellow"/>
        </w:rPr>
        <w:t>slump in oil prices mean the government</w:t>
      </w:r>
      <w:r w:rsidRPr="0001688D">
        <w:rPr>
          <w:rStyle w:val="StyleUnderline"/>
        </w:rPr>
        <w:t xml:space="preserve"> </w:t>
      </w:r>
      <w:r w:rsidRPr="0001688D">
        <w:rPr>
          <w:rStyle w:val="StyleUnderline"/>
          <w:highlight w:val="yellow"/>
        </w:rPr>
        <w:t>is</w:t>
      </w:r>
      <w:r w:rsidRPr="0001688D">
        <w:rPr>
          <w:rStyle w:val="StyleUnderline"/>
        </w:rPr>
        <w:t xml:space="preserve"> </w:t>
      </w:r>
      <w:r w:rsidRPr="0001688D">
        <w:rPr>
          <w:rStyle w:val="StyleUnderline"/>
          <w:highlight w:val="yellow"/>
        </w:rPr>
        <w:t>no</w:t>
      </w:r>
      <w:r w:rsidRPr="0001688D">
        <w:rPr>
          <w:rStyle w:val="StyleUnderline"/>
        </w:rPr>
        <w:t xml:space="preserve"> </w:t>
      </w:r>
      <w:r w:rsidRPr="0001688D">
        <w:rPr>
          <w:rStyle w:val="StyleUnderline"/>
          <w:highlight w:val="yellow"/>
        </w:rPr>
        <w:t>longer</w:t>
      </w:r>
      <w:r w:rsidRPr="0001688D">
        <w:rPr>
          <w:rStyle w:val="StyleUnderline"/>
        </w:rPr>
        <w:t xml:space="preserve"> </w:t>
      </w:r>
      <w:r w:rsidRPr="0001688D">
        <w:rPr>
          <w:rStyle w:val="StyleUnderline"/>
          <w:highlight w:val="yellow"/>
        </w:rPr>
        <w:t>able</w:t>
      </w:r>
      <w:r w:rsidRPr="0001688D">
        <w:rPr>
          <w:rStyle w:val="StyleUnderline"/>
        </w:rPr>
        <w:t xml:space="preserve"> </w:t>
      </w:r>
      <w:r w:rsidRPr="0001688D">
        <w:rPr>
          <w:rStyle w:val="StyleUnderline"/>
          <w:highlight w:val="yellow"/>
        </w:rPr>
        <w:t>to</w:t>
      </w:r>
      <w:r w:rsidRPr="0001688D">
        <w:rPr>
          <w:rStyle w:val="StyleUnderline"/>
        </w:rPr>
        <w:t xml:space="preserve"> </w:t>
      </w:r>
      <w:r w:rsidRPr="0001688D">
        <w:rPr>
          <w:rStyle w:val="StyleUnderline"/>
          <w:highlight w:val="yellow"/>
        </w:rPr>
        <w:t>finance</w:t>
      </w:r>
      <w:r w:rsidRPr="00404348">
        <w:t xml:space="preserve"> its reform of the defense industry at previous levels. As the </w:t>
      </w:r>
      <w:r w:rsidRPr="0001688D">
        <w:rPr>
          <w:rStyle w:val="StyleUnderline"/>
          <w:highlight w:val="yellow"/>
        </w:rPr>
        <w:t>economy continues to struggle under the weight of low oil</w:t>
      </w:r>
      <w:r w:rsidRPr="0001688D">
        <w:rPr>
          <w:rStyle w:val="StyleUnderline"/>
        </w:rPr>
        <w:t xml:space="preserve"> prices </w:t>
      </w:r>
      <w:r w:rsidRPr="0001688D">
        <w:rPr>
          <w:rStyle w:val="StyleUnderline"/>
          <w:highlight w:val="yellow"/>
        </w:rPr>
        <w:t>and</w:t>
      </w:r>
      <w:r w:rsidRPr="0001688D">
        <w:rPr>
          <w:rStyle w:val="StyleUnderline"/>
        </w:rPr>
        <w:t xml:space="preserve"> </w:t>
      </w:r>
      <w:r w:rsidRPr="0001688D">
        <w:rPr>
          <w:rStyle w:val="StyleUnderline"/>
          <w:highlight w:val="yellow"/>
        </w:rPr>
        <w:t>sanctions</w:t>
      </w:r>
      <w:r w:rsidRPr="00404348">
        <w:t xml:space="preserve">, </w:t>
      </w:r>
      <w:r w:rsidRPr="0001688D">
        <w:rPr>
          <w:rStyle w:val="StyleUnderline"/>
          <w:highlight w:val="yellow"/>
        </w:rPr>
        <w:t>Russian</w:t>
      </w:r>
      <w:r w:rsidRPr="0001688D">
        <w:rPr>
          <w:rStyle w:val="StyleUnderline"/>
        </w:rPr>
        <w:t xml:space="preserve"> </w:t>
      </w:r>
      <w:r w:rsidRPr="0001688D">
        <w:rPr>
          <w:rStyle w:val="StyleUnderline"/>
          <w:highlight w:val="yellow"/>
        </w:rPr>
        <w:t>authorities</w:t>
      </w:r>
      <w:r w:rsidRPr="0001688D">
        <w:rPr>
          <w:rStyle w:val="StyleUnderline"/>
        </w:rPr>
        <w:t xml:space="preserve"> </w:t>
      </w:r>
      <w:r w:rsidRPr="0001688D">
        <w:rPr>
          <w:rStyle w:val="StyleUnderline"/>
          <w:highlight w:val="yellow"/>
        </w:rPr>
        <w:t>have</w:t>
      </w:r>
      <w:r w:rsidRPr="0001688D">
        <w:rPr>
          <w:rStyle w:val="StyleUnderline"/>
        </w:rPr>
        <w:t xml:space="preserve"> decided to </w:t>
      </w:r>
      <w:r w:rsidRPr="0001688D">
        <w:rPr>
          <w:rStyle w:val="StyleUnderline"/>
          <w:highlight w:val="yellow"/>
        </w:rPr>
        <w:t>cut</w:t>
      </w:r>
      <w:r w:rsidRPr="0001688D">
        <w:rPr>
          <w:rStyle w:val="StyleUnderline"/>
        </w:rPr>
        <w:t xml:space="preserve"> </w:t>
      </w:r>
      <w:r w:rsidRPr="0001688D">
        <w:rPr>
          <w:rStyle w:val="StyleUnderline"/>
          <w:highlight w:val="yellow"/>
        </w:rPr>
        <w:t>defense</w:t>
      </w:r>
      <w:r w:rsidRPr="00404348">
        <w:t xml:space="preserve"> spending by 1,000 billion rubles ($15.89 billion), or </w:t>
      </w:r>
      <w:r w:rsidRPr="0001688D">
        <w:rPr>
          <w:rStyle w:val="StyleUnderline"/>
          <w:highlight w:val="yellow"/>
        </w:rPr>
        <w:t>by</w:t>
      </w:r>
      <w:r w:rsidRPr="00404348">
        <w:t xml:space="preserve"> approximately </w:t>
      </w:r>
      <w:r w:rsidRPr="0001688D">
        <w:rPr>
          <w:rStyle w:val="StyleUnderline"/>
          <w:highlight w:val="yellow"/>
        </w:rPr>
        <w:t>30 percent</w:t>
      </w:r>
      <w:r w:rsidRPr="00404348">
        <w:t>.</w:t>
      </w:r>
    </w:p>
    <w:p w14:paraId="5B67CC36" w14:textId="1EE5540A" w:rsidR="00B20A24" w:rsidRDefault="00B20A24" w:rsidP="00B20A24">
      <w:pPr>
        <w:pStyle w:val="Heading2"/>
      </w:pPr>
      <w:r>
        <w:t>Impact---Mil Mod Bad</w:t>
      </w:r>
    </w:p>
    <w:p w14:paraId="107E8FA3" w14:textId="37044330" w:rsidR="00B20A24" w:rsidRDefault="00B20A24" w:rsidP="00B20A24">
      <w:pPr>
        <w:pStyle w:val="Heading3"/>
      </w:pPr>
      <w:r>
        <w:t>Mil Mod---Impact---Russia War---A2: No US Draw In</w:t>
      </w:r>
    </w:p>
    <w:p w14:paraId="3EB19C66" w14:textId="77777777" w:rsidR="00B20A24" w:rsidRPr="00DA0C49" w:rsidRDefault="00B20A24" w:rsidP="00B20A24">
      <w:pPr>
        <w:pStyle w:val="Heading4"/>
        <w:rPr>
          <w:rFonts w:cs="Times New Roman"/>
        </w:rPr>
      </w:pPr>
      <w:r w:rsidRPr="00DA0C49">
        <w:rPr>
          <w:rFonts w:cs="Times New Roman"/>
        </w:rPr>
        <w:t>Extinction</w:t>
      </w:r>
    </w:p>
    <w:p w14:paraId="3EC9C48E" w14:textId="77777777" w:rsidR="00B20A24" w:rsidRPr="00DA0C49" w:rsidRDefault="00B20A24" w:rsidP="00B20A24">
      <w:r w:rsidRPr="00DA0C49">
        <w:rPr>
          <w:rStyle w:val="Style13ptBold"/>
        </w:rPr>
        <w:t>Fisher 15</w:t>
      </w:r>
      <w:r w:rsidRPr="00DA0C49">
        <w:t xml:space="preserve"> [Max Fisher, How World War III became possible: A nuclear conflict with Russia is likelier than you think, June 29, 2015, </w:t>
      </w:r>
      <w:hyperlink r:id="rId85" w:history="1">
        <w:r w:rsidRPr="00DA0C49">
          <w:rPr>
            <w:rStyle w:val="Hyperlink"/>
          </w:rPr>
          <w:t>http://www.vox.com/2015/6/29/8845913/russia-war</w:t>
        </w:r>
      </w:hyperlink>
      <w:r w:rsidRPr="00DA0C49">
        <w:t>]</w:t>
      </w:r>
    </w:p>
    <w:p w14:paraId="5D864AB5" w14:textId="77777777" w:rsidR="00B20A24" w:rsidRPr="00DA0C49" w:rsidRDefault="00B20A24" w:rsidP="00B20A24">
      <w:r w:rsidRPr="00DA0C49">
        <w:t xml:space="preserve">It is practically a cliché in international relations: "Russia without Ukraine is a country, Russia with Ukraine is an empire." </w:t>
      </w:r>
      <w:r w:rsidRPr="00DA0C49">
        <w:rPr>
          <w:rStyle w:val="StyleUnderline"/>
        </w:rPr>
        <w:t>Putin</w:t>
      </w:r>
      <w:r w:rsidRPr="00DA0C49">
        <w:t xml:space="preserve">'s Russia </w:t>
      </w:r>
      <w:r w:rsidRPr="00DA0C49">
        <w:rPr>
          <w:rStyle w:val="StyleUnderline"/>
        </w:rPr>
        <w:t>appears to believe that reclaiming great-power status is the only way it can guarantee security</w:t>
      </w:r>
      <w:r w:rsidRPr="00DA0C49">
        <w:t xml:space="preserve"> against a hostile West. Jeffrey Lewis, an arms control expert, traced this Russian government obsession with Ukraine back to Putin's political weakness at home, as well as Russia's sense of military insecurity against a hostile and overwhelmingly powerful West. "I suspect that </w:t>
      </w:r>
      <w:r w:rsidRPr="003E0438">
        <w:rPr>
          <w:rStyle w:val="Underline2Char"/>
          <w:highlight w:val="cyan"/>
        </w:rPr>
        <w:t>the desire to unite the Russian world and</w:t>
      </w:r>
      <w:r w:rsidRPr="00DA0C49">
        <w:rPr>
          <w:rStyle w:val="Underline2Char"/>
        </w:rPr>
        <w:t xml:space="preserve"> to </w:t>
      </w:r>
      <w:r w:rsidRPr="003E0438">
        <w:rPr>
          <w:rStyle w:val="Emphasis"/>
          <w:highlight w:val="cyan"/>
        </w:rPr>
        <w:t>subjugate</w:t>
      </w:r>
      <w:r w:rsidRPr="00DA0C49">
        <w:rPr>
          <w:rStyle w:val="Emphasis"/>
        </w:rPr>
        <w:t xml:space="preserve"> the non-Russian </w:t>
      </w:r>
      <w:r w:rsidRPr="003E0438">
        <w:rPr>
          <w:rStyle w:val="Emphasis"/>
          <w:highlight w:val="cyan"/>
        </w:rPr>
        <w:t>neighbors</w:t>
      </w:r>
      <w:r w:rsidRPr="003E0438">
        <w:rPr>
          <w:highlight w:val="cyan"/>
        </w:rPr>
        <w:t xml:space="preserve"> </w:t>
      </w:r>
      <w:r w:rsidRPr="003E0438">
        <w:rPr>
          <w:rStyle w:val="Underline2Char"/>
          <w:highlight w:val="cyan"/>
        </w:rPr>
        <w:t>is driven by</w:t>
      </w:r>
      <w:r w:rsidRPr="00DA0C49">
        <w:rPr>
          <w:rStyle w:val="Underline2Char"/>
        </w:rPr>
        <w:t xml:space="preserve"> a fundamental sense of </w:t>
      </w:r>
      <w:r w:rsidRPr="003E0438">
        <w:rPr>
          <w:rStyle w:val="Underline2Char"/>
          <w:highlight w:val="cyan"/>
        </w:rPr>
        <w:t>insecurity</w:t>
      </w:r>
      <w:r w:rsidRPr="00DA0C49">
        <w:t>," Lewis said in a much-circulated September podcast on Putin's nuclear threats. "That</w:t>
      </w:r>
      <w:r w:rsidRPr="00DA0C49">
        <w:rPr>
          <w:rStyle w:val="Underline2Char"/>
        </w:rPr>
        <w:t>, like the Soviet leadership, he has to try very hard to stay in power, and</w:t>
      </w:r>
      <w:r w:rsidRPr="00DA0C49">
        <w:t xml:space="preserve"> so </w:t>
      </w:r>
      <w:r w:rsidRPr="00DA0C49">
        <w:rPr>
          <w:rStyle w:val="StyleUnderline"/>
        </w:rPr>
        <w:t>there’s a tendency as his legitimacy declines to try to blame outside forces.</w:t>
      </w:r>
      <w:r w:rsidRPr="00DA0C49">
        <w:t xml:space="preserve"> And the problem is that when you try to look at the world in that conspiratorial way, </w:t>
      </w:r>
      <w:r w:rsidRPr="00DA0C49">
        <w:rPr>
          <w:rStyle w:val="Underline2Char"/>
        </w:rPr>
        <w:t xml:space="preserve">there’s </w:t>
      </w:r>
      <w:r w:rsidRPr="00DA0C49">
        <w:rPr>
          <w:rStyle w:val="StyleUnderline"/>
        </w:rPr>
        <w:t>always</w:t>
      </w:r>
      <w:r w:rsidRPr="00DA0C49">
        <w:rPr>
          <w:rStyle w:val="Underline2Char"/>
        </w:rPr>
        <w:t xml:space="preserve"> a justification for subjugating the next set of neighbors."</w:t>
      </w:r>
      <w:r w:rsidRPr="00DA0C49">
        <w:t xml:space="preserve"> This means that </w:t>
      </w:r>
      <w:r w:rsidRPr="00DA0C49">
        <w:rPr>
          <w:rStyle w:val="Underline2Char"/>
        </w:rPr>
        <w:t>should the US or other Western countries become sufficiently involved</w:t>
      </w:r>
      <w:r w:rsidRPr="00DA0C49">
        <w:t xml:space="preserve"> in Ukraine </w:t>
      </w:r>
      <w:r w:rsidRPr="00DA0C49">
        <w:rPr>
          <w:rStyle w:val="Underline2Char"/>
        </w:rPr>
        <w:t xml:space="preserve">that Russia cannot maintain control of the conflict, then </w:t>
      </w:r>
      <w:r w:rsidRPr="003E0438">
        <w:rPr>
          <w:rStyle w:val="StyleUnderline"/>
          <w:highlight w:val="cyan"/>
        </w:rPr>
        <w:t>Russia may feel</w:t>
      </w:r>
      <w:r w:rsidRPr="00DA0C49">
        <w:rPr>
          <w:rStyle w:val="StyleUnderline"/>
        </w:rPr>
        <w:t xml:space="preserve"> this puts it at such </w:t>
      </w:r>
      <w:r w:rsidRPr="00DA0C49">
        <w:rPr>
          <w:rStyle w:val="Emphasis"/>
        </w:rPr>
        <w:t>existential threat</w:t>
      </w:r>
      <w:r w:rsidRPr="00DA0C49">
        <w:rPr>
          <w:rStyle w:val="StyleUnderline"/>
        </w:rPr>
        <w:t xml:space="preserve"> that </w:t>
      </w:r>
      <w:r w:rsidRPr="003E0438">
        <w:rPr>
          <w:rStyle w:val="StyleUnderline"/>
          <w:highlight w:val="cyan"/>
        </w:rPr>
        <w:t xml:space="preserve">it has no choice but to </w:t>
      </w:r>
      <w:r w:rsidRPr="003E0438">
        <w:rPr>
          <w:rStyle w:val="Emphasis"/>
          <w:highlight w:val="cyan"/>
        </w:rPr>
        <w:t>escalate</w:t>
      </w:r>
      <w:r w:rsidRPr="00DA0C49">
        <w:t xml:space="preserve"> in response. </w:t>
      </w:r>
      <w:r w:rsidRPr="003E0438">
        <w:rPr>
          <w:rStyle w:val="Emphasis"/>
          <w:highlight w:val="cyan"/>
        </w:rPr>
        <w:t>Even at the risk of war</w:t>
      </w:r>
      <w:r w:rsidRPr="00DA0C49">
        <w:t xml:space="preserve">. </w:t>
      </w:r>
      <w:r w:rsidRPr="00DA0C49">
        <w:rPr>
          <w:rStyle w:val="Underline2Char"/>
        </w:rPr>
        <w:t>Russia knows it would lose a full-blown war with NATO,</w:t>
      </w:r>
      <w:r w:rsidRPr="00DA0C49">
        <w:t xml:space="preserve"> of course, </w:t>
      </w:r>
      <w:r w:rsidRPr="00DA0C49">
        <w:rPr>
          <w:rStyle w:val="Underline2Char"/>
        </w:rPr>
        <w:t>but</w:t>
      </w:r>
      <w:r w:rsidRPr="00DA0C49">
        <w:t xml:space="preserve"> it has other options. An official with the Russian Defense Ministry's public advisory board told the Moscow Times that should Western countries arm Ukraine's military, it would respond by escalating in Ukraine itself as well as "asymmetrically against Washington or its allies on other fronts." </w:t>
      </w:r>
      <w:r w:rsidRPr="003E0438">
        <w:rPr>
          <w:rStyle w:val="StyleUnderline"/>
          <w:highlight w:val="cyan"/>
        </w:rPr>
        <w:t>Russian</w:t>
      </w:r>
      <w:r w:rsidRPr="00DA0C49">
        <w:rPr>
          <w:rStyle w:val="StyleUnderline"/>
        </w:rPr>
        <w:t xml:space="preserve"> asymmetrical </w:t>
      </w:r>
      <w:r w:rsidRPr="003E0438">
        <w:rPr>
          <w:rStyle w:val="StyleUnderline"/>
          <w:highlight w:val="cyan"/>
        </w:rPr>
        <w:t>acts</w:t>
      </w:r>
      <w:r w:rsidRPr="00DA0C49">
        <w:t xml:space="preserve"> — cyberattacks, propaganda operations meant to create panic, military flights, even little green men — are all effective precisely because they </w:t>
      </w:r>
      <w:r w:rsidRPr="003E0438">
        <w:rPr>
          <w:rStyle w:val="StyleUnderline"/>
          <w:highlight w:val="cyan"/>
        </w:rPr>
        <w:t>introduce</w:t>
      </w:r>
      <w:r w:rsidRPr="003E0438">
        <w:rPr>
          <w:highlight w:val="cyan"/>
        </w:rPr>
        <w:t xml:space="preserve"> </w:t>
      </w:r>
      <w:r w:rsidRPr="003E0438">
        <w:rPr>
          <w:rStyle w:val="Emphasis"/>
          <w:highlight w:val="cyan"/>
        </w:rPr>
        <w:t>uncertainty and risk</w:t>
      </w:r>
      <w:r w:rsidRPr="00DA0C49">
        <w:t xml:space="preserve">. If that sounds dangerous, it is. </w:t>
      </w:r>
      <w:r w:rsidRPr="003E0438">
        <w:rPr>
          <w:rStyle w:val="StyleUnderline"/>
          <w:highlight w:val="cyan"/>
        </w:rPr>
        <w:t>American and NATO red lines</w:t>
      </w:r>
      <w:r w:rsidRPr="00DA0C49">
        <w:rPr>
          <w:rStyle w:val="StyleUnderline"/>
        </w:rPr>
        <w:t xml:space="preserve"> for what acts of "asymmetry" would and would not trigger war </w:t>
      </w:r>
      <w:r w:rsidRPr="003E0438">
        <w:rPr>
          <w:rStyle w:val="StyleUnderline"/>
          <w:highlight w:val="cyan"/>
        </w:rPr>
        <w:t xml:space="preserve">are </w:t>
      </w:r>
      <w:r w:rsidRPr="003E0438">
        <w:rPr>
          <w:rStyle w:val="Emphasis"/>
          <w:highlight w:val="cyan"/>
        </w:rPr>
        <w:t>unclear and poorly defined</w:t>
      </w:r>
      <w:r w:rsidRPr="003E0438">
        <w:rPr>
          <w:rStyle w:val="StyleUnderline"/>
          <w:highlight w:val="cyan"/>
        </w:rPr>
        <w:t xml:space="preserve">. Russia could </w:t>
      </w:r>
      <w:r w:rsidRPr="003E0438">
        <w:rPr>
          <w:rStyle w:val="Emphasis"/>
          <w:highlight w:val="cyan"/>
        </w:rPr>
        <w:t>easily cross</w:t>
      </w:r>
      <w:r w:rsidRPr="00DA0C49">
        <w:rPr>
          <w:rStyle w:val="Emphasis"/>
        </w:rPr>
        <w:t xml:space="preserve"> such a line </w:t>
      </w:r>
      <w:r w:rsidRPr="003E0438">
        <w:rPr>
          <w:rStyle w:val="Emphasis"/>
          <w:highlight w:val="cyan"/>
        </w:rPr>
        <w:t>without meaning to</w:t>
      </w:r>
      <w:r w:rsidRPr="003E0438">
        <w:rPr>
          <w:rStyle w:val="StyleUnderline"/>
          <w:highlight w:val="cyan"/>
        </w:rPr>
        <w:t>, or</w:t>
      </w:r>
      <w:r w:rsidRPr="00DA0C49">
        <w:rPr>
          <w:rStyle w:val="StyleUnderline"/>
        </w:rPr>
        <w:t xml:space="preserve"> could </w:t>
      </w:r>
      <w:r w:rsidRPr="003E0438">
        <w:rPr>
          <w:rStyle w:val="StyleUnderline"/>
          <w:highlight w:val="cyan"/>
        </w:rPr>
        <w:t>create enough confusion</w:t>
      </w:r>
      <w:r w:rsidRPr="00DA0C49">
        <w:rPr>
          <w:rStyle w:val="StyleUnderline"/>
        </w:rPr>
        <w:t xml:space="preserve"> that </w:t>
      </w:r>
      <w:r w:rsidRPr="003E0438">
        <w:rPr>
          <w:rStyle w:val="StyleUnderline"/>
          <w:highlight w:val="cyan"/>
        </w:rPr>
        <w:t xml:space="preserve">the US </w:t>
      </w:r>
      <w:r w:rsidRPr="00DA0C49">
        <w:rPr>
          <w:rStyle w:val="StyleUnderline"/>
        </w:rPr>
        <w:t xml:space="preserve">believes it or its allies are under a severe enough threat to </w:t>
      </w:r>
      <w:r w:rsidRPr="003E0438">
        <w:rPr>
          <w:rStyle w:val="Emphasis"/>
          <w:highlight w:val="cyan"/>
        </w:rPr>
        <w:t>demand retaliation</w:t>
      </w:r>
      <w:r w:rsidRPr="00DA0C49">
        <w:t>. "</w:t>
      </w:r>
      <w:r w:rsidRPr="00DA0C49">
        <w:rPr>
          <w:rStyle w:val="StyleUnderline"/>
        </w:rPr>
        <w:t>You don't get to walk this back</w:t>
      </w:r>
      <w:r w:rsidRPr="00DA0C49">
        <w:t>," Matthew Rojansky, the director of the Kennan Institute, warned in comments to the New York Times about what could happen if the US armed Ukraine's military, as Congress is pushing Obama to do. "</w:t>
      </w:r>
      <w:r w:rsidRPr="00DA0C49">
        <w:rPr>
          <w:rStyle w:val="Underline2Char"/>
        </w:rPr>
        <w:t>Once we have done this we become</w:t>
      </w:r>
      <w:r w:rsidRPr="00DA0C49">
        <w:t xml:space="preserve"> a belligerent </w:t>
      </w:r>
      <w:r w:rsidRPr="00DA0C49">
        <w:rPr>
          <w:rStyle w:val="Underline2Char"/>
        </w:rPr>
        <w:t>party in a</w:t>
      </w:r>
      <w:r w:rsidRPr="00DA0C49">
        <w:t xml:space="preserve"> proxy </w:t>
      </w:r>
      <w:r w:rsidRPr="00DA0C49">
        <w:rPr>
          <w:rStyle w:val="Underline2Char"/>
        </w:rPr>
        <w:t>war with Russia</w:t>
      </w:r>
      <w:r w:rsidRPr="00DA0C49">
        <w:t xml:space="preserve">, </w:t>
      </w:r>
      <w:r w:rsidRPr="00DA0C49">
        <w:rPr>
          <w:rStyle w:val="StyleUnderline"/>
        </w:rPr>
        <w:t xml:space="preserve">the </w:t>
      </w:r>
      <w:r w:rsidRPr="00DA0C49">
        <w:rPr>
          <w:rStyle w:val="Emphasis"/>
        </w:rPr>
        <w:t>only country on Earth</w:t>
      </w:r>
      <w:r w:rsidRPr="00DA0C49">
        <w:rPr>
          <w:rStyle w:val="StyleUnderline"/>
        </w:rPr>
        <w:t xml:space="preserve"> that can destroy the United States</w:t>
      </w:r>
      <w:r w:rsidRPr="00DA0C49">
        <w:t>," Rojansky said. "</w:t>
      </w:r>
      <w:r w:rsidRPr="00DA0C49">
        <w:rPr>
          <w:rStyle w:val="StyleUnderline"/>
        </w:rPr>
        <w:t>That’s why this is a big deal.</w:t>
      </w:r>
      <w:r w:rsidRPr="00DA0C49">
        <w:t xml:space="preserve">" </w:t>
      </w:r>
    </w:p>
    <w:p w14:paraId="39925AC9" w14:textId="7CDF492F" w:rsidR="00B20A24" w:rsidRDefault="00B20A24" w:rsidP="00B20A24">
      <w:pPr>
        <w:pStyle w:val="Heading3"/>
      </w:pPr>
      <w:r>
        <w:t>Mil Mod---Impact---Russia War---A2: No Escalation</w:t>
      </w:r>
    </w:p>
    <w:p w14:paraId="45762E21" w14:textId="77777777" w:rsidR="00B20A24" w:rsidRPr="00DA0C49" w:rsidRDefault="00B20A24" w:rsidP="00B20A24">
      <w:pPr>
        <w:keepNext/>
        <w:keepLines/>
        <w:spacing w:before="40"/>
        <w:outlineLvl w:val="3"/>
        <w:rPr>
          <w:rFonts w:eastAsiaTheme="majorEastAsia"/>
          <w:b/>
          <w:iCs/>
        </w:rPr>
      </w:pPr>
      <w:r w:rsidRPr="00DA0C49">
        <w:rPr>
          <w:rFonts w:eastAsiaTheme="majorEastAsia"/>
          <w:b/>
          <w:iCs/>
        </w:rPr>
        <w:t xml:space="preserve">Nuclear war---unique because of failing modernization now  </w:t>
      </w:r>
    </w:p>
    <w:p w14:paraId="61D488F2" w14:textId="77777777" w:rsidR="00B20A24" w:rsidRPr="00DA0C49" w:rsidRDefault="00B20A24" w:rsidP="00B20A24">
      <w:r w:rsidRPr="00DA0C49">
        <w:t xml:space="preserve">Joshua </w:t>
      </w:r>
      <w:r w:rsidRPr="00DA0C49">
        <w:rPr>
          <w:b/>
          <w:bCs/>
        </w:rPr>
        <w:t>Rovner 15</w:t>
      </w:r>
      <w:r w:rsidRPr="00DA0C49">
        <w:t xml:space="preserve">, the John Goodwin Tower Distinguished Chair in International Politics and National Security at Southern Methodist University and Director of the Security and Strategy Program, 8/26/15, “How Vladimir Putin's paranoia could lead to nuclear war,” </w:t>
      </w:r>
      <w:hyperlink r:id="rId86" w:history="1">
        <w:r w:rsidRPr="00DA0C49">
          <w:t>http://theweek.com/articles/572575/how-vladimir-putins-paranoia-could-lead-nuclear-war</w:t>
        </w:r>
      </w:hyperlink>
    </w:p>
    <w:p w14:paraId="31968767" w14:textId="77777777" w:rsidR="00B20A24" w:rsidRPr="00DA0C49" w:rsidRDefault="00B20A24" w:rsidP="00B20A24">
      <w:pPr>
        <w:rPr>
          <w:sz w:val="16"/>
        </w:rPr>
      </w:pPr>
      <w:r w:rsidRPr="00DA0C49">
        <w:rPr>
          <w:sz w:val="16"/>
        </w:rPr>
        <w:t xml:space="preserve">In one sense, the fact that Putin is a bad strategist is good news for the United States. His </w:t>
      </w:r>
      <w:r w:rsidRPr="003E0438">
        <w:rPr>
          <w:iCs/>
          <w:highlight w:val="cyan"/>
          <w:u w:val="single"/>
          <w:bdr w:val="single" w:sz="8" w:space="0" w:color="auto"/>
        </w:rPr>
        <w:t>self-defeating strategies</w:t>
      </w:r>
      <w:r w:rsidRPr="003E0438">
        <w:rPr>
          <w:highlight w:val="cyan"/>
          <w:u w:val="single"/>
        </w:rPr>
        <w:t xml:space="preserve"> are </w:t>
      </w:r>
      <w:r w:rsidRPr="003E0438">
        <w:rPr>
          <w:iCs/>
          <w:highlight w:val="cyan"/>
          <w:u w:val="single"/>
          <w:bdr w:val="single" w:sz="8" w:space="0" w:color="auto"/>
        </w:rPr>
        <w:t>reducing Russian power</w:t>
      </w:r>
      <w:r w:rsidRPr="00DA0C49">
        <w:rPr>
          <w:u w:val="single"/>
        </w:rPr>
        <w:t xml:space="preserve"> and leaving it isolated</w:t>
      </w:r>
      <w:r w:rsidRPr="00DA0C49">
        <w:rPr>
          <w:sz w:val="16"/>
        </w:rPr>
        <w:t xml:space="preserve">. This will make it easier for Washington to focus on other parts of the world. </w:t>
      </w:r>
      <w:r w:rsidRPr="003E0438">
        <w:rPr>
          <w:highlight w:val="cyan"/>
          <w:u w:val="single"/>
        </w:rPr>
        <w:t>The U</w:t>
      </w:r>
      <w:r w:rsidRPr="00DA0C49">
        <w:rPr>
          <w:sz w:val="16"/>
        </w:rPr>
        <w:t xml:space="preserve">nited </w:t>
      </w:r>
      <w:r w:rsidRPr="003E0438">
        <w:rPr>
          <w:highlight w:val="cyan"/>
          <w:u w:val="single"/>
        </w:rPr>
        <w:t>S</w:t>
      </w:r>
      <w:r w:rsidRPr="00DA0C49">
        <w:rPr>
          <w:sz w:val="16"/>
        </w:rPr>
        <w:t xml:space="preserve">tates </w:t>
      </w:r>
      <w:r w:rsidRPr="00DA0C49">
        <w:rPr>
          <w:u w:val="single"/>
        </w:rPr>
        <w:t xml:space="preserve">does not need bold action to shore up its gigantic advantages relative to Russia. It </w:t>
      </w:r>
      <w:r w:rsidRPr="003E0438">
        <w:rPr>
          <w:iCs/>
          <w:highlight w:val="cyan"/>
          <w:u w:val="single"/>
          <w:bdr w:val="single" w:sz="8" w:space="0" w:color="auto"/>
        </w:rPr>
        <w:t>only needs to allow Putin to keep on blundering</w:t>
      </w:r>
      <w:r w:rsidRPr="00DA0C49">
        <w:rPr>
          <w:sz w:val="16"/>
        </w:rPr>
        <w:t xml:space="preserve">. It also does not need to engage in a costly arms race, </w:t>
      </w:r>
      <w:r w:rsidRPr="003E0438">
        <w:rPr>
          <w:highlight w:val="cyan"/>
          <w:u w:val="single"/>
        </w:rPr>
        <w:t xml:space="preserve">given </w:t>
      </w:r>
      <w:r w:rsidRPr="003E0438">
        <w:rPr>
          <w:iCs/>
          <w:highlight w:val="cyan"/>
          <w:u w:val="single"/>
          <w:bdr w:val="single" w:sz="8" w:space="0" w:color="auto"/>
        </w:rPr>
        <w:t xml:space="preserve">doubts that Russia can live up to its own </w:t>
      </w:r>
      <w:r w:rsidRPr="00DA0C49">
        <w:rPr>
          <w:iCs/>
          <w:u w:val="single"/>
          <w:bdr w:val="single" w:sz="8" w:space="0" w:color="auto"/>
        </w:rPr>
        <w:t xml:space="preserve">military </w:t>
      </w:r>
      <w:r w:rsidRPr="003E0438">
        <w:rPr>
          <w:iCs/>
          <w:highlight w:val="cyan"/>
          <w:u w:val="single"/>
          <w:bdr w:val="single" w:sz="8" w:space="0" w:color="auto"/>
        </w:rPr>
        <w:t>modernization</w:t>
      </w:r>
      <w:r w:rsidRPr="00DA0C49">
        <w:rPr>
          <w:iCs/>
          <w:u w:val="single"/>
          <w:bdr w:val="single" w:sz="8" w:space="0" w:color="auto"/>
        </w:rPr>
        <w:t xml:space="preserve"> </w:t>
      </w:r>
      <w:r w:rsidRPr="003E0438">
        <w:rPr>
          <w:iCs/>
          <w:highlight w:val="cyan"/>
          <w:u w:val="single"/>
          <w:bdr w:val="single" w:sz="8" w:space="0" w:color="auto"/>
        </w:rPr>
        <w:t>targets</w:t>
      </w:r>
      <w:r w:rsidRPr="00DA0C49">
        <w:rPr>
          <w:sz w:val="16"/>
        </w:rPr>
        <w:t>.</w:t>
      </w:r>
    </w:p>
    <w:p w14:paraId="76D54BF0" w14:textId="77777777" w:rsidR="00B20A24" w:rsidRPr="00DA0C49" w:rsidRDefault="00B20A24" w:rsidP="00B20A24">
      <w:pPr>
        <w:rPr>
          <w:sz w:val="16"/>
        </w:rPr>
      </w:pPr>
      <w:r w:rsidRPr="003E0438">
        <w:rPr>
          <w:highlight w:val="cyan"/>
          <w:u w:val="single"/>
        </w:rPr>
        <w:t>But Putin</w:t>
      </w:r>
      <w:r w:rsidRPr="00DA0C49">
        <w:rPr>
          <w:u w:val="single"/>
        </w:rPr>
        <w:t>'s incompetence also creates new risks</w:t>
      </w:r>
      <w:r w:rsidRPr="00DA0C49">
        <w:rPr>
          <w:sz w:val="16"/>
        </w:rPr>
        <w:t xml:space="preserve">. His inability to learn from Ukraine, for instance, suggests that he might be willing to try the same gambit in the Baltics on the pretext of defending ethnic Russians. Putin may believe that he can attempt a similar sort of covert coup using special operators and supporting separatists while publicly denying any involvement. </w:t>
      </w:r>
      <w:r w:rsidRPr="00DA0C49">
        <w:rPr>
          <w:u w:val="single"/>
        </w:rPr>
        <w:t xml:space="preserve">He </w:t>
      </w:r>
      <w:r w:rsidRPr="003E0438">
        <w:rPr>
          <w:highlight w:val="cyan"/>
          <w:u w:val="single"/>
        </w:rPr>
        <w:t>might</w:t>
      </w:r>
      <w:r w:rsidRPr="00DA0C49">
        <w:rPr>
          <w:sz w:val="16"/>
        </w:rPr>
        <w:t xml:space="preserve"> also </w:t>
      </w:r>
      <w:r w:rsidRPr="003E0438">
        <w:rPr>
          <w:highlight w:val="cyan"/>
          <w:u w:val="single"/>
        </w:rPr>
        <w:t>begin overt conventional maneuvers</w:t>
      </w:r>
      <w:r w:rsidRPr="00DA0C49">
        <w:rPr>
          <w:sz w:val="16"/>
        </w:rPr>
        <w:t xml:space="preserve"> near the Estonian or Latvian border to send a tacit threat of Russian intervention. Making good on that threat, however, would risk a conflict with the United States, which would be obligated to come to the defense of its NATO allies.</w:t>
      </w:r>
    </w:p>
    <w:p w14:paraId="6FCF2800" w14:textId="77777777" w:rsidR="00B20A24" w:rsidRPr="00DA0C49" w:rsidRDefault="00B20A24" w:rsidP="00B20A24">
      <w:pPr>
        <w:rPr>
          <w:sz w:val="16"/>
        </w:rPr>
      </w:pPr>
      <w:r w:rsidRPr="00DA0C49">
        <w:rPr>
          <w:sz w:val="16"/>
        </w:rPr>
        <w:t xml:space="preserve">What would happen if NATO sent conventional forces to contest Russian moves in the Baltics? Some analysts correctly note that while NATO possesses overwhelming advantages in the aggregate, it would be outnumbered locally. This means that </w:t>
      </w:r>
      <w:r w:rsidRPr="003E0438">
        <w:rPr>
          <w:highlight w:val="cyan"/>
          <w:u w:val="single"/>
        </w:rPr>
        <w:t>Russia could quickly establish a foothold on</w:t>
      </w:r>
      <w:r w:rsidRPr="00DA0C49">
        <w:rPr>
          <w:u w:val="single"/>
        </w:rPr>
        <w:t xml:space="preserve"> some slice of </w:t>
      </w:r>
      <w:r w:rsidRPr="003E0438">
        <w:rPr>
          <w:highlight w:val="cyan"/>
          <w:u w:val="single"/>
        </w:rPr>
        <w:t>Baltic territory</w:t>
      </w:r>
      <w:r w:rsidRPr="00DA0C49">
        <w:rPr>
          <w:sz w:val="16"/>
        </w:rPr>
        <w:t xml:space="preserve"> before the United States could organize a response. </w:t>
      </w:r>
      <w:r w:rsidRPr="003E0438">
        <w:rPr>
          <w:highlight w:val="cyan"/>
          <w:u w:val="single"/>
        </w:rPr>
        <w:t>NATO would</w:t>
      </w:r>
      <w:r w:rsidRPr="00DA0C49">
        <w:rPr>
          <w:sz w:val="16"/>
        </w:rPr>
        <w:t xml:space="preserve"> need some time to arrive in theater with the strength needed to confront Russian forces, and it would </w:t>
      </w:r>
      <w:r w:rsidRPr="003E0438">
        <w:rPr>
          <w:highlight w:val="cyan"/>
          <w:u w:val="single"/>
        </w:rPr>
        <w:t>have to fight very hard</w:t>
      </w:r>
      <w:r w:rsidRPr="00DA0C49">
        <w:rPr>
          <w:sz w:val="16"/>
        </w:rPr>
        <w:t xml:space="preserve"> to eject them. And </w:t>
      </w:r>
      <w:r w:rsidRPr="00DA0C49">
        <w:rPr>
          <w:u w:val="single"/>
        </w:rPr>
        <w:t xml:space="preserve">beyond the costs of conventional fighting, </w:t>
      </w:r>
      <w:r w:rsidRPr="003E0438">
        <w:rPr>
          <w:highlight w:val="cyan"/>
          <w:u w:val="single"/>
        </w:rPr>
        <w:t>they would</w:t>
      </w:r>
      <w:r w:rsidRPr="00DA0C49">
        <w:rPr>
          <w:sz w:val="16"/>
        </w:rPr>
        <w:t xml:space="preserve"> also </w:t>
      </w:r>
      <w:r w:rsidRPr="003E0438">
        <w:rPr>
          <w:highlight w:val="cyan"/>
          <w:u w:val="single"/>
        </w:rPr>
        <w:t xml:space="preserve">face the </w:t>
      </w:r>
      <w:r w:rsidRPr="003E0438">
        <w:rPr>
          <w:iCs/>
          <w:highlight w:val="cyan"/>
          <w:u w:val="single"/>
          <w:bdr w:val="single" w:sz="8" w:space="0" w:color="auto"/>
        </w:rPr>
        <w:t>risk of</w:t>
      </w:r>
      <w:r w:rsidRPr="00DA0C49">
        <w:rPr>
          <w:iCs/>
          <w:u w:val="single"/>
          <w:bdr w:val="single" w:sz="8" w:space="0" w:color="auto"/>
        </w:rPr>
        <w:t xml:space="preserve"> a </w:t>
      </w:r>
      <w:r w:rsidRPr="003E0438">
        <w:rPr>
          <w:iCs/>
          <w:highlight w:val="cyan"/>
          <w:u w:val="single"/>
          <w:bdr w:val="single" w:sz="8" w:space="0" w:color="auto"/>
        </w:rPr>
        <w:t>nuclear exchange</w:t>
      </w:r>
      <w:r w:rsidRPr="00DA0C49">
        <w:rPr>
          <w:sz w:val="16"/>
        </w:rPr>
        <w:t>. While escalation is not inevitable, Putin's strategic ineptitude makes it more likely.</w:t>
      </w:r>
    </w:p>
    <w:p w14:paraId="793E84E7" w14:textId="77777777" w:rsidR="00B20A24" w:rsidRPr="00DA0C49" w:rsidRDefault="00B20A24" w:rsidP="00B20A24">
      <w:pPr>
        <w:rPr>
          <w:sz w:val="16"/>
        </w:rPr>
      </w:pPr>
      <w:r w:rsidRPr="00DA0C49">
        <w:rPr>
          <w:sz w:val="16"/>
        </w:rPr>
        <w:t xml:space="preserve">In the abstract, </w:t>
      </w:r>
      <w:r w:rsidRPr="003E0438">
        <w:rPr>
          <w:highlight w:val="cyan"/>
          <w:u w:val="single"/>
        </w:rPr>
        <w:t xml:space="preserve">there are </w:t>
      </w:r>
      <w:r w:rsidRPr="003E0438">
        <w:rPr>
          <w:iCs/>
          <w:highlight w:val="cyan"/>
          <w:u w:val="single"/>
          <w:bdr w:val="single" w:sz="8" w:space="0" w:color="auto"/>
        </w:rPr>
        <w:t>psychological, political, and military pathways to nuclear escalation</w:t>
      </w:r>
      <w:r w:rsidRPr="00DA0C49">
        <w:rPr>
          <w:sz w:val="16"/>
        </w:rPr>
        <w:t xml:space="preserve">. First, intense </w:t>
      </w:r>
      <w:r w:rsidRPr="00DA0C49">
        <w:rPr>
          <w:u w:val="single"/>
        </w:rPr>
        <w:t xml:space="preserve">wartime psychological </w:t>
      </w:r>
      <w:r w:rsidRPr="003E0438">
        <w:rPr>
          <w:highlight w:val="cyan"/>
          <w:u w:val="single"/>
        </w:rPr>
        <w:t xml:space="preserve">stress might cause leaders to </w:t>
      </w:r>
      <w:r w:rsidRPr="003E0438">
        <w:rPr>
          <w:iCs/>
          <w:highlight w:val="cyan"/>
          <w:u w:val="single"/>
          <w:bdr w:val="single" w:sz="8" w:space="0" w:color="auto"/>
        </w:rPr>
        <w:t>misinterpret signals</w:t>
      </w:r>
      <w:r w:rsidRPr="00DA0C49">
        <w:rPr>
          <w:u w:val="single"/>
        </w:rPr>
        <w:t xml:space="preserve"> of restraint</w:t>
      </w:r>
      <w:r w:rsidRPr="00DA0C49">
        <w:rPr>
          <w:sz w:val="16"/>
        </w:rPr>
        <w:t xml:space="preserve">, exaggerate the costs and danger of fighting, </w:t>
      </w:r>
      <w:r w:rsidRPr="003E0438">
        <w:rPr>
          <w:highlight w:val="cyan"/>
          <w:u w:val="single"/>
        </w:rPr>
        <w:t xml:space="preserve">and become </w:t>
      </w:r>
      <w:r w:rsidRPr="003E0438">
        <w:rPr>
          <w:iCs/>
          <w:highlight w:val="cyan"/>
          <w:u w:val="single"/>
          <w:bdr w:val="single" w:sz="8" w:space="0" w:color="auto"/>
        </w:rPr>
        <w:t>risk-acceptant</w:t>
      </w:r>
      <w:r w:rsidRPr="00DA0C49">
        <w:rPr>
          <w:sz w:val="16"/>
        </w:rPr>
        <w:t xml:space="preserve">. Second, </w:t>
      </w:r>
      <w:r w:rsidRPr="00DA0C49">
        <w:rPr>
          <w:u w:val="single"/>
        </w:rPr>
        <w:t xml:space="preserve">paranoid </w:t>
      </w:r>
      <w:r w:rsidRPr="003E0438">
        <w:rPr>
          <w:highlight w:val="cyan"/>
          <w:u w:val="single"/>
        </w:rPr>
        <w:t>leaders might believe</w:t>
      </w:r>
      <w:r w:rsidRPr="00DA0C49">
        <w:rPr>
          <w:u w:val="single"/>
        </w:rPr>
        <w:t xml:space="preserve"> the price of </w:t>
      </w:r>
      <w:r w:rsidRPr="003E0438">
        <w:rPr>
          <w:highlight w:val="cyan"/>
          <w:u w:val="single"/>
        </w:rPr>
        <w:t>losing is regime change</w:t>
      </w:r>
      <w:r w:rsidRPr="00DA0C49">
        <w:rPr>
          <w:sz w:val="16"/>
        </w:rPr>
        <w:t xml:space="preserve">. If they are convinced that staying in power requires decisive victory, even against a vastly superior conventional enemy, </w:t>
      </w:r>
      <w:r w:rsidRPr="003E0438">
        <w:rPr>
          <w:highlight w:val="cyan"/>
          <w:u w:val="single"/>
        </w:rPr>
        <w:t>they might</w:t>
      </w:r>
      <w:r w:rsidRPr="00DA0C49">
        <w:rPr>
          <w:u w:val="single"/>
        </w:rPr>
        <w:t xml:space="preserve"> be willing to </w:t>
      </w:r>
      <w:r w:rsidRPr="003E0438">
        <w:rPr>
          <w:highlight w:val="cyan"/>
          <w:u w:val="single"/>
        </w:rPr>
        <w:t>gamble</w:t>
      </w:r>
      <w:r w:rsidRPr="00DA0C49">
        <w:rPr>
          <w:u w:val="single"/>
        </w:rPr>
        <w:t xml:space="preserve"> for resurrection by </w:t>
      </w:r>
      <w:r w:rsidRPr="003E0438">
        <w:rPr>
          <w:highlight w:val="cyan"/>
          <w:u w:val="single"/>
        </w:rPr>
        <w:t>crossing the nuclear threshold</w:t>
      </w:r>
      <w:r w:rsidRPr="00DA0C49">
        <w:rPr>
          <w:sz w:val="16"/>
        </w:rPr>
        <w:t xml:space="preserve">. Third, </w:t>
      </w:r>
      <w:r w:rsidRPr="003E0438">
        <w:rPr>
          <w:highlight w:val="cyan"/>
          <w:u w:val="single"/>
        </w:rPr>
        <w:t>leaders may</w:t>
      </w:r>
      <w:r w:rsidRPr="00DA0C49">
        <w:rPr>
          <w:u w:val="single"/>
        </w:rPr>
        <w:t xml:space="preserve"> opt to </w:t>
      </w:r>
      <w:r w:rsidRPr="003E0438">
        <w:rPr>
          <w:highlight w:val="cyan"/>
          <w:u w:val="single"/>
        </w:rPr>
        <w:t>use nuclear weapons through</w:t>
      </w:r>
      <w:r w:rsidRPr="00DA0C49">
        <w:rPr>
          <w:sz w:val="16"/>
        </w:rPr>
        <w:t xml:space="preserve"> a process of </w:t>
      </w:r>
      <w:r w:rsidRPr="003E0438">
        <w:rPr>
          <w:iCs/>
          <w:highlight w:val="cyan"/>
          <w:u w:val="single"/>
          <w:bdr w:val="single" w:sz="8" w:space="0" w:color="auto"/>
        </w:rPr>
        <w:t>inadvertent escalation</w:t>
      </w:r>
      <w:r w:rsidRPr="00DA0C49">
        <w:rPr>
          <w:sz w:val="16"/>
        </w:rPr>
        <w:t>. They may reasonably construe attacks on their command and control systems, for instance, as part of a campaign to disable their deterrent force. Under these circumstances they might act on a terrible "use it or lose it" impulse, even if their adversary had no intention of destroying their nuclear capabilities.</w:t>
      </w:r>
    </w:p>
    <w:p w14:paraId="6E7D8A53" w14:textId="77777777" w:rsidR="00B20A24" w:rsidRPr="00DA0C49" w:rsidRDefault="00B20A24" w:rsidP="00B20A24">
      <w:pPr>
        <w:rPr>
          <w:sz w:val="16"/>
        </w:rPr>
      </w:pPr>
      <w:r w:rsidRPr="00DA0C49">
        <w:rPr>
          <w:sz w:val="16"/>
        </w:rPr>
        <w:t xml:space="preserve">While all three of these scenarios could occur during a NATO–Russia conventional conflict, </w:t>
      </w:r>
      <w:r w:rsidRPr="003E0438">
        <w:rPr>
          <w:highlight w:val="cyan"/>
          <w:u w:val="single"/>
        </w:rPr>
        <w:t>Putin's strategic myopia</w:t>
      </w:r>
      <w:r w:rsidRPr="00DA0C49">
        <w:rPr>
          <w:sz w:val="16"/>
        </w:rPr>
        <w:t xml:space="preserve"> is particularly troubling because it </w:t>
      </w:r>
      <w:r w:rsidRPr="003E0438">
        <w:rPr>
          <w:iCs/>
          <w:highlight w:val="cyan"/>
          <w:u w:val="single"/>
          <w:bdr w:val="single" w:sz="8" w:space="0" w:color="auto"/>
        </w:rPr>
        <w:t>exacerbates</w:t>
      </w:r>
      <w:r w:rsidRPr="00DA0C49">
        <w:rPr>
          <w:u w:val="single"/>
        </w:rPr>
        <w:t xml:space="preserve"> the psychological and political </w:t>
      </w:r>
      <w:r w:rsidRPr="003E0438">
        <w:rPr>
          <w:highlight w:val="cyan"/>
          <w:u w:val="single"/>
        </w:rPr>
        <w:t>pathways to escalation</w:t>
      </w:r>
      <w:r w:rsidRPr="00DA0C49">
        <w:rPr>
          <w:sz w:val="16"/>
        </w:rPr>
        <w:t>. The inability to recognize failure might give him false confidence about Russia's prospect against NATO forces, especially because Russia would enjoy initially superior numbers in a hypothetical war. This lead might not last long. In the last 30 years the United States has demonstrated extraordinary abilities to overcome enemy defenses through a combination of rapid maneuver, electronic warfare, suppression of enemy air defenses, and brute force. A successful counter-attack against Russian forces, especially including strikes on Russian air defense installations, would come as a terrifying shock to Russian leaders. In this case a host of familiar psychological pathologies could take hold, making it possible for Putin to lash out in anger and frustration rather than seeking some way of limiting the damage.</w:t>
      </w:r>
    </w:p>
    <w:p w14:paraId="1D078B42" w14:textId="77777777" w:rsidR="00B20A24" w:rsidRPr="00B20A24" w:rsidRDefault="00B20A24" w:rsidP="00B20A24"/>
    <w:p w14:paraId="3812201D" w14:textId="078B9277" w:rsidR="00B20A24" w:rsidRDefault="00B20A24" w:rsidP="00B20A24">
      <w:pPr>
        <w:pStyle w:val="Heading3"/>
      </w:pPr>
      <w:r>
        <w:t>Mil Mod---Impact---NATO War---1NC</w:t>
      </w:r>
    </w:p>
    <w:p w14:paraId="2A66D2FA" w14:textId="77777777" w:rsidR="00B20A24" w:rsidRPr="002E3197" w:rsidRDefault="00B20A24" w:rsidP="00B20A24">
      <w:pPr>
        <w:pStyle w:val="Heading4"/>
        <w:rPr>
          <w:sz w:val="22"/>
        </w:rPr>
      </w:pPr>
      <w:r>
        <w:rPr>
          <w:rStyle w:val="StyleUnderline"/>
          <w:u w:val="none"/>
        </w:rPr>
        <w:t xml:space="preserve">Russia expansionism causes NATO retaliation and conflict </w:t>
      </w:r>
    </w:p>
    <w:p w14:paraId="45B87D83" w14:textId="77777777" w:rsidR="00B20A24" w:rsidRPr="002E3197" w:rsidRDefault="00B20A24" w:rsidP="00B20A24">
      <w:r w:rsidRPr="002E3197">
        <w:rPr>
          <w:rStyle w:val="Style13ptBold"/>
        </w:rPr>
        <w:t>Walker 15</w:t>
      </w:r>
      <w:r>
        <w:t>----</w:t>
      </w:r>
      <w:r w:rsidRPr="002E3197">
        <w:t>Peter Walker,</w:t>
      </w:r>
      <w:r>
        <w:t xml:space="preserve"> a political correspondent for the Guardian.</w:t>
      </w:r>
      <w:r w:rsidRPr="002E3197">
        <w:t xml:space="preserve"> </w:t>
      </w:r>
      <w:r>
        <w:t xml:space="preserve">, </w:t>
      </w:r>
      <w:r w:rsidRPr="002E3197">
        <w:t>2-20-2015, "Russian expansionism may pose existential threat, says Nato general," Guardian, https://www.theguardian.com/world/2015/feb/20/russia-existential-threat-british-nato-general</w:t>
      </w:r>
    </w:p>
    <w:p w14:paraId="51B3E960" w14:textId="77777777" w:rsidR="00B20A24" w:rsidRPr="00B5439A" w:rsidRDefault="00B20A24" w:rsidP="00B20A24">
      <w:pPr>
        <w:rPr>
          <w:sz w:val="16"/>
        </w:rPr>
      </w:pPr>
      <w:r w:rsidRPr="00DD71EC">
        <w:rPr>
          <w:rStyle w:val="StyleUnderline"/>
          <w:highlight w:val="cyan"/>
        </w:rPr>
        <w:t>Russian expansionist ambitions could</w:t>
      </w:r>
      <w:r w:rsidRPr="00083115">
        <w:rPr>
          <w:rStyle w:val="StyleUnderline"/>
        </w:rPr>
        <w:t xml:space="preserve"> quickly </w:t>
      </w:r>
      <w:r w:rsidRPr="00DD71EC">
        <w:rPr>
          <w:rStyle w:val="StyleUnderline"/>
          <w:highlight w:val="cyan"/>
        </w:rPr>
        <w:t>become “an</w:t>
      </w:r>
      <w:r w:rsidRPr="00083115">
        <w:rPr>
          <w:rStyle w:val="StyleUnderline"/>
        </w:rPr>
        <w:t xml:space="preserve"> obvious </w:t>
      </w:r>
      <w:r w:rsidRPr="00DD71EC">
        <w:rPr>
          <w:rStyle w:val="StyleUnderline"/>
          <w:highlight w:val="cyan"/>
        </w:rPr>
        <w:t>existential threat</w:t>
      </w:r>
      <w:r w:rsidRPr="00083115">
        <w:rPr>
          <w:rStyle w:val="StyleUnderline"/>
        </w:rPr>
        <w:t xml:space="preserve"> to our whole being”,</w:t>
      </w:r>
      <w:r w:rsidRPr="00B5439A">
        <w:rPr>
          <w:sz w:val="16"/>
        </w:rPr>
        <w:t xml:space="preserve"> the most senior British military officer in Nato has said in a strongly worded speech.</w:t>
      </w:r>
    </w:p>
    <w:p w14:paraId="7E0CD918" w14:textId="77777777" w:rsidR="00B20A24" w:rsidRPr="002E3197" w:rsidRDefault="00B20A24" w:rsidP="00B20A24">
      <w:pPr>
        <w:rPr>
          <w:u w:val="single"/>
        </w:rPr>
      </w:pPr>
      <w:r w:rsidRPr="00B5439A">
        <w:rPr>
          <w:sz w:val="16"/>
        </w:rPr>
        <w:t xml:space="preserve">General Sir Adrian Bradshaw, appointed last year as Nato’s deputy commander of forces in Europe, said </w:t>
      </w:r>
      <w:r w:rsidRPr="00DD71EC">
        <w:rPr>
          <w:rStyle w:val="StyleUnderline"/>
          <w:highlight w:val="cyan"/>
        </w:rPr>
        <w:t>the alliance need</w:t>
      </w:r>
      <w:r w:rsidRPr="00083115">
        <w:rPr>
          <w:rStyle w:val="StyleUnderline"/>
        </w:rPr>
        <w:t xml:space="preserve">ed </w:t>
      </w:r>
      <w:r w:rsidRPr="00DD71EC">
        <w:rPr>
          <w:rStyle w:val="StyleUnderline"/>
          <w:highlight w:val="cyan"/>
        </w:rPr>
        <w:t>to develop</w:t>
      </w:r>
      <w:r w:rsidRPr="00083115">
        <w:rPr>
          <w:rStyle w:val="StyleUnderline"/>
        </w:rPr>
        <w:t xml:space="preserve"> both </w:t>
      </w:r>
      <w:r w:rsidRPr="00DD71EC">
        <w:rPr>
          <w:rStyle w:val="StyleUnderline"/>
          <w:highlight w:val="cyan"/>
        </w:rPr>
        <w:t>fast-reacting conventional forces</w:t>
      </w:r>
      <w:r w:rsidRPr="00083115">
        <w:rPr>
          <w:rStyle w:val="StyleUnderline"/>
        </w:rPr>
        <w:t xml:space="preserve"> and capacities </w:t>
      </w:r>
      <w:r w:rsidRPr="00DD71EC">
        <w:rPr>
          <w:rStyle w:val="StyleUnderline"/>
          <w:highlight w:val="cyan"/>
        </w:rPr>
        <w:t>to counter</w:t>
      </w:r>
      <w:r w:rsidRPr="00083115">
        <w:rPr>
          <w:rStyle w:val="StyleUnderline"/>
        </w:rPr>
        <w:t xml:space="preserve"> </w:t>
      </w:r>
      <w:r w:rsidRPr="00DD71EC">
        <w:rPr>
          <w:rStyle w:val="StyleUnderline"/>
          <w:highlight w:val="cyan"/>
        </w:rPr>
        <w:t>Russian efforts at coercion and propaganda</w:t>
      </w:r>
      <w:r w:rsidRPr="00083115">
        <w:rPr>
          <w:rStyle w:val="StyleUnderline"/>
        </w:rPr>
        <w:t>, as seen in Ukraine.</w:t>
      </w:r>
    </w:p>
    <w:p w14:paraId="4DF16A06" w14:textId="77777777" w:rsidR="00B20A24" w:rsidRPr="00B5439A" w:rsidRDefault="00B20A24" w:rsidP="00B20A24">
      <w:pPr>
        <w:rPr>
          <w:sz w:val="16"/>
        </w:rPr>
      </w:pPr>
      <w:r w:rsidRPr="00B5439A">
        <w:rPr>
          <w:sz w:val="16"/>
        </w:rPr>
        <w:t>Talking of “an era of constant competition with Russia”, Bradshaw told an audience at the Royal United Services Institute that Nato had to maintain a cohesive system of deterrence on its eastern borders, something that would require help from the EU.</w:t>
      </w:r>
    </w:p>
    <w:p w14:paraId="417D4F35" w14:textId="77777777" w:rsidR="00B20A24" w:rsidRPr="00B5439A" w:rsidRDefault="00B20A24" w:rsidP="00B20A24">
      <w:pPr>
        <w:rPr>
          <w:sz w:val="16"/>
        </w:rPr>
      </w:pPr>
      <w:r w:rsidRPr="00B5439A">
        <w:rPr>
          <w:sz w:val="16"/>
        </w:rPr>
        <w:t xml:space="preserve">He said Nato was pushing ahead with plans for a very high readiness joint taskforce, </w:t>
      </w:r>
      <w:r w:rsidRPr="00083115">
        <w:rPr>
          <w:rStyle w:val="StyleUnderline"/>
        </w:rPr>
        <w:t xml:space="preserve">“in order to convince Russia, or any other state adversary, that </w:t>
      </w:r>
      <w:r w:rsidRPr="00083115">
        <w:rPr>
          <w:rStyle w:val="Emphasis"/>
        </w:rPr>
        <w:t>any attack on one Nato member will inevitably lead them into a conflict with the whole alliance</w:t>
      </w:r>
      <w:r w:rsidRPr="00083115">
        <w:rPr>
          <w:rStyle w:val="StyleUnderline"/>
        </w:rPr>
        <w:t>”.</w:t>
      </w:r>
    </w:p>
    <w:p w14:paraId="7F5474B9" w14:textId="77777777" w:rsidR="00B20A24" w:rsidRPr="00B5439A" w:rsidRDefault="00B20A24" w:rsidP="00B20A24">
      <w:pPr>
        <w:rPr>
          <w:sz w:val="16"/>
        </w:rPr>
      </w:pPr>
      <w:r w:rsidRPr="00B5439A">
        <w:rPr>
          <w:sz w:val="16"/>
        </w:rPr>
        <w:t xml:space="preserve">David </w:t>
      </w:r>
      <w:r w:rsidRPr="0060141E">
        <w:rPr>
          <w:rStyle w:val="StyleUnderline"/>
          <w:highlight w:val="cyan"/>
        </w:rPr>
        <w:t>Cameron</w:t>
      </w:r>
      <w:r w:rsidRPr="00083115">
        <w:rPr>
          <w:rStyle w:val="StyleUnderline"/>
        </w:rPr>
        <w:t xml:space="preserve"> has </w:t>
      </w:r>
      <w:r w:rsidRPr="0060141E">
        <w:rPr>
          <w:rStyle w:val="StyleUnderline"/>
          <w:highlight w:val="cyan"/>
        </w:rPr>
        <w:t>warned</w:t>
      </w:r>
      <w:r w:rsidRPr="00083115">
        <w:rPr>
          <w:rStyle w:val="StyleUnderline"/>
        </w:rPr>
        <w:t xml:space="preserve"> Vladimir </w:t>
      </w:r>
      <w:r w:rsidRPr="0060141E">
        <w:rPr>
          <w:rStyle w:val="StyleUnderline"/>
          <w:highlight w:val="cyan"/>
        </w:rPr>
        <w:t>Putin of “more consequences</w:t>
      </w:r>
      <w:r w:rsidRPr="00083115">
        <w:rPr>
          <w:rStyle w:val="StyleUnderline"/>
        </w:rPr>
        <w:t>” if a ceasefire in Ukraine does not hold</w:t>
      </w:r>
      <w:r w:rsidRPr="00B5439A">
        <w:rPr>
          <w:sz w:val="16"/>
        </w:rPr>
        <w:t>. Speaking on a visit to Govan shipyard in Glasgow on Friday, the prime minister said the responsibility for what had happened in Ukraine “lies absolutely squarely with Vladimir Putin and Russia”, and a strong response was needed.</w:t>
      </w:r>
    </w:p>
    <w:p w14:paraId="660EE08E" w14:textId="77777777" w:rsidR="00B20A24" w:rsidRPr="00B5439A" w:rsidRDefault="00B20A24" w:rsidP="00B20A24">
      <w:pPr>
        <w:rPr>
          <w:sz w:val="16"/>
        </w:rPr>
      </w:pPr>
      <w:r w:rsidRPr="00B5439A">
        <w:rPr>
          <w:sz w:val="16"/>
        </w:rPr>
        <w:t>Cameron said: “In terms of what Britain has done, we were the first country to say that Russia should be thrown out of the G8, and Russia was thrown out of the G8. We have been the strongest adherent that we need strong sanctions in Europe and we’ve pushed for those, achieved those and held on to those at every single occasion.</w:t>
      </w:r>
    </w:p>
    <w:p w14:paraId="63C99175" w14:textId="77777777" w:rsidR="00B20A24" w:rsidRPr="00B5439A" w:rsidRDefault="00B20A24" w:rsidP="00B20A24">
      <w:pPr>
        <w:rPr>
          <w:sz w:val="16"/>
        </w:rPr>
      </w:pPr>
      <w:r w:rsidRPr="00B5439A">
        <w:rPr>
          <w:sz w:val="16"/>
        </w:rPr>
        <w:t xml:space="preserve">In his speech, </w:t>
      </w:r>
      <w:r w:rsidRPr="0060141E">
        <w:rPr>
          <w:rStyle w:val="StyleUnderline"/>
          <w:highlight w:val="cyan"/>
        </w:rPr>
        <w:t>Bradshaw described Russia’s tactics as</w:t>
      </w:r>
      <w:r w:rsidRPr="00083115">
        <w:rPr>
          <w:rStyle w:val="StyleUnderline"/>
        </w:rPr>
        <w:t xml:space="preserve"> a “</w:t>
      </w:r>
      <w:r w:rsidRPr="0060141E">
        <w:rPr>
          <w:rStyle w:val="StyleUnderline"/>
          <w:highlight w:val="cyan"/>
        </w:rPr>
        <w:t>hybrid</w:t>
      </w:r>
      <w:r w:rsidRPr="00083115">
        <w:rPr>
          <w:rStyle w:val="StyleUnderline"/>
        </w:rPr>
        <w:t xml:space="preserve"> combination”, </w:t>
      </w:r>
      <w:r w:rsidRPr="0060141E">
        <w:rPr>
          <w:rStyle w:val="StyleUnderline"/>
          <w:highlight w:val="cyan"/>
        </w:rPr>
        <w:t>using fast-generated conventional military forces as well as “subversion</w:t>
      </w:r>
      <w:r w:rsidRPr="00083115">
        <w:rPr>
          <w:rStyle w:val="StyleUnderline"/>
        </w:rPr>
        <w:t xml:space="preserve"> by a number of means, both </w:t>
      </w:r>
      <w:r w:rsidRPr="0060141E">
        <w:rPr>
          <w:rStyle w:val="StyleUnderline"/>
          <w:highlight w:val="cyan"/>
        </w:rPr>
        <w:t>military and non-military”.</w:t>
      </w:r>
    </w:p>
    <w:p w14:paraId="46DE2898" w14:textId="77777777" w:rsidR="00B20A24" w:rsidRPr="00B5439A" w:rsidRDefault="00B20A24" w:rsidP="00B20A24">
      <w:pPr>
        <w:rPr>
          <w:sz w:val="16"/>
        </w:rPr>
      </w:pPr>
      <w:r w:rsidRPr="00B5439A">
        <w:rPr>
          <w:sz w:val="16"/>
        </w:rPr>
        <w:t xml:space="preserve">His strongest words came during a section of the speech introducing other threats faced by Nato, including that from Islamic State. He said: “While </w:t>
      </w:r>
      <w:r w:rsidRPr="002E3197">
        <w:rPr>
          <w:rStyle w:val="Emphasis"/>
        </w:rPr>
        <w:t xml:space="preserve">the </w:t>
      </w:r>
      <w:r w:rsidRPr="00DD71EC">
        <w:rPr>
          <w:rStyle w:val="Emphasis"/>
          <w:highlight w:val="cyan"/>
        </w:rPr>
        <w:t xml:space="preserve">threat from </w:t>
      </w:r>
      <w:r w:rsidRPr="0060141E">
        <w:rPr>
          <w:rStyle w:val="Emphasis"/>
          <w:highlight w:val="cyan"/>
        </w:rPr>
        <w:t>Russia, together with</w:t>
      </w:r>
      <w:r w:rsidRPr="002E3197">
        <w:rPr>
          <w:rStyle w:val="Emphasis"/>
        </w:rPr>
        <w:t xml:space="preserve"> the </w:t>
      </w:r>
      <w:r w:rsidRPr="0060141E">
        <w:rPr>
          <w:rStyle w:val="Emphasis"/>
          <w:highlight w:val="cyan"/>
        </w:rPr>
        <w:t>risk</w:t>
      </w:r>
      <w:r w:rsidRPr="002E3197">
        <w:rPr>
          <w:rStyle w:val="Emphasis"/>
        </w:rPr>
        <w:t xml:space="preserve"> it brings </w:t>
      </w:r>
      <w:r w:rsidRPr="0060141E">
        <w:rPr>
          <w:rStyle w:val="Emphasis"/>
          <w:highlight w:val="cyan"/>
        </w:rPr>
        <w:t>of</w:t>
      </w:r>
      <w:r w:rsidRPr="002E3197">
        <w:rPr>
          <w:rStyle w:val="Emphasis"/>
        </w:rPr>
        <w:t xml:space="preserve"> a </w:t>
      </w:r>
      <w:r w:rsidRPr="0060141E">
        <w:rPr>
          <w:rStyle w:val="Emphasis"/>
          <w:highlight w:val="cyan"/>
        </w:rPr>
        <w:t>miscalc</w:t>
      </w:r>
      <w:r w:rsidRPr="002E3197">
        <w:rPr>
          <w:rStyle w:val="Emphasis"/>
        </w:rPr>
        <w:t xml:space="preserve">ulation resulting in a slide </w:t>
      </w:r>
      <w:r w:rsidRPr="0060141E">
        <w:rPr>
          <w:rStyle w:val="Emphasis"/>
          <w:highlight w:val="cyan"/>
        </w:rPr>
        <w:t>into strategic conflict</w:t>
      </w:r>
      <w:r w:rsidRPr="00B5439A">
        <w:rPr>
          <w:sz w:val="16"/>
        </w:rPr>
        <w:t xml:space="preserve">, however unlikely we see that as being right now, </w:t>
      </w:r>
      <w:r w:rsidRPr="0060141E">
        <w:rPr>
          <w:rStyle w:val="Emphasis"/>
          <w:highlight w:val="cyan"/>
        </w:rPr>
        <w:t>represents</w:t>
      </w:r>
      <w:r w:rsidRPr="002E3197">
        <w:rPr>
          <w:rStyle w:val="Emphasis"/>
        </w:rPr>
        <w:t xml:space="preserve"> an obvious </w:t>
      </w:r>
      <w:r w:rsidRPr="0060141E">
        <w:rPr>
          <w:rStyle w:val="Emphasis"/>
          <w:highlight w:val="cyan"/>
        </w:rPr>
        <w:t>existential threat</w:t>
      </w:r>
      <w:r w:rsidRPr="002E3197">
        <w:rPr>
          <w:rStyle w:val="Emphasis"/>
        </w:rPr>
        <w:t xml:space="preserve"> to our whole being</w:t>
      </w:r>
      <w:r w:rsidRPr="00B5439A">
        <w:rPr>
          <w:sz w:val="16"/>
        </w:rPr>
        <w:t>, we of course face threats from Isis and other instabilities to our way of life and the security of our loved ones.”</w:t>
      </w:r>
    </w:p>
    <w:p w14:paraId="53C8290F" w14:textId="77777777" w:rsidR="00B20A24" w:rsidRDefault="00B20A24" w:rsidP="00B20A24">
      <w:pPr>
        <w:pStyle w:val="Heading3"/>
      </w:pPr>
      <w:r>
        <w:t>Mil Mod---Impact---NATO War---IL</w:t>
      </w:r>
    </w:p>
    <w:p w14:paraId="40DBF61F" w14:textId="77777777" w:rsidR="00B20A24" w:rsidRPr="00E162CB" w:rsidRDefault="00B20A24" w:rsidP="00B20A24">
      <w:pPr>
        <w:pStyle w:val="Heading4"/>
      </w:pPr>
      <w:r w:rsidRPr="00E162CB">
        <w:t>Military modernization by Russia causes an arms build-up by NATO—risking conflict.</w:t>
      </w:r>
    </w:p>
    <w:p w14:paraId="517DDCA7" w14:textId="77777777" w:rsidR="00B20A24" w:rsidRPr="00E162CB" w:rsidRDefault="00B20A24" w:rsidP="00B20A24">
      <w:r w:rsidRPr="00272756">
        <w:rPr>
          <w:rStyle w:val="Style13ptBold"/>
        </w:rPr>
        <w:t>Sokolsky 17</w:t>
      </w:r>
      <w:r>
        <w:t xml:space="preserve"> </w:t>
      </w:r>
      <w:r w:rsidRPr="00E162CB">
        <w:t xml:space="preserve">Richard Sokolsky, (Nonresident Senior Fellow at the Carnegie Endowment for International Peace), Mar. 13, 2017.  Retrieved May 5, 2019 from </w:t>
      </w:r>
      <w:bookmarkStart w:id="2" w:name="_Hlk13662774"/>
      <w:r w:rsidRPr="00E162CB">
        <w:fldChar w:fldCharType="begin"/>
      </w:r>
      <w:r w:rsidRPr="00E162CB">
        <w:instrText xml:space="preserve"> HYPERLINK "https://carnegieendowment.org/2017/03/13/new-nato-russia-military-balance-implications-for-european-security-pub-68222" </w:instrText>
      </w:r>
      <w:r w:rsidRPr="00E162CB">
        <w:fldChar w:fldCharType="separate"/>
      </w:r>
      <w:r w:rsidRPr="00E162CB">
        <w:rPr>
          <w:rStyle w:val="Hyperlink"/>
        </w:rPr>
        <w:t>https://carnegieendowment.org/2017/03/13/new-nato-russia-military-balance-implications-for-european-security-pub-68222</w:t>
      </w:r>
      <w:r w:rsidRPr="00E162CB">
        <w:fldChar w:fldCharType="end"/>
      </w:r>
      <w:r w:rsidRPr="00E162CB">
        <w:t xml:space="preserve"> </w:t>
      </w:r>
      <w:bookmarkEnd w:id="2"/>
      <w:r w:rsidRPr="00E162CB">
        <w:t xml:space="preserve"> </w:t>
      </w:r>
    </w:p>
    <w:p w14:paraId="6486C0E4" w14:textId="77777777" w:rsidR="00B20A24" w:rsidRPr="00272756" w:rsidRDefault="00B20A24" w:rsidP="00B20A24">
      <w:pPr>
        <w:rPr>
          <w:sz w:val="16"/>
        </w:rPr>
      </w:pPr>
      <w:r w:rsidRPr="00272756">
        <w:rPr>
          <w:sz w:val="16"/>
        </w:rPr>
        <w:t xml:space="preserve">POLICY IMPLICATIONS </w:t>
      </w:r>
      <w:r w:rsidRPr="0060141E">
        <w:rPr>
          <w:rStyle w:val="StyleUnderline"/>
          <w:highlight w:val="cyan"/>
        </w:rPr>
        <w:t>Russia’s</w:t>
      </w:r>
      <w:r w:rsidRPr="00272756">
        <w:rPr>
          <w:sz w:val="16"/>
        </w:rPr>
        <w:t xml:space="preserve"> bellicose rhetoric and </w:t>
      </w:r>
      <w:r w:rsidRPr="00272756">
        <w:rPr>
          <w:rStyle w:val="StyleUnderline"/>
        </w:rPr>
        <w:t xml:space="preserve">provocative </w:t>
      </w:r>
      <w:r w:rsidRPr="0060141E">
        <w:rPr>
          <w:rStyle w:val="StyleUnderline"/>
          <w:highlight w:val="cyan"/>
        </w:rPr>
        <w:t>behavior</w:t>
      </w:r>
      <w:r w:rsidRPr="00272756">
        <w:rPr>
          <w:rStyle w:val="StyleUnderline"/>
        </w:rPr>
        <w:t xml:space="preserve"> </w:t>
      </w:r>
      <w:r w:rsidRPr="0060141E">
        <w:rPr>
          <w:rStyle w:val="StyleUnderline"/>
          <w:highlight w:val="cyan"/>
        </w:rPr>
        <w:t>have prompted</w:t>
      </w:r>
      <w:r w:rsidRPr="00272756">
        <w:rPr>
          <w:rStyle w:val="StyleUnderline"/>
        </w:rPr>
        <w:t xml:space="preserve"> long-overdue </w:t>
      </w:r>
      <w:r w:rsidRPr="0060141E">
        <w:rPr>
          <w:rStyle w:val="StyleUnderline"/>
          <w:highlight w:val="cyan"/>
        </w:rPr>
        <w:t>increases in NATO defense spending</w:t>
      </w:r>
      <w:r w:rsidRPr="00272756">
        <w:rPr>
          <w:rStyle w:val="StyleUnderline"/>
        </w:rPr>
        <w:t xml:space="preserve"> and more robust efforts by the alliance </w:t>
      </w:r>
      <w:r w:rsidRPr="0060141E">
        <w:rPr>
          <w:rStyle w:val="StyleUnderline"/>
          <w:highlight w:val="cyan"/>
        </w:rPr>
        <w:t>to bolster</w:t>
      </w:r>
      <w:r w:rsidRPr="0060141E">
        <w:rPr>
          <w:rStyle w:val="StyleUnderline"/>
        </w:rPr>
        <w:t xml:space="preserve"> i</w:t>
      </w:r>
      <w:r w:rsidRPr="00272756">
        <w:rPr>
          <w:rStyle w:val="StyleUnderline"/>
        </w:rPr>
        <w:t xml:space="preserve">ts </w:t>
      </w:r>
      <w:r w:rsidRPr="0060141E">
        <w:rPr>
          <w:rStyle w:val="StyleUnderline"/>
          <w:highlight w:val="cyan"/>
        </w:rPr>
        <w:t>deterrence and</w:t>
      </w:r>
      <w:r w:rsidRPr="00272756">
        <w:rPr>
          <w:rStyle w:val="StyleUnderline"/>
        </w:rPr>
        <w:t xml:space="preserve"> defense </w:t>
      </w:r>
      <w:r w:rsidRPr="0060141E">
        <w:rPr>
          <w:rStyle w:val="StyleUnderline"/>
          <w:highlight w:val="cyan"/>
        </w:rPr>
        <w:t>capabilities</w:t>
      </w:r>
      <w:r w:rsidRPr="00272756">
        <w:rPr>
          <w:rStyle w:val="StyleUnderline"/>
        </w:rPr>
        <w:t xml:space="preserve"> on its eastern flank. </w:t>
      </w:r>
      <w:r w:rsidRPr="00272756">
        <w:rPr>
          <w:sz w:val="16"/>
        </w:rPr>
        <w:t xml:space="preserve">At its last summit, NATO heads of state agreed to forward deploy more capable and credible defenses to the territory of NATO’s most vulnerable members. These are necessary and positive contributions that, by reducing Russian confidence in a quick victory, lower the odds of a NATO-Russia conflict. But they are not panaceas. </w:t>
      </w:r>
      <w:r w:rsidRPr="00272756">
        <w:rPr>
          <w:rStyle w:val="StyleUnderline"/>
        </w:rPr>
        <w:t xml:space="preserve">The </w:t>
      </w:r>
      <w:r w:rsidRPr="0085273B">
        <w:rPr>
          <w:rStyle w:val="StyleUnderline"/>
          <w:highlight w:val="cyan"/>
        </w:rPr>
        <w:t>military buildup of</w:t>
      </w:r>
      <w:r w:rsidRPr="00272756">
        <w:rPr>
          <w:rStyle w:val="StyleUnderline"/>
        </w:rPr>
        <w:t xml:space="preserve"> both alliance and </w:t>
      </w:r>
      <w:r w:rsidRPr="0085273B">
        <w:rPr>
          <w:rStyle w:val="StyleUnderline"/>
          <w:highlight w:val="cyan"/>
        </w:rPr>
        <w:t>Russian forces</w:t>
      </w:r>
      <w:r w:rsidRPr="00272756">
        <w:rPr>
          <w:rStyle w:val="StyleUnderline"/>
        </w:rPr>
        <w:t xml:space="preserve"> in the east </w:t>
      </w:r>
      <w:r w:rsidRPr="00272756">
        <w:rPr>
          <w:sz w:val="16"/>
        </w:rPr>
        <w:t>reflects the assumption on both sides that it will produce greater security. Instead,</w:t>
      </w:r>
      <w:r w:rsidRPr="00272756">
        <w:rPr>
          <w:rStyle w:val="StyleUnderline"/>
        </w:rPr>
        <w:t xml:space="preserve"> the action-reaction dynamic risks generating less, not more, security on both sides</w:t>
      </w:r>
      <w:r w:rsidRPr="00272756">
        <w:rPr>
          <w:sz w:val="16"/>
        </w:rPr>
        <w:t xml:space="preserve">.82 </w:t>
      </w:r>
      <w:r w:rsidRPr="00272756">
        <w:rPr>
          <w:rStyle w:val="StyleUnderline"/>
        </w:rPr>
        <w:t>Whether NATO muscle-flexing will provoke or deter Russian adventurism is uncertain, given</w:t>
      </w:r>
      <w:r w:rsidRPr="00272756">
        <w:rPr>
          <w:sz w:val="16"/>
        </w:rPr>
        <w:t xml:space="preserve"> the scope for misjudging the perceptions and risk-reward calculus of the Kremlin. Based on Russia’s recent behavior in the Baltics—specifically </w:t>
      </w:r>
      <w:r w:rsidRPr="00272756">
        <w:rPr>
          <w:rStyle w:val="StyleUnderline"/>
        </w:rPr>
        <w:t>Putin’s willingness to engage in tit-for-tat responses with NATO forces over incidents of harassment and provocative military maneuvers</w:t>
      </w:r>
      <w:r w:rsidRPr="00272756">
        <w:rPr>
          <w:sz w:val="16"/>
        </w:rPr>
        <w:t>—</w:t>
      </w:r>
      <w:r w:rsidRPr="0085273B">
        <w:rPr>
          <w:rStyle w:val="StyleUnderline"/>
          <w:highlight w:val="cyan"/>
        </w:rPr>
        <w:t>Putin is unlikely to</w:t>
      </w:r>
      <w:r w:rsidRPr="00272756">
        <w:rPr>
          <w:rStyle w:val="StyleUnderline"/>
        </w:rPr>
        <w:t xml:space="preserve"> </w:t>
      </w:r>
      <w:r w:rsidRPr="0085273B">
        <w:rPr>
          <w:rStyle w:val="StyleUnderline"/>
          <w:highlight w:val="cyan"/>
        </w:rPr>
        <w:t>back down and change his</w:t>
      </w:r>
      <w:r w:rsidRPr="00272756">
        <w:rPr>
          <w:rStyle w:val="StyleUnderline"/>
        </w:rPr>
        <w:t xml:space="preserve"> provocative </w:t>
      </w:r>
      <w:r w:rsidRPr="0085273B">
        <w:rPr>
          <w:rStyle w:val="StyleUnderline"/>
          <w:highlight w:val="cyan"/>
        </w:rPr>
        <w:t>behavior in the face of NATO’s military moves</w:t>
      </w:r>
      <w:r w:rsidRPr="00272756">
        <w:rPr>
          <w:sz w:val="16"/>
        </w:rPr>
        <w:t xml:space="preserve">. </w:t>
      </w:r>
      <w:r w:rsidRPr="00272756">
        <w:rPr>
          <w:rStyle w:val="StyleUnderline"/>
        </w:rPr>
        <w:t>The alliance therefore needs to further supplement the military measures taken to deter and defend against Russian military adventurism</w:t>
      </w:r>
      <w:r w:rsidRPr="00272756">
        <w:rPr>
          <w:sz w:val="16"/>
        </w:rPr>
        <w:t xml:space="preserve"> with other measures to shore up NATO’s defenses on the eastern flank while reducing the risk of war with Russia. Steps that merit further consideration include the following.</w:t>
      </w:r>
    </w:p>
    <w:p w14:paraId="20A2DCF2" w14:textId="77777777" w:rsidR="00B20A24" w:rsidRPr="00E162CB" w:rsidRDefault="00B20A24" w:rsidP="00B20A24">
      <w:pPr>
        <w:pStyle w:val="Heading4"/>
      </w:pPr>
      <w:r w:rsidRPr="00E162CB">
        <w:t>Russia’s military modernization effort increases its threat to NATO.</w:t>
      </w:r>
    </w:p>
    <w:p w14:paraId="2302FBE5" w14:textId="77777777" w:rsidR="00B20A24" w:rsidRPr="00E162CB" w:rsidRDefault="00B20A24" w:rsidP="00B20A24">
      <w:r w:rsidRPr="00272756">
        <w:rPr>
          <w:rStyle w:val="Style13ptBold"/>
        </w:rPr>
        <w:t>Sokolsky 17</w:t>
      </w:r>
      <w:r>
        <w:t xml:space="preserve"> </w:t>
      </w:r>
      <w:r w:rsidRPr="00E162CB">
        <w:t xml:space="preserve">Richard Sokolsky, (Nonresident Senior Fellow at the Carnegie Endowment for International Peace), Mar. 13, 2017.  Retrieved May 5, 2019 from </w:t>
      </w:r>
      <w:hyperlink r:id="rId87" w:history="1">
        <w:r w:rsidRPr="00E162CB">
          <w:rPr>
            <w:rStyle w:val="Hyperlink"/>
          </w:rPr>
          <w:t>https://carnegieendowment.org/2017/03/13/new-nato-russia-military-balance-implications-for-european-security-pub-68222</w:t>
        </w:r>
      </w:hyperlink>
      <w:r w:rsidRPr="00E162CB">
        <w:t xml:space="preserve">  </w:t>
      </w:r>
    </w:p>
    <w:p w14:paraId="44863AB6" w14:textId="77777777" w:rsidR="00B20A24" w:rsidRPr="00272756" w:rsidRDefault="00B20A24" w:rsidP="00B20A24">
      <w:pPr>
        <w:rPr>
          <w:rStyle w:val="StyleUnderline"/>
        </w:rPr>
      </w:pPr>
      <w:r w:rsidRPr="00272756">
        <w:rPr>
          <w:sz w:val="16"/>
        </w:rPr>
        <w:t xml:space="preserve">Twenty-five years after the end of the Cold War, </w:t>
      </w:r>
      <w:r w:rsidRPr="00272756">
        <w:rPr>
          <w:rStyle w:val="StyleUnderline"/>
        </w:rPr>
        <w:t xml:space="preserve">the </w:t>
      </w:r>
      <w:r w:rsidRPr="0085273B">
        <w:rPr>
          <w:rStyle w:val="StyleUnderline"/>
          <w:highlight w:val="cyan"/>
        </w:rPr>
        <w:t>military balance between NATO and Russia</w:t>
      </w:r>
      <w:r w:rsidRPr="00272756">
        <w:rPr>
          <w:sz w:val="16"/>
        </w:rPr>
        <w:t xml:space="preserve">, after years of inattention, </w:t>
      </w:r>
      <w:r w:rsidRPr="0085273B">
        <w:rPr>
          <w:rStyle w:val="StyleUnderline"/>
          <w:highlight w:val="cyan"/>
        </w:rPr>
        <w:t>has</w:t>
      </w:r>
      <w:r w:rsidRPr="00272756">
        <w:rPr>
          <w:rStyle w:val="StyleUnderline"/>
        </w:rPr>
        <w:t xml:space="preserve"> again be</w:t>
      </w:r>
      <w:r w:rsidRPr="0085273B">
        <w:rPr>
          <w:rStyle w:val="StyleUnderline"/>
          <w:highlight w:val="cyan"/>
        </w:rPr>
        <w:t>come the focus of intense concern</w:t>
      </w:r>
      <w:r w:rsidRPr="00272756">
        <w:rPr>
          <w:rStyle w:val="StyleUnderline"/>
        </w:rPr>
        <w:t xml:space="preserve"> and even alarm in some Western quarters</w:t>
      </w:r>
      <w:r w:rsidRPr="00272756">
        <w:rPr>
          <w:sz w:val="16"/>
        </w:rPr>
        <w:t xml:space="preserve">. From NATO’s vantage point, </w:t>
      </w:r>
      <w:r w:rsidRPr="0085273B">
        <w:rPr>
          <w:rStyle w:val="StyleUnderline"/>
          <w:highlight w:val="cyan"/>
        </w:rPr>
        <w:t>Russia poses a serious military threat to its eastern flank</w:t>
      </w:r>
      <w:r w:rsidRPr="00272756">
        <w:rPr>
          <w:sz w:val="16"/>
        </w:rPr>
        <w:t>—</w:t>
      </w:r>
      <w:r w:rsidRPr="0085273B">
        <w:rPr>
          <w:rStyle w:val="StyleUnderline"/>
          <w:highlight w:val="cyan"/>
        </w:rPr>
        <w:t>and</w:t>
      </w:r>
      <w:r w:rsidRPr="00272756">
        <w:rPr>
          <w:sz w:val="16"/>
        </w:rPr>
        <w:t xml:space="preserve"> to Euro-Atlantic </w:t>
      </w:r>
      <w:r w:rsidRPr="0085273B">
        <w:rPr>
          <w:rStyle w:val="StyleUnderline"/>
          <w:highlight w:val="cyan"/>
        </w:rPr>
        <w:t>security</w:t>
      </w:r>
      <w:r w:rsidRPr="00272756">
        <w:rPr>
          <w:rStyle w:val="StyleUnderline"/>
        </w:rPr>
        <w:t xml:space="preserve"> more broadly</w:t>
      </w:r>
      <w:r w:rsidRPr="00272756">
        <w:rPr>
          <w:sz w:val="16"/>
        </w:rPr>
        <w:t xml:space="preserve">—for three reasons. First, a </w:t>
      </w:r>
      <w:r w:rsidRPr="0085273B">
        <w:rPr>
          <w:rStyle w:val="StyleUnderline"/>
          <w:highlight w:val="cyan"/>
        </w:rPr>
        <w:t>military</w:t>
      </w:r>
      <w:r w:rsidRPr="00272756">
        <w:rPr>
          <w:sz w:val="16"/>
        </w:rPr>
        <w:t xml:space="preserve"> reform and </w:t>
      </w:r>
      <w:r w:rsidRPr="0085273B">
        <w:rPr>
          <w:rStyle w:val="StyleUnderline"/>
          <w:highlight w:val="cyan"/>
        </w:rPr>
        <w:t>modernization</w:t>
      </w:r>
      <w:r w:rsidRPr="00272756">
        <w:rPr>
          <w:sz w:val="16"/>
        </w:rPr>
        <w:t xml:space="preserve"> program launched in 2008, </w:t>
      </w:r>
      <w:r w:rsidRPr="0085273B">
        <w:rPr>
          <w:rStyle w:val="StyleUnderline"/>
          <w:highlight w:val="cyan"/>
        </w:rPr>
        <w:t>combined with</w:t>
      </w:r>
      <w:r w:rsidRPr="00272756">
        <w:rPr>
          <w:rStyle w:val="StyleUnderline"/>
        </w:rPr>
        <w:t xml:space="preserve"> significant increases in </w:t>
      </w:r>
      <w:r w:rsidRPr="0085273B">
        <w:rPr>
          <w:rStyle w:val="StyleUnderline"/>
          <w:highlight w:val="cyan"/>
        </w:rPr>
        <w:t>defense spending</w:t>
      </w:r>
      <w:r w:rsidRPr="00272756">
        <w:rPr>
          <w:rStyle w:val="StyleUnderline"/>
        </w:rPr>
        <w:t xml:space="preserve"> over the past several years, </w:t>
      </w:r>
      <w:r w:rsidRPr="0085273B">
        <w:rPr>
          <w:rStyle w:val="StyleUnderline"/>
          <w:highlight w:val="cyan"/>
        </w:rPr>
        <w:t>has improved the capabilities of Russia’s armed forces.</w:t>
      </w:r>
      <w:r w:rsidRPr="00272756">
        <w:rPr>
          <w:rStyle w:val="StyleUnderline"/>
        </w:rPr>
        <w:t xml:space="preserve"> </w:t>
      </w:r>
    </w:p>
    <w:p w14:paraId="6C872CA2" w14:textId="77777777" w:rsidR="00B20A24" w:rsidRDefault="00B20A24" w:rsidP="00B20A24">
      <w:pPr>
        <w:pStyle w:val="Heading3"/>
      </w:pPr>
      <w:r>
        <w:t>Mil Mod---Impact---NATO War---A2: No War</w:t>
      </w:r>
    </w:p>
    <w:p w14:paraId="18C83EDC" w14:textId="77777777" w:rsidR="00B20A24" w:rsidRPr="00E162CB" w:rsidRDefault="00B20A24" w:rsidP="00B20A24">
      <w:pPr>
        <w:pStyle w:val="Heading4"/>
      </w:pPr>
      <w:r w:rsidRPr="00E162CB">
        <w:t>Russia is willing to use force against NATO.</w:t>
      </w:r>
    </w:p>
    <w:p w14:paraId="55204913" w14:textId="77777777" w:rsidR="00B20A24" w:rsidRPr="00E162CB" w:rsidRDefault="00B20A24" w:rsidP="00B20A24">
      <w:r w:rsidRPr="00272756">
        <w:rPr>
          <w:rStyle w:val="Style13ptBold"/>
        </w:rPr>
        <w:t>Sokolsky 17</w:t>
      </w:r>
      <w:r>
        <w:t xml:space="preserve"> </w:t>
      </w:r>
      <w:r w:rsidRPr="00E162CB">
        <w:t xml:space="preserve">Richard Sokolsky, (Nonresident Senior Fellow at the Carnegie Endowment for International Peace), Mar. 13, 2017.  Retrieved May 5, 2019 from </w:t>
      </w:r>
      <w:hyperlink r:id="rId88" w:history="1">
        <w:r w:rsidRPr="00E162CB">
          <w:rPr>
            <w:rStyle w:val="Hyperlink"/>
          </w:rPr>
          <w:t>https://carnegieendowment.org/2017/03/13/new-nato-russia-military-balance-implications-for-european-security-pub-68222</w:t>
        </w:r>
      </w:hyperlink>
      <w:r w:rsidRPr="00E162CB">
        <w:t xml:space="preserve">  </w:t>
      </w:r>
    </w:p>
    <w:p w14:paraId="52A03EDC" w14:textId="77777777" w:rsidR="00B20A24" w:rsidRPr="00272756" w:rsidRDefault="00B20A24" w:rsidP="00B20A24">
      <w:pPr>
        <w:rPr>
          <w:sz w:val="16"/>
        </w:rPr>
      </w:pPr>
      <w:r w:rsidRPr="00272756">
        <w:rPr>
          <w:sz w:val="16"/>
        </w:rPr>
        <w:t xml:space="preserve">Second, in the past decade, </w:t>
      </w:r>
      <w:r w:rsidRPr="0085273B">
        <w:rPr>
          <w:rStyle w:val="StyleUnderline"/>
          <w:highlight w:val="cyan"/>
        </w:rPr>
        <w:t>Russia has demonstrated</w:t>
      </w:r>
      <w:r w:rsidRPr="00272756">
        <w:rPr>
          <w:rStyle w:val="StyleUnderline"/>
        </w:rPr>
        <w:t xml:space="preserve"> an unprecedented </w:t>
      </w:r>
      <w:r w:rsidRPr="0085273B">
        <w:rPr>
          <w:rStyle w:val="StyleUnderline"/>
          <w:highlight w:val="cyan"/>
        </w:rPr>
        <w:t>willingness to use force as</w:t>
      </w:r>
      <w:r w:rsidRPr="00272756">
        <w:rPr>
          <w:rStyle w:val="StyleUnderline"/>
        </w:rPr>
        <w:t xml:space="preserve"> an instrument of its </w:t>
      </w:r>
      <w:r w:rsidRPr="0085273B">
        <w:rPr>
          <w:rStyle w:val="StyleUnderline"/>
          <w:highlight w:val="cyan"/>
        </w:rPr>
        <w:t>foreign policy</w:t>
      </w:r>
      <w:r w:rsidRPr="00272756">
        <w:rPr>
          <w:sz w:val="16"/>
        </w:rPr>
        <w:t xml:space="preserve">, </w:t>
      </w:r>
      <w:r w:rsidRPr="00272756">
        <w:rPr>
          <w:rStyle w:val="StyleUnderline"/>
        </w:rPr>
        <w:t>as well as</w:t>
      </w:r>
      <w:r w:rsidRPr="00272756">
        <w:rPr>
          <w:sz w:val="16"/>
        </w:rPr>
        <w:t xml:space="preserve"> an improved capacity to </w:t>
      </w:r>
      <w:r w:rsidRPr="00272756">
        <w:rPr>
          <w:rStyle w:val="StyleUnderline"/>
        </w:rPr>
        <w:t>project military power beyond its immediate post-Soviet periphery</w:t>
      </w:r>
      <w:r w:rsidRPr="00272756">
        <w:rPr>
          <w:sz w:val="16"/>
        </w:rPr>
        <w:t xml:space="preserve">. Third, the </w:t>
      </w:r>
      <w:r w:rsidRPr="00272756">
        <w:rPr>
          <w:rStyle w:val="StyleUnderline"/>
        </w:rPr>
        <w:t xml:space="preserve">Kremlin has been conducting a far more aggressive, anti-Western foreign policy, </w:t>
      </w:r>
      <w:r w:rsidRPr="0085273B">
        <w:rPr>
          <w:rStyle w:val="StyleUnderline"/>
          <w:highlight w:val="cyan"/>
        </w:rPr>
        <w:t>significantly ratcheting up</w:t>
      </w:r>
      <w:r w:rsidRPr="00272756">
        <w:rPr>
          <w:rStyle w:val="StyleUnderline"/>
        </w:rPr>
        <w:t xml:space="preserve"> provocative </w:t>
      </w:r>
      <w:r w:rsidRPr="0085273B">
        <w:rPr>
          <w:rStyle w:val="StyleUnderline"/>
          <w:highlight w:val="cyan"/>
        </w:rPr>
        <w:t>military maneuvers near NATO</w:t>
      </w:r>
      <w:r w:rsidRPr="00272756">
        <w:rPr>
          <w:rStyle w:val="StyleUnderline"/>
        </w:rPr>
        <w:t xml:space="preserve"> members’ </w:t>
      </w:r>
      <w:r w:rsidRPr="0085273B">
        <w:rPr>
          <w:rStyle w:val="StyleUnderline"/>
          <w:highlight w:val="cyan"/>
        </w:rPr>
        <w:t>borders</w:t>
      </w:r>
      <w:r w:rsidRPr="00272756">
        <w:rPr>
          <w:rStyle w:val="StyleUnderline"/>
        </w:rPr>
        <w:t xml:space="preserve"> with Russia,</w:t>
      </w:r>
      <w:r w:rsidRPr="00272756">
        <w:rPr>
          <w:sz w:val="16"/>
        </w:rPr>
        <w:t xml:space="preserve"> </w:t>
      </w:r>
      <w:r w:rsidRPr="0085273B">
        <w:rPr>
          <w:rStyle w:val="StyleUnderline"/>
          <w:highlight w:val="cyan"/>
        </w:rPr>
        <w:t>intimating nuclear threats, and deploying nuclear-capable missiles</w:t>
      </w:r>
      <w:r w:rsidRPr="00272756">
        <w:rPr>
          <w:sz w:val="16"/>
        </w:rPr>
        <w:t xml:space="preserve"> in the Russian exclave of Kaliningrad.1 As a result, there is a growing perception in the West that </w:t>
      </w:r>
      <w:r w:rsidRPr="00272756">
        <w:rPr>
          <w:rStyle w:val="StyleUnderline"/>
        </w:rPr>
        <w:t>Russia has reemerged as a revanchist, neo-imperialist, expansionist, and hostile power bent on dismantling the post–Cold War European security system</w:t>
      </w:r>
      <w:r w:rsidRPr="00272756">
        <w:rPr>
          <w:sz w:val="16"/>
        </w:rPr>
        <w:t xml:space="preserve"> and dividing the continent into spheres of influence.</w:t>
      </w:r>
    </w:p>
    <w:p w14:paraId="68985968" w14:textId="77777777" w:rsidR="00B20A24" w:rsidRPr="00E162CB" w:rsidRDefault="00B20A24" w:rsidP="00B20A24">
      <w:pPr>
        <w:pStyle w:val="Heading4"/>
      </w:pPr>
      <w:r>
        <w:t>Tensions cause accidental war</w:t>
      </w:r>
    </w:p>
    <w:p w14:paraId="37AAE2AB" w14:textId="77777777" w:rsidR="00B20A24" w:rsidRPr="00E162CB" w:rsidRDefault="00B20A24" w:rsidP="00B20A24">
      <w:r w:rsidRPr="00272756">
        <w:rPr>
          <w:rStyle w:val="Style13ptBold"/>
        </w:rPr>
        <w:t>Birnbaum 15</w:t>
      </w:r>
      <w:r>
        <w:t xml:space="preserve"> </w:t>
      </w:r>
      <w:r w:rsidRPr="00E162CB">
        <w:t xml:space="preserve">Michael Birnbaum, (Brussels bureau chief for The Washington Post), WASHINGTON POST, Aug. 12, 2015.  Retrieved May 5, 2019 from </w:t>
      </w:r>
      <w:hyperlink r:id="rId89" w:history="1">
        <w:r w:rsidRPr="00E162CB">
          <w:rPr>
            <w:rStyle w:val="Hyperlink"/>
          </w:rPr>
          <w:t>https://www.washingtonpost.com/news/worldviews/wp/2015/08/12/3-maps-that-show-the-military-concerns-for-both-russia-and-nato/</w:t>
        </w:r>
      </w:hyperlink>
    </w:p>
    <w:p w14:paraId="31C68593" w14:textId="77777777" w:rsidR="00B20A24" w:rsidRPr="00272756" w:rsidRDefault="00B20A24" w:rsidP="00B20A24">
      <w:pPr>
        <w:rPr>
          <w:sz w:val="16"/>
        </w:rPr>
      </w:pPr>
      <w:r w:rsidRPr="00272756">
        <w:rPr>
          <w:sz w:val="16"/>
        </w:rPr>
        <w:t xml:space="preserve">MOSCOW – </w:t>
      </w:r>
      <w:r w:rsidRPr="00272756">
        <w:rPr>
          <w:rStyle w:val="StyleUnderline"/>
        </w:rPr>
        <w:t>The Russian military exercises in March spanned the nation’s vast territory</w:t>
      </w:r>
      <w:r w:rsidRPr="00272756">
        <w:rPr>
          <w:sz w:val="16"/>
        </w:rPr>
        <w:t xml:space="preserve"> – from the high north, far above the Arctic Circle, all the way to territories near Japan. </w:t>
      </w:r>
      <w:r w:rsidRPr="00272756">
        <w:rPr>
          <w:rStyle w:val="StyleUnderline"/>
        </w:rPr>
        <w:t>Massive NATO drills a few months later pulled thousands of troops across Europe</w:t>
      </w:r>
      <w:r w:rsidRPr="00272756">
        <w:rPr>
          <w:sz w:val="16"/>
        </w:rPr>
        <w:t xml:space="preserve">. After decades of post-Cold War calm, </w:t>
      </w:r>
      <w:r w:rsidRPr="0085273B">
        <w:rPr>
          <w:rStyle w:val="StyleUnderline"/>
          <w:highlight w:val="cyan"/>
        </w:rPr>
        <w:t>Europe is</w:t>
      </w:r>
      <w:r w:rsidRPr="00272756">
        <w:rPr>
          <w:rStyle w:val="StyleUnderline"/>
        </w:rPr>
        <w:t xml:space="preserve"> again </w:t>
      </w:r>
      <w:r w:rsidRPr="0085273B">
        <w:rPr>
          <w:rStyle w:val="StyleUnderline"/>
          <w:highlight w:val="cyan"/>
        </w:rPr>
        <w:t>becoming a region of</w:t>
      </w:r>
      <w:r w:rsidRPr="00272756">
        <w:rPr>
          <w:rStyle w:val="StyleUnderline"/>
        </w:rPr>
        <w:t xml:space="preserve"> high military drama</w:t>
      </w:r>
      <w:r w:rsidRPr="00272756">
        <w:rPr>
          <w:sz w:val="16"/>
        </w:rPr>
        <w:t xml:space="preserve"> – </w:t>
      </w:r>
      <w:r w:rsidRPr="00272756">
        <w:rPr>
          <w:rStyle w:val="StyleUnderline"/>
        </w:rPr>
        <w:t>and</w:t>
      </w:r>
      <w:r w:rsidRPr="00272756">
        <w:rPr>
          <w:sz w:val="16"/>
        </w:rPr>
        <w:t xml:space="preserve"> </w:t>
      </w:r>
      <w:r w:rsidRPr="00272756">
        <w:rPr>
          <w:rStyle w:val="StyleUnderline"/>
        </w:rPr>
        <w:t xml:space="preserve">according to </w:t>
      </w:r>
      <w:r w:rsidRPr="00272756">
        <w:rPr>
          <w:sz w:val="16"/>
        </w:rPr>
        <w:t xml:space="preserve">some </w:t>
      </w:r>
      <w:r w:rsidRPr="00272756">
        <w:rPr>
          <w:rStyle w:val="StyleUnderline"/>
        </w:rPr>
        <w:t xml:space="preserve">experts, a place with a </w:t>
      </w:r>
      <w:r w:rsidRPr="0085273B">
        <w:rPr>
          <w:rStyle w:val="StyleUnderline"/>
          <w:highlight w:val="cyan"/>
        </w:rPr>
        <w:t>growing risk of accidental confrontation</w:t>
      </w:r>
      <w:r w:rsidRPr="0085273B">
        <w:rPr>
          <w:sz w:val="16"/>
          <w:highlight w:val="cyan"/>
        </w:rPr>
        <w:t xml:space="preserve">. </w:t>
      </w:r>
      <w:r w:rsidRPr="0085273B">
        <w:rPr>
          <w:rStyle w:val="StyleUnderline"/>
          <w:highlight w:val="cyan"/>
        </w:rPr>
        <w:t xml:space="preserve">Russian soldiers woke </w:t>
      </w:r>
      <w:r w:rsidRPr="0085273B">
        <w:rPr>
          <w:rStyle w:val="StyleUnderline"/>
        </w:rPr>
        <w:t xml:space="preserve">in early March </w:t>
      </w:r>
      <w:r w:rsidRPr="0085273B">
        <w:rPr>
          <w:rStyle w:val="StyleUnderline"/>
          <w:highlight w:val="cyan"/>
        </w:rPr>
        <w:t>to unannounced, snap exercises</w:t>
      </w:r>
      <w:r w:rsidRPr="00272756">
        <w:rPr>
          <w:sz w:val="16"/>
        </w:rPr>
        <w:t xml:space="preserve"> that eventually grew to encompass more than 80,000 service members. Above the Barents Sea, strategic bombers practiced attacks. Near the Latvian border, airborne troops performed landings as attack helicopters and artillery gave them cover. In the Baltic Sea, the Russian Navy practiced with missiles. </w:t>
      </w:r>
      <w:r w:rsidRPr="0085273B">
        <w:rPr>
          <w:rStyle w:val="StyleUnderline"/>
          <w:highlight w:val="cyan"/>
        </w:rPr>
        <w:t>The training was on such a large scale that it could only have been practicing for what would happen during a war with</w:t>
      </w:r>
      <w:r w:rsidRPr="00272756">
        <w:rPr>
          <w:sz w:val="16"/>
        </w:rPr>
        <w:t xml:space="preserve"> the U.S.-led </w:t>
      </w:r>
      <w:r w:rsidRPr="0085273B">
        <w:rPr>
          <w:rStyle w:val="StyleUnderline"/>
          <w:highlight w:val="cyan"/>
        </w:rPr>
        <w:t>NATO</w:t>
      </w:r>
      <w:r w:rsidRPr="00272756">
        <w:rPr>
          <w:sz w:val="16"/>
        </w:rPr>
        <w:t xml:space="preserve"> defense alliance, according to the European Leadership Network, which on Wednesday published a report looking at the increased military exercises on both sides of the Russia-West divide.</w:t>
      </w:r>
    </w:p>
    <w:p w14:paraId="27FF2EDF" w14:textId="77777777" w:rsidR="00B20A24" w:rsidRPr="00E162CB" w:rsidRDefault="00B20A24" w:rsidP="00B20A24">
      <w:pPr>
        <w:pStyle w:val="Heading4"/>
      </w:pPr>
      <w:r>
        <w:t>Lack of communication ensures escalation</w:t>
      </w:r>
    </w:p>
    <w:p w14:paraId="03B5EC05" w14:textId="77777777" w:rsidR="00B20A24" w:rsidRPr="00E162CB" w:rsidRDefault="00B20A24" w:rsidP="00B20A24">
      <w:r w:rsidRPr="00272756">
        <w:rPr>
          <w:rStyle w:val="Style13ptBold"/>
        </w:rPr>
        <w:t>Birnbaum 15</w:t>
      </w:r>
      <w:r>
        <w:t xml:space="preserve"> </w:t>
      </w:r>
      <w:r w:rsidRPr="00E162CB">
        <w:t xml:space="preserve">Michael Birnbaum, (Brussels bureau chief for The Washington Post), WASHINGTON POST, Aug. 12, 2015.  Retrieved May 5, 2019 from </w:t>
      </w:r>
      <w:hyperlink r:id="rId90" w:history="1">
        <w:r w:rsidRPr="00E162CB">
          <w:rPr>
            <w:rStyle w:val="Hyperlink"/>
          </w:rPr>
          <w:t>https://www.washingtonpost.com/news/worldviews/wp/2015/08/12/3-maps-that-show-the-military-concerns-for-both-russia-and-nato/</w:t>
        </w:r>
      </w:hyperlink>
    </w:p>
    <w:p w14:paraId="752C2879" w14:textId="77777777" w:rsidR="00B20A24" w:rsidRPr="00272756" w:rsidRDefault="00B20A24" w:rsidP="00B20A24">
      <w:pPr>
        <w:rPr>
          <w:sz w:val="16"/>
        </w:rPr>
      </w:pPr>
      <w:r w:rsidRPr="0085273B">
        <w:rPr>
          <w:rStyle w:val="StyleUnderline"/>
          <w:highlight w:val="cyan"/>
        </w:rPr>
        <w:t>NATO has</w:t>
      </w:r>
      <w:r w:rsidRPr="00272756">
        <w:rPr>
          <w:rStyle w:val="StyleUnderline"/>
        </w:rPr>
        <w:t xml:space="preserve"> also </w:t>
      </w:r>
      <w:r w:rsidRPr="0085273B">
        <w:rPr>
          <w:rStyle w:val="StyleUnderline"/>
          <w:highlight w:val="cyan"/>
        </w:rPr>
        <w:t>been practicing in eastern Europe</w:t>
      </w:r>
      <w:r w:rsidRPr="00272756">
        <w:rPr>
          <w:sz w:val="16"/>
        </w:rPr>
        <w:t xml:space="preserve">, though on a smaller scale. Its Allied Shield exercises in June brought together 15,000 service members from 19 member nations and three partners, and it has stepped up exercises in reaction to Russian threats as a way, NATO leaders say, of deterring Kremlin aggression. But </w:t>
      </w:r>
      <w:r w:rsidRPr="00272756">
        <w:rPr>
          <w:rStyle w:val="StyleUnderline"/>
        </w:rPr>
        <w:t xml:space="preserve">with </w:t>
      </w:r>
      <w:r w:rsidRPr="0085273B">
        <w:rPr>
          <w:rStyle w:val="StyleUnderline"/>
          <w:highlight w:val="cyan"/>
        </w:rPr>
        <w:t>communications links between the two sides frayed</w:t>
      </w:r>
      <w:r w:rsidRPr="00272756">
        <w:rPr>
          <w:rStyle w:val="StyleUnderline"/>
        </w:rPr>
        <w:t xml:space="preserve">, </w:t>
      </w:r>
      <w:r w:rsidRPr="0085273B">
        <w:rPr>
          <w:rStyle w:val="StyleUnderline"/>
          <w:highlight w:val="cyan"/>
        </w:rPr>
        <w:t>intentions can</w:t>
      </w:r>
      <w:r w:rsidRPr="00272756">
        <w:rPr>
          <w:rStyle w:val="StyleUnderline"/>
        </w:rPr>
        <w:t xml:space="preserve"> quickly </w:t>
      </w:r>
      <w:r w:rsidRPr="0085273B">
        <w:rPr>
          <w:rStyle w:val="StyleUnderline"/>
          <w:highlight w:val="cyan"/>
        </w:rPr>
        <w:t>be misread, raising</w:t>
      </w:r>
      <w:r w:rsidRPr="00272756">
        <w:rPr>
          <w:rStyle w:val="StyleUnderline"/>
        </w:rPr>
        <w:t xml:space="preserve"> the </w:t>
      </w:r>
      <w:r w:rsidRPr="0085273B">
        <w:rPr>
          <w:rStyle w:val="StyleUnderline"/>
          <w:highlight w:val="cyan"/>
        </w:rPr>
        <w:t>risk of</w:t>
      </w:r>
      <w:r w:rsidRPr="00272756">
        <w:rPr>
          <w:rStyle w:val="StyleUnderline"/>
        </w:rPr>
        <w:t xml:space="preserve"> accidental </w:t>
      </w:r>
      <w:r w:rsidRPr="0085273B">
        <w:rPr>
          <w:rStyle w:val="StyleUnderline"/>
          <w:highlight w:val="cyan"/>
        </w:rPr>
        <w:t>confrontation</w:t>
      </w:r>
      <w:r w:rsidRPr="00272756">
        <w:rPr>
          <w:sz w:val="16"/>
        </w:rPr>
        <w:t xml:space="preserve">, the European Leadership Network argues. </w:t>
      </w:r>
      <w:r w:rsidRPr="00272756">
        <w:rPr>
          <w:rStyle w:val="StyleUnderline"/>
        </w:rPr>
        <w:t>And with tensions at their highest since the Cold War</w:t>
      </w:r>
      <w:r w:rsidRPr="00272756">
        <w:rPr>
          <w:sz w:val="16"/>
        </w:rPr>
        <w:t xml:space="preserve"> – </w:t>
      </w:r>
      <w:r w:rsidRPr="00272756">
        <w:rPr>
          <w:rStyle w:val="StyleUnderline"/>
        </w:rPr>
        <w:t xml:space="preserve">but without Cold-War-era lifelines for communication – </w:t>
      </w:r>
      <w:r w:rsidRPr="0085273B">
        <w:rPr>
          <w:rStyle w:val="StyleUnderline"/>
          <w:highlight w:val="cyan"/>
        </w:rPr>
        <w:t>there is a greater chance for unpleasant surprises</w:t>
      </w:r>
      <w:r w:rsidRPr="00272756">
        <w:rPr>
          <w:sz w:val="16"/>
        </w:rPr>
        <w:t xml:space="preserve">. </w:t>
      </w:r>
      <w:r w:rsidRPr="0085273B">
        <w:rPr>
          <w:rStyle w:val="Emphasis"/>
          <w:highlight w:val="cyan"/>
        </w:rPr>
        <w:t>Already</w:t>
      </w:r>
      <w:r w:rsidRPr="00272756">
        <w:rPr>
          <w:rStyle w:val="Emphasis"/>
        </w:rPr>
        <w:t xml:space="preserve">, there have been </w:t>
      </w:r>
      <w:r w:rsidRPr="0085273B">
        <w:rPr>
          <w:rStyle w:val="Emphasis"/>
          <w:highlight w:val="cyan"/>
        </w:rPr>
        <w:t>near-misses</w:t>
      </w:r>
      <w:r w:rsidRPr="00272756">
        <w:rPr>
          <w:sz w:val="16"/>
        </w:rPr>
        <w:t xml:space="preserve"> with Russian military aircraft getting dangerously close to civilian jetliners above the Baltic Sea.</w:t>
      </w:r>
    </w:p>
    <w:p w14:paraId="3A198DB0" w14:textId="77777777" w:rsidR="00B20A24" w:rsidRPr="00CE3E3A" w:rsidRDefault="00B20A24" w:rsidP="00B20A24">
      <w:pPr>
        <w:pStyle w:val="Heading4"/>
        <w:rPr>
          <w:rStyle w:val="Style13ptBold"/>
          <w:b/>
          <w:bCs w:val="0"/>
        </w:rPr>
      </w:pPr>
      <w:r>
        <w:rPr>
          <w:rStyle w:val="Style13ptBold"/>
          <w:b/>
          <w:bCs w:val="0"/>
        </w:rPr>
        <w:t>Military build up will push NATO-Russia relations over a tipping point</w:t>
      </w:r>
    </w:p>
    <w:p w14:paraId="015D69CA" w14:textId="77777777" w:rsidR="00B20A24" w:rsidRPr="000A2954" w:rsidRDefault="00B20A24" w:rsidP="00B20A24">
      <w:r w:rsidRPr="00CE3E3A">
        <w:rPr>
          <w:rStyle w:val="Style13ptBold"/>
        </w:rPr>
        <w:t>Barnes</w:t>
      </w:r>
      <w:r>
        <w:t xml:space="preserve"> </w:t>
      </w:r>
      <w:r w:rsidRPr="00B35FDE">
        <w:rPr>
          <w:rStyle w:val="Style13ptBold"/>
        </w:rPr>
        <w:t>7-5</w:t>
      </w:r>
      <w:r>
        <w:t>-</w:t>
      </w:r>
      <w:r w:rsidRPr="00B35FDE">
        <w:t>19</w:t>
      </w:r>
      <w:r>
        <w:t xml:space="preserve"> </w:t>
      </w:r>
      <w:r w:rsidRPr="000A2954">
        <w:t>[</w:t>
      </w:r>
      <w:r>
        <w:t xml:space="preserve">Julian, national </w:t>
      </w:r>
      <w:r w:rsidRPr="000A2954">
        <w:t xml:space="preserve">security reporter for The New York Times covering the intelligence agencies. He has more than 17 years </w:t>
      </w:r>
      <w:r>
        <w:t xml:space="preserve">of </w:t>
      </w:r>
      <w:r w:rsidRPr="000A2954">
        <w:t>experience covering U.S. national security</w:t>
      </w:r>
      <w:r>
        <w:t>, “</w:t>
      </w:r>
      <w:r w:rsidRPr="00CE3E3A">
        <w:t>NATO Considers Missile Defense Upgrade, Risking Further Tensions With Russia</w:t>
      </w:r>
      <w:r>
        <w:t xml:space="preserve">”, </w:t>
      </w:r>
      <w:r w:rsidRPr="00CE3E3A">
        <w:t>https://www.nytimes.com/2019/07/05/world/europe/nato-nuclear-missile-defenses-russia.html?rref=collection%2Fbyline%2Fjulian-e.-barnes&amp;action=click&amp;contentCollection=undefined&amp;region=stream&amp;module=stream_unit&amp;version=latest&amp;contentPlacement=1&amp;pgtype=collection</w:t>
      </w:r>
      <w:r w:rsidRPr="000A2954">
        <w:t>]</w:t>
      </w:r>
    </w:p>
    <w:p w14:paraId="77B01D7B" w14:textId="77777777" w:rsidR="00B20A24" w:rsidRPr="000A2954" w:rsidRDefault="00B20A24" w:rsidP="00B20A24">
      <w:pPr>
        <w:rPr>
          <w:sz w:val="16"/>
        </w:rPr>
      </w:pPr>
      <w:r w:rsidRPr="000A2954">
        <w:rPr>
          <w:sz w:val="16"/>
        </w:rPr>
        <w:t xml:space="preserve">BRUSSELS — </w:t>
      </w:r>
      <w:r w:rsidRPr="000A2954">
        <w:rPr>
          <w:rStyle w:val="StyleUnderline"/>
        </w:rPr>
        <w:t>NATO military officials are exploring whether to upgrade their defen</w:t>
      </w:r>
      <w:r w:rsidRPr="000A2954">
        <w:rPr>
          <w:sz w:val="16"/>
        </w:rPr>
        <w:t xml:space="preserve">ses to make them </w:t>
      </w:r>
      <w:r w:rsidRPr="000A2954">
        <w:rPr>
          <w:rStyle w:val="StyleUnderline"/>
        </w:rPr>
        <w:t>capable of shooting down newly deployed Russian intermediate-range nuclear missiles after a landmark arms treaty</w:t>
      </w:r>
      <w:r w:rsidRPr="000A2954">
        <w:rPr>
          <w:sz w:val="16"/>
        </w:rPr>
        <w:t xml:space="preserve"> </w:t>
      </w:r>
      <w:r w:rsidRPr="000A2954">
        <w:rPr>
          <w:rStyle w:val="StyleUnderline"/>
        </w:rPr>
        <w:t>dissolves</w:t>
      </w:r>
      <w:r w:rsidRPr="000A2954">
        <w:rPr>
          <w:sz w:val="16"/>
        </w:rPr>
        <w:t xml:space="preserve"> </w:t>
      </w:r>
      <w:r w:rsidRPr="000A2954">
        <w:rPr>
          <w:rStyle w:val="StyleUnderline"/>
        </w:rPr>
        <w:t>next month</w:t>
      </w:r>
      <w:r w:rsidRPr="000A2954">
        <w:rPr>
          <w:sz w:val="16"/>
        </w:rPr>
        <w:t>, according to three European officials.</w:t>
      </w:r>
    </w:p>
    <w:p w14:paraId="3A67F33E" w14:textId="77777777" w:rsidR="00B20A24" w:rsidRPr="000A2954" w:rsidRDefault="00B20A24" w:rsidP="00B20A24">
      <w:pPr>
        <w:rPr>
          <w:sz w:val="16"/>
        </w:rPr>
      </w:pPr>
      <w:r w:rsidRPr="000A2954">
        <w:rPr>
          <w:rStyle w:val="StyleUnderline"/>
        </w:rPr>
        <w:t xml:space="preserve">Any change to the stated mission of </w:t>
      </w:r>
      <w:r w:rsidRPr="0060141E">
        <w:rPr>
          <w:rStyle w:val="StyleUnderline"/>
          <w:highlight w:val="cyan"/>
        </w:rPr>
        <w:t>NATO’s current missile defense system</w:t>
      </w:r>
      <w:r w:rsidRPr="000A2954">
        <w:rPr>
          <w:sz w:val="16"/>
        </w:rPr>
        <w:t xml:space="preserve"> — aimed at threats from outside the region, like Iran — would probably </w:t>
      </w:r>
      <w:r w:rsidRPr="000A2954">
        <w:rPr>
          <w:rStyle w:val="StyleUnderline"/>
        </w:rPr>
        <w:t xml:space="preserve">divide the alliance’s member countries and </w:t>
      </w:r>
      <w:r w:rsidRPr="0060141E">
        <w:rPr>
          <w:rStyle w:val="StyleUnderline"/>
          <w:highlight w:val="cyan"/>
        </w:rPr>
        <w:t>enrage Russia</w:t>
      </w:r>
      <w:r w:rsidRPr="000A2954">
        <w:rPr>
          <w:sz w:val="16"/>
        </w:rPr>
        <w:t>, which has long said it views NATO’s missile defense site in Romania and one under construction in Poland as a threat to its nuclear arsenal and a source of instability in Europe.</w:t>
      </w:r>
    </w:p>
    <w:p w14:paraId="40EB64C5" w14:textId="77777777" w:rsidR="00B20A24" w:rsidRPr="000A2954" w:rsidRDefault="00B20A24" w:rsidP="00B20A24">
      <w:pPr>
        <w:rPr>
          <w:u w:val="single"/>
        </w:rPr>
      </w:pPr>
      <w:r w:rsidRPr="000A2954">
        <w:rPr>
          <w:sz w:val="16"/>
        </w:rPr>
        <w:t>“</w:t>
      </w:r>
      <w:r w:rsidRPr="0060141E">
        <w:rPr>
          <w:rStyle w:val="Emphasis"/>
          <w:highlight w:val="cyan"/>
        </w:rPr>
        <w:t>It would be a point of no return with the Russians</w:t>
      </w:r>
      <w:r w:rsidRPr="000A2954">
        <w:rPr>
          <w:sz w:val="16"/>
        </w:rPr>
        <w:t>,” said Jim Townsend, a former Pentagon official and expert on the alliance. “</w:t>
      </w:r>
      <w:r w:rsidRPr="000A2954">
        <w:rPr>
          <w:rStyle w:val="StyleUnderline"/>
        </w:rPr>
        <w:t xml:space="preserve">It would be a </w:t>
      </w:r>
      <w:r w:rsidRPr="0060141E">
        <w:rPr>
          <w:rStyle w:val="StyleUnderline"/>
        </w:rPr>
        <w:t xml:space="preserve">real </w:t>
      </w:r>
      <w:r w:rsidRPr="0060141E">
        <w:rPr>
          <w:rStyle w:val="StyleUnderline"/>
          <w:highlight w:val="cyan"/>
        </w:rPr>
        <w:t>escalation</w:t>
      </w:r>
      <w:r w:rsidRPr="000A2954">
        <w:rPr>
          <w:rStyle w:val="StyleUnderline"/>
        </w:rPr>
        <w:t>.”</w:t>
      </w:r>
    </w:p>
    <w:p w14:paraId="2185ABD7" w14:textId="77777777" w:rsidR="00B20A24" w:rsidRPr="000A2954" w:rsidRDefault="00B20A24" w:rsidP="00B20A24">
      <w:pPr>
        <w:rPr>
          <w:sz w:val="16"/>
        </w:rPr>
      </w:pPr>
      <w:r w:rsidRPr="000A2954">
        <w:rPr>
          <w:sz w:val="16"/>
        </w:rPr>
        <w:t xml:space="preserve">The </w:t>
      </w:r>
      <w:r w:rsidRPr="000A2954">
        <w:rPr>
          <w:rStyle w:val="StyleUnderline"/>
        </w:rPr>
        <w:t>United States announced in February its intention to withdraw from the 31-year-old Intermediate-Range Nuclear Forces Treaty</w:t>
      </w:r>
      <w:r w:rsidRPr="000A2954">
        <w:rPr>
          <w:sz w:val="16"/>
        </w:rPr>
        <w:t>, signed in 1987 in the waning years of the Cold War, citing Moscow’s years of violations, a step the NATO alliance supported.</w:t>
      </w:r>
    </w:p>
    <w:p w14:paraId="201E1B84" w14:textId="77777777" w:rsidR="00B20A24" w:rsidRPr="000A2954" w:rsidRDefault="00B20A24" w:rsidP="00B20A24">
      <w:pPr>
        <w:rPr>
          <w:sz w:val="16"/>
          <w:szCs w:val="16"/>
        </w:rPr>
      </w:pPr>
      <w:r w:rsidRPr="000A2954">
        <w:rPr>
          <w:sz w:val="16"/>
          <w:szCs w:val="16"/>
        </w:rPr>
        <w:t>The treaty, which prohibits missiles with a range of 310 to 3,420 miles from Europe, will be terminated on Aug. 2 unless Moscow and Washington come to agreement to revive it in the next few weeks.</w:t>
      </w:r>
    </w:p>
    <w:p w14:paraId="3E126A93" w14:textId="77777777" w:rsidR="00B20A24" w:rsidRPr="000A2954" w:rsidRDefault="00B20A24" w:rsidP="00B20A24">
      <w:pPr>
        <w:rPr>
          <w:sz w:val="16"/>
          <w:szCs w:val="16"/>
        </w:rPr>
      </w:pPr>
      <w:r w:rsidRPr="000A2954">
        <w:rPr>
          <w:sz w:val="16"/>
          <w:szCs w:val="16"/>
        </w:rPr>
        <w:t>NATO ambassadors will make one last attempt to push Russia to withdraw its new cruise missiles and revive the treaty on Friday in Brussels.</w:t>
      </w:r>
    </w:p>
    <w:p w14:paraId="638F5826" w14:textId="77777777" w:rsidR="00B20A24" w:rsidRPr="000A2954" w:rsidRDefault="00B20A24" w:rsidP="00B20A24">
      <w:pPr>
        <w:rPr>
          <w:sz w:val="16"/>
          <w:szCs w:val="16"/>
        </w:rPr>
      </w:pPr>
      <w:r w:rsidRPr="000A2954">
        <w:rPr>
          <w:sz w:val="16"/>
          <w:szCs w:val="16"/>
        </w:rPr>
        <w:t>Discussions about new missile defense measures are at their earliest stages, officials cautioned. NATO’s chief spokeswoman, Oana Lungescu, denied that any studies of the feasibility of upgrading the ballistic missile defenses were underway. She said the alliance had repeatedly made clear that the existing ballistic missile defense system “is neither designed nor directed against Russia.”</w:t>
      </w:r>
    </w:p>
    <w:p w14:paraId="0D35A657" w14:textId="77777777" w:rsidR="00B20A24" w:rsidRPr="000A2954" w:rsidRDefault="00B20A24" w:rsidP="00B20A24">
      <w:pPr>
        <w:rPr>
          <w:sz w:val="16"/>
        </w:rPr>
      </w:pPr>
      <w:r w:rsidRPr="000A2954">
        <w:rPr>
          <w:sz w:val="16"/>
        </w:rPr>
        <w:t xml:space="preserve">But the </w:t>
      </w:r>
      <w:r w:rsidRPr="0060141E">
        <w:rPr>
          <w:rStyle w:val="StyleUnderline"/>
          <w:highlight w:val="cyan"/>
        </w:rPr>
        <w:t>alliance is considering new air and missile defenses</w:t>
      </w:r>
      <w:r w:rsidRPr="000A2954">
        <w:rPr>
          <w:sz w:val="16"/>
        </w:rPr>
        <w:t>, Secretary General Jens Stoltenberg announced last week without revealing details. And given the rising threat of the Russian cruise missiles, NATO members are expected to order the alliance to study defense options, either after the October defense ministers’ meeting or the December leaders’ summit, a senior alliance official said.</w:t>
      </w:r>
    </w:p>
    <w:p w14:paraId="5E3B06BC" w14:textId="77777777" w:rsidR="00B20A24" w:rsidRPr="000A2954" w:rsidRDefault="00B20A24" w:rsidP="00B20A24">
      <w:pPr>
        <w:rPr>
          <w:sz w:val="16"/>
          <w:szCs w:val="16"/>
        </w:rPr>
      </w:pPr>
      <w:r w:rsidRPr="000A2954">
        <w:rPr>
          <w:sz w:val="16"/>
          <w:szCs w:val="16"/>
        </w:rPr>
        <w:t>The NATO Aegis defense system in Romania in 2016. The systems there and in Poland are currently incapable of firing the interceptor used to strike intermediate-range missiles.</w:t>
      </w:r>
    </w:p>
    <w:p w14:paraId="197E3DCE" w14:textId="77777777" w:rsidR="00B20A24" w:rsidRPr="000A2954" w:rsidRDefault="00B20A24" w:rsidP="00B20A24">
      <w:pPr>
        <w:rPr>
          <w:sz w:val="16"/>
        </w:rPr>
      </w:pPr>
      <w:r w:rsidRPr="000A2954">
        <w:rPr>
          <w:rStyle w:val="StyleUnderline"/>
        </w:rPr>
        <w:t>Such an order would require all 29 allies to agree to it</w:t>
      </w:r>
      <w:r w:rsidRPr="000A2954">
        <w:rPr>
          <w:sz w:val="16"/>
        </w:rPr>
        <w:t xml:space="preserve">. But some officials think that if the treaty ends, the allies will at least be willing to examine the options. The </w:t>
      </w:r>
      <w:r w:rsidRPr="000A2954">
        <w:rPr>
          <w:rStyle w:val="StyleUnderline"/>
        </w:rPr>
        <w:t>senior official said that if the allies ultimately could not agree on shifting the mission of the ballistic missile defense sites, they may be open to a compromise that would introduce new systems to defend against Russian cruise missiles</w:t>
      </w:r>
      <w:r w:rsidRPr="000A2954">
        <w:rPr>
          <w:sz w:val="16"/>
        </w:rPr>
        <w:t>.</w:t>
      </w:r>
    </w:p>
    <w:p w14:paraId="1B15C3B5" w14:textId="77777777" w:rsidR="00B20A24" w:rsidRPr="000A2954" w:rsidRDefault="00B20A24" w:rsidP="00B20A24">
      <w:pPr>
        <w:rPr>
          <w:sz w:val="16"/>
        </w:rPr>
      </w:pPr>
      <w:r w:rsidRPr="000A2954">
        <w:rPr>
          <w:sz w:val="16"/>
        </w:rPr>
        <w:t xml:space="preserve">The </w:t>
      </w:r>
      <w:r w:rsidRPr="000A2954">
        <w:rPr>
          <w:rStyle w:val="StyleUnderline"/>
        </w:rPr>
        <w:t>push for improved defenses is fueled by Russia’s fielding of a new class of missiles as well as the expected demise of the treaty</w:t>
      </w:r>
      <w:r w:rsidRPr="000A2954">
        <w:rPr>
          <w:sz w:val="16"/>
        </w:rPr>
        <w:t xml:space="preserve"> — a </w:t>
      </w:r>
      <w:r w:rsidRPr="000A2954">
        <w:rPr>
          <w:rStyle w:val="StyleUnderline"/>
        </w:rPr>
        <w:t>casualty of deteriorating relations between Russia and the United States</w:t>
      </w:r>
      <w:r w:rsidRPr="000A2954">
        <w:rPr>
          <w:sz w:val="16"/>
        </w:rPr>
        <w:t xml:space="preserve">. Eastern </w:t>
      </w:r>
      <w:r w:rsidRPr="000A2954">
        <w:rPr>
          <w:rStyle w:val="StyleUnderline"/>
        </w:rPr>
        <w:t>European countries, particularly Poland and the Baltic states</w:t>
      </w:r>
      <w:r w:rsidRPr="000A2954">
        <w:rPr>
          <w:sz w:val="16"/>
        </w:rPr>
        <w:t xml:space="preserve">, </w:t>
      </w:r>
      <w:r w:rsidRPr="000A2954">
        <w:rPr>
          <w:rStyle w:val="Emphasis"/>
        </w:rPr>
        <w:t>believe they are under growing threat of nuclear bullying by Moscow</w:t>
      </w:r>
      <w:r w:rsidRPr="000A2954">
        <w:rPr>
          <w:sz w:val="16"/>
        </w:rPr>
        <w:t xml:space="preserve"> and have been eager to see the alliance develop new defenses.</w:t>
      </w:r>
    </w:p>
    <w:p w14:paraId="2D01AF40" w14:textId="77777777" w:rsidR="00B20A24" w:rsidRPr="000A2954" w:rsidRDefault="00B20A24" w:rsidP="00B20A24">
      <w:pPr>
        <w:rPr>
          <w:sz w:val="16"/>
        </w:rPr>
      </w:pPr>
      <w:r w:rsidRPr="000A2954">
        <w:rPr>
          <w:sz w:val="16"/>
        </w:rPr>
        <w:t xml:space="preserve">Based on intelligence from multiple allied agencies, </w:t>
      </w:r>
      <w:r w:rsidRPr="000A2954">
        <w:rPr>
          <w:rStyle w:val="StyleUnderline"/>
        </w:rPr>
        <w:t>NATO countries have forged a consensus that the new Russian nuclear-capable cruise missiles pose a threat</w:t>
      </w:r>
      <w:r w:rsidRPr="000A2954">
        <w:rPr>
          <w:sz w:val="16"/>
        </w:rPr>
        <w:t xml:space="preserve">. The </w:t>
      </w:r>
      <w:r w:rsidRPr="000A2954">
        <w:rPr>
          <w:rStyle w:val="StyleUnderline"/>
        </w:rPr>
        <w:t>missiles</w:t>
      </w:r>
      <w:r w:rsidRPr="000A2954">
        <w:rPr>
          <w:sz w:val="16"/>
        </w:rPr>
        <w:t xml:space="preserve">, some American and European analysts fear, </w:t>
      </w:r>
      <w:r w:rsidRPr="000A2954">
        <w:rPr>
          <w:rStyle w:val="StyleUnderline"/>
        </w:rPr>
        <w:t>could give Moscow significant leverage</w:t>
      </w:r>
      <w:r w:rsidRPr="000A2954">
        <w:rPr>
          <w:sz w:val="16"/>
        </w:rPr>
        <w:t>, using the threat of attack to force other countries to de-escalate or give in to Russian demands during a crisis.</w:t>
      </w:r>
    </w:p>
    <w:p w14:paraId="34AD0271" w14:textId="77777777" w:rsidR="00B20A24" w:rsidRPr="000A2954" w:rsidRDefault="00B20A24" w:rsidP="00B20A24">
      <w:pPr>
        <w:rPr>
          <w:sz w:val="16"/>
        </w:rPr>
      </w:pPr>
      <w:r w:rsidRPr="000A2954">
        <w:rPr>
          <w:sz w:val="16"/>
        </w:rPr>
        <w:t xml:space="preserve">The </w:t>
      </w:r>
      <w:r w:rsidRPr="0085273B">
        <w:rPr>
          <w:rStyle w:val="StyleUnderline"/>
          <w:highlight w:val="cyan"/>
        </w:rPr>
        <w:t>relationship between Russia and the West has spiraled downward since</w:t>
      </w:r>
      <w:r w:rsidRPr="000A2954">
        <w:rPr>
          <w:rStyle w:val="StyleUnderline"/>
        </w:rPr>
        <w:t xml:space="preserve"> Moscow’s 2014 annexation of Crimea</w:t>
      </w:r>
      <w:r w:rsidRPr="000A2954">
        <w:rPr>
          <w:sz w:val="16"/>
        </w:rPr>
        <w:t xml:space="preserve">. </w:t>
      </w:r>
      <w:r w:rsidRPr="000A2954">
        <w:rPr>
          <w:rStyle w:val="StyleUnderline"/>
        </w:rPr>
        <w:t>Russia’s destabilization of Ukraine forced the alliance to reinforce its eastern flank with new troop deployments and military exercises</w:t>
      </w:r>
      <w:r w:rsidRPr="000A2954">
        <w:rPr>
          <w:sz w:val="16"/>
        </w:rPr>
        <w:t xml:space="preserve">. </w:t>
      </w:r>
      <w:r w:rsidRPr="0085273B">
        <w:rPr>
          <w:rStyle w:val="StyleUnderline"/>
          <w:highlight w:val="cyan"/>
        </w:rPr>
        <w:t>Moscow</w:t>
      </w:r>
      <w:r w:rsidRPr="0085273B">
        <w:rPr>
          <w:sz w:val="16"/>
          <w:highlight w:val="cyan"/>
        </w:rPr>
        <w:t xml:space="preserve"> </w:t>
      </w:r>
      <w:r w:rsidRPr="0085273B">
        <w:rPr>
          <w:rStyle w:val="StyleUnderline"/>
          <w:highlight w:val="cyan"/>
        </w:rPr>
        <w:t>responded with its own military</w:t>
      </w:r>
      <w:r w:rsidRPr="000A2954">
        <w:rPr>
          <w:rStyle w:val="StyleUnderline"/>
        </w:rPr>
        <w:t xml:space="preserve"> </w:t>
      </w:r>
      <w:r w:rsidRPr="0085273B">
        <w:rPr>
          <w:rStyle w:val="StyleUnderline"/>
          <w:highlight w:val="cyan"/>
        </w:rPr>
        <w:t>upgrades</w:t>
      </w:r>
      <w:r w:rsidRPr="000A2954">
        <w:rPr>
          <w:sz w:val="16"/>
        </w:rPr>
        <w:t xml:space="preserve">, ultimately including the deployment of a new class of ground-based cruise missiles that the West said </w:t>
      </w:r>
      <w:r w:rsidRPr="0085273B">
        <w:rPr>
          <w:rStyle w:val="StyleUnderline"/>
          <w:highlight w:val="cyan"/>
        </w:rPr>
        <w:t>violated the I.N.F. treaty</w:t>
      </w:r>
      <w:r w:rsidRPr="000A2954">
        <w:rPr>
          <w:sz w:val="16"/>
        </w:rPr>
        <w:t>. Russia’s election interference, its intervention in Syria and the attempted poisoning of a former Russian intelligence officer in Britain further heightened tensions.</w:t>
      </w:r>
    </w:p>
    <w:p w14:paraId="6C437ADF" w14:textId="77777777" w:rsidR="00B20A24" w:rsidRDefault="00B20A24" w:rsidP="00B20A24">
      <w:pPr>
        <w:rPr>
          <w:sz w:val="16"/>
        </w:rPr>
      </w:pPr>
      <w:r w:rsidRPr="0060141E">
        <w:rPr>
          <w:rStyle w:val="StyleUnderline"/>
          <w:highlight w:val="cyan"/>
        </w:rPr>
        <w:t>Any move by NATO to redirect</w:t>
      </w:r>
      <w:r w:rsidRPr="000A2954">
        <w:rPr>
          <w:rStyle w:val="StyleUnderline"/>
        </w:rPr>
        <w:t xml:space="preserve"> its </w:t>
      </w:r>
      <w:r w:rsidRPr="0060141E">
        <w:rPr>
          <w:rStyle w:val="StyleUnderline"/>
          <w:highlight w:val="cyan"/>
        </w:rPr>
        <w:t>missile defenses</w:t>
      </w:r>
      <w:r w:rsidRPr="000A2954">
        <w:rPr>
          <w:rStyle w:val="StyleUnderline"/>
        </w:rPr>
        <w:t xml:space="preserve"> or expand its system with new capabilities </w:t>
      </w:r>
      <w:r w:rsidRPr="0060141E">
        <w:rPr>
          <w:rStyle w:val="StyleUnderline"/>
          <w:highlight w:val="cyan"/>
        </w:rPr>
        <w:t>could be a tipping point</w:t>
      </w:r>
      <w:r w:rsidRPr="000A2954">
        <w:rPr>
          <w:sz w:val="16"/>
        </w:rPr>
        <w:t xml:space="preserve">. </w:t>
      </w:r>
      <w:r w:rsidRPr="000A2954">
        <w:rPr>
          <w:rStyle w:val="StyleUnderline"/>
        </w:rPr>
        <w:t>Russians</w:t>
      </w:r>
      <w:r w:rsidRPr="000A2954">
        <w:rPr>
          <w:sz w:val="16"/>
        </w:rPr>
        <w:t xml:space="preserve"> </w:t>
      </w:r>
      <w:r w:rsidRPr="000A2954">
        <w:rPr>
          <w:rStyle w:val="StyleUnderline"/>
        </w:rPr>
        <w:t>have never believed the alliance’s denials that its interceptor system would not eventually be used to shoot down Russian missiles</w:t>
      </w:r>
      <w:r w:rsidRPr="000A2954">
        <w:rPr>
          <w:sz w:val="16"/>
        </w:rPr>
        <w:t>. The system has remained a persistent irritant for Moscow, which questioned why the alliance still needed it after Iran agreed in 2015 to pause its nuclear enrichment program and threatened to direct missiles at the alliance interceptor sites.</w:t>
      </w:r>
    </w:p>
    <w:p w14:paraId="73CDA456" w14:textId="77777777" w:rsidR="00B20A24" w:rsidRPr="00284C9B" w:rsidRDefault="00B20A24" w:rsidP="00B20A24">
      <w:pPr>
        <w:pStyle w:val="Heading4"/>
      </w:pPr>
      <w:r w:rsidRPr="00284C9B">
        <w:t>Russia is on the brink of acting- the threat is real</w:t>
      </w:r>
    </w:p>
    <w:p w14:paraId="332663AA" w14:textId="77777777" w:rsidR="00B20A24" w:rsidRPr="00284C9B" w:rsidRDefault="00B20A24" w:rsidP="00B20A24">
      <w:r w:rsidRPr="00284C9B">
        <w:rPr>
          <w:rStyle w:val="Style13ptBold"/>
        </w:rPr>
        <w:t>Sokolsky 17</w:t>
      </w:r>
      <w:r>
        <w:t>-----Richard Sokolsky,</w:t>
      </w:r>
      <w:r w:rsidRPr="00284C9B">
        <w:rPr>
          <w:rFonts w:ascii="Georgia" w:hAnsi="Georgia"/>
          <w:color w:val="333333"/>
          <w:sz w:val="31"/>
          <w:szCs w:val="31"/>
          <w:shd w:val="clear" w:color="auto" w:fill="FFFFFF"/>
        </w:rPr>
        <w:t xml:space="preserve"> </w:t>
      </w:r>
      <w:r w:rsidRPr="00284C9B">
        <w:t>a nonresident senior fellow in Carnegie’s Russia and Eurasia Program. His work focuses on U.S. policy toward Russia in the wake of the Ukraine crisis, and he is a former member of the Secretary of state’s planning office</w:t>
      </w:r>
      <w:r>
        <w:t>, 3-13-2017, "The New NATO-Russia Military Balance: Implications for European Security," Carnegie Endowment for International Peace, https://carnegieendowment.org/2017/03/13/new-nato-russia-military-balance-implications-for-european-security-pub-68222</w:t>
      </w:r>
    </w:p>
    <w:p w14:paraId="62CA444D" w14:textId="77777777" w:rsidR="00B20A24" w:rsidRPr="001A28C4" w:rsidRDefault="00B20A24" w:rsidP="00B20A24">
      <w:pPr>
        <w:rPr>
          <w:sz w:val="16"/>
        </w:rPr>
      </w:pPr>
      <w:r w:rsidRPr="0028034D">
        <w:rPr>
          <w:rStyle w:val="StyleUnderline"/>
        </w:rPr>
        <w:t xml:space="preserve">The Kremlin </w:t>
      </w:r>
      <w:r w:rsidRPr="001A28C4">
        <w:rPr>
          <w:sz w:val="16"/>
        </w:rPr>
        <w:t xml:space="preserve">has a dramatically different perspective. It </w:t>
      </w:r>
      <w:r w:rsidRPr="0028034D">
        <w:rPr>
          <w:rStyle w:val="StyleUnderline"/>
        </w:rPr>
        <w:t>maintains that it is threatened by the West and by instability not only around Russia’s periphery but also at home</w:t>
      </w:r>
      <w:r w:rsidRPr="001A28C4">
        <w:rPr>
          <w:sz w:val="16"/>
        </w:rPr>
        <w:t xml:space="preserve">. With </w:t>
      </w:r>
      <w:r w:rsidRPr="0060141E">
        <w:rPr>
          <w:rStyle w:val="StyleUnderline"/>
          <w:highlight w:val="cyan"/>
        </w:rPr>
        <w:t>NATO’s expansion</w:t>
      </w:r>
      <w:r w:rsidRPr="0028034D">
        <w:rPr>
          <w:rStyle w:val="StyleUnderline"/>
        </w:rPr>
        <w:t xml:space="preserve">, the alliance’s border with Russia </w:t>
      </w:r>
      <w:r w:rsidRPr="0060141E">
        <w:rPr>
          <w:rStyle w:val="StyleUnderline"/>
          <w:highlight w:val="cyan"/>
        </w:rPr>
        <w:t>has shifted</w:t>
      </w:r>
      <w:r w:rsidRPr="0028034D">
        <w:rPr>
          <w:rStyle w:val="StyleUnderline"/>
        </w:rPr>
        <w:t xml:space="preserve"> much </w:t>
      </w:r>
      <w:r w:rsidRPr="0060141E">
        <w:rPr>
          <w:rStyle w:val="StyleUnderline"/>
          <w:highlight w:val="cyan"/>
        </w:rPr>
        <w:t>closer to</w:t>
      </w:r>
      <w:r w:rsidRPr="0028034D">
        <w:rPr>
          <w:rStyle w:val="StyleUnderline"/>
        </w:rPr>
        <w:t xml:space="preserve"> the </w:t>
      </w:r>
      <w:r w:rsidRPr="0060141E">
        <w:rPr>
          <w:rStyle w:val="StyleUnderline"/>
          <w:highlight w:val="cyan"/>
        </w:rPr>
        <w:t>Russian heartland. These fears</w:t>
      </w:r>
      <w:r w:rsidRPr="0028034D">
        <w:rPr>
          <w:rStyle w:val="StyleUnderline"/>
        </w:rPr>
        <w:t xml:space="preserve">, however unjustified they seem from the West’s point of view, </w:t>
      </w:r>
      <w:r w:rsidRPr="0060141E">
        <w:rPr>
          <w:rStyle w:val="StyleUnderline"/>
          <w:highlight w:val="cyan"/>
        </w:rPr>
        <w:t>have prompted the Kremlin to launch a national mobilization effort to thwart</w:t>
      </w:r>
      <w:r w:rsidRPr="0028034D">
        <w:rPr>
          <w:rStyle w:val="StyleUnderline"/>
        </w:rPr>
        <w:t xml:space="preserve"> what it perceives as a direct </w:t>
      </w:r>
      <w:r w:rsidRPr="0060141E">
        <w:rPr>
          <w:rStyle w:val="StyleUnderline"/>
          <w:highlight w:val="cyan"/>
        </w:rPr>
        <w:t>Western threat to Russian security</w:t>
      </w:r>
      <w:r w:rsidRPr="001A28C4">
        <w:rPr>
          <w:sz w:val="16"/>
        </w:rPr>
        <w:t>. As seen from the Kremlin, over the past twenty years</w:t>
      </w:r>
      <w:r w:rsidRPr="00284C9B">
        <w:rPr>
          <w:rStyle w:val="StyleUnderline"/>
        </w:rPr>
        <w:t xml:space="preserve">, </w:t>
      </w:r>
      <w:r w:rsidRPr="0060141E">
        <w:rPr>
          <w:rStyle w:val="StyleUnderline"/>
        </w:rPr>
        <w:t>the U</w:t>
      </w:r>
      <w:r w:rsidRPr="00284C9B">
        <w:rPr>
          <w:rStyle w:val="StyleUnderline"/>
        </w:rPr>
        <w:t xml:space="preserve">nited </w:t>
      </w:r>
      <w:r w:rsidRPr="0060141E">
        <w:rPr>
          <w:rStyle w:val="StyleUnderline"/>
        </w:rPr>
        <w:t>S</w:t>
      </w:r>
      <w:r w:rsidRPr="00284C9B">
        <w:rPr>
          <w:rStyle w:val="StyleUnderline"/>
        </w:rPr>
        <w:t xml:space="preserve">tates and </w:t>
      </w:r>
      <w:r w:rsidRPr="0060141E">
        <w:rPr>
          <w:rStyle w:val="StyleUnderline"/>
          <w:highlight w:val="cyan"/>
        </w:rPr>
        <w:t>NATO</w:t>
      </w:r>
      <w:r w:rsidRPr="00284C9B">
        <w:rPr>
          <w:rStyle w:val="StyleUnderline"/>
        </w:rPr>
        <w:t xml:space="preserve"> have undertaken numerous </w:t>
      </w:r>
      <w:r w:rsidRPr="0060141E">
        <w:rPr>
          <w:rStyle w:val="StyleUnderline"/>
          <w:highlight w:val="cyan"/>
        </w:rPr>
        <w:t>initiatives</w:t>
      </w:r>
      <w:r w:rsidRPr="00284C9B">
        <w:rPr>
          <w:rStyle w:val="StyleUnderline"/>
        </w:rPr>
        <w:t xml:space="preserve"> that </w:t>
      </w:r>
      <w:r w:rsidRPr="0060141E">
        <w:rPr>
          <w:rStyle w:val="StyleUnderline"/>
          <w:highlight w:val="cyan"/>
        </w:rPr>
        <w:t>underscore the threat from the West</w:t>
      </w:r>
      <w:r w:rsidRPr="00284C9B">
        <w:rPr>
          <w:rStyle w:val="StyleUnderline"/>
        </w:rPr>
        <w:t xml:space="preserve">: NATO </w:t>
      </w:r>
      <w:r w:rsidRPr="0060141E">
        <w:rPr>
          <w:rStyle w:val="StyleUnderline"/>
          <w:highlight w:val="cyan"/>
        </w:rPr>
        <w:t>expansion into Eastern Europe</w:t>
      </w:r>
      <w:r w:rsidRPr="00284C9B">
        <w:rPr>
          <w:rStyle w:val="StyleUnderline"/>
        </w:rPr>
        <w:t xml:space="preserve"> and the Baltics; NATO </w:t>
      </w:r>
      <w:r w:rsidRPr="0060141E">
        <w:rPr>
          <w:rStyle w:val="StyleUnderline"/>
          <w:highlight w:val="cyan"/>
        </w:rPr>
        <w:t>partnership programs with states</w:t>
      </w:r>
      <w:r w:rsidRPr="00284C9B">
        <w:rPr>
          <w:rStyle w:val="StyleUnderline"/>
        </w:rPr>
        <w:t xml:space="preserve"> throughout the </w:t>
      </w:r>
      <w:r w:rsidRPr="0060141E">
        <w:rPr>
          <w:rStyle w:val="StyleUnderline"/>
          <w:highlight w:val="cyan"/>
        </w:rPr>
        <w:t>former Soviet Union</w:t>
      </w:r>
      <w:r w:rsidRPr="00284C9B">
        <w:rPr>
          <w:rStyle w:val="StyleUnderline"/>
        </w:rPr>
        <w:t xml:space="preserve">; improvements in conventional, missile defense, and </w:t>
      </w:r>
      <w:r w:rsidRPr="0060141E">
        <w:rPr>
          <w:rStyle w:val="StyleUnderline"/>
          <w:highlight w:val="cyan"/>
        </w:rPr>
        <w:t>nuclear capabilities;</w:t>
      </w:r>
      <w:r w:rsidRPr="0060141E">
        <w:rPr>
          <w:rStyle w:val="StyleUnderline"/>
        </w:rPr>
        <w:t xml:space="preserve"> support for antigovernment uprisings</w:t>
      </w:r>
      <w:r w:rsidRPr="00284C9B">
        <w:rPr>
          <w:rStyle w:val="StyleUnderline"/>
        </w:rPr>
        <w:t xml:space="preserve"> and regime change around Russia’s periphery; </w:t>
      </w:r>
      <w:r w:rsidRPr="0060141E">
        <w:rPr>
          <w:rStyle w:val="StyleUnderline"/>
          <w:highlight w:val="cyan"/>
        </w:rPr>
        <w:t>and  assistance to opposition</w:t>
      </w:r>
      <w:r w:rsidRPr="00284C9B">
        <w:rPr>
          <w:rStyle w:val="StyleUnderline"/>
        </w:rPr>
        <w:t xml:space="preserve"> movements and parties </w:t>
      </w:r>
      <w:r w:rsidRPr="0060141E">
        <w:rPr>
          <w:rStyle w:val="StyleUnderline"/>
          <w:highlight w:val="cyan"/>
        </w:rPr>
        <w:t>inside Russia</w:t>
      </w:r>
      <w:r w:rsidRPr="00284C9B">
        <w:rPr>
          <w:rStyle w:val="StyleUnderline"/>
        </w:rPr>
        <w:t>.</w:t>
      </w:r>
      <w:r w:rsidRPr="001A28C4">
        <w:rPr>
          <w:sz w:val="16"/>
        </w:rPr>
        <w:t xml:space="preserve"> Specifically, Russian officials have argued that the U.S.-led campaign in the Balkans in the 1990s, the U.S.-led invasion of Iraq in 2003, NATO’s military intervention in Libya in 2011, and U.S. support for the opposition in Syria and for the Arab Spring have threatened Russia’s security environment.1</w:t>
      </w:r>
    </w:p>
    <w:p w14:paraId="04AB2C1F" w14:textId="77777777" w:rsidR="00B20A24" w:rsidRPr="001A28C4" w:rsidRDefault="00B20A24" w:rsidP="00B20A24">
      <w:pPr>
        <w:rPr>
          <w:sz w:val="16"/>
        </w:rPr>
      </w:pPr>
      <w:r w:rsidRPr="001A28C4">
        <w:rPr>
          <w:sz w:val="16"/>
        </w:rPr>
        <w:t xml:space="preserve">These </w:t>
      </w:r>
      <w:r w:rsidRPr="0060141E">
        <w:rPr>
          <w:rStyle w:val="StyleUnderline"/>
          <w:highlight w:val="cyan"/>
        </w:rPr>
        <w:t>conflicting perceptions have contributed to</w:t>
      </w:r>
      <w:r w:rsidRPr="00284C9B">
        <w:rPr>
          <w:rStyle w:val="StyleUnderline"/>
        </w:rPr>
        <w:t xml:space="preserve"> a </w:t>
      </w:r>
      <w:r w:rsidRPr="0060141E">
        <w:rPr>
          <w:rStyle w:val="StyleUnderline"/>
          <w:highlight w:val="cyan"/>
        </w:rPr>
        <w:t>lack of trust</w:t>
      </w:r>
      <w:r w:rsidRPr="00284C9B">
        <w:rPr>
          <w:rStyle w:val="StyleUnderline"/>
        </w:rPr>
        <w:t xml:space="preserve">, a </w:t>
      </w:r>
      <w:r w:rsidRPr="0060141E">
        <w:rPr>
          <w:rStyle w:val="StyleUnderline"/>
          <w:highlight w:val="cyan"/>
        </w:rPr>
        <w:t>deteriorating security environment, and</w:t>
      </w:r>
      <w:r w:rsidRPr="00284C9B">
        <w:rPr>
          <w:rStyle w:val="StyleUnderline"/>
        </w:rPr>
        <w:t xml:space="preserve"> the prospect of </w:t>
      </w:r>
      <w:r w:rsidRPr="0060141E">
        <w:rPr>
          <w:rStyle w:val="StyleUnderline"/>
          <w:highlight w:val="cyan"/>
        </w:rPr>
        <w:t>a</w:t>
      </w:r>
      <w:r w:rsidRPr="00284C9B">
        <w:rPr>
          <w:rStyle w:val="StyleUnderline"/>
        </w:rPr>
        <w:t xml:space="preserve"> much more </w:t>
      </w:r>
      <w:r w:rsidRPr="0060141E">
        <w:rPr>
          <w:rStyle w:val="StyleUnderline"/>
        </w:rPr>
        <w:t>unstable</w:t>
      </w:r>
      <w:r w:rsidRPr="00284C9B">
        <w:rPr>
          <w:rStyle w:val="StyleUnderline"/>
        </w:rPr>
        <w:t xml:space="preserve"> and </w:t>
      </w:r>
      <w:r w:rsidRPr="0060141E">
        <w:rPr>
          <w:rStyle w:val="StyleUnderline"/>
          <w:highlight w:val="cyan"/>
        </w:rPr>
        <w:t>dangerous adversarial relationship</w:t>
      </w:r>
      <w:r w:rsidRPr="00284C9B">
        <w:rPr>
          <w:rStyle w:val="StyleUnderline"/>
        </w:rPr>
        <w:t xml:space="preserve"> between the West and Russia for many years to come</w:t>
      </w:r>
      <w:r w:rsidRPr="001A28C4">
        <w:rPr>
          <w:sz w:val="16"/>
        </w:rPr>
        <w:t>. It remains to be seen whether U.S. President Donald Trump’s desire to improve relations with Russia will prove successful in lowering tensions and putting the U.S-Russian relationship on a more positive trajectory. There are ample grounds, however, for skepticism. The U.S.-Russian confrontation is deeply rooted in fundamental differences over interests and values, clashing conceptions of the rules of international order, and each country’s views of its own exceptionalism.</w:t>
      </w:r>
    </w:p>
    <w:p w14:paraId="35C85530" w14:textId="77777777" w:rsidR="00B20A24" w:rsidRPr="000A6E1D" w:rsidRDefault="00B20A24" w:rsidP="00B20A24"/>
    <w:p w14:paraId="6178E78E" w14:textId="77777777" w:rsidR="00B20A24" w:rsidRDefault="00B20A24" w:rsidP="00B20A24">
      <w:pPr>
        <w:pStyle w:val="Heading3"/>
      </w:pPr>
      <w:r>
        <w:t>Mil Mod---Impact---NATO War---A2: No Nuclear Escalation</w:t>
      </w:r>
    </w:p>
    <w:p w14:paraId="7658199C" w14:textId="77777777" w:rsidR="00B20A24" w:rsidRPr="00E162CB" w:rsidRDefault="00B20A24" w:rsidP="00B20A24">
      <w:pPr>
        <w:pStyle w:val="Heading4"/>
      </w:pPr>
      <w:r w:rsidRPr="00E162CB">
        <w:t>Russia is willing to use nuclear weapons in a conflict against NATO.</w:t>
      </w:r>
    </w:p>
    <w:p w14:paraId="2CDB6C82" w14:textId="77777777" w:rsidR="00B20A24" w:rsidRPr="00E162CB" w:rsidRDefault="00B20A24" w:rsidP="00B20A24">
      <w:r w:rsidRPr="00272756">
        <w:rPr>
          <w:rStyle w:val="Style13ptBold"/>
        </w:rPr>
        <w:t>Sokolsky 17</w:t>
      </w:r>
      <w:r>
        <w:t xml:space="preserve"> </w:t>
      </w:r>
      <w:r w:rsidRPr="00E162CB">
        <w:t xml:space="preserve">Richard Sokolsky, (Nonresident Senior Fellow at the Carnegie Endowment for International Peace), Mar. 13, 2017.  Retrieved May 5, 2019 from </w:t>
      </w:r>
      <w:hyperlink r:id="rId91" w:history="1">
        <w:r w:rsidRPr="00E162CB">
          <w:rPr>
            <w:rStyle w:val="Hyperlink"/>
          </w:rPr>
          <w:t>https://carnegieendowment.org/2017/03/13/new-nato-russia-military-balance-implications-for-european-security-pub-68222</w:t>
        </w:r>
      </w:hyperlink>
      <w:r w:rsidRPr="00E162CB">
        <w:t xml:space="preserve">  </w:t>
      </w:r>
    </w:p>
    <w:p w14:paraId="78DE945C" w14:textId="2689466B" w:rsidR="00B20A24" w:rsidRDefault="00B20A24" w:rsidP="00B20A24">
      <w:pPr>
        <w:rPr>
          <w:sz w:val="16"/>
        </w:rPr>
      </w:pPr>
      <w:r w:rsidRPr="00272756">
        <w:rPr>
          <w:rStyle w:val="StyleUnderline"/>
        </w:rPr>
        <w:t xml:space="preserve">From the West’s perspective, </w:t>
      </w:r>
      <w:r w:rsidRPr="00DD71EC">
        <w:rPr>
          <w:rStyle w:val="StyleUnderline"/>
          <w:highlight w:val="cyan"/>
        </w:rPr>
        <w:t>Russia’s aggressive behavior</w:t>
      </w:r>
      <w:r w:rsidRPr="00272756">
        <w:rPr>
          <w:rStyle w:val="StyleUnderline"/>
        </w:rPr>
        <w:t xml:space="preserve"> on its western border </w:t>
      </w:r>
      <w:r w:rsidRPr="00DD71EC">
        <w:rPr>
          <w:rStyle w:val="StyleUnderline"/>
          <w:highlight w:val="cyan"/>
        </w:rPr>
        <w:t>over the past two years has validated</w:t>
      </w:r>
      <w:r w:rsidRPr="00272756">
        <w:rPr>
          <w:rStyle w:val="StyleUnderline"/>
        </w:rPr>
        <w:t xml:space="preserve"> this darker view of the </w:t>
      </w:r>
      <w:r w:rsidRPr="00DD71EC">
        <w:rPr>
          <w:rStyle w:val="StyleUnderline"/>
          <w:highlight w:val="cyan"/>
        </w:rPr>
        <w:t>Russian threat.</w:t>
      </w:r>
      <w:r w:rsidRPr="00272756">
        <w:rPr>
          <w:sz w:val="16"/>
        </w:rPr>
        <w:t xml:space="preserve"> Russian intelligence operatives abducted an Estonian intelligence officer from Estonian territory in 2014.10 Russian aircraft have conducted frequent intrusions into the air space of NATO countries and harassed U.S. and NATO ships and aircraft operating in the Baltic and Black Sea regions.11 </w:t>
      </w:r>
      <w:r w:rsidRPr="00DD71EC">
        <w:rPr>
          <w:rStyle w:val="StyleUnderline"/>
          <w:highlight w:val="cyan"/>
        </w:rPr>
        <w:t>Russian forces have</w:t>
      </w:r>
      <w:r w:rsidRPr="00272756">
        <w:rPr>
          <w:rStyle w:val="StyleUnderline"/>
        </w:rPr>
        <w:t xml:space="preserve"> staged unannounced (“snap”) </w:t>
      </w:r>
      <w:r w:rsidRPr="00DD71EC">
        <w:rPr>
          <w:rStyle w:val="StyleUnderline"/>
          <w:highlight w:val="cyan"/>
        </w:rPr>
        <w:t>exercises simulating</w:t>
      </w:r>
      <w:r w:rsidRPr="00272756">
        <w:rPr>
          <w:rStyle w:val="StyleUnderline"/>
        </w:rPr>
        <w:t xml:space="preserve"> the use of </w:t>
      </w:r>
      <w:r w:rsidRPr="00DD71EC">
        <w:rPr>
          <w:rStyle w:val="StyleUnderline"/>
          <w:highlight w:val="cyan"/>
        </w:rPr>
        <w:t>nuclear weapons in</w:t>
      </w:r>
      <w:r w:rsidRPr="00272756">
        <w:rPr>
          <w:rStyle w:val="StyleUnderline"/>
        </w:rPr>
        <w:t xml:space="preserve"> an </w:t>
      </w:r>
      <w:r w:rsidRPr="00DD71EC">
        <w:rPr>
          <w:rStyle w:val="StyleUnderline"/>
          <w:highlight w:val="cyan"/>
        </w:rPr>
        <w:t>invasion</w:t>
      </w:r>
      <w:r w:rsidRPr="00272756">
        <w:rPr>
          <w:rStyle w:val="StyleUnderline"/>
        </w:rPr>
        <w:t xml:space="preserve"> of the Baltic region.</w:t>
      </w:r>
      <w:r w:rsidRPr="00272756">
        <w:rPr>
          <w:sz w:val="16"/>
        </w:rPr>
        <w:t xml:space="preserve">12 The </w:t>
      </w:r>
      <w:r w:rsidRPr="00272756">
        <w:rPr>
          <w:rStyle w:val="StyleUnderline"/>
        </w:rPr>
        <w:t>Russian military has deployed</w:t>
      </w:r>
      <w:r w:rsidRPr="00272756">
        <w:rPr>
          <w:sz w:val="16"/>
        </w:rPr>
        <w:t xml:space="preserve"> additional missile and air defense assets and, most recently, </w:t>
      </w:r>
      <w:r w:rsidRPr="00272756">
        <w:rPr>
          <w:rStyle w:val="StyleUnderline"/>
        </w:rPr>
        <w:t>nuclear-capable</w:t>
      </w:r>
      <w:r w:rsidRPr="00272756">
        <w:rPr>
          <w:sz w:val="16"/>
        </w:rPr>
        <w:t xml:space="preserve"> Iskander </w:t>
      </w:r>
      <w:r w:rsidRPr="00272756">
        <w:rPr>
          <w:rStyle w:val="StyleUnderline"/>
        </w:rPr>
        <w:t>missiles</w:t>
      </w:r>
      <w:r w:rsidRPr="00272756">
        <w:rPr>
          <w:sz w:val="16"/>
        </w:rPr>
        <w:t xml:space="preserve"> to Kaliningrad.13 There has been a significant increase in Russian cyber operations against Estonia and, within the past few months, the United States.14 Russian officials, including </w:t>
      </w:r>
      <w:r w:rsidRPr="00DD71EC">
        <w:rPr>
          <w:rStyle w:val="StyleUnderline"/>
          <w:highlight w:val="cyan"/>
        </w:rPr>
        <w:t>Putin</w:t>
      </w:r>
      <w:r w:rsidRPr="0060141E">
        <w:rPr>
          <w:rStyle w:val="StyleUnderline"/>
        </w:rPr>
        <w:t xml:space="preserve">, have </w:t>
      </w:r>
      <w:r w:rsidRPr="00DD71EC">
        <w:rPr>
          <w:rStyle w:val="StyleUnderline"/>
          <w:highlight w:val="cyan"/>
        </w:rPr>
        <w:t>threatened nuclear strikes against NATO</w:t>
      </w:r>
      <w:r w:rsidRPr="00272756">
        <w:rPr>
          <w:rStyle w:val="StyleUnderline"/>
        </w:rPr>
        <w:t xml:space="preserve"> countries</w:t>
      </w:r>
      <w:r w:rsidRPr="00272756">
        <w:rPr>
          <w:sz w:val="16"/>
        </w:rPr>
        <w:t xml:space="preserve"> that have missile defense installations within their territory.15 </w:t>
      </w:r>
      <w:r w:rsidRPr="00272756">
        <w:rPr>
          <w:rStyle w:val="StyleUnderline"/>
        </w:rPr>
        <w:t xml:space="preserve">Russia’s </w:t>
      </w:r>
      <w:r w:rsidRPr="00DD71EC">
        <w:rPr>
          <w:rStyle w:val="StyleUnderline"/>
          <w:highlight w:val="cyan"/>
        </w:rPr>
        <w:t>recent deployment of a nuclear-armed cruise missile</w:t>
      </w:r>
      <w:r w:rsidRPr="00272756">
        <w:rPr>
          <w:rStyle w:val="StyleUnderline"/>
        </w:rPr>
        <w:t xml:space="preserve"> that </w:t>
      </w:r>
      <w:r w:rsidRPr="00DD71EC">
        <w:rPr>
          <w:rStyle w:val="StyleUnderline"/>
          <w:highlight w:val="cyan"/>
        </w:rPr>
        <w:t>threatens NATO forces</w:t>
      </w:r>
      <w:r w:rsidRPr="00272756">
        <w:rPr>
          <w:rStyle w:val="StyleUnderline"/>
        </w:rPr>
        <w:t xml:space="preserve"> and facilities</w:t>
      </w:r>
      <w:r w:rsidRPr="00272756">
        <w:rPr>
          <w:sz w:val="16"/>
        </w:rPr>
        <w:t>—in violation of the U.S.-Russian Intermediate-Range Nuclear Forces (INF) Treaty—</w:t>
      </w:r>
      <w:r w:rsidRPr="00272756">
        <w:rPr>
          <w:rStyle w:val="StyleUnderline"/>
        </w:rPr>
        <w:t>underscores Moscow’s intent</w:t>
      </w:r>
      <w:r w:rsidRPr="00272756">
        <w:rPr>
          <w:sz w:val="16"/>
        </w:rPr>
        <w:t xml:space="preserve"> to undermine alliance cohesion.16</w:t>
      </w:r>
    </w:p>
    <w:p w14:paraId="7B5F4EE9" w14:textId="7CE04A69" w:rsidR="00F42668" w:rsidRDefault="00F42668" w:rsidP="00F42668">
      <w:pPr>
        <w:pStyle w:val="Heading2"/>
      </w:pPr>
      <w:r>
        <w:t>Impact---Tac Nucs</w:t>
      </w:r>
    </w:p>
    <w:p w14:paraId="43938D90" w14:textId="0EAAAB0D" w:rsidR="00F42668" w:rsidRDefault="00F42668" w:rsidP="00F42668"/>
    <w:p w14:paraId="4470CE1D" w14:textId="11CCE217" w:rsidR="00F42668" w:rsidRDefault="00F42668" w:rsidP="00F42668">
      <w:pPr>
        <w:pStyle w:val="Heading3"/>
      </w:pPr>
      <w:r>
        <w:t>Tac Nucs---A2: Mod Already</w:t>
      </w:r>
    </w:p>
    <w:p w14:paraId="7C0A48D2" w14:textId="31989088" w:rsidR="00F42668" w:rsidRDefault="00F42668" w:rsidP="00F42668"/>
    <w:p w14:paraId="68993AD5" w14:textId="77777777" w:rsidR="00F42668" w:rsidRDefault="00F42668" w:rsidP="00F42668">
      <w:pPr>
        <w:pStyle w:val="Heading4"/>
      </w:pPr>
      <w:r>
        <w:t>Russia’s nuclear stock has decreased, but modernization would pose a new threat</w:t>
      </w:r>
    </w:p>
    <w:p w14:paraId="5972E6A7" w14:textId="77777777" w:rsidR="00F42668" w:rsidRDefault="00F42668" w:rsidP="00F42668">
      <w:r w:rsidRPr="00973C69">
        <w:rPr>
          <w:rStyle w:val="Style13ptBold"/>
        </w:rPr>
        <w:t>Kristensen 19</w:t>
      </w:r>
      <w:r>
        <w:t xml:space="preserve"> (Hans Kristensen</w:t>
      </w:r>
      <w:r w:rsidRPr="00973C69">
        <w:t>, Director of the Nuclear Information Project at the Federation of American Scientists where he monitors and informs about the status of the world’s nuclear weapons arsenals. He’s also an Associate Senior Fellow to SIPRI</w:t>
      </w:r>
      <w:r>
        <w:t xml:space="preserve">, May 7, 2019, Accessed: July 15, 2019, Forbes, “Is The Pentagon Exaggerating Russian Tactical Nuclear Weapons?”, </w:t>
      </w:r>
      <w:hyperlink r:id="rId92" w:anchor="631629c72d79" w:history="1">
        <w:r>
          <w:rPr>
            <w:rStyle w:val="Hyperlink"/>
          </w:rPr>
          <w:t>https://www.forbes.com/sites/hanskristensen/2019/05/07/russian-tactical-nuclear-weapons/#631629c72d79</w:t>
        </w:r>
      </w:hyperlink>
      <w:r>
        <w:t>)</w:t>
      </w:r>
    </w:p>
    <w:p w14:paraId="28077660" w14:textId="77777777" w:rsidR="00F42668" w:rsidRPr="00F44B27" w:rsidRDefault="00F42668" w:rsidP="00F42668">
      <w:pPr>
        <w:rPr>
          <w:sz w:val="16"/>
        </w:rPr>
      </w:pPr>
      <w:r w:rsidRPr="00F44B27">
        <w:rPr>
          <w:rStyle w:val="StyleUnderline"/>
        </w:rPr>
        <w:t>Washington is buzzing with warnings that Russia is increasing its number of non-strategic nuclear weapons</w:t>
      </w:r>
      <w:r w:rsidRPr="00F44B27">
        <w:rPr>
          <w:sz w:val="16"/>
        </w:rPr>
        <w:t>. The Trump administration’s </w:t>
      </w:r>
      <w:hyperlink r:id="rId93" w:tgtFrame="_blank" w:history="1">
        <w:r w:rsidRPr="00F44B27">
          <w:rPr>
            <w:rStyle w:val="Hyperlink"/>
            <w:sz w:val="16"/>
          </w:rPr>
          <w:t>Nuclear Posture Review</w:t>
        </w:r>
      </w:hyperlink>
      <w:r w:rsidRPr="00F44B27">
        <w:rPr>
          <w:sz w:val="16"/>
        </w:rPr>
        <w:t> (NPR) is clear and unequivocal: “Russia’s non-strategic nuclear weapons modernization is increasing the total number of such weapons in its arsenal.”</w:t>
      </w:r>
    </w:p>
    <w:p w14:paraId="41551552" w14:textId="77777777" w:rsidR="00F42668" w:rsidRPr="00F44B27" w:rsidRDefault="00F42668" w:rsidP="00F42668">
      <w:pPr>
        <w:rPr>
          <w:sz w:val="16"/>
        </w:rPr>
      </w:pPr>
      <w:r w:rsidRPr="00F44B27">
        <w:rPr>
          <w:sz w:val="16"/>
        </w:rPr>
        <w:t xml:space="preserve">The NPR’s threat assessment and embrace of what it calls “the return of Great Power Competition” are </w:t>
      </w:r>
      <w:r w:rsidRPr="00F44B27">
        <w:rPr>
          <w:rStyle w:val="StyleUnderline"/>
        </w:rPr>
        <w:t>based on the premise that Russian and Chinese military capabilities</w:t>
      </w:r>
      <w:r w:rsidRPr="00F44B27">
        <w:rPr>
          <w:sz w:val="16"/>
        </w:rPr>
        <w:t xml:space="preserve"> and political </w:t>
      </w:r>
      <w:r w:rsidRPr="00F44B27">
        <w:rPr>
          <w:rStyle w:val="StyleUnderline"/>
        </w:rPr>
        <w:t xml:space="preserve">activities have changed so dramatically </w:t>
      </w:r>
      <w:r w:rsidRPr="00F44B27">
        <w:rPr>
          <w:sz w:val="16"/>
        </w:rPr>
        <w:t>in the past ten years that US defense planning also must change significantly (beyond the changes already made during the past decade).</w:t>
      </w:r>
    </w:p>
    <w:p w14:paraId="781FB976" w14:textId="77777777" w:rsidR="00F42668" w:rsidRPr="00F44B27" w:rsidRDefault="00F42668" w:rsidP="00F42668">
      <w:pPr>
        <w:rPr>
          <w:sz w:val="16"/>
        </w:rPr>
      </w:pPr>
      <w:r w:rsidRPr="00F44B27">
        <w:rPr>
          <w:sz w:val="16"/>
        </w:rPr>
        <w:t xml:space="preserve">At the nuclear level, the </w:t>
      </w:r>
      <w:r w:rsidRPr="007270F4">
        <w:rPr>
          <w:rStyle w:val="StyleUnderline"/>
          <w:highlight w:val="yellow"/>
        </w:rPr>
        <w:t>alleged “increase” of the size of Russia’s non-strategic warhead inventory is front and center</w:t>
      </w:r>
      <w:r w:rsidRPr="00F44B27">
        <w:rPr>
          <w:sz w:val="16"/>
        </w:rPr>
        <w:t xml:space="preserve"> to the claim made by the NPR and defense hawks that Russian nuclear strategy has become more dangerous. Russia has a new reckless “escalate-to-deescalate” strategy that is more willing to use low-yield tactical nuclear weapons first, so the argument goes (although this characterization has been </w:t>
      </w:r>
      <w:hyperlink r:id="rId94" w:tgtFrame="_blank" w:history="1">
        <w:r w:rsidRPr="00F44B27">
          <w:rPr>
            <w:rStyle w:val="Hyperlink"/>
            <w:sz w:val="16"/>
          </w:rPr>
          <w:t>rejected by some independent experts</w:t>
        </w:r>
      </w:hyperlink>
      <w:r w:rsidRPr="00F44B27">
        <w:rPr>
          <w:sz w:val="16"/>
        </w:rPr>
        <w:t>).</w:t>
      </w:r>
    </w:p>
    <w:p w14:paraId="741AD96D" w14:textId="77777777" w:rsidR="00F42668" w:rsidRPr="00F44B27" w:rsidRDefault="00F42668" w:rsidP="00F42668">
      <w:pPr>
        <w:rPr>
          <w:sz w:val="16"/>
        </w:rPr>
      </w:pPr>
      <w:r w:rsidRPr="00F44B27">
        <w:rPr>
          <w:sz w:val="16"/>
        </w:rPr>
        <w:t xml:space="preserve">Therefore, the </w:t>
      </w:r>
      <w:r w:rsidRPr="00F44B27">
        <w:rPr>
          <w:rStyle w:val="StyleUnderline"/>
        </w:rPr>
        <w:t>NPR says</w:t>
      </w:r>
      <w:r w:rsidRPr="00F44B27">
        <w:rPr>
          <w:sz w:val="16"/>
        </w:rPr>
        <w:t>, the United States must build new low-yield nuclear weapons to “help counter any mistaken perception of an exploitable ‘gap’ in U.S. regional deterrence capabilities.”</w:t>
      </w:r>
    </w:p>
    <w:p w14:paraId="45142AA6" w14:textId="77777777" w:rsidR="00F42668" w:rsidRPr="00F44B27" w:rsidRDefault="00F42668" w:rsidP="00F42668">
      <w:pPr>
        <w:rPr>
          <w:sz w:val="16"/>
        </w:rPr>
      </w:pPr>
      <w:r w:rsidRPr="00F44B27">
        <w:rPr>
          <w:sz w:val="16"/>
        </w:rPr>
        <w:t xml:space="preserve">In response, the Trump administration has already begun production of a low-yield nuclear warhead – the W76-2 - that will arm the Navy’s ballistic missile submarines from next year. And it is </w:t>
      </w:r>
      <w:r w:rsidRPr="00F44B27">
        <w:rPr>
          <w:rStyle w:val="StyleUnderline"/>
        </w:rPr>
        <w:t>pursuing the development of a new tactical nuclear sea-launched cruise missile</w:t>
      </w:r>
      <w:r w:rsidRPr="00F44B27">
        <w:rPr>
          <w:sz w:val="16"/>
        </w:rPr>
        <w:t>.</w:t>
      </w:r>
    </w:p>
    <w:p w14:paraId="31B50C7B" w14:textId="77777777" w:rsidR="00F42668" w:rsidRPr="00F44B27" w:rsidRDefault="00F42668" w:rsidP="00F42668">
      <w:pPr>
        <w:rPr>
          <w:sz w:val="16"/>
        </w:rPr>
      </w:pPr>
      <w:r w:rsidRPr="00F44B27">
        <w:rPr>
          <w:rStyle w:val="StyleUnderline"/>
        </w:rPr>
        <w:t>It seems like a perfect threat-funding-loop sales pitch:</w:t>
      </w:r>
      <w:r w:rsidRPr="00F44B27">
        <w:rPr>
          <w:sz w:val="16"/>
        </w:rPr>
        <w:t xml:space="preserve"> Russia is increasing its non-strategic nuclear weapons that it is more prepared to use first, so give us more money to build new nukes.</w:t>
      </w:r>
    </w:p>
    <w:p w14:paraId="09AC8CED" w14:textId="77777777" w:rsidR="00F42668" w:rsidRPr="00F44B27" w:rsidRDefault="00F42668" w:rsidP="00F42668">
      <w:pPr>
        <w:rPr>
          <w:sz w:val="16"/>
        </w:rPr>
      </w:pPr>
      <w:r w:rsidRPr="007270F4">
        <w:rPr>
          <w:rStyle w:val="StyleUnderline"/>
          <w:highlight w:val="yellow"/>
        </w:rPr>
        <w:t>But is Russia actually increasing</w:t>
      </w:r>
      <w:r w:rsidRPr="00F44B27">
        <w:rPr>
          <w:rStyle w:val="StyleUnderline"/>
        </w:rPr>
        <w:t xml:space="preserve"> the </w:t>
      </w:r>
      <w:r w:rsidRPr="007270F4">
        <w:rPr>
          <w:rStyle w:val="StyleUnderline"/>
          <w:highlight w:val="yellow"/>
        </w:rPr>
        <w:t>number of</w:t>
      </w:r>
      <w:r w:rsidRPr="00F44B27">
        <w:rPr>
          <w:rStyle w:val="StyleUnderline"/>
        </w:rPr>
        <w:t xml:space="preserve"> its non-strategic nuclear </w:t>
      </w:r>
      <w:r w:rsidRPr="007270F4">
        <w:rPr>
          <w:rStyle w:val="StyleUnderline"/>
          <w:highlight w:val="yellow"/>
        </w:rPr>
        <w:t>weapons</w:t>
      </w:r>
      <w:r w:rsidRPr="00F44B27">
        <w:rPr>
          <w:sz w:val="16"/>
        </w:rPr>
        <w:t xml:space="preserve">? In stark contrast with the NPR claim, I hear </w:t>
      </w:r>
      <w:r w:rsidRPr="007270F4">
        <w:rPr>
          <w:rStyle w:val="StyleUnderline"/>
        </w:rPr>
        <w:t>t</w:t>
      </w:r>
      <w:r w:rsidRPr="00F44B27">
        <w:rPr>
          <w:rStyle w:val="StyleUnderline"/>
        </w:rPr>
        <w:t xml:space="preserve">here’s no significant increase in the total numbers. </w:t>
      </w:r>
      <w:r w:rsidRPr="007270F4">
        <w:rPr>
          <w:rStyle w:val="StyleUnderline"/>
          <w:highlight w:val="yellow"/>
        </w:rPr>
        <w:t>On the contrary, there has been a significant reduction</w:t>
      </w:r>
      <w:r w:rsidRPr="00F44B27">
        <w:rPr>
          <w:sz w:val="16"/>
        </w:rPr>
        <w:t> over the past ten years – the very period the NPR uses as the basis for its threat assessment.</w:t>
      </w:r>
    </w:p>
    <w:p w14:paraId="3BA70317" w14:textId="77777777" w:rsidR="00F42668" w:rsidRPr="00F44B27" w:rsidRDefault="00F42668" w:rsidP="00F42668">
      <w:pPr>
        <w:rPr>
          <w:sz w:val="16"/>
        </w:rPr>
      </w:pPr>
      <w:r w:rsidRPr="00F44B27">
        <w:rPr>
          <w:sz w:val="16"/>
        </w:rPr>
        <w:t xml:space="preserve">In July 2009, when then-principle deputy undersecretary of defense for policy Jim Miller briefed NATO on the Nuclear Posture Review the </w:t>
      </w:r>
      <w:r w:rsidRPr="00F44B27">
        <w:rPr>
          <w:rStyle w:val="StyleUnderline"/>
        </w:rPr>
        <w:t>Obama administration was preparing at the time, </w:t>
      </w:r>
      <w:hyperlink r:id="rId95" w:tgtFrame="_blank" w:history="1">
        <w:r w:rsidRPr="00F44B27">
          <w:rPr>
            <w:rStyle w:val="StyleUnderline"/>
          </w:rPr>
          <w:t>he told the allies</w:t>
        </w:r>
      </w:hyperlink>
      <w:r w:rsidRPr="00F44B27">
        <w:rPr>
          <w:rStyle w:val="StyleUnderline"/>
        </w:rPr>
        <w:t> that Russia had an “estimated 3-5 thousand” tactical warheads. Two years later, </w:t>
      </w:r>
      <w:hyperlink r:id="rId96" w:tgtFrame="_blank" w:history="1">
        <w:r w:rsidRPr="00F44B27">
          <w:rPr>
            <w:rStyle w:val="StyleUnderline"/>
          </w:rPr>
          <w:t>Miller told the US Congress</w:t>
        </w:r>
      </w:hyperlink>
      <w:r w:rsidRPr="00F44B27">
        <w:rPr>
          <w:rStyle w:val="StyleUnderline"/>
        </w:rPr>
        <w:t> that “Unclassified estimates suggest that Russia has…2,000 to 4,000</w:t>
      </w:r>
      <w:r w:rsidRPr="00F44B27">
        <w:rPr>
          <w:sz w:val="16"/>
        </w:rPr>
        <w:t>…non-strategic tactical nuclear weapons.”</w:t>
      </w:r>
    </w:p>
    <w:p w14:paraId="112E5C87" w14:textId="77777777" w:rsidR="00F42668" w:rsidRPr="00F44B27" w:rsidRDefault="00F42668" w:rsidP="00F42668">
      <w:pPr>
        <w:rPr>
          <w:sz w:val="16"/>
        </w:rPr>
      </w:pPr>
      <w:r w:rsidRPr="00F44B27">
        <w:rPr>
          <w:sz w:val="16"/>
        </w:rPr>
        <w:t>Six years later, in February 2018, the Trump administration’s NPR </w:t>
      </w:r>
      <w:hyperlink r:id="rId97" w:tgtFrame="_blank" w:history="1">
        <w:r w:rsidRPr="00F44B27">
          <w:rPr>
            <w:rStyle w:val="Hyperlink"/>
            <w:sz w:val="16"/>
          </w:rPr>
          <w:t>reported</w:t>
        </w:r>
      </w:hyperlink>
      <w:r w:rsidRPr="00F44B27">
        <w:rPr>
          <w:sz w:val="16"/>
        </w:rPr>
        <w:t>that Russia had “</w:t>
      </w:r>
      <w:r w:rsidRPr="007270F4">
        <w:rPr>
          <w:rStyle w:val="StyleUnderline"/>
          <w:highlight w:val="yellow"/>
        </w:rPr>
        <w:t>an active stockpile of up to 2,000 non-strategic nuclear weapons</w:t>
      </w:r>
      <w:r w:rsidRPr="00F44B27">
        <w:rPr>
          <w:sz w:val="16"/>
        </w:rPr>
        <w:t>…” That’s is close to the estimate </w:t>
      </w:r>
      <w:hyperlink r:id="rId98" w:tgtFrame="_blank" w:history="1">
        <w:r w:rsidRPr="00F44B27">
          <w:rPr>
            <w:rStyle w:val="Hyperlink"/>
            <w:sz w:val="16"/>
          </w:rPr>
          <w:t>we have made here at FAS</w:t>
        </w:r>
      </w:hyperlink>
      <w:r w:rsidRPr="00F44B27">
        <w:rPr>
          <w:sz w:val="16"/>
        </w:rPr>
        <w:t> for the past several years.</w:t>
      </w:r>
    </w:p>
    <w:p w14:paraId="3AA07259" w14:textId="77777777" w:rsidR="00F42668" w:rsidRPr="00F44B27" w:rsidRDefault="00F42668" w:rsidP="00F42668">
      <w:pPr>
        <w:rPr>
          <w:sz w:val="16"/>
        </w:rPr>
      </w:pPr>
      <w:r w:rsidRPr="00F44B27">
        <w:rPr>
          <w:sz w:val="16"/>
        </w:rPr>
        <w:t xml:space="preserve">But that is </w:t>
      </w:r>
      <w:r w:rsidRPr="00F44B27">
        <w:rPr>
          <w:rStyle w:val="StyleUnderline"/>
        </w:rPr>
        <w:t>not an increase but a significant reduction</w:t>
      </w:r>
      <w:r w:rsidRPr="00F44B27">
        <w:rPr>
          <w:sz w:val="16"/>
        </w:rPr>
        <w:t> of more than 1,000-3,000 tactical warheads over ten years.</w:t>
      </w:r>
    </w:p>
    <w:p w14:paraId="384F88DD" w14:textId="77777777" w:rsidR="00F42668" w:rsidRPr="00F44B27" w:rsidRDefault="00F42668" w:rsidP="00F42668">
      <w:pPr>
        <w:rPr>
          <w:sz w:val="16"/>
        </w:rPr>
      </w:pPr>
      <w:r w:rsidRPr="00F44B27">
        <w:rPr>
          <w:sz w:val="16"/>
        </w:rPr>
        <w:t xml:space="preserve">When I have questioned US officials about the NPR claim that Russia is increasing its non-strategic nuclear weapons, I’ve been told the number went up again just before the NPR was completed. That is true, other officials have later confirmed, but they explain it was only a small increase in 2016 and that the number has not increased since. </w:t>
      </w:r>
      <w:r w:rsidRPr="00F44B27">
        <w:rPr>
          <w:rStyle w:val="StyleUnderline"/>
        </w:rPr>
        <w:t>Fluctuations aside, the increase doesn’t come close to making up for the total reduction over the past decade</w:t>
      </w:r>
      <w:r w:rsidRPr="00F44B27">
        <w:rPr>
          <w:sz w:val="16"/>
        </w:rPr>
        <w:t>.</w:t>
      </w:r>
    </w:p>
    <w:p w14:paraId="5E425987" w14:textId="77777777" w:rsidR="00F42668" w:rsidRPr="006E5BA3" w:rsidRDefault="00F42668" w:rsidP="00F42668">
      <w:r w:rsidRPr="006E5BA3">
        <w:t>This discrepancy between the significant reduction of Russian tactical nuclear warheads over the past ten years and the NPR’s alarming portrayal of a dangerous increase is deeply disturbing. Not only does it apparently mischaracterize what Russia is actually doing (</w:t>
      </w:r>
      <w:hyperlink r:id="rId99" w:tgtFrame="_blank" w:history="1">
        <w:r w:rsidRPr="006E5BA3">
          <w:rPr>
            <w:rStyle w:val="Hyperlink"/>
          </w:rPr>
          <w:t>some officials</w:t>
        </w:r>
      </w:hyperlink>
      <w:r w:rsidRPr="006E5BA3">
        <w:t> even seem to try to nudge the number up a bit to “approximately 2,000” or privately suggesting they have “over 2,000” non-strategic nuclear warheads), it seems to distort what the US intelligence community knows, for the apparent purpose of creating political support in Congress to pay for new nuclear weapons.</w:t>
      </w:r>
    </w:p>
    <w:p w14:paraId="327188AE" w14:textId="77777777" w:rsidR="00F42668" w:rsidRPr="00F44B27" w:rsidRDefault="00F42668" w:rsidP="00F42668">
      <w:pPr>
        <w:rPr>
          <w:sz w:val="16"/>
        </w:rPr>
      </w:pPr>
      <w:r w:rsidRPr="00F44B27">
        <w:rPr>
          <w:sz w:val="16"/>
        </w:rPr>
        <w:t>That said</w:t>
      </w:r>
      <w:r w:rsidRPr="00F44B27">
        <w:rPr>
          <w:rStyle w:val="StyleUnderline"/>
        </w:rPr>
        <w:t>, there is no doubt that </w:t>
      </w:r>
      <w:hyperlink r:id="rId100" w:tgtFrame="_blank" w:history="1">
        <w:r w:rsidRPr="007270F4">
          <w:rPr>
            <w:rStyle w:val="StyleUnderline"/>
            <w:highlight w:val="yellow"/>
          </w:rPr>
          <w:t>Russia</w:t>
        </w:r>
        <w:r w:rsidRPr="007270F4">
          <w:rPr>
            <w:rStyle w:val="StyleUnderline"/>
          </w:rPr>
          <w:t xml:space="preserve"> is</w:t>
        </w:r>
        <w:r w:rsidRPr="007270F4">
          <w:rPr>
            <w:rStyle w:val="StyleUnderline"/>
            <w:highlight w:val="yellow"/>
          </w:rPr>
          <w:t xml:space="preserve"> modernizing</w:t>
        </w:r>
      </w:hyperlink>
      <w:r w:rsidRPr="007270F4">
        <w:rPr>
          <w:rStyle w:val="StyleUnderline"/>
          <w:highlight w:val="yellow"/>
        </w:rPr>
        <w:t> its non-strategic nuclear weapons</w:t>
      </w:r>
      <w:r w:rsidRPr="00F44B27">
        <w:rPr>
          <w:rStyle w:val="StyleUnderline"/>
        </w:rPr>
        <w:t xml:space="preserve"> and introducing new or modified types</w:t>
      </w:r>
      <w:r w:rsidRPr="00F44B27">
        <w:rPr>
          <w:sz w:val="16"/>
        </w:rPr>
        <w:t>; </w:t>
      </w:r>
      <w:hyperlink r:id="rId101" w:tgtFrame="_blank" w:history="1">
        <w:r w:rsidRPr="00F44B27">
          <w:rPr>
            <w:rStyle w:val="Hyperlink"/>
            <w:sz w:val="16"/>
          </w:rPr>
          <w:t>so is the United States</w:t>
        </w:r>
      </w:hyperlink>
      <w:r w:rsidRPr="00F44B27">
        <w:rPr>
          <w:sz w:val="16"/>
        </w:rPr>
        <w:t xml:space="preserve">. That is </w:t>
      </w:r>
      <w:r w:rsidRPr="007270F4">
        <w:rPr>
          <w:rStyle w:val="StyleUnderline"/>
          <w:highlight w:val="yellow"/>
        </w:rPr>
        <w:t>important to monitor carefully</w:t>
      </w:r>
      <w:r w:rsidRPr="00F44B27">
        <w:rPr>
          <w:sz w:val="16"/>
        </w:rPr>
        <w:t xml:space="preserve"> (nor is there anything benign about Russia’s general military aggression and meddling in other countries' elections). But Russia is also retiring old non-strategic nuclear weapons</w:t>
      </w:r>
      <w:r w:rsidRPr="00F44B27">
        <w:rPr>
          <w:rStyle w:val="StyleUnderline"/>
        </w:rPr>
        <w:t xml:space="preserve">; it’s in </w:t>
      </w:r>
      <w:r w:rsidRPr="007270F4">
        <w:rPr>
          <w:rStyle w:val="StyleUnderline"/>
          <w:highlight w:val="yellow"/>
        </w:rPr>
        <w:t>a transition between old and new types that creates fluctuations</w:t>
      </w:r>
      <w:r w:rsidRPr="00F44B27">
        <w:rPr>
          <w:sz w:val="16"/>
        </w:rPr>
        <w:t xml:space="preserve"> in the estimate. </w:t>
      </w:r>
      <w:r w:rsidRPr="00F44B27">
        <w:rPr>
          <w:rStyle w:val="StyleUnderline"/>
        </w:rPr>
        <w:t xml:space="preserve">And its military </w:t>
      </w:r>
      <w:r w:rsidRPr="007270F4">
        <w:rPr>
          <w:rStyle w:val="StyleUnderline"/>
          <w:highlight w:val="yellow"/>
        </w:rPr>
        <w:t>strategy relies more on such weapons to compensate for Russia’s inferior conventional capabilities</w:t>
      </w:r>
      <w:r w:rsidRPr="00F44B27">
        <w:rPr>
          <w:sz w:val="16"/>
        </w:rPr>
        <w:t xml:space="preserve"> – that has been the case for the past two decades – </w:t>
      </w:r>
      <w:r w:rsidRPr="00F44B27">
        <w:rPr>
          <w:rStyle w:val="StyleUnderline"/>
        </w:rPr>
        <w:t>as well as to make up for what otherwise would be a sizeable deficit in the overall balance of Russian and US nuclear warheads</w:t>
      </w:r>
      <w:r w:rsidRPr="00F44B27">
        <w:rPr>
          <w:sz w:val="16"/>
        </w:rPr>
        <w:t xml:space="preserve"> (yes, the United States has more strategic weapons than Russia).</w:t>
      </w:r>
    </w:p>
    <w:p w14:paraId="720A1962" w14:textId="77777777" w:rsidR="00F42668" w:rsidRDefault="00F42668" w:rsidP="00F42668">
      <w:pPr>
        <w:pStyle w:val="Heading4"/>
      </w:pPr>
      <w:r>
        <w:t>Russia struggling to modernize low-yield nukes – financial crisis &amp; delays of new systems</w:t>
      </w:r>
    </w:p>
    <w:p w14:paraId="087CB586" w14:textId="77777777" w:rsidR="00F42668" w:rsidRDefault="00F42668" w:rsidP="00F42668">
      <w:r w:rsidRPr="00834E52">
        <w:rPr>
          <w:rStyle w:val="Style13ptBold"/>
        </w:rPr>
        <w:t>Kristensen and Nor</w:t>
      </w:r>
      <w:r>
        <w:rPr>
          <w:rStyle w:val="Style13ptBold"/>
        </w:rPr>
        <w:t>r</w:t>
      </w:r>
      <w:r w:rsidRPr="00834E52">
        <w:rPr>
          <w:rStyle w:val="Style13ptBold"/>
        </w:rPr>
        <w:t>is 18</w:t>
      </w:r>
      <w:r>
        <w:t xml:space="preserve"> (Hans M. Kristensen, </w:t>
      </w:r>
      <w:r w:rsidRPr="00973C69">
        <w:t>Director of the Nuclear Information Project at the Federation of American Scientists where he monitors and informs about the status of the world’s nuclear weapons arsenals. He’s also an Associate Senior Fellow to SIPRI</w:t>
      </w:r>
      <w:r>
        <w:t xml:space="preserve">, Robert S. Norris, </w:t>
      </w:r>
      <w:r w:rsidRPr="00834E52">
        <w:t>senior fellow with the Federation of American Scientists in Washington, DC. A former senior research associate with the Natural Resources Defense Council, his principal areas of expertise include writing and research on all aspects of the nuclear weapons programs</w:t>
      </w:r>
      <w:r>
        <w:t xml:space="preserve">, April 30, 2018, Bulletin of the Atomic Scientists, “Russian nuclear forces, 2018, Bulletin of the Atomic Scientists”, </w:t>
      </w:r>
      <w:hyperlink r:id="rId102" w:history="1">
        <w:r>
          <w:rPr>
            <w:rStyle w:val="Hyperlink"/>
          </w:rPr>
          <w:t>https://www.tandfonline.com/doi/full/10.1080/00963402.2018.1462912</w:t>
        </w:r>
      </w:hyperlink>
      <w:r>
        <w:t>)</w:t>
      </w:r>
    </w:p>
    <w:p w14:paraId="334C7EF7" w14:textId="77777777" w:rsidR="00F42668" w:rsidRPr="008D54BA" w:rsidRDefault="00F42668" w:rsidP="00F42668">
      <w:pPr>
        <w:rPr>
          <w:sz w:val="16"/>
        </w:rPr>
      </w:pPr>
      <w:r w:rsidRPr="008D54BA">
        <w:rPr>
          <w:rStyle w:val="StyleUnderline"/>
        </w:rPr>
        <w:t xml:space="preserve">Overall, Russia’s nuclear </w:t>
      </w:r>
      <w:r w:rsidRPr="007270F4">
        <w:rPr>
          <w:rStyle w:val="StyleUnderline"/>
          <w:highlight w:val="yellow"/>
        </w:rPr>
        <w:t>modernization effort will present the international arms control community with new challenges</w:t>
      </w:r>
      <w:r w:rsidRPr="008D54BA">
        <w:rPr>
          <w:sz w:val="16"/>
        </w:rPr>
        <w:t xml:space="preserve">. Unless a new arms reduction agreement is reached in the near future, the </w:t>
      </w:r>
      <w:r w:rsidRPr="008D54BA">
        <w:rPr>
          <w:rStyle w:val="StyleUnderline"/>
        </w:rPr>
        <w:t>shrinking of Russia’s strategic nuclear arsenal that has characterized the past two decades will likely come to an end</w:t>
      </w:r>
      <w:r w:rsidRPr="008D54BA">
        <w:rPr>
          <w:sz w:val="16"/>
        </w:rPr>
        <w:t xml:space="preserve">, with the force leveling out at around 530 launchers with roughly 2,500 assigned warheads. </w:t>
      </w:r>
      <w:r w:rsidRPr="007270F4">
        <w:rPr>
          <w:rStyle w:val="StyleUnderline"/>
          <w:highlight w:val="yellow"/>
        </w:rPr>
        <w:t>But Russia’s financial crisis represents a significant challenge</w:t>
      </w:r>
      <w:r w:rsidRPr="008D54BA">
        <w:rPr>
          <w:rStyle w:val="StyleUnderline"/>
        </w:rPr>
        <w:t xml:space="preserve"> to maintaining even that force level, as </w:t>
      </w:r>
      <w:r w:rsidRPr="007270F4">
        <w:rPr>
          <w:rStyle w:val="StyleUnderline"/>
          <w:highlight w:val="yellow"/>
        </w:rPr>
        <w:t>exemplified by the delays of</w:t>
      </w:r>
      <w:r w:rsidRPr="008D54BA">
        <w:rPr>
          <w:rStyle w:val="StyleUnderline"/>
        </w:rPr>
        <w:t xml:space="preserve"> several </w:t>
      </w:r>
      <w:r w:rsidRPr="007270F4">
        <w:rPr>
          <w:rStyle w:val="StyleUnderline"/>
          <w:highlight w:val="yellow"/>
        </w:rPr>
        <w:t>major weapon systems</w:t>
      </w:r>
      <w:r w:rsidRPr="008D54BA">
        <w:rPr>
          <w:sz w:val="16"/>
        </w:rPr>
        <w:t xml:space="preserve">, like the small ICBM (SS-28) and the rail-based ICBM. </w:t>
      </w:r>
    </w:p>
    <w:p w14:paraId="18AFA6CB" w14:textId="77777777" w:rsidR="00F42668" w:rsidRPr="008D54BA" w:rsidRDefault="00F42668" w:rsidP="00F42668">
      <w:pPr>
        <w:rPr>
          <w:sz w:val="16"/>
        </w:rPr>
      </w:pPr>
      <w:r w:rsidRPr="008D54BA">
        <w:rPr>
          <w:sz w:val="16"/>
        </w:rPr>
        <w:t xml:space="preserve">In his speech to Russia’s parliament on March 1st, </w:t>
      </w:r>
      <w:r w:rsidRPr="008D54BA">
        <w:rPr>
          <w:rStyle w:val="StyleUnderline"/>
        </w:rPr>
        <w:t xml:space="preserve">President Vladimir </w:t>
      </w:r>
      <w:r w:rsidRPr="007270F4">
        <w:rPr>
          <w:rStyle w:val="StyleUnderline"/>
          <w:highlight w:val="yellow"/>
        </w:rPr>
        <w:t>Putin highlighted</w:t>
      </w:r>
      <w:r w:rsidRPr="008D54BA">
        <w:rPr>
          <w:rStyle w:val="StyleUnderline"/>
        </w:rPr>
        <w:t xml:space="preserve"> several </w:t>
      </w:r>
      <w:r w:rsidRPr="007270F4">
        <w:rPr>
          <w:rStyle w:val="StyleUnderline"/>
          <w:highlight w:val="yellow"/>
        </w:rPr>
        <w:t>new nuclear weapon systems</w:t>
      </w:r>
      <w:r w:rsidRPr="008D54BA">
        <w:rPr>
          <w:sz w:val="16"/>
        </w:rPr>
        <w:t xml:space="preserve"> that were intended to demonstrate to the world – and in particular the United States – that nuclear forces are indispensable for Russia’s security and status as a great power. </w:t>
      </w:r>
      <w:r w:rsidRPr="008D54BA">
        <w:rPr>
          <w:rStyle w:val="StyleUnderline"/>
        </w:rPr>
        <w:t>The modernization is motivated in part by Moscow’s strong desire to maintain overall parity with the United States</w:t>
      </w:r>
      <w:r w:rsidRPr="008D54BA">
        <w:rPr>
          <w:sz w:val="16"/>
        </w:rPr>
        <w:t xml:space="preserve">, but also by the Russian leadership’s apparent conviction that the US ballistic missile defense system constitutes a real future risk to the credibility of Russia’s retaliatory capability. Policy and strategy aside, </w:t>
      </w:r>
      <w:r w:rsidRPr="008D54BA">
        <w:rPr>
          <w:rStyle w:val="StyleUnderline"/>
        </w:rPr>
        <w:t xml:space="preserve">the development of multiple weapon systems also </w:t>
      </w:r>
      <w:r w:rsidRPr="007270F4">
        <w:rPr>
          <w:rStyle w:val="StyleUnderline"/>
          <w:highlight w:val="yellow"/>
        </w:rPr>
        <w:t>indicates the strong influence of the military industrial complex on Russia’s nuclear</w:t>
      </w:r>
      <w:r w:rsidRPr="008D54BA">
        <w:rPr>
          <w:rStyle w:val="StyleUnderline"/>
        </w:rPr>
        <w:t xml:space="preserve"> posture </w:t>
      </w:r>
      <w:r w:rsidRPr="007270F4">
        <w:rPr>
          <w:rStyle w:val="StyleUnderline"/>
          <w:highlight w:val="yellow"/>
        </w:rPr>
        <w:t>planning</w:t>
      </w:r>
      <w:r w:rsidRPr="008D54BA">
        <w:rPr>
          <w:sz w:val="16"/>
        </w:rPr>
        <w:t>.</w:t>
      </w:r>
    </w:p>
    <w:p w14:paraId="259E8427" w14:textId="77777777" w:rsidR="00F42668" w:rsidRPr="008D54BA" w:rsidRDefault="00F42668" w:rsidP="00F42668">
      <w:pPr>
        <w:rPr>
          <w:sz w:val="16"/>
        </w:rPr>
      </w:pPr>
      <w:r w:rsidRPr="008D54BA">
        <w:rPr>
          <w:sz w:val="16"/>
        </w:rPr>
        <w:t>The international debate about Russia’s nuclear strategy reached a new level of intensity in 2017, and even more so after the Trump administration published its Nuclear Posture Review in February 2018. The Nuclear Posture Review claims that “Russian strategy and doctrine emphasize the potential coercive and military uses of nuclear weapons. It mistakenly assesses that the threat of nuclear escalation or actual first use of nuclear weapons would serve to ‘de-escalate’ a conflict on terms favorable to Russia” (US Defense Department 2018, 8). Specifically, the document claims, “</w:t>
      </w:r>
      <w:r w:rsidRPr="007270F4">
        <w:rPr>
          <w:rStyle w:val="StyleUnderline"/>
          <w:highlight w:val="yellow"/>
        </w:rPr>
        <w:t>Moscow threatens and exercises limited nuclear first use</w:t>
      </w:r>
      <w:r w:rsidRPr="008D54BA">
        <w:rPr>
          <w:rStyle w:val="StyleUnderline"/>
        </w:rPr>
        <w:t>, suggesting a mistaken expectation that coercive nuclear threats or limited first use could paralyze the United States and NATO and thereby end a conflict on terms favorable to Russia.” This so-called “</w:t>
      </w:r>
      <w:r w:rsidRPr="007270F4">
        <w:rPr>
          <w:rStyle w:val="StyleUnderline"/>
          <w:highlight w:val="yellow"/>
        </w:rPr>
        <w:t>escalate to deescalate” doctrine</w:t>
      </w:r>
      <w:r w:rsidRPr="008D54BA">
        <w:rPr>
          <w:rStyle w:val="StyleUnderline"/>
        </w:rPr>
        <w:t xml:space="preserve"> “follows from Moscow’s mistaken assumption of Western capitulation on terms favorable to Moscow</w:t>
      </w:r>
      <w:r w:rsidRPr="008D54BA">
        <w:rPr>
          <w:sz w:val="16"/>
        </w:rPr>
        <w:t>” (US Defense Department 2018, 30)</w:t>
      </w:r>
    </w:p>
    <w:p w14:paraId="4D408DCE" w14:textId="77777777" w:rsidR="00F42668" w:rsidRDefault="00F42668" w:rsidP="00F42668">
      <w:r>
        <w:t>Such characterizations conflict with Russia’s publicly stated policy. Like the United States, Russia has at least since 2000 reserved the right to potentially use nuclear weapons in response to large-scale conventional aggression. Its current military strategy, published in December 2014, says that Russia “shall reserve for itself the right to employ nuclear weapons in response to the use against it and/or its allies of nuclear and other kinds of weapons of mass destruction, as well as in the case of aggression against the Russian Federation with use of conventional weapons when the state’s very existence has been threatened” (Russian Federation 2014). This formulation is almost identical to the previous version from 2010 (Russian Federation 2010). Because the wording implies Russia would only use nuclear weapons in retaliation against an existential threat, independent analysts have challenged the Nuclear Posture Review’s characterization of the Russian strategy as overblown and a misreading of what is really happening.</w:t>
      </w:r>
    </w:p>
    <w:p w14:paraId="408CF62C" w14:textId="77777777" w:rsidR="00F42668" w:rsidRDefault="00F42668" w:rsidP="00F42668">
      <w:r>
        <w:t>Whatever the correct interpretation of Russia’s nuclear strategy is, Moscow seems to be administering that strategy more dynamically and offensively than it did a decade ago. Russian officials have made many statements about nuclear weapons that appear to go beyond the published doctrine, threatening to potentially use them in situations that do not meet the conditions described. For example, officials explicitly threatened to use nuclear weapons against ballistic missile defense facilities, and in regional scenarios that do not threaten Russia’s survival or involve attacks with weapons of mass destruction.</w:t>
      </w:r>
    </w:p>
    <w:p w14:paraId="7ACCC3C2" w14:textId="77777777" w:rsidR="00F42668" w:rsidRDefault="00F42668" w:rsidP="00F42668">
      <w:pPr>
        <w:rPr>
          <w:sz w:val="16"/>
        </w:rPr>
      </w:pPr>
      <w:r w:rsidRPr="008D54BA">
        <w:rPr>
          <w:sz w:val="16"/>
        </w:rPr>
        <w:t xml:space="preserve">Moreover, </w:t>
      </w:r>
      <w:r w:rsidRPr="008D54BA">
        <w:rPr>
          <w:rStyle w:val="StyleUnderline"/>
        </w:rPr>
        <w:t xml:space="preserve">the fact that </w:t>
      </w:r>
      <w:r w:rsidRPr="007270F4">
        <w:rPr>
          <w:rStyle w:val="StyleUnderline"/>
          <w:highlight w:val="yellow"/>
        </w:rPr>
        <w:t>Russian military</w:t>
      </w:r>
      <w:r w:rsidRPr="008D54BA">
        <w:rPr>
          <w:rStyle w:val="StyleUnderline"/>
        </w:rPr>
        <w:t xml:space="preserve"> planners are </w:t>
      </w:r>
      <w:r w:rsidRPr="007270F4">
        <w:rPr>
          <w:rStyle w:val="StyleUnderline"/>
          <w:highlight w:val="yellow"/>
        </w:rPr>
        <w:t>pursuing</w:t>
      </w:r>
      <w:r w:rsidRPr="008D54BA">
        <w:rPr>
          <w:rStyle w:val="StyleUnderline"/>
        </w:rPr>
        <w:t xml:space="preserve"> a broad range of e</w:t>
      </w:r>
      <w:r w:rsidRPr="007270F4">
        <w:rPr>
          <w:rStyle w:val="StyleUnderline"/>
          <w:highlight w:val="yellow"/>
        </w:rPr>
        <w:t>xisting and new versions of nuclear weapons suggests that the</w:t>
      </w:r>
      <w:r w:rsidRPr="008D54BA">
        <w:rPr>
          <w:rStyle w:val="StyleUnderline"/>
        </w:rPr>
        <w:t xml:space="preserve"> real </w:t>
      </w:r>
      <w:r w:rsidRPr="007270F4">
        <w:rPr>
          <w:rStyle w:val="StyleUnderline"/>
          <w:highlight w:val="yellow"/>
        </w:rPr>
        <w:t>doctrine goes</w:t>
      </w:r>
      <w:r w:rsidRPr="008D54BA">
        <w:rPr>
          <w:rStyle w:val="StyleUnderline"/>
        </w:rPr>
        <w:t xml:space="preserve"> beyond basic deterrence and </w:t>
      </w:r>
      <w:r w:rsidRPr="007270F4">
        <w:rPr>
          <w:rStyle w:val="StyleUnderline"/>
          <w:highlight w:val="yellow"/>
        </w:rPr>
        <w:t>towards regional warfighting strategies</w:t>
      </w:r>
      <w:r w:rsidRPr="008D54BA">
        <w:rPr>
          <w:sz w:val="16"/>
        </w:rPr>
        <w:t xml:space="preserve"> – </w:t>
      </w:r>
      <w:r w:rsidRPr="007270F4">
        <w:rPr>
          <w:rStyle w:val="StyleUnderline"/>
          <w:highlight w:val="yellow"/>
        </w:rPr>
        <w:t>or even</w:t>
      </w:r>
      <w:r w:rsidRPr="008D54BA">
        <w:rPr>
          <w:rStyle w:val="StyleUnderline"/>
        </w:rPr>
        <w:t xml:space="preserve"> weapons aimed at </w:t>
      </w:r>
      <w:r w:rsidRPr="007270F4">
        <w:rPr>
          <w:rStyle w:val="StyleUnderline"/>
          <w:highlight w:val="yellow"/>
        </w:rPr>
        <w:t>bluntly causing terror.</w:t>
      </w:r>
      <w:r w:rsidRPr="008D54BA">
        <w:rPr>
          <w:sz w:val="16"/>
        </w:rPr>
        <w:t xml:space="preserve"> One widely-cited example </w:t>
      </w:r>
      <w:r w:rsidRPr="008D54BA">
        <w:rPr>
          <w:rStyle w:val="StyleUnderline"/>
        </w:rPr>
        <w:t xml:space="preserve">involves </w:t>
      </w:r>
      <w:r w:rsidRPr="007270F4">
        <w:rPr>
          <w:rStyle w:val="StyleUnderline"/>
          <w:highlight w:val="yellow"/>
        </w:rPr>
        <w:t>the so-called Status-6, a nuclear-powered torpedo</w:t>
      </w:r>
      <w:r w:rsidRPr="008D54BA">
        <w:rPr>
          <w:sz w:val="16"/>
        </w:rPr>
        <w:t xml:space="preserve"> with very long range that a </w:t>
      </w:r>
      <w:r w:rsidRPr="008D54BA">
        <w:rPr>
          <w:rStyle w:val="StyleUnderline"/>
        </w:rPr>
        <w:t xml:space="preserve">Russian government document </w:t>
      </w:r>
      <w:r w:rsidRPr="007270F4">
        <w:rPr>
          <w:rStyle w:val="StyleUnderline"/>
          <w:highlight w:val="yellow"/>
        </w:rPr>
        <w:t>blatantly described as intended to create “areas of wide radioactive contamination t</w:t>
      </w:r>
      <w:r w:rsidRPr="008D54BA">
        <w:rPr>
          <w:rStyle w:val="StyleUnderline"/>
        </w:rPr>
        <w:t>hat would be unsuitable for military, economic, or other activity for long periods of time”</w:t>
      </w:r>
      <w:r w:rsidRPr="008D54BA">
        <w:rPr>
          <w:sz w:val="16"/>
        </w:rPr>
        <w:t xml:space="preserve"> (Podvig 2015). Such indiscriminate damage would appear to violate the proportionality and distinction principles of the laws of war. A diagram and description of the proposed weapon, first revealed in a Russian television broadcast, can still be seen on YouTube (YouTube 2015). The US Nuclear Posture Review confirmed that </w:t>
      </w:r>
      <w:r w:rsidRPr="008D54BA">
        <w:rPr>
          <w:rStyle w:val="StyleUnderline"/>
        </w:rPr>
        <w:t xml:space="preserve">the Russian torpedo was </w:t>
      </w:r>
      <w:r w:rsidRPr="007270F4">
        <w:rPr>
          <w:rStyle w:val="StyleUnderline"/>
          <w:highlight w:val="yellow"/>
        </w:rPr>
        <w:t>under development</w:t>
      </w:r>
      <w:r w:rsidRPr="008D54BA">
        <w:rPr>
          <w:sz w:val="16"/>
        </w:rPr>
        <w:t>, and Putin mentioned it in his March 2018 speech.</w:t>
      </w:r>
    </w:p>
    <w:p w14:paraId="44ED8F24" w14:textId="60EB3BA4" w:rsidR="00F42668" w:rsidRDefault="00F42668" w:rsidP="00F42668"/>
    <w:p w14:paraId="3B5BE483" w14:textId="7EFDFC99" w:rsidR="00F42668" w:rsidRDefault="00F42668" w:rsidP="00F42668">
      <w:pPr>
        <w:pStyle w:val="Heading3"/>
      </w:pPr>
      <w:r>
        <w:t>Tac Nucs---Arms Sales Key---2NC</w:t>
      </w:r>
    </w:p>
    <w:p w14:paraId="70D06FBE" w14:textId="075BB71A" w:rsidR="00F42668" w:rsidRDefault="00F42668" w:rsidP="00F42668"/>
    <w:p w14:paraId="6A66F31D" w14:textId="77777777" w:rsidR="00F42668" w:rsidRDefault="00F42668" w:rsidP="00F42668">
      <w:pPr>
        <w:pStyle w:val="Heading4"/>
      </w:pPr>
      <w:r>
        <w:t>Sustained arms sales key – successful exports most important thing for military modernization</w:t>
      </w:r>
    </w:p>
    <w:p w14:paraId="0A899972" w14:textId="77777777" w:rsidR="00F42668" w:rsidRPr="009B747D" w:rsidRDefault="00F42668" w:rsidP="00F42668">
      <w:r w:rsidRPr="0049549C">
        <w:rPr>
          <w:rStyle w:val="Style13ptBold"/>
        </w:rPr>
        <w:t>Sánchez‐Andrés 0</w:t>
      </w:r>
      <w:r>
        <w:rPr>
          <w:rStyle w:val="Style13ptBold"/>
        </w:rPr>
        <w:t>7</w:t>
      </w:r>
      <w:r w:rsidRPr="009B747D">
        <w:t xml:space="preserve"> </w:t>
      </w:r>
      <w:r w:rsidRPr="0049549C">
        <w:t>(Antonio Sánchez‐Andrés, Hospital Universitari i Politècnic la Fe · Pediatric Cardiology Service  22.01 · MD,</w:t>
      </w:r>
      <w:r>
        <w:t xml:space="preserve"> </w:t>
      </w:r>
      <w:r w:rsidRPr="0049549C">
        <w:t xml:space="preserve">January 19, 2007, “Arms exports and restructuring in the Russian defence industry”, Europe-Asia Studies, 56:5, 687-706, DOI: 10.1080/09668130410002351000, Accessed: July 15, 2019, </w:t>
      </w:r>
      <w:hyperlink r:id="rId103" w:history="1">
        <w:r w:rsidRPr="0049549C">
          <w:rPr>
            <w:rStyle w:val="Hyperlink"/>
          </w:rPr>
          <w:t>https://www.tandfonline.com/doi/full/10.1080/09668130410002351000</w:t>
        </w:r>
      </w:hyperlink>
      <w:r w:rsidRPr="0049549C">
        <w:t>)</w:t>
      </w:r>
    </w:p>
    <w:p w14:paraId="5BD07232" w14:textId="77777777" w:rsidR="00F42668" w:rsidRPr="009B1D26" w:rsidRDefault="00F42668" w:rsidP="00F42668">
      <w:pPr>
        <w:rPr>
          <w:sz w:val="16"/>
        </w:rPr>
      </w:pPr>
      <w:r w:rsidRPr="009B1D26">
        <w:rPr>
          <w:sz w:val="16"/>
        </w:rPr>
        <w:t xml:space="preserve">1992 saw the start of a very important </w:t>
      </w:r>
      <w:r w:rsidRPr="008D54BA">
        <w:rPr>
          <w:rStyle w:val="StyleUnderline"/>
          <w:highlight w:val="yellow"/>
        </w:rPr>
        <w:t>reduction in the defence industry’s</w:t>
      </w:r>
      <w:r w:rsidRPr="009B1D26">
        <w:rPr>
          <w:rStyle w:val="StyleUnderline"/>
        </w:rPr>
        <w:t xml:space="preserve"> level of military </w:t>
      </w:r>
      <w:r w:rsidRPr="008D54BA">
        <w:rPr>
          <w:rStyle w:val="StyleUnderline"/>
          <w:highlight w:val="yellow"/>
        </w:rPr>
        <w:t>output</w:t>
      </w:r>
      <w:r w:rsidRPr="009B1D26">
        <w:rPr>
          <w:sz w:val="16"/>
        </w:rPr>
        <w:t xml:space="preserve">. This was </w:t>
      </w:r>
      <w:r w:rsidRPr="008D54BA">
        <w:rPr>
          <w:rStyle w:val="StyleUnderline"/>
          <w:highlight w:val="yellow"/>
        </w:rPr>
        <w:t>due to the fall</w:t>
      </w:r>
      <w:r w:rsidRPr="009B1D26">
        <w:rPr>
          <w:rStyle w:val="StyleUnderline"/>
        </w:rPr>
        <w:t xml:space="preserve"> not only </w:t>
      </w:r>
      <w:r w:rsidRPr="008D54BA">
        <w:rPr>
          <w:rStyle w:val="StyleUnderline"/>
          <w:highlight w:val="yellow"/>
        </w:rPr>
        <w:t>in</w:t>
      </w:r>
      <w:r w:rsidRPr="009B1D26">
        <w:rPr>
          <w:rStyle w:val="StyleUnderline"/>
        </w:rPr>
        <w:t xml:space="preserve"> domestic armaments demand but also in the </w:t>
      </w:r>
      <w:r w:rsidRPr="007270F4">
        <w:rPr>
          <w:rStyle w:val="StyleUnderline"/>
          <w:highlight w:val="yellow"/>
        </w:rPr>
        <w:t>volume of exports</w:t>
      </w:r>
      <w:r w:rsidRPr="009B1D26">
        <w:rPr>
          <w:sz w:val="16"/>
        </w:rPr>
        <w:t xml:space="preserve">. The </w:t>
      </w:r>
      <w:r w:rsidRPr="009B1D26">
        <w:rPr>
          <w:rStyle w:val="StyleUnderline"/>
        </w:rPr>
        <w:t xml:space="preserve">reduction </w:t>
      </w:r>
      <w:r w:rsidRPr="009B1D26">
        <w:rPr>
          <w:sz w:val="16"/>
        </w:rPr>
        <w:t xml:space="preserve">in both types of demand has given exports a strategic value in the maintenance of economic activity in part of the defence industry. Those </w:t>
      </w:r>
      <w:r w:rsidRPr="007270F4">
        <w:rPr>
          <w:rStyle w:val="StyleUnderline"/>
          <w:highlight w:val="yellow"/>
        </w:rPr>
        <w:t>organisations that have managed to export have become the industry’s most dynamic focal points</w:t>
      </w:r>
      <w:r w:rsidRPr="009B1D26">
        <w:rPr>
          <w:rStyle w:val="StyleUnderline"/>
        </w:rPr>
        <w:t>,</w:t>
      </w:r>
      <w:r w:rsidRPr="009B1D26">
        <w:rPr>
          <w:sz w:val="16"/>
        </w:rPr>
        <w:t xml:space="preserve"> due to the fact that such </w:t>
      </w:r>
      <w:r w:rsidRPr="009B1D26">
        <w:rPr>
          <w:rStyle w:val="StyleUnderline"/>
        </w:rPr>
        <w:t>production has meant that the effects of the decline in output have been softened</w:t>
      </w:r>
      <w:r w:rsidRPr="009B1D26">
        <w:rPr>
          <w:sz w:val="16"/>
        </w:rPr>
        <w:t xml:space="preserve">. After nearly ten years, the </w:t>
      </w:r>
      <w:r w:rsidRPr="009B1D26">
        <w:rPr>
          <w:rStyle w:val="StyleUnderline"/>
        </w:rPr>
        <w:t xml:space="preserve">Russian </w:t>
      </w:r>
      <w:r w:rsidRPr="007270F4">
        <w:rPr>
          <w:rStyle w:val="StyleUnderline"/>
          <w:highlight w:val="yellow"/>
        </w:rPr>
        <w:t>defence industry’s</w:t>
      </w:r>
      <w:r w:rsidRPr="009B1D26">
        <w:rPr>
          <w:rStyle w:val="StyleUnderline"/>
        </w:rPr>
        <w:t xml:space="preserve"> production capacity </w:t>
      </w:r>
      <w:r w:rsidRPr="007270F4">
        <w:rPr>
          <w:rStyle w:val="StyleUnderline"/>
          <w:highlight w:val="yellow"/>
        </w:rPr>
        <w:t>is in very bad health</w:t>
      </w:r>
      <w:r w:rsidRPr="009B1D26">
        <w:rPr>
          <w:rStyle w:val="StyleUnderline"/>
        </w:rPr>
        <w:t xml:space="preserve">, </w:t>
      </w:r>
      <w:r w:rsidRPr="007270F4">
        <w:rPr>
          <w:rStyle w:val="StyleUnderline"/>
          <w:highlight w:val="yellow"/>
        </w:rPr>
        <w:t>but</w:t>
      </w:r>
      <w:r w:rsidRPr="009B1D26">
        <w:rPr>
          <w:rStyle w:val="StyleUnderline"/>
        </w:rPr>
        <w:t xml:space="preserve"> the </w:t>
      </w:r>
      <w:r w:rsidRPr="007270F4">
        <w:rPr>
          <w:rStyle w:val="StyleUnderline"/>
          <w:highlight w:val="yellow"/>
        </w:rPr>
        <w:t>situation in</w:t>
      </w:r>
      <w:r w:rsidRPr="009B1D26">
        <w:rPr>
          <w:rStyle w:val="StyleUnderline"/>
        </w:rPr>
        <w:t xml:space="preserve"> those </w:t>
      </w:r>
      <w:r w:rsidRPr="007270F4">
        <w:rPr>
          <w:rStyle w:val="StyleUnderline"/>
          <w:highlight w:val="yellow"/>
        </w:rPr>
        <w:t>companies most closely connected to exporting is better</w:t>
      </w:r>
      <w:r w:rsidRPr="009B1D26">
        <w:rPr>
          <w:sz w:val="16"/>
        </w:rPr>
        <w:t xml:space="preserve">. This is the reason why such companies form an essential part of the nucleus of the future defence industry and what they produce (type of weapons built) is the basis of future production, even that used to meet domestic needs. </w:t>
      </w:r>
      <w:r w:rsidRPr="009B1D26">
        <w:rPr>
          <w:rStyle w:val="StyleUnderline"/>
        </w:rPr>
        <w:t xml:space="preserve">Therefore, </w:t>
      </w:r>
      <w:r w:rsidRPr="007270F4">
        <w:rPr>
          <w:rStyle w:val="StyleUnderline"/>
          <w:highlight w:val="yellow"/>
        </w:rPr>
        <w:t xml:space="preserve">weapons exports represent an </w:t>
      </w:r>
      <w:r w:rsidRPr="007270F4">
        <w:rPr>
          <w:rStyle w:val="StyleUnderline"/>
        </w:rPr>
        <w:t xml:space="preserve">economic </w:t>
      </w:r>
      <w:r w:rsidRPr="007270F4">
        <w:rPr>
          <w:rStyle w:val="StyleUnderline"/>
          <w:highlight w:val="yellow"/>
        </w:rPr>
        <w:t xml:space="preserve">restriction that will condition </w:t>
      </w:r>
      <w:r w:rsidRPr="007270F4">
        <w:rPr>
          <w:rStyle w:val="StyleUnderline"/>
        </w:rPr>
        <w:t xml:space="preserve">the make-up of the </w:t>
      </w:r>
      <w:r w:rsidRPr="007270F4">
        <w:rPr>
          <w:rStyle w:val="StyleUnderline"/>
          <w:highlight w:val="yellow"/>
        </w:rPr>
        <w:t>future military priorities</w:t>
      </w:r>
      <w:r w:rsidRPr="009B1D26">
        <w:rPr>
          <w:sz w:val="16"/>
        </w:rPr>
        <w:t xml:space="preserve"> and the restructuring of the defence industry.</w:t>
      </w:r>
    </w:p>
    <w:p w14:paraId="66B9C273" w14:textId="77777777" w:rsidR="00F42668" w:rsidRPr="009B1D26" w:rsidRDefault="00F42668" w:rsidP="00F42668">
      <w:pPr>
        <w:rPr>
          <w:sz w:val="16"/>
        </w:rPr>
      </w:pPr>
      <w:r w:rsidRPr="009B1D26">
        <w:rPr>
          <w:rStyle w:val="StyleUnderline"/>
        </w:rPr>
        <w:t>As a consequence</w:t>
      </w:r>
      <w:r w:rsidRPr="009B1D26">
        <w:rPr>
          <w:sz w:val="16"/>
        </w:rPr>
        <w:t xml:space="preserve"> of the change in how exports and the defence industry are organised, two time periods can be distinguished on the basis of the policy put into practice. During the first, 1992–97, the policy in place was one conditioned by the Soviet inheritance and characterised by the distributing of foreign orders among several of the companies able to meet them. As a result, exports did not become a mechanism for slowing down the fall in output suffered by the defence companies. From 1997 onwards, in spite of the fact that there has been no explicitly stated export policy, a certain regularity in the behaviour of the Russian authorities (export policy carried out in practice) has been revealed simply by observing the facts. To be specific, the tendency arose to concentrate export orders in only one of the possible producing companies. This policy is a very controversial one and, therefore, has been put into practice de facto but not de iure, which is to say there has been no explicit statement. </w:t>
      </w:r>
    </w:p>
    <w:p w14:paraId="7F65B141" w14:textId="77777777" w:rsidR="00F42668" w:rsidRPr="007270F4" w:rsidRDefault="00F42668" w:rsidP="00F42668">
      <w:pPr>
        <w:rPr>
          <w:sz w:val="16"/>
        </w:rPr>
      </w:pPr>
      <w:r w:rsidRPr="007270F4">
        <w:rPr>
          <w:sz w:val="16"/>
        </w:rPr>
        <w:t xml:space="preserve">The motivation for the export policy is a evidently a combination of political decisions and economics factors. When multiple producers of a similar type of weapon exist, one of the producers is selected; however, </w:t>
      </w:r>
      <w:r w:rsidRPr="009B1D26">
        <w:rPr>
          <w:rStyle w:val="StyleUnderline"/>
        </w:rPr>
        <w:t>in cases when external demand has been concentrated on a type of weapon, this economic factor conditions the political decision.</w:t>
      </w:r>
      <w:r w:rsidRPr="007270F4">
        <w:rPr>
          <w:sz w:val="16"/>
        </w:rPr>
        <w:t xml:space="preserve"> In cases where there are both product differentiation and a certain external demand, the political decision is postponed, as shown in Table 2 (political priority column). </w:t>
      </w:r>
    </w:p>
    <w:p w14:paraId="7B4E1800" w14:textId="77777777" w:rsidR="00F42668" w:rsidRDefault="00F42668" w:rsidP="00F42668">
      <w:pPr>
        <w:rPr>
          <w:sz w:val="16"/>
        </w:rPr>
      </w:pPr>
      <w:r w:rsidRPr="009B1D26">
        <w:rPr>
          <w:rStyle w:val="StyleUnderline"/>
        </w:rPr>
        <w:t xml:space="preserve">Therefore, the companies in which </w:t>
      </w:r>
      <w:r w:rsidRPr="007270F4">
        <w:rPr>
          <w:rStyle w:val="StyleUnderline"/>
          <w:highlight w:val="yellow"/>
        </w:rPr>
        <w:t>export orders</w:t>
      </w:r>
      <w:r w:rsidRPr="009B1D26">
        <w:rPr>
          <w:rStyle w:val="StyleUnderline"/>
        </w:rPr>
        <w:t xml:space="preserve"> are being concentrated </w:t>
      </w:r>
      <w:r w:rsidRPr="007270F4">
        <w:rPr>
          <w:rStyle w:val="StyleUnderline"/>
          <w:highlight w:val="yellow"/>
        </w:rPr>
        <w:t>will go on to constitute</w:t>
      </w:r>
      <w:r w:rsidRPr="009B1D26">
        <w:rPr>
          <w:rStyle w:val="StyleUnderline"/>
        </w:rPr>
        <w:t xml:space="preserve"> one of </w:t>
      </w:r>
      <w:r w:rsidRPr="007270F4">
        <w:rPr>
          <w:rStyle w:val="StyleUnderline"/>
          <w:highlight w:val="yellow"/>
        </w:rPr>
        <w:t>the most important pillars of the</w:t>
      </w:r>
      <w:r w:rsidRPr="007270F4">
        <w:rPr>
          <w:rStyle w:val="StyleUnderline"/>
        </w:rPr>
        <w:t xml:space="preserve"> future </w:t>
      </w:r>
      <w:r w:rsidRPr="007270F4">
        <w:rPr>
          <w:rStyle w:val="StyleUnderline"/>
          <w:highlight w:val="yellow"/>
        </w:rPr>
        <w:t>Russian defence industry</w:t>
      </w:r>
      <w:r w:rsidRPr="009B1D26">
        <w:rPr>
          <w:sz w:val="16"/>
        </w:rPr>
        <w:t>. Furthermore</w:t>
      </w:r>
      <w:r w:rsidRPr="009B1D26">
        <w:rPr>
          <w:rStyle w:val="StyleUnderline"/>
        </w:rPr>
        <w:t xml:space="preserve">, their </w:t>
      </w:r>
      <w:r w:rsidRPr="007270F4">
        <w:rPr>
          <w:rStyle w:val="StyleUnderline"/>
          <w:highlight w:val="yellow"/>
        </w:rPr>
        <w:t>products will</w:t>
      </w:r>
      <w:r w:rsidRPr="009B1D26">
        <w:rPr>
          <w:rStyle w:val="StyleUnderline"/>
        </w:rPr>
        <w:t xml:space="preserve"> </w:t>
      </w:r>
      <w:r w:rsidRPr="007270F4">
        <w:rPr>
          <w:rStyle w:val="StyleUnderline"/>
          <w:highlight w:val="yellow"/>
        </w:rPr>
        <w:t>be the basis on which</w:t>
      </w:r>
      <w:r w:rsidRPr="009B1D26">
        <w:rPr>
          <w:rStyle w:val="StyleUnderline"/>
        </w:rPr>
        <w:t xml:space="preserve"> </w:t>
      </w:r>
      <w:r w:rsidRPr="007270F4">
        <w:rPr>
          <w:rStyle w:val="StyleUnderline"/>
          <w:highlight w:val="yellow"/>
        </w:rPr>
        <w:t>domestic needs are covered</w:t>
      </w:r>
      <w:r w:rsidRPr="009B1D26">
        <w:rPr>
          <w:rStyle w:val="StyleUnderline"/>
        </w:rPr>
        <w:t xml:space="preserve"> and some of the most important Russian arms development programmes</w:t>
      </w:r>
      <w:r w:rsidRPr="009B1D26">
        <w:rPr>
          <w:sz w:val="16"/>
        </w:rPr>
        <w:t xml:space="preserve"> are estab- lished. The policy of weapons exports has thus been used as an economic tool to restructure the defence industry and, in the future, it seems that it will play a much more dynamic role in this regard.</w:t>
      </w:r>
    </w:p>
    <w:p w14:paraId="7DFBAEE8" w14:textId="77777777" w:rsidR="00F42668" w:rsidRDefault="002B18FC" w:rsidP="00F42668">
      <w:pPr>
        <w:rPr>
          <w:sz w:val="16"/>
        </w:rPr>
      </w:pPr>
      <w:hyperlink r:id="rId104" w:history="1">
        <w:r w:rsidR="00F42668">
          <w:rPr>
            <w:rStyle w:val="Hyperlink"/>
          </w:rPr>
          <w:t>https://nationalinterest.org/blog/buzz/russia-makes-some-deadliest-weapons-earth-there-problem-55812</w:t>
        </w:r>
      </w:hyperlink>
    </w:p>
    <w:p w14:paraId="3B7204AD" w14:textId="77777777" w:rsidR="00F42668" w:rsidRDefault="00F42668" w:rsidP="00F42668">
      <w:pPr>
        <w:pStyle w:val="Heading4"/>
      </w:pPr>
      <w:r>
        <w:t>Arms Exports key to re-orient the Russian defense industry away from government subsidies and towards external markets – leads to effective reformation and modernization</w:t>
      </w:r>
    </w:p>
    <w:p w14:paraId="202A2735" w14:textId="77777777" w:rsidR="00F42668" w:rsidRPr="0097167E" w:rsidRDefault="00F42668" w:rsidP="00F42668">
      <w:r w:rsidRPr="0097167E">
        <w:rPr>
          <w:rStyle w:val="Style13ptBold"/>
        </w:rPr>
        <w:t>Georgievich and Rustem 17</w:t>
      </w:r>
      <w:r>
        <w:t xml:space="preserve"> (Nureev Rustem, Financial University under the Government of Russian Federation, Busygin Evgeniy Georgievich, National Research University – Higher School of Economics, November 2017, Accessed July 26, 2019, The Business and Management Review, Volume 9 Number 2, “The Russian defense industry complex in the conditions of economic sanctions”, </w:t>
      </w:r>
      <w:hyperlink r:id="rId105" w:history="1">
        <w:r>
          <w:rPr>
            <w:rStyle w:val="Hyperlink"/>
          </w:rPr>
          <w:t>https://search.proquest.com/docview/1976407460?pq-origsite=gscholar</w:t>
        </w:r>
      </w:hyperlink>
      <w:r>
        <w:t>)</w:t>
      </w:r>
    </w:p>
    <w:p w14:paraId="0C2EE53D" w14:textId="77777777" w:rsidR="00F42668" w:rsidRPr="0097167E" w:rsidRDefault="00F42668" w:rsidP="00F42668">
      <w:pPr>
        <w:rPr>
          <w:sz w:val="16"/>
        </w:rPr>
      </w:pPr>
      <w:r w:rsidRPr="0097167E">
        <w:rPr>
          <w:sz w:val="16"/>
        </w:rPr>
        <w:t>The structure of share capital for military-industrial companies is shown on picture 19</w:t>
      </w:r>
      <w:r w:rsidRPr="0097167E">
        <w:rPr>
          <w:sz w:val="16"/>
          <w:highlight w:val="yellow"/>
        </w:rPr>
        <w:t xml:space="preserve">. </w:t>
      </w:r>
      <w:r w:rsidRPr="0097167E">
        <w:rPr>
          <w:rStyle w:val="StyleUnderline"/>
          <w:highlight w:val="yellow"/>
        </w:rPr>
        <w:t>In the U</w:t>
      </w:r>
      <w:r w:rsidRPr="0097167E">
        <w:rPr>
          <w:rStyle w:val="StyleUnderline"/>
        </w:rPr>
        <w:t xml:space="preserve">nited </w:t>
      </w:r>
      <w:r w:rsidRPr="0097167E">
        <w:rPr>
          <w:rStyle w:val="StyleUnderline"/>
          <w:highlight w:val="yellow"/>
        </w:rPr>
        <w:t>S</w:t>
      </w:r>
      <w:r w:rsidRPr="0097167E">
        <w:rPr>
          <w:rStyle w:val="StyleUnderline"/>
        </w:rPr>
        <w:t xml:space="preserve">tates </w:t>
      </w:r>
      <w:r w:rsidRPr="0097167E">
        <w:rPr>
          <w:rStyle w:val="StyleUnderline"/>
          <w:highlight w:val="yellow"/>
        </w:rPr>
        <w:t>there is a</w:t>
      </w:r>
      <w:r w:rsidRPr="0097167E">
        <w:rPr>
          <w:rStyle w:val="StyleUnderline"/>
        </w:rPr>
        <w:t xml:space="preserve"> clear </w:t>
      </w:r>
      <w:r w:rsidRPr="0097167E">
        <w:rPr>
          <w:rStyle w:val="StyleUnderline"/>
          <w:highlight w:val="yellow"/>
        </w:rPr>
        <w:t>dominance of private companies</w:t>
      </w:r>
      <w:r w:rsidRPr="0097167E">
        <w:rPr>
          <w:rStyle w:val="StyleUnderline"/>
        </w:rPr>
        <w:t xml:space="preserve">, while </w:t>
      </w:r>
      <w:r w:rsidRPr="0097167E">
        <w:rPr>
          <w:rStyle w:val="StyleUnderline"/>
          <w:highlight w:val="yellow"/>
        </w:rPr>
        <w:t>in Russia the largest enterprises belong to the state</w:t>
      </w:r>
      <w:r w:rsidRPr="0097167E">
        <w:rPr>
          <w:sz w:val="16"/>
        </w:rPr>
        <w:t>.</w:t>
      </w:r>
    </w:p>
    <w:p w14:paraId="7E1D057C" w14:textId="77777777" w:rsidR="00F42668" w:rsidRPr="0097167E" w:rsidRDefault="00F42668" w:rsidP="00F42668">
      <w:pPr>
        <w:rPr>
          <w:sz w:val="16"/>
        </w:rPr>
      </w:pPr>
      <w:r w:rsidRPr="0097167E">
        <w:rPr>
          <w:sz w:val="16"/>
        </w:rPr>
        <w:t xml:space="preserve">Picture 19. The structure of share capital for military-industrial companies (in %) Source:https://www.vedomosti.ru/opinion/articles/2016/02/09/627923-oboronnaya promishlennost#/galleries/140737492618784/normal/1 It must be pointed out that </w:t>
      </w:r>
      <w:r w:rsidRPr="0097167E">
        <w:rPr>
          <w:rStyle w:val="StyleUnderline"/>
          <w:highlight w:val="yellow"/>
        </w:rPr>
        <w:t>state companies</w:t>
      </w:r>
      <w:r w:rsidRPr="0097167E">
        <w:rPr>
          <w:rStyle w:val="StyleUnderline"/>
        </w:rPr>
        <w:t xml:space="preserve">, receiving government subsidies </w:t>
      </w:r>
      <w:r w:rsidRPr="0097167E">
        <w:rPr>
          <w:rStyle w:val="StyleUnderline"/>
          <w:highlight w:val="yellow"/>
        </w:rPr>
        <w:t>are less efficient than private ones</w:t>
      </w:r>
      <w:r w:rsidRPr="0097167E">
        <w:rPr>
          <w:sz w:val="16"/>
        </w:rPr>
        <w:t>. Among the main problems is the ineffective allocation of resources (Sherstobitova O.V., 2013; Kildeeva I.N., 2015), which is the main reason for a lack of motivation towards choosing the optimal trajectory of economic activity by the state enterprises. Low efficiency of state companies is admitted on the level of Russian Federation ministries, including the Ministry of Finance (Minfin…, 2017).</w:t>
      </w:r>
    </w:p>
    <w:p w14:paraId="3A686C52" w14:textId="77777777" w:rsidR="00F42668" w:rsidRPr="0097167E" w:rsidRDefault="00F42668" w:rsidP="00F42668">
      <w:pPr>
        <w:rPr>
          <w:sz w:val="16"/>
        </w:rPr>
      </w:pPr>
      <w:r w:rsidRPr="0097167E">
        <w:rPr>
          <w:sz w:val="16"/>
        </w:rPr>
        <w:t xml:space="preserve">3.2. </w:t>
      </w:r>
      <w:r w:rsidRPr="0097167E">
        <w:rPr>
          <w:rStyle w:val="StyleUnderline"/>
          <w:highlight w:val="yellow"/>
        </w:rPr>
        <w:t xml:space="preserve">Reformation </w:t>
      </w:r>
      <w:r w:rsidRPr="0097167E">
        <w:rPr>
          <w:rStyle w:val="StyleUnderline"/>
        </w:rPr>
        <w:t>an</w:t>
      </w:r>
      <w:r w:rsidRPr="0097167E">
        <w:rPr>
          <w:rStyle w:val="StyleUnderline"/>
          <w:highlight w:val="yellow"/>
        </w:rPr>
        <w:t xml:space="preserve">d </w:t>
      </w:r>
      <w:r w:rsidRPr="0097167E">
        <w:rPr>
          <w:rStyle w:val="StyleUnderline"/>
        </w:rPr>
        <w:t>modernization</w:t>
      </w:r>
      <w:r w:rsidRPr="0097167E">
        <w:rPr>
          <w:rStyle w:val="StyleUnderline"/>
          <w:highlight w:val="yellow"/>
        </w:rPr>
        <w:t xml:space="preserve"> of the</w:t>
      </w:r>
      <w:r w:rsidRPr="0097167E">
        <w:rPr>
          <w:rStyle w:val="StyleUnderline"/>
        </w:rPr>
        <w:t xml:space="preserve"> national military-industrial complex </w:t>
      </w:r>
      <w:r w:rsidRPr="0097167E">
        <w:rPr>
          <w:rStyle w:val="StyleUnderline"/>
          <w:highlight w:val="yellow"/>
        </w:rPr>
        <w:t>Russian military-industrial complex requires modernization</w:t>
      </w:r>
      <w:r w:rsidRPr="0097167E">
        <w:rPr>
          <w:rStyle w:val="StyleUnderline"/>
        </w:rPr>
        <w:t xml:space="preserve">, which will </w:t>
      </w:r>
      <w:r w:rsidRPr="0097167E">
        <w:rPr>
          <w:rStyle w:val="StyleUnderline"/>
          <w:highlight w:val="yellow"/>
        </w:rPr>
        <w:t>allow companies to optimize their economic activity and lower their costs</w:t>
      </w:r>
      <w:r w:rsidRPr="0097167E">
        <w:rPr>
          <w:rStyle w:val="StyleUnderline"/>
        </w:rPr>
        <w:t xml:space="preserve">, which will lead to greater and more stable </w:t>
      </w:r>
      <w:r w:rsidRPr="0097167E">
        <w:rPr>
          <w:sz w:val="16"/>
        </w:rPr>
        <w:t xml:space="preserve">financial </w:t>
      </w:r>
      <w:r w:rsidRPr="0097167E">
        <w:rPr>
          <w:rStyle w:val="StyleUnderline"/>
        </w:rPr>
        <w:t>results.</w:t>
      </w:r>
      <w:r w:rsidRPr="0097167E">
        <w:rPr>
          <w:sz w:val="16"/>
        </w:rPr>
        <w:t xml:space="preserve"> The total revenue of 15 largest enterprises of Russian MIC amounted to 952 bln. rubles, while their total profits are 53.3 bln. rubles, while 3 companies out of 15 ended the year with a net loss, which evidences the </w:t>
      </w:r>
      <w:r w:rsidRPr="0097167E">
        <w:rPr>
          <w:rStyle w:val="StyleUnderline"/>
        </w:rPr>
        <w:t>companies’ low efficiency of their available resources</w:t>
      </w:r>
      <w:r w:rsidRPr="0097167E">
        <w:rPr>
          <w:sz w:val="16"/>
        </w:rPr>
        <w:t xml:space="preserve">. Apart from purchasing new equipment, which lowers costs, </w:t>
      </w:r>
      <w:r w:rsidRPr="0097167E">
        <w:rPr>
          <w:rStyle w:val="StyleUnderline"/>
        </w:rPr>
        <w:t xml:space="preserve">stimulating the research and utilization of innovatory technologies, the MIC </w:t>
      </w:r>
      <w:r w:rsidRPr="0097167E">
        <w:rPr>
          <w:rStyle w:val="StyleUnderline"/>
          <w:highlight w:val="yellow"/>
        </w:rPr>
        <w:t>requires</w:t>
      </w:r>
      <w:r w:rsidRPr="0097167E">
        <w:rPr>
          <w:sz w:val="16"/>
        </w:rPr>
        <w:t xml:space="preserve"> a state policy, aimed at </w:t>
      </w:r>
      <w:r w:rsidRPr="0097167E">
        <w:rPr>
          <w:rStyle w:val="StyleUnderline"/>
        </w:rPr>
        <w:t xml:space="preserve">the </w:t>
      </w:r>
      <w:r w:rsidRPr="0097167E">
        <w:rPr>
          <w:rStyle w:val="StyleUnderline"/>
          <w:highlight w:val="yellow"/>
        </w:rPr>
        <w:t>development of market mechanisms</w:t>
      </w:r>
      <w:r w:rsidRPr="0097167E">
        <w:rPr>
          <w:rStyle w:val="StyleUnderline"/>
        </w:rPr>
        <w:t xml:space="preserve"> in this sphere. As a part of this reform, </w:t>
      </w:r>
      <w:r w:rsidRPr="0097167E">
        <w:rPr>
          <w:rStyle w:val="StyleUnderline"/>
          <w:highlight w:val="yellow"/>
        </w:rPr>
        <w:t>the industry must re-orient itself towards the external markets</w:t>
      </w:r>
      <w:r w:rsidRPr="0097167E">
        <w:rPr>
          <w:rStyle w:val="StyleUnderline"/>
        </w:rPr>
        <w:t xml:space="preserve">, while the research of modern trends in military sphere and formation of these tendencies nationally </w:t>
      </w:r>
      <w:r w:rsidRPr="0097167E">
        <w:rPr>
          <w:rStyle w:val="StyleUnderline"/>
          <w:highlight w:val="yellow"/>
        </w:rPr>
        <w:t>will lead to an increase in competitiveness by Russian enterprises</w:t>
      </w:r>
      <w:r w:rsidRPr="0097167E">
        <w:rPr>
          <w:sz w:val="16"/>
        </w:rPr>
        <w:t xml:space="preserve"> on the international markets.</w:t>
      </w:r>
    </w:p>
    <w:p w14:paraId="648C0349" w14:textId="6B522862" w:rsidR="00F42668" w:rsidRDefault="00F42668" w:rsidP="00F42668"/>
    <w:p w14:paraId="49E419D5" w14:textId="1B6E0867" w:rsidR="00F42668" w:rsidRDefault="00F42668" w:rsidP="00F42668">
      <w:pPr>
        <w:pStyle w:val="Heading3"/>
      </w:pPr>
      <w:r>
        <w:t>Tac Nucs---Yes Impact</w:t>
      </w:r>
    </w:p>
    <w:p w14:paraId="67451887" w14:textId="60CAED53" w:rsidR="00F42668" w:rsidRDefault="00F42668" w:rsidP="00F42668"/>
    <w:p w14:paraId="5A095EFA" w14:textId="77777777" w:rsidR="00F42668" w:rsidRPr="00626506" w:rsidRDefault="00F42668" w:rsidP="00F42668">
      <w:pPr>
        <w:pStyle w:val="Heading4"/>
      </w:pPr>
      <w:r>
        <w:t>Modernization of nuclear arsenals makes them more usable – clean weapons, advanced precision capabilities, arms races, and minor Russian advancements already playing a role in deterrence dynamics</w:t>
      </w:r>
    </w:p>
    <w:p w14:paraId="348D73D0" w14:textId="77777777" w:rsidR="00F42668" w:rsidRPr="007178DE" w:rsidRDefault="00F42668" w:rsidP="00F42668">
      <w:r w:rsidRPr="007178DE">
        <w:rPr>
          <w:rStyle w:val="Style13ptBold"/>
        </w:rPr>
        <w:t>Thomas-Noone 16</w:t>
      </w:r>
      <w:r>
        <w:t xml:space="preserve"> (Brendan Thomas-Noon</w:t>
      </w:r>
      <w:r w:rsidRPr="007178DE">
        <w:t xml:space="preserve">e, Research Fellow, Foreign Policy and Defence Program, United States Studies Centre, </w:t>
      </w:r>
      <w:r>
        <w:t xml:space="preserve">September 30, 2016, Accessed: July 23, 2019, Lowy Institute, “Tactical nuclear weapons in the modern nuclear era”, </w:t>
      </w:r>
      <w:hyperlink r:id="rId106" w:history="1">
        <w:r w:rsidRPr="00134DBB">
          <w:rPr>
            <w:rStyle w:val="Hyperlink"/>
          </w:rPr>
          <w:t>https://www.lowyinstitute.org/publications/tactical-nuclear-weapons-modern-nuclear-era</w:t>
        </w:r>
      </w:hyperlink>
      <w:r>
        <w:t>)</w:t>
      </w:r>
    </w:p>
    <w:p w14:paraId="31A0C7FB" w14:textId="77777777" w:rsidR="00F42668" w:rsidRPr="00626506" w:rsidRDefault="00F42668" w:rsidP="00F42668">
      <w:pPr>
        <w:rPr>
          <w:sz w:val="16"/>
        </w:rPr>
      </w:pPr>
      <w:r w:rsidRPr="00626506">
        <w:rPr>
          <w:sz w:val="16"/>
        </w:rPr>
        <w:t xml:space="preserve">What impact the proliferation of credible “reconnaissance-strike complexes” will have on strategic stability has not been thoroughly considered. </w:t>
      </w:r>
      <w:r w:rsidRPr="00626506">
        <w:rPr>
          <w:rStyle w:val="StyleUnderline"/>
        </w:rPr>
        <w:t>During the Cold War,</w:t>
      </w:r>
      <w:r w:rsidRPr="00626506">
        <w:rPr>
          <w:sz w:val="16"/>
        </w:rPr>
        <w:t xml:space="preserve"> </w:t>
      </w:r>
      <w:r w:rsidRPr="00626506">
        <w:rPr>
          <w:rStyle w:val="StyleUnderline"/>
        </w:rPr>
        <w:t>the line between nuclear and conventional weapon use was “relatively bright and unambiguous”, owing mainly to the indiscriminate nature of nuclear weapons</w:t>
      </w:r>
      <w:r w:rsidRPr="00626506">
        <w:rPr>
          <w:sz w:val="16"/>
        </w:rPr>
        <w:t>.</w:t>
      </w:r>
      <w:bookmarkStart w:id="3" w:name="_ednref19"/>
      <w:r w:rsidRPr="00626506">
        <w:rPr>
          <w:sz w:val="16"/>
        </w:rPr>
        <w:fldChar w:fldCharType="begin"/>
      </w:r>
      <w:r w:rsidRPr="00626506">
        <w:rPr>
          <w:sz w:val="16"/>
        </w:rPr>
        <w:instrText xml:space="preserve"> HYPERLINK "https://www.lowyinstitute.org/publications/tactical-nuclear-weapons-modern-nuclear-era" \l "_edn19" \o "" </w:instrText>
      </w:r>
      <w:r w:rsidRPr="00626506">
        <w:rPr>
          <w:sz w:val="16"/>
        </w:rPr>
        <w:fldChar w:fldCharType="separate"/>
      </w:r>
      <w:r w:rsidRPr="00626506">
        <w:rPr>
          <w:rStyle w:val="Hyperlink"/>
          <w:sz w:val="16"/>
        </w:rPr>
        <w:t>[19]</w:t>
      </w:r>
      <w:r w:rsidRPr="00626506">
        <w:rPr>
          <w:sz w:val="16"/>
        </w:rPr>
        <w:fldChar w:fldCharType="end"/>
      </w:r>
      <w:bookmarkEnd w:id="3"/>
      <w:r w:rsidRPr="00626506">
        <w:rPr>
          <w:sz w:val="16"/>
        </w:rPr>
        <w:t> Nuclear weapons helped to provide strategic stability because generally they could not be used without causing catastrophic and indiscriminate destruction. However</w:t>
      </w:r>
      <w:r w:rsidRPr="00626506">
        <w:rPr>
          <w:rStyle w:val="StyleUnderline"/>
        </w:rPr>
        <w:t xml:space="preserve">, </w:t>
      </w:r>
      <w:r w:rsidRPr="00DF07E7">
        <w:rPr>
          <w:rStyle w:val="StyleUnderline"/>
          <w:highlight w:val="yellow"/>
        </w:rPr>
        <w:t>as technology has advanced</w:t>
      </w:r>
      <w:r w:rsidRPr="00626506">
        <w:rPr>
          <w:rStyle w:val="StyleUnderline"/>
        </w:rPr>
        <w:t xml:space="preserve"> in terms of missile capability, ISR, and warhead design, </w:t>
      </w:r>
      <w:r w:rsidRPr="00DF07E7">
        <w:rPr>
          <w:rStyle w:val="StyleUnderline"/>
          <w:highlight w:val="yellow"/>
        </w:rPr>
        <w:t>discriminate use of nuclear weapons may become a credible</w:t>
      </w:r>
      <w:r w:rsidRPr="00626506">
        <w:rPr>
          <w:rStyle w:val="StyleUnderline"/>
        </w:rPr>
        <w:t xml:space="preserve"> military </w:t>
      </w:r>
      <w:r w:rsidRPr="00DF07E7">
        <w:rPr>
          <w:rStyle w:val="StyleUnderline"/>
          <w:highlight w:val="yellow"/>
        </w:rPr>
        <w:t>option</w:t>
      </w:r>
      <w:r w:rsidRPr="00DF07E7">
        <w:rPr>
          <w:rStyle w:val="StyleUnderline"/>
        </w:rPr>
        <w:t xml:space="preserve">. </w:t>
      </w:r>
      <w:r w:rsidRPr="00DF07E7">
        <w:rPr>
          <w:rStyle w:val="StyleUnderline"/>
          <w:highlight w:val="yellow"/>
        </w:rPr>
        <w:t>Advanced precision capabilities,</w:t>
      </w:r>
      <w:r w:rsidRPr="00626506">
        <w:rPr>
          <w:rStyle w:val="StyleUnderline"/>
        </w:rPr>
        <w:t xml:space="preserve"> in combination with </w:t>
      </w:r>
      <w:r w:rsidRPr="00DF07E7">
        <w:rPr>
          <w:rStyle w:val="StyleUnderline"/>
          <w:highlight w:val="yellow"/>
        </w:rPr>
        <w:t>low-yield warheads</w:t>
      </w:r>
      <w:r w:rsidRPr="00626506">
        <w:rPr>
          <w:rStyle w:val="StyleUnderline"/>
        </w:rPr>
        <w:t xml:space="preserve">, </w:t>
      </w:r>
      <w:r w:rsidRPr="00DF07E7">
        <w:rPr>
          <w:rStyle w:val="StyleUnderline"/>
        </w:rPr>
        <w:t>could,</w:t>
      </w:r>
      <w:r w:rsidRPr="00626506">
        <w:rPr>
          <w:rStyle w:val="StyleUnderline"/>
        </w:rPr>
        <w:t xml:space="preserve"> for example, potentially </w:t>
      </w:r>
      <w:r w:rsidRPr="00DF07E7">
        <w:rPr>
          <w:rStyle w:val="StyleUnderline"/>
          <w:highlight w:val="yellow"/>
        </w:rPr>
        <w:t>allow states to use tactical nuclear weapons</w:t>
      </w:r>
      <w:r w:rsidRPr="00626506">
        <w:rPr>
          <w:rStyle w:val="StyleUnderline"/>
        </w:rPr>
        <w:t xml:space="preserve"> in an attempt to dissuade a conventionally superior opponent from escalating their attacks</w:t>
      </w:r>
      <w:r w:rsidRPr="00626506">
        <w:rPr>
          <w:sz w:val="16"/>
        </w:rPr>
        <w:t>.</w:t>
      </w:r>
      <w:bookmarkStart w:id="4" w:name="_ednref20"/>
      <w:r w:rsidRPr="00626506">
        <w:rPr>
          <w:sz w:val="16"/>
        </w:rPr>
        <w:fldChar w:fldCharType="begin"/>
      </w:r>
      <w:r w:rsidRPr="00626506">
        <w:rPr>
          <w:sz w:val="16"/>
        </w:rPr>
        <w:instrText xml:space="preserve"> HYPERLINK "https://www.lowyinstitute.org/publications/tactical-nuclear-weapons-modern-nuclear-era" \l "_edn20" \o "" </w:instrText>
      </w:r>
      <w:r w:rsidRPr="00626506">
        <w:rPr>
          <w:sz w:val="16"/>
        </w:rPr>
        <w:fldChar w:fldCharType="separate"/>
      </w:r>
      <w:r w:rsidRPr="00626506">
        <w:rPr>
          <w:rStyle w:val="Hyperlink"/>
          <w:sz w:val="16"/>
        </w:rPr>
        <w:t>[20]</w:t>
      </w:r>
      <w:r w:rsidRPr="00626506">
        <w:rPr>
          <w:sz w:val="16"/>
        </w:rPr>
        <w:fldChar w:fldCharType="end"/>
      </w:r>
      <w:bookmarkEnd w:id="4"/>
      <w:r w:rsidRPr="00626506">
        <w:rPr>
          <w:sz w:val="16"/>
        </w:rPr>
        <w:t xml:space="preserve"> Improving precision warfare capability may also tempt defence planners to contemplate the use of low-yield nuclear warheads for particularly difficult targets that are buried underground and protected by advanced area-denial capabilities. </w:t>
      </w:r>
      <w:r w:rsidRPr="00626506">
        <w:rPr>
          <w:rStyle w:val="StyleUnderline"/>
        </w:rPr>
        <w:t>Other types of warheads, such as so-called “</w:t>
      </w:r>
      <w:r w:rsidRPr="00DF07E7">
        <w:rPr>
          <w:rStyle w:val="StyleUnderline"/>
          <w:highlight w:val="yellow"/>
        </w:rPr>
        <w:t>clean</w:t>
      </w:r>
      <w:r w:rsidRPr="00626506">
        <w:rPr>
          <w:rStyle w:val="StyleUnderline"/>
        </w:rPr>
        <w:t xml:space="preserve">” nuclear </w:t>
      </w:r>
      <w:r w:rsidRPr="00DF07E7">
        <w:rPr>
          <w:rStyle w:val="StyleUnderline"/>
          <w:highlight w:val="yellow"/>
        </w:rPr>
        <w:t>weapons</w:t>
      </w:r>
      <w:r w:rsidRPr="00626506">
        <w:rPr>
          <w:rStyle w:val="StyleUnderline"/>
        </w:rPr>
        <w:t xml:space="preserve"> (fusion reactions that result in minimal radiation fallout) are also </w:t>
      </w:r>
      <w:r w:rsidRPr="00DF07E7">
        <w:rPr>
          <w:rStyle w:val="StyleUnderline"/>
          <w:highlight w:val="yellow"/>
        </w:rPr>
        <w:t>challenging the</w:t>
      </w:r>
      <w:r w:rsidRPr="00626506">
        <w:rPr>
          <w:rStyle w:val="StyleUnderline"/>
        </w:rPr>
        <w:t xml:space="preserve"> traditional </w:t>
      </w:r>
      <w:r w:rsidRPr="00DF07E7">
        <w:rPr>
          <w:rStyle w:val="StyleUnderline"/>
          <w:highlight w:val="yellow"/>
        </w:rPr>
        <w:t>distinction between conventional and nuclear warfare</w:t>
      </w:r>
      <w:r w:rsidRPr="00626506">
        <w:rPr>
          <w:sz w:val="16"/>
        </w:rPr>
        <w:t>.</w:t>
      </w:r>
      <w:bookmarkStart w:id="5" w:name="_ednref21"/>
      <w:r w:rsidRPr="00626506">
        <w:rPr>
          <w:sz w:val="16"/>
        </w:rPr>
        <w:fldChar w:fldCharType="begin"/>
      </w:r>
      <w:r w:rsidRPr="00626506">
        <w:rPr>
          <w:sz w:val="16"/>
        </w:rPr>
        <w:instrText xml:space="preserve"> HYPERLINK "https://www.lowyinstitute.org/publications/tactical-nuclear-weapons-modern-nuclear-era" \l "_edn21" \o "" </w:instrText>
      </w:r>
      <w:r w:rsidRPr="00626506">
        <w:rPr>
          <w:sz w:val="16"/>
        </w:rPr>
        <w:fldChar w:fldCharType="separate"/>
      </w:r>
      <w:r w:rsidRPr="00626506">
        <w:rPr>
          <w:rStyle w:val="Hyperlink"/>
          <w:sz w:val="16"/>
        </w:rPr>
        <w:t>[21]</w:t>
      </w:r>
      <w:r w:rsidRPr="00626506">
        <w:rPr>
          <w:sz w:val="16"/>
        </w:rPr>
        <w:fldChar w:fldCharType="end"/>
      </w:r>
      <w:bookmarkEnd w:id="5"/>
    </w:p>
    <w:p w14:paraId="0024C4B9" w14:textId="77777777" w:rsidR="00F42668" w:rsidRPr="00626506" w:rsidRDefault="00F42668" w:rsidP="00F42668">
      <w:pPr>
        <w:rPr>
          <w:sz w:val="16"/>
        </w:rPr>
      </w:pPr>
      <w:r w:rsidRPr="00626506">
        <w:rPr>
          <w:sz w:val="16"/>
        </w:rPr>
        <w:t xml:space="preserve">The </w:t>
      </w:r>
      <w:r w:rsidRPr="00626506">
        <w:rPr>
          <w:rStyle w:val="StyleUnderline"/>
        </w:rPr>
        <w:t>evolution of tech</w:t>
      </w:r>
      <w:r w:rsidRPr="00626506">
        <w:rPr>
          <w:sz w:val="16"/>
        </w:rPr>
        <w:t xml:space="preserve">nology is </w:t>
      </w:r>
      <w:r w:rsidRPr="00626506">
        <w:rPr>
          <w:rStyle w:val="StyleUnderline"/>
        </w:rPr>
        <w:t xml:space="preserve">also </w:t>
      </w:r>
      <w:r w:rsidRPr="00DF07E7">
        <w:rPr>
          <w:rStyle w:val="StyleUnderline"/>
          <w:highlight w:val="yellow"/>
        </w:rPr>
        <w:t>raising the prospect of decapitation strikes</w:t>
      </w:r>
      <w:r w:rsidRPr="00626506">
        <w:rPr>
          <w:rStyle w:val="StyleUnderline"/>
        </w:rPr>
        <w:t xml:space="preserve"> in a crisis or conflict situation</w:t>
      </w:r>
      <w:r w:rsidRPr="00626506">
        <w:rPr>
          <w:sz w:val="16"/>
        </w:rPr>
        <w:t>. Decapitation strikes, where the political and military leadership and command and control facilities of a nuclear power are eliminated before they are able to order a retaliatory attack, were a significant element of Soviet anxiety during the Cold War.</w:t>
      </w:r>
      <w:bookmarkStart w:id="6" w:name="_ednref22"/>
      <w:r w:rsidRPr="00626506">
        <w:rPr>
          <w:sz w:val="16"/>
        </w:rPr>
        <w:fldChar w:fldCharType="begin"/>
      </w:r>
      <w:r w:rsidRPr="00626506">
        <w:rPr>
          <w:sz w:val="16"/>
        </w:rPr>
        <w:instrText xml:space="preserve"> HYPERLINK "https://www.lowyinstitute.org/publications/tactical-nuclear-weapons-modern-nuclear-era" \l "_edn22" \o "" </w:instrText>
      </w:r>
      <w:r w:rsidRPr="00626506">
        <w:rPr>
          <w:sz w:val="16"/>
        </w:rPr>
        <w:fldChar w:fldCharType="separate"/>
      </w:r>
      <w:r w:rsidRPr="00626506">
        <w:rPr>
          <w:rStyle w:val="Hyperlink"/>
          <w:sz w:val="16"/>
        </w:rPr>
        <w:t>[22]</w:t>
      </w:r>
      <w:r w:rsidRPr="00626506">
        <w:rPr>
          <w:sz w:val="16"/>
        </w:rPr>
        <w:fldChar w:fldCharType="end"/>
      </w:r>
      <w:bookmarkEnd w:id="6"/>
      <w:r w:rsidRPr="00626506">
        <w:rPr>
          <w:sz w:val="16"/>
        </w:rPr>
        <w:t xml:space="preserve"> The advent of </w:t>
      </w:r>
      <w:r w:rsidRPr="00626506">
        <w:rPr>
          <w:rStyle w:val="StyleUnderline"/>
        </w:rPr>
        <w:t xml:space="preserve">increasingly </w:t>
      </w:r>
      <w:r w:rsidRPr="00DF07E7">
        <w:rPr>
          <w:rStyle w:val="StyleUnderline"/>
          <w:highlight w:val="yellow"/>
        </w:rPr>
        <w:t>credible precision strike technology</w:t>
      </w:r>
      <w:r w:rsidRPr="00626506">
        <w:rPr>
          <w:sz w:val="16"/>
        </w:rPr>
        <w:t xml:space="preserve">, </w:t>
      </w:r>
      <w:r w:rsidRPr="00626506">
        <w:rPr>
          <w:rStyle w:val="StyleUnderline"/>
        </w:rPr>
        <w:t xml:space="preserve">cruise missile capabilities, global strike delivery platforms, </w:t>
      </w:r>
      <w:r w:rsidRPr="00DF07E7">
        <w:rPr>
          <w:rStyle w:val="StyleUnderline"/>
          <w:highlight w:val="yellow"/>
        </w:rPr>
        <w:t>and hypersonic weapons have</w:t>
      </w:r>
      <w:r w:rsidRPr="00626506">
        <w:rPr>
          <w:rStyle w:val="StyleUnderline"/>
        </w:rPr>
        <w:t xml:space="preserve"> all </w:t>
      </w:r>
      <w:r w:rsidRPr="00DF07E7">
        <w:rPr>
          <w:rStyle w:val="StyleUnderline"/>
          <w:highlight w:val="yellow"/>
        </w:rPr>
        <w:t>made</w:t>
      </w:r>
      <w:r w:rsidRPr="00626506">
        <w:rPr>
          <w:rStyle w:val="StyleUnderline"/>
        </w:rPr>
        <w:t xml:space="preserve"> such </w:t>
      </w:r>
      <w:r w:rsidRPr="00DF07E7">
        <w:rPr>
          <w:rStyle w:val="StyleUnderline"/>
          <w:highlight w:val="yellow"/>
        </w:rPr>
        <w:t>strikes more feasible</w:t>
      </w:r>
      <w:r w:rsidRPr="00626506">
        <w:rPr>
          <w:sz w:val="16"/>
        </w:rPr>
        <w:t>.</w:t>
      </w:r>
      <w:bookmarkStart w:id="7" w:name="_ednref23"/>
      <w:r w:rsidRPr="00626506">
        <w:rPr>
          <w:sz w:val="16"/>
        </w:rPr>
        <w:fldChar w:fldCharType="begin"/>
      </w:r>
      <w:r w:rsidRPr="00626506">
        <w:rPr>
          <w:sz w:val="16"/>
        </w:rPr>
        <w:instrText xml:space="preserve"> HYPERLINK "https://www.lowyinstitute.org/publications/tactical-nuclear-weapons-modern-nuclear-era" \l "_edn23" \o "" </w:instrText>
      </w:r>
      <w:r w:rsidRPr="00626506">
        <w:rPr>
          <w:sz w:val="16"/>
        </w:rPr>
        <w:fldChar w:fldCharType="separate"/>
      </w:r>
      <w:r w:rsidRPr="00626506">
        <w:rPr>
          <w:rStyle w:val="Hyperlink"/>
          <w:sz w:val="16"/>
        </w:rPr>
        <w:t>[23]</w:t>
      </w:r>
      <w:r w:rsidRPr="00626506">
        <w:rPr>
          <w:sz w:val="16"/>
        </w:rPr>
        <w:fldChar w:fldCharType="end"/>
      </w:r>
      <w:bookmarkEnd w:id="7"/>
      <w:r w:rsidRPr="00626506">
        <w:rPr>
          <w:sz w:val="16"/>
        </w:rPr>
        <w:t> Indeed, there are some indications that</w:t>
      </w:r>
      <w:r w:rsidRPr="00626506">
        <w:rPr>
          <w:rStyle w:val="StyleUnderline"/>
        </w:rPr>
        <w:t xml:space="preserve"> </w:t>
      </w:r>
      <w:r w:rsidRPr="00DF07E7">
        <w:rPr>
          <w:rStyle w:val="StyleUnderline"/>
          <w:highlight w:val="yellow"/>
        </w:rPr>
        <w:t>Russia’s</w:t>
      </w:r>
      <w:r w:rsidRPr="00626506">
        <w:rPr>
          <w:rStyle w:val="StyleUnderline"/>
        </w:rPr>
        <w:t xml:space="preserve"> </w:t>
      </w:r>
      <w:r w:rsidRPr="00626506">
        <w:rPr>
          <w:sz w:val="16"/>
        </w:rPr>
        <w:t xml:space="preserve">improved </w:t>
      </w:r>
      <w:r w:rsidRPr="00626506">
        <w:rPr>
          <w:rStyle w:val="StyleUnderline"/>
        </w:rPr>
        <w:t xml:space="preserve">submarine-borne nuclear-capable </w:t>
      </w:r>
      <w:r w:rsidRPr="00DF07E7">
        <w:rPr>
          <w:rStyle w:val="StyleUnderline"/>
          <w:highlight w:val="yellow"/>
        </w:rPr>
        <w:t>cruise missile capability may already</w:t>
      </w:r>
      <w:r w:rsidRPr="00626506">
        <w:rPr>
          <w:rStyle w:val="StyleUnderline"/>
        </w:rPr>
        <w:t xml:space="preserve"> </w:t>
      </w:r>
      <w:r w:rsidRPr="00DF07E7">
        <w:rPr>
          <w:rStyle w:val="StyleUnderline"/>
          <w:highlight w:val="yellow"/>
        </w:rPr>
        <w:t>be playing a role in</w:t>
      </w:r>
      <w:r w:rsidRPr="00626506">
        <w:rPr>
          <w:rStyle w:val="StyleUnderline"/>
        </w:rPr>
        <w:t xml:space="preserve"> nuclear </w:t>
      </w:r>
      <w:r w:rsidRPr="00DF07E7">
        <w:rPr>
          <w:rStyle w:val="StyleUnderline"/>
          <w:highlight w:val="yellow"/>
        </w:rPr>
        <w:t>deterrence dynamics</w:t>
      </w:r>
      <w:r w:rsidRPr="00626506">
        <w:rPr>
          <w:sz w:val="16"/>
        </w:rPr>
        <w:t xml:space="preserve"> between Moscow and the Washington.</w:t>
      </w:r>
      <w:bookmarkStart w:id="8" w:name="_ednref24"/>
      <w:r w:rsidRPr="00626506">
        <w:rPr>
          <w:sz w:val="16"/>
        </w:rPr>
        <w:fldChar w:fldCharType="begin"/>
      </w:r>
      <w:r w:rsidRPr="00626506">
        <w:rPr>
          <w:sz w:val="16"/>
        </w:rPr>
        <w:instrText xml:space="preserve"> HYPERLINK "https://www.lowyinstitute.org/publications/tactical-nuclear-weapons-modern-nuclear-era" \l "_edn24" \o "" </w:instrText>
      </w:r>
      <w:r w:rsidRPr="00626506">
        <w:rPr>
          <w:sz w:val="16"/>
        </w:rPr>
        <w:fldChar w:fldCharType="separate"/>
      </w:r>
      <w:r w:rsidRPr="00626506">
        <w:rPr>
          <w:rStyle w:val="Hyperlink"/>
          <w:sz w:val="16"/>
        </w:rPr>
        <w:t>[24]</w:t>
      </w:r>
      <w:r w:rsidRPr="00626506">
        <w:rPr>
          <w:sz w:val="16"/>
        </w:rPr>
        <w:fldChar w:fldCharType="end"/>
      </w:r>
      <w:bookmarkEnd w:id="8"/>
    </w:p>
    <w:p w14:paraId="1D9BAD33" w14:textId="77777777" w:rsidR="00F42668" w:rsidRPr="00626506" w:rsidRDefault="00F42668" w:rsidP="00F42668">
      <w:pPr>
        <w:rPr>
          <w:sz w:val="16"/>
        </w:rPr>
      </w:pPr>
      <w:r w:rsidRPr="00626506">
        <w:rPr>
          <w:sz w:val="16"/>
        </w:rPr>
        <w:t xml:space="preserve">Additionally, a lesson that emerged from the Cold War period is that the </w:t>
      </w:r>
      <w:r w:rsidRPr="00DF07E7">
        <w:rPr>
          <w:rStyle w:val="StyleUnderline"/>
          <w:highlight w:val="yellow"/>
        </w:rPr>
        <w:t>competing nuclear modernisation programs</w:t>
      </w:r>
      <w:r w:rsidRPr="00626506">
        <w:rPr>
          <w:rStyle w:val="StyleUnderline"/>
        </w:rPr>
        <w:t xml:space="preserve"> of the United States and the Soviet Union were “interactive</w:t>
      </w:r>
      <w:r w:rsidRPr="00626506">
        <w:rPr>
          <w:sz w:val="16"/>
        </w:rPr>
        <w:t>”, in that both sides feared “being placed at a disadvantage in crises or a breakdown of deterrence”.</w:t>
      </w:r>
      <w:bookmarkStart w:id="9" w:name="_ednref25"/>
      <w:r w:rsidRPr="00626506">
        <w:rPr>
          <w:sz w:val="16"/>
        </w:rPr>
        <w:fldChar w:fldCharType="begin"/>
      </w:r>
      <w:r w:rsidRPr="00626506">
        <w:rPr>
          <w:sz w:val="16"/>
        </w:rPr>
        <w:instrText xml:space="preserve"> HYPERLINK "https://www.lowyinstitute.org/publications/tactical-nuclear-weapons-modern-nuclear-era" \l "_edn25" \o "" </w:instrText>
      </w:r>
      <w:r w:rsidRPr="00626506">
        <w:rPr>
          <w:sz w:val="16"/>
        </w:rPr>
        <w:fldChar w:fldCharType="separate"/>
      </w:r>
      <w:r w:rsidRPr="00626506">
        <w:rPr>
          <w:rStyle w:val="Hyperlink"/>
          <w:sz w:val="16"/>
        </w:rPr>
        <w:t>[25]</w:t>
      </w:r>
      <w:r w:rsidRPr="00626506">
        <w:rPr>
          <w:sz w:val="16"/>
        </w:rPr>
        <w:fldChar w:fldCharType="end"/>
      </w:r>
      <w:bookmarkEnd w:id="9"/>
      <w:r w:rsidRPr="00626506">
        <w:rPr>
          <w:sz w:val="16"/>
        </w:rPr>
        <w:t xml:space="preserve"> For strategic stability, this </w:t>
      </w:r>
      <w:r w:rsidRPr="00626506">
        <w:rPr>
          <w:rStyle w:val="StyleUnderline"/>
        </w:rPr>
        <w:t xml:space="preserve">can </w:t>
      </w:r>
      <w:r w:rsidRPr="00DF07E7">
        <w:rPr>
          <w:rStyle w:val="StyleUnderline"/>
          <w:highlight w:val="yellow"/>
        </w:rPr>
        <w:t>lead to a cycle of improvement and investment</w:t>
      </w:r>
      <w:r w:rsidRPr="00626506">
        <w:rPr>
          <w:rStyle w:val="StyleUnderline"/>
        </w:rPr>
        <w:t xml:space="preserve"> in nuclear arsenals </w:t>
      </w:r>
      <w:r w:rsidRPr="00DF07E7">
        <w:rPr>
          <w:rStyle w:val="StyleUnderline"/>
          <w:highlight w:val="yellow"/>
        </w:rPr>
        <w:t>that can become more “diversified and filled out” and</w:t>
      </w:r>
      <w:r w:rsidRPr="00626506">
        <w:rPr>
          <w:rStyle w:val="StyleUnderline"/>
        </w:rPr>
        <w:t xml:space="preserve"> can turn force structures into ones seemingly </w:t>
      </w:r>
      <w:r w:rsidRPr="00DF07E7">
        <w:rPr>
          <w:rStyle w:val="StyleUnderline"/>
          <w:highlight w:val="yellow"/>
        </w:rPr>
        <w:t>“suited for war-fighting rather than deterrence</w:t>
      </w:r>
      <w:r w:rsidRPr="00626506">
        <w:rPr>
          <w:rStyle w:val="StyleUnderline"/>
        </w:rPr>
        <w:t>”</w:t>
      </w:r>
      <w:r w:rsidRPr="00626506">
        <w:rPr>
          <w:sz w:val="16"/>
        </w:rPr>
        <w:t>. During the Cold War, this became more obvious through an “increasing emphasis on flexibility, ‘nuclear options’” and other similar dictums.</w:t>
      </w:r>
      <w:bookmarkStart w:id="10" w:name="_ednref26"/>
      <w:r w:rsidRPr="00626506">
        <w:rPr>
          <w:sz w:val="16"/>
        </w:rPr>
        <w:fldChar w:fldCharType="begin"/>
      </w:r>
      <w:r w:rsidRPr="00626506">
        <w:rPr>
          <w:sz w:val="16"/>
        </w:rPr>
        <w:instrText xml:space="preserve"> HYPERLINK "https://www.lowyinstitute.org/publications/tactical-nuclear-weapons-modern-nuclear-era" \l "_edn26" \o "" </w:instrText>
      </w:r>
      <w:r w:rsidRPr="00626506">
        <w:rPr>
          <w:sz w:val="16"/>
        </w:rPr>
        <w:fldChar w:fldCharType="separate"/>
      </w:r>
      <w:r w:rsidRPr="00626506">
        <w:rPr>
          <w:rStyle w:val="Hyperlink"/>
          <w:sz w:val="16"/>
        </w:rPr>
        <w:t>[26]</w:t>
      </w:r>
      <w:r w:rsidRPr="00626506">
        <w:rPr>
          <w:sz w:val="16"/>
        </w:rPr>
        <w:fldChar w:fldCharType="end"/>
      </w:r>
      <w:bookmarkEnd w:id="10"/>
      <w:r w:rsidRPr="00626506">
        <w:rPr>
          <w:sz w:val="16"/>
        </w:rPr>
        <w:t> </w:t>
      </w:r>
      <w:r w:rsidRPr="00626506">
        <w:rPr>
          <w:rStyle w:val="StyleUnderline"/>
        </w:rPr>
        <w:t>The increasing technological capability of all three major nuclear powers to launch sophisticated tactical nuclear weapon strikes may also provide incentives for similar arms race dynamics</w:t>
      </w:r>
      <w:r w:rsidRPr="00626506">
        <w:rPr>
          <w:sz w:val="16"/>
        </w:rPr>
        <w:t>.</w:t>
      </w:r>
    </w:p>
    <w:p w14:paraId="785035A6" w14:textId="77777777" w:rsidR="00F42668" w:rsidRPr="00652B44" w:rsidRDefault="00F42668" w:rsidP="00F42668"/>
    <w:p w14:paraId="63FF73C6" w14:textId="77777777" w:rsidR="00F42668" w:rsidRPr="00F42668" w:rsidRDefault="00F42668" w:rsidP="00F42668"/>
    <w:p w14:paraId="46EF942D" w14:textId="438B8436" w:rsidR="00E162CB" w:rsidRDefault="0011259A" w:rsidP="0011259A">
      <w:pPr>
        <w:pStyle w:val="Heading2"/>
      </w:pPr>
      <w:r>
        <w:t xml:space="preserve">Impact---Russian </w:t>
      </w:r>
      <w:r w:rsidR="00F94963">
        <w:t>Revisionism</w:t>
      </w:r>
    </w:p>
    <w:p w14:paraId="4A99D5BF" w14:textId="77777777" w:rsidR="00061163" w:rsidRDefault="00061163" w:rsidP="00061163">
      <w:pPr>
        <w:pStyle w:val="Heading3"/>
      </w:pPr>
      <w:r>
        <w:t>Revisionism---1NC</w:t>
      </w:r>
    </w:p>
    <w:p w14:paraId="0AA9DC2D" w14:textId="77777777" w:rsidR="00061163" w:rsidRDefault="00061163" w:rsidP="00061163">
      <w:pPr>
        <w:pStyle w:val="Heading4"/>
      </w:pPr>
      <w:r>
        <w:t xml:space="preserve">Russia will pursue </w:t>
      </w:r>
      <w:r w:rsidRPr="00295BD6">
        <w:rPr>
          <w:u w:val="single"/>
        </w:rPr>
        <w:t>revisionist expansionism</w:t>
      </w:r>
      <w:r>
        <w:t xml:space="preserve"> as long as it has the </w:t>
      </w:r>
      <w:r w:rsidRPr="00CE5EAF">
        <w:rPr>
          <w:u w:val="single"/>
        </w:rPr>
        <w:t>economic capacity</w:t>
      </w:r>
      <w:r>
        <w:t xml:space="preserve"> to do so --- </w:t>
      </w:r>
      <w:r w:rsidRPr="00295BD6">
        <w:rPr>
          <w:u w:val="single"/>
        </w:rPr>
        <w:t>leads to war</w:t>
      </w:r>
    </w:p>
    <w:p w14:paraId="31707162" w14:textId="77777777" w:rsidR="00061163" w:rsidRPr="00D46CE3" w:rsidRDefault="00061163" w:rsidP="00061163">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w:t>
      </w:r>
    </w:p>
    <w:p w14:paraId="41BA7792" w14:textId="77777777" w:rsidR="00061163" w:rsidRPr="00F94963" w:rsidRDefault="00061163" w:rsidP="00061163">
      <w:pPr>
        <w:rPr>
          <w:sz w:val="16"/>
        </w:rPr>
      </w:pPr>
      <w:r w:rsidRPr="00E94F0D">
        <w:rPr>
          <w:rStyle w:val="StyleUnderline"/>
          <w:highlight w:val="green"/>
        </w:rPr>
        <w:t>Russia’s</w:t>
      </w:r>
      <w:r w:rsidRPr="00F94963">
        <w:rPr>
          <w:sz w:val="16"/>
        </w:rPr>
        <w:t xml:space="preserve"> domestic political </w:t>
      </w:r>
      <w:r w:rsidRPr="00E94F0D">
        <w:rPr>
          <w:rStyle w:val="StyleUnderline"/>
          <w:highlight w:val="green"/>
        </w:rPr>
        <w:t>system</w:t>
      </w:r>
      <w:r w:rsidRPr="004D0E8D">
        <w:rPr>
          <w:rStyle w:val="StyleUnderline"/>
        </w:rPr>
        <w:t xml:space="preserve"> under Putin </w:t>
      </w:r>
      <w:r w:rsidRPr="00E94F0D">
        <w:rPr>
          <w:rStyle w:val="StyleUnderline"/>
          <w:highlight w:val="green"/>
        </w:rPr>
        <w:t>is</w:t>
      </w:r>
      <w:r w:rsidRPr="004D0E8D">
        <w:rPr>
          <w:rStyle w:val="StyleUnderline"/>
        </w:rPr>
        <w:t xml:space="preserve"> </w:t>
      </w:r>
      <w:r w:rsidRPr="00E94F0D">
        <w:rPr>
          <w:rStyle w:val="StyleUnderline"/>
          <w:highlight w:val="green"/>
        </w:rPr>
        <w:t>oriented to expansionist policies</w:t>
      </w:r>
      <w:r w:rsidRPr="004D0E8D">
        <w:rPr>
          <w:rStyle w:val="StyleUnderline"/>
        </w:rPr>
        <w:t xml:space="preserve"> and is predicated on</w:t>
      </w:r>
      <w:r>
        <w:rPr>
          <w:rStyle w:val="StyleUnderline"/>
        </w:rPr>
        <w:t xml:space="preserve"> </w:t>
      </w:r>
      <w:r w:rsidRPr="004D0E8D">
        <w:rPr>
          <w:rStyle w:val="StyleUnderline"/>
        </w:rPr>
        <w:t>recasting Russia as a de facto empire. The inherent revisionism of Russian policy and its fundamental</w:t>
      </w:r>
      <w:r>
        <w:rPr>
          <w:rStyle w:val="StyleUnderline"/>
        </w:rPr>
        <w:t xml:space="preserve"> </w:t>
      </w:r>
      <w:r w:rsidRPr="004D0E8D">
        <w:rPr>
          <w:rStyle w:val="StyleUnderline"/>
        </w:rPr>
        <w:t>anti-liberalism makes anti-Americanism the default option of Russian policy</w:t>
      </w:r>
      <w:r w:rsidRPr="00F94963">
        <w:rPr>
          <w:sz w:val="16"/>
        </w:rPr>
        <w:t xml:space="preserve">. Cooperation, where possible is tactical and instrumental, not a result of a strategic rapprochement. This applies to arms control accords where Moscow feels free to break inconvenient agreements. </w:t>
      </w:r>
      <w:r w:rsidRPr="00E94F0D">
        <w:rPr>
          <w:rStyle w:val="StyleUnderline"/>
          <w:highlight w:val="green"/>
        </w:rPr>
        <w:t>Russia’s</w:t>
      </w:r>
      <w:r w:rsidRPr="004D0E8D">
        <w:rPr>
          <w:rStyle w:val="StyleUnderline"/>
        </w:rPr>
        <w:t xml:space="preserve"> overall </w:t>
      </w:r>
      <w:r w:rsidRPr="00E94F0D">
        <w:rPr>
          <w:rStyle w:val="StyleUnderline"/>
          <w:highlight w:val="green"/>
        </w:rPr>
        <w:t>security policies begin</w:t>
      </w:r>
      <w:r w:rsidRPr="004D0E8D">
        <w:rPr>
          <w:rStyle w:val="StyleUnderline"/>
        </w:rPr>
        <w:t xml:space="preserve"> with the </w:t>
      </w:r>
      <w:r w:rsidRPr="00E94F0D">
        <w:rPr>
          <w:rStyle w:val="StyleUnderline"/>
          <w:highlight w:val="green"/>
        </w:rPr>
        <w:t>presupposition of conflict</w:t>
      </w:r>
      <w:r w:rsidRPr="004D0E8D">
        <w:rPr>
          <w:rStyle w:val="StyleUnderline"/>
        </w:rPr>
        <w:t xml:space="preserve"> with most of its interlocutors</w:t>
      </w:r>
      <w:r>
        <w:rPr>
          <w:rStyle w:val="StyleUnderline"/>
        </w:rPr>
        <w:t xml:space="preserve"> </w:t>
      </w:r>
      <w:r w:rsidRPr="004D0E8D">
        <w:rPr>
          <w:rStyle w:val="StyleUnderline"/>
        </w:rPr>
        <w:t xml:space="preserve">and </w:t>
      </w:r>
      <w:r w:rsidRPr="00E94F0D">
        <w:rPr>
          <w:rStyle w:val="StyleUnderline"/>
          <w:highlight w:val="green"/>
        </w:rPr>
        <w:t>thus entails a consistent bias toward the militarization</w:t>
      </w:r>
      <w:r w:rsidRPr="004D0E8D">
        <w:rPr>
          <w:rStyle w:val="StyleUnderline"/>
        </w:rPr>
        <w:t xml:space="preserve"> of its domestic and foreign policies</w:t>
      </w:r>
      <w:r w:rsidRPr="00F94963">
        <w:rPr>
          <w:sz w:val="16"/>
        </w:rPr>
        <w:t xml:space="preserve">. Domestic dissent is equated to treason by fifth columnists linked to external enemies and virtually all elements of domestic policy are viewed through this prism.71 </w:t>
      </w:r>
      <w:r w:rsidRPr="004D0E8D">
        <w:rPr>
          <w:rStyle w:val="StyleUnderline"/>
        </w:rPr>
        <w:t xml:space="preserve">Given these continuing and strongly rooted factors, </w:t>
      </w:r>
      <w:r w:rsidRPr="00E94F0D">
        <w:rPr>
          <w:rStyle w:val="StyleUnderline"/>
          <w:highlight w:val="green"/>
        </w:rPr>
        <w:t>Russia’s conventional and nuclear buildup will continue</w:t>
      </w:r>
      <w:r w:rsidRPr="004D0E8D">
        <w:rPr>
          <w:rStyle w:val="StyleUnderline"/>
        </w:rPr>
        <w:t xml:space="preserve"> </w:t>
      </w:r>
      <w:r w:rsidRPr="004D0E8D">
        <w:rPr>
          <w:rStyle w:val="Emphasis"/>
        </w:rPr>
        <w:t>as long as Russia can afford it</w:t>
      </w:r>
      <w:r w:rsidRPr="00F94963">
        <w:rPr>
          <w:sz w:val="16"/>
        </w:rPr>
        <w:t xml:space="preserve"> and Putin retains power, even if he must ratchet back the level or scope of this buildup as a result of economic pressures. </w:t>
      </w:r>
      <w:r w:rsidRPr="004D0E8D">
        <w:rPr>
          <w:rStyle w:val="StyleUnderline"/>
        </w:rPr>
        <w:t>The dangerous threat environment</w:t>
      </w:r>
      <w:r w:rsidRPr="00F94963">
        <w:rPr>
          <w:sz w:val="16"/>
        </w:rPr>
        <w:t xml:space="preserve"> for the West described above </w:t>
      </w:r>
      <w:r w:rsidRPr="004D0E8D">
        <w:rPr>
          <w:rStyle w:val="StyleUnderline"/>
        </w:rPr>
        <w:t>will not change unless there are dramatic changes</w:t>
      </w:r>
      <w:r w:rsidRPr="00F94963">
        <w:rPr>
          <w:sz w:val="16"/>
        </w:rPr>
        <w:t xml:space="preserve"> in Russia’s expansionist goals and Russia’s willingness to use any and all forms of pressure to advance them, i.e., Russia’s grand strategy. Absent such a change in Russia’s strategic goals, U.S. and NATO conciliatory behavior/actions are likely to present an image of disunity and indecision, and thereby potentially provoke further Russian belligerence. </w:t>
      </w:r>
      <w:r w:rsidRPr="00E94F0D">
        <w:rPr>
          <w:rStyle w:val="StyleUnderline"/>
          <w:highlight w:val="green"/>
        </w:rPr>
        <w:t>The</w:t>
      </w:r>
      <w:r w:rsidRPr="004D0E8D">
        <w:rPr>
          <w:rStyle w:val="StyleUnderline"/>
        </w:rPr>
        <w:t xml:space="preserve"> usual </w:t>
      </w:r>
      <w:r w:rsidRPr="00E94F0D">
        <w:rPr>
          <w:rStyle w:val="StyleUnderline"/>
          <w:highlight w:val="green"/>
        </w:rPr>
        <w:t>Western hope that arms control will address threats</w:t>
      </w:r>
      <w:r w:rsidRPr="004D0E8D">
        <w:rPr>
          <w:rStyle w:val="StyleUnderline"/>
        </w:rPr>
        <w:t xml:space="preserve"> and relieve it of the need to respond</w:t>
      </w:r>
      <w:r>
        <w:rPr>
          <w:rStyle w:val="StyleUnderline"/>
        </w:rPr>
        <w:t xml:space="preserve"> </w:t>
      </w:r>
      <w:r w:rsidRPr="004D0E8D">
        <w:rPr>
          <w:rStyle w:val="StyleUnderline"/>
        </w:rPr>
        <w:t>more forcefully appears particularly fanciful now. Putin is little interested in new arms control and is</w:t>
      </w:r>
      <w:r>
        <w:rPr>
          <w:rStyle w:val="StyleUnderline"/>
        </w:rPr>
        <w:t xml:space="preserve"> </w:t>
      </w:r>
      <w:r w:rsidRPr="004D0E8D">
        <w:rPr>
          <w:rStyle w:val="StyleUnderline"/>
        </w:rPr>
        <w:t>manifestly willing to violate existing agreements</w:t>
      </w:r>
      <w:r w:rsidRPr="00F94963">
        <w:rPr>
          <w:sz w:val="16"/>
        </w:rPr>
        <w:t xml:space="preserve">. As will be discussed in Chapters Two and Five, Russia has systematically violated the Helsinki Final Act, all the treaties with Ukraine and other CIS governments on the inviolability of borders, and the 1994 Budapest Accord with Washington, London and Kiev on Ukraine’s denuclearization; it also has broken the INF treaty, the CFE treaty (Conventional Forces in Europe) and its political promises in the Presidential Nuclear Initiatives. Unfortunately, </w:t>
      </w:r>
      <w:r w:rsidRPr="00E94F0D">
        <w:rPr>
          <w:rStyle w:val="StyleUnderline"/>
          <w:highlight w:val="green"/>
        </w:rPr>
        <w:t>abundant evidence points</w:t>
      </w:r>
      <w:r w:rsidRPr="004D0E8D">
        <w:rPr>
          <w:rStyle w:val="StyleUnderline"/>
        </w:rPr>
        <w:t xml:space="preserve"> to the continuing mobilization </w:t>
      </w:r>
      <w:r w:rsidRPr="00E94F0D">
        <w:rPr>
          <w:rStyle w:val="StyleUnderline"/>
          <w:highlight w:val="green"/>
        </w:rPr>
        <w:t>of Russia for a long-term state of siege with the West, if not actual wa</w:t>
      </w:r>
      <w:r w:rsidRPr="004D0E8D">
        <w:rPr>
          <w:rStyle w:val="StyleUnderline"/>
        </w:rPr>
        <w:t>r</w:t>
      </w:r>
      <w:r w:rsidRPr="00F94963">
        <w:rPr>
          <w:sz w:val="16"/>
        </w:rPr>
        <w:t xml:space="preserve">, as Moscow continues to insist that it is secure only if all its interlocutors are not. A mobilization policy initiated by 2009 has greatly accelerated since 2013. If Russia cannot escape from the Putin regime’s anti-Western hostility and insistence upon hegemony, </w:t>
      </w:r>
      <w:r w:rsidRPr="004D0E8D">
        <w:rPr>
          <w:rStyle w:val="StyleUnderline"/>
        </w:rPr>
        <w:t>the</w:t>
      </w:r>
      <w:r>
        <w:rPr>
          <w:rStyle w:val="StyleUnderline"/>
        </w:rPr>
        <w:t xml:space="preserve"> </w:t>
      </w:r>
      <w:r w:rsidRPr="004D0E8D">
        <w:rPr>
          <w:rStyle w:val="StyleUnderline"/>
        </w:rPr>
        <w:t>ensuing state of siege will be a source of crises and conflict for years</w:t>
      </w:r>
      <w:r w:rsidRPr="00F94963">
        <w:rPr>
          <w:sz w:val="16"/>
        </w:rPr>
        <w:t xml:space="preserve">. </w:t>
      </w:r>
      <w:r w:rsidRPr="004D0E8D">
        <w:rPr>
          <w:rStyle w:val="StyleUnderline"/>
        </w:rPr>
        <w:t>Perhaps most dangerous is the</w:t>
      </w:r>
      <w:r>
        <w:rPr>
          <w:rStyle w:val="StyleUnderline"/>
        </w:rPr>
        <w:t xml:space="preserve"> </w:t>
      </w:r>
      <w:r w:rsidRPr="004D0E8D">
        <w:rPr>
          <w:rStyle w:val="StyleUnderline"/>
        </w:rPr>
        <w:t>fact that Putin is not a magician who can control the nationalism and militarism he has inflamed</w:t>
      </w:r>
      <w:r w:rsidRPr="00F94963">
        <w:rPr>
          <w:sz w:val="16"/>
        </w:rPr>
        <w:t xml:space="preserve">. As the then-Chairman of the Joint Chiefs of Staff, Gen. Martin Dempsey said in July 2014, “If I have a fear about this it’s that </w:t>
      </w:r>
      <w:r w:rsidRPr="00E94F0D">
        <w:rPr>
          <w:rStyle w:val="StyleUnderline"/>
          <w:highlight w:val="green"/>
        </w:rPr>
        <w:t>Putin may actually light</w:t>
      </w:r>
      <w:r w:rsidRPr="004D0E8D">
        <w:rPr>
          <w:rStyle w:val="StyleUnderline"/>
        </w:rPr>
        <w:t xml:space="preserve"> a fire that he loses control </w:t>
      </w:r>
      <w:r w:rsidRPr="00E94F0D">
        <w:rPr>
          <w:rStyle w:val="StyleUnderline"/>
          <w:highlight w:val="green"/>
        </w:rPr>
        <w:t>of</w:t>
      </w:r>
      <w:r w:rsidRPr="00F94963">
        <w:rPr>
          <w:sz w:val="16"/>
        </w:rPr>
        <w:t xml:space="preserve">.”72 Indeed, </w:t>
      </w:r>
      <w:r w:rsidRPr="00E94F0D">
        <w:rPr>
          <w:rStyle w:val="Emphasis"/>
          <w:highlight w:val="green"/>
        </w:rPr>
        <w:t>crises and conflict</w:t>
      </w:r>
      <w:r w:rsidRPr="004D0E8D">
        <w:rPr>
          <w:rStyle w:val="StyleUnderline"/>
        </w:rPr>
        <w:t xml:space="preserve"> are</w:t>
      </w:r>
      <w:r>
        <w:rPr>
          <w:rStyle w:val="StyleUnderline"/>
        </w:rPr>
        <w:t xml:space="preserve"> </w:t>
      </w:r>
      <w:r w:rsidRPr="004D0E8D">
        <w:rPr>
          <w:rStyle w:val="StyleUnderline"/>
        </w:rPr>
        <w:t xml:space="preserve">the </w:t>
      </w:r>
      <w:r w:rsidRPr="004D0E8D">
        <w:rPr>
          <w:rStyle w:val="Emphasis"/>
        </w:rPr>
        <w:t xml:space="preserve">logical </w:t>
      </w:r>
      <w:r w:rsidRPr="00E94F0D">
        <w:rPr>
          <w:rStyle w:val="Emphasis"/>
          <w:highlight w:val="green"/>
        </w:rPr>
        <w:t>consequences</w:t>
      </w:r>
      <w:r w:rsidRPr="004D0E8D">
        <w:rPr>
          <w:rStyle w:val="Emphasis"/>
        </w:rPr>
        <w:t xml:space="preserve"> of Putin’s </w:t>
      </w:r>
      <w:r w:rsidRPr="00E94F0D">
        <w:rPr>
          <w:rStyle w:val="Emphasis"/>
          <w:highlight w:val="green"/>
        </w:rPr>
        <w:t>expansionist grand strategy</w:t>
      </w:r>
      <w:r w:rsidRPr="00F94963">
        <w:rPr>
          <w:sz w:val="16"/>
        </w:rPr>
        <w:t>.</w:t>
      </w:r>
    </w:p>
    <w:p w14:paraId="2989F402" w14:textId="77777777" w:rsidR="00061163" w:rsidRDefault="00061163" w:rsidP="00061163">
      <w:pPr>
        <w:pStyle w:val="Heading4"/>
      </w:pPr>
      <w:r>
        <w:t>Russian expansionism leads to nuclear use</w:t>
      </w:r>
    </w:p>
    <w:p w14:paraId="2C62ADA5" w14:textId="77777777" w:rsidR="00061163" w:rsidRPr="00D46CE3" w:rsidRDefault="00061163" w:rsidP="00061163">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xml:space="preserve">, 36.1) </w:t>
      </w:r>
    </w:p>
    <w:p w14:paraId="60AC6044" w14:textId="77777777" w:rsidR="00061163" w:rsidRPr="00F94963" w:rsidRDefault="00061163" w:rsidP="00061163">
      <w:pPr>
        <w:rPr>
          <w:sz w:val="16"/>
        </w:rPr>
      </w:pPr>
      <w:r w:rsidRPr="00F94963">
        <w:rPr>
          <w:sz w:val="16"/>
        </w:rPr>
        <w:t xml:space="preserve">Russian nuclear and conventional force programs and Russia grand strategy </w:t>
      </w:r>
      <w:r w:rsidRPr="00E94F0D">
        <w:rPr>
          <w:rStyle w:val="StyleUnderline"/>
          <w:highlight w:val="green"/>
        </w:rPr>
        <w:t>Russia</w:t>
      </w:r>
      <w:r w:rsidRPr="004C2DE4">
        <w:rPr>
          <w:rStyle w:val="StyleUnderline"/>
        </w:rPr>
        <w:t xml:space="preserve"> clearly attributes</w:t>
      </w:r>
      <w:r w:rsidRPr="00F94963">
        <w:rPr>
          <w:sz w:val="16"/>
        </w:rPr>
        <w:t xml:space="preserve"> political and military </w:t>
      </w:r>
      <w:r w:rsidRPr="00E94F0D">
        <w:rPr>
          <w:rStyle w:val="StyleUnderline"/>
          <w:highlight w:val="green"/>
        </w:rPr>
        <w:t>value to</w:t>
      </w:r>
      <w:r w:rsidRPr="00F94963">
        <w:rPr>
          <w:sz w:val="16"/>
        </w:rPr>
        <w:t xml:space="preserve"> its nuclear arsenal, and the threat of limited </w:t>
      </w:r>
      <w:r w:rsidRPr="00E94F0D">
        <w:rPr>
          <w:rStyle w:val="StyleUnderline"/>
          <w:highlight w:val="green"/>
        </w:rPr>
        <w:t>nuclear</w:t>
      </w:r>
      <w:r w:rsidRPr="00F94963">
        <w:rPr>
          <w:sz w:val="16"/>
        </w:rPr>
        <w:t xml:space="preserve"> </w:t>
      </w:r>
      <w:r w:rsidRPr="004C2DE4">
        <w:rPr>
          <w:rStyle w:val="StyleUnderline"/>
        </w:rPr>
        <w:t>first use</w:t>
      </w:r>
      <w:r w:rsidRPr="00F94963">
        <w:rPr>
          <w:sz w:val="16"/>
        </w:rPr>
        <w:t xml:space="preserve"> more specifically, as a means to support its efforts to reassert its dominance over the post-Soviet space. Moscow’s strategy is intended to intimidate neighbors and deter outside interference in Russian activities through the threat of nuclear first use. </w:t>
      </w:r>
      <w:r w:rsidRPr="004C2DE4">
        <w:rPr>
          <w:rStyle w:val="StyleUnderline"/>
        </w:rPr>
        <w:t>Russia’s</w:t>
      </w:r>
      <w:r w:rsidRPr="00F94963">
        <w:rPr>
          <w:sz w:val="16"/>
        </w:rPr>
        <w:t xml:space="preserve"> apparently </w:t>
      </w:r>
      <w:r w:rsidRPr="004C2DE4">
        <w:rPr>
          <w:rStyle w:val="StyleUnderline"/>
        </w:rPr>
        <w:t xml:space="preserve">low nuclear </w:t>
      </w:r>
      <w:r w:rsidRPr="00E94F0D">
        <w:rPr>
          <w:rStyle w:val="StyleUnderline"/>
          <w:highlight w:val="green"/>
        </w:rPr>
        <w:t>threshold raises the stakes in any conflict</w:t>
      </w:r>
      <w:r w:rsidRPr="00F94963">
        <w:rPr>
          <w:sz w:val="16"/>
        </w:rPr>
        <w:t xml:space="preserve">, and compels adversaries to confront the possibility that should they become involved, so too would Russian nuclear weapons. This has been prominently displayed throughout hostilities in Ukraine, as Russian nuclear exercises, official statements, and bomber patrols are intended to intimidate Western states. First and foremost, Russia’s strategy couples multidimensional operations with overt nuclear threats for the purpose of precluding retaliation by the aggrieved party and/or its allies—thus giving Russia a free hand to pursue its expansionist goals. Moscow seeks this seemingly ultimate trump card within its “near abroad.” This use of nuclear weapons is not a replay of Cold War notions of mutual nuclear deterrence. It is a strategy of nuclear coercion to support expansionist goals. As noted in Chapter Three, Deputy Commander of NATO Forces in Europe General Sir Adrian Bradshaw, concluded in this regard that Russia’s “threat of escalation might be used to prevent reestablishment of territorial integrity.”125 Acclaimed Russian analyst Pavel Felgenhauer agreed, suggesting </w:t>
      </w:r>
      <w:r w:rsidRPr="00E94F0D">
        <w:rPr>
          <w:rStyle w:val="StyleUnderline"/>
          <w:highlight w:val="green"/>
        </w:rPr>
        <w:t>Moscow is becoming comfortable</w:t>
      </w:r>
      <w:r w:rsidRPr="004C2DE4">
        <w:rPr>
          <w:rStyle w:val="StyleUnderline"/>
        </w:rPr>
        <w:t xml:space="preserve"> with </w:t>
      </w:r>
      <w:r w:rsidRPr="00E94F0D">
        <w:rPr>
          <w:rStyle w:val="StyleUnderline"/>
          <w:highlight w:val="green"/>
        </w:rPr>
        <w:t>using the threat of</w:t>
      </w:r>
      <w:r w:rsidRPr="004C2DE4">
        <w:rPr>
          <w:rStyle w:val="StyleUnderline"/>
        </w:rPr>
        <w:t xml:space="preserve"> </w:t>
      </w:r>
      <w:r w:rsidRPr="00E94F0D">
        <w:rPr>
          <w:rStyle w:val="StyleUnderline"/>
          <w:highlight w:val="green"/>
        </w:rPr>
        <w:t>nuclear war</w:t>
      </w:r>
      <w:r w:rsidRPr="004C2DE4">
        <w:rPr>
          <w:rStyle w:val="StyleUnderline"/>
        </w:rPr>
        <w:t xml:space="preserve"> to</w:t>
      </w:r>
      <w:r w:rsidRPr="00F94963">
        <w:rPr>
          <w:sz w:val="16"/>
        </w:rPr>
        <w:t xml:space="preserve"> “</w:t>
      </w:r>
      <w:r w:rsidRPr="004C2DE4">
        <w:rPr>
          <w:rStyle w:val="StyleUnderline"/>
        </w:rPr>
        <w:t>scare the West</w:t>
      </w:r>
      <w:r w:rsidRPr="00F94963">
        <w:rPr>
          <w:sz w:val="16"/>
        </w:rPr>
        <w:t xml:space="preserve"> into concessions.”126 This continued approach could lead to an “emboldened Russia brandishing nuclear weapons each time it wants something.”127 Despite describing its policy as purely defensive, it is clear that Russia considers nuclear coercion as a great power instrument to be leveraged during periods of hostilities to protect a potential fait accompli. If, as seems to be the case, Moscow views this as a viable strategy, Russia may continue to act more aggressively toward post-Soviet states, potentially including the eastern portion of NATO, backed up by nuclear threats. At the very least, if the Kremlin feels threatened, it will display its nuclear sabre to escalate the conflict to a nuclear level others would simply be unwilling to match. During a meeting at the Valdai Club in October 2014, Putin himself gave a history lesson on the power of nuclear intimidation, stating: True, the Soviet Union was referred to as “the Upper Volta with missiles.” Maybe so, and there were loads of missiles. Besides, we had such brilliant politicians like Nikita Khrushchev, who hammered the desk with his shoe at the UN. And the whole world, primarily the United States, and NATO thought: this Nikita is best left alone, he might just go and fire a missile, they have lots of them, we should better show some respect for them.128 </w:t>
      </w:r>
      <w:r w:rsidRPr="004C2DE4">
        <w:rPr>
          <w:rStyle w:val="StyleUnderline"/>
        </w:rPr>
        <w:t xml:space="preserve">The danger in this Russian view is obvious: </w:t>
      </w:r>
      <w:r w:rsidRPr="00E94F0D">
        <w:rPr>
          <w:rStyle w:val="StyleUnderline"/>
          <w:highlight w:val="green"/>
        </w:rPr>
        <w:t>nuclear brinks</w:t>
      </w:r>
      <w:r w:rsidRPr="00E94F0D">
        <w:rPr>
          <w:sz w:val="16"/>
          <w:highlight w:val="green"/>
        </w:rPr>
        <w:t>man</w:t>
      </w:r>
      <w:r w:rsidRPr="00E94F0D">
        <w:rPr>
          <w:rStyle w:val="StyleUnderline"/>
          <w:highlight w:val="green"/>
        </w:rPr>
        <w:t>ship</w:t>
      </w:r>
      <w:r w:rsidRPr="00E94F0D">
        <w:rPr>
          <w:sz w:val="16"/>
          <w:highlight w:val="green"/>
        </w:rPr>
        <w:t xml:space="preserve"> </w:t>
      </w:r>
      <w:r w:rsidRPr="00E94F0D">
        <w:rPr>
          <w:rStyle w:val="StyleUnderline"/>
          <w:highlight w:val="green"/>
        </w:rPr>
        <w:t>could trigger a chain of events that leads to a nuclear</w:t>
      </w:r>
      <w:r w:rsidRPr="004C2DE4">
        <w:rPr>
          <w:rStyle w:val="StyleUnderline"/>
        </w:rPr>
        <w:t xml:space="preserve"> </w:t>
      </w:r>
      <w:r w:rsidRPr="00F94963">
        <w:rPr>
          <w:sz w:val="16"/>
        </w:rPr>
        <w:t xml:space="preserve">confrontation or </w:t>
      </w:r>
      <w:r w:rsidRPr="00E94F0D">
        <w:rPr>
          <w:rStyle w:val="StyleUnderline"/>
          <w:highlight w:val="green"/>
        </w:rPr>
        <w:t>conflict</w:t>
      </w:r>
      <w:r w:rsidRPr="00F94963">
        <w:rPr>
          <w:sz w:val="16"/>
        </w:rPr>
        <w:t xml:space="preserve">.129 </w:t>
      </w:r>
      <w:r w:rsidRPr="004C2DE4">
        <w:rPr>
          <w:rStyle w:val="StyleUnderline"/>
        </w:rPr>
        <w:t>Should a confident and “bold” Putin severely miscalculate</w:t>
      </w:r>
      <w:r w:rsidRPr="00F94963">
        <w:rPr>
          <w:sz w:val="16"/>
        </w:rPr>
        <w:t xml:space="preserve"> a NATO response, </w:t>
      </w:r>
      <w:r w:rsidRPr="004C2DE4">
        <w:rPr>
          <w:rStyle w:val="StyleUnderline"/>
        </w:rPr>
        <w:t>he could believe nuclear escalation of a conflict to be a viable option</w:t>
      </w:r>
      <w:r w:rsidRPr="00F94963">
        <w:rPr>
          <w:sz w:val="16"/>
        </w:rPr>
        <w:t xml:space="preserve">. In addition, if a conflict erupts, Russia’s flexible and discriminate nuclear systems may afford Moscow the ability to frustrate NATO war-planning. By employing specific, specialized systems against high-value target sets, such as aircraft carriers, critical command and control nodes, and long-range air bases, Russia could effectively carry out an offset strategy using both non-nuclear and nuclear means to negate NATO’s conventional superiority by destroying the alliance’s most prized assets. This could cause enormous losses for NATO military personal and infrastructure, and constrain NATO’s ability to conduct offensive operations to dislodge an occupying Russian force. As is intended, Moscow’s threat to use nuclear weapons could result in coercive pressure to prevent certain conventional NATO actions during the course of a conflict as well—essentially a form of intra-war nuclear coercion.130 This could consist of nuclear threats to prevent NATO from targeting supply hubs, air bases, or sophisticated air and missile defenses located just inside Russia’s borders, which could be critical targets during an operation to remove Russian forces. By threatening nuclear escalation, Moscow could force NATO to choose between limiting its response or nuclear war. Thus, NATO must prepare for not just a miscalculated Russian nuclear strike, but a calculated one as well. Finally, should deterrence fail and a crisis escalate, Russian leaders could believe that limited nuclear use would localize and terminate a conflict on advantageous terms, as is suggested by its nuclear escalation strategy. Moscow appears to believe that it can control escalation by restraining the types of nuclear weapons used, their targets, and under what circumstances each weapon is used, while threatening the possibility of further nuclear escalation, up to global nuclear war. Essentially, by credibly threatening to break the long revered nuclear taboo, Russia appears to anticipate being able to coerce NATO into submission or acquiescence to Russian domination of the post-Soviet space. In short, Russian nuclear strategy envisions the threat of and possible employment of nuclear weapons to achieve military and political objectives. As Sergei Ivanov once told the state Duma, “As regard to use of nuclear weapons in case of aggression, of course [we will use them in this case]. What else were they built for?131 The Times of London reported in April 2015 that retired Russian generals, who had been briefed by Ivanov and approved by Putin, met with a group of retired U.S. generals and warned that if NATO builds up its forces in the Baltics, Russia would respond by increasing its “nuclear posture” and that, “Russia will use its nuclear weapons against NATO.”132 However, the core of Russia’s nuclear strategy does not appear to anticipate a general nuclear war with NATO. The Kremlin appears to believe that NATO’s greatest strength is also its most exploitable weakness: dependence on unanimity among its 28 members.133 Following the great Chinese strategist Sun Tzu’s teaching on the value of disrupting an enemy’s alliances, Russian limited nuclear use threats appear intended to divide NATO by threatening greater destruction and loss should the bloc fail to yield during a conflict. The Russian leadership appears to assume that French, British, American, and German leaders will be divided in their willingness to risk nuclear retaliation over distant regions such as Warsaw, Narva, or Daugavpils. As U.S. Amb. Robert Joseph has noted, “Russia’s doctrine assumes an asymmetry of interests and a lack of willingness on the part of the enemy to risk nuclear war (emphasis added).”134 A fundamental component of Russia’s nuclear strategy is to challenge NATO’s resolve. Indeed, the Russian leadership has seemingly come to see limited nuclear threats as a viable policy option specifically fashioned to challenge NATO, based on the presumption that most NATO members ultimately will be unwilling to defend their Eastern-most allies in the face of Russian nuclear escalation threats.135 Conclusion The Russian leadership undoubtedly views nuclear weapons as an essential coercive instrument to accomplish both political and military objectives related to securing Moscow’s goals. By developing a spectrum of nuclear threats and capabilities, and a strategy to employ nuclear weapons, Russia clearly backstops its expansionist campaigns. Whether it be covering hybrid operations, intimidating European states, or potentially employing nuclear strikes to defeat a conventionally superior adversary, </w:t>
      </w:r>
      <w:r w:rsidRPr="00E94F0D">
        <w:rPr>
          <w:rStyle w:val="StyleUnderline"/>
          <w:highlight w:val="green"/>
        </w:rPr>
        <w:t>nuclear</w:t>
      </w:r>
      <w:r w:rsidRPr="00E94F0D">
        <w:rPr>
          <w:sz w:val="16"/>
          <w:highlight w:val="green"/>
        </w:rPr>
        <w:t xml:space="preserve"> </w:t>
      </w:r>
      <w:r w:rsidRPr="00E94F0D">
        <w:rPr>
          <w:rStyle w:val="StyleUnderline"/>
          <w:highlight w:val="green"/>
        </w:rPr>
        <w:t>weapons</w:t>
      </w:r>
      <w:r w:rsidRPr="004C2DE4">
        <w:rPr>
          <w:rStyle w:val="StyleUnderline"/>
        </w:rPr>
        <w:t xml:space="preserve"> and the threat of their </w:t>
      </w:r>
      <w:r w:rsidRPr="00E94F0D">
        <w:rPr>
          <w:rStyle w:val="StyleUnderline"/>
          <w:highlight w:val="green"/>
        </w:rPr>
        <w:t>use are likely</w:t>
      </w:r>
      <w:r w:rsidRPr="004C2DE4">
        <w:rPr>
          <w:rStyle w:val="StyleUnderline"/>
        </w:rPr>
        <w:t xml:space="preserve"> </w:t>
      </w:r>
      <w:r w:rsidRPr="00E94F0D">
        <w:rPr>
          <w:rStyle w:val="StyleUnderline"/>
          <w:highlight w:val="green"/>
        </w:rPr>
        <w:t>to</w:t>
      </w:r>
      <w:r w:rsidRPr="00F94963">
        <w:rPr>
          <w:sz w:val="16"/>
        </w:rPr>
        <w:t xml:space="preserve"> remain, if not </w:t>
      </w:r>
      <w:r w:rsidRPr="00E94F0D">
        <w:rPr>
          <w:rStyle w:val="StyleUnderline"/>
          <w:highlight w:val="green"/>
        </w:rPr>
        <w:t>grow</w:t>
      </w:r>
      <w:r w:rsidRPr="00E94F0D">
        <w:rPr>
          <w:sz w:val="16"/>
          <w:highlight w:val="green"/>
        </w:rPr>
        <w:t xml:space="preserve">, </w:t>
      </w:r>
      <w:r w:rsidRPr="00E94F0D">
        <w:rPr>
          <w:rStyle w:val="StyleUnderline"/>
          <w:highlight w:val="green"/>
        </w:rPr>
        <w:t>in importance for Russia</w:t>
      </w:r>
      <w:r w:rsidRPr="00F94963">
        <w:rPr>
          <w:sz w:val="16"/>
        </w:rPr>
        <w:t xml:space="preserve">. In short, Russia’s nuclear strategy is in line with the Putin regime’s worldview and grand strategy discussed in Chapter One, the goal of which is to establish a new Eurasian security order based on Russian hegemony at the expense of NATO, and more importantly, the United States. More disturbingly, </w:t>
      </w:r>
      <w:r w:rsidRPr="004C2DE4">
        <w:rPr>
          <w:rStyle w:val="StyleUnderline"/>
        </w:rPr>
        <w:t>the Kremlin appears to believe that actual nuclear employment is a realistic option</w:t>
      </w:r>
      <w:r>
        <w:rPr>
          <w:rStyle w:val="StyleUnderline"/>
        </w:rPr>
        <w:t xml:space="preserve"> </w:t>
      </w:r>
      <w:r w:rsidRPr="004C2DE4">
        <w:rPr>
          <w:rStyle w:val="StyleUnderline"/>
        </w:rPr>
        <w:t>in support of expansion. Should Putin determine a major confrontation probable, he could conclude that</w:t>
      </w:r>
      <w:r>
        <w:rPr>
          <w:rStyle w:val="StyleUnderline"/>
        </w:rPr>
        <w:t xml:space="preserve"> </w:t>
      </w:r>
      <w:r w:rsidRPr="004C2DE4">
        <w:rPr>
          <w:rStyle w:val="StyleUnderline"/>
        </w:rPr>
        <w:t>launching a limited nuclear strike would be an advantageous option. Given Putin’s</w:t>
      </w:r>
      <w:r w:rsidRPr="00F94963">
        <w:rPr>
          <w:sz w:val="16"/>
        </w:rPr>
        <w:t xml:space="preserve"> apparent </w:t>
      </w:r>
      <w:r w:rsidRPr="004C2DE4">
        <w:rPr>
          <w:rStyle w:val="StyleUnderline"/>
        </w:rPr>
        <w:t>propensity</w:t>
      </w:r>
      <w:r w:rsidRPr="00F94963">
        <w:rPr>
          <w:sz w:val="16"/>
        </w:rPr>
        <w:t xml:space="preserve"> </w:t>
      </w:r>
      <w:r w:rsidRPr="004C2DE4">
        <w:rPr>
          <w:rStyle w:val="StyleUnderline"/>
        </w:rPr>
        <w:t xml:space="preserve">for risk-taking and </w:t>
      </w:r>
      <w:r w:rsidRPr="00E94F0D">
        <w:rPr>
          <w:rStyle w:val="StyleUnderline"/>
          <w:highlight w:val="green"/>
        </w:rPr>
        <w:t>his</w:t>
      </w:r>
      <w:r w:rsidRPr="004C2DE4">
        <w:rPr>
          <w:rStyle w:val="StyleUnderline"/>
        </w:rPr>
        <w:t xml:space="preserve"> absolute </w:t>
      </w:r>
      <w:r w:rsidRPr="00E94F0D">
        <w:rPr>
          <w:rStyle w:val="StyleUnderline"/>
          <w:highlight w:val="green"/>
        </w:rPr>
        <w:t>desire to reestablish a greater Russia</w:t>
      </w:r>
      <w:r w:rsidRPr="004C2DE4">
        <w:rPr>
          <w:rStyle w:val="StyleUnderline"/>
        </w:rPr>
        <w:t xml:space="preserve">, he </w:t>
      </w:r>
      <w:r w:rsidRPr="00E94F0D">
        <w:rPr>
          <w:rStyle w:val="StyleUnderline"/>
          <w:highlight w:val="green"/>
        </w:rPr>
        <w:t>could find himself in a situation where he greatly miscalculates</w:t>
      </w:r>
      <w:r w:rsidRPr="00F94963">
        <w:rPr>
          <w:sz w:val="16"/>
        </w:rPr>
        <w:t xml:space="preserve"> either his own forces’ abilities or NATO’s willingness to capitulate. If Russia’s nuclear exercises are an indication, </w:t>
      </w:r>
      <w:r w:rsidRPr="004C2DE4">
        <w:rPr>
          <w:rStyle w:val="StyleUnderline"/>
        </w:rPr>
        <w:t xml:space="preserve">the threat of Russian </w:t>
      </w:r>
      <w:r w:rsidRPr="00E94F0D">
        <w:rPr>
          <w:rStyle w:val="StyleUnderline"/>
          <w:highlight w:val="green"/>
        </w:rPr>
        <w:t xml:space="preserve">nuclear first use is </w:t>
      </w:r>
      <w:r w:rsidRPr="00E94F0D">
        <w:rPr>
          <w:rStyle w:val="Emphasis"/>
          <w:highlight w:val="green"/>
        </w:rPr>
        <w:t>real</w:t>
      </w:r>
      <w:r w:rsidRPr="004C2DE4">
        <w:rPr>
          <w:rStyle w:val="StyleUnderline"/>
        </w:rPr>
        <w:t xml:space="preserve"> in a</w:t>
      </w:r>
      <w:r w:rsidRPr="00F94963">
        <w:rPr>
          <w:sz w:val="16"/>
        </w:rPr>
        <w:t xml:space="preserve"> European </w:t>
      </w:r>
      <w:r w:rsidRPr="004C2DE4">
        <w:rPr>
          <w:rStyle w:val="StyleUnderline"/>
        </w:rPr>
        <w:t xml:space="preserve">contingency that is itself the result of </w:t>
      </w:r>
      <w:r w:rsidRPr="004C2DE4">
        <w:rPr>
          <w:rStyle w:val="Emphasis"/>
        </w:rPr>
        <w:t>Russian expansionism and aggression</w:t>
      </w:r>
      <w:r w:rsidRPr="00F94963">
        <w:rPr>
          <w:sz w:val="16"/>
        </w:rPr>
        <w:t>.</w:t>
      </w:r>
    </w:p>
    <w:p w14:paraId="4FF5FBED" w14:textId="77777777" w:rsidR="00061163" w:rsidRDefault="00061163" w:rsidP="00061163">
      <w:pPr>
        <w:pStyle w:val="Heading3"/>
      </w:pPr>
      <w:r>
        <w:t>Revisionism---Arms Sales Key</w:t>
      </w:r>
    </w:p>
    <w:p w14:paraId="2ACE8A2A" w14:textId="77777777" w:rsidR="00061163" w:rsidRDefault="00061163" w:rsidP="00061163">
      <w:pPr>
        <w:pStyle w:val="Heading4"/>
      </w:pPr>
      <w:r>
        <w:t>Arms Sales uniquely key to Russian Expansionism- History and Putin proves</w:t>
      </w:r>
    </w:p>
    <w:p w14:paraId="509749A5" w14:textId="77777777" w:rsidR="00061163" w:rsidRDefault="00061163" w:rsidP="00061163">
      <w:r w:rsidRPr="00A74B42">
        <w:rPr>
          <w:rStyle w:val="Style13ptBold"/>
        </w:rPr>
        <w:t>Millero 17</w:t>
      </w:r>
      <w:r>
        <w:t>--- Raymond G. Millero Jr, served as an F-16 evaluator and instructor pilot, and held numerous leadership positions, including commander of the 79th Fighter Squadron. Colonel Millero has also served in two joint staff assignments, is a graduate of the USAF Weapons Instructor Course, and has completed a Masters in Business Administration and a Masters of Strategic Intelligence , “ROOTS RUNNING DEEP ARMS SALES AND RUSSIA’S EXCURSION INTO SYRIA”  , 04-06-2017,  Air War College and Air University, https://apps.dtic.mil/dtic/tr/fulltext/u2/1038117.pdf</w:t>
      </w:r>
    </w:p>
    <w:p w14:paraId="56F1175B" w14:textId="77777777" w:rsidR="00061163" w:rsidRPr="002901C8" w:rsidRDefault="00061163" w:rsidP="00061163">
      <w:pPr>
        <w:rPr>
          <w:sz w:val="16"/>
        </w:rPr>
      </w:pPr>
      <w:r w:rsidRPr="002901C8">
        <w:rPr>
          <w:sz w:val="16"/>
        </w:rPr>
        <w:t xml:space="preserve">Reminiscent of the Soviet era, </w:t>
      </w:r>
      <w:r w:rsidRPr="00767C28">
        <w:rPr>
          <w:rStyle w:val="StyleUnderline"/>
        </w:rPr>
        <w:t xml:space="preserve">military </w:t>
      </w:r>
      <w:r w:rsidRPr="00E94F0D">
        <w:rPr>
          <w:rStyle w:val="StyleUnderline"/>
          <w:highlight w:val="green"/>
        </w:rPr>
        <w:t>arms exports</w:t>
      </w:r>
      <w:r w:rsidRPr="00767C28">
        <w:rPr>
          <w:rStyle w:val="StyleUnderline"/>
        </w:rPr>
        <w:t xml:space="preserve"> have once again become a major</w:t>
      </w:r>
      <w:r>
        <w:rPr>
          <w:rStyle w:val="StyleUnderline"/>
        </w:rPr>
        <w:t xml:space="preserve"> </w:t>
      </w:r>
      <w:r w:rsidRPr="00767C28">
        <w:rPr>
          <w:rStyle w:val="StyleUnderline"/>
        </w:rPr>
        <w:t xml:space="preserve">instrument for projecting Russian power and influence, and </w:t>
      </w:r>
      <w:r w:rsidRPr="00E94F0D">
        <w:rPr>
          <w:rStyle w:val="StyleUnderline"/>
          <w:highlight w:val="green"/>
        </w:rPr>
        <w:t>are integral in bolstering</w:t>
      </w:r>
      <w:r w:rsidRPr="00767C28">
        <w:rPr>
          <w:rStyle w:val="StyleUnderline"/>
        </w:rPr>
        <w:t xml:space="preserve"> a fragile</w:t>
      </w:r>
      <w:r>
        <w:rPr>
          <w:rStyle w:val="StyleUnderline"/>
        </w:rPr>
        <w:t xml:space="preserve"> </w:t>
      </w:r>
      <w:r w:rsidRPr="00767C28">
        <w:rPr>
          <w:rStyle w:val="StyleUnderline"/>
        </w:rPr>
        <w:t>economy and offsetting the damages caused by Western sanctions</w:t>
      </w:r>
      <w:r w:rsidRPr="002901C8">
        <w:rPr>
          <w:sz w:val="16"/>
        </w:rPr>
        <w:t xml:space="preserve">. </w:t>
      </w:r>
      <w:r w:rsidRPr="00E94F0D">
        <w:rPr>
          <w:rStyle w:val="StyleUnderline"/>
          <w:highlight w:val="green"/>
        </w:rPr>
        <w:t>Russia’s</w:t>
      </w:r>
      <w:r w:rsidRPr="00767C28">
        <w:rPr>
          <w:rStyle w:val="StyleUnderline"/>
        </w:rPr>
        <w:t xml:space="preserve"> involvement in the</w:t>
      </w:r>
      <w:r>
        <w:rPr>
          <w:rStyle w:val="StyleUnderline"/>
        </w:rPr>
        <w:t xml:space="preserve"> </w:t>
      </w:r>
      <w:r w:rsidRPr="00767C28">
        <w:rPr>
          <w:rStyle w:val="StyleUnderline"/>
        </w:rPr>
        <w:t xml:space="preserve">Syrian War on behalf of Bashar Al-Assad indicates a growing primacy of </w:t>
      </w:r>
      <w:r w:rsidRPr="00E94F0D">
        <w:rPr>
          <w:rStyle w:val="StyleUnderline"/>
          <w:highlight w:val="green"/>
        </w:rPr>
        <w:t>Putin’s willingness to take calculated risks</w:t>
      </w:r>
      <w:r w:rsidRPr="00767C28">
        <w:rPr>
          <w:rStyle w:val="StyleUnderline"/>
        </w:rPr>
        <w:t xml:space="preserve"> within the Russian sphere of influence </w:t>
      </w:r>
      <w:r w:rsidRPr="00E94F0D">
        <w:rPr>
          <w:rStyle w:val="StyleUnderline"/>
          <w:highlight w:val="green"/>
        </w:rPr>
        <w:t>and to use military exports</w:t>
      </w:r>
      <w:r w:rsidRPr="00767C28">
        <w:rPr>
          <w:rStyle w:val="StyleUnderline"/>
        </w:rPr>
        <w:t xml:space="preserve"> </w:t>
      </w:r>
      <w:r w:rsidRPr="00E94F0D">
        <w:rPr>
          <w:rStyle w:val="StyleUnderline"/>
          <w:highlight w:val="green"/>
        </w:rPr>
        <w:t>as a political tool to achieve national security interests</w:t>
      </w:r>
      <w:r w:rsidRPr="00E94F0D">
        <w:rPr>
          <w:sz w:val="16"/>
          <w:highlight w:val="green"/>
        </w:rPr>
        <w:t>.</w:t>
      </w:r>
      <w:r w:rsidRPr="002901C8">
        <w:rPr>
          <w:sz w:val="16"/>
        </w:rPr>
        <w:t xml:space="preserve"> </w:t>
      </w:r>
      <w:r w:rsidRPr="00767C28">
        <w:rPr>
          <w:rStyle w:val="StyleUnderline"/>
        </w:rPr>
        <w:t>In Syria, Russia utilized its military exports</w:t>
      </w:r>
      <w:r>
        <w:rPr>
          <w:rStyle w:val="StyleUnderline"/>
        </w:rPr>
        <w:t xml:space="preserve"> </w:t>
      </w:r>
      <w:r w:rsidRPr="00767C28">
        <w:rPr>
          <w:rStyle w:val="StyleUnderline"/>
        </w:rPr>
        <w:t>to enhance its image as a world power, maintain access</w:t>
      </w:r>
      <w:r w:rsidRPr="002901C8">
        <w:rPr>
          <w:sz w:val="16"/>
        </w:rPr>
        <w:t>, and counter Western influence in the Middle East. In addition to sending advanced weaponry to Syria, Russia showcased its military hardware against Western made weapons, sending a clear signal of Russian reliability and sophistication to nations wanting to upgrade, purchase or diversify their military inventory.</w:t>
      </w:r>
      <w:r>
        <w:rPr>
          <w:sz w:val="16"/>
        </w:rPr>
        <w:t xml:space="preserve"> </w:t>
      </w:r>
      <w:r w:rsidRPr="00767C28">
        <w:rPr>
          <w:rStyle w:val="StyleUnderline"/>
        </w:rPr>
        <w:t xml:space="preserve">The state owned and controlled </w:t>
      </w:r>
      <w:r w:rsidRPr="00E94F0D">
        <w:rPr>
          <w:rStyle w:val="Emphasis"/>
          <w:highlight w:val="green"/>
        </w:rPr>
        <w:t>Russian defense industry</w:t>
      </w:r>
      <w:r w:rsidRPr="00A74B42">
        <w:rPr>
          <w:rStyle w:val="Emphasis"/>
        </w:rPr>
        <w:t xml:space="preserve"> remains a fundamental</w:t>
      </w:r>
      <w:r>
        <w:rPr>
          <w:rStyle w:val="Emphasis"/>
        </w:rPr>
        <w:t xml:space="preserve"> </w:t>
      </w:r>
      <w:r w:rsidRPr="00A74B42">
        <w:rPr>
          <w:rStyle w:val="Emphasis"/>
        </w:rPr>
        <w:t xml:space="preserve">instrument of national power and </w:t>
      </w:r>
      <w:r w:rsidRPr="00E94F0D">
        <w:rPr>
          <w:rStyle w:val="Emphasis"/>
          <w:highlight w:val="green"/>
        </w:rPr>
        <w:t>supports the achievement of Putin’s national security goals</w:t>
      </w:r>
      <w:r w:rsidRPr="00A74B42">
        <w:rPr>
          <w:rStyle w:val="Emphasis"/>
        </w:rPr>
        <w:t>.</w:t>
      </w:r>
      <w:r>
        <w:rPr>
          <w:rStyle w:val="Emphasis"/>
        </w:rPr>
        <w:t xml:space="preserve"> </w:t>
      </w:r>
      <w:r w:rsidRPr="00767C28">
        <w:rPr>
          <w:rStyle w:val="Emphasis"/>
        </w:rPr>
        <w:t>Military sales represents an important aspect to understanding the potential for future Russian</w:t>
      </w:r>
      <w:r>
        <w:rPr>
          <w:rStyle w:val="Emphasis"/>
        </w:rPr>
        <w:t xml:space="preserve"> </w:t>
      </w:r>
      <w:r w:rsidRPr="00767C28">
        <w:rPr>
          <w:rStyle w:val="Emphasis"/>
        </w:rPr>
        <w:t>adventurism.</w:t>
      </w:r>
      <w:r w:rsidRPr="002901C8">
        <w:rPr>
          <w:sz w:val="16"/>
        </w:rPr>
        <w:t xml:space="preserve"> Hence, future Russian military expansion in what it considers its sphere of influence, with </w:t>
      </w:r>
      <w:r w:rsidRPr="00767C28">
        <w:rPr>
          <w:rStyle w:val="Emphasis"/>
        </w:rPr>
        <w:t xml:space="preserve">Putin’s goal to </w:t>
      </w:r>
      <w:r w:rsidRPr="00E94F0D">
        <w:rPr>
          <w:rStyle w:val="Emphasis"/>
          <w:highlight w:val="green"/>
        </w:rPr>
        <w:t>reemerge as a great power</w:t>
      </w:r>
      <w:r w:rsidRPr="00767C28">
        <w:rPr>
          <w:rStyle w:val="Emphasis"/>
        </w:rPr>
        <w:t>, can be anticipated through looking at</w:t>
      </w:r>
      <w:r>
        <w:rPr>
          <w:rStyle w:val="Emphasis"/>
        </w:rPr>
        <w:t xml:space="preserve"> </w:t>
      </w:r>
      <w:r w:rsidRPr="00767C28">
        <w:rPr>
          <w:rStyle w:val="Emphasis"/>
        </w:rPr>
        <w:t>Russia’s defense export sales</w:t>
      </w:r>
      <w:r w:rsidRPr="002901C8">
        <w:rPr>
          <w:sz w:val="16"/>
        </w:rPr>
        <w:t>. The inextricable link between foreign military sales and the achievement of Russia’s national security interests is an important aspect in avoiding the next strategic surprise.</w:t>
      </w:r>
    </w:p>
    <w:p w14:paraId="7A19E4C8" w14:textId="77777777" w:rsidR="00061163" w:rsidRPr="00D46FC7" w:rsidRDefault="00061163" w:rsidP="00061163"/>
    <w:p w14:paraId="4E6ACDFB" w14:textId="77777777" w:rsidR="00061163" w:rsidRDefault="00061163" w:rsidP="00061163">
      <w:pPr>
        <w:pStyle w:val="Heading3"/>
      </w:pPr>
      <w:r>
        <w:t>Revisionism---A2: Russia Peaceful</w:t>
      </w:r>
    </w:p>
    <w:p w14:paraId="726D03CD" w14:textId="77777777" w:rsidR="00061163" w:rsidRPr="000C033B" w:rsidRDefault="00061163" w:rsidP="00061163">
      <w:pPr>
        <w:pStyle w:val="Heading4"/>
      </w:pPr>
      <w:r>
        <w:t>Overwhelming evidence proves Russia is expansionist and revisionist --- prefer our ev --- theirs is benign optimism and ignores a clear historical record</w:t>
      </w:r>
    </w:p>
    <w:p w14:paraId="5B37C5B5" w14:textId="77777777" w:rsidR="00061163" w:rsidRDefault="00061163" w:rsidP="00061163">
      <w:r w:rsidRPr="000C033B">
        <w:rPr>
          <w:rStyle w:val="Style13ptBold"/>
        </w:rPr>
        <w:t>Payne 17</w:t>
      </w:r>
      <w:r>
        <w:t xml:space="preserve"> – PhD in IR @ USC, Professor of Defense and Strategic Studies @ Mo State (Keith, “Russian strategy Expansion, crisis and conflict,” </w:t>
      </w:r>
      <w:r w:rsidRPr="0094228E">
        <w:rPr>
          <w:i/>
        </w:rPr>
        <w:t>Comparative Strategy</w:t>
      </w:r>
      <w:r>
        <w:t xml:space="preserve">, 36.1) </w:t>
      </w:r>
    </w:p>
    <w:p w14:paraId="05A8A2E0" w14:textId="77777777" w:rsidR="00061163" w:rsidRPr="00F94963" w:rsidRDefault="00061163" w:rsidP="00061163">
      <w:pPr>
        <w:rPr>
          <w:sz w:val="16"/>
        </w:rPr>
      </w:pPr>
      <w:r w:rsidRPr="00F94963">
        <w:rPr>
          <w:sz w:val="16"/>
        </w:rPr>
        <w:t xml:space="preserve">This monograph, Russian Strategy: Expansion, Crisis and Conflict, is based on readily-available and open sources of information, particularly including numerous Russian publications. </w:t>
      </w:r>
      <w:r w:rsidRPr="00E94F0D">
        <w:rPr>
          <w:rStyle w:val="StyleUnderline"/>
          <w:highlight w:val="green"/>
        </w:rPr>
        <w:t>Russian foreign military actions</w:t>
      </w:r>
      <w:r w:rsidRPr="00630A39">
        <w:rPr>
          <w:rStyle w:val="StyleUnderline"/>
        </w:rPr>
        <w:t xml:space="preserve">, defense initiatives, markedly </w:t>
      </w:r>
      <w:r w:rsidRPr="00E94F0D">
        <w:rPr>
          <w:rStyle w:val="StyleUnderline"/>
          <w:highlight w:val="green"/>
        </w:rPr>
        <w:t>expanded conventional and nuclear arms programs</w:t>
      </w:r>
      <w:r w:rsidRPr="00630A39">
        <w:rPr>
          <w:rStyle w:val="StyleUnderline"/>
        </w:rPr>
        <w:t>, internal</w:t>
      </w:r>
      <w:r>
        <w:rPr>
          <w:rStyle w:val="StyleUnderline"/>
        </w:rPr>
        <w:t xml:space="preserve"> </w:t>
      </w:r>
      <w:r w:rsidRPr="00630A39">
        <w:rPr>
          <w:rStyle w:val="StyleUnderline"/>
        </w:rPr>
        <w:t xml:space="preserve">repression, and egregious arms control non-compliance </w:t>
      </w:r>
      <w:r w:rsidRPr="00E94F0D">
        <w:rPr>
          <w:rStyle w:val="StyleUnderline"/>
          <w:highlight w:val="green"/>
        </w:rPr>
        <w:t xml:space="preserve">appear to be elements of </w:t>
      </w:r>
      <w:r w:rsidRPr="00E94F0D">
        <w:rPr>
          <w:rStyle w:val="StyleUnderline"/>
        </w:rPr>
        <w:t xml:space="preserve">an increasingly assertive and </w:t>
      </w:r>
      <w:r w:rsidRPr="00E94F0D">
        <w:rPr>
          <w:rStyle w:val="StyleUnderline"/>
          <w:highlight w:val="green"/>
        </w:rPr>
        <w:t>threatening agenda</w:t>
      </w:r>
      <w:r w:rsidRPr="00F94963">
        <w:rPr>
          <w:sz w:val="16"/>
        </w:rPr>
        <w:t xml:space="preserve">. In this text, we call out and examine the apparent grand strategy underlying Russian policies, programs and behavior. This examination demonstrates that </w:t>
      </w:r>
      <w:r w:rsidRPr="0053260D">
        <w:rPr>
          <w:rStyle w:val="StyleUnderline"/>
          <w:highlight w:val="green"/>
        </w:rPr>
        <w:t>Russian</w:t>
      </w:r>
      <w:r w:rsidRPr="00630A39">
        <w:rPr>
          <w:rStyle w:val="StyleUnderline"/>
        </w:rPr>
        <w:t xml:space="preserve"> grand </w:t>
      </w:r>
      <w:r w:rsidRPr="0053260D">
        <w:rPr>
          <w:rStyle w:val="StyleUnderline"/>
          <w:highlight w:val="green"/>
        </w:rPr>
        <w:t>strategy</w:t>
      </w:r>
      <w:r w:rsidRPr="00630A39">
        <w:rPr>
          <w:rStyle w:val="StyleUnderline"/>
        </w:rPr>
        <w:t xml:space="preserve"> now includes a deeply-troubling mix of</w:t>
      </w:r>
      <w:r>
        <w:rPr>
          <w:rStyle w:val="StyleUnderline"/>
        </w:rPr>
        <w:t xml:space="preserve"> </w:t>
      </w:r>
      <w:r w:rsidRPr="00630A39">
        <w:rPr>
          <w:rStyle w:val="StyleUnderline"/>
        </w:rPr>
        <w:t xml:space="preserve">ingredients: </w:t>
      </w:r>
      <w:r w:rsidRPr="0053260D">
        <w:rPr>
          <w:rStyle w:val="StyleUnderline"/>
          <w:highlight w:val="green"/>
        </w:rPr>
        <w:t>increasing hostility toward the West</w:t>
      </w:r>
      <w:r w:rsidRPr="00630A39">
        <w:rPr>
          <w:rStyle w:val="StyleUnderline"/>
        </w:rPr>
        <w:t>, including expressed military threats</w:t>
      </w:r>
      <w:r w:rsidRPr="00F94963">
        <w:rPr>
          <w:sz w:val="16"/>
        </w:rPr>
        <w:t xml:space="preserve"> via statements and nuclear exercises directed against the United States and NATO countries; </w:t>
      </w:r>
      <w:r w:rsidRPr="0053260D">
        <w:rPr>
          <w:rStyle w:val="StyleUnderline"/>
          <w:highlight w:val="green"/>
        </w:rPr>
        <w:t>expanding programs to produce</w:t>
      </w:r>
      <w:r w:rsidRPr="00630A39">
        <w:rPr>
          <w:rStyle w:val="StyleUnderline"/>
        </w:rPr>
        <w:t xml:space="preserve"> advanced </w:t>
      </w:r>
      <w:r w:rsidRPr="0053260D">
        <w:rPr>
          <w:rStyle w:val="StyleUnderline"/>
          <w:highlight w:val="green"/>
        </w:rPr>
        <w:t>weapons</w:t>
      </w:r>
      <w:r w:rsidRPr="00630A39">
        <w:rPr>
          <w:rStyle w:val="StyleUnderline"/>
        </w:rPr>
        <w:t xml:space="preserve"> and delivery vehicles, conventional and nuclear; </w:t>
      </w:r>
      <w:r w:rsidRPr="0053260D">
        <w:rPr>
          <w:rStyle w:val="StyleUnderline"/>
          <w:highlight w:val="green"/>
        </w:rPr>
        <w:t>revisions in military doctrine</w:t>
      </w:r>
      <w:r>
        <w:rPr>
          <w:rStyle w:val="StyleUnderline"/>
        </w:rPr>
        <w:t xml:space="preserve"> </w:t>
      </w:r>
      <w:r w:rsidRPr="00630A39">
        <w:rPr>
          <w:rStyle w:val="StyleUnderline"/>
        </w:rPr>
        <w:t xml:space="preserve">that place greater emphasis on the employment of nuclear weapons, including first use; </w:t>
      </w:r>
      <w:r w:rsidRPr="0053260D">
        <w:rPr>
          <w:rStyle w:val="StyleUnderline"/>
          <w:highlight w:val="green"/>
        </w:rPr>
        <w:t>military campaigns against neighboring states</w:t>
      </w:r>
      <w:r w:rsidRPr="00630A39">
        <w:rPr>
          <w:rStyle w:val="StyleUnderline"/>
        </w:rPr>
        <w:t xml:space="preserve">; </w:t>
      </w:r>
      <w:r w:rsidRPr="0053260D">
        <w:rPr>
          <w:rStyle w:val="StyleUnderline"/>
          <w:highlight w:val="green"/>
        </w:rPr>
        <w:t>the first annexation of European territory</w:t>
      </w:r>
      <w:r w:rsidRPr="00F94963">
        <w:rPr>
          <w:sz w:val="16"/>
        </w:rPr>
        <w:t xml:space="preserve"> by military force </w:t>
      </w:r>
      <w:r w:rsidRPr="00630A39">
        <w:rPr>
          <w:rStyle w:val="StyleUnderline"/>
        </w:rPr>
        <w:t>since World</w:t>
      </w:r>
      <w:r>
        <w:rPr>
          <w:rStyle w:val="StyleUnderline"/>
        </w:rPr>
        <w:t xml:space="preserve"> </w:t>
      </w:r>
      <w:r w:rsidRPr="00630A39">
        <w:rPr>
          <w:rStyle w:val="StyleUnderline"/>
        </w:rPr>
        <w:t>War II; increasing military-oriented incursions in U.S., Canadian, European and Japanese air space; arms</w:t>
      </w:r>
      <w:r>
        <w:rPr>
          <w:rStyle w:val="StyleUnderline"/>
        </w:rPr>
        <w:t xml:space="preserve"> </w:t>
      </w:r>
      <w:r w:rsidRPr="00630A39">
        <w:rPr>
          <w:rStyle w:val="StyleUnderline"/>
        </w:rPr>
        <w:t>control noncompliance; and increasing domestic repression and authoritarianism</w:t>
      </w:r>
      <w:r w:rsidRPr="00F94963">
        <w:rPr>
          <w:sz w:val="16"/>
        </w:rPr>
        <w:t xml:space="preserve">. The December 2014 edition of Russia’s military doctrine identified the United States and NATO as the top threat to Russia.1 The President of Estonia, Toomas Ilves, described the current situation in Europe: “Everything that has happened since 1989 has been predicated on the fundamental assumption that you don’t change borders by force, and that’s now out the window.”2 </w:t>
      </w:r>
      <w:r w:rsidRPr="00630A39">
        <w:rPr>
          <w:rStyle w:val="StyleUnderline"/>
        </w:rPr>
        <w:t>Russian hostility and expansionist goals</w:t>
      </w:r>
      <w:r>
        <w:rPr>
          <w:rStyle w:val="StyleUnderline"/>
        </w:rPr>
        <w:t xml:space="preserve"> </w:t>
      </w:r>
      <w:r w:rsidRPr="00630A39">
        <w:rPr>
          <w:rStyle w:val="StyleUnderline"/>
        </w:rPr>
        <w:t>have been manifest at least since Russia’s 2008 military action against Georgia</w:t>
      </w:r>
      <w:r w:rsidRPr="00F94963">
        <w:rPr>
          <w:sz w:val="16"/>
        </w:rPr>
        <w:t xml:space="preserve">, which reportedly was backed by an alert of Russian nuclear forces.3 More recent Russian military actions include the annexation of Crimea, the support of pro-Russian rebels in Eastern Ukraine with elements of the Russian army, and unprecedented military operations in Syria. </w:t>
      </w:r>
      <w:r w:rsidRPr="0053260D">
        <w:rPr>
          <w:rStyle w:val="StyleUnderline"/>
          <w:highlight w:val="green"/>
        </w:rPr>
        <w:t>These</w:t>
      </w:r>
      <w:r w:rsidRPr="00630A39">
        <w:rPr>
          <w:rStyle w:val="StyleUnderline"/>
        </w:rPr>
        <w:t xml:space="preserve"> developments </w:t>
      </w:r>
      <w:r w:rsidRPr="0053260D">
        <w:rPr>
          <w:rStyle w:val="StyleUnderline"/>
          <w:highlight w:val="green"/>
        </w:rPr>
        <w:t>have created the potential for escalating</w:t>
      </w:r>
      <w:r w:rsidRPr="00F94963">
        <w:rPr>
          <w:sz w:val="16"/>
        </w:rPr>
        <w:t xml:space="preserve"> political-military </w:t>
      </w:r>
      <w:r w:rsidRPr="0053260D">
        <w:rPr>
          <w:rStyle w:val="StyleUnderline"/>
          <w:highlight w:val="green"/>
        </w:rPr>
        <w:t>crises</w:t>
      </w:r>
      <w:r w:rsidRPr="00F94963">
        <w:rPr>
          <w:sz w:val="16"/>
        </w:rPr>
        <w:t xml:space="preserve"> in Europe </w:t>
      </w:r>
      <w:r w:rsidRPr="00630A39">
        <w:rPr>
          <w:rStyle w:val="StyleUnderline"/>
        </w:rPr>
        <w:t>and</w:t>
      </w:r>
      <w:r w:rsidRPr="00F94963">
        <w:rPr>
          <w:sz w:val="16"/>
        </w:rPr>
        <w:t xml:space="preserve"> </w:t>
      </w:r>
      <w:r w:rsidRPr="00630A39">
        <w:rPr>
          <w:rStyle w:val="StyleUnderline"/>
        </w:rPr>
        <w:t>may be more dangerous than were Soviet Cold War policies and behavior</w:t>
      </w:r>
      <w:r w:rsidRPr="00F94963">
        <w:rPr>
          <w:sz w:val="16"/>
        </w:rPr>
        <w:t xml:space="preserve">. In particular, as is explained herein, contemporary </w:t>
      </w:r>
      <w:r w:rsidRPr="0053260D">
        <w:rPr>
          <w:rStyle w:val="StyleUnderline"/>
          <w:highlight w:val="green"/>
        </w:rPr>
        <w:t>Russian nuclear strategy is intended to coerce the West</w:t>
      </w:r>
      <w:r w:rsidRPr="00630A39">
        <w:rPr>
          <w:rStyle w:val="StyleUnderline"/>
        </w:rPr>
        <w:t xml:space="preserve"> and </w:t>
      </w:r>
      <w:r w:rsidRPr="0053260D">
        <w:rPr>
          <w:rStyle w:val="StyleUnderline"/>
          <w:highlight w:val="green"/>
        </w:rPr>
        <w:t>enforce Moscow’s expansionist moves with nuclear first-use threats</w:t>
      </w:r>
      <w:r w:rsidRPr="00630A39">
        <w:rPr>
          <w:rStyle w:val="StyleUnderline"/>
        </w:rPr>
        <w:t xml:space="preserve"> and planning that go well beyond Soviet Cold War</w:t>
      </w:r>
      <w:r>
        <w:rPr>
          <w:rStyle w:val="StyleUnderline"/>
        </w:rPr>
        <w:t xml:space="preserve"> </w:t>
      </w:r>
      <w:r w:rsidRPr="00630A39">
        <w:rPr>
          <w:rStyle w:val="StyleUnderline"/>
        </w:rPr>
        <w:t>behavior</w:t>
      </w:r>
      <w:r w:rsidRPr="00F94963">
        <w:rPr>
          <w:sz w:val="16"/>
        </w:rPr>
        <w:t xml:space="preserve">. </w:t>
      </w:r>
      <w:r w:rsidRPr="00630A39">
        <w:rPr>
          <w:rStyle w:val="StyleUnderline"/>
        </w:rPr>
        <w:t>Until these most recent developments, the West generally has not considered Russia to be a security</w:t>
      </w:r>
      <w:r>
        <w:rPr>
          <w:rStyle w:val="StyleUnderline"/>
        </w:rPr>
        <w:t xml:space="preserve"> </w:t>
      </w:r>
      <w:r w:rsidRPr="00630A39">
        <w:rPr>
          <w:rStyle w:val="StyleUnderline"/>
        </w:rPr>
        <w:t>threat</w:t>
      </w:r>
      <w:r w:rsidRPr="00F94963">
        <w:rPr>
          <w:sz w:val="16"/>
        </w:rPr>
        <w:t xml:space="preserve"> and there has been very little focus on Russia </w:t>
      </w:r>
      <w:r w:rsidRPr="00630A39">
        <w:rPr>
          <w:rStyle w:val="StyleUnderline"/>
        </w:rPr>
        <w:t>for two decades. U.S. attention has been elsewhere and</w:t>
      </w:r>
      <w:r>
        <w:rPr>
          <w:rStyle w:val="StyleUnderline"/>
        </w:rPr>
        <w:t xml:space="preserve"> </w:t>
      </w:r>
      <w:r w:rsidRPr="00630A39">
        <w:rPr>
          <w:rStyle w:val="StyleUnderline"/>
        </w:rPr>
        <w:t>the desire to see Russia as only a past threat has been overwhelming</w:t>
      </w:r>
      <w:r w:rsidRPr="00F94963">
        <w:rPr>
          <w:sz w:val="16"/>
        </w:rPr>
        <w:t xml:space="preserve">. Presidential candidate Mitt Romney was roundly ridiculed when he suggested in 2012 that Russia remained a priority security threat to the West, and in the same year a former Vice Chairman of the Joint Chiefs of Staff asserted confidently that the risk of a nuclear confrontation with Russia “belongs to the past, not the future.”4 And, when Russia occupied Crimea in 2014, the United States was in the process of reducing U.S. military forces in Europe. </w:t>
      </w:r>
      <w:r w:rsidRPr="00630A39">
        <w:rPr>
          <w:rStyle w:val="StyleUnderline"/>
        </w:rPr>
        <w:t>Russia continues to receive limited attention</w:t>
      </w:r>
      <w:r w:rsidRPr="00F94963">
        <w:rPr>
          <w:sz w:val="16"/>
        </w:rPr>
        <w:t xml:space="preserve">. Indeed, </w:t>
      </w:r>
      <w:r w:rsidRPr="00630A39">
        <w:rPr>
          <w:rStyle w:val="StyleUnderline"/>
        </w:rPr>
        <w:t xml:space="preserve">many still dismiss the potential for an </w:t>
      </w:r>
      <w:r w:rsidRPr="0053260D">
        <w:rPr>
          <w:rStyle w:val="StyleUnderline"/>
          <w:highlight w:val="green"/>
        </w:rPr>
        <w:t>escalating crisis with Russia</w:t>
      </w:r>
      <w:r w:rsidRPr="00630A39">
        <w:rPr>
          <w:rStyle w:val="StyleUnderline"/>
        </w:rPr>
        <w:t>,</w:t>
      </w:r>
      <w:r w:rsidRPr="00F94963">
        <w:rPr>
          <w:sz w:val="16"/>
        </w:rPr>
        <w:t xml:space="preserve">5 </w:t>
      </w:r>
      <w:r w:rsidRPr="00630A39">
        <w:rPr>
          <w:rStyle w:val="StyleUnderline"/>
        </w:rPr>
        <w:t>and the systematic, integrated character of pertinent Russian policies remains largely</w:t>
      </w:r>
      <w:r>
        <w:rPr>
          <w:rStyle w:val="StyleUnderline"/>
        </w:rPr>
        <w:t xml:space="preserve"> </w:t>
      </w:r>
      <w:r w:rsidRPr="00630A39">
        <w:rPr>
          <w:rStyle w:val="StyleUnderline"/>
        </w:rPr>
        <w:t>unrecognized</w:t>
      </w:r>
      <w:r w:rsidRPr="00F94963">
        <w:rPr>
          <w:sz w:val="16"/>
        </w:rPr>
        <w:t xml:space="preserve">.6 </w:t>
      </w:r>
      <w:r w:rsidRPr="00630A39">
        <w:rPr>
          <w:rStyle w:val="StyleUnderline"/>
        </w:rPr>
        <w:t>This</w:t>
      </w:r>
      <w:r w:rsidRPr="00F94963">
        <w:rPr>
          <w:sz w:val="16"/>
        </w:rPr>
        <w:t xml:space="preserve"> monograph </w:t>
      </w:r>
      <w:r w:rsidRPr="00630A39">
        <w:rPr>
          <w:rStyle w:val="StyleUnderline"/>
        </w:rPr>
        <w:t>does not re-create Cold War images of Russia; it seeks instead to identify and understand emerging realities and the various threads of contemporary Russian policy and behavior in the</w:t>
      </w:r>
      <w:r>
        <w:rPr>
          <w:rStyle w:val="StyleUnderline"/>
        </w:rPr>
        <w:t xml:space="preserve"> </w:t>
      </w:r>
      <w:r w:rsidRPr="00630A39">
        <w:rPr>
          <w:rStyle w:val="StyleUnderline"/>
        </w:rPr>
        <w:t>unique context of Russian grand strategy</w:t>
      </w:r>
      <w:r w:rsidRPr="00F94963">
        <w:rPr>
          <w:sz w:val="16"/>
        </w:rPr>
        <w:t xml:space="preserve">. </w:t>
      </w:r>
      <w:r w:rsidRPr="00630A39">
        <w:rPr>
          <w:rStyle w:val="StyleUnderline"/>
        </w:rPr>
        <w:t>Such a comprehensive understanding of Russian policy and</w:t>
      </w:r>
      <w:r>
        <w:rPr>
          <w:rStyle w:val="StyleUnderline"/>
        </w:rPr>
        <w:t xml:space="preserve"> </w:t>
      </w:r>
      <w:r w:rsidRPr="00630A39">
        <w:rPr>
          <w:rStyle w:val="StyleUnderline"/>
        </w:rPr>
        <w:t>behavior will be necessary if the West is to formulate an effective counterstrategy and minimize the</w:t>
      </w:r>
      <w:r>
        <w:rPr>
          <w:rStyle w:val="StyleUnderline"/>
        </w:rPr>
        <w:t xml:space="preserve"> </w:t>
      </w:r>
      <w:r w:rsidRPr="00630A39">
        <w:rPr>
          <w:rStyle w:val="StyleUnderline"/>
        </w:rPr>
        <w:t>potential for crises and conflicts</w:t>
      </w:r>
      <w:r w:rsidRPr="00F94963">
        <w:rPr>
          <w:sz w:val="16"/>
        </w:rPr>
        <w:t xml:space="preserve"> that otherwise appear inevitable. Herein are hundreds of references and statements by senior Russian officials. Perhaps the most indicative of Russia’s strategic direction is by former Russian Foreign Minister Ivan Ivanov, “great powers …do not dissolve in international unions— they create them around themselves.” It has become increasingly clear that the government of Vladimir </w:t>
      </w:r>
      <w:r w:rsidRPr="0053260D">
        <w:rPr>
          <w:rStyle w:val="StyleUnderline"/>
          <w:highlight w:val="green"/>
        </w:rPr>
        <w:t>Putin is willing to use naked force and coercion</w:t>
      </w:r>
      <w:r w:rsidRPr="00F94963">
        <w:rPr>
          <w:sz w:val="16"/>
        </w:rPr>
        <w:t xml:space="preserve"> to that end. </w:t>
      </w:r>
      <w:r w:rsidRPr="00630A39">
        <w:rPr>
          <w:rStyle w:val="StyleUnderline"/>
        </w:rPr>
        <w:t>A reappraisal of Russian grand strategy and its elements is long overdue following two decades of confident Western belief in benign relations with Russia, corresponding confident claims about the dwindling value of nuclear deterrence and “hard” power, and naïve expectations of a perpetual “peace dividend.”</w:t>
      </w:r>
      <w:r w:rsidRPr="00F94963">
        <w:rPr>
          <w:sz w:val="16"/>
        </w:rPr>
        <w:t xml:space="preserve"> This monograph is intended to provide an initial step in that reappraisal. I would like to express my great appreciation to the Sarah Scaife Foundation for the generous support that made this monograph possible. I am equally grateful to each of the contributing authors and the Senior Reviewers who have worked diligently to help ensure its integrity, credibility and veracity, and to Amy Joseph and Matt Costlow at National Institute for their exceptionally professional efforts in support of this study’s research and publication.</w:t>
      </w:r>
    </w:p>
    <w:p w14:paraId="317D10FD" w14:textId="77777777" w:rsidR="00061163" w:rsidRDefault="00061163" w:rsidP="00061163">
      <w:pPr>
        <w:pStyle w:val="Heading4"/>
      </w:pPr>
      <w:r>
        <w:t>Revisionism is the best explanation for Russian behavior</w:t>
      </w:r>
    </w:p>
    <w:p w14:paraId="26019ACB" w14:textId="77777777" w:rsidR="00061163" w:rsidRDefault="00061163" w:rsidP="00061163">
      <w:r w:rsidRPr="000C033B">
        <w:rPr>
          <w:rStyle w:val="Style13ptBold"/>
        </w:rPr>
        <w:t>Michta 18</w:t>
      </w:r>
      <w:r>
        <w:t xml:space="preserve"> – PhD, dean of the College of International and Security Studies at the George C. Marshall European Center for Security Studies (Andrew, “Time to Push Back Against the Revisionists,” </w:t>
      </w:r>
      <w:r w:rsidRPr="00326F8D">
        <w:rPr>
          <w:i/>
        </w:rPr>
        <w:t>American Interest</w:t>
      </w:r>
      <w:r>
        <w:t xml:space="preserve">, </w:t>
      </w:r>
      <w:hyperlink r:id="rId107" w:history="1">
        <w:r w:rsidRPr="00BB6D39">
          <w:rPr>
            <w:rStyle w:val="Hyperlink"/>
          </w:rPr>
          <w:t>https://www.the-american-interest.com/2018/12/13/time-to-push-back-against-the-revisionists/)</w:t>
        </w:r>
        <w:r>
          <w:rPr>
            <w:rStyle w:val="Hyperlink"/>
          </w:rPr>
          <w:t xml:space="preserve"> </w:t>
        </w:r>
      </w:hyperlink>
    </w:p>
    <w:p w14:paraId="269C3244" w14:textId="77777777" w:rsidR="00061163" w:rsidRPr="00F94963" w:rsidRDefault="00061163" w:rsidP="00061163">
      <w:pPr>
        <w:rPr>
          <w:sz w:val="16"/>
        </w:rPr>
      </w:pPr>
      <w:r w:rsidRPr="00F94963">
        <w:rPr>
          <w:sz w:val="16"/>
        </w:rPr>
        <w:t>China and Russia are pushing a reluctant West to re-examine its most cherished assumptions about the shape of the global order.</w:t>
      </w:r>
      <w:r w:rsidRPr="00600C15">
        <w:rPr>
          <w:rStyle w:val="StyleUnderline"/>
        </w:rPr>
        <w:t>Three decades after the end of the Cold War, the parameters of the next round of global state-on-state security competition are now in full view</w:t>
      </w:r>
      <w:r w:rsidRPr="00F94963">
        <w:rPr>
          <w:sz w:val="16"/>
        </w:rPr>
        <w:t xml:space="preserve">. Long after history was declared to be at an end and America’s “unipolar moment” was so lyrically heralded, the world today looks nothing like such post-Cold War projections. The rules-based liberal global order has proved to be a chimera while the fundamentals of economic power as the foundation of military strength have once again been reaffirmed. Despite decades spent cajoling people to believe that they owe a higher allegiance to institutions transcending the nation-state, all too many remain stubbornly unconvinced. </w:t>
      </w:r>
      <w:r w:rsidRPr="00600C15">
        <w:rPr>
          <w:rStyle w:val="StyleUnderline"/>
        </w:rPr>
        <w:t>This new era of great power competition will likely remain with us for the rest of our lives; rapid escalation and, ultimately, war are no longer merely a theoretical possibility</w:t>
      </w:r>
      <w:r w:rsidRPr="00F94963">
        <w:rPr>
          <w:sz w:val="16"/>
        </w:rPr>
        <w:t xml:space="preserve">. This is not to say that the changes wrought during the preceding decades were all for naught. Although the core principles of great power competition are as true today as they have always been, over the past three post-Cold War decades the distribution of power has shifted significantly across the globe, and in some regions quite dramatically. The world has become more complex both in terms of technology and social cleavages, but also more rudimentary: For America and the West more broadly, questions of national power, national sovereignty, and ultimately national survival are now more urgent than they have been since 1945.For America and the West more broadly, questions of national power, national sovereignty, and ultimately national survival are now more urgent than they have been since 1945. The lesson here is not that timing is everything, but rather that </w:t>
      </w:r>
      <w:r w:rsidRPr="0053260D">
        <w:rPr>
          <w:rStyle w:val="StyleUnderline"/>
          <w:highlight w:val="green"/>
        </w:rPr>
        <w:t>strategic vision</w:t>
      </w:r>
      <w:r w:rsidRPr="00F94963">
        <w:rPr>
          <w:sz w:val="16"/>
        </w:rPr>
        <w:t>—along with the capacity to expect the unexpected—</w:t>
      </w:r>
      <w:r w:rsidRPr="0053260D">
        <w:rPr>
          <w:rStyle w:val="StyleUnderline"/>
          <w:highlight w:val="green"/>
        </w:rPr>
        <w:t>is what matters</w:t>
      </w:r>
      <w:r w:rsidRPr="00600C15">
        <w:rPr>
          <w:rStyle w:val="StyleUnderline"/>
        </w:rPr>
        <w:t xml:space="preserve"> most when nations approach systemic inflection points such as those we are at today</w:t>
      </w:r>
      <w:r w:rsidRPr="00F94963">
        <w:rPr>
          <w:sz w:val="16"/>
        </w:rPr>
        <w:t xml:space="preserve">. The United States and Europe come to this current round of great power competition burdened by several serious handicaps. </w:t>
      </w:r>
      <w:r w:rsidRPr="0053260D">
        <w:rPr>
          <w:rStyle w:val="StyleUnderline"/>
          <w:highlight w:val="green"/>
        </w:rPr>
        <w:t>The confrontation between the United States and</w:t>
      </w:r>
      <w:r w:rsidRPr="00F94963">
        <w:rPr>
          <w:sz w:val="16"/>
        </w:rPr>
        <w:t xml:space="preserve"> its competitors China and </w:t>
      </w:r>
      <w:r w:rsidRPr="0053260D">
        <w:rPr>
          <w:rStyle w:val="StyleUnderline"/>
          <w:highlight w:val="green"/>
        </w:rPr>
        <w:t>Russia is increasingly global</w:t>
      </w:r>
      <w:r w:rsidRPr="00F94963">
        <w:rPr>
          <w:sz w:val="16"/>
        </w:rPr>
        <w:t xml:space="preserve">, posing a dilemma akin to that of a two-front war. Even if one does not fall prey to the exaggerations of China’s wealth and technological progress commonly afflicting accounts of that country’s rise, it is nevertheless clear that </w:t>
      </w:r>
      <w:r w:rsidRPr="00600C15">
        <w:rPr>
          <w:rStyle w:val="StyleUnderline"/>
        </w:rPr>
        <w:t>the United States needs to</w:t>
      </w:r>
      <w:r w:rsidRPr="00F94963">
        <w:rPr>
          <w:sz w:val="16"/>
        </w:rPr>
        <w:t xml:space="preserve"> move beyond the “status quo power” handicap—namely, the reluctance to take risks by </w:t>
      </w:r>
      <w:r w:rsidRPr="00600C15">
        <w:rPr>
          <w:rStyle w:val="StyleUnderline"/>
        </w:rPr>
        <w:t>pushi</w:t>
      </w:r>
      <w:r w:rsidRPr="00F94963">
        <w:rPr>
          <w:sz w:val="16"/>
        </w:rPr>
        <w:t xml:space="preserve">ng </w:t>
      </w:r>
      <w:r w:rsidRPr="00600C15">
        <w:rPr>
          <w:rStyle w:val="StyleUnderline"/>
        </w:rPr>
        <w:t>back against revisionist states, and the attendant desire to seek accommodation</w:t>
      </w:r>
      <w:r w:rsidRPr="00F94963">
        <w:rPr>
          <w:sz w:val="16"/>
        </w:rPr>
        <w:t xml:space="preserve">. For almost half a century, analysts have labored under the delusion that China can be brought into the liberal international system through economic development, in the process morphing into an approximation of a Western democracy. The belief that economic access will somehow “domesticate” the Chinese communist regime has always been lacking in empirical foundation. Indeed, the examples invoked by many in political science, such as the political evolution of South Korea and Taiwan, have been misapplied; in both cases the strategic imperative of remaining close to the United States shaped their domestic politics. The fundamental change in our view of China as a power hostile to the United States, intent on replacing America in the international order, should be the underlying assumption of any debate about U.S. global strategy going forward. This means that in the near term we must make every effort to “onshore” the critical elements of our supply chain that we have so ill-advisedly farmed out to Asia. We need to recall the Cold War lesson that technological superiority rests not only in design but, more importantly, in processes, alloys, composites, and so on—namely, in our technological culture writ large. During the Cold War the Soviets could steal Western designs for weapons systems, but they had to rely on their own technological culture to produce their versions. In contrast, we have transferred the crown jewels of American technological know-how to China, the devastating consequences of which become clear when we compare the parameters of our systems with theirs, and measure the shift in the balance of power. “If you are in a hole, stop digging,” goes the old American adage. This applies in spades to our decades-long trade policy, which has allowed China to enter the WTO, to claim “developing country” status, and to continue to extort American corporations for their most treasured economic secrets in exchange for market access. Enough already. Putin’s Russia presents a different challenge to U.S. global supremacy. </w:t>
      </w:r>
      <w:r w:rsidRPr="0053260D">
        <w:rPr>
          <w:rStyle w:val="StyleUnderline"/>
          <w:highlight w:val="green"/>
        </w:rPr>
        <w:t xml:space="preserve">Russia is a </w:t>
      </w:r>
      <w:r w:rsidRPr="0053260D">
        <w:rPr>
          <w:rStyle w:val="Emphasis"/>
          <w:highlight w:val="green"/>
        </w:rPr>
        <w:t>revisionist power</w:t>
      </w:r>
      <w:r w:rsidRPr="0053260D">
        <w:rPr>
          <w:rStyle w:val="StyleUnderline"/>
          <w:highlight w:val="green"/>
        </w:rPr>
        <w:t xml:space="preserve"> intent on creating a sphere of privileged interest</w:t>
      </w:r>
      <w:r w:rsidRPr="00600C15">
        <w:rPr>
          <w:rStyle w:val="StyleUnderline"/>
        </w:rPr>
        <w:t xml:space="preserve"> along its periphery, including in Europe, but it lacks the resources to mount a frontal challenge to the United States</w:t>
      </w:r>
      <w:r w:rsidRPr="00F94963">
        <w:rPr>
          <w:sz w:val="16"/>
        </w:rPr>
        <w:t xml:space="preserve">. </w:t>
      </w:r>
      <w:r w:rsidRPr="00600C15">
        <w:rPr>
          <w:rStyle w:val="StyleUnderline"/>
        </w:rPr>
        <w:t>However</w:t>
      </w:r>
      <w:r w:rsidRPr="00F94963">
        <w:rPr>
          <w:sz w:val="16"/>
        </w:rPr>
        <w:t xml:space="preserve">, Vladimir </w:t>
      </w:r>
      <w:r w:rsidRPr="0053260D">
        <w:rPr>
          <w:rStyle w:val="StyleUnderline"/>
          <w:highlight w:val="green"/>
        </w:rPr>
        <w:t>Putin has repeatedly demonstrated his</w:t>
      </w:r>
      <w:r w:rsidRPr="00600C15">
        <w:rPr>
          <w:rStyle w:val="StyleUnderline"/>
        </w:rPr>
        <w:t xml:space="preserve"> </w:t>
      </w:r>
      <w:r w:rsidRPr="0053260D">
        <w:rPr>
          <w:rStyle w:val="StyleUnderline"/>
          <w:highlight w:val="green"/>
        </w:rPr>
        <w:t>thorough understanding of full-spectrum statecraft</w:t>
      </w:r>
      <w:r w:rsidRPr="00F94963">
        <w:rPr>
          <w:sz w:val="16"/>
        </w:rPr>
        <w:t xml:space="preserve">, including the application of military force to achieve clearly defined political objectives. </w:t>
      </w:r>
      <w:r w:rsidRPr="0053260D">
        <w:rPr>
          <w:rStyle w:val="StyleUnderline"/>
          <w:highlight w:val="green"/>
        </w:rPr>
        <w:t>Putin’s</w:t>
      </w:r>
      <w:r w:rsidRPr="00600C15">
        <w:rPr>
          <w:rStyle w:val="StyleUnderline"/>
        </w:rPr>
        <w:t xml:space="preserve"> ability to selectively </w:t>
      </w:r>
      <w:r w:rsidRPr="0053260D">
        <w:rPr>
          <w:rStyle w:val="StyleUnderline"/>
          <w:highlight w:val="green"/>
        </w:rPr>
        <w:t>invest his country’s limited resources</w:t>
      </w:r>
      <w:r w:rsidRPr="00F94963">
        <w:rPr>
          <w:sz w:val="16"/>
        </w:rPr>
        <w:t xml:space="preserve">, whether </w:t>
      </w:r>
      <w:r w:rsidRPr="0053260D">
        <w:rPr>
          <w:rStyle w:val="StyleUnderline"/>
          <w:highlight w:val="green"/>
        </w:rPr>
        <w:t>in new military hardware</w:t>
      </w:r>
      <w:r w:rsidRPr="00600C15">
        <w:rPr>
          <w:rStyle w:val="StyleUnderline"/>
        </w:rPr>
        <w:t xml:space="preserve"> or in campaigns such as in Syria and Ukraine, has yielded outsized results</w:t>
      </w:r>
      <w:r w:rsidRPr="00F94963">
        <w:rPr>
          <w:sz w:val="16"/>
        </w:rPr>
        <w:t xml:space="preserve">. The key to Russia’s successful challenge to the rules-based order in Europe has been Putin’s ability to anticipate the deeply ingrained risk aversion of key powers in Europe. Hence, despite having kicked over the table on which the leading states in the European Union sought to set the future of the European order, Putin still continues to dangle before them visions of a “grand deal” that would address Russia’s “legitimate security concerns.” His gamble in Ukraine, meanwhile, has polarized the European Union, and especially has widened the rift over differing threat perceptions between countries like Germany and France, on the one hand, and the former Soviet satellites and the Scandinavians on the northeastern flank on the other. The growing discord within the European Union and NATO has yielded a debate over what, during the Cold War, would have been considered a mortal threat to the unity of the West, as seen in today’s rather loose talk about the need for European “strategic autonomy”—as though some of NATO’s most vital European allies were now tracking toward an emancipatory policy that could ultimately leave the United States outside. In short, </w:t>
      </w:r>
      <w:r w:rsidRPr="00600C15">
        <w:rPr>
          <w:rStyle w:val="StyleUnderline"/>
        </w:rPr>
        <w:t>the challenge to the United States posed by Russia</w:t>
      </w:r>
      <w:r w:rsidRPr="00F94963">
        <w:rPr>
          <w:sz w:val="16"/>
        </w:rPr>
        <w:t xml:space="preserve">, notwithstanding the country’s relatively weak economic position </w:t>
      </w:r>
      <w:r w:rsidRPr="00600C15">
        <w:rPr>
          <w:rStyle w:val="StyleUnderline"/>
        </w:rPr>
        <w:t>when compared to China’s, is much more</w:t>
      </w:r>
      <w:r w:rsidRPr="00F94963">
        <w:rPr>
          <w:sz w:val="16"/>
        </w:rPr>
        <w:t xml:space="preserve"> intricate and </w:t>
      </w:r>
      <w:r w:rsidRPr="00600C15">
        <w:rPr>
          <w:rStyle w:val="StyleUnderline"/>
        </w:rPr>
        <w:t>insidious</w:t>
      </w:r>
      <w:r w:rsidRPr="00F94963">
        <w:rPr>
          <w:sz w:val="16"/>
        </w:rPr>
        <w:t xml:space="preserve">, for </w:t>
      </w:r>
      <w:r w:rsidRPr="0053260D">
        <w:rPr>
          <w:rStyle w:val="StyleUnderline"/>
          <w:highlight w:val="green"/>
        </w:rPr>
        <w:t>it threatens to undermine and dismantle the foundations of the Transatlantic security system</w:t>
      </w:r>
      <w:r w:rsidRPr="00F94963">
        <w:rPr>
          <w:sz w:val="16"/>
        </w:rPr>
        <w:t xml:space="preserve">. </w:t>
      </w:r>
      <w:r w:rsidRPr="00600C15">
        <w:rPr>
          <w:rStyle w:val="StyleUnderline"/>
        </w:rPr>
        <w:t>The United States is at an inflection point,</w:t>
      </w:r>
      <w:r w:rsidRPr="00F94963">
        <w:rPr>
          <w:sz w:val="16"/>
        </w:rPr>
        <w:t xml:space="preserve"> one in which </w:t>
      </w:r>
      <w:r w:rsidRPr="00600C15">
        <w:rPr>
          <w:rStyle w:val="StyleUnderline"/>
        </w:rPr>
        <w:t>our choices going forward will have a transformative impact on our security and that of our allies</w:t>
      </w:r>
      <w:r w:rsidRPr="00F94963">
        <w:rPr>
          <w:sz w:val="16"/>
        </w:rPr>
        <w:t xml:space="preserve">. This is a “late 1940s moment”—one that requires a massive adjustment in how we view and interact with other key players in the international system and what priorities we set going forward. Today Washington appears to have finally awakened to the reality that long-cherished assumptions about what the world would look like after the Cold War were fundamentally flawed. It is almost uncanny that this most profound redefinition of U.S. foreign and security policy has been produced during the Donald J. Trump presidency—at a time when American politics have become polarized to a point few thought possible only a decade ago. And yet, through its National Security Strategy and its National Defense Strategy, the Trump Administration has produced arguably the first coherent articulation since the fall of the Berlin Wall of the world as it is rather than as we wish it to be, free of pious shibboleths and expressing a determination to redress past mistakes. </w:t>
      </w:r>
      <w:r w:rsidRPr="00600C15">
        <w:rPr>
          <w:rStyle w:val="StyleUnderline"/>
        </w:rPr>
        <w:t>What needs to happen now is</w:t>
      </w:r>
      <w:r w:rsidRPr="00F94963">
        <w:rPr>
          <w:sz w:val="16"/>
        </w:rPr>
        <w:t xml:space="preserve"> the translation of these key strategic documents into guidance that will shape the </w:t>
      </w:r>
      <w:r w:rsidRPr="00600C15">
        <w:rPr>
          <w:rStyle w:val="StyleUnderline"/>
        </w:rPr>
        <w:t>restoration of our military capabilities and those of our allies</w:t>
      </w:r>
      <w:r w:rsidRPr="00F94963">
        <w:rPr>
          <w:sz w:val="16"/>
        </w:rPr>
        <w:t>. This is our “late 1940s moment,” a latter-day version of the reorientation that yielded our present defense infrastructure and ultimately led to the creation of NATO. The West needs to pull together yet again. The clock is ticking.</w:t>
      </w:r>
    </w:p>
    <w:p w14:paraId="51413058" w14:textId="77777777" w:rsidR="00061163" w:rsidRDefault="00061163" w:rsidP="00061163">
      <w:pPr>
        <w:pStyle w:val="Heading4"/>
      </w:pPr>
      <w:r>
        <w:t>Even if they aren’t revisionist, that’s only because of a lack of economic resources --- plan changes that calculus</w:t>
      </w:r>
    </w:p>
    <w:p w14:paraId="4CE89169" w14:textId="77777777" w:rsidR="00061163" w:rsidRDefault="00061163" w:rsidP="00061163">
      <w:r w:rsidRPr="00A30CC7">
        <w:rPr>
          <w:rStyle w:val="Heading4Char"/>
        </w:rPr>
        <w:t>Arshakuni 18</w:t>
      </w:r>
      <w:r>
        <w:t xml:space="preserve"> – MA Candidate @ Davis Center (Nini, “Perspectives | Russia's Approach to the Global Order: Revisionist or Not?,” </w:t>
      </w:r>
      <w:hyperlink r:id="rId108" w:history="1">
        <w:r w:rsidRPr="00313F05">
          <w:rPr>
            <w:rStyle w:val="Hyperlink"/>
          </w:rPr>
          <w:t>https://eurasianet.org/perspectives-russias-approach-to-the-global-order-revisionist-or-not)</w:t>
        </w:r>
        <w:r>
          <w:rPr>
            <w:rStyle w:val="Hyperlink"/>
          </w:rPr>
          <w:t xml:space="preserve"> </w:t>
        </w:r>
      </w:hyperlink>
    </w:p>
    <w:p w14:paraId="111F4323" w14:textId="77777777" w:rsidR="00061163" w:rsidRPr="00F94963" w:rsidRDefault="00061163" w:rsidP="00061163">
      <w:pPr>
        <w:rPr>
          <w:sz w:val="16"/>
        </w:rPr>
      </w:pPr>
      <w:r w:rsidRPr="00F94963">
        <w:rPr>
          <w:sz w:val="16"/>
        </w:rPr>
        <w:t xml:space="preserve">Yet </w:t>
      </w:r>
      <w:r w:rsidRPr="0053260D">
        <w:rPr>
          <w:rStyle w:val="StyleUnderline"/>
          <w:highlight w:val="green"/>
        </w:rPr>
        <w:t>Russia does not</w:t>
      </w:r>
      <w:r w:rsidRPr="00995F0D">
        <w:rPr>
          <w:rStyle w:val="StyleUnderline"/>
        </w:rPr>
        <w:t xml:space="preserve"> and cannot steer global rules</w:t>
      </w:r>
      <w:r w:rsidRPr="00976187">
        <w:rPr>
          <w:rStyle w:val="StyleUnderline"/>
        </w:rPr>
        <w:t xml:space="preserve"> because it does not </w:t>
      </w:r>
      <w:r w:rsidRPr="0053260D">
        <w:rPr>
          <w:rStyle w:val="StyleUnderline"/>
          <w:highlight w:val="green"/>
        </w:rPr>
        <w:t xml:space="preserve">have the </w:t>
      </w:r>
      <w:r w:rsidRPr="0053260D">
        <w:rPr>
          <w:rStyle w:val="Emphasis"/>
          <w:highlight w:val="green"/>
        </w:rPr>
        <w:t>econ</w:t>
      </w:r>
      <w:r w:rsidRPr="0053260D">
        <w:rPr>
          <w:rStyle w:val="Emphasis"/>
        </w:rPr>
        <w:t xml:space="preserve">omic </w:t>
      </w:r>
      <w:r w:rsidRPr="0053260D">
        <w:rPr>
          <w:rStyle w:val="Emphasis"/>
          <w:highlight w:val="green"/>
        </w:rPr>
        <w:t>resources</w:t>
      </w:r>
      <w:r w:rsidRPr="00F94963">
        <w:rPr>
          <w:sz w:val="16"/>
        </w:rPr>
        <w:t>. “</w:t>
      </w:r>
      <w:r w:rsidRPr="00976187">
        <w:rPr>
          <w:rStyle w:val="StyleUnderline"/>
        </w:rPr>
        <w:t>It is important to go beyond a simple and misleading dichotomy between</w:t>
      </w:r>
      <w:r w:rsidRPr="00F94963">
        <w:rPr>
          <w:sz w:val="16"/>
        </w:rPr>
        <w:t xml:space="preserve"> dominant and emerging or between </w:t>
      </w:r>
      <w:r w:rsidRPr="00976187">
        <w:rPr>
          <w:rStyle w:val="StyleUnderline"/>
        </w:rPr>
        <w:t xml:space="preserve">revisionist and status-quo powers because </w:t>
      </w:r>
      <w:r w:rsidRPr="0053260D">
        <w:rPr>
          <w:rStyle w:val="StyleUnderline"/>
          <w:highlight w:val="green"/>
        </w:rPr>
        <w:t>Russia fits none of these categories</w:t>
      </w:r>
      <w:r w:rsidRPr="00976187">
        <w:rPr>
          <w:rStyle w:val="StyleUnderline"/>
        </w:rPr>
        <w:t xml:space="preserve">. We need to think about Russia as a restoring or </w:t>
      </w:r>
      <w:r w:rsidRPr="00976187">
        <w:rPr>
          <w:rStyle w:val="Emphasis"/>
        </w:rPr>
        <w:t>recovering power</w:t>
      </w:r>
      <w:r w:rsidRPr="00F94963">
        <w:rPr>
          <w:sz w:val="16"/>
        </w:rPr>
        <w:t xml:space="preserve">,” he said. Discussions of the global liberal order often fail to acknowledge that the Soviet Union also contributed to the establishment of that order after World War II, he pointed out. The USSR helped found the United Nations and led in the creation of other institutions and norms (today’s non-proliferation regime and international pacts on human rights, for example) fundamental to the current international order. Russian official discourse still emphasizes the importance of international institutions. The central role for the UN and international law has been acknowledged in every Foreign Policy Concept adopted in Russia since 2000. To explain Russia’s adherence to existing international institutions such as the UN, Istomin claimed that with the rise of new powers – such as China, India, and even the EU, which have their own agendas regarding the shape of international institutions – </w:t>
      </w:r>
      <w:r w:rsidRPr="0053260D">
        <w:rPr>
          <w:rStyle w:val="StyleUnderline"/>
          <w:highlight w:val="green"/>
        </w:rPr>
        <w:t>Russia has less ability to affect international norms</w:t>
      </w:r>
      <w:r w:rsidRPr="00F94963">
        <w:rPr>
          <w:sz w:val="16"/>
        </w:rPr>
        <w:t xml:space="preserve">, especially when compared to the position the USSR enjoyed in a bipolar world. The United States, of course, faces a similar challenge because it also must consider the interests of rising powers. Thus, new institutions will be less reflective of Russian and American interests – giving the once-dominate superpowers a reason to cooperate. Istomin conceded that the </w:t>
      </w:r>
      <w:r w:rsidRPr="00976187">
        <w:rPr>
          <w:rStyle w:val="StyleUnderline"/>
        </w:rPr>
        <w:t>existing discourse on Russia as a revisionist power is not completely out of touch with reality</w:t>
      </w:r>
      <w:r w:rsidRPr="00F94963">
        <w:rPr>
          <w:sz w:val="16"/>
        </w:rPr>
        <w:t xml:space="preserve">. “There are institutions in the international system which Russia does not feel comfortable with,” he said, citing NATO as an example. </w:t>
      </w:r>
      <w:r w:rsidRPr="00976187">
        <w:rPr>
          <w:rStyle w:val="StyleUnderline"/>
        </w:rPr>
        <w:t>Now that Russia has recovered from the crises of the 1990s, it has pushed back against</w:t>
      </w:r>
      <w:r w:rsidRPr="00F94963">
        <w:rPr>
          <w:sz w:val="16"/>
        </w:rPr>
        <w:t xml:space="preserve"> those </w:t>
      </w:r>
      <w:r w:rsidRPr="00976187">
        <w:rPr>
          <w:rStyle w:val="StyleUnderline"/>
        </w:rPr>
        <w:t>institutions</w:t>
      </w:r>
      <w:r w:rsidRPr="00F94963">
        <w:rPr>
          <w:sz w:val="16"/>
        </w:rPr>
        <w:t xml:space="preserve"> in which Russia’s voice was not heard. Another reason Russia tries to shape new rules and institutions in the international system is strategic. “</w:t>
      </w:r>
      <w:r w:rsidRPr="00976187">
        <w:rPr>
          <w:rStyle w:val="StyleUnderline"/>
        </w:rPr>
        <w:t>Russia understands that the rising powers will continue to rise, and it thus tries to accommodate the interests of other rising powers in order to secure a better bargaining position until they get stronger,</w:t>
      </w:r>
      <w:r w:rsidRPr="00F94963">
        <w:rPr>
          <w:sz w:val="16"/>
        </w:rPr>
        <w:t>” Istomin said. The BRICS – a forum of countries with very diverse agendas – exemplify Moscow’s accommodation. “Russia embraced the idea proposed by the rising powers about the reform of international financial institutions despite it not being Russia’s priority.”</w:t>
      </w:r>
    </w:p>
    <w:p w14:paraId="4A49495A" w14:textId="77777777" w:rsidR="00061163" w:rsidRDefault="00061163" w:rsidP="00061163">
      <w:pPr>
        <w:pStyle w:val="Heading3"/>
      </w:pPr>
      <w:r>
        <w:t>Revisionism---A2: Russia Peaceful---Response to US</w:t>
      </w:r>
    </w:p>
    <w:p w14:paraId="788FD2C4" w14:textId="77777777" w:rsidR="00061163" w:rsidRDefault="00061163" w:rsidP="00061163">
      <w:pPr>
        <w:pStyle w:val="Heading4"/>
      </w:pPr>
      <w:r>
        <w:t xml:space="preserve">Russian motives are </w:t>
      </w:r>
      <w:r w:rsidRPr="00551C65">
        <w:rPr>
          <w:u w:val="single"/>
        </w:rPr>
        <w:t>independent</w:t>
      </w:r>
      <w:r>
        <w:t xml:space="preserve"> of US aggression</w:t>
      </w:r>
    </w:p>
    <w:p w14:paraId="40959793" w14:textId="77777777" w:rsidR="00061163" w:rsidRDefault="00061163" w:rsidP="00061163">
      <w:r w:rsidRPr="007B368C">
        <w:rPr>
          <w:rStyle w:val="Style13ptBold"/>
        </w:rPr>
        <w:t>Kirchick 18</w:t>
      </w:r>
      <w:r>
        <w:t xml:space="preserve"> – fellow @ Brookings, author of The End of Europe: Dictators, Demagogues, and the Coming Dark Age @ Yale Press (James, “The Roots of Russian Aggression,” </w:t>
      </w:r>
      <w:hyperlink r:id="rId109" w:history="1">
        <w:r w:rsidRPr="00CF5A5F">
          <w:rPr>
            <w:rStyle w:val="Hyperlink"/>
          </w:rPr>
          <w:t>https://www.nationalreview.com/magazine/2018/06/11/russian-aggression-ukraine-not-america-fault/)</w:t>
        </w:r>
        <w:r>
          <w:rPr>
            <w:rStyle w:val="Hyperlink"/>
          </w:rPr>
          <w:t xml:space="preserve"> </w:t>
        </w:r>
      </w:hyperlink>
    </w:p>
    <w:p w14:paraId="45E4AB4F" w14:textId="77777777" w:rsidR="00061163" w:rsidRPr="007B368C" w:rsidRDefault="00061163" w:rsidP="00061163">
      <w:pPr>
        <w:rPr>
          <w:rStyle w:val="Emphasis"/>
        </w:rPr>
      </w:pPr>
      <w:r w:rsidRPr="007B368C">
        <w:rPr>
          <w:rStyle w:val="Emphasis"/>
        </w:rPr>
        <w:t>Don’t blame the West</w:t>
      </w:r>
    </w:p>
    <w:p w14:paraId="708CC56C" w14:textId="77777777" w:rsidR="00061163" w:rsidRPr="00F94963" w:rsidRDefault="00061163" w:rsidP="00061163">
      <w:pPr>
        <w:rPr>
          <w:sz w:val="16"/>
        </w:rPr>
      </w:pPr>
      <w:r w:rsidRPr="00F94963">
        <w:rPr>
          <w:sz w:val="16"/>
        </w:rPr>
        <w:t>The Cold War didn’t “end” — it was won.</w:t>
      </w:r>
    </w:p>
    <w:p w14:paraId="637EA443" w14:textId="77777777" w:rsidR="00061163" w:rsidRPr="00F94963" w:rsidRDefault="00061163" w:rsidP="00061163">
      <w:pPr>
        <w:rPr>
          <w:sz w:val="16"/>
        </w:rPr>
      </w:pPr>
      <w:r w:rsidRPr="00F94963">
        <w:rPr>
          <w:sz w:val="16"/>
        </w:rPr>
        <w:t>— George H. W. Bush, 1992</w:t>
      </w:r>
    </w:p>
    <w:p w14:paraId="0C708B10" w14:textId="77777777" w:rsidR="00061163" w:rsidRPr="00F94963" w:rsidRDefault="00061163" w:rsidP="00061163">
      <w:pPr>
        <w:rPr>
          <w:sz w:val="16"/>
        </w:rPr>
      </w:pPr>
      <w:r w:rsidRPr="00F94963">
        <w:rPr>
          <w:sz w:val="16"/>
        </w:rPr>
        <w:t xml:space="preserve">As U.S.–Russian relations reach a post–Cold War low, a growing number of observers have concluded that Western behavior, not Russian belligerence, ultimately lies at fault. According to this analysis, the United States and its European allies “humiliated” Russia by enlarging NATO, undertaking military action in the Balkans, extending trade and other forms of soft power to the former Eastern Bloc, and generally not affording Moscow the respect it supposedly deserved as a great (albeit territorially smaller and militarily weaker than it once was) power. “The West will find it easier to coexist with this tormented, intransigent, melancholy and oil-rich neighbor when Russia feels comfortable with itself, not when its nose is rubbed in its long history of failure,” the British military historian Max Hastings wrote in 2008 after Russia invaded Georgia. Two years later, well into Barack Obama’s “reset” aimed at repairing relations with Moscow, former U.S. ambassador to the Soviet Union Jack Matlock blamed American hubris for the rise in tensions. “The collapse of the Soviet Union was seen as a military victory, which led to a spirit of triumphalism and a feeling of omnipotence as the ‘sole superpower,’” he said. Repeating the word “triumphalist,” which has become ubiquitous in these types of appraisals, Matlock complained that “a lot of this triumphalist mythology has come from the neocons whose ideas were rejected by Reagan, who in the end was more interested in negotiating.” So stubbornly is this historical narrative of Western arrogance and Russian innocence asserted that it has become impervious to all manner of Russian mischief, no matter how morally egregious or physically destructive. In 2014, after Russian president Vladimir Putin annexed the Crimean peninsula in the first armed seizure of territory on the European continent since World War II, former Soviet premier Mikhail Gorbachev denounced NATO “triumphalism” as the culprit, though the military alliance had expressly chosen not to offer Ukraine a pathway to membership at its 2008 Bucharest summit. So, too, last year did Odd Arne Westad, a Harvard professor and the author of a mammoth new history of the Cold War, accuse America of “post–Cold War triumphalism” that “promoted a prosperity agenda of market values on a global scale.” He lamented that, following the collapse of the Soviet Union, Russia was not welcomed into the Western fold. Instead, “ideas and assumptions that had built up over generations persisted, despite the disappearance of the Soviet threat.” According to these critics of Western “triumphalism,” Washington and its allies repeatedly neglected to take post-Soviet Russia’s legitimate security concerns into account, thereby making the present impasse all but inevitable. “After the end of the Cold War, the Euro-Atlantic countries failed to create a regional security system that would include Russia,” Dmitri Trenin wrote in February. Trenin, a former Soviet army colonel who now works at the Carnegie Endowment for International Peace, is essentially arguing that NATO, originally established to resist Moscow, ought to have extended membership to it. The most recent and prominent airing of this view appeared in mid May in the pages of The New York Times Magazine, where Russian-American author Keith Gessen profiled two camps of Washington “Russia hands.” On one side, he wrote, are the hawkish “internationalists” who impudently act as if the West prevailed in some long twilight struggle against Soviet Communism. On the other are sober “realists” who “believe that the intransigent and unchanging one in the relationship is the United States — that the country has never gotten past the idea that it ‘won’ the Cold War and therefore needs to spread, at all costs, the American way of life.” These critics of Western “triumphalism” are right that the root of our current problems with Russia can be traced back to the 1990s. But they have drawn the wrong lessons from that crucial period. </w:t>
      </w:r>
      <w:r w:rsidRPr="00283EA6">
        <w:rPr>
          <w:rStyle w:val="StyleUnderline"/>
          <w:highlight w:val="cyan"/>
        </w:rPr>
        <w:t>No proper understanding of contemporary</w:t>
      </w:r>
      <w:r w:rsidRPr="007B368C">
        <w:rPr>
          <w:rStyle w:val="StyleUnderline"/>
        </w:rPr>
        <w:t xml:space="preserve"> </w:t>
      </w:r>
      <w:r w:rsidRPr="00283EA6">
        <w:rPr>
          <w:rStyle w:val="StyleUnderline"/>
          <w:highlight w:val="cyan"/>
        </w:rPr>
        <w:t>U.S.–Russian relations can escape</w:t>
      </w:r>
      <w:r w:rsidRPr="007B368C">
        <w:rPr>
          <w:rStyle w:val="StyleUnderline"/>
        </w:rPr>
        <w:t xml:space="preserve"> the fact that the West won — and the Soviet Union lost — </w:t>
      </w:r>
      <w:r w:rsidRPr="00283EA6">
        <w:rPr>
          <w:rStyle w:val="StyleUnderline"/>
          <w:highlight w:val="cyan"/>
        </w:rPr>
        <w:t>the Cold War</w:t>
      </w:r>
      <w:r w:rsidRPr="00F94963">
        <w:rPr>
          <w:sz w:val="16"/>
        </w:rPr>
        <w:t xml:space="preserve">. By “win,” one does not mean only that the free world achieved its geopolitical objectives, liberating Eastern Europe and orchestrating the downfall of a superpower rival. For the Cold War was more than a mere struggle over territory and global influence. It was also a moral struggle between two fundamentally different systems. And it wasn’t just liberal-democratic market capitalism that prevailed over totalitarian command-economy socialism. What also won was a version of state sovereignty whereby small nations have as much right to determine their destiny as large ones do, free from external domination. With the fall of the Berlin Wall, there triumphed a particular vision of ordering not just a society but the world. Long before the collapse of their empire, Soviet leaders endorsed this conception of state sovereignty by signing the Helsinki Final Act of 1975, which committed signatories to respect one another’s “sovereign equality,” the “inviolability of frontiers,” the “territorial integrity of states,” “non-intervention in internal affairs,” and the “peaceful settlement of disputes.” Collectively, these resolutions constituted the act’s “first basket” of agreements. The second basket incorporated trade and scientific cooperation, while the third committed states to uphold human rights, freedom of emigration, and freedom of the press. At the time, the Soviets were eager for such an agreement because it essentially legitimized their post-war domination of Central and Eastern Europe, where they had installed Communist puppet regimes (which, along with the United States and its Western allies, were also party to the Helsinki accords). While the Eastern Bloc governments had no intention of actually upholding the act’s “third basket,” their formal recognition of it came back to haunt them in the form of dissidents who cited these written commitments in making their case for great political freedom. So, too, were the Soviets and their allies taken by surprise when national independence movements referenced the act’s sovereignty provisions to expose the fundamental illegitimacy of the Warsaw Pact, all along a façade for Russian colonialism. That the Soviets (and, later, Russians) never intended to take the human-rights and sovereignty provisions of the Final Act seriously is a repudiation not of the Final Act itself but of the leaders who disingenuously signed it. Soviet leaders again endorsed the principle of national sovereignty when, in 1989, they supplanted the Brezhnev Doctrine, which permitted Warsaw Pact countries to intervene militarily against “forces hostile to socialism” in other member nations, with the “Sinatra Doctrine,” whereby Eastern Bloc states could do it their way. Though it was not Gorbachev’s intention, this momentous decision ultimately led to the peaceful dissolution of the Soviet Union. The first post–Cold War conflict to erupt between Russia and the West was in the Balkans, where the United States and its allies intervened militarily to avert ethnic cleansing carried out by Moscow’s traditional ally, the Serbs. Confronting internal economic and political instability, and prosecuting a scorched-earth war in Chechnya, Russia was in no position to challenge NATO in the former Yugoslavia. This inability to contest Western intervention in what Moscow considered its imperial backyard bred feelings of resentment among a rising generation of Russian nationalists, who would later choose to fixate on the Western military alliance as the greatest threat to Russian security. </w:t>
      </w:r>
      <w:r w:rsidRPr="007B368C">
        <w:rPr>
          <w:rStyle w:val="StyleUnderline"/>
        </w:rPr>
        <w:t>The</w:t>
      </w:r>
      <w:r w:rsidRPr="00F94963">
        <w:rPr>
          <w:sz w:val="16"/>
        </w:rPr>
        <w:t xml:space="preserve"> subject of NATO’s post–Cold War enlargement, and more specifically the </w:t>
      </w:r>
      <w:r w:rsidRPr="00283EA6">
        <w:rPr>
          <w:rStyle w:val="StyleUnderline"/>
          <w:highlight w:val="cyan"/>
        </w:rPr>
        <w:t>false claim that Western leaders promised</w:t>
      </w:r>
      <w:r w:rsidRPr="007B368C">
        <w:rPr>
          <w:rStyle w:val="StyleUnderline"/>
        </w:rPr>
        <w:t xml:space="preserve"> their Soviet counterparts </w:t>
      </w:r>
      <w:r w:rsidRPr="00283EA6">
        <w:rPr>
          <w:rStyle w:val="StyleUnderline"/>
          <w:highlight w:val="cyan"/>
        </w:rPr>
        <w:t>that NATO would refrain</w:t>
      </w:r>
      <w:r w:rsidRPr="007B368C">
        <w:rPr>
          <w:rStyle w:val="StyleUnderline"/>
        </w:rPr>
        <w:t xml:space="preserve"> from incorporating new members, </w:t>
      </w:r>
      <w:r w:rsidRPr="00283EA6">
        <w:rPr>
          <w:rStyle w:val="StyleUnderline"/>
          <w:highlight w:val="cyan"/>
        </w:rPr>
        <w:t>has won credibility of late</w:t>
      </w:r>
      <w:r w:rsidRPr="00F94963">
        <w:rPr>
          <w:sz w:val="16"/>
        </w:rPr>
        <w:t xml:space="preserve">. </w:t>
      </w:r>
      <w:r w:rsidRPr="007B368C">
        <w:rPr>
          <w:rStyle w:val="StyleUnderline"/>
        </w:rPr>
        <w:t>Particularly after the Ukraine crisis, Russia’s Western sycophants, seeking to justify Putin’s aggression, trotted out the claim that NATO’s “encircling” of Russia had somehow forced Putin into invading his neighbors</w:t>
      </w:r>
      <w:r w:rsidRPr="00F94963">
        <w:rPr>
          <w:sz w:val="16"/>
        </w:rPr>
        <w:t xml:space="preserve">. </w:t>
      </w:r>
      <w:r w:rsidRPr="007B368C">
        <w:rPr>
          <w:rStyle w:val="Emphasis"/>
        </w:rPr>
        <w:t>It is remarkable how pervasive this narrative has become</w:t>
      </w:r>
      <w:r w:rsidRPr="00F94963">
        <w:rPr>
          <w:sz w:val="16"/>
        </w:rPr>
        <w:t xml:space="preserve">. Touring the United States over the past year to promote my book about Europe, I have never addressed an audience in which someone did not mention, if not endorse, this argument. Assertions of Western “triumphalism” with regard to NATO enlargement gained strength in December when an outfit called the National Security Archive at George Washington University selectively published a series of recently declassified U.S.-government documents purporting to show, once and for all, that Western leaders had indeed offered their Soviet interlocutors a “cascade of assurances” that NATO would not expand. Despite its official-sounding name, the National Security Archive is a left-wing organization committed to exposing the Cold War sins, real or alleged, of America through the highly selective publishing of tendentiously presented documents, and nothing in the latest dump tells us anything new. As is already known, James Baker, then the secretary of state, promised Gorbachev that NATO would not expand “one inch eastward.” The archive attempts to embellish this statement by releasing some extraneous once-classified documents. But Baker made that pledge solely in the context of East Germany, a country that, like the Soviet Union, would soon cease to exist. At the time, it was inconceivable that places such as Poland or Czechoslovakia (another state not long for this world), never mind the soon-to-be independent Soviet Baltic republics of Estonia, Latvia, and Lithuania, might one day join NATO. Russia and its Western apologists can offer no evidence of a promise not to enlarge NATO, because such a promise was never made. Gorbachev should have the final word on this matter: “The topic of ‘NATO expansion’ was not discussed at all, and it wasn’t brought up in those years,” he said in October 2014. “I say this with full responsibility. Not a single Eastern European country raised the issue, not even after the Warsaw Pact ceased to exist in 1991.” Only years later would the prospect of former Warsaw Pact states’ joining NATO become a subject of more than academic discussion, when the alliance offered membership to Hungary, Poland, and the Czech Republic. In 1997, all three joined. But relitigating what assurances the West did or did not make to the collapsing Soviet Union about NATO’s future status is a distraction from the more fundamental question: What right does Russia have to decide whether its former satrapies can join a defensive military alliance of their own free will? In the words of the former State Department official Kirk Bennet, “NATO enlargement was driven by demand, not supply.” The newly independent countries of Central and Eastern Europe all desperately wanted to join NATO, and given their histories with Russia, it’s not hard to understand why. The practice of invading European neighbors because they stray from the true socialist path — employed by the Russians in Hungary and Czechoslovakia in 1956 and 1968, respectively — is a model of interstate behavior that was supposed to have been forever discredited with the collapse of the Soviet Union. (As events in Georgia in 2008 and Ukraine six years later demonstrate, however, it has unfortunately been revived.) The principles of state sovereignty and territorial integrity initially laid out in the Helsinki Final Act were later enshrined in the 1990 Charter of Paris for a New Europe, agreed to by the Soviet Union and, following its dissolution, its legal successor state, the Russian Federation. In 1994, Russia signed the Budapest Memorandum with Ukraine, Great Britain, and the United States, which saw Kiev surrender its ample nuclear-weapons stockpile to Moscow in exchange for guarantees of its territorial integrity. As with practically every understanding it signed in the post–Cold War period, Russia later violated this pledge. Throughout the 1990s and well into the reign of Vladimir Putin, the United States and its allies went out of their way to draw Russia closer and assuage any fears its government might have had, genuine or contrived, that the Western alliance harbored aggressive designs. In 1997, the NATO–Russia Founding Act was signed to guide relations between the West and Russia; among other provisions, the accord limits the number of troops each side may permanently station in Central and Eastern Europe. Five years later, the NATO–Russia Council was established to serve as a forum for “consultation, consensus-building, cooperation, joint decision and joint action, in which the individual NATO member states and Russia work as equal partners on a wide spectrum of security issues of common interest.” During the early years of the war in Afghanistan, Russia and NATO collaborated constructively, with the former permitting the latter use of its airspace and territory to transfer supplies to the theater. As late as 2010, the problem that Russia’s then-ambassador to NATO had with the military alliance was not that it was too belligerent but that it emanated a “mood of capitulation” with respect to Afghanistan. Further signs of Western cooperation included granting Russia a place at the table of the G-7 (which thereby became the G-8, until Moscow’s annexation of Crimea led to the suspension of its membership) and admission into the World Trade Organization. </w:t>
      </w:r>
      <w:r w:rsidRPr="007B368C">
        <w:rPr>
          <w:rStyle w:val="StyleUnderline"/>
        </w:rPr>
        <w:t xml:space="preserve">What provoked the deterioration in relations between Russia and the West, then, was neither NATO enlargement, nor American foreign policy, nor anything else that the West did, but </w:t>
      </w:r>
      <w:r w:rsidRPr="007B368C">
        <w:rPr>
          <w:rStyle w:val="Emphasis"/>
        </w:rPr>
        <w:t>Russian revanchism and revisionism</w:t>
      </w:r>
      <w:r w:rsidRPr="00F94963">
        <w:rPr>
          <w:sz w:val="16"/>
        </w:rPr>
        <w:t xml:space="preserve">. </w:t>
      </w:r>
      <w:r w:rsidRPr="007B368C">
        <w:rPr>
          <w:rStyle w:val="StyleUnderline"/>
        </w:rPr>
        <w:t>In 2007, Putin delivered an anti-American tirade</w:t>
      </w:r>
      <w:r w:rsidRPr="00F94963">
        <w:rPr>
          <w:sz w:val="16"/>
        </w:rPr>
        <w:t xml:space="preserve"> at the Munich Security Conference, shocking attendees. </w:t>
      </w:r>
      <w:r w:rsidRPr="007B368C">
        <w:rPr>
          <w:rStyle w:val="StyleUnderline"/>
        </w:rPr>
        <w:t>Shortly thereafter, Russia launched a cyberattack on tiny Estonia, and the following year it invaded Georgia</w:t>
      </w:r>
      <w:r w:rsidRPr="00F94963">
        <w:rPr>
          <w:sz w:val="16"/>
        </w:rPr>
        <w:t xml:space="preserve">. The French writer Michel Gurfunkiel identifies Putin’s four major strategic goals as reuniting “all the Russian-speaking peoples under a single nation-state,” reestablishing Russia as “the first among equals” in the “Eurasian community,” weakening Europe and the transatlantic alliance, and restoring Russia as a global power. All of these objectives are in direct conflict with the understandings achieved by Western victory in the Cold War and agreed to by Putin’s predecessors in the Kremlin, foremost among them that the consensual model of interstate relations had replaced the coercive methods of the past. </w:t>
      </w:r>
      <w:r w:rsidRPr="00283EA6">
        <w:rPr>
          <w:rStyle w:val="StyleUnderline"/>
          <w:highlight w:val="cyan"/>
        </w:rPr>
        <w:t>Putin’s rhetorical embrace of “Eurasianism</w:t>
      </w:r>
      <w:r w:rsidRPr="007B368C">
        <w:rPr>
          <w:rStyle w:val="StyleUnderline"/>
        </w:rPr>
        <w:t xml:space="preserve">,” an ideology with fascistic and mystical undertones, and his establishment of the “Eurasian Union” as a direct competitor to the European Union, </w:t>
      </w:r>
      <w:r w:rsidRPr="00283EA6">
        <w:rPr>
          <w:rStyle w:val="StyleUnderline"/>
          <w:highlight w:val="cyan"/>
        </w:rPr>
        <w:t>signaled the decisive shift away from coop</w:t>
      </w:r>
      <w:r w:rsidRPr="007B368C">
        <w:rPr>
          <w:rStyle w:val="StyleUnderline"/>
        </w:rPr>
        <w:t xml:space="preserve">eration </w:t>
      </w:r>
      <w:r w:rsidRPr="00283EA6">
        <w:rPr>
          <w:rStyle w:val="StyleUnderline"/>
          <w:highlight w:val="cyan"/>
        </w:rPr>
        <w:t>with the West</w:t>
      </w:r>
      <w:r w:rsidRPr="007B368C">
        <w:rPr>
          <w:rStyle w:val="StyleUnderline"/>
        </w:rPr>
        <w:t xml:space="preserve"> to a strategy of weakening it from within</w:t>
      </w:r>
      <w:r w:rsidRPr="00F94963">
        <w:rPr>
          <w:sz w:val="16"/>
        </w:rPr>
        <w:t xml:space="preserve">. </w:t>
      </w:r>
      <w:r w:rsidRPr="007B368C">
        <w:rPr>
          <w:rStyle w:val="StyleUnderline"/>
        </w:rPr>
        <w:t>Unlike post-war Germany, which made full amends for its past militarism and atrocities and committed itself to multilateralism and nonviolent approaches to resolving international conflict, Russia never went through a process</w:t>
      </w:r>
      <w:r w:rsidRPr="00F94963">
        <w:rPr>
          <w:sz w:val="16"/>
        </w:rPr>
        <w:t xml:space="preserve"> of Vergangenheitsbewältigung, or “</w:t>
      </w:r>
      <w:r w:rsidRPr="007B368C">
        <w:rPr>
          <w:rStyle w:val="StyleUnderline"/>
        </w:rPr>
        <w:t>coming to terms</w:t>
      </w:r>
      <w:r w:rsidRPr="00F94963">
        <w:rPr>
          <w:sz w:val="16"/>
        </w:rPr>
        <w:t xml:space="preserve"> with the past.” Perhaps this was an unavoidable consequence of the Cold War’s peaceful end — the Soviet Union, unlike the Third Reich, was not subjected to a traumatic military defeat and occupation by its adversaries. But </w:t>
      </w:r>
      <w:r w:rsidRPr="007B368C">
        <w:rPr>
          <w:rStyle w:val="StyleUnderline"/>
        </w:rPr>
        <w:t xml:space="preserve">the </w:t>
      </w:r>
      <w:r w:rsidRPr="00283EA6">
        <w:rPr>
          <w:rStyle w:val="StyleUnderline"/>
          <w:highlight w:val="cyan"/>
        </w:rPr>
        <w:t xml:space="preserve">consequences of Russia’s not engaging in the sort of critical appraisal of its own history so admirably pursued by post-Holocaust Germany are visible </w:t>
      </w:r>
      <w:r w:rsidRPr="00283EA6">
        <w:rPr>
          <w:rStyle w:val="StyleUnderline"/>
        </w:rPr>
        <w:t>all around us</w:t>
      </w:r>
      <w:r w:rsidRPr="00F94963">
        <w:rPr>
          <w:sz w:val="16"/>
        </w:rPr>
        <w:t xml:space="preserve"> in the modern-day cult of Josef Stalin, the veil of silence surrounding Communist-era crimes, and the popular support among the Russian people for Putin’s military adventures abroad. Following the advice of the “realists” Gessen so admires and allowing Moscow a veto over the foreign-policy orientation of former subjects would have indulged Russia’s notion that it is still an empire and invited more aggression. By this light, NATO’s denial of Membership Action Plans for Ukraine and Georgia indicates how the West failed to reap the benefits of winning the Cold War. Chief among these benefits ought to have been the welcome rise of sovereign countries’ Western aspirations. Instead, the West preferred to assuage Russian inferiority complexes and hurt feelings. Deprived of the argument that it was nonexistent NATO expansion to Ukraine that “provoked” Russia to invade it, some realists cite the EU’s 2013 offer of a trade-and-aid package to Kiev as having justified the aggression. What this excuse neglects to acknowledge is Putin’s 2004 statement “If Ukraine wants to join the EU and is welcome there, we can only welcome that.” Ten years later, he waged war against the country for trying to do precisely what he had encouraged. 2 </w:t>
      </w:r>
      <w:r w:rsidRPr="00551C65">
        <w:rPr>
          <w:rStyle w:val="StyleUnderline"/>
        </w:rPr>
        <w:t xml:space="preserve">Our </w:t>
      </w:r>
      <w:r w:rsidRPr="00283EA6">
        <w:rPr>
          <w:rStyle w:val="StyleUnderline"/>
          <w:highlight w:val="cyan"/>
        </w:rPr>
        <w:t>present-day problems with Russia stem from</w:t>
      </w:r>
      <w:r w:rsidRPr="00551C65">
        <w:rPr>
          <w:rStyle w:val="StyleUnderline"/>
        </w:rPr>
        <w:t xml:space="preserve"> two utterly </w:t>
      </w:r>
      <w:r w:rsidRPr="00283EA6">
        <w:rPr>
          <w:rStyle w:val="StyleUnderline"/>
          <w:highlight w:val="cyan"/>
        </w:rPr>
        <w:t>different</w:t>
      </w:r>
      <w:r w:rsidRPr="00551C65">
        <w:rPr>
          <w:rStyle w:val="StyleUnderline"/>
        </w:rPr>
        <w:t xml:space="preserve">, and fundamentally irreconcilable, </w:t>
      </w:r>
      <w:r w:rsidRPr="00283EA6">
        <w:rPr>
          <w:rStyle w:val="StyleUnderline"/>
          <w:highlight w:val="cyan"/>
        </w:rPr>
        <w:t>understandings of</w:t>
      </w:r>
      <w:r w:rsidRPr="00551C65">
        <w:rPr>
          <w:rStyle w:val="StyleUnderline"/>
        </w:rPr>
        <w:t xml:space="preserve"> what the end of </w:t>
      </w:r>
      <w:r w:rsidRPr="00283EA6">
        <w:rPr>
          <w:rStyle w:val="StyleUnderline"/>
          <w:highlight w:val="cyan"/>
        </w:rPr>
        <w:t>the Cold War</w:t>
      </w:r>
      <w:r w:rsidRPr="00551C65">
        <w:rPr>
          <w:rStyle w:val="StyleUnderline"/>
        </w:rPr>
        <w:t xml:space="preserve"> meant.</w:t>
      </w:r>
      <w:r w:rsidRPr="00F94963">
        <w:rPr>
          <w:sz w:val="16"/>
        </w:rPr>
        <w:t xml:space="preserve"> It wasn’t just a side that lost but a whole understanding of how the world should work. From the assassination of Archduke Ferdinand to the Sudeten crisis to the division of Germany, most of the 20th century’s major conflicts erupted over border disputes in Central and Eastern Europe. Vladimir Putin’s refusal to acknowledge that small countries have the same rights as larger ones has pitted a rules-abiding West against a rules-flouting Russia. Faced with neighbors wishing to break free of their post-imperial yoke, Russians have not paused to consider that maybe it’s their behavior, past and present, that has led the former “captive nations” to be wary of Moscow’s designs. Rather, </w:t>
      </w:r>
      <w:r w:rsidRPr="00283EA6">
        <w:rPr>
          <w:rStyle w:val="StyleUnderline"/>
          <w:highlight w:val="cyan"/>
        </w:rPr>
        <w:t>Russians have internalized</w:t>
      </w:r>
      <w:r w:rsidRPr="00551C65">
        <w:rPr>
          <w:rStyle w:val="StyleUnderline"/>
        </w:rPr>
        <w:t>, in the words of former U.S. ambassador to Ukraine Steven Pifer, the attitude that “</w:t>
      </w:r>
      <w:r w:rsidRPr="00283EA6">
        <w:rPr>
          <w:rStyle w:val="StyleUnderline"/>
          <w:highlight w:val="cyan"/>
        </w:rPr>
        <w:t>nobody likes us, what’s wrong with everybody</w:t>
      </w:r>
      <w:r w:rsidRPr="00551C65">
        <w:rPr>
          <w:rStyle w:val="StyleUnderline"/>
        </w:rPr>
        <w:t xml:space="preserve">?” For Western policymakers to endorse such myopia is like </w:t>
      </w:r>
      <w:r w:rsidRPr="00551C65">
        <w:rPr>
          <w:rStyle w:val="Emphasis"/>
        </w:rPr>
        <w:t>giving car keys to a drunk</w:t>
      </w:r>
      <w:r w:rsidRPr="00F94963">
        <w:rPr>
          <w:sz w:val="16"/>
        </w:rPr>
        <w:t xml:space="preserve">. As Russian troops marched into Crimea under the same pretext as German forces did into the Sudetenland — claiming to “protect” the rights and lives of allegedly threatened ethnic comrades — German chancellor Angela Merkel was said to have remarked that </w:t>
      </w:r>
      <w:r w:rsidRPr="00283EA6">
        <w:rPr>
          <w:rStyle w:val="StyleUnderline"/>
          <w:highlight w:val="cyan"/>
        </w:rPr>
        <w:t xml:space="preserve">Putin lives in </w:t>
      </w:r>
      <w:r w:rsidRPr="00283EA6">
        <w:rPr>
          <w:rStyle w:val="StyleUnderline"/>
        </w:rPr>
        <w:t>“another</w:t>
      </w:r>
      <w:r w:rsidRPr="00551C65">
        <w:rPr>
          <w:rStyle w:val="StyleUnderline"/>
        </w:rPr>
        <w:t xml:space="preserve"> </w:t>
      </w:r>
      <w:r w:rsidRPr="00283EA6">
        <w:rPr>
          <w:rStyle w:val="StyleUnderline"/>
        </w:rPr>
        <w:t>world</w:t>
      </w:r>
      <w:r w:rsidRPr="00551C65">
        <w:rPr>
          <w:rStyle w:val="StyleUnderline"/>
        </w:rPr>
        <w:t>.”</w:t>
      </w:r>
      <w:r w:rsidRPr="00F94963">
        <w:rPr>
          <w:sz w:val="16"/>
        </w:rPr>
        <w:t xml:space="preserve"> He does. </w:t>
      </w:r>
      <w:r w:rsidRPr="00551C65">
        <w:rPr>
          <w:rStyle w:val="StyleUnderline"/>
        </w:rPr>
        <w:t xml:space="preserve">It’s </w:t>
      </w:r>
      <w:r w:rsidRPr="00283EA6">
        <w:rPr>
          <w:rStyle w:val="StyleUnderline"/>
          <w:highlight w:val="cyan"/>
        </w:rPr>
        <w:t>a dangerous world where might makes right</w:t>
      </w:r>
      <w:r w:rsidRPr="00283EA6">
        <w:rPr>
          <w:sz w:val="16"/>
          <w:highlight w:val="cyan"/>
        </w:rPr>
        <w:t>,</w:t>
      </w:r>
      <w:r w:rsidRPr="00F94963">
        <w:rPr>
          <w:sz w:val="16"/>
        </w:rPr>
        <w:t xml:space="preserve"> one that successive generations of Western statesmen, along with courageous Poles, Czechs, Romanians, and countless others, fought to overcome. </w:t>
      </w:r>
      <w:r w:rsidRPr="00551C65">
        <w:rPr>
          <w:rStyle w:val="StyleUnderline"/>
        </w:rPr>
        <w:t xml:space="preserve">The </w:t>
      </w:r>
      <w:r w:rsidRPr="00283EA6">
        <w:rPr>
          <w:rStyle w:val="StyleUnderline"/>
          <w:highlight w:val="cyan"/>
        </w:rPr>
        <w:t>post–Cold War “ideas and assumptions” of America</w:t>
      </w:r>
      <w:r w:rsidRPr="00F94963">
        <w:rPr>
          <w:sz w:val="16"/>
        </w:rPr>
        <w:t xml:space="preserve"> and its allies </w:t>
      </w:r>
      <w:r w:rsidRPr="00283EA6">
        <w:rPr>
          <w:rStyle w:val="StyleUnderline"/>
          <w:highlight w:val="cyan"/>
        </w:rPr>
        <w:t>were</w:t>
      </w:r>
      <w:r w:rsidRPr="00551C65">
        <w:rPr>
          <w:rStyle w:val="StyleUnderline"/>
        </w:rPr>
        <w:t xml:space="preserve"> not “triumphalist</w:t>
      </w:r>
      <w:r w:rsidRPr="00F94963">
        <w:rPr>
          <w:sz w:val="16"/>
        </w:rPr>
        <w:t xml:space="preserve">” diktats </w:t>
      </w:r>
      <w:r w:rsidRPr="00551C65">
        <w:rPr>
          <w:rStyle w:val="StyleUnderline"/>
        </w:rPr>
        <w:t>meant to humiliate or “encircle” Russia</w:t>
      </w:r>
      <w:r w:rsidRPr="00F94963">
        <w:rPr>
          <w:sz w:val="16"/>
        </w:rPr>
        <w:t xml:space="preserve"> by “rubbing its nose” in defeat, but fundamental principles of sovereignty and national self-determination established to avert war on a continent repeatedly plagued by it. </w:t>
      </w:r>
      <w:r w:rsidRPr="00283EA6">
        <w:rPr>
          <w:rStyle w:val="StyleUnderline"/>
          <w:highlight w:val="cyan"/>
        </w:rPr>
        <w:t>Far from being</w:t>
      </w:r>
      <w:r w:rsidRPr="00551C65">
        <w:rPr>
          <w:rStyle w:val="StyleUnderline"/>
        </w:rPr>
        <w:t xml:space="preserve"> too “</w:t>
      </w:r>
      <w:r w:rsidRPr="00283EA6">
        <w:rPr>
          <w:rStyle w:val="StyleUnderline"/>
          <w:highlight w:val="cyan"/>
        </w:rPr>
        <w:t>triumphalist</w:t>
      </w:r>
      <w:r w:rsidRPr="00551C65">
        <w:rPr>
          <w:rStyle w:val="StyleUnderline"/>
        </w:rPr>
        <w:t xml:space="preserve">” in its dealings with Russia, if anything, the West was </w:t>
      </w:r>
      <w:r w:rsidRPr="00551C65">
        <w:rPr>
          <w:rStyle w:val="Emphasis"/>
        </w:rPr>
        <w:t>not triumphalist enough</w:t>
      </w:r>
      <w:r w:rsidRPr="00F94963">
        <w:rPr>
          <w:sz w:val="16"/>
        </w:rPr>
        <w:t>.</w:t>
      </w:r>
    </w:p>
    <w:p w14:paraId="5493ADCB" w14:textId="77777777" w:rsidR="00061163" w:rsidRDefault="00061163" w:rsidP="00061163">
      <w:pPr>
        <w:pStyle w:val="Heading3"/>
      </w:pPr>
      <w:r>
        <w:t>Revisionism---Brink</w:t>
      </w:r>
    </w:p>
    <w:p w14:paraId="407F1B70" w14:textId="77777777" w:rsidR="00061163" w:rsidRDefault="00061163" w:rsidP="00061163">
      <w:pPr>
        <w:pStyle w:val="Heading4"/>
      </w:pPr>
      <w:r>
        <w:t>US deterrence capabilities against Russia in the Balkans on edge now</w:t>
      </w:r>
    </w:p>
    <w:p w14:paraId="674C7798" w14:textId="77777777" w:rsidR="00061163" w:rsidRDefault="00061163" w:rsidP="00061163">
      <w:r w:rsidRPr="00A54F3D">
        <w:rPr>
          <w:rStyle w:val="Style13ptBold"/>
        </w:rPr>
        <w:t>South</w:t>
      </w:r>
      <w:r>
        <w:t xml:space="preserve"> </w:t>
      </w:r>
      <w:r w:rsidRPr="00A54F3D">
        <w:rPr>
          <w:rStyle w:val="Style13ptBold"/>
        </w:rPr>
        <w:t>3-13</w:t>
      </w:r>
      <w:r>
        <w:t xml:space="preserve">-19 [Todd, </w:t>
      </w:r>
      <w:r w:rsidRPr="00B35FDE">
        <w:t>Marine veteran of the Iraq War. He has written about crime, courts, government and military issues for multiple publications since 2004. In 2014, he was named a Pulitzer finalist for local reporting on a project</w:t>
      </w:r>
      <w:r>
        <w:t>, ”</w:t>
      </w:r>
      <w:r w:rsidRPr="00B35FDE">
        <w:t>Russian aggression on the rise in the Balkans, Army four-star says</w:t>
      </w:r>
      <w:r>
        <w:t xml:space="preserve">”, </w:t>
      </w:r>
      <w:r w:rsidRPr="00B35FDE">
        <w:t>https://www.armytimes.com/news/your-military/2019/03/13/russian-aggression-on-the-rise-in-the-balkans-army-four-star-says/</w:t>
      </w:r>
      <w:r>
        <w:t>]</w:t>
      </w:r>
    </w:p>
    <w:p w14:paraId="7B94EF3C" w14:textId="77777777" w:rsidR="00061163" w:rsidRPr="00190599" w:rsidRDefault="00061163" w:rsidP="00061163">
      <w:pPr>
        <w:rPr>
          <w:sz w:val="16"/>
          <w:szCs w:val="16"/>
        </w:rPr>
      </w:pPr>
      <w:r w:rsidRPr="00190599">
        <w:rPr>
          <w:sz w:val="16"/>
          <w:szCs w:val="16"/>
        </w:rPr>
        <w:t>Gen. Curtis Scaparrotti testified alongside Acting Assistant Secretary of Defense for International Security Affairs Kathryn Wheelbarger before the House Armed Services Committee on Wednesday.</w:t>
      </w:r>
    </w:p>
    <w:p w14:paraId="1BAADC04" w14:textId="77777777" w:rsidR="00061163" w:rsidRPr="00B35FDE" w:rsidRDefault="00061163" w:rsidP="00061163">
      <w:pPr>
        <w:rPr>
          <w:u w:val="single"/>
        </w:rPr>
      </w:pPr>
      <w:r w:rsidRPr="00190599">
        <w:rPr>
          <w:sz w:val="16"/>
        </w:rPr>
        <w:t xml:space="preserve">The four-star noted that </w:t>
      </w:r>
      <w:r w:rsidRPr="00937C76">
        <w:rPr>
          <w:rStyle w:val="StyleUnderline"/>
        </w:rPr>
        <w:t xml:space="preserve">he is </w:t>
      </w:r>
      <w:r w:rsidRPr="002B10FB">
        <w:rPr>
          <w:rStyle w:val="StyleUnderline"/>
          <w:highlight w:val="cyan"/>
        </w:rPr>
        <w:t>concern</w:t>
      </w:r>
      <w:r w:rsidRPr="00937C76">
        <w:rPr>
          <w:rStyle w:val="StyleUnderline"/>
        </w:rPr>
        <w:t xml:space="preserve">ed </w:t>
      </w:r>
      <w:r w:rsidRPr="002B10FB">
        <w:rPr>
          <w:rStyle w:val="StyleUnderline"/>
          <w:highlight w:val="cyan"/>
        </w:rPr>
        <w:t>about</w:t>
      </w:r>
      <w:r w:rsidRPr="00937C76">
        <w:rPr>
          <w:rStyle w:val="StyleUnderline"/>
        </w:rPr>
        <w:t xml:space="preserve"> the </w:t>
      </w:r>
      <w:r w:rsidRPr="002B10FB">
        <w:rPr>
          <w:rStyle w:val="StyleUnderline"/>
          <w:highlight w:val="cyan"/>
        </w:rPr>
        <w:t>Russian military modernization</w:t>
      </w:r>
      <w:r w:rsidRPr="00937C76">
        <w:rPr>
          <w:rStyle w:val="StyleUnderline"/>
        </w:rPr>
        <w:t xml:space="preserve"> program and U.S. efforts to keep up and outpace their advances.</w:t>
      </w:r>
    </w:p>
    <w:p w14:paraId="04C74BD1" w14:textId="77777777" w:rsidR="00061163" w:rsidRPr="00190599" w:rsidRDefault="00061163" w:rsidP="00061163">
      <w:pPr>
        <w:rPr>
          <w:sz w:val="16"/>
        </w:rPr>
      </w:pPr>
      <w:r w:rsidRPr="00190599">
        <w:rPr>
          <w:sz w:val="16"/>
        </w:rPr>
        <w:t xml:space="preserve">He told Rep. Mac Thornberry, R-Texas, that </w:t>
      </w:r>
      <w:r w:rsidRPr="002B10FB">
        <w:rPr>
          <w:rStyle w:val="StyleUnderline"/>
          <w:highlight w:val="cyan"/>
        </w:rPr>
        <w:t>U.S. force readiness is</w:t>
      </w:r>
      <w:r w:rsidRPr="00937C76">
        <w:rPr>
          <w:rStyle w:val="StyleUnderline"/>
        </w:rPr>
        <w:t xml:space="preserve"> “absolutely </w:t>
      </w:r>
      <w:r w:rsidRPr="002B10FB">
        <w:rPr>
          <w:rStyle w:val="StyleUnderline"/>
          <w:highlight w:val="cyan"/>
        </w:rPr>
        <w:t>better</w:t>
      </w:r>
      <w:r w:rsidRPr="00937C76">
        <w:rPr>
          <w:rStyle w:val="StyleUnderline"/>
        </w:rPr>
        <w:t xml:space="preserve">,” </w:t>
      </w:r>
      <w:r w:rsidRPr="002B10FB">
        <w:rPr>
          <w:rStyle w:val="StyleUnderline"/>
          <w:highlight w:val="cyan"/>
        </w:rPr>
        <w:t>than</w:t>
      </w:r>
      <w:r w:rsidRPr="00937C76">
        <w:rPr>
          <w:rStyle w:val="StyleUnderline"/>
        </w:rPr>
        <w:t xml:space="preserve"> it was </w:t>
      </w:r>
      <w:r w:rsidRPr="002B10FB">
        <w:rPr>
          <w:rStyle w:val="StyleUnderline"/>
          <w:highlight w:val="cyan"/>
        </w:rPr>
        <w:t>three years ago</w:t>
      </w:r>
      <w:r w:rsidRPr="00937C76">
        <w:rPr>
          <w:rStyle w:val="StyleUnderline"/>
        </w:rPr>
        <w:t>, crediting that to both funding and a renewed focus by the Defense Department as readiness is a top priority</w:t>
      </w:r>
      <w:r w:rsidRPr="00190599">
        <w:rPr>
          <w:sz w:val="16"/>
        </w:rPr>
        <w:t>.</w:t>
      </w:r>
    </w:p>
    <w:p w14:paraId="6CB4338A" w14:textId="77777777" w:rsidR="00061163" w:rsidRDefault="00061163" w:rsidP="00061163">
      <w:r>
        <w:t xml:space="preserve"> “Right now, </w:t>
      </w:r>
      <w:r w:rsidRPr="00B35FDE">
        <w:rPr>
          <w:rStyle w:val="StyleUnderline"/>
        </w:rPr>
        <w:t>my forces in Europe are at the highest readiness rate since I took command</w:t>
      </w:r>
      <w:r>
        <w:t>,” Scaparrotti said.</w:t>
      </w:r>
    </w:p>
    <w:p w14:paraId="582A3230" w14:textId="77777777" w:rsidR="00061163" w:rsidRPr="00B35FDE" w:rsidRDefault="00061163" w:rsidP="00061163">
      <w:pPr>
        <w:rPr>
          <w:u w:val="single"/>
        </w:rPr>
      </w:pPr>
      <w:r w:rsidRPr="00190599">
        <w:rPr>
          <w:sz w:val="16"/>
        </w:rPr>
        <w:t xml:space="preserve">Working in close proximity to </w:t>
      </w:r>
      <w:r w:rsidRPr="002B10FB">
        <w:rPr>
          <w:rStyle w:val="StyleUnderline"/>
          <w:highlight w:val="cyan"/>
        </w:rPr>
        <w:t>Russian forces near the</w:t>
      </w:r>
      <w:r w:rsidRPr="00B35FDE">
        <w:rPr>
          <w:rStyle w:val="StyleUnderline"/>
        </w:rPr>
        <w:t xml:space="preserve">ir </w:t>
      </w:r>
      <w:r w:rsidRPr="002B10FB">
        <w:rPr>
          <w:rStyle w:val="StyleUnderline"/>
          <w:highlight w:val="cyan"/>
        </w:rPr>
        <w:t>eastern border means</w:t>
      </w:r>
      <w:r w:rsidRPr="00B35FDE">
        <w:rPr>
          <w:rStyle w:val="StyleUnderline"/>
        </w:rPr>
        <w:t xml:space="preserve"> that his troops often face “very </w:t>
      </w:r>
      <w:r w:rsidRPr="002B10FB">
        <w:rPr>
          <w:rStyle w:val="StyleUnderline"/>
          <w:highlight w:val="cyan"/>
        </w:rPr>
        <w:t>aggressive” moves by their counterparts</w:t>
      </w:r>
      <w:r w:rsidRPr="00B35FDE">
        <w:rPr>
          <w:rStyle w:val="StyleUnderline"/>
        </w:rPr>
        <w:t>.</w:t>
      </w:r>
    </w:p>
    <w:p w14:paraId="65D43B6B" w14:textId="77777777" w:rsidR="00061163" w:rsidRPr="00190599" w:rsidRDefault="00061163" w:rsidP="00061163">
      <w:pPr>
        <w:rPr>
          <w:sz w:val="16"/>
        </w:rPr>
      </w:pPr>
      <w:r w:rsidRPr="00190599">
        <w:rPr>
          <w:sz w:val="16"/>
        </w:rPr>
        <w:t xml:space="preserve">“At times, </w:t>
      </w:r>
      <w:r w:rsidRPr="00B35FDE">
        <w:rPr>
          <w:rStyle w:val="Emphasis"/>
        </w:rPr>
        <w:t>I’m very concerned about that</w:t>
      </w:r>
      <w:r w:rsidRPr="00190599">
        <w:rPr>
          <w:sz w:val="16"/>
        </w:rPr>
        <w:t>,” he said.</w:t>
      </w:r>
    </w:p>
    <w:p w14:paraId="19F86BDD" w14:textId="77777777" w:rsidR="00061163" w:rsidRPr="00190599" w:rsidRDefault="00061163" w:rsidP="00061163">
      <w:pPr>
        <w:rPr>
          <w:sz w:val="16"/>
          <w:szCs w:val="16"/>
        </w:rPr>
      </w:pPr>
      <w:r w:rsidRPr="00190599">
        <w:rPr>
          <w:sz w:val="16"/>
          <w:szCs w:val="16"/>
        </w:rPr>
        <w:t>The general did not elaborate other than to confirm that Russian maritime activity in the Black Sea showcased the largest grouping of Russian ships that has been seen in 15 years.</w:t>
      </w:r>
    </w:p>
    <w:p w14:paraId="6A4EB7A7" w14:textId="77777777" w:rsidR="00061163" w:rsidRPr="00190599" w:rsidRDefault="00061163" w:rsidP="00061163">
      <w:pPr>
        <w:rPr>
          <w:sz w:val="16"/>
          <w:szCs w:val="16"/>
        </w:rPr>
      </w:pPr>
      <w:r w:rsidRPr="00190599">
        <w:rPr>
          <w:sz w:val="16"/>
          <w:szCs w:val="16"/>
        </w:rPr>
        <w:t>In terms of equipment, he echoed previous comments that combined long-range fires and air and missile defense systems in the region are “fundamental” to security in Europe.</w:t>
      </w:r>
    </w:p>
    <w:p w14:paraId="68E86E9D" w14:textId="77777777" w:rsidR="00061163" w:rsidRPr="00A54F3D" w:rsidRDefault="00061163" w:rsidP="00061163">
      <w:pPr>
        <w:rPr>
          <w:rStyle w:val="StyleUnderline"/>
        </w:rPr>
      </w:pPr>
      <w:r>
        <w:t xml:space="preserve">Though last year </w:t>
      </w:r>
      <w:r w:rsidRPr="002B10FB">
        <w:rPr>
          <w:rStyle w:val="StyleUnderline"/>
          <w:highlight w:val="cyan"/>
        </w:rPr>
        <w:t>large-scale Russian military training exercises in</w:t>
      </w:r>
      <w:r w:rsidRPr="00A54F3D">
        <w:rPr>
          <w:rStyle w:val="StyleUnderline"/>
        </w:rPr>
        <w:t xml:space="preserve"> and near </w:t>
      </w:r>
      <w:r w:rsidRPr="002B10FB">
        <w:rPr>
          <w:rStyle w:val="StyleUnderline"/>
          <w:highlight w:val="cyan"/>
        </w:rPr>
        <w:t>the Baltic region alarmed leaders</w:t>
      </w:r>
      <w:r w:rsidRPr="00A54F3D">
        <w:rPr>
          <w:rStyle w:val="StyleUnderline"/>
        </w:rPr>
        <w:t xml:space="preserve"> and allies, at the time Scaparrotti told Congress he was more concerned about Russian meddling in the Balkans.</w:t>
      </w:r>
    </w:p>
    <w:p w14:paraId="37E85AEC" w14:textId="77777777" w:rsidR="00061163" w:rsidRDefault="00061163" w:rsidP="00061163">
      <w:r w:rsidRPr="002B10FB">
        <w:rPr>
          <w:rStyle w:val="StyleUnderline"/>
          <w:highlight w:val="cyan"/>
        </w:rPr>
        <w:t>That has not changed</w:t>
      </w:r>
      <w:r w:rsidRPr="002B10FB">
        <w:rPr>
          <w:highlight w:val="cyan"/>
        </w:rPr>
        <w:t>.</w:t>
      </w:r>
    </w:p>
    <w:p w14:paraId="67F4DA10" w14:textId="77777777" w:rsidR="00061163" w:rsidRDefault="00061163" w:rsidP="00061163">
      <w:r>
        <w:t>“</w:t>
      </w:r>
      <w:r w:rsidRPr="00A54F3D">
        <w:rPr>
          <w:rStyle w:val="StyleUnderline"/>
        </w:rPr>
        <w:t>I am concerned about the Balkans,” he said. “And the increased malign influence over the past year</w:t>
      </w:r>
      <w:r>
        <w:t>.”</w:t>
      </w:r>
    </w:p>
    <w:p w14:paraId="375E78D8" w14:textId="77777777" w:rsidR="00061163" w:rsidRPr="00190599" w:rsidRDefault="00061163" w:rsidP="00061163">
      <w:pPr>
        <w:rPr>
          <w:sz w:val="16"/>
          <w:szCs w:val="16"/>
        </w:rPr>
      </w:pPr>
      <w:r w:rsidRPr="00190599">
        <w:rPr>
          <w:sz w:val="16"/>
          <w:szCs w:val="16"/>
        </w:rPr>
        <w:t>In fact, the general said, Russian disinformation campaigns and support to fringe, anti-government and anti-NATO factions within some Balkan nations had “stepped up” over the past six to eight months.</w:t>
      </w:r>
    </w:p>
    <w:p w14:paraId="3E4ED8ED" w14:textId="77777777" w:rsidR="00061163" w:rsidRPr="00190599" w:rsidRDefault="00061163" w:rsidP="00061163">
      <w:pPr>
        <w:rPr>
          <w:sz w:val="16"/>
        </w:rPr>
      </w:pPr>
      <w:r w:rsidRPr="00190599">
        <w:rPr>
          <w:sz w:val="16"/>
        </w:rPr>
        <w:t xml:space="preserve">The </w:t>
      </w:r>
      <w:r w:rsidRPr="002B10FB">
        <w:rPr>
          <w:rStyle w:val="StyleUnderline"/>
          <w:highlight w:val="cyan"/>
        </w:rPr>
        <w:t>Russian government tried similar tactics to</w:t>
      </w:r>
      <w:r w:rsidRPr="00A54F3D">
        <w:rPr>
          <w:rStyle w:val="StyleUnderline"/>
        </w:rPr>
        <w:t xml:space="preserve"> dissuade or </w:t>
      </w:r>
      <w:r w:rsidRPr="002B10FB">
        <w:rPr>
          <w:rStyle w:val="StyleUnderline"/>
          <w:highlight w:val="cyan"/>
        </w:rPr>
        <w:t>prevent Montenegro from joining NATO</w:t>
      </w:r>
      <w:r w:rsidRPr="00A54F3D">
        <w:rPr>
          <w:rStyle w:val="StyleUnderline"/>
        </w:rPr>
        <w:t xml:space="preserve"> and failed. They are </w:t>
      </w:r>
      <w:r w:rsidRPr="002B10FB">
        <w:rPr>
          <w:rStyle w:val="StyleUnderline"/>
          <w:highlight w:val="cyan"/>
        </w:rPr>
        <w:t>attempting the same</w:t>
      </w:r>
      <w:r w:rsidRPr="00A54F3D">
        <w:rPr>
          <w:rStyle w:val="StyleUnderline"/>
        </w:rPr>
        <w:t xml:space="preserve"> push </w:t>
      </w:r>
      <w:r w:rsidRPr="002B10FB">
        <w:rPr>
          <w:rStyle w:val="StyleUnderline"/>
          <w:highlight w:val="cyan"/>
        </w:rPr>
        <w:t>in</w:t>
      </w:r>
      <w:r w:rsidRPr="00A54F3D">
        <w:rPr>
          <w:rStyle w:val="StyleUnderline"/>
        </w:rPr>
        <w:t xml:space="preserve"> </w:t>
      </w:r>
      <w:r w:rsidRPr="002B10FB">
        <w:rPr>
          <w:rStyle w:val="StyleUnderline"/>
          <w:highlight w:val="cyan"/>
        </w:rPr>
        <w:t>North Macedonia</w:t>
      </w:r>
      <w:r w:rsidRPr="00A54F3D">
        <w:rPr>
          <w:rStyle w:val="StyleUnderline"/>
        </w:rPr>
        <w:t>,</w:t>
      </w:r>
      <w:r w:rsidRPr="00190599">
        <w:rPr>
          <w:sz w:val="16"/>
        </w:rPr>
        <w:t xml:space="preserve"> which may soon join NATO.</w:t>
      </w:r>
    </w:p>
    <w:p w14:paraId="71E4C97F" w14:textId="77777777" w:rsidR="00061163" w:rsidRPr="00190599" w:rsidRDefault="00061163" w:rsidP="00061163">
      <w:pPr>
        <w:rPr>
          <w:sz w:val="16"/>
        </w:rPr>
      </w:pPr>
      <w:r w:rsidRPr="00A54F3D">
        <w:rPr>
          <w:rStyle w:val="StyleUnderline"/>
        </w:rPr>
        <w:t xml:space="preserve">He noted that Balkan stability is somewhat of a veneer that is always under threat. And </w:t>
      </w:r>
      <w:r w:rsidRPr="002B10FB">
        <w:rPr>
          <w:rStyle w:val="StyleUnderline"/>
          <w:highlight w:val="cyan"/>
        </w:rPr>
        <w:t>Russian meddling can cause “people to lose hope”</w:t>
      </w:r>
      <w:r w:rsidRPr="00190599">
        <w:rPr>
          <w:sz w:val="16"/>
        </w:rPr>
        <w:t xml:space="preserve"> and see the desire to join NATO diminished.</w:t>
      </w:r>
    </w:p>
    <w:p w14:paraId="7112FF53" w14:textId="77777777" w:rsidR="00061163" w:rsidRPr="000A6E1D" w:rsidRDefault="00061163" w:rsidP="00061163"/>
    <w:p w14:paraId="00DA0C77" w14:textId="77777777" w:rsidR="00061163" w:rsidRDefault="00061163" w:rsidP="00061163">
      <w:pPr>
        <w:pStyle w:val="Heading3"/>
      </w:pPr>
      <w:r>
        <w:t>Revisionism---A2: No War</w:t>
      </w:r>
    </w:p>
    <w:p w14:paraId="481CE7B4" w14:textId="77777777" w:rsidR="00061163" w:rsidRDefault="00061163" w:rsidP="00061163">
      <w:pPr>
        <w:pStyle w:val="Heading4"/>
      </w:pPr>
      <w:r>
        <w:t xml:space="preserve">Once a </w:t>
      </w:r>
      <w:r w:rsidRPr="007F5CE3">
        <w:rPr>
          <w:u w:val="single"/>
        </w:rPr>
        <w:t>minor conflict</w:t>
      </w:r>
      <w:r>
        <w:t xml:space="preserve"> starts, it escalates --- neither side has de-escalation measures in place, and both leaders are conflict-prone</w:t>
      </w:r>
    </w:p>
    <w:p w14:paraId="17F1C042" w14:textId="77777777" w:rsidR="00061163" w:rsidRDefault="00061163" w:rsidP="00061163">
      <w:r w:rsidRPr="00A140E6">
        <w:rPr>
          <w:rStyle w:val="Style13ptBold"/>
        </w:rPr>
        <w:t>Wood 17</w:t>
      </w:r>
      <w:r>
        <w:t xml:space="preserve"> - senior military correspondent for The Huffington Post. His second book, What Have We Done: the Moral Injury of Our Longest Wars, based on his Pulitzer Prize-winning reporting on veterans of Iraq and Afghanistan, was published by Little, Brown in November 2016. (David, “THIS IS HOW THE NEXT WORLD WAR STARTS,” </w:t>
      </w:r>
      <w:hyperlink r:id="rId110" w:history="1">
        <w:r w:rsidRPr="00313F05">
          <w:rPr>
            <w:rStyle w:val="Hyperlink"/>
          </w:rPr>
          <w:t>https://highline.huffingtonpost.com/articles/en/trump-russia-putin-military-crisis/)</w:t>
        </w:r>
        <w:r>
          <w:rPr>
            <w:rStyle w:val="Hyperlink"/>
          </w:rPr>
          <w:t xml:space="preserve"> </w:t>
        </w:r>
      </w:hyperlink>
    </w:p>
    <w:p w14:paraId="30695714" w14:textId="77777777" w:rsidR="00061163" w:rsidRPr="00F94963" w:rsidRDefault="00061163" w:rsidP="00061163">
      <w:pPr>
        <w:rPr>
          <w:sz w:val="16"/>
        </w:rPr>
      </w:pPr>
      <w:r w:rsidRPr="002B10FB">
        <w:rPr>
          <w:rStyle w:val="StyleUnderline"/>
          <w:highlight w:val="cyan"/>
        </w:rPr>
        <w:t>Putin’s favored tactic</w:t>
      </w:r>
      <w:r w:rsidRPr="00F94963">
        <w:rPr>
          <w:sz w:val="16"/>
        </w:rPr>
        <w:t xml:space="preserve">, intelligence officials say, </w:t>
      </w:r>
      <w:r w:rsidRPr="002B10FB">
        <w:rPr>
          <w:rStyle w:val="StyleUnderline"/>
          <w:highlight w:val="cyan"/>
        </w:rPr>
        <w:t>is</w:t>
      </w:r>
      <w:r w:rsidRPr="00F94963">
        <w:rPr>
          <w:sz w:val="16"/>
        </w:rPr>
        <w:t xml:space="preserve"> known as “</w:t>
      </w:r>
      <w:r w:rsidRPr="002B10FB">
        <w:rPr>
          <w:rStyle w:val="StyleUnderline"/>
        </w:rPr>
        <w:t>escalation dominance</w:t>
      </w:r>
      <w:r w:rsidRPr="00F94963">
        <w:rPr>
          <w:sz w:val="16"/>
        </w:rPr>
        <w:t xml:space="preserve">.” </w:t>
      </w:r>
      <w:r w:rsidRPr="00A140E6">
        <w:rPr>
          <w:rStyle w:val="StyleUnderline"/>
        </w:rPr>
        <w:t xml:space="preserve">The idea is </w:t>
      </w:r>
      <w:r w:rsidRPr="002B10FB">
        <w:rPr>
          <w:rStyle w:val="StyleUnderline"/>
          <w:highlight w:val="cyan"/>
        </w:rPr>
        <w:t>to</w:t>
      </w:r>
      <w:r w:rsidRPr="00A140E6">
        <w:rPr>
          <w:rStyle w:val="StyleUnderline"/>
        </w:rPr>
        <w:t xml:space="preserve"> </w:t>
      </w:r>
      <w:r w:rsidRPr="00F94963">
        <w:rPr>
          <w:sz w:val="16"/>
        </w:rPr>
        <w:t>push the other side until you win, a senior officer based in Europe explained—to “</w:t>
      </w:r>
      <w:r w:rsidRPr="002B10FB">
        <w:rPr>
          <w:rStyle w:val="StyleUnderline"/>
          <w:highlight w:val="cyan"/>
        </w:rPr>
        <w:t>escalate to the point where the adversary stops</w:t>
      </w:r>
      <w:r w:rsidRPr="00F94963">
        <w:rPr>
          <w:sz w:val="16"/>
        </w:rPr>
        <w:t xml:space="preserve">, won’t go farther. </w:t>
      </w:r>
      <w:r w:rsidRPr="00A140E6">
        <w:rPr>
          <w:rStyle w:val="StyleUnderline"/>
        </w:rPr>
        <w:t>It’s a very destabilizing strategy</w:t>
      </w:r>
      <w:r w:rsidRPr="00F94963">
        <w:rPr>
          <w:sz w:val="16"/>
        </w:rPr>
        <w:t xml:space="preserve">.” Stavridis cast it in the terms of an old Russian proverb: “Probe with a bayonet; when you hit steel withdraw, when you hit mush, proceed.” Right now, he added, “the Russians keep pushing out and hitting mush.” This mindset is basically the opposite of how both American and Soviet leaders approached each other during the Cold War, even during periods of exceptional stress such as the 1962 Cuban missile crisis. Having endured the devastation of World War II, they understood the horror that lurked on the far side of a crisis. “When things started to get too close, they would back off,” said Miller, the retired Pentagon official. The term of art for this constant recalibration of risk is “crisis management”—the “most demanding form of diplomacy,” writes Sir Lawrence Freedman, an emeritus professor of war studies at King’s College London. Leaders had to make delicate judgments about when to push their opponent and when to create face-saving off-ramps. Perhaps most critically, they had to possess the confidence to de-escalate when necessary. Skilled crisis management, Freedman writes, requires “an ability to match deeds with words, to convey threats without appearing reckless, and to offer concessions without appearing soft, often while under intense media scrutiny and facing severe time pressures.” A recent textbook example came in January 2016, when Iran seized those 10 U.S. Navy sailors, claiming that they had been spying in Iranian waters in the eastern Persian Gulf. President Barack Obama’s secretary of state, John Kerry, immediately opened communications with his counterpart in Tehran, using channels established for negotiating the nuclear deal with Iran. By the next morning, the sailors had been released. The U.S. acknowledged the sailors had strayed into Iranian waters but did not apologize, asserting that the transgression had been an innocent error. Iran, meanwhile, acknowledged that the sailors had not been spying. (The peaceful resolution was not applauded by Breitbart News, headed at the time by Stephen Bannon, who is now Trump’s chief White House strategist. Obama, a Breitbart writer sneered, has been “castrated on the world stage by Iran.”) </w:t>
      </w:r>
      <w:r w:rsidRPr="002B10FB">
        <w:rPr>
          <w:rStyle w:val="StyleUnderline"/>
          <w:highlight w:val="cyan"/>
        </w:rPr>
        <w:t>Neither Putin nor Trump</w:t>
      </w:r>
      <w:r w:rsidRPr="00A140E6">
        <w:rPr>
          <w:rStyle w:val="StyleUnderline"/>
        </w:rPr>
        <w:t xml:space="preserve">, it’s safe to say, </w:t>
      </w:r>
      <w:r w:rsidRPr="002B10FB">
        <w:rPr>
          <w:rStyle w:val="StyleUnderline"/>
          <w:highlight w:val="cyan"/>
        </w:rPr>
        <w:t>are crisis managers</w:t>
      </w:r>
      <w:r w:rsidRPr="00A140E6">
        <w:rPr>
          <w:rStyle w:val="StyleUnderline"/>
        </w:rPr>
        <w:t xml:space="preserve"> by nature. </w:t>
      </w:r>
      <w:r w:rsidRPr="002B10FB">
        <w:rPr>
          <w:rStyle w:val="StyleUnderline"/>
          <w:highlight w:val="cyan"/>
        </w:rPr>
        <w:t>Both are</w:t>
      </w:r>
      <w:r w:rsidRPr="00A140E6">
        <w:rPr>
          <w:rStyle w:val="StyleUnderline"/>
        </w:rPr>
        <w:t xml:space="preserve"> </w:t>
      </w:r>
      <w:r w:rsidRPr="002B10FB">
        <w:rPr>
          <w:rStyle w:val="StyleUnderline"/>
          <w:highlight w:val="cyan"/>
        </w:rPr>
        <w:t>notoriously thin-skinned,</w:t>
      </w:r>
      <w:r w:rsidRPr="00A140E6">
        <w:rPr>
          <w:rStyle w:val="StyleUnderline"/>
        </w:rPr>
        <w:t xml:space="preserve"> operate on instinct, </w:t>
      </w:r>
      <w:r w:rsidRPr="002B10FB">
        <w:rPr>
          <w:rStyle w:val="StyleUnderline"/>
          <w:highlight w:val="cyan"/>
        </w:rPr>
        <w:t>and</w:t>
      </w:r>
      <w:r w:rsidRPr="00A140E6">
        <w:rPr>
          <w:rStyle w:val="StyleUnderline"/>
        </w:rPr>
        <w:t xml:space="preserve"> have a tendency to </w:t>
      </w:r>
      <w:r w:rsidRPr="002B10FB">
        <w:rPr>
          <w:rStyle w:val="StyleUnderline"/>
          <w:highlight w:val="cyan"/>
        </w:rPr>
        <w:t>shun expert advice</w:t>
      </w:r>
      <w:r w:rsidRPr="00F94963">
        <w:rPr>
          <w:sz w:val="16"/>
        </w:rPr>
        <w:t xml:space="preserve">. (These days, </w:t>
      </w:r>
      <w:r w:rsidRPr="00A140E6">
        <w:rPr>
          <w:rStyle w:val="StyleUnderline"/>
        </w:rPr>
        <w:t>Putin is said to surround himself not with seasoned diplomats but cronies from his old spy days</w:t>
      </w:r>
      <w:r w:rsidRPr="00F94963">
        <w:rPr>
          <w:sz w:val="16"/>
        </w:rPr>
        <w:t xml:space="preserve">.) </w:t>
      </w:r>
      <w:r w:rsidRPr="00A140E6">
        <w:rPr>
          <w:rStyle w:val="StyleUnderline"/>
        </w:rPr>
        <w:t>Both are unafraid of brazenly lying, fueling an atmosphere of extreme distrust on both sides</w:t>
      </w:r>
      <w:r w:rsidRPr="00F94963">
        <w:rPr>
          <w:sz w:val="16"/>
        </w:rPr>
        <w:t xml:space="preserve">. </w:t>
      </w:r>
      <w:r w:rsidRPr="00A140E6">
        <w:rPr>
          <w:rStyle w:val="StyleUnderline"/>
        </w:rPr>
        <w:t xml:space="preserve">Stavridis, who has studied both </w:t>
      </w:r>
      <w:r w:rsidRPr="002B10FB">
        <w:rPr>
          <w:rStyle w:val="StyleUnderline"/>
          <w:highlight w:val="cyan"/>
        </w:rPr>
        <w:t xml:space="preserve">Putin </w:t>
      </w:r>
      <w:r w:rsidRPr="002B10FB">
        <w:rPr>
          <w:rStyle w:val="StyleUnderline"/>
        </w:rPr>
        <w:t>and Trump</w:t>
      </w:r>
      <w:r w:rsidRPr="00A140E6">
        <w:rPr>
          <w:rStyle w:val="StyleUnderline"/>
        </w:rPr>
        <w:t xml:space="preserve"> </w:t>
      </w:r>
      <w:r w:rsidRPr="00F94963">
        <w:rPr>
          <w:sz w:val="16"/>
        </w:rPr>
        <w:t xml:space="preserve">and who met with Trump in December, </w:t>
      </w:r>
      <w:r w:rsidRPr="00A140E6">
        <w:rPr>
          <w:rStyle w:val="StyleUnderline"/>
        </w:rPr>
        <w:t>concluded that the two leaders “</w:t>
      </w:r>
      <w:r w:rsidRPr="002B10FB">
        <w:rPr>
          <w:rStyle w:val="StyleUnderline"/>
          <w:highlight w:val="cyan"/>
        </w:rPr>
        <w:t>are</w:t>
      </w:r>
      <w:r w:rsidRPr="00A140E6">
        <w:rPr>
          <w:rStyle w:val="StyleUnderline"/>
        </w:rPr>
        <w:t xml:space="preserve"> not risk-averse. They are risk-affectionate</w:t>
      </w:r>
      <w:r w:rsidRPr="00F94963">
        <w:rPr>
          <w:sz w:val="16"/>
        </w:rPr>
        <w:t xml:space="preserve">.” Aron, the Russia expert, said, “I think </w:t>
      </w:r>
      <w:r w:rsidRPr="00A140E6">
        <w:rPr>
          <w:rStyle w:val="StyleUnderline"/>
        </w:rPr>
        <w:t xml:space="preserve">there is a </w:t>
      </w:r>
      <w:r w:rsidRPr="00F94963">
        <w:rPr>
          <w:sz w:val="16"/>
        </w:rPr>
        <w:t xml:space="preserve">much more </w:t>
      </w:r>
      <w:r w:rsidRPr="00A140E6">
        <w:rPr>
          <w:rStyle w:val="StyleUnderline"/>
        </w:rPr>
        <w:t>cavalier attitude by Putin toward war in general and the threat of nuclear weapons</w:t>
      </w:r>
      <w:r w:rsidRPr="00F94963">
        <w:rPr>
          <w:sz w:val="16"/>
        </w:rPr>
        <w:t xml:space="preserve">. He continued, “He is not a madman, but </w:t>
      </w:r>
      <w:r w:rsidRPr="00A140E6">
        <w:rPr>
          <w:rStyle w:val="StyleUnderline"/>
        </w:rPr>
        <w:t xml:space="preserve">he </w:t>
      </w:r>
      <w:r w:rsidRPr="002B10FB">
        <w:rPr>
          <w:rStyle w:val="StyleUnderline"/>
        </w:rPr>
        <w:t xml:space="preserve">is much more </w:t>
      </w:r>
      <w:r w:rsidRPr="002B10FB">
        <w:rPr>
          <w:rStyle w:val="StyleUnderline"/>
          <w:highlight w:val="cyan"/>
        </w:rPr>
        <w:t>inclined to use the threat of nuclear weapons in</w:t>
      </w:r>
      <w:r w:rsidRPr="00F94963">
        <w:rPr>
          <w:sz w:val="16"/>
        </w:rPr>
        <w:t xml:space="preserve"> conventional [</w:t>
      </w:r>
      <w:r w:rsidRPr="002B10FB">
        <w:rPr>
          <w:rStyle w:val="StyleUnderline"/>
          <w:highlight w:val="cyan"/>
        </w:rPr>
        <w:t>military</w:t>
      </w:r>
      <w:r w:rsidRPr="002B10FB">
        <w:rPr>
          <w:sz w:val="16"/>
          <w:highlight w:val="cyan"/>
        </w:rPr>
        <w:t xml:space="preserve">] </w:t>
      </w:r>
      <w:r w:rsidRPr="002B10FB">
        <w:rPr>
          <w:rStyle w:val="StyleUnderline"/>
          <w:highlight w:val="cyan"/>
        </w:rPr>
        <w:t>and political confrontation with the West</w:t>
      </w:r>
      <w:r w:rsidRPr="00F94963">
        <w:rPr>
          <w:sz w:val="16"/>
        </w:rPr>
        <w:t xml:space="preserve">.” Perhaps the most significant difference between the two is that Putin is far more calculating than Trump. In direct negotiations, he is said to rely on videotaped analysis of the facial expressions of foreign leaders that signal when the person is bluffing, confused or lying. </w:t>
      </w:r>
      <w:r w:rsidRPr="00A140E6">
        <w:rPr>
          <w:rStyle w:val="StyleUnderline"/>
        </w:rPr>
        <w:t xml:space="preserve">At times, </w:t>
      </w:r>
      <w:r w:rsidRPr="002B10FB">
        <w:rPr>
          <w:rStyle w:val="StyleUnderline"/>
          <w:highlight w:val="cyan"/>
        </w:rPr>
        <w:t>Trump has been surprisingly quick to lash out at a perceived slight from Putin</w:t>
      </w:r>
      <w:r w:rsidRPr="00F94963">
        <w:rPr>
          <w:sz w:val="16"/>
        </w:rPr>
        <w:t xml:space="preserve">, although these moments have been overshadowed by his effusive praise for the Russian leader. On December 22, Putin promised to strengthen Russia’s strategic nuclear forces in his traditional year-end speech to his officer corps. Hours later, Trump vowed, via Twitter, to “greatly strengthen and expand” the U.S. nuclear weapons arsenal. On Morning Joe the following day, host Mika Brzezinski said that Trump had told her on a phone call, “Let it be an arms race. We will outmatch them at every pass and outlast them all.” And in late March, the Wall Street Journal reported that Trump was becoming increasingly frustrated with Russia, throwing up his hands in exasperation when informed that Russia may have violated an arms treaty. </w:t>
      </w:r>
      <w:r w:rsidRPr="00A140E6">
        <w:rPr>
          <w:rStyle w:val="StyleUnderline"/>
        </w:rPr>
        <w:t>Some</w:t>
      </w:r>
      <w:r w:rsidRPr="00F94963">
        <w:rPr>
          <w:sz w:val="16"/>
        </w:rPr>
        <w:t xml:space="preserve"> in national security circles see Trump’s impulsiveness as a cause for concern but not for panic. “He can always overreact,” </w:t>
      </w:r>
      <w:r w:rsidRPr="00A140E6">
        <w:rPr>
          <w:rStyle w:val="StyleUnderline"/>
        </w:rPr>
        <w:t>said</w:t>
      </w:r>
      <w:r w:rsidRPr="00F94963">
        <w:rPr>
          <w:sz w:val="16"/>
        </w:rPr>
        <w:t xml:space="preserve"> Anthony Cordesman, senior strategic analyst at the Center for Strategic and International Studies and a veteran of many national security posts throughout the U.S. government. “[But] </w:t>
      </w:r>
      <w:r w:rsidRPr="00A140E6">
        <w:rPr>
          <w:rStyle w:val="StyleUnderline"/>
        </w:rPr>
        <w:t xml:space="preserve">there are a lot of </w:t>
      </w:r>
      <w:r w:rsidRPr="00283EA6">
        <w:rPr>
          <w:rStyle w:val="StyleUnderline"/>
          <w:highlight w:val="cyan"/>
        </w:rPr>
        <w:t>people [around the president] to prevent an overreaction</w:t>
      </w:r>
      <w:r w:rsidRPr="00F94963">
        <w:rPr>
          <w:sz w:val="16"/>
        </w:rPr>
        <w:t xml:space="preserve"> with serious consequences.” Let’s say that Trump acted upon his impulse to tell a fighter pilot to shoot a jet that barrel-rolled an American plane. Such a response would still have to be carried out by the Pentagon, Cordesman said—a process with lots of room for senior officers to say, “Look, boss, this is a great idea but can we talk about the repercussions?” And </w:t>
      </w:r>
      <w:r w:rsidRPr="00A140E6">
        <w:rPr>
          <w:rStyle w:val="Emphasis"/>
        </w:rPr>
        <w:t xml:space="preserve">yet that process </w:t>
      </w:r>
      <w:r w:rsidRPr="00283EA6">
        <w:rPr>
          <w:rStyle w:val="Emphasis"/>
          <w:highlight w:val="cyan"/>
        </w:rPr>
        <w:t>is no longer as robust as it once was</w:t>
      </w:r>
      <w:r w:rsidRPr="00283EA6">
        <w:rPr>
          <w:sz w:val="16"/>
          <w:highlight w:val="cyan"/>
        </w:rPr>
        <w:t>.</w:t>
      </w:r>
      <w:r w:rsidRPr="00F94963">
        <w:rPr>
          <w:sz w:val="16"/>
        </w:rPr>
        <w:t xml:space="preserve"> </w:t>
      </w:r>
      <w:r w:rsidRPr="00A140E6">
        <w:rPr>
          <w:rStyle w:val="StyleUnderline"/>
        </w:rPr>
        <w:t>Many senior policymaking positions at the Pentagon and State Department remain unfilled</w:t>
      </w:r>
      <w:r w:rsidRPr="00F94963">
        <w:rPr>
          <w:sz w:val="16"/>
        </w:rPr>
        <w:t xml:space="preserve">. A small cabal in the White House, including Bannon, Jared Kushner and a few others, has asserted a role in foreign policy decisions outside the normal NSC process. It’s not yet clear how much influence is wielded by Trump’s widely respected national security adviser, Lieutenant General H.R. McMaster. </w:t>
      </w:r>
      <w:r w:rsidRPr="00A140E6">
        <w:rPr>
          <w:rStyle w:val="StyleUnderline"/>
        </w:rPr>
        <w:t>When lines of authority and influence are so murky, it increases the risk that a minor incident could boil up into an unintended clash</w:t>
      </w:r>
      <w:r w:rsidRPr="00F94963">
        <w:rPr>
          <w:sz w:val="16"/>
        </w:rPr>
        <w:t xml:space="preserve">, said retired Marine Corps General John Allen, who has served in senior military and diplomatic posts. </w:t>
      </w:r>
      <w:r w:rsidRPr="00A140E6">
        <w:rPr>
          <w:rStyle w:val="StyleUnderline"/>
        </w:rPr>
        <w:t>To complicate matters further, the relentless pace of information in the social media age has destroyed the one precious factor that helped former leaders safely navigate perilous situations: time</w:t>
      </w:r>
      <w:r w:rsidRPr="00F94963">
        <w:rPr>
          <w:sz w:val="16"/>
        </w:rPr>
        <w:t xml:space="preserve">. It’s hard to believe now, but during the 1962 Cuban missile crisis, for instance, President Kennedy and his advisers deliberated for a full 10 weeks before announcing a naval quarantine of the island. In 1969, a U.S. spy plane was shot down by North Korean jets over the Sea of Japan, killing all 31 Americans on board. It took 26 hours for the Pentagon and State Department to recommend courses of action to President Richard Nixon, according to a declassified secret assessment. (Nixon eventually decided not to respond.) Today, thanks to real-time video and data streaming, the men in the Kremlin and White House can know—or think they know—as much as the guy in the cockpit of a plane or on the bridge of a warship. The president no longer needs to rely on reports from military leaders that have been filtered through their expertise and deeper knowledge of the situation on the ground. Instead, he can watch a crisis unfold on a screen and react in real time. </w:t>
      </w:r>
      <w:r w:rsidRPr="00A140E6">
        <w:rPr>
          <w:rStyle w:val="StyleUnderline"/>
        </w:rPr>
        <w:t>Once news of an incident hits the internet, the pressure to respond becomes even harder to withstand</w:t>
      </w:r>
      <w:r w:rsidRPr="00F94963">
        <w:rPr>
          <w:sz w:val="16"/>
        </w:rPr>
        <w:t>. “</w:t>
      </w:r>
      <w:r w:rsidRPr="00A140E6">
        <w:rPr>
          <w:rStyle w:val="StyleUnderline"/>
        </w:rPr>
        <w:t>The ability to recover from early missteps is greatly reduced,</w:t>
      </w:r>
      <w:r w:rsidRPr="00F94963">
        <w:rPr>
          <w:sz w:val="16"/>
        </w:rPr>
        <w:t>” Marine Corps General Joseph Dunford, the chairman of the Joint Chiefs of Staff, has written. “</w:t>
      </w:r>
      <w:r w:rsidRPr="00A140E6">
        <w:rPr>
          <w:rStyle w:val="StyleUnderline"/>
        </w:rPr>
        <w:t xml:space="preserve">The </w:t>
      </w:r>
      <w:r w:rsidRPr="002B10FB">
        <w:rPr>
          <w:rStyle w:val="StyleUnderline"/>
          <w:highlight w:val="cyan"/>
        </w:rPr>
        <w:t>speed of war has changed, and</w:t>
      </w:r>
      <w:r w:rsidRPr="00A140E6">
        <w:rPr>
          <w:rStyle w:val="StyleUnderline"/>
        </w:rPr>
        <w:t xml:space="preserve"> the nature of these changes </w:t>
      </w:r>
      <w:r w:rsidRPr="002B10FB">
        <w:rPr>
          <w:rStyle w:val="StyleUnderline"/>
          <w:highlight w:val="cyan"/>
        </w:rPr>
        <w:t>makes</w:t>
      </w:r>
      <w:r w:rsidRPr="00A140E6">
        <w:rPr>
          <w:rStyle w:val="StyleUnderline"/>
        </w:rPr>
        <w:t xml:space="preserve"> the </w:t>
      </w:r>
      <w:r w:rsidRPr="002B10FB">
        <w:rPr>
          <w:rStyle w:val="StyleUnderline"/>
          <w:highlight w:val="cyan"/>
        </w:rPr>
        <w:t>global security</w:t>
      </w:r>
      <w:r w:rsidRPr="00A140E6">
        <w:rPr>
          <w:rStyle w:val="StyleUnderline"/>
        </w:rPr>
        <w:t xml:space="preserve"> environment even </w:t>
      </w:r>
      <w:r w:rsidRPr="002B10FB">
        <w:rPr>
          <w:rStyle w:val="StyleUnderline"/>
          <w:highlight w:val="cyan"/>
        </w:rPr>
        <w:t xml:space="preserve">more unpredictable, </w:t>
      </w:r>
      <w:r w:rsidRPr="002B10FB">
        <w:rPr>
          <w:rStyle w:val="StyleUnderline"/>
        </w:rPr>
        <w:t>dangerous</w:t>
      </w:r>
      <w:r w:rsidRPr="00A140E6">
        <w:rPr>
          <w:rStyle w:val="StyleUnderline"/>
        </w:rPr>
        <w:t>, and unforgiving</w:t>
      </w:r>
      <w:r w:rsidRPr="00F94963">
        <w:rPr>
          <w:sz w:val="16"/>
        </w:rPr>
        <w:t xml:space="preserve">.” And so in the end, </w:t>
      </w:r>
      <w:r w:rsidRPr="00A140E6">
        <w:rPr>
          <w:rStyle w:val="StyleUnderline"/>
        </w:rPr>
        <w:t>no matter how cool and unflappable the instincts of military men and women</w:t>
      </w:r>
      <w:r w:rsidRPr="00F94963">
        <w:rPr>
          <w:sz w:val="16"/>
        </w:rPr>
        <w:t xml:space="preserve"> like Kevin Webster, </w:t>
      </w:r>
      <w:r w:rsidRPr="00A140E6">
        <w:rPr>
          <w:rStyle w:val="StyleUnderline"/>
        </w:rPr>
        <w:t xml:space="preserve">what will smother the inevitable spark is steady, </w:t>
      </w:r>
      <w:r w:rsidRPr="002B10FB">
        <w:rPr>
          <w:rStyle w:val="StyleUnderline"/>
          <w:highlight w:val="cyan"/>
        </w:rPr>
        <w:t>thoughtful leadership</w:t>
      </w:r>
      <w:r w:rsidRPr="00A140E6">
        <w:rPr>
          <w:rStyle w:val="StyleUnderline"/>
        </w:rPr>
        <w:t xml:space="preserve"> from within the White House and the Kremlin</w:t>
      </w:r>
      <w:r w:rsidRPr="00F94963">
        <w:rPr>
          <w:sz w:val="16"/>
        </w:rPr>
        <w:t xml:space="preserve">. </w:t>
      </w:r>
      <w:r w:rsidRPr="00A140E6">
        <w:rPr>
          <w:rStyle w:val="StyleUnderline"/>
        </w:rPr>
        <w:t xml:space="preserve">A recognition that first reports may be wrong; a willingness to absorb new </w:t>
      </w:r>
      <w:r w:rsidRPr="002B10FB">
        <w:rPr>
          <w:rStyle w:val="StyleUnderline"/>
          <w:highlight w:val="cyan"/>
        </w:rPr>
        <w:t>and</w:t>
      </w:r>
      <w:r w:rsidRPr="00A140E6">
        <w:rPr>
          <w:rStyle w:val="StyleUnderline"/>
        </w:rPr>
        <w:t xml:space="preserve"> perhaps unwelcome information; </w:t>
      </w:r>
      <w:r w:rsidRPr="002B10FB">
        <w:rPr>
          <w:rStyle w:val="StyleUnderline"/>
          <w:highlight w:val="cyan"/>
        </w:rPr>
        <w:t>a thick skin to ward off insults</w:t>
      </w:r>
      <w:r w:rsidRPr="00A140E6">
        <w:rPr>
          <w:rStyle w:val="StyleUnderline"/>
        </w:rPr>
        <w:t xml:space="preserve"> and accusations</w:t>
      </w:r>
      <w:r w:rsidRPr="00F94963">
        <w:rPr>
          <w:sz w:val="16"/>
        </w:rPr>
        <w:t xml:space="preserve">; an acknowledgment of the limited value of threats and bluffs; and </w:t>
      </w:r>
      <w:r w:rsidRPr="00A140E6">
        <w:rPr>
          <w:rStyle w:val="StyleUnderline"/>
        </w:rPr>
        <w:t>a willingness to recognize the core interests of the other side</w:t>
      </w:r>
      <w:r w:rsidRPr="00F94963">
        <w:rPr>
          <w:sz w:val="16"/>
        </w:rPr>
        <w:t xml:space="preserve"> and a willingness to accept a face-saving solution. </w:t>
      </w:r>
      <w:r w:rsidRPr="00A140E6">
        <w:rPr>
          <w:rStyle w:val="Emphasis"/>
        </w:rPr>
        <w:t xml:space="preserve">These qualities </w:t>
      </w:r>
      <w:r w:rsidRPr="002B10FB">
        <w:rPr>
          <w:rStyle w:val="Emphasis"/>
          <w:highlight w:val="cyan"/>
        </w:rPr>
        <w:t xml:space="preserve">are not </w:t>
      </w:r>
      <w:r w:rsidRPr="002B10FB">
        <w:rPr>
          <w:rStyle w:val="Emphasis"/>
        </w:rPr>
        <w:t>notably</w:t>
      </w:r>
      <w:r w:rsidRPr="00A140E6">
        <w:rPr>
          <w:rStyle w:val="Emphasis"/>
        </w:rPr>
        <w:t xml:space="preserve"> </w:t>
      </w:r>
      <w:r w:rsidRPr="002B10FB">
        <w:rPr>
          <w:rStyle w:val="Emphasis"/>
          <w:highlight w:val="cyan"/>
        </w:rPr>
        <w:t>on display in either capital</w:t>
      </w:r>
      <w:r w:rsidRPr="00F94963">
        <w:rPr>
          <w:sz w:val="16"/>
        </w:rPr>
        <w:t>.</w:t>
      </w:r>
    </w:p>
    <w:p w14:paraId="543E6F75" w14:textId="77777777" w:rsidR="00061163" w:rsidRDefault="00061163" w:rsidP="00061163">
      <w:pPr>
        <w:pStyle w:val="Heading4"/>
      </w:pPr>
      <w:r>
        <w:t>No checks on conflict escalation, and Trump is prone to overreact</w:t>
      </w:r>
    </w:p>
    <w:p w14:paraId="7A46C97F" w14:textId="77777777" w:rsidR="00061163" w:rsidRDefault="00061163" w:rsidP="00061163">
      <w:r w:rsidRPr="00A140E6">
        <w:rPr>
          <w:rStyle w:val="Style13ptBold"/>
        </w:rPr>
        <w:t>Wood 17</w:t>
      </w:r>
      <w:r>
        <w:t xml:space="preserve"> - senior military correspondent for The Huffington Post. His second book, What Have We Done: the Moral Injury of Our Longest Wars, based on his Pulitzer Prize-winning reporting on veterans of Iraq and Afghanistan, was published by Little, Brown in November 2016. (David, “THIS IS HOW THE NEXT WORLD WAR STARTS,” </w:t>
      </w:r>
      <w:hyperlink r:id="rId111" w:history="1">
        <w:r w:rsidRPr="00313F05">
          <w:rPr>
            <w:rStyle w:val="Hyperlink"/>
          </w:rPr>
          <w:t>https://highline.huffingtonpost.com/articles/en/trump-russia-putin-military-crisis/)</w:t>
        </w:r>
        <w:r>
          <w:rPr>
            <w:rStyle w:val="Hyperlink"/>
          </w:rPr>
          <w:t xml:space="preserve"> </w:t>
        </w:r>
      </w:hyperlink>
    </w:p>
    <w:p w14:paraId="08ACFFDB" w14:textId="77777777" w:rsidR="00061163" w:rsidRPr="00F94963" w:rsidRDefault="00061163" w:rsidP="00061163">
      <w:pPr>
        <w:rPr>
          <w:sz w:val="16"/>
        </w:rPr>
      </w:pPr>
      <w:r w:rsidRPr="00F94963">
        <w:rPr>
          <w:sz w:val="16"/>
        </w:rPr>
        <w:t>With these issues in mind, I traveled to Germany this winter to talk with U.S. Air Force General Tod D. Wolters, who commands American and NATO air operations. We sat in his headquarters at Ramstein Air Base, a gleaming, modern complex where officers in the uniforms of various NATO nations bustle efficiently through polished corridors. “</w:t>
      </w:r>
      <w:r w:rsidRPr="00A140E6">
        <w:rPr>
          <w:rStyle w:val="StyleUnderline"/>
        </w:rPr>
        <w:t>The degree of hair-triggeredness is a concern</w:t>
      </w:r>
      <w:r w:rsidRPr="00F94963">
        <w:rPr>
          <w:sz w:val="16"/>
        </w:rPr>
        <w:t xml:space="preserve">,” said Wolters, a former fighter pilot who encountered Soviet bloc pilots during the Cold War. “The possibility of an intercept gone wrong,” he added, is “on my mind 24/7/365.” Admiral James G. Stavridis, the commander of NATO from 2009 to 2013 and now Dean of the Fletcher School at Tufts University, is more blunt. </w:t>
      </w:r>
      <w:r w:rsidRPr="00A140E6">
        <w:rPr>
          <w:rStyle w:val="StyleUnderline"/>
        </w:rPr>
        <w:t xml:space="preserve">The </w:t>
      </w:r>
      <w:r w:rsidRPr="00283EA6">
        <w:rPr>
          <w:rStyle w:val="StyleUnderline"/>
          <w:highlight w:val="cyan"/>
        </w:rPr>
        <w:t>potential for miscalc</w:t>
      </w:r>
      <w:r w:rsidRPr="00A140E6">
        <w:rPr>
          <w:rStyle w:val="StyleUnderline"/>
        </w:rPr>
        <w:t>ulation “</w:t>
      </w:r>
      <w:r w:rsidRPr="00283EA6">
        <w:rPr>
          <w:rStyle w:val="StyleUnderline"/>
          <w:highlight w:val="cyan"/>
        </w:rPr>
        <w:t>is</w:t>
      </w:r>
      <w:r w:rsidRPr="00F94963">
        <w:rPr>
          <w:sz w:val="16"/>
        </w:rPr>
        <w:t xml:space="preserve"> probably </w:t>
      </w:r>
      <w:r w:rsidRPr="00283EA6">
        <w:rPr>
          <w:rStyle w:val="StyleUnderline"/>
          <w:highlight w:val="cyan"/>
        </w:rPr>
        <w:t>higher than</w:t>
      </w:r>
      <w:r w:rsidRPr="00A140E6">
        <w:rPr>
          <w:rStyle w:val="StyleUnderline"/>
        </w:rPr>
        <w:t xml:space="preserve"> at </w:t>
      </w:r>
      <w:r w:rsidRPr="00283EA6">
        <w:rPr>
          <w:rStyle w:val="StyleUnderline"/>
          <w:highlight w:val="cyan"/>
        </w:rPr>
        <w:t>any</w:t>
      </w:r>
      <w:r w:rsidRPr="00A140E6">
        <w:rPr>
          <w:rStyle w:val="StyleUnderline"/>
        </w:rPr>
        <w:t xml:space="preserve"> other </w:t>
      </w:r>
      <w:r w:rsidRPr="00283EA6">
        <w:rPr>
          <w:rStyle w:val="StyleUnderline"/>
          <w:highlight w:val="cyan"/>
        </w:rPr>
        <w:t>point since</w:t>
      </w:r>
      <w:r w:rsidRPr="00A140E6">
        <w:rPr>
          <w:rStyle w:val="StyleUnderline"/>
        </w:rPr>
        <w:t xml:space="preserve"> the end of </w:t>
      </w:r>
      <w:r w:rsidRPr="00283EA6">
        <w:rPr>
          <w:rStyle w:val="StyleUnderline"/>
          <w:highlight w:val="cyan"/>
        </w:rPr>
        <w:t>the Cold War,</w:t>
      </w:r>
      <w:r w:rsidRPr="00A140E6">
        <w:rPr>
          <w:rStyle w:val="StyleUnderline"/>
        </w:rPr>
        <w:t>”</w:t>
      </w:r>
      <w:r w:rsidRPr="00F94963">
        <w:rPr>
          <w:sz w:val="16"/>
        </w:rPr>
        <w:t xml:space="preserve"> he told me. “</w:t>
      </w:r>
      <w:r w:rsidRPr="00A140E6">
        <w:rPr>
          <w:rStyle w:val="Emphasis"/>
        </w:rPr>
        <w:t>We are now at maximum danger</w:t>
      </w:r>
      <w:r w:rsidRPr="00F94963">
        <w:rPr>
          <w:sz w:val="16"/>
        </w:rPr>
        <w:t xml:space="preserve">.” </w:t>
      </w:r>
      <w:r w:rsidRPr="00A140E6">
        <w:rPr>
          <w:rStyle w:val="StyleUnderline"/>
        </w:rPr>
        <w:t xml:space="preserve">This may sound counter-intuitive, given </w:t>
      </w:r>
      <w:r w:rsidRPr="00F94963">
        <w:rPr>
          <w:sz w:val="16"/>
        </w:rPr>
        <w:t xml:space="preserve">President Donald </w:t>
      </w:r>
      <w:r w:rsidRPr="00A140E6">
        <w:rPr>
          <w:rStyle w:val="StyleUnderline"/>
        </w:rPr>
        <w:t>Trump’s extravagant professions of admiration for Putin</w:t>
      </w:r>
      <w:r w:rsidRPr="00F94963">
        <w:rPr>
          <w:sz w:val="16"/>
        </w:rPr>
        <w:t xml:space="preserve">. </w:t>
      </w:r>
      <w:r w:rsidRPr="00A140E6">
        <w:rPr>
          <w:rStyle w:val="StyleUnderline"/>
        </w:rPr>
        <w:t>But</w:t>
      </w:r>
      <w:r w:rsidRPr="00F94963">
        <w:rPr>
          <w:sz w:val="16"/>
        </w:rPr>
        <w:t xml:space="preserve"> the strong consensus inside the U.S. military establishment is that </w:t>
      </w:r>
      <w:r w:rsidRPr="00A140E6">
        <w:rPr>
          <w:rStyle w:val="StyleUnderline"/>
        </w:rPr>
        <w:t>the pattern of Russian provocation will continue</w:t>
      </w:r>
      <w:r w:rsidRPr="00F94963">
        <w:rPr>
          <w:sz w:val="16"/>
        </w:rPr>
        <w:t xml:space="preserve">—and not just because the various investigations into the Trump campaign’s links with Russia make détente politically unlikely. </w:t>
      </w:r>
      <w:r w:rsidRPr="00A140E6">
        <w:rPr>
          <w:rStyle w:val="StyleUnderline"/>
        </w:rPr>
        <w:t>Antagonizing the West is central to one of Putin’s most cherished ambitions</w:t>
      </w:r>
      <w:r w:rsidRPr="00F94963">
        <w:rPr>
          <w:sz w:val="16"/>
        </w:rPr>
        <w:t>: undermining NATO. By constantly pushing the limits with risky intercepts and other tactics, Putin forces NATO to make difficult choices about when and how to respond that can sow dissension among its members. In addition, a certain belligerence towards the U.S. is practically a political necessity for Putin. The Russian leader owes his popularity to “the tiger of patriotic mobilization,” said Leon Aron, the director of Russian studies at the American Enterprise Institute. Given the country’s diminished status in the world and its stalled economy, he added, militarized fervor for the motherland “is the only thing going for his regime.” Meanwhile,[2] 2. According to an analysis by the U.S. Army War College, “</w:t>
      </w:r>
      <w:r w:rsidRPr="00283EA6">
        <w:rPr>
          <w:rStyle w:val="StyleUnderline"/>
        </w:rPr>
        <w:t>the</w:t>
      </w:r>
      <w:r w:rsidRPr="00A140E6">
        <w:rPr>
          <w:rStyle w:val="StyleUnderline"/>
        </w:rPr>
        <w:t xml:space="preserve"> top </w:t>
      </w:r>
      <w:r w:rsidRPr="00283EA6">
        <w:rPr>
          <w:rStyle w:val="StyleUnderline"/>
          <w:highlight w:val="cyan"/>
        </w:rPr>
        <w:t>leadership is moving the country onto a war footing</w:t>
      </w:r>
      <w:r w:rsidRPr="00F94963">
        <w:rPr>
          <w:sz w:val="16"/>
        </w:rPr>
        <w:t xml:space="preserve">” in response to what it sees as “an arc of crisis around Russia and a period of great turbulence in international affairs.” since the departure of Trump’s first national security adviser, Michael Flynn, his foreign policy team is now dominated by officials who advocate a hard line on Russia.[3] 3. These include ambassador to the United Nations Nikki Haley, national security adviser H.R. McMaster, and senior National Security Council Russia adviser Fiona Hill. Secretary of Defense James Mattis predicted at his confirmation hearing that “there are an increasing number of areas where we are going to have to confront Russia.” For all these reasons, Philip </w:t>
      </w:r>
      <w:r w:rsidRPr="00A140E6">
        <w:rPr>
          <w:rStyle w:val="StyleUnderline"/>
        </w:rPr>
        <w:t>Breedlove, who retired last summer after three years as supreme allied commander of NATO, isn’t optimistic that Russia will back off</w:t>
      </w:r>
      <w:r w:rsidRPr="00F94963">
        <w:rPr>
          <w:sz w:val="16"/>
        </w:rPr>
        <w:t xml:space="preserve"> anytime soon. “We’re in a bad place and it’s getting worse rather than better,” he told me. “</w:t>
      </w:r>
      <w:r w:rsidRPr="00A140E6">
        <w:rPr>
          <w:rStyle w:val="StyleUnderline"/>
        </w:rPr>
        <w:t>The probability of coming up against that unintended but strategic mess-up is, I think, rising rather than becoming less likely.</w:t>
      </w:r>
      <w:r w:rsidRPr="00F94963">
        <w:rPr>
          <w:sz w:val="16"/>
        </w:rPr>
        <w:t xml:space="preserve">” When Breedlove’s successor, General Curtis Scaparrotti, took command in May 2016, he grimly warned a gathering of diplomats and officers of a “resurgent Russia” and cautioned that NATO must be ready “to fight tonight if deterrence fails.” </w:t>
      </w:r>
      <w:r w:rsidRPr="00A140E6">
        <w:rPr>
          <w:rStyle w:val="StyleUnderline"/>
        </w:rPr>
        <w:t>All of this is happening at a time when most of the old Cold War safeguards for resolving tensions with Russia—treaties, gentlemen’s understandings, unofficial back channels—have fallen away</w:t>
      </w:r>
      <w:r w:rsidRPr="00F94963">
        <w:rPr>
          <w:sz w:val="16"/>
        </w:rPr>
        <w:t xml:space="preserve">. When a Russian jet barrel-rolls a U.S. aircraft, a senior U.S. official hops in a car and is driven to the white marble monolith on Wisconsin Avenue that houses the Russian embassy. There, he sits down with Sergey Kislyak, the ambassador who has recently attained minor fame for his surreptitious meetings with various Trump associates. A typical conversation, the U.S. official told me, goes something like this: “I say, ‘Look here, Sergey, we had this incident on April 11, this is getting out of hand, this is dangerous.’” Kislyak, the official said, benignly denies that any misbehavior has occurred. (When I made my own trip to the embassy late last year, a senior official assured me with a polite smile that Russian pilots do nothing dangerous—and certainly not barrel-rolls.) </w:t>
      </w:r>
      <w:r w:rsidRPr="00A140E6">
        <w:rPr>
          <w:rStyle w:val="StyleUnderline"/>
        </w:rPr>
        <w:t>Among the many senior officers I spoke to in Washington and Europe who are worried about Russia, there was one more factor fueling their anxiety: their new commander-in-chief, and how he might react in a crisis</w:t>
      </w:r>
      <w:r w:rsidRPr="00F94963">
        <w:rPr>
          <w:sz w:val="16"/>
        </w:rPr>
        <w:t xml:space="preserve">. </w:t>
      </w:r>
      <w:r w:rsidRPr="00283EA6">
        <w:rPr>
          <w:rStyle w:val="StyleUnderline"/>
          <w:highlight w:val="cyan"/>
        </w:rPr>
        <w:t>After a Russian fighter barrel-rolled</w:t>
      </w:r>
      <w:r w:rsidRPr="00A140E6">
        <w:rPr>
          <w:rStyle w:val="StyleUnderline"/>
        </w:rPr>
        <w:t xml:space="preserve"> an RC-135 </w:t>
      </w:r>
      <w:r w:rsidRPr="00283EA6">
        <w:rPr>
          <w:rStyle w:val="StyleUnderline"/>
          <w:highlight w:val="cyan"/>
        </w:rPr>
        <w:t>over the Baltic Sea</w:t>
      </w:r>
      <w:r w:rsidRPr="00A140E6">
        <w:rPr>
          <w:rStyle w:val="StyleUnderline"/>
        </w:rPr>
        <w:t xml:space="preserve"> last April, </w:t>
      </w:r>
      <w:r w:rsidRPr="00283EA6">
        <w:rPr>
          <w:rStyle w:val="StyleUnderline"/>
          <w:highlight w:val="cyan"/>
        </w:rPr>
        <w:t xml:space="preserve">Trump </w:t>
      </w:r>
      <w:r w:rsidRPr="00283EA6">
        <w:rPr>
          <w:rStyle w:val="StyleUnderline"/>
        </w:rPr>
        <w:t>fumed</w:t>
      </w:r>
      <w:r w:rsidRPr="00A140E6">
        <w:rPr>
          <w:rStyle w:val="StyleUnderline"/>
        </w:rPr>
        <w:t xml:space="preserve"> </w:t>
      </w:r>
      <w:r w:rsidRPr="00283EA6">
        <w:rPr>
          <w:rStyle w:val="StyleUnderline"/>
        </w:rPr>
        <w:t>that</w:t>
      </w:r>
      <w:r w:rsidRPr="00A140E6">
        <w:rPr>
          <w:rStyle w:val="StyleUnderline"/>
        </w:rPr>
        <w:t xml:space="preserve"> the </w:t>
      </w:r>
      <w:r w:rsidRPr="00283EA6">
        <w:rPr>
          <w:rStyle w:val="StyleUnderline"/>
        </w:rPr>
        <w:t>Obama</w:t>
      </w:r>
      <w:r w:rsidRPr="00A140E6">
        <w:rPr>
          <w:rStyle w:val="StyleUnderline"/>
        </w:rPr>
        <w:t xml:space="preserve"> administration had only lodged a diplomatic protest</w:t>
      </w:r>
      <w:r w:rsidRPr="00F94963">
        <w:rPr>
          <w:sz w:val="16"/>
        </w:rPr>
        <w:t xml:space="preserve">. </w:t>
      </w:r>
      <w:r w:rsidRPr="00A140E6">
        <w:rPr>
          <w:rStyle w:val="StyleUnderline"/>
        </w:rPr>
        <w:t xml:space="preserve">He </w:t>
      </w:r>
      <w:r w:rsidRPr="00283EA6">
        <w:rPr>
          <w:rStyle w:val="StyleUnderline"/>
          <w:highlight w:val="cyan"/>
        </w:rPr>
        <w:t>considered this to be a weak response.</w:t>
      </w:r>
      <w:r w:rsidRPr="00F94963">
        <w:rPr>
          <w:sz w:val="16"/>
        </w:rPr>
        <w:t xml:space="preserve"> “It just shows how low we’ve gone, where they can toy with us like that,” he complained on a radio talk show. “It shows a lack of respect.” </w:t>
      </w:r>
      <w:r w:rsidRPr="00283EA6">
        <w:rPr>
          <w:rStyle w:val="StyleUnderline"/>
        </w:rPr>
        <w:t xml:space="preserve">If he were president, </w:t>
      </w:r>
      <w:r w:rsidRPr="00283EA6">
        <w:rPr>
          <w:rStyle w:val="StyleUnderline"/>
          <w:highlight w:val="cyan"/>
        </w:rPr>
        <w:t>Trump went on</w:t>
      </w:r>
      <w:r w:rsidRPr="00283EA6">
        <w:rPr>
          <w:rStyle w:val="StyleUnderline"/>
        </w:rPr>
        <w:t>, he would do things differently</w:t>
      </w:r>
      <w:r w:rsidRPr="00F94963">
        <w:rPr>
          <w:sz w:val="16"/>
        </w:rPr>
        <w:t xml:space="preserve">. “You wanna at least make a phone call or two,” he conceded. “[But] </w:t>
      </w:r>
      <w:r w:rsidRPr="00283EA6">
        <w:rPr>
          <w:rStyle w:val="StyleUnderline"/>
          <w:highlight w:val="cyan"/>
        </w:rPr>
        <w:t>at</w:t>
      </w:r>
      <w:r w:rsidRPr="00A140E6">
        <w:rPr>
          <w:rStyle w:val="StyleUnderline"/>
        </w:rPr>
        <w:t xml:space="preserve"> </w:t>
      </w:r>
      <w:r w:rsidRPr="00283EA6">
        <w:rPr>
          <w:rStyle w:val="StyleUnderline"/>
          <w:highlight w:val="cyan"/>
        </w:rPr>
        <w:t>a certain point</w:t>
      </w:r>
      <w:r w:rsidRPr="00F94963">
        <w:rPr>
          <w:sz w:val="16"/>
        </w:rPr>
        <w:t xml:space="preserve">, when that sucker comes by you, you gotta shoot. </w:t>
      </w:r>
      <w:r w:rsidRPr="00283EA6">
        <w:rPr>
          <w:rStyle w:val="StyleUnderline"/>
          <w:highlight w:val="cyan"/>
        </w:rPr>
        <w:t>You gotta shoot</w:t>
      </w:r>
      <w:r w:rsidRPr="00283EA6">
        <w:rPr>
          <w:sz w:val="16"/>
          <w:highlight w:val="cyan"/>
        </w:rPr>
        <w:t>.</w:t>
      </w:r>
      <w:r w:rsidRPr="00F94963">
        <w:rPr>
          <w:sz w:val="16"/>
        </w:rPr>
        <w:t xml:space="preserve"> I mean, you gotta shoot.”</w:t>
      </w:r>
    </w:p>
    <w:p w14:paraId="6FE02BA1" w14:textId="77777777" w:rsidR="00061163" w:rsidRDefault="00061163" w:rsidP="00061163">
      <w:pPr>
        <w:pStyle w:val="Heading3"/>
      </w:pPr>
      <w:r>
        <w:t>Revisionism---A2: No Nuclear Escalation</w:t>
      </w:r>
    </w:p>
    <w:p w14:paraId="05F6ACBD" w14:textId="77777777" w:rsidR="00061163" w:rsidRDefault="00061163" w:rsidP="00061163">
      <w:pPr>
        <w:pStyle w:val="Heading4"/>
      </w:pPr>
      <w:r>
        <w:t xml:space="preserve">Russia will </w:t>
      </w:r>
      <w:r>
        <w:rPr>
          <w:u w:val="single"/>
        </w:rPr>
        <w:t>over-</w:t>
      </w:r>
      <w:r w:rsidRPr="0028308C">
        <w:rPr>
          <w:u w:val="single"/>
        </w:rPr>
        <w:t>rely</w:t>
      </w:r>
      <w:r>
        <w:t xml:space="preserve"> on nuclear threats in response to conventional crises --- risks nuclear war</w:t>
      </w:r>
    </w:p>
    <w:p w14:paraId="634D7BD7" w14:textId="77777777" w:rsidR="00061163" w:rsidRPr="00D46CE3" w:rsidRDefault="00061163" w:rsidP="00061163">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xml:space="preserve">, 36.1) </w:t>
      </w:r>
    </w:p>
    <w:p w14:paraId="2E94D540" w14:textId="77777777" w:rsidR="00061163" w:rsidRPr="00F94963" w:rsidRDefault="00061163" w:rsidP="00061163">
      <w:pPr>
        <w:rPr>
          <w:sz w:val="16"/>
        </w:rPr>
      </w:pPr>
      <w:r w:rsidRPr="00F94963">
        <w:rPr>
          <w:sz w:val="16"/>
        </w:rPr>
        <w:t xml:space="preserve">The year 2014 was a major turning point in post-Cold War history when Russia invaded and annexed Crimea and engaged in an expanded war in Eastern Ukraine with the objective of extending Russian control and possibly creating a land bridge to Crimea. As noted previously, President Toomas Ilves of Estonia has pointed out, “Everything that has happened since 1989 has been predicated on the fundamental assumption that you don’t change borders by force, and that’s now out the window.”62 It was also a turning point in the Russian use of nuclear threats. In 2014 and 2015, Russia injected nuclear weapons into the Ukraine crisis, threatening a nuclear response in the event of a NATO counter attack. As Deputy Secretary of Defense Work has observed, “ …senior Russian officials continue to make irresponsible statements regarding Russia’s nuclear forces, and we assess that they are doing it to intimidate our allies and us.”63 In his August 2014 Yalta speech on Ukraine, Putin referenced Russia’s large and growing nuclear capabilities, and warned that NATO should not “mess” with Russia.64 In September 2014, then-Ukrainian Defense Minister Colonel General Valeriy Heletey said that Russia threatened on several occasions across unofficial channels to use tactical nuclear weapons against Ukraine.65 In a March 2015 “documentary” marking the one year anniversary of the Russian annexation of Crimea, Putin said he was willing to put Russian nuclear forces on alert during the invasion.66 As Colonel (ret.) Vladimir Yevseyev, Director of the Center for Social and Political Research wrote, “Putin is saying that under certain conditions, Russia will be ready to use nuclear weapons to defend Crimea.”67 </w:t>
      </w:r>
      <w:r w:rsidRPr="002B10FB">
        <w:rPr>
          <w:rStyle w:val="StyleUnderline"/>
          <w:highlight w:val="cyan"/>
        </w:rPr>
        <w:t>Putin</w:t>
      </w:r>
      <w:r w:rsidRPr="00F94963">
        <w:rPr>
          <w:sz w:val="16"/>
        </w:rPr>
        <w:t xml:space="preserve"> reportedly </w:t>
      </w:r>
      <w:r w:rsidRPr="002B10FB">
        <w:rPr>
          <w:rStyle w:val="StyleUnderline"/>
          <w:highlight w:val="cyan"/>
        </w:rPr>
        <w:t>has made nuclear threats</w:t>
      </w:r>
      <w:r w:rsidRPr="00F94963">
        <w:rPr>
          <w:sz w:val="16"/>
        </w:rPr>
        <w:t xml:space="preserve"> through unofficial channels </w:t>
      </w:r>
      <w:r w:rsidRPr="002B10FB">
        <w:rPr>
          <w:rStyle w:val="StyleUnderline"/>
          <w:highlight w:val="cyan"/>
        </w:rPr>
        <w:t>over</w:t>
      </w:r>
      <w:r w:rsidRPr="000D11EC">
        <w:rPr>
          <w:rStyle w:val="StyleUnderline"/>
        </w:rPr>
        <w:t xml:space="preserve"> </w:t>
      </w:r>
      <w:r w:rsidRPr="002B10FB">
        <w:rPr>
          <w:rStyle w:val="StyleUnderline"/>
          <w:highlight w:val="cyan"/>
        </w:rPr>
        <w:t>Crimea and the Baltic republics.</w:t>
      </w:r>
      <w:r w:rsidRPr="00F94963">
        <w:rPr>
          <w:sz w:val="16"/>
        </w:rPr>
        <w:t xml:space="preserve"> According to the London Times, Russian generals present at a meeting in Germany who said they were speaking for the Russian government indicated that “any military move by the West on Crimea would trigger a Russian response, possibly involving nuclear force. ‘The United States should also understand it would also be at risk,”’ the generals reportedly said, and the paper noted that “President Putin is using the threat of a nuclear showdown over the Baltic states to force NATO to back away from Russia’s border.”68 </w:t>
      </w:r>
      <w:r w:rsidRPr="000D11EC">
        <w:rPr>
          <w:rStyle w:val="StyleUnderline"/>
        </w:rPr>
        <w:t xml:space="preserve">The fundamental difference in these statements and past Russian nuclear threats is that </w:t>
      </w:r>
      <w:r w:rsidRPr="002B10FB">
        <w:rPr>
          <w:rStyle w:val="StyleUnderline"/>
          <w:highlight w:val="cyan"/>
        </w:rPr>
        <w:t xml:space="preserve">Russia is now talking about the first use of nuclear weapons </w:t>
      </w:r>
      <w:r w:rsidRPr="002B10FB">
        <w:rPr>
          <w:rStyle w:val="Emphasis"/>
          <w:highlight w:val="cyan"/>
        </w:rPr>
        <w:t>in support of</w:t>
      </w:r>
      <w:r w:rsidRPr="000D11EC">
        <w:rPr>
          <w:rStyle w:val="Emphasis"/>
        </w:rPr>
        <w:t xml:space="preserve"> Russian aggression and </w:t>
      </w:r>
      <w:r w:rsidRPr="002B10FB">
        <w:rPr>
          <w:rStyle w:val="Emphasis"/>
          <w:highlight w:val="cyan"/>
        </w:rPr>
        <w:t>expansion</w:t>
      </w:r>
      <w:r w:rsidRPr="000D11EC">
        <w:rPr>
          <w:rStyle w:val="StyleUnderline"/>
        </w:rPr>
        <w:t>, not only in</w:t>
      </w:r>
      <w:r>
        <w:rPr>
          <w:rStyle w:val="StyleUnderline"/>
        </w:rPr>
        <w:t xml:space="preserve"> </w:t>
      </w:r>
      <w:r w:rsidRPr="000D11EC">
        <w:rPr>
          <w:rStyle w:val="StyleUnderline"/>
        </w:rPr>
        <w:t>response</w:t>
      </w:r>
      <w:r w:rsidRPr="00F94963">
        <w:rPr>
          <w:sz w:val="16"/>
        </w:rPr>
        <w:t xml:space="preserve"> to an attack on Russia. </w:t>
      </w:r>
      <w:r w:rsidRPr="002B10FB">
        <w:rPr>
          <w:rStyle w:val="Emphasis"/>
          <w:highlight w:val="cyan"/>
        </w:rPr>
        <w:t>This is an important shift</w:t>
      </w:r>
      <w:r w:rsidRPr="00F94963">
        <w:rPr>
          <w:sz w:val="16"/>
        </w:rPr>
        <w:t xml:space="preserve">. As Lieutenant General Sir Adrian Bradshaw, Deputy NATO military commander, has noted, Eastern European NATO states face the risk of a Russian conventional attack backed by the threat of nuclear “escalation” which would be used to prevent “reestablishment of territorial integrity.”69 </w:t>
      </w:r>
      <w:r w:rsidRPr="000D11EC">
        <w:rPr>
          <w:rStyle w:val="StyleUnderline"/>
        </w:rPr>
        <w:t xml:space="preserve">Such overt </w:t>
      </w:r>
      <w:r w:rsidRPr="002B10FB">
        <w:rPr>
          <w:rStyle w:val="StyleUnderline"/>
          <w:highlight w:val="cyan"/>
        </w:rPr>
        <w:t>manifestations of hostility support</w:t>
      </w:r>
      <w:r w:rsidRPr="000D11EC">
        <w:rPr>
          <w:rStyle w:val="StyleUnderline"/>
        </w:rPr>
        <w:t xml:space="preserve"> the </w:t>
      </w:r>
      <w:r w:rsidRPr="002B10FB">
        <w:rPr>
          <w:rStyle w:val="StyleUnderline"/>
          <w:highlight w:val="cyan"/>
        </w:rPr>
        <w:t>foreign policy goals of restoring Russia’s</w:t>
      </w:r>
      <w:r w:rsidRPr="00F94963">
        <w:rPr>
          <w:sz w:val="16"/>
        </w:rPr>
        <w:t xml:space="preserve"> position as a military force to be reckoned with, expanding Russian </w:t>
      </w:r>
      <w:r w:rsidRPr="002B10FB">
        <w:rPr>
          <w:rStyle w:val="StyleUnderline"/>
          <w:highlight w:val="cyan"/>
        </w:rPr>
        <w:t>dominance</w:t>
      </w:r>
      <w:r w:rsidRPr="00F94963">
        <w:rPr>
          <w:sz w:val="16"/>
        </w:rPr>
        <w:t xml:space="preserve"> in Europe, and creating opportunities for dissension within the NATO alliance. Nuclear bomber patrols In 2007, Putin announced the start of bomber “patrols,” stating, “Combat alert has begun today. Twenty strategic missile carriers are taking part in it. The planes that have scrambled will be in the air for 20 hours with refueling and in interaction with the Navy.”70 These patrols continue to this day and Russian nuclearcapable bombers are deliberately being flown into the air defense identification zones of the U.S., Canada, NATO Europe, and Japan. The intent of these flights is clearly to intimidate.71 In July 2015, Sputnik News, a Russian state-run news agency, stated the Tu-95 heavy bomber “is capable of striking the United States with nuclear bombs,” and the purpose of the flights was to “survey the skies around Russian borders reminding everyone that Russia is a power to be reckoned with.”72 In May 2015, NATO Secretary General Stoltenberg declared, “Russia has also significantly increased the scale, number and range of provocative flights by nuclear-capable bombers across much of the globe. From Japan to Gibraltar. From Crete to California. And from the Baltic Sea to the Black Sea.”73 He revealed that NATO had to intercept Russian military aircraft 400 times in 2014, twice the number that took place in 2013.74 Sweden has reported “‘unprecedented’ Cold War-era levels of activity by Russian military bombers and fighter aircraft over the Baltic Sea area.”75 UK Defense Minister Michael Fallon said Russia was playing a “provocative and dangerous” game that could result in the destruction of an airliner over the UK.76 Russia has even said it will send nuclear-capable bombers to patrol the Gulf of Mexico.77 These flights have become a serious threat to air navigation safety because the aircraft reportedly fly without notification or transponders functioning.78 In April 2015, there was a particularly serious bomber incident. The UK press reported that two Russian Tu-95 bombers flying over the English Channel were carrying at least one “nuclear warheadcarrying missile, designed to seek and destroy a Vanguard [strategic ballistic missile] submarine.”79 The UK protested this flight, reportedly over the threat it posed to air navigation.80 On July 4, 2015, two Russian Tu-95 bombers reportedly flew within 40 miles of the U.S. and taunted the U.S. pilots saying, “Good morning American pilots, we are here to greet you on your Fourth of July Independence Day.”81 Since 2013, there has been a significant increase in threatening flights by nuclear-capable bombers against Japan, including a reported over-flight of a Japanese island.82 In 2015, Reuters reported that the Japanese Air Force announced that “Russian bombers and patrol planes often enter Japan’s air space close to Japan’s northern Hokkaido island and close to four smaller islands which are claimed both by Japan and Russia,” and that Japanese fighter scrambles against Russia and Chinese aircraft had returned to peak Cold War levels.83 These flights are indicative of an increasingly hostile and provocative posture toward both the West and Japan, intended to strengthen Russia’s political and military standing in support of Moscow’s national objectives. Russian nuclear exercises While </w:t>
      </w:r>
      <w:r w:rsidRPr="002B10FB">
        <w:rPr>
          <w:rStyle w:val="StyleUnderline"/>
          <w:highlight w:val="cyan"/>
        </w:rPr>
        <w:t>Russian</w:t>
      </w:r>
      <w:r w:rsidRPr="000D11EC">
        <w:rPr>
          <w:rStyle w:val="StyleUnderline"/>
        </w:rPr>
        <w:t xml:space="preserve"> </w:t>
      </w:r>
      <w:r w:rsidRPr="002B10FB">
        <w:rPr>
          <w:rStyle w:val="StyleUnderline"/>
          <w:highlight w:val="cyan"/>
        </w:rPr>
        <w:t>nuclear exercises</w:t>
      </w:r>
      <w:r w:rsidRPr="00F94963">
        <w:rPr>
          <w:sz w:val="16"/>
        </w:rPr>
        <w:t xml:space="preserve"> are discussed in more detail in the next chapter, their increasing </w:t>
      </w:r>
      <w:r w:rsidRPr="000D11EC">
        <w:rPr>
          <w:rStyle w:val="StyleUnderline"/>
        </w:rPr>
        <w:t xml:space="preserve">frequency and aggressiveness </w:t>
      </w:r>
      <w:r w:rsidRPr="002B10FB">
        <w:rPr>
          <w:rStyle w:val="StyleUnderline"/>
          <w:highlight w:val="cyan"/>
        </w:rPr>
        <w:t>is a reflection of growing hostility</w:t>
      </w:r>
      <w:r w:rsidRPr="000D11EC">
        <w:rPr>
          <w:rStyle w:val="StyleUnderline"/>
        </w:rPr>
        <w:t xml:space="preserve"> toward the West</w:t>
      </w:r>
      <w:r w:rsidRPr="00F94963">
        <w:rPr>
          <w:sz w:val="16"/>
        </w:rPr>
        <w:t xml:space="preserve">. </w:t>
      </w:r>
      <w:r w:rsidRPr="000D11EC">
        <w:rPr>
          <w:rStyle w:val="StyleUnderline"/>
        </w:rPr>
        <w:t>They</w:t>
      </w:r>
      <w:r w:rsidRPr="00F94963">
        <w:rPr>
          <w:sz w:val="16"/>
        </w:rPr>
        <w:t xml:space="preserve"> also </w:t>
      </w:r>
      <w:r w:rsidRPr="000D11EC">
        <w:rPr>
          <w:rStyle w:val="StyleUnderline"/>
        </w:rPr>
        <w:t>demonstrate Russian views concerning the linkage of nuclear weapons to Russia’s expansionism and war</w:t>
      </w:r>
      <w:r>
        <w:rPr>
          <w:rStyle w:val="StyleUnderline"/>
        </w:rPr>
        <w:t xml:space="preserve"> </w:t>
      </w:r>
      <w:r w:rsidRPr="000D11EC">
        <w:rPr>
          <w:rStyle w:val="StyleUnderline"/>
        </w:rPr>
        <w:t>planning</w:t>
      </w:r>
      <w:r w:rsidRPr="00F94963">
        <w:rPr>
          <w:sz w:val="16"/>
        </w:rPr>
        <w:t xml:space="preserve">. Russian exercises, which mainly focus on fighting the U.S., NATO and Japan, appear to emphasize nuclear warfighting, starting with Russian first use of a small number of nuclear weapons and escalating to general nuclear war.84 The Russians routinely stage major strategic nuclear exercises and theater war exercises simulating the use of nuclear weapons.85 In addition to the normal training role these exercises serve, they likely are intended to influence the actions of NATO states through the intimidating effect they create. The unusual high-profile publicity given to nuclear exercises in Russia appears designed to reinforce this effort at intimidation. According to NATO Secretary General Stoltenberg, “Russia’s recent use of nuclear rhetoric, exercises and operations are deeply troubling.”86 Moreover, he noted that Russia has avoided reporting on these exercises as required by the Vienna Document, agreed to by the Organization for Security and Cooperation in Europe, and intended to enable confidence-building measures that reduce the risk of hazardous incidents that can lead to inadvertent conflict. 87 In the same year that the draft Russian nuclear doctrine was made public, Russia conducted the Zapad [West]-1999 theater war exercise, in which then-Russian Defense Minister Marshal Igor Sergeyev said Russia simulated the first use of nuclear weapons: “Our Army was forced to launch nuclear strikes first which enabled it to achieve a breakthrough in the theater situation.”88 Alexander Golts wrote that “the enemy looked just exactly like NATO did in Yugoslavia.”89 Russian press accounts stated that Russia responded with limited nuclear strikes using cruise missiles launched from Tu-95 and Tu-160 bombers “against countries from whose territories the offensive was launched.”90 The use of strategic bombers with nuclear cruise missiles was repeated in later Zapad exercises.91 In 2009, the London Daily Telegraph reported, “The [Russian] armed forces are said to have carried out ‘war games’ in which nuclear missiles were fired and troops practiced an amphibious landing on the country’s [Poland’s] coast.”92 In this case, the weapon reportedly used was a tactical nuclear weapon.93 A senior NATO official told Reuters that Russia’s Zapad exercise in 2013 was “supposed to be a counter-terrorism exercise but it involved the (simulated) use of nuclear weapons.”94 The Russians have also reportedly simulated first use of nuclear weapons in the Vostok [East] exercises and in exercises conducted in the Indian Ocean.95 Russian strategic nuclear exercises have become larger and, since 2012, have been presided over personally by President Putin. In 2013, while Putin hosted a meeting of the G-20 Presidents and Prime Ministers at St. Petersburg, Russia announced it was conducting a large ICBM force exercise–the timing of which was hardly coincidental.96 The simulated first use of nuclear weapons is consistent with Russian concepts of conflict “deescalation,” which was part of the theoretical basis of Putin’s nuclear first-use doctrine.97 Writing in May 1999, Major-General V.I. Levshin, Colonel A.V. Nedelin, and Colonel M. Ye Sergeyev described the concept of “de-escalation of military operations” as follows: “Fulfilling the de-escalation concept is understood to mean actually using nuclear weapons both for showing resolve as well as for the immediate delivery of nuclear strikes against the enemy ….It seems to us that the cessation of military operations will be the most acceptable thing for the enemy in this case.”98 The 2014–2015 European security crisis triggered by the Russian invasion of the Ukraine has resulted in a dramatic increase in both nuclear and conventional Russian military exercises. Russian exercises and what Russia calls “snap drills” reportedly will reach astounding levels in 2015 (an announcement of 4,000 planned in 2015, including 120 involving the ICBM force).99 The senior U.S. Army general in Europe, Lt. General Ben Hodges, says Russia has demonstrated the capability to deploy 30,000 troops and 1,000 tanks “really fast.”100 Early in the Ukraine crisis, in March 2014, the Russian Strategic Missile Troops conducted a nuclear exercise which reportedly involved a “massive” nuclear strike.101 In May 2014, Russia announced a very large strategic nuclear exercise involving live launches of tactical and strategic nuclear missiles and missile and bomber defense interceptors. Russia again said the exercise—in which a number of Commonwealth of Independent States (CIS) Presidents participated—ended in a “massive” nuclear strike.102 In February 2015, Russia conducted what was characterized as the largest ICBM exercise ever,103 involving 30 ICBM regiments operating in six regions of Russia.104 In March 2015, Russia conducted “snap drills” involving strategic nuclear missile submarines, strategic bombers, and the forward deployment of nuclear-capable Iskander missiles to Kaliningrad. Noted Russian journalist, Pavel Felgenhauer, wrote that the exercise was intended to send “a clear message: Moscow is not ready to stand down and is threatening the use of force, including nuclear weapons.”105 Russia’s theater exercises with simulated nuclear weapons use have also threatened Japan. The Russian Vostok [East]-2010 exercise reportedly simulated the use of tactical nuclear weapons and, in part, was fought in the Kuril Islands claimed by Japan.106 Despite Japan’s protest, the Vostok-2014 exercise, also reportedly involved fighting in the Kuril Islands and was a nuclear exercise.107 Russia did not even try to hide the fact that the exercise was directed against the U.S. and Japan.108 Russian sources called it the largest exercise in Russian history.109 These types of exercises go beyond simple defensive military training. The extent of the simulated use of nuclear weapons is unprecedented and the geographical reach of these exercises is clearly designed to send a strong message to the West and Japan. Forward deployment of nuclear-capable systems Russian officials have frequently made threats to forward deploy nuclear-capable Iskander missiles to Kaliningrad (a Russian enclave on the border with Poland). For example, President Dmitry Medvedev threatened to do so the day after Barack Obama was elected U.S. President.110 Russia appears to believe that the forward deployment of nuclear systems makes the threat more credible and, thus, enhances Russian political and military leverage with the states that are threatened. The likely goal is to convince these states that defending themselves against a Russia willing to employ nuclear weapons to attain its foreign policy objectives is a losing proposition and that accommodation with Russia is the better part of valor. In fact, Russia reportedly already has deployed nuclear-capable delivery vehicles to Crimea, including Backfire bombers and Iskander missiles.111 Russia’s most modern nuclear-capable fighter bomber, the Su-34, also appears to have been deployed near Crimea.112 And, it is possible that Russian nuclear weapons have also already been deployed there—the Secretary of Ukraine’s National Security Council has stated that Russia is in the process of doing so.113 Earlier this year, Russia’s nuclear weapons handling organization, the 12th Main Directorate of the General Staff, announced that Russia is deploying a nuclear weapons handling unit to Crimea.114 Additionally, according to Russian press accounts, Russia is deploying advanced nuclear-armed equipment to Kamchatka, the area of the Russian mainland nearest Japan, including the new Borei class nuclear ballistic missile submarine and the S-400 advanced air defense weapon.115 The Russian military buildup The growing militarization of Russia is a manifestation of its growing hostility toward the West. Russian expatriate Alexei Bayer notes that Russia today is “bursting with negative energy, hatred of the outside world and enthusiasm for confrontation.”116 Confrontation requires military capability, and Moscow is channeling a significant amount of resources and energy toward investing in and building up this capability, with military expenditures now reported to be nine percent of Russian GNP.117 According to former Duma member, Vladimir Ryzhkov, the Russian media “promotes the idea that Russia exists in a hostile environment, that it is locked in a confrontation with the United States and the West—because of which the country must remain on the constant war footing of a ‘besieged fortress,’ arm itself against foreign aggressors and crack down on domestic enemies ranging from the intelligentsia to ordinary discontents.”118 Russian modernization and expansion of its conventional and nuclear capabilities (described in Chapter Four) enhance Russia’s ability to implement its provocative threats, particularly in light of the defense spending reductions that have been underway in the United States and virtually every NATO state.119 This situation is more ominous in light of the asymmetry in approaches to nuclear weapons and the West’s lack of emphasis on nuclear deterrence. In 2005, then-Chief of the Russian General Staff General Baluyevski stated, “at present and in the foreseeable future the threat to Russia’s security from abroad is fairly small,” and hence, he added, Russia would not “increase the number of our deployed missiles and the weapons they carry” because “this would have taken us nowhere …”120 That policy was reversed by 2011. Russia is now expanding its strategic nuclear forces both quantitatively and qualitatively.121 This force buildup appears intended to support Russian expansionism via nuclear coercion, not the West’s Cold War concept of stable mutual deterrence.122 Arms control policies, which are discussed in Chapter Five, have contributed to the feasibility and the intimidation potential of the Russian nuclear buildup. The New START Treaty has made it economically possible for the Russians to match and then exceed U.S. strategic nuclear capabilities in numeric terms. As former Vice Chairman of the Duma Defense Committee, Aleksei Arbatov has observed, “It is essentially a treaty on limiting the American strategic forces ….If we want our strategic nuclear forces—as the basis of the country’s defense capability and of its status in the world—to have equality with the United States and if parity is important to us, then the new START Treaty makes it much easier for us to maintain it.”123 As is detailed in Chapter Five, Russia has used arms control and arms control noncompliance to help obtain nuclear capabilities that underpin Russian coercive nuclear threats. As the U.S National Intelligence Council observed in a December 2012 report, not only is Russia expanding and modernizing its strategic and tactical nuclear forces, but Russia is “pursuing new concepts and capabilities for expanding the role of nuclear weapons in its security strategy,” while the U.S. is going in the opposite direction.124 Among these concepts reportedly are precision low-yield nuclear weapons and special low collateral damage weapons.125 These are the types of weapons that Russia reportedly will have a monopoly, or near-monopoly on, and which are well suited to Russia’s strategy of nuclear intimidation.126 A now-declassified CIA report in 2000 links Russian nuclear doctrine to its new nuclear weapons: “Moscow’s military doctrine on the use of nuclear weapons has been evolving and probably has served as the justification for the development of very low-yield, high-precision nuclear weapons.”127 It also noted that the potential use of subkiloton nuclear weapons by Russia “could include artillery, air-toair missiles, ABM weapons, satellite weapons, or multiple rocket launchers against tanks or massed troops.”128 In 1998, Russian journalists Vladimir Kucherenko and Aleksey Podymov reported the Russian Atomic Energy Ministry was working to “create highly accurate ‘clean’ third-generation nuclear weapons …which can be very compact by containing the equivalent of several dozen or hundreds of metric tons of TNT.”129 There are now reports by well-known Russian journalists concerning Russian deployment of such weapons on its </w:t>
      </w:r>
      <w:r w:rsidRPr="000D11EC">
        <w:rPr>
          <w:rStyle w:val="StyleUnderline"/>
        </w:rPr>
        <w:t>new strategic nuclear missiles</w:t>
      </w:r>
      <w:r w:rsidRPr="00F94963">
        <w:rPr>
          <w:sz w:val="16"/>
        </w:rPr>
        <w:t xml:space="preserve">.130 In April 2009, Vice Admiral Oleg Burtsev, Deputy Chief of the Naval Staff, stated, “There is no longer any need to equip missiles with powerful nuclear warheads ….We can install low-yield warheads on existing cruise missiles.”131 And in 2014, Russian Defense Minister General of the Army Sergei Shoigu said, “Given the role and significance of long-range precision weapons in strategic deterrence, the number of precision-weapon delivery vehicles is expected to increase fourfold before 2021.”132 These weapons appear to </w:t>
      </w:r>
      <w:r w:rsidRPr="000D11EC">
        <w:rPr>
          <w:rStyle w:val="StyleUnderline"/>
        </w:rPr>
        <w:t>buttress Russian nuclear threats</w:t>
      </w:r>
      <w:r w:rsidRPr="00F94963">
        <w:rPr>
          <w:sz w:val="16"/>
        </w:rPr>
        <w:t xml:space="preserve">, including nuclear first-use threats, and Russian efforts to coerce its neighbors into accepting a renewed Russian-dominated sphere of influence.133 Russia appears to believe it can exploit the West’s fear of war, particularly nuclear war, to force Eastern Europeans to accept Russian dominance and “Russification”134—with Western Europe’s coerced acceptance. Correspondingly, the abrogation of arms control agreements and the development and deployment of new weapons, both nuclear and conventional, appear intended to intimidate.135 Russia, for example, has recently given considerable publicity to the claimed capabilities of its new Armata tank and new infantry combat vehicles which were recently shown in the Moscow Victory Day parade.136 Large displays of modern Russian military equipment are made in the annual Victory Day military parades, 137 and there is constant reporting in the Russian state-run media on new and supposedly unmatched Russian weapons capabilities, including a new long-range, underwater drone weapon armed with a largeyield nuclear warhead.138 The July 2015 Russian disclosure that “more than eighty warships and support vessels of various classes” were on duty at sea is another example of this type of signaling.139 Conclusion </w:t>
      </w:r>
      <w:r w:rsidRPr="002B10FB">
        <w:rPr>
          <w:rStyle w:val="StyleUnderline"/>
          <w:highlight w:val="cyan"/>
        </w:rPr>
        <w:t>Moscow’s confrontational approach</w:t>
      </w:r>
      <w:r w:rsidRPr="000D11EC">
        <w:rPr>
          <w:rStyle w:val="StyleUnderline"/>
        </w:rPr>
        <w:t xml:space="preserve"> toward the West</w:t>
      </w:r>
      <w:r w:rsidRPr="00F94963">
        <w:rPr>
          <w:sz w:val="16"/>
        </w:rPr>
        <w:t xml:space="preserve">, including Japan, </w:t>
      </w:r>
      <w:r w:rsidRPr="002B10FB">
        <w:rPr>
          <w:rStyle w:val="StyleUnderline"/>
          <w:highlight w:val="cyan"/>
        </w:rPr>
        <w:t>is a manifestation of</w:t>
      </w:r>
      <w:r w:rsidRPr="000D11EC">
        <w:rPr>
          <w:rStyle w:val="StyleUnderline"/>
        </w:rPr>
        <w:t xml:space="preserve"> Russia’s </w:t>
      </w:r>
      <w:r w:rsidRPr="002B10FB">
        <w:rPr>
          <w:rStyle w:val="StyleUnderline"/>
          <w:highlight w:val="cyan"/>
        </w:rPr>
        <w:t>overall grand</w:t>
      </w:r>
      <w:r w:rsidRPr="000D11EC">
        <w:rPr>
          <w:rStyle w:val="StyleUnderline"/>
        </w:rPr>
        <w:t xml:space="preserve"> </w:t>
      </w:r>
      <w:r w:rsidRPr="002B10FB">
        <w:rPr>
          <w:rStyle w:val="StyleUnderline"/>
          <w:highlight w:val="cyan"/>
        </w:rPr>
        <w:t>strategy</w:t>
      </w:r>
      <w:r w:rsidRPr="00F94963">
        <w:rPr>
          <w:sz w:val="16"/>
        </w:rPr>
        <w:t xml:space="preserve"> as outlined in Chapter One and its expressed threat perceptions. </w:t>
      </w:r>
      <w:r w:rsidRPr="000D11EC">
        <w:rPr>
          <w:rStyle w:val="StyleUnderline"/>
        </w:rPr>
        <w:t>The aim</w:t>
      </w:r>
      <w:r w:rsidRPr="00F94963">
        <w:rPr>
          <w:sz w:val="16"/>
        </w:rPr>
        <w:t xml:space="preserve"> of this policy </w:t>
      </w:r>
      <w:r w:rsidRPr="000D11EC">
        <w:rPr>
          <w:rStyle w:val="StyleUnderline"/>
        </w:rPr>
        <w:t xml:space="preserve">is </w:t>
      </w:r>
      <w:r w:rsidRPr="002B10FB">
        <w:rPr>
          <w:rStyle w:val="StyleUnderline"/>
          <w:highlight w:val="cyan"/>
        </w:rPr>
        <w:t>to recover the great power status of the Soviet Union</w:t>
      </w:r>
      <w:r w:rsidRPr="000D11EC">
        <w:rPr>
          <w:rStyle w:val="StyleUnderline"/>
        </w:rPr>
        <w:t xml:space="preserve"> by creating a Russian sphere of domination over</w:t>
      </w:r>
      <w:r>
        <w:rPr>
          <w:rStyle w:val="StyleUnderline"/>
        </w:rPr>
        <w:t xml:space="preserve"> </w:t>
      </w:r>
      <w:r w:rsidRPr="000D11EC">
        <w:rPr>
          <w:rStyle w:val="StyleUnderline"/>
        </w:rPr>
        <w:t>former Soviet territory</w:t>
      </w:r>
      <w:r w:rsidRPr="00F94963">
        <w:rPr>
          <w:sz w:val="16"/>
        </w:rPr>
        <w:t xml:space="preserve">. Mounting Russian hostility toward the West is reflected in increasing Russian suppression of democracy, the Russian nuclear and conventional military buildup, its constant military threats, its nuclear threats and exercises, its military aggression in Ukraine, and its intensifying pressure on smaller states and neutrals. Russia seeks to exploit the Western fear of war, particularly nuclear war, by a variety of nuclear threats, doctrinal statements about the first use of nuclear weapons, predictions of war, including nuclear war, well-publicized military exercises involving first use of nuclear weapons against the United States and its allies, threatened and actual forward deployment of nuclear systems, threats to deploy new types of super weapons, threats to abrogate arms control agreements, and actual Russian violations of existing agreements. The upgrading of Russian military power and the advertisement of its capabilities by publicity, military exercises, provocative aircraft flights, and military threats are a key part of this strategy. </w:t>
      </w:r>
      <w:r w:rsidRPr="000D11EC">
        <w:rPr>
          <w:rStyle w:val="StyleUnderline"/>
        </w:rPr>
        <w:t>In light</w:t>
      </w:r>
      <w:r>
        <w:rPr>
          <w:rStyle w:val="StyleUnderline"/>
        </w:rPr>
        <w:t xml:space="preserve"> </w:t>
      </w:r>
      <w:r w:rsidRPr="000D11EC">
        <w:rPr>
          <w:rStyle w:val="StyleUnderline"/>
        </w:rPr>
        <w:t>of current Russian economic and conventional military weakness, nuclear weapons and nuclear threats</w:t>
      </w:r>
      <w:r>
        <w:rPr>
          <w:rStyle w:val="StyleUnderline"/>
        </w:rPr>
        <w:t xml:space="preserve"> </w:t>
      </w:r>
      <w:r w:rsidRPr="000D11EC">
        <w:rPr>
          <w:rStyle w:val="StyleUnderline"/>
        </w:rPr>
        <w:t>play a central role in this Russian strategy of intimidation</w:t>
      </w:r>
      <w:r w:rsidRPr="00F94963">
        <w:rPr>
          <w:sz w:val="16"/>
        </w:rPr>
        <w:t xml:space="preserve">. </w:t>
      </w:r>
      <w:r w:rsidRPr="000D11EC">
        <w:rPr>
          <w:rStyle w:val="Emphasis"/>
        </w:rPr>
        <w:t xml:space="preserve">The </w:t>
      </w:r>
      <w:r w:rsidRPr="002B10FB">
        <w:rPr>
          <w:rStyle w:val="Emphasis"/>
          <w:highlight w:val="cyan"/>
        </w:rPr>
        <w:t>potential for miscalc</w:t>
      </w:r>
      <w:r w:rsidRPr="002B10FB">
        <w:rPr>
          <w:rStyle w:val="Emphasis"/>
        </w:rPr>
        <w:t>u</w:t>
      </w:r>
      <w:r w:rsidRPr="000D11EC">
        <w:rPr>
          <w:rStyle w:val="Emphasis"/>
        </w:rPr>
        <w:t xml:space="preserve">lation, </w:t>
      </w:r>
      <w:r w:rsidRPr="002B10FB">
        <w:rPr>
          <w:rStyle w:val="Emphasis"/>
        </w:rPr>
        <w:t>crises</w:t>
      </w:r>
      <w:r w:rsidRPr="000D11EC">
        <w:rPr>
          <w:rStyle w:val="Emphasis"/>
        </w:rPr>
        <w:t xml:space="preserve">, </w:t>
      </w:r>
      <w:r w:rsidRPr="002B10FB">
        <w:rPr>
          <w:rStyle w:val="Emphasis"/>
          <w:highlight w:val="cyan"/>
        </w:rPr>
        <w:t>and conflict are</w:t>
      </w:r>
      <w:r w:rsidRPr="000D11EC">
        <w:rPr>
          <w:rStyle w:val="Emphasis"/>
        </w:rPr>
        <w:t xml:space="preserve"> fully </w:t>
      </w:r>
      <w:r w:rsidRPr="002B10FB">
        <w:rPr>
          <w:rStyle w:val="Emphasis"/>
          <w:highlight w:val="cyan"/>
        </w:rPr>
        <w:t>apparent</w:t>
      </w:r>
      <w:r w:rsidRPr="002B10FB">
        <w:rPr>
          <w:sz w:val="16"/>
          <w:highlight w:val="cyan"/>
        </w:rPr>
        <w:t xml:space="preserve"> </w:t>
      </w:r>
      <w:r w:rsidRPr="002B10FB">
        <w:rPr>
          <w:rStyle w:val="StyleUnderline"/>
          <w:highlight w:val="cyan"/>
        </w:rPr>
        <w:t>in</w:t>
      </w:r>
      <w:r w:rsidRPr="000D11EC">
        <w:rPr>
          <w:rStyle w:val="StyleUnderline"/>
        </w:rPr>
        <w:t xml:space="preserve"> this combination of </w:t>
      </w:r>
      <w:r w:rsidRPr="002B10FB">
        <w:rPr>
          <w:rStyle w:val="StyleUnderline"/>
          <w:highlight w:val="cyan"/>
        </w:rPr>
        <w:t xml:space="preserve">Russian </w:t>
      </w:r>
      <w:r w:rsidRPr="002B10FB">
        <w:rPr>
          <w:rStyle w:val="StyleUnderline"/>
        </w:rPr>
        <w:t>goals</w:t>
      </w:r>
      <w:r w:rsidRPr="000D11EC">
        <w:rPr>
          <w:rStyle w:val="StyleUnderline"/>
        </w:rPr>
        <w:t xml:space="preserve"> and </w:t>
      </w:r>
      <w:r w:rsidRPr="002B10FB">
        <w:rPr>
          <w:rStyle w:val="StyleUnderline"/>
          <w:highlight w:val="cyan"/>
        </w:rPr>
        <w:t>strategies</w:t>
      </w:r>
      <w:r w:rsidRPr="00F94963">
        <w:rPr>
          <w:sz w:val="16"/>
        </w:rPr>
        <w:t>.</w:t>
      </w:r>
    </w:p>
    <w:p w14:paraId="1EC5D28A" w14:textId="77777777" w:rsidR="00061163" w:rsidRDefault="00061163" w:rsidP="00061163">
      <w:pPr>
        <w:pStyle w:val="Heading4"/>
      </w:pPr>
      <w:r>
        <w:t>Russia will first-use nuclear weapons</w:t>
      </w:r>
    </w:p>
    <w:p w14:paraId="262ACD41" w14:textId="77777777" w:rsidR="00061163" w:rsidRDefault="00061163" w:rsidP="00061163">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xml:space="preserve">, 36.1) </w:t>
      </w:r>
    </w:p>
    <w:p w14:paraId="5310F747" w14:textId="77777777" w:rsidR="00061163" w:rsidRDefault="00061163" w:rsidP="00061163">
      <w:pPr>
        <w:rPr>
          <w:sz w:val="16"/>
        </w:rPr>
      </w:pPr>
      <w:r w:rsidRPr="00F94963">
        <w:rPr>
          <w:sz w:val="16"/>
        </w:rPr>
        <w:t xml:space="preserve">For example, the </w:t>
      </w:r>
      <w:r w:rsidRPr="002B10FB">
        <w:rPr>
          <w:rStyle w:val="StyleUnderline"/>
          <w:highlight w:val="cyan"/>
        </w:rPr>
        <w:t>many official Russian statements claim</w:t>
      </w:r>
      <w:r w:rsidRPr="00F94963">
        <w:rPr>
          <w:sz w:val="16"/>
        </w:rPr>
        <w:t xml:space="preserve">ing </w:t>
      </w:r>
      <w:r w:rsidRPr="002B10FB">
        <w:rPr>
          <w:rStyle w:val="StyleUnderline"/>
          <w:highlight w:val="cyan"/>
        </w:rPr>
        <w:t>Russia’s right to deploy nuclear weapons</w:t>
      </w:r>
      <w:r w:rsidRPr="002B10FB">
        <w:rPr>
          <w:sz w:val="16"/>
          <w:highlight w:val="cyan"/>
        </w:rPr>
        <w:t xml:space="preserve"> </w:t>
      </w:r>
      <w:r w:rsidRPr="002B10FB">
        <w:rPr>
          <w:rStyle w:val="StyleUnderline"/>
          <w:highlight w:val="cyan"/>
        </w:rPr>
        <w:t>in Crimea</w:t>
      </w:r>
      <w:r w:rsidRPr="00F94963">
        <w:rPr>
          <w:sz w:val="16"/>
        </w:rPr>
        <w:t xml:space="preserve"> reflects efforts to intimidate the West from acting against Moscow and to convey Moscow’s determination to retain Crimea, and thus to deter any action against its overall policies in Ukraine. Russian nuclear weapons and multiplying nuclear threats—including long-range bomber patrols against the United States and Europe—aim to deter any Western action against Russia, and to intimidate the West into accepting Russian conquests as irrevocable faits accompli. </w:t>
      </w:r>
      <w:r w:rsidRPr="002B10FB">
        <w:rPr>
          <w:rStyle w:val="StyleUnderline"/>
          <w:highlight w:val="cyan"/>
        </w:rPr>
        <w:t>This</w:t>
      </w:r>
      <w:r w:rsidRPr="00125C91">
        <w:rPr>
          <w:rStyle w:val="StyleUnderline"/>
        </w:rPr>
        <w:t xml:space="preserve"> </w:t>
      </w:r>
      <w:r w:rsidRPr="002B10FB">
        <w:rPr>
          <w:rStyle w:val="StyleUnderline"/>
          <w:highlight w:val="cyan"/>
        </w:rPr>
        <w:t>political use</w:t>
      </w:r>
      <w:r w:rsidRPr="00125C91">
        <w:rPr>
          <w:rStyle w:val="StyleUnderline"/>
        </w:rPr>
        <w:t xml:space="preserve"> of nuclear weapons </w:t>
      </w:r>
      <w:r w:rsidRPr="002B10FB">
        <w:rPr>
          <w:rStyle w:val="StyleUnderline"/>
          <w:highlight w:val="cyan"/>
        </w:rPr>
        <w:t>is not confined to the present crisis</w:t>
      </w:r>
      <w:r w:rsidRPr="00F94963">
        <w:rPr>
          <w:sz w:val="16"/>
        </w:rPr>
        <w:t xml:space="preserve">. Similar moves reportedly occurred during the 2008 Georgian war,49 affirming Moscow’s belief that if it lacked nuclear weapons, the West might intervene against Russian aggression in the CIS. </w:t>
      </w:r>
      <w:r w:rsidRPr="002B10FB">
        <w:rPr>
          <w:rStyle w:val="StyleUnderline"/>
          <w:highlight w:val="cyan"/>
        </w:rPr>
        <w:t>Russia sees its nuclear arsenal</w:t>
      </w:r>
      <w:r w:rsidRPr="00125C91">
        <w:rPr>
          <w:rStyle w:val="StyleUnderline"/>
        </w:rPr>
        <w:t>,</w:t>
      </w:r>
      <w:r w:rsidRPr="00F94963">
        <w:rPr>
          <w:sz w:val="16"/>
        </w:rPr>
        <w:t xml:space="preserve"> in part, </w:t>
      </w:r>
      <w:r w:rsidRPr="002B10FB">
        <w:rPr>
          <w:rStyle w:val="StyleUnderline"/>
          <w:highlight w:val="cyan"/>
        </w:rPr>
        <w:t>as the instrument that can prevent</w:t>
      </w:r>
      <w:r w:rsidRPr="00125C91">
        <w:rPr>
          <w:rStyle w:val="StyleUnderline"/>
        </w:rPr>
        <w:t xml:space="preserve"> robust </w:t>
      </w:r>
      <w:r w:rsidRPr="002B10FB">
        <w:rPr>
          <w:rStyle w:val="StyleUnderline"/>
          <w:highlight w:val="cyan"/>
        </w:rPr>
        <w:t>Western</w:t>
      </w:r>
      <w:r w:rsidRPr="00125C91">
        <w:rPr>
          <w:rStyle w:val="StyleUnderline"/>
        </w:rPr>
        <w:t xml:space="preserve"> responses to its aggression and </w:t>
      </w:r>
      <w:r w:rsidRPr="002B10FB">
        <w:rPr>
          <w:rStyle w:val="StyleUnderline"/>
          <w:highlight w:val="cyan"/>
        </w:rPr>
        <w:t>occupation of neighboring territories</w:t>
      </w:r>
      <w:r w:rsidRPr="00F94963">
        <w:rPr>
          <w:sz w:val="16"/>
        </w:rPr>
        <w:t xml:space="preserve">. This is a new and fundamentally coercive role for Russian nuclear weapons and does not reflect Western mutual nuclear deterrence notions of the Cold War. </w:t>
      </w:r>
      <w:r w:rsidRPr="002B10FB">
        <w:rPr>
          <w:rStyle w:val="StyleUnderline"/>
          <w:highlight w:val="cyan"/>
        </w:rPr>
        <w:t>Russian statements about nuclear weapons have moved beyond</w:t>
      </w:r>
      <w:r w:rsidRPr="00125C91">
        <w:rPr>
          <w:rStyle w:val="StyleUnderline"/>
        </w:rPr>
        <w:t xml:space="preserve"> the clear </w:t>
      </w:r>
      <w:r w:rsidRPr="002B10FB">
        <w:rPr>
          <w:rStyle w:val="StyleUnderline"/>
          <w:highlight w:val="cyan"/>
        </w:rPr>
        <w:t>desire</w:t>
      </w:r>
      <w:r w:rsidRPr="00125C91">
        <w:rPr>
          <w:rStyle w:val="StyleUnderline"/>
        </w:rPr>
        <w:t xml:space="preserve"> to deter and </w:t>
      </w:r>
      <w:r w:rsidRPr="002B10FB">
        <w:rPr>
          <w:rStyle w:val="StyleUnderline"/>
          <w:highlight w:val="cyan"/>
        </w:rPr>
        <w:t>intimidate</w:t>
      </w:r>
      <w:r>
        <w:rPr>
          <w:rStyle w:val="StyleUnderline"/>
        </w:rPr>
        <w:t xml:space="preserve"> </w:t>
      </w:r>
      <w:r w:rsidRPr="00125C91">
        <w:rPr>
          <w:rStyle w:val="StyleUnderline"/>
        </w:rPr>
        <w:t>the West to include potential operational employment</w:t>
      </w:r>
      <w:r w:rsidRPr="00F94963">
        <w:rPr>
          <w:sz w:val="16"/>
        </w:rPr>
        <w:t xml:space="preserve">. As the British analyst Roger McDermott has written, </w:t>
      </w:r>
      <w:r w:rsidRPr="00125C91">
        <w:rPr>
          <w:rStyle w:val="StyleUnderline"/>
        </w:rPr>
        <w:t>The Russian military understanding of these weapons and reliance on them in certain scenarios suggests that they</w:t>
      </w:r>
      <w:r>
        <w:rPr>
          <w:rStyle w:val="StyleUnderline"/>
        </w:rPr>
        <w:t xml:space="preserve"> </w:t>
      </w:r>
      <w:r w:rsidRPr="00125C91">
        <w:rPr>
          <w:rStyle w:val="StyleUnderline"/>
        </w:rPr>
        <w:t>play a significant role in security thinking, which</w:t>
      </w:r>
      <w:r w:rsidRPr="00F94963">
        <w:rPr>
          <w:sz w:val="16"/>
        </w:rPr>
        <w:t xml:space="preserve"> has grown and </w:t>
      </w:r>
      <w:r w:rsidRPr="00125C91">
        <w:rPr>
          <w:rStyle w:val="StyleUnderline"/>
        </w:rPr>
        <w:t>may continue to grow</w:t>
      </w:r>
      <w:r w:rsidRPr="00F94963">
        <w:rPr>
          <w:sz w:val="16"/>
        </w:rPr>
        <w:t xml:space="preserve"> until Russia can successfully redress its conventional weaknesses. This is borne out in official statements, as well as in the role assigned to them in operational-strategic exercises …. </w:t>
      </w:r>
      <w:r w:rsidRPr="002B10FB">
        <w:rPr>
          <w:rStyle w:val="StyleUnderline"/>
          <w:highlight w:val="cyan"/>
        </w:rPr>
        <w:t>It is</w:t>
      </w:r>
      <w:r w:rsidRPr="00125C91">
        <w:rPr>
          <w:rStyle w:val="StyleUnderline"/>
        </w:rPr>
        <w:t xml:space="preserve"> therefore </w:t>
      </w:r>
      <w:r w:rsidRPr="002B10FB">
        <w:rPr>
          <w:rStyle w:val="StyleUnderline"/>
          <w:highlight w:val="cyan"/>
        </w:rPr>
        <w:t>important</w:t>
      </w:r>
      <w:r w:rsidRPr="00125C91">
        <w:rPr>
          <w:rStyle w:val="StyleUnderline"/>
        </w:rPr>
        <w:t xml:space="preserve"> to understand </w:t>
      </w:r>
      <w:r w:rsidRPr="002B10FB">
        <w:rPr>
          <w:rStyle w:val="StyleUnderline"/>
          <w:highlight w:val="cyan"/>
        </w:rPr>
        <w:t>that Russia regards these weapons differently</w:t>
      </w:r>
      <w:r w:rsidRPr="00125C91">
        <w:rPr>
          <w:rStyle w:val="StyleUnderline"/>
        </w:rPr>
        <w:t xml:space="preserve"> than the West: </w:t>
      </w:r>
      <w:r w:rsidRPr="002B10FB">
        <w:rPr>
          <w:rStyle w:val="StyleUnderline"/>
          <w:highlight w:val="cyan"/>
        </w:rPr>
        <w:t>for Moscow</w:t>
      </w:r>
      <w:r w:rsidRPr="00125C91">
        <w:rPr>
          <w:rStyle w:val="StyleUnderline"/>
        </w:rPr>
        <w:t xml:space="preserve"> they do not simply have political value, they play a role in military planning that</w:t>
      </w:r>
      <w:r>
        <w:rPr>
          <w:rStyle w:val="StyleUnderline"/>
        </w:rPr>
        <w:t xml:space="preserve"> </w:t>
      </w:r>
      <w:r w:rsidRPr="002B10FB">
        <w:rPr>
          <w:rStyle w:val="StyleUnderline"/>
          <w:highlight w:val="cyan"/>
        </w:rPr>
        <w:t>compensates for conventional weakness</w:t>
      </w:r>
      <w:r w:rsidRPr="00125C91">
        <w:rPr>
          <w:rStyle w:val="StyleUnderline"/>
        </w:rPr>
        <w:t xml:space="preserve">, and </w:t>
      </w:r>
      <w:r w:rsidRPr="002B10FB">
        <w:rPr>
          <w:rStyle w:val="StyleUnderline"/>
          <w:highlight w:val="cyan"/>
        </w:rPr>
        <w:t>in</w:t>
      </w:r>
      <w:r w:rsidRPr="00125C91">
        <w:rPr>
          <w:rStyle w:val="StyleUnderline"/>
        </w:rPr>
        <w:t xml:space="preserve"> certain scenarios are considered to be operational systems</w:t>
      </w:r>
      <w:r w:rsidRPr="00F94963">
        <w:rPr>
          <w:sz w:val="16"/>
        </w:rPr>
        <w:t xml:space="preserve">.50 </w:t>
      </w:r>
      <w:r w:rsidRPr="00125C91">
        <w:rPr>
          <w:rStyle w:val="StyleUnderline"/>
        </w:rPr>
        <w:t xml:space="preserve">Thus, Russian </w:t>
      </w:r>
      <w:r w:rsidRPr="002B10FB">
        <w:rPr>
          <w:rStyle w:val="StyleUnderline"/>
          <w:highlight w:val="cyan"/>
        </w:rPr>
        <w:t>nuclear weapons</w:t>
      </w:r>
      <w:r w:rsidRPr="00F94963">
        <w:rPr>
          <w:sz w:val="16"/>
        </w:rPr>
        <w:t xml:space="preserve">, whether they be strategic or tactical nuclear weapons </w:t>
      </w:r>
      <w:r w:rsidRPr="00125C91">
        <w:rPr>
          <w:rStyle w:val="Emphasis"/>
        </w:rPr>
        <w:t>could</w:t>
      </w:r>
      <w:r w:rsidRPr="00F94963">
        <w:rPr>
          <w:sz w:val="16"/>
        </w:rPr>
        <w:t xml:space="preserve">, in severe circumstances, </w:t>
      </w:r>
      <w:r w:rsidRPr="00125C91">
        <w:rPr>
          <w:rStyle w:val="Emphasis"/>
        </w:rPr>
        <w:t>be used in combat operations</w:t>
      </w:r>
      <w:r w:rsidRPr="00F94963">
        <w:rPr>
          <w:sz w:val="16"/>
        </w:rPr>
        <w:t>. The apparent Russian willingness to employ nuclear weapons likely contributes to their coercive effect.</w:t>
      </w:r>
    </w:p>
    <w:p w14:paraId="4CEB2F44" w14:textId="77777777" w:rsidR="00061163" w:rsidRPr="00DA0C49" w:rsidRDefault="00061163" w:rsidP="00061163">
      <w:pPr>
        <w:pStyle w:val="Heading4"/>
        <w:rPr>
          <w:rFonts w:cs="Times New Roman"/>
        </w:rPr>
      </w:pPr>
      <w:r w:rsidRPr="00DA0C49">
        <w:rPr>
          <w:rFonts w:cs="Times New Roman"/>
        </w:rPr>
        <w:t>Extinction</w:t>
      </w:r>
    </w:p>
    <w:p w14:paraId="758120B0" w14:textId="77777777" w:rsidR="00061163" w:rsidRPr="00DA0C49" w:rsidRDefault="00061163" w:rsidP="00061163">
      <w:r w:rsidRPr="00DA0C49">
        <w:rPr>
          <w:rStyle w:val="Style13ptBold"/>
        </w:rPr>
        <w:t>Fisher 15</w:t>
      </w:r>
      <w:r w:rsidRPr="00DA0C49">
        <w:t xml:space="preserve"> [Max Fisher, How World War III became possible: A nuclear conflict with Russia is likelier than you think, June 29, 2015, </w:t>
      </w:r>
      <w:hyperlink r:id="rId112" w:history="1">
        <w:r w:rsidRPr="00DA0C49">
          <w:rPr>
            <w:rStyle w:val="Hyperlink"/>
          </w:rPr>
          <w:t>http://www.vox.com/2015/6/29/8845913/russia-war</w:t>
        </w:r>
      </w:hyperlink>
      <w:r w:rsidRPr="00DA0C49">
        <w:t>]</w:t>
      </w:r>
    </w:p>
    <w:p w14:paraId="75CFE9BC" w14:textId="77777777" w:rsidR="00061163" w:rsidRPr="00DA0C49" w:rsidRDefault="00061163" w:rsidP="00061163">
      <w:r w:rsidRPr="00DA0C49">
        <w:t xml:space="preserve">It is practically a cliché in international relations: "Russia without Ukraine is a country, Russia with Ukraine is an empire." </w:t>
      </w:r>
      <w:r w:rsidRPr="00DA0C49">
        <w:rPr>
          <w:rStyle w:val="StyleUnderline"/>
        </w:rPr>
        <w:t>Putin</w:t>
      </w:r>
      <w:r w:rsidRPr="00DA0C49">
        <w:t xml:space="preserve">'s Russia </w:t>
      </w:r>
      <w:r w:rsidRPr="00DA0C49">
        <w:rPr>
          <w:rStyle w:val="StyleUnderline"/>
        </w:rPr>
        <w:t>appears to believe that reclaiming great-power status is the only way it can guarantee security</w:t>
      </w:r>
      <w:r w:rsidRPr="00DA0C49">
        <w:t xml:space="preserve"> against a hostile West. Jeffrey Lewis, an arms control expert, traced this Russian government obsession with Ukraine back to Putin's political weakness at home, as well as Russia's sense of military insecurity against a hostile and overwhelmingly powerful West. "I suspect that </w:t>
      </w:r>
      <w:r w:rsidRPr="003E0438">
        <w:rPr>
          <w:rStyle w:val="Underline2Char"/>
          <w:highlight w:val="cyan"/>
        </w:rPr>
        <w:t>the desire to unite the Russian world and</w:t>
      </w:r>
      <w:r w:rsidRPr="00DA0C49">
        <w:rPr>
          <w:rStyle w:val="Underline2Char"/>
        </w:rPr>
        <w:t xml:space="preserve"> to </w:t>
      </w:r>
      <w:r w:rsidRPr="003E0438">
        <w:rPr>
          <w:rStyle w:val="Emphasis"/>
          <w:highlight w:val="cyan"/>
        </w:rPr>
        <w:t>subjugate</w:t>
      </w:r>
      <w:r w:rsidRPr="00DA0C49">
        <w:rPr>
          <w:rStyle w:val="Emphasis"/>
        </w:rPr>
        <w:t xml:space="preserve"> the non-Russian </w:t>
      </w:r>
      <w:r w:rsidRPr="003E0438">
        <w:rPr>
          <w:rStyle w:val="Emphasis"/>
          <w:highlight w:val="cyan"/>
        </w:rPr>
        <w:t>neighbors</w:t>
      </w:r>
      <w:r w:rsidRPr="003E0438">
        <w:rPr>
          <w:highlight w:val="cyan"/>
        </w:rPr>
        <w:t xml:space="preserve"> </w:t>
      </w:r>
      <w:r w:rsidRPr="003E0438">
        <w:rPr>
          <w:rStyle w:val="Underline2Char"/>
          <w:highlight w:val="cyan"/>
        </w:rPr>
        <w:t>is driven by</w:t>
      </w:r>
      <w:r w:rsidRPr="00DA0C49">
        <w:rPr>
          <w:rStyle w:val="Underline2Char"/>
        </w:rPr>
        <w:t xml:space="preserve"> a fundamental sense of </w:t>
      </w:r>
      <w:r w:rsidRPr="003E0438">
        <w:rPr>
          <w:rStyle w:val="Underline2Char"/>
          <w:highlight w:val="cyan"/>
        </w:rPr>
        <w:t>insecurity</w:t>
      </w:r>
      <w:r w:rsidRPr="00DA0C49">
        <w:t>," Lewis said in a much-circulated September podcast on Putin's nuclear threats. "That</w:t>
      </w:r>
      <w:r w:rsidRPr="00DA0C49">
        <w:rPr>
          <w:rStyle w:val="Underline2Char"/>
        </w:rPr>
        <w:t>, like the Soviet leadership, he has to try very hard to stay in power, and</w:t>
      </w:r>
      <w:r w:rsidRPr="00DA0C49">
        <w:t xml:space="preserve"> so </w:t>
      </w:r>
      <w:r w:rsidRPr="00DA0C49">
        <w:rPr>
          <w:rStyle w:val="StyleUnderline"/>
        </w:rPr>
        <w:t>there’s a tendency as his legitimacy declines to try to blame outside forces.</w:t>
      </w:r>
      <w:r w:rsidRPr="00DA0C49">
        <w:t xml:space="preserve"> And the problem is that when you try to look at the world in that conspiratorial way, </w:t>
      </w:r>
      <w:r w:rsidRPr="00DA0C49">
        <w:rPr>
          <w:rStyle w:val="Underline2Char"/>
        </w:rPr>
        <w:t xml:space="preserve">there’s </w:t>
      </w:r>
      <w:r w:rsidRPr="00DA0C49">
        <w:rPr>
          <w:rStyle w:val="StyleUnderline"/>
        </w:rPr>
        <w:t>always</w:t>
      </w:r>
      <w:r w:rsidRPr="00DA0C49">
        <w:rPr>
          <w:rStyle w:val="Underline2Char"/>
        </w:rPr>
        <w:t xml:space="preserve"> a justification for subjugating the next set of neighbors."</w:t>
      </w:r>
      <w:r w:rsidRPr="00DA0C49">
        <w:t xml:space="preserve"> This means that </w:t>
      </w:r>
      <w:r w:rsidRPr="00DA0C49">
        <w:rPr>
          <w:rStyle w:val="Underline2Char"/>
        </w:rPr>
        <w:t>should the US or other Western countries become sufficiently involved</w:t>
      </w:r>
      <w:r w:rsidRPr="00DA0C49">
        <w:t xml:space="preserve"> in Ukraine </w:t>
      </w:r>
      <w:r w:rsidRPr="00DA0C49">
        <w:rPr>
          <w:rStyle w:val="Underline2Char"/>
        </w:rPr>
        <w:t xml:space="preserve">that Russia cannot maintain control of the conflict, then </w:t>
      </w:r>
      <w:r w:rsidRPr="003E0438">
        <w:rPr>
          <w:rStyle w:val="StyleUnderline"/>
          <w:highlight w:val="cyan"/>
        </w:rPr>
        <w:t>Russia may feel</w:t>
      </w:r>
      <w:r w:rsidRPr="00DA0C49">
        <w:rPr>
          <w:rStyle w:val="StyleUnderline"/>
        </w:rPr>
        <w:t xml:space="preserve"> this puts it at such </w:t>
      </w:r>
      <w:r w:rsidRPr="00DA0C49">
        <w:rPr>
          <w:rStyle w:val="Emphasis"/>
        </w:rPr>
        <w:t>existential threat</w:t>
      </w:r>
      <w:r w:rsidRPr="00DA0C49">
        <w:rPr>
          <w:rStyle w:val="StyleUnderline"/>
        </w:rPr>
        <w:t xml:space="preserve"> that </w:t>
      </w:r>
      <w:r w:rsidRPr="003E0438">
        <w:rPr>
          <w:rStyle w:val="StyleUnderline"/>
          <w:highlight w:val="cyan"/>
        </w:rPr>
        <w:t xml:space="preserve">it has no choice but to </w:t>
      </w:r>
      <w:r w:rsidRPr="003E0438">
        <w:rPr>
          <w:rStyle w:val="Emphasis"/>
          <w:highlight w:val="cyan"/>
        </w:rPr>
        <w:t>escalate</w:t>
      </w:r>
      <w:r w:rsidRPr="00DA0C49">
        <w:t xml:space="preserve"> in response. </w:t>
      </w:r>
      <w:r w:rsidRPr="003E0438">
        <w:rPr>
          <w:rStyle w:val="Emphasis"/>
          <w:highlight w:val="cyan"/>
        </w:rPr>
        <w:t>Even at the risk of war</w:t>
      </w:r>
      <w:r w:rsidRPr="00DA0C49">
        <w:t xml:space="preserve">. </w:t>
      </w:r>
      <w:r w:rsidRPr="00DA0C49">
        <w:rPr>
          <w:rStyle w:val="Underline2Char"/>
        </w:rPr>
        <w:t>Russia knows it would lose a full-blown war with NATO,</w:t>
      </w:r>
      <w:r w:rsidRPr="00DA0C49">
        <w:t xml:space="preserve"> of course, </w:t>
      </w:r>
      <w:r w:rsidRPr="00DA0C49">
        <w:rPr>
          <w:rStyle w:val="Underline2Char"/>
        </w:rPr>
        <w:t>but</w:t>
      </w:r>
      <w:r w:rsidRPr="00DA0C49">
        <w:t xml:space="preserve"> it has other options. An official with the Russian Defense Ministry's public advisory board told the Moscow Times that should Western countries arm Ukraine's military, it would respond by escalating in Ukraine itself as well as "asymmetrically against Washington or its allies on other fronts." </w:t>
      </w:r>
      <w:r w:rsidRPr="003E0438">
        <w:rPr>
          <w:rStyle w:val="StyleUnderline"/>
          <w:highlight w:val="cyan"/>
        </w:rPr>
        <w:t>Russian</w:t>
      </w:r>
      <w:r w:rsidRPr="00DA0C49">
        <w:rPr>
          <w:rStyle w:val="StyleUnderline"/>
        </w:rPr>
        <w:t xml:space="preserve"> asymmetrical </w:t>
      </w:r>
      <w:r w:rsidRPr="003E0438">
        <w:rPr>
          <w:rStyle w:val="StyleUnderline"/>
          <w:highlight w:val="cyan"/>
        </w:rPr>
        <w:t>acts</w:t>
      </w:r>
      <w:r w:rsidRPr="00DA0C49">
        <w:t xml:space="preserve"> — cyberattacks, propaganda operations meant to create panic, military flights, even little green men — are all effective precisely because they </w:t>
      </w:r>
      <w:r w:rsidRPr="003E0438">
        <w:rPr>
          <w:rStyle w:val="StyleUnderline"/>
          <w:highlight w:val="cyan"/>
        </w:rPr>
        <w:t>introduce</w:t>
      </w:r>
      <w:r w:rsidRPr="003E0438">
        <w:rPr>
          <w:highlight w:val="cyan"/>
        </w:rPr>
        <w:t xml:space="preserve"> </w:t>
      </w:r>
      <w:r w:rsidRPr="003E0438">
        <w:rPr>
          <w:rStyle w:val="Emphasis"/>
          <w:highlight w:val="cyan"/>
        </w:rPr>
        <w:t>uncertainty and risk</w:t>
      </w:r>
      <w:r w:rsidRPr="00DA0C49">
        <w:t xml:space="preserve">. If that sounds dangerous, it is. </w:t>
      </w:r>
      <w:r w:rsidRPr="003E0438">
        <w:rPr>
          <w:rStyle w:val="StyleUnderline"/>
          <w:highlight w:val="cyan"/>
        </w:rPr>
        <w:t>American and NATO red lines</w:t>
      </w:r>
      <w:r w:rsidRPr="00DA0C49">
        <w:rPr>
          <w:rStyle w:val="StyleUnderline"/>
        </w:rPr>
        <w:t xml:space="preserve"> for what acts of "asymmetry" would and would not trigger war </w:t>
      </w:r>
      <w:r w:rsidRPr="003E0438">
        <w:rPr>
          <w:rStyle w:val="StyleUnderline"/>
          <w:highlight w:val="cyan"/>
        </w:rPr>
        <w:t xml:space="preserve">are </w:t>
      </w:r>
      <w:r w:rsidRPr="003E0438">
        <w:rPr>
          <w:rStyle w:val="Emphasis"/>
          <w:highlight w:val="cyan"/>
        </w:rPr>
        <w:t>unclear and poorly defined</w:t>
      </w:r>
      <w:r w:rsidRPr="003E0438">
        <w:rPr>
          <w:rStyle w:val="StyleUnderline"/>
          <w:highlight w:val="cyan"/>
        </w:rPr>
        <w:t xml:space="preserve">. Russia could </w:t>
      </w:r>
      <w:r w:rsidRPr="003E0438">
        <w:rPr>
          <w:rStyle w:val="Emphasis"/>
          <w:highlight w:val="cyan"/>
        </w:rPr>
        <w:t>easily cross</w:t>
      </w:r>
      <w:r w:rsidRPr="00DA0C49">
        <w:rPr>
          <w:rStyle w:val="Emphasis"/>
        </w:rPr>
        <w:t xml:space="preserve"> such a line </w:t>
      </w:r>
      <w:r w:rsidRPr="003E0438">
        <w:rPr>
          <w:rStyle w:val="Emphasis"/>
          <w:highlight w:val="cyan"/>
        </w:rPr>
        <w:t>without meaning to</w:t>
      </w:r>
      <w:r w:rsidRPr="003E0438">
        <w:rPr>
          <w:rStyle w:val="StyleUnderline"/>
          <w:highlight w:val="cyan"/>
        </w:rPr>
        <w:t>, or</w:t>
      </w:r>
      <w:r w:rsidRPr="00DA0C49">
        <w:rPr>
          <w:rStyle w:val="StyleUnderline"/>
        </w:rPr>
        <w:t xml:space="preserve"> could </w:t>
      </w:r>
      <w:r w:rsidRPr="003E0438">
        <w:rPr>
          <w:rStyle w:val="StyleUnderline"/>
          <w:highlight w:val="cyan"/>
        </w:rPr>
        <w:t>create enough confusion</w:t>
      </w:r>
      <w:r w:rsidRPr="00DA0C49">
        <w:rPr>
          <w:rStyle w:val="StyleUnderline"/>
        </w:rPr>
        <w:t xml:space="preserve"> that </w:t>
      </w:r>
      <w:r w:rsidRPr="003E0438">
        <w:rPr>
          <w:rStyle w:val="StyleUnderline"/>
          <w:highlight w:val="cyan"/>
        </w:rPr>
        <w:t xml:space="preserve">the US </w:t>
      </w:r>
      <w:r w:rsidRPr="00DA0C49">
        <w:rPr>
          <w:rStyle w:val="StyleUnderline"/>
        </w:rPr>
        <w:t xml:space="preserve">believes it or its allies are under a severe enough threat to </w:t>
      </w:r>
      <w:r w:rsidRPr="003E0438">
        <w:rPr>
          <w:rStyle w:val="Emphasis"/>
          <w:highlight w:val="cyan"/>
        </w:rPr>
        <w:t>demand retaliation</w:t>
      </w:r>
      <w:r w:rsidRPr="00DA0C49">
        <w:t>. "</w:t>
      </w:r>
      <w:r w:rsidRPr="00DA0C49">
        <w:rPr>
          <w:rStyle w:val="StyleUnderline"/>
        </w:rPr>
        <w:t>You don't get to walk this back</w:t>
      </w:r>
      <w:r w:rsidRPr="00DA0C49">
        <w:t>," Matthew Rojansky, the director of the Kennan Institute, warned in comments to the New York Times about what could happen if the US armed Ukraine's military, as Congress is pushing Obama to do. "</w:t>
      </w:r>
      <w:r w:rsidRPr="00DA0C49">
        <w:rPr>
          <w:rStyle w:val="Underline2Char"/>
        </w:rPr>
        <w:t>Once we have done this we become</w:t>
      </w:r>
      <w:r w:rsidRPr="00DA0C49">
        <w:t xml:space="preserve"> a belligerent </w:t>
      </w:r>
      <w:r w:rsidRPr="00DA0C49">
        <w:rPr>
          <w:rStyle w:val="Underline2Char"/>
        </w:rPr>
        <w:t>party in a</w:t>
      </w:r>
      <w:r w:rsidRPr="00DA0C49">
        <w:t xml:space="preserve"> proxy </w:t>
      </w:r>
      <w:r w:rsidRPr="00DA0C49">
        <w:rPr>
          <w:rStyle w:val="Underline2Char"/>
        </w:rPr>
        <w:t>war with Russia</w:t>
      </w:r>
      <w:r w:rsidRPr="00DA0C49">
        <w:t xml:space="preserve">, </w:t>
      </w:r>
      <w:r w:rsidRPr="00DA0C49">
        <w:rPr>
          <w:rStyle w:val="StyleUnderline"/>
        </w:rPr>
        <w:t xml:space="preserve">the </w:t>
      </w:r>
      <w:r w:rsidRPr="00DA0C49">
        <w:rPr>
          <w:rStyle w:val="Emphasis"/>
        </w:rPr>
        <w:t>only country on Earth</w:t>
      </w:r>
      <w:r w:rsidRPr="00DA0C49">
        <w:rPr>
          <w:rStyle w:val="StyleUnderline"/>
        </w:rPr>
        <w:t xml:space="preserve"> that can destroy the United States</w:t>
      </w:r>
      <w:r w:rsidRPr="00DA0C49">
        <w:t>," Rojansky said. "</w:t>
      </w:r>
      <w:r w:rsidRPr="00DA0C49">
        <w:rPr>
          <w:rStyle w:val="StyleUnderline"/>
        </w:rPr>
        <w:t>That’s why this is a big deal.</w:t>
      </w:r>
      <w:r w:rsidRPr="00DA0C49">
        <w:t xml:space="preserve">" </w:t>
      </w:r>
    </w:p>
    <w:p w14:paraId="4446BD6B" w14:textId="79D1D293" w:rsidR="00061163" w:rsidRDefault="00061163" w:rsidP="00061163"/>
    <w:p w14:paraId="01885368" w14:textId="11D2141B" w:rsidR="008736AC" w:rsidRDefault="008736AC" w:rsidP="008736AC">
      <w:pPr>
        <w:pStyle w:val="Heading2"/>
      </w:pPr>
      <w:r>
        <w:t>Impact---Regional---Middle East</w:t>
      </w:r>
    </w:p>
    <w:p w14:paraId="435A1617" w14:textId="720E58BA" w:rsidR="008736AC" w:rsidRDefault="008736AC" w:rsidP="008736AC"/>
    <w:p w14:paraId="2B6ED8C0" w14:textId="602C9A81" w:rsidR="008736AC" w:rsidRDefault="008736AC" w:rsidP="008736AC">
      <w:pPr>
        <w:pStyle w:val="Heading3"/>
      </w:pPr>
      <w:r>
        <w:t>Regional---ME---1NC</w:t>
      </w:r>
    </w:p>
    <w:p w14:paraId="2A302E7E" w14:textId="15745345" w:rsidR="008736AC" w:rsidRDefault="008736AC" w:rsidP="008736AC"/>
    <w:p w14:paraId="05E0246E" w14:textId="77777777" w:rsidR="008736AC" w:rsidRDefault="008736AC" w:rsidP="008736AC">
      <w:pPr>
        <w:pStyle w:val="Heading4"/>
      </w:pPr>
      <w:r>
        <w:t>Russia uses arms sales to increases leverage over the Middle East, undermining US hegemony in the region</w:t>
      </w:r>
    </w:p>
    <w:p w14:paraId="02E2398D" w14:textId="77777777" w:rsidR="008736AC" w:rsidRDefault="008736AC" w:rsidP="008736AC">
      <w:r>
        <w:rPr>
          <w:rStyle w:val="Style13ptBold"/>
        </w:rPr>
        <w:t>Borschevskaya</w:t>
      </w:r>
      <w:r w:rsidRPr="006F576F">
        <w:rPr>
          <w:rStyle w:val="Style13ptBold"/>
        </w:rPr>
        <w:t xml:space="preserve"> 18</w:t>
      </w:r>
      <w:r>
        <w:t xml:space="preserve"> — Anna Borschevskaya, Senior Fellow at The Washington Institute, focusing on Russia's policy toward the Middle East. She is also a Ph.D. candidate at George Mason University. In addition, she is a fellow at the European Foundation for Democracy. 2018 (“The Tactical Side of Russia’s Arms Sales to the Middle East ,” Jamestown,  Available Online at </w:t>
      </w:r>
      <w:hyperlink r:id="rId113" w:history="1">
        <w:r w:rsidRPr="00185CEA">
          <w:rPr>
            <w:rStyle w:val="Hyperlink"/>
          </w:rPr>
          <w:t>https://jamestown.org/wp-content/uploads/2018/12/Russia-in-the-Middle-East-online.pdf?x87069</w:t>
        </w:r>
      </w:hyperlink>
      <w:r>
        <w:t>, (p. 184-185),  Accessed 07-08-2019)</w:t>
      </w:r>
    </w:p>
    <w:p w14:paraId="3BC6826E" w14:textId="77777777" w:rsidR="008736AC" w:rsidRDefault="008736AC" w:rsidP="008736AC">
      <w:pPr>
        <w:rPr>
          <w:sz w:val="10"/>
        </w:rPr>
      </w:pPr>
      <w:r w:rsidRPr="00F62D3A">
        <w:rPr>
          <w:sz w:val="10"/>
        </w:rPr>
        <w:t xml:space="preserve">Since officially coming to power in May 2000, if not before, Russian President </w:t>
      </w:r>
      <w:r w:rsidRPr="00801DB8">
        <w:rPr>
          <w:rStyle w:val="StyleUnderline"/>
        </w:rPr>
        <w:t xml:space="preserve">Vladimir </w:t>
      </w:r>
      <w:r w:rsidRPr="00D93BDA">
        <w:rPr>
          <w:rStyle w:val="StyleUnderline"/>
          <w:highlight w:val="yellow"/>
        </w:rPr>
        <w:t>Putin</w:t>
      </w:r>
      <w:r w:rsidRPr="00801DB8">
        <w:rPr>
          <w:rStyle w:val="StyleUnderline"/>
        </w:rPr>
        <w:t xml:space="preserve"> </w:t>
      </w:r>
      <w:r w:rsidRPr="00F62D3A">
        <w:rPr>
          <w:sz w:val="10"/>
        </w:rPr>
        <w:t xml:space="preserve">sought to restore Russia’s image as a Great Power in the context of zero-sum anti-Westernism— for Russia to win, the West had to lose. His </w:t>
      </w:r>
      <w:r w:rsidRPr="00D93BDA">
        <w:rPr>
          <w:rStyle w:val="StyleUnderline"/>
          <w:highlight w:val="yellow"/>
        </w:rPr>
        <w:t>approach</w:t>
      </w:r>
      <w:r w:rsidRPr="00801DB8">
        <w:rPr>
          <w:rStyle w:val="StyleUnderline"/>
        </w:rPr>
        <w:t xml:space="preserve"> </w:t>
      </w:r>
      <w:r w:rsidRPr="00D93BDA">
        <w:rPr>
          <w:rStyle w:val="StyleUnderline"/>
          <w:highlight w:val="yellow"/>
        </w:rPr>
        <w:t>to</w:t>
      </w:r>
      <w:r w:rsidRPr="00801DB8">
        <w:rPr>
          <w:rStyle w:val="StyleUnderline"/>
        </w:rPr>
        <w:t xml:space="preserve"> the </w:t>
      </w:r>
      <w:r w:rsidRPr="00D93BDA">
        <w:rPr>
          <w:rStyle w:val="StyleUnderline"/>
          <w:highlight w:val="yellow"/>
        </w:rPr>
        <w:t>M</w:t>
      </w:r>
      <w:r w:rsidRPr="00801DB8">
        <w:rPr>
          <w:rStyle w:val="StyleUnderline"/>
        </w:rPr>
        <w:t xml:space="preserve">iddle </w:t>
      </w:r>
      <w:r w:rsidRPr="00D93BDA">
        <w:rPr>
          <w:rStyle w:val="StyleUnderline"/>
          <w:highlight w:val="yellow"/>
        </w:rPr>
        <w:t>E</w:t>
      </w:r>
      <w:r w:rsidRPr="00801DB8">
        <w:rPr>
          <w:rStyle w:val="StyleUnderline"/>
        </w:rPr>
        <w:t>ast is the extension of</w:t>
      </w:r>
      <w:r w:rsidRPr="00F62D3A">
        <w:rPr>
          <w:sz w:val="10"/>
        </w:rPr>
        <w:t xml:space="preserve"> former Russian prime minister Evgeniy Primakov’s vision </w:t>
      </w:r>
      <w:r w:rsidRPr="00801DB8">
        <w:rPr>
          <w:rStyle w:val="StyleUnderline"/>
        </w:rPr>
        <w:t>of a “multipolar world</w:t>
      </w:r>
      <w:r w:rsidRPr="00F62D3A">
        <w:rPr>
          <w:sz w:val="10"/>
        </w:rPr>
        <w:t xml:space="preserve">,” </w:t>
      </w:r>
      <w:r w:rsidRPr="00D93BDA">
        <w:rPr>
          <w:rStyle w:val="StyleUnderline"/>
          <w:highlight w:val="yellow"/>
        </w:rPr>
        <w:t>driven</w:t>
      </w:r>
      <w:r w:rsidRPr="00801DB8">
        <w:rPr>
          <w:rStyle w:val="StyleUnderline"/>
        </w:rPr>
        <w:t xml:space="preserve"> </w:t>
      </w:r>
      <w:r w:rsidRPr="00D93BDA">
        <w:rPr>
          <w:rStyle w:val="StyleUnderline"/>
          <w:highlight w:val="yellow"/>
        </w:rPr>
        <w:t>by desire to prevent</w:t>
      </w:r>
      <w:r w:rsidRPr="00801DB8">
        <w:rPr>
          <w:rStyle w:val="StyleUnderline"/>
        </w:rPr>
        <w:t xml:space="preserve"> the </w:t>
      </w:r>
      <w:r w:rsidRPr="00D93BDA">
        <w:rPr>
          <w:rStyle w:val="StyleUnderline"/>
          <w:highlight w:val="yellow"/>
        </w:rPr>
        <w:t>West from dominatin</w:t>
      </w:r>
      <w:r w:rsidRPr="00F62D3A">
        <w:rPr>
          <w:rStyle w:val="StyleUnderline"/>
        </w:rPr>
        <w:t>g</w:t>
      </w:r>
      <w:r w:rsidRPr="00801DB8">
        <w:rPr>
          <w:rStyle w:val="StyleUnderline"/>
        </w:rPr>
        <w:t xml:space="preserve"> any region</w:t>
      </w:r>
      <w:r w:rsidRPr="00F62D3A">
        <w:rPr>
          <w:sz w:val="10"/>
        </w:rPr>
        <w:t xml:space="preserve">, and curb Western support for democratization efforts in other countries. For the last 17 years, Putin </w:t>
      </w:r>
      <w:r w:rsidRPr="00801DB8">
        <w:rPr>
          <w:rStyle w:val="StyleUnderline"/>
        </w:rPr>
        <w:t xml:space="preserve">worked to regain political influence and </w:t>
      </w:r>
      <w:r w:rsidRPr="00D93BDA">
        <w:rPr>
          <w:rStyle w:val="StyleUnderline"/>
          <w:highlight w:val="yellow"/>
        </w:rPr>
        <w:t>raise Russia to the status of</w:t>
      </w:r>
      <w:r w:rsidRPr="00801DB8">
        <w:rPr>
          <w:rStyle w:val="StyleUnderline"/>
        </w:rPr>
        <w:t xml:space="preserve"> a competitor to the </w:t>
      </w:r>
      <w:r w:rsidRPr="00D93BDA">
        <w:rPr>
          <w:rStyle w:val="StyleUnderline"/>
          <w:highlight w:val="yellow"/>
        </w:rPr>
        <w:t>U</w:t>
      </w:r>
      <w:r w:rsidRPr="00801DB8">
        <w:rPr>
          <w:rStyle w:val="StyleUnderline"/>
        </w:rPr>
        <w:t xml:space="preserve">nited </w:t>
      </w:r>
      <w:r w:rsidRPr="00D93BDA">
        <w:rPr>
          <w:rStyle w:val="StyleUnderline"/>
          <w:highlight w:val="yellow"/>
        </w:rPr>
        <w:t>S</w:t>
      </w:r>
      <w:r w:rsidRPr="00801DB8">
        <w:rPr>
          <w:rStyle w:val="StyleUnderline"/>
        </w:rPr>
        <w:t xml:space="preserve">tates </w:t>
      </w:r>
      <w:r w:rsidRPr="00D93BDA">
        <w:rPr>
          <w:rStyle w:val="StyleUnderline"/>
          <w:highlight w:val="yellow"/>
        </w:rPr>
        <w:t>by</w:t>
      </w:r>
      <w:r w:rsidRPr="00801DB8">
        <w:rPr>
          <w:rStyle w:val="StyleUnderline"/>
        </w:rPr>
        <w:t xml:space="preserve"> </w:t>
      </w:r>
      <w:r w:rsidRPr="00D93BDA">
        <w:rPr>
          <w:rStyle w:val="StyleUnderline"/>
          <w:highlight w:val="yellow"/>
        </w:rPr>
        <w:t>increasing</w:t>
      </w:r>
      <w:r w:rsidRPr="00F62D3A">
        <w:rPr>
          <w:sz w:val="10"/>
        </w:rPr>
        <w:t xml:space="preserve"> emphasis on Russia’s business interests—primarily </w:t>
      </w:r>
      <w:r w:rsidRPr="00D93BDA">
        <w:rPr>
          <w:rStyle w:val="StyleUnderline"/>
          <w:highlight w:val="yellow"/>
        </w:rPr>
        <w:t>arms</w:t>
      </w:r>
      <w:r w:rsidRPr="00F62D3A">
        <w:rPr>
          <w:sz w:val="10"/>
        </w:rPr>
        <w:t xml:space="preserve">, energy and high-tech goods such as nuclear reactors.5 Russia’s economy remains over-reliant on raw materials and natural resources, but </w:t>
      </w:r>
      <w:r w:rsidRPr="00801DB8">
        <w:rPr>
          <w:rStyle w:val="StyleUnderline"/>
        </w:rPr>
        <w:t xml:space="preserve">the </w:t>
      </w:r>
      <w:r w:rsidRPr="00D93BDA">
        <w:rPr>
          <w:rStyle w:val="StyleUnderline"/>
          <w:highlight w:val="yellow"/>
        </w:rPr>
        <w:t>defense</w:t>
      </w:r>
      <w:r w:rsidRPr="00801DB8">
        <w:rPr>
          <w:rStyle w:val="StyleUnderline"/>
        </w:rPr>
        <w:t xml:space="preserve"> industry is one technology-intensive sector where Russia holds an international leadership position</w:t>
      </w:r>
      <w:r w:rsidRPr="00F62D3A">
        <w:rPr>
          <w:sz w:val="10"/>
        </w:rPr>
        <w:t xml:space="preserve">. Domestically, Russia’s </w:t>
      </w:r>
      <w:r w:rsidRPr="00801DB8">
        <w:rPr>
          <w:rStyle w:val="StyleUnderline"/>
        </w:rPr>
        <w:t xml:space="preserve">defense industry is a major source of Russia’s </w:t>
      </w:r>
      <w:r w:rsidRPr="00D93BDA">
        <w:rPr>
          <w:rStyle w:val="StyleUnderline"/>
          <w:highlight w:val="yellow"/>
        </w:rPr>
        <w:t>Arms Sales</w:t>
      </w:r>
      <w:r w:rsidRPr="00F62D3A">
        <w:rPr>
          <w:sz w:val="10"/>
        </w:rPr>
        <w:t xml:space="preserve">. Russian President Vladimir Putin renewed his emphasis on modernizing the armed forces, especially the navy, on May 7, 2012, on the same day as he took office as president for a third time.6 </w:t>
      </w:r>
      <w:r w:rsidRPr="00801DB8">
        <w:rPr>
          <w:rStyle w:val="StyleUnderline"/>
        </w:rPr>
        <w:t xml:space="preserve">Internationally, the Russian defense industry is a source of </w:t>
      </w:r>
      <w:r w:rsidRPr="00D93BDA">
        <w:rPr>
          <w:rStyle w:val="StyleUnderline"/>
          <w:highlight w:val="yellow"/>
        </w:rPr>
        <w:t>important revenue</w:t>
      </w:r>
      <w:r w:rsidRPr="00801DB8">
        <w:rPr>
          <w:rStyle w:val="StyleUnderline"/>
        </w:rPr>
        <w:t>.</w:t>
      </w:r>
      <w:r w:rsidRPr="00F62D3A">
        <w:rPr>
          <w:sz w:val="10"/>
        </w:rPr>
        <w:t xml:space="preserve"> Thus, Putin lamented in February 2012 about Iraq and countries undergoing the Arab Spring, “Russian companies are losing their decades-long positions in local commercial markets and are being deprived of large commercial contracts.”7 As Sergei Chemezov, chief of the powerful state industrial holding Rostec, said in February 2015, “As for the conflict situation in the Middle East, I do not conceal it, and everyone understands this, the more conflicts there are, the more they [clients] buy weapons from us. Volumes are continuing to grow despite sanctions. Mainly, it is in Latin America and the Middle East.”8 Yet, </w:t>
      </w:r>
      <w:r w:rsidRPr="00D93BDA">
        <w:rPr>
          <w:rStyle w:val="StyleUnderline"/>
          <w:highlight w:val="yellow"/>
        </w:rPr>
        <w:t>arms</w:t>
      </w:r>
      <w:r w:rsidRPr="00801DB8">
        <w:rPr>
          <w:rStyle w:val="StyleUnderline"/>
        </w:rPr>
        <w:t xml:space="preserve"> </w:t>
      </w:r>
      <w:r w:rsidRPr="00D93BDA">
        <w:rPr>
          <w:rStyle w:val="StyleUnderline"/>
          <w:highlight w:val="yellow"/>
        </w:rPr>
        <w:t>sales</w:t>
      </w:r>
      <w:r w:rsidRPr="00801DB8">
        <w:rPr>
          <w:rStyle w:val="StyleUnderline"/>
        </w:rPr>
        <w:t xml:space="preserve"> </w:t>
      </w:r>
      <w:r w:rsidRPr="00D93BDA">
        <w:rPr>
          <w:rStyle w:val="StyleUnderline"/>
          <w:highlight w:val="yellow"/>
        </w:rPr>
        <w:t>entail</w:t>
      </w:r>
      <w:r w:rsidRPr="00801DB8">
        <w:rPr>
          <w:rStyle w:val="StyleUnderline"/>
        </w:rPr>
        <w:t xml:space="preserve"> far </w:t>
      </w:r>
      <w:r w:rsidRPr="00D93BDA">
        <w:rPr>
          <w:rStyle w:val="StyleUnderline"/>
          <w:highlight w:val="yellow"/>
        </w:rPr>
        <w:t>more</w:t>
      </w:r>
      <w:r w:rsidRPr="00801DB8">
        <w:rPr>
          <w:rStyle w:val="StyleUnderline"/>
        </w:rPr>
        <w:t xml:space="preserve"> to the Kremlin </w:t>
      </w:r>
      <w:r w:rsidRPr="00D93BDA">
        <w:rPr>
          <w:rStyle w:val="StyleUnderline"/>
          <w:highlight w:val="yellow"/>
        </w:rPr>
        <w:t>than</w:t>
      </w:r>
      <w:r w:rsidRPr="00801DB8">
        <w:rPr>
          <w:rStyle w:val="StyleUnderline"/>
        </w:rPr>
        <w:t xml:space="preserve"> mere </w:t>
      </w:r>
      <w:r w:rsidRPr="00D93BDA">
        <w:rPr>
          <w:rStyle w:val="StyleUnderline"/>
          <w:highlight w:val="yellow"/>
        </w:rPr>
        <w:t>financial gains</w:t>
      </w:r>
      <w:r w:rsidRPr="00801DB8">
        <w:rPr>
          <w:rStyle w:val="StyleUnderline"/>
        </w:rPr>
        <w:t xml:space="preserve">. They </w:t>
      </w:r>
      <w:r w:rsidRPr="00D93BDA">
        <w:rPr>
          <w:rStyle w:val="StyleUnderline"/>
          <w:highlight w:val="yellow"/>
        </w:rPr>
        <w:t>are</w:t>
      </w:r>
      <w:r w:rsidRPr="00801DB8">
        <w:rPr>
          <w:rStyle w:val="StyleUnderline"/>
        </w:rPr>
        <w:t xml:space="preserve"> also Moscow’s </w:t>
      </w:r>
      <w:r w:rsidRPr="00D93BDA">
        <w:rPr>
          <w:rStyle w:val="StyleUnderline"/>
          <w:highlight w:val="yellow"/>
        </w:rPr>
        <w:t>tactical foreign policy tool for wielding political influence</w:t>
      </w:r>
      <w:r w:rsidRPr="00801DB8">
        <w:rPr>
          <w:rStyle w:val="StyleUnderline"/>
        </w:rPr>
        <w:t xml:space="preserve"> </w:t>
      </w:r>
      <w:r w:rsidRPr="00D93BDA">
        <w:rPr>
          <w:rStyle w:val="StyleUnderline"/>
          <w:highlight w:val="yellow"/>
        </w:rPr>
        <w:t>and changing power balance dynamics</w:t>
      </w:r>
      <w:r w:rsidRPr="00F62D3A">
        <w:rPr>
          <w:sz w:val="10"/>
        </w:rPr>
        <w:t>. Indeed, in July 2012, Putin said that arms exports are “</w:t>
      </w:r>
      <w:r w:rsidRPr="00801DB8">
        <w:rPr>
          <w:rStyle w:val="StyleUnderline"/>
        </w:rPr>
        <w:t xml:space="preserve">an effective instrument for </w:t>
      </w:r>
      <w:r w:rsidRPr="00D93BDA">
        <w:rPr>
          <w:rStyle w:val="StyleUnderline"/>
          <w:highlight w:val="yellow"/>
        </w:rPr>
        <w:t>advancing</w:t>
      </w:r>
      <w:r w:rsidRPr="00801DB8">
        <w:rPr>
          <w:rStyle w:val="StyleUnderline"/>
        </w:rPr>
        <w:t xml:space="preserve"> [Moscow’s] national </w:t>
      </w:r>
      <w:r w:rsidRPr="00D93BDA">
        <w:rPr>
          <w:rStyle w:val="StyleUnderline"/>
          <w:highlight w:val="yellow"/>
        </w:rPr>
        <w:t>interests</w:t>
      </w:r>
      <w:r w:rsidRPr="00801DB8">
        <w:rPr>
          <w:rStyle w:val="StyleUnderline"/>
        </w:rPr>
        <w:t xml:space="preserve">, both </w:t>
      </w:r>
      <w:r w:rsidRPr="00D93BDA">
        <w:rPr>
          <w:rStyle w:val="StyleUnderline"/>
          <w:highlight w:val="yellow"/>
        </w:rPr>
        <w:t>political and economic</w:t>
      </w:r>
      <w:r w:rsidRPr="00F62D3A">
        <w:rPr>
          <w:sz w:val="10"/>
        </w:rPr>
        <w:t xml:space="preserve">.”9 In December 2013, Deputy Prime Minister Dmitry Rogozin said that </w:t>
      </w:r>
      <w:r w:rsidRPr="00801DB8">
        <w:rPr>
          <w:rStyle w:val="StyleUnderline"/>
        </w:rPr>
        <w:t xml:space="preserve">Russia’s </w:t>
      </w:r>
      <w:r w:rsidRPr="00D93BDA">
        <w:rPr>
          <w:rStyle w:val="StyleUnderline"/>
          <w:highlight w:val="yellow"/>
        </w:rPr>
        <w:t>arms sales</w:t>
      </w:r>
      <w:r w:rsidRPr="00801DB8">
        <w:rPr>
          <w:rStyle w:val="StyleUnderline"/>
        </w:rPr>
        <w:t xml:space="preserve"> are the most </w:t>
      </w:r>
      <w:r w:rsidRPr="00D93BDA">
        <w:rPr>
          <w:rStyle w:val="StyleUnderline"/>
          <w:highlight w:val="yellow"/>
        </w:rPr>
        <w:t>important element of Moscow’s relations</w:t>
      </w:r>
      <w:r w:rsidRPr="00801DB8">
        <w:rPr>
          <w:rStyle w:val="StyleUnderline"/>
        </w:rPr>
        <w:t xml:space="preserve"> with other countries</w:t>
      </w:r>
      <w:r w:rsidRPr="00F62D3A">
        <w:rPr>
          <w:sz w:val="10"/>
        </w:rPr>
        <w:t>.10 And Moscow’s chief goal—regime survival, which it hopes to achieve through reduction of Western influence—runs counter to Western interests and values. Thus, in the MENA region, Moscow courts virtually everyone, and competes with the West whenever an opportunity arises. Arms exports are a major component of these efforts.</w:t>
      </w:r>
    </w:p>
    <w:p w14:paraId="4986963F" w14:textId="77777777" w:rsidR="008736AC" w:rsidRDefault="008736AC" w:rsidP="008736AC">
      <w:pPr>
        <w:rPr>
          <w:sz w:val="10"/>
        </w:rPr>
      </w:pPr>
    </w:p>
    <w:p w14:paraId="4B3EC906" w14:textId="77777777" w:rsidR="008736AC" w:rsidRDefault="008736AC" w:rsidP="008736AC">
      <w:pPr>
        <w:pStyle w:val="Heading4"/>
      </w:pPr>
    </w:p>
    <w:p w14:paraId="42B2D8BA" w14:textId="77777777" w:rsidR="008736AC" w:rsidRDefault="008736AC" w:rsidP="008736AC">
      <w:pPr>
        <w:pStyle w:val="Heading4"/>
      </w:pPr>
      <w:r>
        <w:t>[Generic ! card] Increase in Russian influence results in miscalc</w:t>
      </w:r>
    </w:p>
    <w:p w14:paraId="62312079" w14:textId="77777777" w:rsidR="008736AC" w:rsidRPr="00762627" w:rsidRDefault="008736AC" w:rsidP="008736AC">
      <w:r>
        <w:rPr>
          <w:rStyle w:val="Style13ptBold"/>
        </w:rPr>
        <w:t>Payne</w:t>
      </w:r>
      <w:r w:rsidRPr="006F576F">
        <w:rPr>
          <w:rStyle w:val="Style13ptBold"/>
        </w:rPr>
        <w:t xml:space="preserve"> </w:t>
      </w:r>
      <w:r>
        <w:rPr>
          <w:rStyle w:val="Style13ptBold"/>
        </w:rPr>
        <w:t>17</w:t>
      </w:r>
      <w:r>
        <w:t xml:space="preserve"> — Keith B. Payne, CEO and President. Keith Payne is President and co-founder of the National Institute for Public Policy, 201y (“The Tactical Side of Russia’s Arms Sales to the Middle East ,” Comparative Strategy,  Available Online at </w:t>
      </w:r>
      <w:hyperlink r:id="rId114" w:history="1">
        <w:r>
          <w:rPr>
            <w:rStyle w:val="Hyperlink"/>
          </w:rPr>
          <w:t>https://www.tandfonline.com/doi/full/10.1080/01495933.2017.1277121</w:t>
        </w:r>
      </w:hyperlink>
      <w:r>
        <w:t xml:space="preserve"> Accesed on 7/15/19</w:t>
      </w:r>
    </w:p>
    <w:p w14:paraId="11B7B80C" w14:textId="77777777" w:rsidR="008736AC" w:rsidRPr="0020170E" w:rsidRDefault="008736AC" w:rsidP="008736AC">
      <w:pPr>
        <w:rPr>
          <w:rStyle w:val="StyleUnderline"/>
        </w:rPr>
      </w:pPr>
      <w:r w:rsidRPr="0020170E">
        <w:rPr>
          <w:rStyle w:val="StyleUnderline"/>
        </w:rPr>
        <w:t xml:space="preserve">Short of war itself, the </w:t>
      </w:r>
      <w:r w:rsidRPr="001F5E0D">
        <w:rPr>
          <w:rStyle w:val="StyleUnderline"/>
          <w:highlight w:val="yellow"/>
        </w:rPr>
        <w:t>international</w:t>
      </w:r>
      <w:r w:rsidRPr="0020170E">
        <w:rPr>
          <w:rStyle w:val="StyleUnderline"/>
        </w:rPr>
        <w:t xml:space="preserve"> </w:t>
      </w:r>
      <w:r w:rsidRPr="001F5E0D">
        <w:rPr>
          <w:rStyle w:val="StyleUnderline"/>
          <w:highlight w:val="yellow"/>
        </w:rPr>
        <w:t>political</w:t>
      </w:r>
      <w:r w:rsidRPr="0020170E">
        <w:rPr>
          <w:rStyle w:val="StyleUnderline"/>
        </w:rPr>
        <w:t xml:space="preserve"> and </w:t>
      </w:r>
      <w:r w:rsidRPr="001F5E0D">
        <w:rPr>
          <w:rStyle w:val="StyleUnderline"/>
          <w:highlight w:val="yellow"/>
        </w:rPr>
        <w:t>strategic</w:t>
      </w:r>
      <w:r w:rsidRPr="0020170E">
        <w:rPr>
          <w:rStyle w:val="StyleUnderline"/>
        </w:rPr>
        <w:t xml:space="preserve"> </w:t>
      </w:r>
      <w:r w:rsidRPr="001F5E0D">
        <w:rPr>
          <w:rStyle w:val="StyleUnderline"/>
          <w:highlight w:val="yellow"/>
        </w:rPr>
        <w:t>relations</w:t>
      </w:r>
      <w:r w:rsidRPr="0020170E">
        <w:rPr>
          <w:rStyle w:val="StyleUnderline"/>
        </w:rPr>
        <w:t xml:space="preserve"> </w:t>
      </w:r>
      <w:r w:rsidRPr="001F5E0D">
        <w:rPr>
          <w:rStyle w:val="StyleUnderline"/>
          <w:highlight w:val="yellow"/>
        </w:rPr>
        <w:t>between Russia</w:t>
      </w:r>
      <w:r w:rsidRPr="0020170E">
        <w:rPr>
          <w:rStyle w:val="StyleUnderline"/>
        </w:rPr>
        <w:t xml:space="preserve"> </w:t>
      </w:r>
      <w:r w:rsidRPr="001F5E0D">
        <w:rPr>
          <w:rStyle w:val="StyleUnderline"/>
          <w:highlight w:val="yellow"/>
        </w:rPr>
        <w:t>and</w:t>
      </w:r>
      <w:r w:rsidRPr="0020170E">
        <w:rPr>
          <w:rStyle w:val="StyleUnderline"/>
        </w:rPr>
        <w:t xml:space="preserve"> the </w:t>
      </w:r>
      <w:r w:rsidRPr="001F5E0D">
        <w:rPr>
          <w:rStyle w:val="StyleUnderline"/>
          <w:highlight w:val="yellow"/>
        </w:rPr>
        <w:t>U</w:t>
      </w:r>
      <w:r w:rsidRPr="0020170E">
        <w:rPr>
          <w:rStyle w:val="StyleUnderline"/>
        </w:rPr>
        <w:t xml:space="preserve">nited </w:t>
      </w:r>
      <w:r w:rsidRPr="001F5E0D">
        <w:rPr>
          <w:rStyle w:val="StyleUnderline"/>
          <w:highlight w:val="yellow"/>
        </w:rPr>
        <w:t>S</w:t>
      </w:r>
      <w:r w:rsidRPr="0020170E">
        <w:rPr>
          <w:rStyle w:val="StyleUnderline"/>
        </w:rPr>
        <w:t xml:space="preserve">tates are about as </w:t>
      </w:r>
      <w:r w:rsidRPr="001F5E0D">
        <w:rPr>
          <w:rStyle w:val="StyleUnderline"/>
          <w:highlight w:val="yellow"/>
        </w:rPr>
        <w:t>bad</w:t>
      </w:r>
      <w:r w:rsidRPr="0020170E">
        <w:rPr>
          <w:sz w:val="16"/>
        </w:rPr>
        <w:t xml:space="preserve"> as they can be. Indeed, it is </w:t>
      </w:r>
      <w:r w:rsidRPr="0020170E">
        <w:rPr>
          <w:rStyle w:val="StyleUnderline"/>
        </w:rPr>
        <w:t xml:space="preserve">no exaggeration to say that the simultaneous conduct of </w:t>
      </w:r>
      <w:r w:rsidRPr="001F5E0D">
        <w:rPr>
          <w:rStyle w:val="StyleUnderline"/>
          <w:highlight w:val="yellow"/>
        </w:rPr>
        <w:t>two</w:t>
      </w:r>
      <w:r w:rsidRPr="0020170E">
        <w:rPr>
          <w:rStyle w:val="StyleUnderline"/>
        </w:rPr>
        <w:t xml:space="preserve"> air </w:t>
      </w:r>
      <w:r w:rsidRPr="001F5E0D">
        <w:rPr>
          <w:rStyle w:val="StyleUnderline"/>
          <w:highlight w:val="yellow"/>
        </w:rPr>
        <w:t>independent campaigns</w:t>
      </w:r>
      <w:r w:rsidRPr="0020170E">
        <w:rPr>
          <w:sz w:val="16"/>
        </w:rPr>
        <w:t xml:space="preserve"> over Syria </w:t>
      </w:r>
      <w:r w:rsidRPr="001F5E0D">
        <w:rPr>
          <w:rStyle w:val="StyleUnderline"/>
          <w:highlight w:val="yellow"/>
        </w:rPr>
        <w:t>could evolve</w:t>
      </w:r>
      <w:r w:rsidRPr="0020170E">
        <w:rPr>
          <w:rStyle w:val="StyleUnderline"/>
        </w:rPr>
        <w:t xml:space="preserve"> all too suddenly </w:t>
      </w:r>
      <w:r w:rsidRPr="001F5E0D">
        <w:rPr>
          <w:rStyle w:val="StyleUnderline"/>
          <w:highlight w:val="yellow"/>
        </w:rPr>
        <w:t>into</w:t>
      </w:r>
      <w:r w:rsidRPr="0020170E">
        <w:rPr>
          <w:rStyle w:val="StyleUnderline"/>
        </w:rPr>
        <w:t xml:space="preserve"> a </w:t>
      </w:r>
      <w:r w:rsidRPr="001F5E0D">
        <w:rPr>
          <w:rStyle w:val="StyleUnderline"/>
          <w:highlight w:val="yellow"/>
        </w:rPr>
        <w:t>war</w:t>
      </w:r>
      <w:r w:rsidRPr="0020170E">
        <w:rPr>
          <w:rStyle w:val="StyleUnderline"/>
        </w:rPr>
        <w:t xml:space="preserve"> triggered by accident or by miscalculatio</w:t>
      </w:r>
      <w:r w:rsidRPr="0020170E">
        <w:rPr>
          <w:sz w:val="16"/>
        </w:rPr>
        <w:t xml:space="preserve">n. There is little, if any, mystery about the broad political purpose fueling Vladimir Putin’s conduct of international relations. Subtlety is not a characteristic of Russian statecraft; cunning and intended trickery, though, are another matter. Stated directly, </w:t>
      </w:r>
      <w:r w:rsidRPr="001F5E0D">
        <w:rPr>
          <w:rStyle w:val="StyleUnderline"/>
          <w:highlight w:val="yellow"/>
        </w:rPr>
        <w:t>Putin</w:t>
      </w:r>
      <w:r w:rsidRPr="0020170E">
        <w:rPr>
          <w:rStyle w:val="StyleUnderline"/>
        </w:rPr>
        <w:t xml:space="preserve"> is </w:t>
      </w:r>
      <w:r w:rsidRPr="001F5E0D">
        <w:rPr>
          <w:rStyle w:val="StyleUnderline"/>
          <w:highlight w:val="yellow"/>
        </w:rPr>
        <w:t>striving to recover</w:t>
      </w:r>
      <w:r w:rsidRPr="0020170E">
        <w:rPr>
          <w:rStyle w:val="StyleUnderline"/>
        </w:rPr>
        <w:t xml:space="preserve"> and restore that of which he is able from the late USSR</w:t>
      </w:r>
      <w:r w:rsidRPr="0020170E">
        <w:rPr>
          <w:sz w:val="16"/>
        </w:rPr>
        <w:t xml:space="preserve">. There is no ideological theme in his governance. Instead, there is an </w:t>
      </w:r>
      <w:r w:rsidRPr="0020170E">
        <w:rPr>
          <w:rStyle w:val="StyleUnderline"/>
        </w:rPr>
        <w:t xml:space="preserve">historically unremarkable </w:t>
      </w:r>
      <w:r w:rsidRPr="001F5E0D">
        <w:rPr>
          <w:rStyle w:val="StyleUnderline"/>
          <w:highlight w:val="yellow"/>
        </w:rPr>
        <w:t>striving</w:t>
      </w:r>
      <w:r w:rsidRPr="0020170E">
        <w:rPr>
          <w:rStyle w:val="StyleUnderline"/>
        </w:rPr>
        <w:t xml:space="preserve"> </w:t>
      </w:r>
      <w:r w:rsidRPr="001F5E0D">
        <w:rPr>
          <w:rStyle w:val="StyleUnderline"/>
          <w:highlight w:val="yellow"/>
        </w:rPr>
        <w:t>after</w:t>
      </w:r>
      <w:r w:rsidRPr="0020170E">
        <w:rPr>
          <w:rStyle w:val="StyleUnderline"/>
        </w:rPr>
        <w:t xml:space="preserve"> more </w:t>
      </w:r>
      <w:r w:rsidRPr="001F5E0D">
        <w:rPr>
          <w:rStyle w:val="StyleUnderline"/>
          <w:highlight w:val="yellow"/>
        </w:rPr>
        <w:t>power and influence</w:t>
      </w:r>
      <w:r w:rsidRPr="0020170E">
        <w:rPr>
          <w:sz w:val="16"/>
        </w:rPr>
        <w:t xml:space="preserve">. The challenge for the Western World, as demonstrated in this National Institute study in meticulous and troubling detail, is to decide where and when this latest episode in </w:t>
      </w:r>
      <w:r w:rsidRPr="0020170E">
        <w:rPr>
          <w:rStyle w:val="StyleUnderline"/>
        </w:rPr>
        <w:t xml:space="preserve">Russian </w:t>
      </w:r>
      <w:r w:rsidRPr="001F5E0D">
        <w:rPr>
          <w:rStyle w:val="StyleUnderline"/>
          <w:highlight w:val="yellow"/>
        </w:rPr>
        <w:t>expansionism</w:t>
      </w:r>
      <w:r w:rsidRPr="0020170E">
        <w:rPr>
          <w:sz w:val="16"/>
        </w:rPr>
        <w:t xml:space="preserve"> will be stopped. What we do know, for certain, is that it </w:t>
      </w:r>
      <w:r w:rsidRPr="001F5E0D">
        <w:rPr>
          <w:rStyle w:val="StyleUnderline"/>
          <w:highlight w:val="yellow"/>
        </w:rPr>
        <w:t>must</w:t>
      </w:r>
      <w:r w:rsidRPr="0020170E">
        <w:rPr>
          <w:rStyle w:val="StyleUnderline"/>
        </w:rPr>
        <w:t xml:space="preserve"> and will </w:t>
      </w:r>
      <w:r w:rsidRPr="001F5E0D">
        <w:rPr>
          <w:rStyle w:val="StyleUnderline"/>
          <w:highlight w:val="yellow"/>
        </w:rPr>
        <w:t>be halte</w:t>
      </w:r>
      <w:r w:rsidRPr="001F5E0D">
        <w:rPr>
          <w:sz w:val="16"/>
          <w:highlight w:val="yellow"/>
        </w:rPr>
        <w:t>d</w:t>
      </w:r>
      <w:r w:rsidRPr="0020170E">
        <w:rPr>
          <w:sz w:val="16"/>
        </w:rPr>
        <w:t xml:space="preserve">. It is more likely than not that </w:t>
      </w:r>
      <w:r w:rsidRPr="001F5E0D">
        <w:rPr>
          <w:rStyle w:val="StyleUnderline"/>
          <w:highlight w:val="yellow"/>
        </w:rPr>
        <w:t>Putin</w:t>
      </w:r>
      <w:r w:rsidRPr="0020170E">
        <w:rPr>
          <w:rStyle w:val="StyleUnderline"/>
        </w:rPr>
        <w:t xml:space="preserve"> himself </w:t>
      </w:r>
      <w:r w:rsidRPr="001F5E0D">
        <w:rPr>
          <w:rStyle w:val="StyleUnderline"/>
          <w:highlight w:val="yellow"/>
        </w:rPr>
        <w:t>does not have</w:t>
      </w:r>
      <w:r w:rsidRPr="0020170E">
        <w:rPr>
          <w:rStyle w:val="StyleUnderline"/>
        </w:rPr>
        <w:t xml:space="preserve"> entirely </w:t>
      </w:r>
      <w:r w:rsidRPr="001F5E0D">
        <w:rPr>
          <w:rStyle w:val="StyleUnderline"/>
          <w:highlight w:val="yellow"/>
        </w:rPr>
        <w:t>fixed</w:t>
      </w:r>
      <w:r w:rsidRPr="0020170E">
        <w:rPr>
          <w:rStyle w:val="StyleUnderline"/>
        </w:rPr>
        <w:t xml:space="preserve"> </w:t>
      </w:r>
      <w:r w:rsidRPr="001F5E0D">
        <w:rPr>
          <w:rStyle w:val="StyleUnderline"/>
          <w:highlight w:val="yellow"/>
        </w:rPr>
        <w:t>political-strategic objectives</w:t>
      </w:r>
      <w:r w:rsidRPr="0020170E">
        <w:rPr>
          <w:sz w:val="16"/>
        </w:rPr>
        <w:t xml:space="preserve">. His behavior of recent years has given a credible impression of opportunistic adaptability. In other words, he will take what he is able, where he can, and when he can. However, there is ample evidence to support this study’s proposition </w:t>
      </w:r>
      <w:r w:rsidRPr="0020170E">
        <w:rPr>
          <w:rStyle w:val="StyleUnderline"/>
        </w:rPr>
        <w:t>that Russian state policy today is driven by a clear vision of Russia as a recovering and somewhat restored superpower, very much on the high road back to a renewed hegemony</w:t>
      </w:r>
      <w:r w:rsidRPr="0020170E">
        <w:rPr>
          <w:sz w:val="16"/>
        </w:rPr>
        <w:t xml:space="preserve"> over Eastern Europe and Central Asia. Putin’s international political objectives appear largely open today: </w:t>
      </w:r>
      <w:r w:rsidRPr="001F5E0D">
        <w:rPr>
          <w:rStyle w:val="StyleUnderline"/>
          <w:highlight w:val="yellow"/>
        </w:rPr>
        <w:t>he will have Russia take</w:t>
      </w:r>
      <w:r w:rsidRPr="0020170E">
        <w:rPr>
          <w:rStyle w:val="StyleUnderline"/>
        </w:rPr>
        <w:t xml:space="preserve"> </w:t>
      </w:r>
      <w:r w:rsidRPr="001F5E0D">
        <w:rPr>
          <w:rStyle w:val="StyleUnderline"/>
          <w:highlight w:val="yellow"/>
        </w:rPr>
        <w:t>whatever</w:t>
      </w:r>
      <w:r w:rsidRPr="0020170E">
        <w:rPr>
          <w:rStyle w:val="StyleUnderline"/>
        </w:rPr>
        <w:t xml:space="preserve"> turns out to be </w:t>
      </w:r>
      <w:r w:rsidRPr="001F5E0D">
        <w:rPr>
          <w:rStyle w:val="StyleUnderline"/>
          <w:highlight w:val="yellow"/>
        </w:rPr>
        <w:t>available to take</w:t>
      </w:r>
      <w:r w:rsidRPr="0020170E">
        <w:rPr>
          <w:sz w:val="16"/>
        </w:rPr>
        <w:t xml:space="preserve">, preferably if the taking allows for some humiliation of the principal enemy, the United States. A practical political and strategic problem for Putin is to guess just </w:t>
      </w:r>
      <w:r w:rsidRPr="001F5E0D">
        <w:rPr>
          <w:rStyle w:val="StyleUnderline"/>
          <w:highlight w:val="yellow"/>
        </w:rPr>
        <w:t>how</w:t>
      </w:r>
      <w:r w:rsidRPr="0020170E">
        <w:rPr>
          <w:rStyle w:val="StyleUnderline"/>
        </w:rPr>
        <w:t xml:space="preserve"> </w:t>
      </w:r>
      <w:r w:rsidRPr="001F5E0D">
        <w:rPr>
          <w:rStyle w:val="StyleUnderline"/>
          <w:highlight w:val="yellow"/>
        </w:rPr>
        <w:t>far he dares to push</w:t>
      </w:r>
      <w:r w:rsidRPr="0020170E">
        <w:rPr>
          <w:rStyle w:val="StyleUnderline"/>
        </w:rPr>
        <w:t xml:space="preserve"> NATO in general and the </w:t>
      </w:r>
      <w:r w:rsidRPr="001F5E0D">
        <w:rPr>
          <w:rStyle w:val="StyleUnderline"/>
          <w:highlight w:val="yellow"/>
        </w:rPr>
        <w:t>U</w:t>
      </w:r>
      <w:r w:rsidRPr="0020170E">
        <w:rPr>
          <w:rStyle w:val="StyleUnderline"/>
        </w:rPr>
        <w:t xml:space="preserve">nited </w:t>
      </w:r>
      <w:r w:rsidRPr="001F5E0D">
        <w:rPr>
          <w:rStyle w:val="StyleUnderline"/>
          <w:highlight w:val="yellow"/>
        </w:rPr>
        <w:t>S</w:t>
      </w:r>
      <w:r w:rsidRPr="0020170E">
        <w:rPr>
          <w:rStyle w:val="StyleUnderline"/>
        </w:rPr>
        <w:t xml:space="preserve">tates in particular, </w:t>
      </w:r>
      <w:r w:rsidRPr="001F5E0D">
        <w:rPr>
          <w:rStyle w:val="StyleUnderline"/>
          <w:highlight w:val="yellow"/>
        </w:rPr>
        <w:t>before</w:t>
      </w:r>
      <w:r w:rsidRPr="0020170E">
        <w:rPr>
          <w:rStyle w:val="StyleUnderline"/>
        </w:rPr>
        <w:t xml:space="preserve"> </w:t>
      </w:r>
      <w:r w:rsidRPr="001F5E0D">
        <w:rPr>
          <w:rStyle w:val="StyleUnderline"/>
          <w:highlight w:val="yellow"/>
        </w:rPr>
        <w:t>he finds himself</w:t>
      </w:r>
      <w:r w:rsidRPr="0020170E">
        <w:rPr>
          <w:rStyle w:val="StyleUnderline"/>
        </w:rPr>
        <w:t xml:space="preserve">, almost certainly unexpectedly, </w:t>
      </w:r>
      <w:r w:rsidRPr="001F5E0D">
        <w:rPr>
          <w:rStyle w:val="StyleUnderline"/>
          <w:highlight w:val="yellow"/>
        </w:rPr>
        <w:t>in a situation analogous to 1939</w:t>
      </w:r>
      <w:r w:rsidRPr="001F5E0D">
        <w:rPr>
          <w:sz w:val="16"/>
          <w:highlight w:val="yellow"/>
        </w:rPr>
        <w:t>.</w:t>
      </w:r>
      <w:r w:rsidRPr="0020170E">
        <w:rPr>
          <w:sz w:val="16"/>
        </w:rPr>
        <w:t xml:space="preserve"> Just how dangerous would it be for Russia to press forcefully the Baltic members of NATO? Vladimir </w:t>
      </w:r>
      <w:r w:rsidRPr="001F5E0D">
        <w:rPr>
          <w:rStyle w:val="StyleUnderline"/>
          <w:highlight w:val="yellow"/>
        </w:rPr>
        <w:t>Putin</w:t>
      </w:r>
      <w:r w:rsidRPr="0020170E">
        <w:rPr>
          <w:rStyle w:val="StyleUnderline"/>
        </w:rPr>
        <w:t xml:space="preserve"> </w:t>
      </w:r>
      <w:r w:rsidRPr="001F5E0D">
        <w:rPr>
          <w:rStyle w:val="StyleUnderline"/>
          <w:highlight w:val="yellow"/>
        </w:rPr>
        <w:t>would</w:t>
      </w:r>
      <w:r w:rsidRPr="0020170E">
        <w:rPr>
          <w:rStyle w:val="StyleUnderline"/>
        </w:rPr>
        <w:t xml:space="preserve"> </w:t>
      </w:r>
      <w:r w:rsidRPr="001F5E0D">
        <w:rPr>
          <w:rStyle w:val="StyleUnderline"/>
          <w:highlight w:val="yellow"/>
        </w:rPr>
        <w:t>not be the</w:t>
      </w:r>
      <w:r w:rsidRPr="0020170E">
        <w:rPr>
          <w:rStyle w:val="StyleUnderline"/>
        </w:rPr>
        <w:t xml:space="preserve"> </w:t>
      </w:r>
      <w:r w:rsidRPr="001F5E0D">
        <w:rPr>
          <w:rStyle w:val="StyleUnderline"/>
          <w:highlight w:val="yellow"/>
        </w:rPr>
        <w:t>first</w:t>
      </w:r>
      <w:r w:rsidRPr="0020170E">
        <w:rPr>
          <w:rStyle w:val="StyleUnderline"/>
        </w:rPr>
        <w:t xml:space="preserve"> statesman </w:t>
      </w:r>
      <w:r w:rsidRPr="001F5E0D">
        <w:rPr>
          <w:rStyle w:val="StyleUnderline"/>
          <w:highlight w:val="yellow"/>
        </w:rPr>
        <w:t>to trust his luck</w:t>
      </w:r>
      <w:r w:rsidRPr="0020170E">
        <w:rPr>
          <w:rStyle w:val="StyleUnderline"/>
        </w:rPr>
        <w:t xml:space="preserve"> once too often, based upon unrealistic confidence in his own political genius and power</w:t>
      </w:r>
      <w:r w:rsidRPr="0020170E">
        <w:rPr>
          <w:sz w:val="16"/>
        </w:rPr>
        <w:t xml:space="preserve">. There is danger not only </w:t>
      </w:r>
      <w:r w:rsidRPr="0020170E">
        <w:rPr>
          <w:rStyle w:val="StyleUnderline"/>
        </w:rPr>
        <w:t xml:space="preserve">that </w:t>
      </w:r>
      <w:r w:rsidRPr="001F5E0D">
        <w:rPr>
          <w:rStyle w:val="StyleUnderline"/>
          <w:highlight w:val="yellow"/>
        </w:rPr>
        <w:t>Putin</w:t>
      </w:r>
      <w:r w:rsidRPr="0020170E">
        <w:rPr>
          <w:rStyle w:val="StyleUnderline"/>
        </w:rPr>
        <w:t xml:space="preserve"> </w:t>
      </w:r>
      <w:r w:rsidRPr="001F5E0D">
        <w:rPr>
          <w:rStyle w:val="StyleUnderline"/>
          <w:highlight w:val="yellow"/>
        </w:rPr>
        <w:t>could miscalculate the military worth of Russia’s hand</w:t>
      </w:r>
      <w:r w:rsidRPr="0020170E">
        <w:rPr>
          <w:rStyle w:val="StyleUnderline"/>
        </w:rPr>
        <w:t xml:space="preserve">, but that </w:t>
      </w:r>
      <w:r w:rsidRPr="001F5E0D">
        <w:rPr>
          <w:rStyle w:val="StyleUnderline"/>
          <w:highlight w:val="yellow"/>
        </w:rPr>
        <w:t>he also will misunderstand</w:t>
      </w:r>
      <w:r w:rsidRPr="0020170E">
        <w:rPr>
          <w:rStyle w:val="StyleUnderline"/>
        </w:rPr>
        <w:t xml:space="preserve"> the practical political and strategic </w:t>
      </w:r>
      <w:r w:rsidRPr="001F5E0D">
        <w:rPr>
          <w:rStyle w:val="StyleUnderline"/>
          <w:highlight w:val="yellow"/>
        </w:rPr>
        <w:t>strength</w:t>
      </w:r>
      <w:r w:rsidRPr="0020170E">
        <w:rPr>
          <w:rStyle w:val="StyleUnderline"/>
        </w:rPr>
        <w:t xml:space="preserve"> </w:t>
      </w:r>
      <w:r w:rsidRPr="001F5E0D">
        <w:rPr>
          <w:rStyle w:val="StyleUnderline"/>
          <w:highlight w:val="yellow"/>
        </w:rPr>
        <w:t>of</w:t>
      </w:r>
      <w:r w:rsidRPr="0020170E">
        <w:rPr>
          <w:rStyle w:val="StyleUnderline"/>
        </w:rPr>
        <w:t xml:space="preserve"> NATO ‘</w:t>
      </w:r>
      <w:r w:rsidRPr="001F5E0D">
        <w:rPr>
          <w:rStyle w:val="StyleUnderline"/>
          <w:highlight w:val="yellow"/>
        </w:rPr>
        <w:t>red lines</w:t>
      </w:r>
      <w:r w:rsidRPr="0020170E">
        <w:rPr>
          <w:sz w:val="16"/>
        </w:rPr>
        <w:t xml:space="preserve">.’ In particular, Putin may well discover, despite some current appearances, that </w:t>
      </w:r>
      <w:r w:rsidRPr="001F5E0D">
        <w:rPr>
          <w:rStyle w:val="StyleUnderline"/>
          <w:highlight w:val="yellow"/>
        </w:rPr>
        <w:t>not all of NATO</w:t>
      </w:r>
      <w:r w:rsidRPr="0020170E">
        <w:rPr>
          <w:rStyle w:val="StyleUnderline"/>
        </w:rPr>
        <w:t xml:space="preserve">’s political leaders are expediently impressionable and very </w:t>
      </w:r>
      <w:r w:rsidRPr="001F5E0D">
        <w:rPr>
          <w:rStyle w:val="StyleUnderline"/>
          <w:highlight w:val="yellow"/>
        </w:rPr>
        <w:t>readily deterrable</w:t>
      </w:r>
      <w:r w:rsidRPr="0020170E">
        <w:rPr>
          <w:sz w:val="16"/>
        </w:rPr>
        <w:t xml:space="preserve">. Putin’s </w:t>
      </w:r>
      <w:r w:rsidRPr="001F5E0D">
        <w:rPr>
          <w:rStyle w:val="StyleUnderline"/>
          <w:highlight w:val="yellow"/>
        </w:rPr>
        <w:t>military</w:t>
      </w:r>
      <w:r w:rsidRPr="0020170E">
        <w:rPr>
          <w:rStyle w:val="StyleUnderline"/>
        </w:rPr>
        <w:t xml:space="preserve"> instrument is heavily </w:t>
      </w:r>
      <w:r w:rsidRPr="001F5E0D">
        <w:rPr>
          <w:rStyle w:val="StyleUnderline"/>
          <w:highlight w:val="yellow"/>
        </w:rPr>
        <w:t>dependent</w:t>
      </w:r>
      <w:r w:rsidRPr="0020170E">
        <w:rPr>
          <w:rStyle w:val="StyleUnderline"/>
        </w:rPr>
        <w:t xml:space="preserve">, indeed probably over-dependent, </w:t>
      </w:r>
      <w:r w:rsidRPr="001F5E0D">
        <w:rPr>
          <w:rStyle w:val="StyleUnderline"/>
          <w:highlight w:val="yellow"/>
        </w:rPr>
        <w:t>upon</w:t>
      </w:r>
      <w:r w:rsidRPr="0020170E">
        <w:rPr>
          <w:rStyle w:val="StyleUnderline"/>
        </w:rPr>
        <w:t xml:space="preserve"> the </w:t>
      </w:r>
      <w:r w:rsidRPr="001F5E0D">
        <w:rPr>
          <w:rStyle w:val="StyleUnderline"/>
          <w:highlight w:val="yellow"/>
        </w:rPr>
        <w:t>bolstering</w:t>
      </w:r>
      <w:r w:rsidRPr="0020170E">
        <w:rPr>
          <w:rStyle w:val="StyleUnderline"/>
        </w:rPr>
        <w:t xml:space="preserve"> value of a whole inventory of </w:t>
      </w:r>
      <w:r w:rsidRPr="001F5E0D">
        <w:rPr>
          <w:rStyle w:val="StyleUnderline"/>
          <w:highlight w:val="yellow"/>
        </w:rPr>
        <w:t>nuclear weapons</w:t>
      </w:r>
      <w:r w:rsidRPr="0020170E">
        <w:rPr>
          <w:sz w:val="16"/>
        </w:rPr>
        <w:t xml:space="preserve">. It is </w:t>
      </w:r>
      <w:r w:rsidRPr="001F5E0D">
        <w:rPr>
          <w:rStyle w:val="StyleUnderline"/>
          <w:highlight w:val="yellow"/>
        </w:rPr>
        <w:t>unlikely to have evaded</w:t>
      </w:r>
      <w:r w:rsidRPr="001F5E0D">
        <w:rPr>
          <w:rStyle w:val="StyleUnderline"/>
        </w:rPr>
        <w:t xml:space="preserve"> </w:t>
      </w:r>
      <w:r w:rsidRPr="001F5E0D">
        <w:rPr>
          <w:rStyle w:val="StyleUnderline"/>
          <w:highlight w:val="yellow"/>
        </w:rPr>
        <w:t>Putin’s</w:t>
      </w:r>
      <w:r w:rsidRPr="0020170E">
        <w:rPr>
          <w:rStyle w:val="StyleUnderline"/>
        </w:rPr>
        <w:t xml:space="preserve"> strategic </w:t>
      </w:r>
      <w:r w:rsidRPr="001F5E0D">
        <w:rPr>
          <w:rStyle w:val="StyleUnderline"/>
          <w:highlight w:val="yellow"/>
        </w:rPr>
        <w:t>grasp</w:t>
      </w:r>
      <w:r w:rsidRPr="0020170E">
        <w:rPr>
          <w:rStyle w:val="StyleUnderline"/>
        </w:rPr>
        <w:t xml:space="preserve"> </w:t>
      </w:r>
      <w:r w:rsidRPr="001F5E0D">
        <w:rPr>
          <w:rStyle w:val="StyleUnderline"/>
          <w:highlight w:val="yellow"/>
        </w:rPr>
        <w:t>to recognize</w:t>
      </w:r>
      <w:r w:rsidRPr="0020170E">
        <w:rPr>
          <w:rStyle w:val="StyleUnderline"/>
        </w:rPr>
        <w:t xml:space="preserve"> that </w:t>
      </w:r>
      <w:r w:rsidRPr="001F5E0D">
        <w:rPr>
          <w:rStyle w:val="StyleUnderline"/>
          <w:highlight w:val="yellow"/>
        </w:rPr>
        <w:t>these are</w:t>
      </w:r>
      <w:r w:rsidRPr="0020170E">
        <w:rPr>
          <w:rStyle w:val="StyleUnderline"/>
        </w:rPr>
        <w:t xml:space="preserve"> </w:t>
      </w:r>
      <w:r w:rsidRPr="001F5E0D">
        <w:rPr>
          <w:rStyle w:val="StyleUnderline"/>
          <w:highlight w:val="yellow"/>
        </w:rPr>
        <w:t>not</w:t>
      </w:r>
      <w:r w:rsidRPr="0020170E">
        <w:rPr>
          <w:rStyle w:val="StyleUnderline"/>
        </w:rPr>
        <w:t xml:space="preserve"> simply </w:t>
      </w:r>
      <w:r w:rsidRPr="001F5E0D">
        <w:rPr>
          <w:rStyle w:val="StyleUnderline"/>
          <w:highlight w:val="yellow"/>
        </w:rPr>
        <w:t>weapons</w:t>
      </w:r>
      <w:r w:rsidRPr="0020170E">
        <w:rPr>
          <w:rStyle w:val="StyleUnderline"/>
        </w:rPr>
        <w:t xml:space="preserve"> </w:t>
      </w:r>
      <w:r w:rsidRPr="001F5E0D">
        <w:rPr>
          <w:rStyle w:val="StyleUnderline"/>
          <w:highlight w:val="yellow"/>
        </w:rPr>
        <w:t>like any others.</w:t>
      </w:r>
      <w:r w:rsidRPr="0020170E">
        <w:rPr>
          <w:rStyle w:val="StyleUnderline"/>
        </w:rPr>
        <w:t xml:space="preserve"> </w:t>
      </w:r>
      <w:r w:rsidRPr="001F5E0D">
        <w:rPr>
          <w:rStyle w:val="StyleUnderline"/>
          <w:highlight w:val="yellow"/>
        </w:rPr>
        <w:t>A</w:t>
      </w:r>
      <w:r w:rsidRPr="0020170E">
        <w:rPr>
          <w:rStyle w:val="StyleUnderline"/>
        </w:rPr>
        <w:t xml:space="preserve"> single </w:t>
      </w:r>
      <w:r w:rsidRPr="001F5E0D">
        <w:rPr>
          <w:rStyle w:val="StyleUnderline"/>
          <w:highlight w:val="yellow"/>
        </w:rPr>
        <w:t>political</w:t>
      </w:r>
      <w:r w:rsidRPr="0020170E">
        <w:rPr>
          <w:rStyle w:val="StyleUnderline"/>
        </w:rPr>
        <w:t xml:space="preserve"> or strategic guess in </w:t>
      </w:r>
      <w:r w:rsidRPr="001F5E0D">
        <w:rPr>
          <w:rStyle w:val="StyleUnderline"/>
          <w:highlight w:val="yellow"/>
        </w:rPr>
        <w:t>error</w:t>
      </w:r>
      <w:r w:rsidRPr="0020170E">
        <w:rPr>
          <w:rStyle w:val="StyleUnderline"/>
        </w:rPr>
        <w:t xml:space="preserve"> </w:t>
      </w:r>
      <w:r w:rsidRPr="001F5E0D">
        <w:rPr>
          <w:rStyle w:val="StyleUnderline"/>
          <w:highlight w:val="yellow"/>
        </w:rPr>
        <w:t>could</w:t>
      </w:r>
      <w:r w:rsidRPr="0020170E">
        <w:rPr>
          <w:rStyle w:val="StyleUnderline"/>
        </w:rPr>
        <w:t xml:space="preserve"> well </w:t>
      </w:r>
      <w:r w:rsidRPr="001F5E0D">
        <w:rPr>
          <w:rStyle w:val="StyleUnderline"/>
          <w:highlight w:val="yellow"/>
        </w:rPr>
        <w:t>place us</w:t>
      </w:r>
      <w:r w:rsidRPr="0020170E">
        <w:rPr>
          <w:rStyle w:val="StyleUnderline"/>
        </w:rPr>
        <w:t>, Russians inc</w:t>
      </w:r>
      <w:r w:rsidRPr="001F5E0D">
        <w:rPr>
          <w:rStyle w:val="StyleUnderline"/>
          <w:highlight w:val="yellow"/>
        </w:rPr>
        <w:t>l</w:t>
      </w:r>
      <w:r w:rsidRPr="0020170E">
        <w:rPr>
          <w:rStyle w:val="StyleUnderline"/>
        </w:rPr>
        <w:t xml:space="preserve">uded, </w:t>
      </w:r>
      <w:r w:rsidRPr="001F5E0D">
        <w:rPr>
          <w:rStyle w:val="StyleUnderline"/>
          <w:highlight w:val="yellow"/>
        </w:rPr>
        <w:t>in a world horrifically new</w:t>
      </w:r>
      <w:r w:rsidRPr="0020170E">
        <w:rPr>
          <w:rStyle w:val="StyleUnderline"/>
        </w:rPr>
        <w:t xml:space="preserve"> to all.</w:t>
      </w:r>
    </w:p>
    <w:p w14:paraId="2AAB3A16" w14:textId="06256B99" w:rsidR="008736AC" w:rsidRDefault="008736AC" w:rsidP="008736AC"/>
    <w:p w14:paraId="649D8FCA" w14:textId="355E4C89" w:rsidR="008736AC" w:rsidRDefault="008736AC" w:rsidP="008736AC">
      <w:pPr>
        <w:pStyle w:val="Heading3"/>
      </w:pPr>
      <w:r>
        <w:t>Regional---ME---AS Key---2NC</w:t>
      </w:r>
    </w:p>
    <w:p w14:paraId="1CDF14C6" w14:textId="352CBC5C" w:rsidR="008736AC" w:rsidRDefault="008736AC" w:rsidP="008736AC"/>
    <w:p w14:paraId="6EB45F1E" w14:textId="77777777" w:rsidR="008736AC" w:rsidRDefault="008736AC" w:rsidP="008736AC">
      <w:pPr>
        <w:pStyle w:val="Heading4"/>
      </w:pPr>
      <w:r>
        <w:t>Russia views increasing influence in the region as the primary goal of arms sales – empirics prove</w:t>
      </w:r>
    </w:p>
    <w:p w14:paraId="18B20028" w14:textId="77777777" w:rsidR="008736AC" w:rsidRPr="00372484" w:rsidRDefault="008736AC" w:rsidP="008736AC">
      <w:r>
        <w:rPr>
          <w:rStyle w:val="Style13ptBold"/>
        </w:rPr>
        <w:t>Kozhanov</w:t>
      </w:r>
      <w:r w:rsidRPr="006F576F">
        <w:rPr>
          <w:rStyle w:val="Style13ptBold"/>
        </w:rPr>
        <w:t xml:space="preserve"> </w:t>
      </w:r>
      <w:r>
        <w:rPr>
          <w:rStyle w:val="Style13ptBold"/>
        </w:rPr>
        <w:t>16</w:t>
      </w:r>
      <w:r>
        <w:t xml:space="preserve"> — Nikolay Kozhanoc, 2015 Academy Robert Bosch Fellow in the Russia and Eurasia Programme at Chatham House. He is currently a visiting lecturer in the political economy of the Middle East at the European University at St Petersburg. July 20, 2016 (“Arms Exports Add to Russia’s Tools of Influence in Middle East,” Chatham House, Available Online at https://www.chathamhouse.org/expert/comment/arms-exports-add-russia-s-tools-influence-middle-east#, Accessed 07-08-2019)</w:t>
      </w:r>
    </w:p>
    <w:p w14:paraId="7FBCB48D" w14:textId="77777777" w:rsidR="008736AC" w:rsidRPr="0039749E" w:rsidRDefault="008736AC" w:rsidP="008736AC">
      <w:pPr>
        <w:rPr>
          <w:rStyle w:val="StyleUnderline"/>
        </w:rPr>
      </w:pPr>
      <w:r w:rsidRPr="00D93BDA">
        <w:rPr>
          <w:rStyle w:val="StyleUnderline"/>
          <w:highlight w:val="yellow"/>
        </w:rPr>
        <w:t>Russia’s</w:t>
      </w:r>
      <w:r w:rsidRPr="0039749E">
        <w:rPr>
          <w:rStyle w:val="StyleUnderline"/>
        </w:rPr>
        <w:t xml:space="preserve"> </w:t>
      </w:r>
      <w:r w:rsidRPr="00D93BDA">
        <w:rPr>
          <w:rStyle w:val="StyleUnderline"/>
          <w:highlight w:val="yellow"/>
        </w:rPr>
        <w:t>interest</w:t>
      </w:r>
      <w:r w:rsidRPr="0039749E">
        <w:rPr>
          <w:rStyle w:val="StyleUnderline"/>
        </w:rPr>
        <w:t xml:space="preserve"> is </w:t>
      </w:r>
      <w:r w:rsidRPr="00D93BDA">
        <w:rPr>
          <w:rStyle w:val="StyleUnderline"/>
          <w:highlight w:val="yellow"/>
        </w:rPr>
        <w:t>far</w:t>
      </w:r>
      <w:r w:rsidRPr="0039749E">
        <w:rPr>
          <w:rStyle w:val="StyleUnderline"/>
        </w:rPr>
        <w:t xml:space="preserve"> </w:t>
      </w:r>
      <w:r w:rsidRPr="00D93BDA">
        <w:rPr>
          <w:rStyle w:val="StyleUnderline"/>
          <w:highlight w:val="yellow"/>
        </w:rPr>
        <w:t>from</w:t>
      </w:r>
      <w:r w:rsidRPr="0039749E">
        <w:rPr>
          <w:rStyle w:val="StyleUnderline"/>
        </w:rPr>
        <w:t xml:space="preserve"> purely </w:t>
      </w:r>
      <w:r w:rsidRPr="00D93BDA">
        <w:rPr>
          <w:rStyle w:val="StyleUnderline"/>
          <w:highlight w:val="yellow"/>
        </w:rPr>
        <w:t>economic</w:t>
      </w:r>
      <w:r>
        <w:t xml:space="preserve">. </w:t>
      </w:r>
      <w:r w:rsidRPr="0039749E">
        <w:rPr>
          <w:rStyle w:val="StyleUnderline"/>
        </w:rPr>
        <w:t xml:space="preserve">Russian </w:t>
      </w:r>
      <w:r w:rsidRPr="00D93BDA">
        <w:rPr>
          <w:rStyle w:val="StyleUnderline"/>
          <w:highlight w:val="yellow"/>
        </w:rPr>
        <w:t>federal law states</w:t>
      </w:r>
      <w:r w:rsidRPr="0039749E">
        <w:rPr>
          <w:rStyle w:val="StyleUnderline"/>
        </w:rPr>
        <w:t xml:space="preserve"> that </w:t>
      </w:r>
      <w:r w:rsidRPr="00D93BDA">
        <w:rPr>
          <w:rStyle w:val="StyleUnderline"/>
          <w:highlight w:val="yellow"/>
        </w:rPr>
        <w:t>strengthening military</w:t>
      </w:r>
      <w:r w:rsidRPr="0039749E">
        <w:rPr>
          <w:rStyle w:val="StyleUnderline"/>
        </w:rPr>
        <w:t xml:space="preserve"> </w:t>
      </w:r>
      <w:r w:rsidRPr="00D93BDA">
        <w:rPr>
          <w:rStyle w:val="StyleUnderline"/>
          <w:highlight w:val="yellow"/>
        </w:rPr>
        <w:t>and political positions</w:t>
      </w:r>
      <w:r w:rsidRPr="0039749E">
        <w:rPr>
          <w:rStyle w:val="StyleUnderline"/>
        </w:rPr>
        <w:t xml:space="preserve"> abroad </w:t>
      </w:r>
      <w:r w:rsidRPr="00D93BDA">
        <w:rPr>
          <w:rStyle w:val="StyleUnderline"/>
          <w:highlight w:val="yellow"/>
        </w:rPr>
        <w:t>is the primary goal</w:t>
      </w:r>
      <w:r w:rsidRPr="0039749E">
        <w:rPr>
          <w:rStyle w:val="StyleUnderline"/>
        </w:rPr>
        <w:t xml:space="preserve"> of Russian military-industrial cooperation</w:t>
      </w:r>
      <w:r>
        <w:t xml:space="preserve">, and </w:t>
      </w:r>
      <w:r w:rsidRPr="00D93BDA">
        <w:rPr>
          <w:rStyle w:val="StyleUnderline"/>
          <w:highlight w:val="yellow"/>
        </w:rPr>
        <w:t>Russia</w:t>
      </w:r>
      <w:r w:rsidRPr="0039749E">
        <w:rPr>
          <w:rStyle w:val="StyleUnderline"/>
        </w:rPr>
        <w:t xml:space="preserve"> </w:t>
      </w:r>
      <w:r w:rsidRPr="00D93BDA">
        <w:rPr>
          <w:rStyle w:val="StyleUnderline"/>
          <w:highlight w:val="yellow"/>
        </w:rPr>
        <w:t>will</w:t>
      </w:r>
      <w:r w:rsidRPr="0039749E">
        <w:rPr>
          <w:rStyle w:val="StyleUnderline"/>
        </w:rPr>
        <w:t xml:space="preserve"> undoubtedly </w:t>
      </w:r>
      <w:r w:rsidRPr="00D93BDA">
        <w:rPr>
          <w:rStyle w:val="StyleUnderline"/>
          <w:highlight w:val="yellow"/>
        </w:rPr>
        <w:t>use</w:t>
      </w:r>
      <w:r w:rsidRPr="0039749E">
        <w:rPr>
          <w:rStyle w:val="StyleUnderline"/>
        </w:rPr>
        <w:t xml:space="preserve"> its </w:t>
      </w:r>
      <w:r w:rsidRPr="00D93BDA">
        <w:rPr>
          <w:rStyle w:val="StyleUnderline"/>
          <w:highlight w:val="yellow"/>
        </w:rPr>
        <w:t>arms exports</w:t>
      </w:r>
      <w:r w:rsidRPr="0039749E">
        <w:rPr>
          <w:rStyle w:val="StyleUnderline"/>
        </w:rPr>
        <w:t xml:space="preserve"> industry </w:t>
      </w:r>
      <w:r w:rsidRPr="00D93BDA">
        <w:rPr>
          <w:rStyle w:val="StyleUnderline"/>
          <w:highlight w:val="yellow"/>
        </w:rPr>
        <w:t>to</w:t>
      </w:r>
      <w:r w:rsidRPr="0039749E">
        <w:rPr>
          <w:rStyle w:val="StyleUnderline"/>
        </w:rPr>
        <w:t xml:space="preserve"> attempt to </w:t>
      </w:r>
      <w:r w:rsidRPr="00D93BDA">
        <w:rPr>
          <w:rStyle w:val="StyleUnderline"/>
          <w:highlight w:val="yellow"/>
        </w:rPr>
        <w:t>affect</w:t>
      </w:r>
      <w:r w:rsidRPr="0039749E">
        <w:rPr>
          <w:rStyle w:val="StyleUnderline"/>
        </w:rPr>
        <w:t xml:space="preserve"> the </w:t>
      </w:r>
      <w:r w:rsidRPr="00D93BDA">
        <w:rPr>
          <w:rStyle w:val="StyleUnderline"/>
          <w:highlight w:val="yellow"/>
        </w:rPr>
        <w:t>balance of power in</w:t>
      </w:r>
      <w:r w:rsidRPr="0039749E">
        <w:rPr>
          <w:rStyle w:val="StyleUnderline"/>
        </w:rPr>
        <w:t xml:space="preserve"> the </w:t>
      </w:r>
      <w:r w:rsidRPr="00D93BDA">
        <w:rPr>
          <w:rStyle w:val="StyleUnderline"/>
          <w:highlight w:val="yellow"/>
        </w:rPr>
        <w:t>Middle East</w:t>
      </w:r>
      <w:r w:rsidRPr="0039749E">
        <w:rPr>
          <w:rStyle w:val="StyleUnderline"/>
        </w:rPr>
        <w:t>.</w:t>
      </w:r>
    </w:p>
    <w:p w14:paraId="05678401" w14:textId="77777777" w:rsidR="008736AC" w:rsidRPr="0039749E" w:rsidRDefault="008736AC" w:rsidP="008736AC">
      <w:pPr>
        <w:rPr>
          <w:sz w:val="16"/>
        </w:rPr>
      </w:pPr>
      <w:r w:rsidRPr="0039749E">
        <w:rPr>
          <w:sz w:val="16"/>
        </w:rPr>
        <w:t xml:space="preserve">Its position in </w:t>
      </w:r>
      <w:r w:rsidRPr="00D764C6">
        <w:rPr>
          <w:rStyle w:val="StyleUnderline"/>
        </w:rPr>
        <w:t>Syria has cemented its role as</w:t>
      </w:r>
      <w:r w:rsidRPr="0039749E">
        <w:rPr>
          <w:rStyle w:val="StyleUnderline"/>
        </w:rPr>
        <w:t xml:space="preserve"> a ‘game changer’</w:t>
      </w:r>
      <w:r w:rsidRPr="0039749E">
        <w:rPr>
          <w:sz w:val="16"/>
        </w:rPr>
        <w:t xml:space="preserve"> in the region, and it </w:t>
      </w:r>
      <w:r w:rsidRPr="0039749E">
        <w:rPr>
          <w:rStyle w:val="StyleUnderline"/>
        </w:rPr>
        <w:t>has used its arms industry strategically before</w:t>
      </w:r>
      <w:r w:rsidRPr="0039749E">
        <w:rPr>
          <w:sz w:val="16"/>
        </w:rPr>
        <w:t xml:space="preserve">. For instance, in 2012, </w:t>
      </w:r>
      <w:r w:rsidRPr="0039749E">
        <w:rPr>
          <w:rStyle w:val="StyleUnderline"/>
        </w:rPr>
        <w:t xml:space="preserve">Moscow’s </w:t>
      </w:r>
      <w:r w:rsidRPr="00D93BDA">
        <w:rPr>
          <w:rStyle w:val="StyleUnderline"/>
          <w:highlight w:val="yellow"/>
        </w:rPr>
        <w:t>decision</w:t>
      </w:r>
      <w:r w:rsidRPr="0039749E">
        <w:rPr>
          <w:rStyle w:val="StyleUnderline"/>
        </w:rPr>
        <w:t xml:space="preserve"> </w:t>
      </w:r>
      <w:r w:rsidRPr="00D93BDA">
        <w:rPr>
          <w:rStyle w:val="StyleUnderline"/>
          <w:highlight w:val="yellow"/>
        </w:rPr>
        <w:t>to stop</w:t>
      </w:r>
      <w:r w:rsidRPr="0039749E">
        <w:rPr>
          <w:rStyle w:val="StyleUnderline"/>
        </w:rPr>
        <w:t xml:space="preserve"> the sale of </w:t>
      </w:r>
      <w:r w:rsidRPr="00D93BDA">
        <w:rPr>
          <w:rStyle w:val="StyleUnderline"/>
          <w:highlight w:val="yellow"/>
        </w:rPr>
        <w:t>S-300s</w:t>
      </w:r>
      <w:r w:rsidRPr="0039749E">
        <w:rPr>
          <w:rStyle w:val="StyleUnderline"/>
        </w:rPr>
        <w:t xml:space="preserve"> to Syria </w:t>
      </w:r>
      <w:r w:rsidRPr="00D93BDA">
        <w:rPr>
          <w:rStyle w:val="StyleUnderline"/>
          <w:highlight w:val="yellow"/>
        </w:rPr>
        <w:t>helped</w:t>
      </w:r>
      <w:r w:rsidRPr="0039749E">
        <w:rPr>
          <w:rStyle w:val="StyleUnderline"/>
        </w:rPr>
        <w:t xml:space="preserve"> </w:t>
      </w:r>
      <w:r w:rsidRPr="00D764C6">
        <w:rPr>
          <w:rStyle w:val="StyleUnderline"/>
        </w:rPr>
        <w:t>Moscow improve its</w:t>
      </w:r>
      <w:r w:rsidRPr="0039749E">
        <w:rPr>
          <w:rStyle w:val="StyleUnderline"/>
        </w:rPr>
        <w:t xml:space="preserve"> </w:t>
      </w:r>
      <w:r w:rsidRPr="00D93BDA">
        <w:rPr>
          <w:rStyle w:val="StyleUnderline"/>
          <w:highlight w:val="yellow"/>
        </w:rPr>
        <w:t>relations with Tel Aviv</w:t>
      </w:r>
      <w:r w:rsidRPr="0039749E">
        <w:rPr>
          <w:sz w:val="16"/>
        </w:rPr>
        <w:t xml:space="preserve"> while in 2016, the </w:t>
      </w:r>
      <w:r w:rsidRPr="00D764C6">
        <w:rPr>
          <w:rStyle w:val="StyleUnderline"/>
        </w:rPr>
        <w:t>deployment of the</w:t>
      </w:r>
      <w:r w:rsidRPr="0039749E">
        <w:rPr>
          <w:rStyle w:val="StyleUnderline"/>
        </w:rPr>
        <w:t xml:space="preserve"> </w:t>
      </w:r>
      <w:r w:rsidRPr="00D93BDA">
        <w:rPr>
          <w:rStyle w:val="StyleUnderline"/>
          <w:highlight w:val="yellow"/>
        </w:rPr>
        <w:t>S-300s in Iran</w:t>
      </w:r>
      <w:r w:rsidRPr="0039749E">
        <w:rPr>
          <w:sz w:val="16"/>
        </w:rPr>
        <w:t xml:space="preserve"> paved the way for the </w:t>
      </w:r>
      <w:r w:rsidRPr="00D93BDA">
        <w:rPr>
          <w:rStyle w:val="StyleUnderline"/>
          <w:highlight w:val="yellow"/>
        </w:rPr>
        <w:t>develop</w:t>
      </w:r>
      <w:r w:rsidRPr="0039749E">
        <w:rPr>
          <w:rStyle w:val="StyleUnderline"/>
        </w:rPr>
        <w:t xml:space="preserve">ment of the </w:t>
      </w:r>
      <w:r w:rsidRPr="00D764C6">
        <w:rPr>
          <w:rStyle w:val="StyleUnderline"/>
        </w:rPr>
        <w:t>Russian</w:t>
      </w:r>
      <w:r w:rsidRPr="0039749E">
        <w:rPr>
          <w:rStyle w:val="StyleUnderline"/>
        </w:rPr>
        <w:t>-</w:t>
      </w:r>
      <w:r w:rsidRPr="00D93BDA">
        <w:rPr>
          <w:rStyle w:val="StyleUnderline"/>
          <w:highlight w:val="yellow"/>
        </w:rPr>
        <w:t>Irani</w:t>
      </w:r>
      <w:r w:rsidRPr="0039749E">
        <w:rPr>
          <w:rStyle w:val="StyleUnderline"/>
        </w:rPr>
        <w:t xml:space="preserve">an </w:t>
      </w:r>
      <w:r w:rsidRPr="00D93BDA">
        <w:rPr>
          <w:rStyle w:val="StyleUnderline"/>
          <w:highlight w:val="yellow"/>
        </w:rPr>
        <w:t>dialogue</w:t>
      </w:r>
      <w:r w:rsidRPr="0039749E">
        <w:rPr>
          <w:sz w:val="16"/>
        </w:rPr>
        <w:t xml:space="preserve">. Some even say then president (now prime minister) Dmitry </w:t>
      </w:r>
      <w:r w:rsidRPr="0039749E">
        <w:rPr>
          <w:rStyle w:val="StyleUnderline"/>
        </w:rPr>
        <w:t xml:space="preserve">Medvedev’s </w:t>
      </w:r>
      <w:r w:rsidRPr="00D764C6">
        <w:rPr>
          <w:rStyle w:val="StyleUnderline"/>
        </w:rPr>
        <w:t xml:space="preserve">decision to </w:t>
      </w:r>
      <w:r w:rsidRPr="00D93BDA">
        <w:rPr>
          <w:rStyle w:val="StyleUnderline"/>
          <w:highlight w:val="yellow"/>
        </w:rPr>
        <w:t>halt</w:t>
      </w:r>
      <w:r w:rsidRPr="0039749E">
        <w:rPr>
          <w:rStyle w:val="StyleUnderline"/>
        </w:rPr>
        <w:t xml:space="preserve"> </w:t>
      </w:r>
      <w:r w:rsidRPr="00D93BDA">
        <w:rPr>
          <w:rStyle w:val="StyleUnderline"/>
          <w:highlight w:val="yellow"/>
        </w:rPr>
        <w:t>arms</w:t>
      </w:r>
      <w:r w:rsidRPr="0039749E">
        <w:rPr>
          <w:rStyle w:val="StyleUnderline"/>
        </w:rPr>
        <w:t xml:space="preserve"> exports </w:t>
      </w:r>
      <w:r w:rsidRPr="00D93BDA">
        <w:rPr>
          <w:rStyle w:val="StyleUnderline"/>
          <w:highlight w:val="yellow"/>
        </w:rPr>
        <w:t>to Libya</w:t>
      </w:r>
      <w:r w:rsidRPr="0039749E">
        <w:rPr>
          <w:sz w:val="16"/>
        </w:rPr>
        <w:t xml:space="preserve"> in 2011 was one of the factors that </w:t>
      </w:r>
      <w:r w:rsidRPr="00D93BDA">
        <w:rPr>
          <w:rStyle w:val="StyleUnderline"/>
          <w:highlight w:val="yellow"/>
        </w:rPr>
        <w:t>led</w:t>
      </w:r>
      <w:r w:rsidRPr="0039749E">
        <w:rPr>
          <w:rStyle w:val="StyleUnderline"/>
        </w:rPr>
        <w:t xml:space="preserve"> </w:t>
      </w:r>
      <w:r w:rsidRPr="00D93BDA">
        <w:rPr>
          <w:rStyle w:val="StyleUnderline"/>
          <w:highlight w:val="yellow"/>
        </w:rPr>
        <w:t>to</w:t>
      </w:r>
      <w:r w:rsidRPr="0039749E">
        <w:rPr>
          <w:rStyle w:val="StyleUnderline"/>
        </w:rPr>
        <w:t xml:space="preserve"> the </w:t>
      </w:r>
      <w:r w:rsidRPr="00D93BDA">
        <w:rPr>
          <w:rStyle w:val="StyleUnderline"/>
          <w:highlight w:val="yellow"/>
        </w:rPr>
        <w:t>fall of Gaddafi</w:t>
      </w:r>
      <w:r w:rsidRPr="0039749E">
        <w:rPr>
          <w:rStyle w:val="StyleUnderline"/>
        </w:rPr>
        <w:t>.</w:t>
      </w:r>
    </w:p>
    <w:p w14:paraId="6F3FDAB9" w14:textId="77777777" w:rsidR="008736AC" w:rsidRPr="0039749E" w:rsidRDefault="008736AC" w:rsidP="008736AC">
      <w:pPr>
        <w:rPr>
          <w:sz w:val="16"/>
        </w:rPr>
      </w:pPr>
      <w:r w:rsidRPr="0039749E">
        <w:rPr>
          <w:sz w:val="16"/>
        </w:rPr>
        <w:t xml:space="preserve">The exact share of the Middle East in Russian arms sales remains unknown and estimates range as widely as from 8.2 per cent to 37.5 per cent ($1.2–5.5 billion dollars) of total arms exports – Russian </w:t>
      </w:r>
      <w:r w:rsidRPr="0039749E">
        <w:rPr>
          <w:rStyle w:val="StyleUnderline"/>
        </w:rPr>
        <w:t>customs officials</w:t>
      </w:r>
      <w:r w:rsidRPr="0039749E">
        <w:rPr>
          <w:sz w:val="16"/>
        </w:rPr>
        <w:t xml:space="preserve"> only </w:t>
      </w:r>
      <w:r w:rsidRPr="0039749E">
        <w:rPr>
          <w:rStyle w:val="StyleUnderline"/>
        </w:rPr>
        <w:t xml:space="preserve">confirm the </w:t>
      </w:r>
      <w:r w:rsidRPr="00D93BDA">
        <w:rPr>
          <w:rStyle w:val="StyleUnderline"/>
          <w:highlight w:val="yellow"/>
        </w:rPr>
        <w:t>growing</w:t>
      </w:r>
      <w:r w:rsidRPr="0039749E">
        <w:rPr>
          <w:rStyle w:val="StyleUnderline"/>
        </w:rPr>
        <w:t xml:space="preserve"> numbers of Russian </w:t>
      </w:r>
      <w:r w:rsidRPr="00D93BDA">
        <w:rPr>
          <w:rStyle w:val="StyleUnderline"/>
          <w:highlight w:val="yellow"/>
        </w:rPr>
        <w:t>weapons consumers</w:t>
      </w:r>
      <w:r w:rsidRPr="0039749E">
        <w:rPr>
          <w:sz w:val="16"/>
        </w:rPr>
        <w:t xml:space="preserve"> in the region. Moscow’s </w:t>
      </w:r>
      <w:r w:rsidRPr="00D93BDA">
        <w:rPr>
          <w:rStyle w:val="StyleUnderline"/>
          <w:highlight w:val="yellow"/>
        </w:rPr>
        <w:t>positions</w:t>
      </w:r>
      <w:r w:rsidRPr="0039749E">
        <w:rPr>
          <w:sz w:val="16"/>
        </w:rPr>
        <w:t xml:space="preserve"> in the Middle East </w:t>
      </w:r>
      <w:r w:rsidRPr="0039749E">
        <w:rPr>
          <w:rStyle w:val="StyleUnderline"/>
        </w:rPr>
        <w:t xml:space="preserve">are still </w:t>
      </w:r>
      <w:r w:rsidRPr="00D93BDA">
        <w:rPr>
          <w:rStyle w:val="StyleUnderline"/>
          <w:highlight w:val="yellow"/>
        </w:rPr>
        <w:t>vulnerable</w:t>
      </w:r>
      <w:r w:rsidRPr="0039749E">
        <w:rPr>
          <w:sz w:val="16"/>
        </w:rPr>
        <w:t xml:space="preserve"> – weapons exports are an unstable source of income as volumes vary annually and the needs of importers change. The existing capacities of Russian producers and the economic crisis also put constraints on the Moscow’s abilities to further increase its share.</w:t>
      </w:r>
    </w:p>
    <w:p w14:paraId="7FB6EC88" w14:textId="77777777" w:rsidR="008736AC" w:rsidRPr="0039749E" w:rsidRDefault="008736AC" w:rsidP="008736AC">
      <w:pPr>
        <w:rPr>
          <w:sz w:val="16"/>
        </w:rPr>
      </w:pPr>
      <w:r w:rsidRPr="00D764C6">
        <w:rPr>
          <w:rStyle w:val="StyleUnderline"/>
        </w:rPr>
        <w:t>But arms exports mean that</w:t>
      </w:r>
      <w:r w:rsidRPr="0039749E">
        <w:rPr>
          <w:rStyle w:val="StyleUnderline"/>
        </w:rPr>
        <w:t xml:space="preserve"> </w:t>
      </w:r>
      <w:r w:rsidRPr="00D93BDA">
        <w:rPr>
          <w:rStyle w:val="StyleUnderline"/>
          <w:highlight w:val="yellow"/>
        </w:rPr>
        <w:t>importers</w:t>
      </w:r>
      <w:r w:rsidRPr="0039749E">
        <w:rPr>
          <w:rStyle w:val="StyleUnderline"/>
        </w:rPr>
        <w:t xml:space="preserve"> will </w:t>
      </w:r>
      <w:r w:rsidRPr="00D93BDA">
        <w:rPr>
          <w:rStyle w:val="StyleUnderline"/>
          <w:highlight w:val="yellow"/>
        </w:rPr>
        <w:t>need</w:t>
      </w:r>
      <w:r w:rsidRPr="0039749E">
        <w:rPr>
          <w:rStyle w:val="StyleUnderline"/>
        </w:rPr>
        <w:t xml:space="preserve"> the </w:t>
      </w:r>
      <w:r w:rsidRPr="00D93BDA">
        <w:rPr>
          <w:rStyle w:val="StyleUnderline"/>
          <w:highlight w:val="yellow"/>
        </w:rPr>
        <w:t>help</w:t>
      </w:r>
      <w:r w:rsidRPr="0039749E">
        <w:rPr>
          <w:sz w:val="16"/>
        </w:rPr>
        <w:t xml:space="preserve"> of their suppliers to service and upgrade the weapons. This, at least, </w:t>
      </w:r>
      <w:r w:rsidRPr="00D93BDA">
        <w:rPr>
          <w:rStyle w:val="StyleUnderline"/>
          <w:highlight w:val="yellow"/>
        </w:rPr>
        <w:t>creates</w:t>
      </w:r>
      <w:r w:rsidRPr="0039749E">
        <w:rPr>
          <w:rStyle w:val="StyleUnderline"/>
        </w:rPr>
        <w:t xml:space="preserve"> </w:t>
      </w:r>
      <w:r w:rsidRPr="00D93BDA">
        <w:rPr>
          <w:rStyle w:val="StyleUnderline"/>
          <w:highlight w:val="yellow"/>
        </w:rPr>
        <w:t>long-term</w:t>
      </w:r>
      <w:r w:rsidRPr="0039749E">
        <w:rPr>
          <w:rStyle w:val="StyleUnderline"/>
        </w:rPr>
        <w:t xml:space="preserve"> dependent </w:t>
      </w:r>
      <w:r w:rsidRPr="00D93BDA">
        <w:rPr>
          <w:rStyle w:val="StyleUnderline"/>
          <w:highlight w:val="yellow"/>
        </w:rPr>
        <w:t>relations</w:t>
      </w:r>
      <w:r w:rsidRPr="0039749E">
        <w:rPr>
          <w:rStyle w:val="StyleUnderline"/>
        </w:rPr>
        <w:t xml:space="preserve"> </w:t>
      </w:r>
      <w:r w:rsidRPr="00D93BDA">
        <w:rPr>
          <w:rStyle w:val="StyleUnderline"/>
          <w:highlight w:val="yellow"/>
        </w:rPr>
        <w:t>between buyer and seller</w:t>
      </w:r>
      <w:r w:rsidRPr="00D93BDA">
        <w:rPr>
          <w:sz w:val="16"/>
          <w:highlight w:val="yellow"/>
        </w:rPr>
        <w:t>.</w:t>
      </w:r>
      <w:r w:rsidRPr="0039749E">
        <w:rPr>
          <w:sz w:val="16"/>
        </w:rPr>
        <w:t xml:space="preserve"> Under these circumstances, Russian </w:t>
      </w:r>
      <w:r w:rsidRPr="0039749E">
        <w:rPr>
          <w:rStyle w:val="StyleUnderline"/>
        </w:rPr>
        <w:t>officials are confident of a more permanent Russian presence</w:t>
      </w:r>
      <w:r w:rsidRPr="0039749E">
        <w:rPr>
          <w:sz w:val="16"/>
        </w:rPr>
        <w:t xml:space="preserve"> – to both their economic and geopolitical gain.</w:t>
      </w:r>
    </w:p>
    <w:p w14:paraId="279D0B07" w14:textId="77777777" w:rsidR="008736AC" w:rsidRDefault="008736AC" w:rsidP="008736AC">
      <w:pPr>
        <w:pStyle w:val="Heading4"/>
      </w:pPr>
      <w:r>
        <w:t>Middle East comeback now but only arms sales give them leverage</w:t>
      </w:r>
    </w:p>
    <w:p w14:paraId="4EBCDB7E" w14:textId="77777777" w:rsidR="008736AC" w:rsidRDefault="008736AC" w:rsidP="008736AC">
      <w:r>
        <w:rPr>
          <w:rStyle w:val="Style13ptBold"/>
        </w:rPr>
        <w:t>Freilich</w:t>
      </w:r>
      <w:r w:rsidRPr="006F576F">
        <w:rPr>
          <w:rStyle w:val="Style13ptBold"/>
        </w:rPr>
        <w:t xml:space="preserve"> </w:t>
      </w:r>
      <w:r>
        <w:rPr>
          <w:rStyle w:val="Style13ptBold"/>
        </w:rPr>
        <w:t>18</w:t>
      </w:r>
      <w:r>
        <w:t xml:space="preserve"> —  Chuck Freilich, former deputy national security adviser in Israel, is a senior fellow at the Belfer Center, </w:t>
      </w:r>
      <w:r>
        <w:rPr>
          <w:color w:val="1E1E1E"/>
          <w:shd w:val="clear" w:color="auto" w:fill="FFFFFF"/>
        </w:rPr>
        <w:t>primary areas of expertise are the Middle East, U.S.-Middle East policy, and Israeli national security strategy and decision-making</w:t>
      </w:r>
      <w:r>
        <w:t>. July 20, 2016 (“How Russia Is Taking Over the Middle East, One Country at a Time,” Belfer Center, Available Online at https://www.belfercenter.org/publication/how-russia-taking-over-middle-east-one-country-time, Accessed 07-08-2019)</w:t>
      </w:r>
    </w:p>
    <w:p w14:paraId="3E3D4358" w14:textId="77777777" w:rsidR="008736AC" w:rsidRPr="00D764C6" w:rsidRDefault="008736AC" w:rsidP="008736AC">
      <w:pPr>
        <w:rPr>
          <w:sz w:val="16"/>
        </w:rPr>
      </w:pPr>
      <w:r w:rsidRPr="00D764C6">
        <w:rPr>
          <w:sz w:val="16"/>
        </w:rPr>
        <w:t xml:space="preserve">In recent years </w:t>
      </w:r>
      <w:r w:rsidRPr="00D93BDA">
        <w:rPr>
          <w:rStyle w:val="StyleUnderline"/>
          <w:highlight w:val="yellow"/>
        </w:rPr>
        <w:t>Russia</w:t>
      </w:r>
      <w:r w:rsidRPr="00D764C6">
        <w:rPr>
          <w:rStyle w:val="StyleUnderline"/>
        </w:rPr>
        <w:t xml:space="preserve"> has </w:t>
      </w:r>
      <w:r w:rsidRPr="00D93BDA">
        <w:rPr>
          <w:rStyle w:val="StyleUnderline"/>
          <w:highlight w:val="yellow"/>
        </w:rPr>
        <w:t>staged</w:t>
      </w:r>
      <w:r w:rsidRPr="00D764C6">
        <w:rPr>
          <w:rStyle w:val="StyleUnderline"/>
        </w:rPr>
        <w:t xml:space="preserve"> a </w:t>
      </w:r>
      <w:r w:rsidRPr="00D93BDA">
        <w:rPr>
          <w:rStyle w:val="StyleUnderline"/>
          <w:highlight w:val="yellow"/>
        </w:rPr>
        <w:t>comeback</w:t>
      </w:r>
      <w:r w:rsidRPr="00D764C6">
        <w:rPr>
          <w:rStyle w:val="StyleUnderline"/>
        </w:rPr>
        <w:t xml:space="preserve"> in the Mideast</w:t>
      </w:r>
      <w:r w:rsidRPr="00D764C6">
        <w:rPr>
          <w:sz w:val="16"/>
        </w:rPr>
        <w:t xml:space="preserve">, big time, to the extent that </w:t>
      </w:r>
      <w:r w:rsidRPr="00D764C6">
        <w:rPr>
          <w:rStyle w:val="StyleUnderline"/>
        </w:rPr>
        <w:t xml:space="preserve">it </w:t>
      </w:r>
      <w:r w:rsidRPr="00D93BDA">
        <w:rPr>
          <w:rStyle w:val="StyleUnderline"/>
          <w:highlight w:val="yellow"/>
        </w:rPr>
        <w:t>may replace</w:t>
      </w:r>
      <w:r w:rsidRPr="00D764C6">
        <w:rPr>
          <w:rStyle w:val="StyleUnderline"/>
        </w:rPr>
        <w:t xml:space="preserve"> the </w:t>
      </w:r>
      <w:r w:rsidRPr="00D93BDA">
        <w:rPr>
          <w:rStyle w:val="StyleUnderline"/>
          <w:highlight w:val="yellow"/>
        </w:rPr>
        <w:t>U</w:t>
      </w:r>
      <w:r w:rsidRPr="00D764C6">
        <w:rPr>
          <w:rStyle w:val="StyleUnderline"/>
        </w:rPr>
        <w:t xml:space="preserve">nited </w:t>
      </w:r>
      <w:r w:rsidRPr="00D93BDA">
        <w:rPr>
          <w:rStyle w:val="StyleUnderline"/>
          <w:highlight w:val="yellow"/>
        </w:rPr>
        <w:t>S</w:t>
      </w:r>
      <w:r w:rsidRPr="00D764C6">
        <w:rPr>
          <w:rStyle w:val="StyleUnderline"/>
        </w:rPr>
        <w:t xml:space="preserve">tates </w:t>
      </w:r>
      <w:r w:rsidRPr="00D93BDA">
        <w:rPr>
          <w:rStyle w:val="StyleUnderline"/>
          <w:highlight w:val="yellow"/>
        </w:rPr>
        <w:t>as</w:t>
      </w:r>
      <w:r w:rsidRPr="00D764C6">
        <w:rPr>
          <w:rStyle w:val="StyleUnderline"/>
        </w:rPr>
        <w:t xml:space="preserve"> the </w:t>
      </w:r>
      <w:r w:rsidRPr="00D93BDA">
        <w:rPr>
          <w:rStyle w:val="StyleUnderline"/>
          <w:highlight w:val="yellow"/>
        </w:rPr>
        <w:t>leading foreign power</w:t>
      </w:r>
      <w:r w:rsidRPr="00D764C6">
        <w:rPr>
          <w:rStyle w:val="StyleUnderline"/>
        </w:rPr>
        <w:t xml:space="preserve"> in the region</w:t>
      </w:r>
      <w:r w:rsidRPr="00D764C6">
        <w:rPr>
          <w:sz w:val="16"/>
        </w:rPr>
        <w:t xml:space="preserve">. Russia's </w:t>
      </w:r>
      <w:r w:rsidRPr="00D93BDA">
        <w:rPr>
          <w:rStyle w:val="StyleUnderline"/>
          <w:highlight w:val="yellow"/>
        </w:rPr>
        <w:t>success</w:t>
      </w:r>
      <w:r w:rsidRPr="00D764C6">
        <w:rPr>
          <w:sz w:val="16"/>
        </w:rPr>
        <w:t xml:space="preserve"> has been a </w:t>
      </w:r>
      <w:r w:rsidRPr="00D93BDA">
        <w:rPr>
          <w:rStyle w:val="StyleUnderline"/>
          <w:highlight w:val="yellow"/>
        </w:rPr>
        <w:t>combination</w:t>
      </w:r>
      <w:r w:rsidRPr="00D764C6">
        <w:rPr>
          <w:sz w:val="16"/>
        </w:rPr>
        <w:t xml:space="preserve"> </w:t>
      </w:r>
      <w:r w:rsidRPr="00D93BDA">
        <w:rPr>
          <w:rStyle w:val="StyleUnderline"/>
          <w:highlight w:val="yellow"/>
        </w:rPr>
        <w:t>of</w:t>
      </w:r>
      <w:r w:rsidRPr="00D764C6">
        <w:rPr>
          <w:sz w:val="16"/>
        </w:rPr>
        <w:t xml:space="preserve"> both deft </w:t>
      </w:r>
      <w:r w:rsidRPr="00D93BDA">
        <w:rPr>
          <w:rStyle w:val="StyleUnderline"/>
          <w:highlight w:val="yellow"/>
        </w:rPr>
        <w:t>diplomacy</w:t>
      </w:r>
      <w:r w:rsidRPr="00D764C6">
        <w:rPr>
          <w:sz w:val="16"/>
        </w:rPr>
        <w:t xml:space="preserve"> </w:t>
      </w:r>
      <w:r w:rsidRPr="00D764C6">
        <w:rPr>
          <w:rStyle w:val="StyleUnderline"/>
        </w:rPr>
        <w:t xml:space="preserve">as well as </w:t>
      </w:r>
      <w:r w:rsidRPr="00D93BDA">
        <w:rPr>
          <w:rStyle w:val="StyleUnderline"/>
          <w:highlight w:val="yellow"/>
        </w:rPr>
        <w:t>weapons</w:t>
      </w:r>
      <w:r w:rsidRPr="00D764C6">
        <w:rPr>
          <w:sz w:val="16"/>
        </w:rPr>
        <w:t xml:space="preserve"> and nuclear reactor sales to states throughout the region, from Iran to Morocco. The </w:t>
      </w:r>
      <w:r w:rsidRPr="00D93BDA">
        <w:rPr>
          <w:rStyle w:val="StyleUnderline"/>
          <w:highlight w:val="yellow"/>
        </w:rPr>
        <w:t>weak</w:t>
      </w:r>
      <w:r w:rsidRPr="00D764C6">
        <w:rPr>
          <w:rStyle w:val="StyleUnderline"/>
        </w:rPr>
        <w:t xml:space="preserve">ness of </w:t>
      </w:r>
      <w:r w:rsidRPr="00D93BDA">
        <w:rPr>
          <w:rStyle w:val="StyleUnderline"/>
          <w:highlight w:val="yellow"/>
        </w:rPr>
        <w:t>U.S</w:t>
      </w:r>
      <w:r w:rsidRPr="00D93BDA">
        <w:rPr>
          <w:sz w:val="16"/>
          <w:highlight w:val="yellow"/>
        </w:rPr>
        <w:t>.</w:t>
      </w:r>
      <w:r w:rsidRPr="00D764C6">
        <w:rPr>
          <w:sz w:val="16"/>
        </w:rPr>
        <w:t xml:space="preserve"> regional </w:t>
      </w:r>
      <w:r w:rsidRPr="00D93BDA">
        <w:rPr>
          <w:rStyle w:val="StyleUnderline"/>
          <w:highlight w:val="yellow"/>
        </w:rPr>
        <w:t>policy</w:t>
      </w:r>
      <w:r w:rsidRPr="00D764C6">
        <w:rPr>
          <w:sz w:val="16"/>
        </w:rPr>
        <w:t xml:space="preserve"> under the Obama administration, </w:t>
      </w:r>
      <w:r w:rsidRPr="00D93BDA">
        <w:rPr>
          <w:rStyle w:val="StyleUnderline"/>
          <w:highlight w:val="yellow"/>
        </w:rPr>
        <w:t>followed by</w:t>
      </w:r>
      <w:r w:rsidRPr="00D764C6">
        <w:rPr>
          <w:sz w:val="16"/>
        </w:rPr>
        <w:t xml:space="preserve"> the total </w:t>
      </w:r>
      <w:r w:rsidRPr="00D93BDA">
        <w:rPr>
          <w:rStyle w:val="StyleUnderline"/>
          <w:highlight w:val="yellow"/>
        </w:rPr>
        <w:t>chaos</w:t>
      </w:r>
      <w:r w:rsidRPr="00D764C6">
        <w:rPr>
          <w:sz w:val="16"/>
        </w:rPr>
        <w:t xml:space="preserve"> under Trump, have further </w:t>
      </w:r>
      <w:r w:rsidRPr="00D764C6">
        <w:rPr>
          <w:rStyle w:val="StyleUnderline"/>
        </w:rPr>
        <w:t>contributed</w:t>
      </w:r>
      <w:r w:rsidRPr="00D764C6">
        <w:rPr>
          <w:sz w:val="16"/>
        </w:rPr>
        <w:t xml:space="preserve"> to Russia's success. Russian policy has been sophisticated, but has also benefited from the void left by the United States.</w:t>
      </w:r>
    </w:p>
    <w:p w14:paraId="4F4D6740" w14:textId="77777777" w:rsidR="008736AC" w:rsidRPr="00D764C6" w:rsidRDefault="008736AC" w:rsidP="008736AC">
      <w:pPr>
        <w:rPr>
          <w:sz w:val="16"/>
        </w:rPr>
      </w:pPr>
      <w:r w:rsidRPr="00D764C6">
        <w:rPr>
          <w:sz w:val="16"/>
        </w:rPr>
        <w:t xml:space="preserve">President Putin's fundamental </w:t>
      </w:r>
      <w:r w:rsidRPr="00D764C6">
        <w:rPr>
          <w:rStyle w:val="StyleUnderline"/>
        </w:rPr>
        <w:t xml:space="preserve">strategic </w:t>
      </w:r>
      <w:r w:rsidRPr="00D93BDA">
        <w:rPr>
          <w:rStyle w:val="StyleUnderline"/>
          <w:highlight w:val="yellow"/>
        </w:rPr>
        <w:t>objective</w:t>
      </w:r>
      <w:r w:rsidRPr="00D764C6">
        <w:rPr>
          <w:rStyle w:val="StyleUnderline"/>
        </w:rPr>
        <w:t xml:space="preserve"> is to restore Russian global leadership</w:t>
      </w:r>
      <w:r w:rsidRPr="00D764C6">
        <w:rPr>
          <w:sz w:val="16"/>
        </w:rPr>
        <w:t xml:space="preserve">, or to put it somewhat less delicately, to </w:t>
      </w:r>
      <w:r w:rsidRPr="00D93BDA">
        <w:rPr>
          <w:rStyle w:val="StyleUnderline"/>
          <w:highlight w:val="yellow"/>
        </w:rPr>
        <w:t>stick it</w:t>
      </w:r>
      <w:r w:rsidRPr="00D764C6">
        <w:rPr>
          <w:rStyle w:val="StyleUnderline"/>
        </w:rPr>
        <w:t xml:space="preserve"> </w:t>
      </w:r>
      <w:r w:rsidRPr="00D93BDA">
        <w:rPr>
          <w:rStyle w:val="StyleUnderline"/>
          <w:highlight w:val="yellow"/>
        </w:rPr>
        <w:t>to</w:t>
      </w:r>
      <w:r w:rsidRPr="00D764C6">
        <w:rPr>
          <w:rStyle w:val="StyleUnderline"/>
        </w:rPr>
        <w:t xml:space="preserve"> the </w:t>
      </w:r>
      <w:r w:rsidRPr="00D93BDA">
        <w:rPr>
          <w:rStyle w:val="StyleUnderline"/>
          <w:highlight w:val="yellow"/>
        </w:rPr>
        <w:t>U</w:t>
      </w:r>
      <w:r w:rsidRPr="00D764C6">
        <w:rPr>
          <w:rStyle w:val="StyleUnderline"/>
        </w:rPr>
        <w:t xml:space="preserve">nited </w:t>
      </w:r>
      <w:r w:rsidRPr="00D93BDA">
        <w:rPr>
          <w:rStyle w:val="StyleUnderline"/>
          <w:highlight w:val="yellow"/>
        </w:rPr>
        <w:t>S</w:t>
      </w:r>
      <w:r w:rsidRPr="00D764C6">
        <w:rPr>
          <w:rStyle w:val="StyleUnderline"/>
        </w:rPr>
        <w:t>tates wherever possible</w:t>
      </w:r>
      <w:r w:rsidRPr="00D764C6">
        <w:rPr>
          <w:sz w:val="16"/>
        </w:rPr>
        <w:t xml:space="preserve">. His primary problem is that </w:t>
      </w:r>
      <w:r w:rsidRPr="00D764C6">
        <w:rPr>
          <w:rStyle w:val="StyleUnderline"/>
        </w:rPr>
        <w:t xml:space="preserve">Russia </w:t>
      </w:r>
      <w:r w:rsidRPr="00D93BDA">
        <w:rPr>
          <w:rStyle w:val="StyleUnderline"/>
          <w:highlight w:val="yellow"/>
        </w:rPr>
        <w:t>does not have that much to offer</w:t>
      </w:r>
      <w:r w:rsidRPr="00D764C6">
        <w:rPr>
          <w:sz w:val="16"/>
        </w:rPr>
        <w:t xml:space="preserve"> today, it cannot compete with the United States and Western countries on an economic level, or alternatively on a diplomatic one, and </w:t>
      </w:r>
      <w:r w:rsidRPr="00D93BDA">
        <w:rPr>
          <w:rStyle w:val="StyleUnderline"/>
          <w:highlight w:val="yellow"/>
        </w:rPr>
        <w:t>all</w:t>
      </w:r>
      <w:r w:rsidRPr="00D764C6">
        <w:rPr>
          <w:rStyle w:val="StyleUnderline"/>
        </w:rPr>
        <w:t xml:space="preserve"> </w:t>
      </w:r>
      <w:r w:rsidRPr="00D93BDA">
        <w:rPr>
          <w:rStyle w:val="StyleUnderline"/>
          <w:highlight w:val="yellow"/>
        </w:rPr>
        <w:t>it does</w:t>
      </w:r>
      <w:r w:rsidRPr="00D764C6">
        <w:rPr>
          <w:rStyle w:val="StyleUnderline"/>
        </w:rPr>
        <w:t xml:space="preserve"> have to offer </w:t>
      </w:r>
      <w:r w:rsidRPr="00D93BDA">
        <w:rPr>
          <w:rStyle w:val="StyleUnderline"/>
          <w:highlight w:val="yellow"/>
        </w:rPr>
        <w:t>is weapons</w:t>
      </w:r>
      <w:r w:rsidRPr="00D764C6">
        <w:rPr>
          <w:sz w:val="16"/>
        </w:rPr>
        <w:t>, nuclear technology, and energy.</w:t>
      </w:r>
    </w:p>
    <w:p w14:paraId="677EEBBF" w14:textId="77777777" w:rsidR="008736AC" w:rsidRPr="00D764C6" w:rsidRDefault="008736AC" w:rsidP="008736AC">
      <w:pPr>
        <w:rPr>
          <w:sz w:val="16"/>
        </w:rPr>
      </w:pPr>
      <w:r w:rsidRPr="00D764C6">
        <w:rPr>
          <w:sz w:val="16"/>
        </w:rPr>
        <w:t xml:space="preserve">The </w:t>
      </w:r>
      <w:r w:rsidRPr="00D93BDA">
        <w:rPr>
          <w:rStyle w:val="StyleUnderline"/>
          <w:highlight w:val="yellow"/>
        </w:rPr>
        <w:t>M</w:t>
      </w:r>
      <w:r w:rsidRPr="00D764C6">
        <w:rPr>
          <w:rStyle w:val="StyleUnderline"/>
        </w:rPr>
        <w:t xml:space="preserve">iddle </w:t>
      </w:r>
      <w:r w:rsidRPr="00D93BDA">
        <w:rPr>
          <w:rStyle w:val="StyleUnderline"/>
          <w:highlight w:val="yellow"/>
        </w:rPr>
        <w:t>E</w:t>
      </w:r>
      <w:r w:rsidRPr="00D764C6">
        <w:rPr>
          <w:rStyle w:val="StyleUnderline"/>
        </w:rPr>
        <w:t xml:space="preserve">ast is one of the </w:t>
      </w:r>
      <w:r w:rsidRPr="00D93BDA">
        <w:rPr>
          <w:rStyle w:val="StyleUnderline"/>
          <w:highlight w:val="yellow"/>
        </w:rPr>
        <w:t>primary</w:t>
      </w:r>
      <w:r w:rsidRPr="00D764C6">
        <w:rPr>
          <w:rStyle w:val="StyleUnderline"/>
        </w:rPr>
        <w:t xml:space="preserve"> </w:t>
      </w:r>
      <w:r w:rsidRPr="00D93BDA">
        <w:rPr>
          <w:rStyle w:val="StyleUnderline"/>
          <w:highlight w:val="yellow"/>
        </w:rPr>
        <w:t>regions</w:t>
      </w:r>
      <w:r w:rsidRPr="00D764C6">
        <w:rPr>
          <w:rStyle w:val="StyleUnderline"/>
        </w:rPr>
        <w:t xml:space="preserve"> in the world </w:t>
      </w:r>
      <w:r w:rsidRPr="00D93BDA">
        <w:rPr>
          <w:rStyle w:val="StyleUnderline"/>
          <w:highlight w:val="yellow"/>
        </w:rPr>
        <w:t>in which Russia</w:t>
      </w:r>
      <w:r w:rsidRPr="00D764C6">
        <w:rPr>
          <w:rStyle w:val="StyleUnderline"/>
        </w:rPr>
        <w:t xml:space="preserve"> </w:t>
      </w:r>
      <w:r w:rsidRPr="00D93BDA">
        <w:rPr>
          <w:rStyle w:val="StyleUnderline"/>
          <w:highlight w:val="yellow"/>
        </w:rPr>
        <w:t>can</w:t>
      </w:r>
      <w:r w:rsidRPr="00D764C6">
        <w:rPr>
          <w:rStyle w:val="StyleUnderline"/>
        </w:rPr>
        <w:t xml:space="preserve"> </w:t>
      </w:r>
      <w:r w:rsidRPr="00D93BDA">
        <w:rPr>
          <w:rStyle w:val="StyleUnderline"/>
          <w:highlight w:val="yellow"/>
        </w:rPr>
        <w:t>pursue</w:t>
      </w:r>
      <w:r w:rsidRPr="00D764C6">
        <w:rPr>
          <w:rStyle w:val="StyleUnderline"/>
        </w:rPr>
        <w:t xml:space="preserve"> its </w:t>
      </w:r>
      <w:r w:rsidRPr="00D93BDA">
        <w:rPr>
          <w:rStyle w:val="StyleUnderline"/>
          <w:highlight w:val="yellow"/>
        </w:rPr>
        <w:t>ambitions</w:t>
      </w:r>
      <w:r w:rsidRPr="00D764C6">
        <w:rPr>
          <w:rStyle w:val="StyleUnderline"/>
        </w:rPr>
        <w:t xml:space="preserve"> today</w:t>
      </w:r>
      <w:r w:rsidRPr="00D764C6">
        <w:rPr>
          <w:sz w:val="16"/>
        </w:rPr>
        <w:t xml:space="preserve">. Most </w:t>
      </w:r>
      <w:r w:rsidRPr="00D764C6">
        <w:rPr>
          <w:rStyle w:val="StyleUnderline"/>
        </w:rPr>
        <w:t xml:space="preserve">global </w:t>
      </w:r>
      <w:r w:rsidRPr="00D93BDA">
        <w:rPr>
          <w:rStyle w:val="StyleUnderline"/>
          <w:highlight w:val="yellow"/>
        </w:rPr>
        <w:t>weapons sales are with M</w:t>
      </w:r>
      <w:r w:rsidRPr="00D764C6">
        <w:rPr>
          <w:rStyle w:val="StyleUnderline"/>
        </w:rPr>
        <w:t xml:space="preserve">iddle </w:t>
      </w:r>
      <w:r w:rsidRPr="00D93BDA">
        <w:rPr>
          <w:rStyle w:val="StyleUnderline"/>
          <w:highlight w:val="yellow"/>
        </w:rPr>
        <w:t>E</w:t>
      </w:r>
      <w:r w:rsidRPr="00D764C6">
        <w:rPr>
          <w:rStyle w:val="StyleUnderline"/>
        </w:rPr>
        <w:t xml:space="preserve">astern states, and a </w:t>
      </w:r>
      <w:r w:rsidRPr="00D93BDA">
        <w:rPr>
          <w:rStyle w:val="StyleUnderline"/>
          <w:highlight w:val="yellow"/>
        </w:rPr>
        <w:t>race</w:t>
      </w:r>
      <w:r w:rsidRPr="00D764C6">
        <w:rPr>
          <w:rStyle w:val="StyleUnderline"/>
        </w:rPr>
        <w:t xml:space="preserve"> is underway among them </w:t>
      </w:r>
      <w:r w:rsidRPr="00D93BDA">
        <w:rPr>
          <w:rStyle w:val="StyleUnderline"/>
          <w:highlight w:val="yellow"/>
        </w:rPr>
        <w:t>to procure</w:t>
      </w:r>
      <w:r w:rsidRPr="00D764C6">
        <w:rPr>
          <w:rStyle w:val="StyleUnderline"/>
        </w:rPr>
        <w:t xml:space="preserve"> nuclear power </w:t>
      </w:r>
      <w:r w:rsidRPr="00D93BDA">
        <w:rPr>
          <w:rStyle w:val="StyleUnderline"/>
          <w:highlight w:val="yellow"/>
        </w:rPr>
        <w:t>reactors</w:t>
      </w:r>
      <w:r w:rsidRPr="00D764C6">
        <w:rPr>
          <w:sz w:val="16"/>
        </w:rPr>
        <w:t>. Moscow's willingness to sell them weapons and reactors, and to maintain close relations with rogue regimes such as those in Damascus and Teheran, provide it with a degree of influence that it does not have in much of the rest of the world.</w:t>
      </w:r>
    </w:p>
    <w:p w14:paraId="0B26F500" w14:textId="77777777" w:rsidR="008736AC" w:rsidRDefault="008736AC" w:rsidP="008736AC">
      <w:pPr>
        <w:pStyle w:val="Heading4"/>
      </w:pPr>
      <w:r>
        <w:t>Russia mastered the use of arms sales to alter behavior - History</w:t>
      </w:r>
    </w:p>
    <w:p w14:paraId="7091C914" w14:textId="77777777" w:rsidR="008736AC" w:rsidRPr="00A94475" w:rsidRDefault="008736AC" w:rsidP="008736AC">
      <w:r>
        <w:rPr>
          <w:rStyle w:val="Style13ptBold"/>
        </w:rPr>
        <w:t>Barmin</w:t>
      </w:r>
      <w:r w:rsidRPr="006F576F">
        <w:rPr>
          <w:rStyle w:val="Style13ptBold"/>
        </w:rPr>
        <w:t xml:space="preserve"> </w:t>
      </w:r>
      <w:r>
        <w:rPr>
          <w:rStyle w:val="Style13ptBold"/>
        </w:rPr>
        <w:t>18</w:t>
      </w:r>
      <w:r>
        <w:t xml:space="preserve"> —  Yury Barmin, analyst of Russia’s foreign policy in the Middle East, is a MENA expert at the Russian International Affairs Council. Yury holds a master's degree in international relations from the University of Cambridge May 2, 2018 (“What Smoke Signals Are Russia’s Arms Deals Sending? ,” Moscow Times, Available Online at https://www.themoscowtimes.com/2018/05/02/what-smoke-signals-are-russia-arms-deals-sending-opinion-a61318, Accessed 07-09-2019)</w:t>
      </w:r>
    </w:p>
    <w:p w14:paraId="23DBFA6E" w14:textId="77777777" w:rsidR="008736AC" w:rsidRPr="00834DE0" w:rsidRDefault="008736AC" w:rsidP="008736AC">
      <w:pPr>
        <w:rPr>
          <w:sz w:val="16"/>
        </w:rPr>
      </w:pPr>
      <w:r w:rsidRPr="00D93BDA">
        <w:rPr>
          <w:rStyle w:val="StyleUnderline"/>
          <w:highlight w:val="yellow"/>
        </w:rPr>
        <w:t>Arms exports</w:t>
      </w:r>
      <w:r w:rsidRPr="00834DE0">
        <w:rPr>
          <w:rStyle w:val="StyleUnderline"/>
        </w:rPr>
        <w:t xml:space="preserve"> have </w:t>
      </w:r>
      <w:r w:rsidRPr="00D93BDA">
        <w:rPr>
          <w:rStyle w:val="StyleUnderline"/>
          <w:highlight w:val="yellow"/>
        </w:rPr>
        <w:t>always</w:t>
      </w:r>
      <w:r w:rsidRPr="00834DE0">
        <w:rPr>
          <w:rStyle w:val="StyleUnderline"/>
        </w:rPr>
        <w:t xml:space="preserve"> been </w:t>
      </w:r>
      <w:r w:rsidRPr="00D93BDA">
        <w:rPr>
          <w:rStyle w:val="StyleUnderline"/>
          <w:highlight w:val="yellow"/>
        </w:rPr>
        <w:t>part of</w:t>
      </w:r>
      <w:r w:rsidRPr="00834DE0">
        <w:rPr>
          <w:rStyle w:val="StyleUnderline"/>
        </w:rPr>
        <w:t xml:space="preserve"> Russia’s multi-faceted </w:t>
      </w:r>
      <w:r w:rsidRPr="00D93BDA">
        <w:rPr>
          <w:rStyle w:val="StyleUnderline"/>
          <w:highlight w:val="yellow"/>
        </w:rPr>
        <w:t>diplomacy in</w:t>
      </w:r>
      <w:r w:rsidRPr="00834DE0">
        <w:rPr>
          <w:rStyle w:val="StyleUnderline"/>
        </w:rPr>
        <w:t xml:space="preserve"> the </w:t>
      </w:r>
      <w:r w:rsidRPr="00D93BDA">
        <w:rPr>
          <w:rStyle w:val="StyleUnderline"/>
          <w:highlight w:val="yellow"/>
        </w:rPr>
        <w:t>M</w:t>
      </w:r>
      <w:r w:rsidRPr="00834DE0">
        <w:rPr>
          <w:rStyle w:val="StyleUnderline"/>
        </w:rPr>
        <w:t xml:space="preserve">iddle </w:t>
      </w:r>
      <w:r w:rsidRPr="00D93BDA">
        <w:rPr>
          <w:rStyle w:val="StyleUnderline"/>
          <w:highlight w:val="yellow"/>
        </w:rPr>
        <w:t>E</w:t>
      </w:r>
      <w:r w:rsidRPr="00834DE0">
        <w:rPr>
          <w:rStyle w:val="StyleUnderline"/>
        </w:rPr>
        <w:t>ast</w:t>
      </w:r>
      <w:r w:rsidRPr="00834DE0">
        <w:rPr>
          <w:sz w:val="16"/>
        </w:rPr>
        <w:t>, and they have proven to be an effective means of political messaging.</w:t>
      </w:r>
    </w:p>
    <w:p w14:paraId="492312AC" w14:textId="77777777" w:rsidR="008736AC" w:rsidRPr="00834DE0" w:rsidRDefault="008736AC" w:rsidP="008736AC">
      <w:pPr>
        <w:rPr>
          <w:sz w:val="16"/>
        </w:rPr>
      </w:pPr>
      <w:r w:rsidRPr="00834DE0">
        <w:rPr>
          <w:sz w:val="16"/>
        </w:rPr>
        <w:t xml:space="preserve">Moscow </w:t>
      </w:r>
      <w:r w:rsidRPr="00834DE0">
        <w:rPr>
          <w:rStyle w:val="StyleUnderline"/>
        </w:rPr>
        <w:t xml:space="preserve">began </w:t>
      </w:r>
      <w:r w:rsidRPr="00D93BDA">
        <w:rPr>
          <w:rStyle w:val="StyleUnderline"/>
          <w:highlight w:val="yellow"/>
        </w:rPr>
        <w:t>using</w:t>
      </w:r>
      <w:r w:rsidRPr="00834DE0">
        <w:rPr>
          <w:rStyle w:val="StyleUnderline"/>
        </w:rPr>
        <w:t xml:space="preserve"> its </w:t>
      </w:r>
      <w:r w:rsidRPr="00D93BDA">
        <w:rPr>
          <w:rStyle w:val="StyleUnderline"/>
          <w:highlight w:val="yellow"/>
        </w:rPr>
        <w:t>defense</w:t>
      </w:r>
      <w:r w:rsidRPr="00834DE0">
        <w:rPr>
          <w:rStyle w:val="StyleUnderline"/>
        </w:rPr>
        <w:t xml:space="preserve"> industry</w:t>
      </w:r>
      <w:r w:rsidRPr="00834DE0">
        <w:rPr>
          <w:sz w:val="16"/>
        </w:rPr>
        <w:t xml:space="preserve"> as a tool </w:t>
      </w:r>
      <w:r w:rsidRPr="00D93BDA">
        <w:rPr>
          <w:rStyle w:val="StyleUnderline"/>
          <w:highlight w:val="yellow"/>
        </w:rPr>
        <w:t>for forging</w:t>
      </w:r>
      <w:r w:rsidRPr="00834DE0">
        <w:rPr>
          <w:rStyle w:val="StyleUnderline"/>
        </w:rPr>
        <w:t xml:space="preserve"> and cementing </w:t>
      </w:r>
      <w:r w:rsidRPr="00D93BDA">
        <w:rPr>
          <w:rStyle w:val="StyleUnderline"/>
          <w:highlight w:val="yellow"/>
        </w:rPr>
        <w:t>alliances</w:t>
      </w:r>
      <w:r w:rsidRPr="00834DE0">
        <w:rPr>
          <w:rStyle w:val="StyleUnderline"/>
        </w:rPr>
        <w:t xml:space="preserve"> </w:t>
      </w:r>
      <w:r w:rsidRPr="00D93BDA">
        <w:rPr>
          <w:rStyle w:val="StyleUnderline"/>
          <w:highlight w:val="yellow"/>
        </w:rPr>
        <w:t>as early as</w:t>
      </w:r>
      <w:r w:rsidRPr="00834DE0">
        <w:rPr>
          <w:rStyle w:val="StyleUnderline"/>
        </w:rPr>
        <w:t xml:space="preserve"> the </w:t>
      </w:r>
      <w:r w:rsidRPr="00D93BDA">
        <w:rPr>
          <w:rStyle w:val="StyleUnderline"/>
          <w:highlight w:val="yellow"/>
        </w:rPr>
        <w:t>Cold War</w:t>
      </w:r>
      <w:r w:rsidRPr="00834DE0">
        <w:rPr>
          <w:sz w:val="16"/>
        </w:rPr>
        <w:t>. Back then, a host of Arab dictatorships, including Egypt, Iraq, Libya and Syria, depended on Soviet-produced arms for survival.</w:t>
      </w:r>
    </w:p>
    <w:p w14:paraId="6190199D" w14:textId="77777777" w:rsidR="008736AC" w:rsidRPr="00834DE0" w:rsidRDefault="008736AC" w:rsidP="008736AC">
      <w:pPr>
        <w:rPr>
          <w:sz w:val="16"/>
        </w:rPr>
      </w:pPr>
      <w:r w:rsidRPr="00834DE0">
        <w:rPr>
          <w:sz w:val="16"/>
        </w:rPr>
        <w:t xml:space="preserve">Soviet </w:t>
      </w:r>
      <w:r w:rsidRPr="00D93BDA">
        <w:rPr>
          <w:rStyle w:val="StyleUnderline"/>
          <w:highlight w:val="yellow"/>
        </w:rPr>
        <w:t>allies</w:t>
      </w:r>
      <w:r w:rsidRPr="00834DE0">
        <w:rPr>
          <w:sz w:val="16"/>
        </w:rPr>
        <w:t xml:space="preserve"> that often were struggling economically </w:t>
      </w:r>
      <w:r w:rsidRPr="00D93BDA">
        <w:rPr>
          <w:rStyle w:val="StyleUnderline"/>
          <w:highlight w:val="yellow"/>
        </w:rPr>
        <w:t>benefited from</w:t>
      </w:r>
      <w:r w:rsidRPr="00834DE0">
        <w:rPr>
          <w:rStyle w:val="StyleUnderline"/>
        </w:rPr>
        <w:t xml:space="preserve"> arms </w:t>
      </w:r>
      <w:r w:rsidRPr="00D93BDA">
        <w:rPr>
          <w:rStyle w:val="StyleUnderline"/>
          <w:highlight w:val="yellow"/>
        </w:rPr>
        <w:t>deals</w:t>
      </w:r>
      <w:r w:rsidRPr="00834DE0">
        <w:rPr>
          <w:sz w:val="16"/>
        </w:rPr>
        <w:t xml:space="preserve"> that came </w:t>
      </w:r>
      <w:r w:rsidRPr="00D93BDA">
        <w:rPr>
          <w:rStyle w:val="StyleUnderline"/>
          <w:highlight w:val="yellow"/>
        </w:rPr>
        <w:t>with loans</w:t>
      </w:r>
      <w:r w:rsidRPr="00834DE0">
        <w:rPr>
          <w:rStyle w:val="StyleUnderline"/>
        </w:rPr>
        <w:t xml:space="preserve">, hefty </w:t>
      </w:r>
      <w:r w:rsidRPr="00D93BDA">
        <w:rPr>
          <w:rStyle w:val="StyleUnderline"/>
          <w:highlight w:val="yellow"/>
        </w:rPr>
        <w:t>discounts and no</w:t>
      </w:r>
      <w:r w:rsidRPr="00834DE0">
        <w:rPr>
          <w:rStyle w:val="StyleUnderline"/>
        </w:rPr>
        <w:t xml:space="preserve"> political </w:t>
      </w:r>
      <w:r w:rsidRPr="00D93BDA">
        <w:rPr>
          <w:rStyle w:val="StyleUnderline"/>
          <w:highlight w:val="yellow"/>
        </w:rPr>
        <w:t>agenda</w:t>
      </w:r>
      <w:r w:rsidRPr="00834DE0">
        <w:rPr>
          <w:sz w:val="16"/>
        </w:rPr>
        <w:t xml:space="preserve"> attached. Some of the Soviet clients in the Middle East embraced the Communist ideology and some didn’t. But that was never a problem for Moscow.</w:t>
      </w:r>
    </w:p>
    <w:p w14:paraId="703380A9" w14:textId="77777777" w:rsidR="008736AC" w:rsidRPr="00834DE0" w:rsidRDefault="008736AC" w:rsidP="008736AC">
      <w:pPr>
        <w:rPr>
          <w:sz w:val="16"/>
        </w:rPr>
      </w:pPr>
      <w:r w:rsidRPr="00834DE0">
        <w:rPr>
          <w:sz w:val="16"/>
        </w:rPr>
        <w:t xml:space="preserve">The bottom line for the Soviet Union was that its </w:t>
      </w:r>
      <w:r w:rsidRPr="00834DE0">
        <w:rPr>
          <w:rStyle w:val="StyleUnderline"/>
        </w:rPr>
        <w:t xml:space="preserve">regional </w:t>
      </w:r>
      <w:r w:rsidRPr="00D93BDA">
        <w:rPr>
          <w:rStyle w:val="StyleUnderline"/>
          <w:highlight w:val="yellow"/>
        </w:rPr>
        <w:t>clients allowed it to counter American expansion</w:t>
      </w:r>
      <w:r w:rsidRPr="00834DE0">
        <w:rPr>
          <w:sz w:val="16"/>
        </w:rPr>
        <w:t xml:space="preserve"> in the Middle East and create a front away from its own borders.</w:t>
      </w:r>
    </w:p>
    <w:p w14:paraId="02DBD16E" w14:textId="77777777" w:rsidR="008736AC" w:rsidRPr="00834DE0" w:rsidRDefault="008736AC" w:rsidP="008736AC">
      <w:pPr>
        <w:rPr>
          <w:sz w:val="16"/>
        </w:rPr>
      </w:pPr>
      <w:r w:rsidRPr="00834DE0">
        <w:rPr>
          <w:sz w:val="16"/>
        </w:rPr>
        <w:t xml:space="preserve">It would be easy to question the effectiveness of the Soviet strategy of injecting loads of weapons in the Middle East as a way of projecting its influence in the region. But </w:t>
      </w:r>
      <w:r w:rsidRPr="00834DE0">
        <w:rPr>
          <w:rStyle w:val="StyleUnderline"/>
        </w:rPr>
        <w:t xml:space="preserve">Russia’s dramatic </w:t>
      </w:r>
      <w:r w:rsidRPr="00D93BDA">
        <w:rPr>
          <w:rStyle w:val="StyleUnderline"/>
          <w:highlight w:val="yellow"/>
        </w:rPr>
        <w:t>re-emergence</w:t>
      </w:r>
      <w:r w:rsidRPr="00834DE0">
        <w:rPr>
          <w:rStyle w:val="StyleUnderline"/>
        </w:rPr>
        <w:t xml:space="preserve"> in the region</w:t>
      </w:r>
      <w:r w:rsidRPr="00834DE0">
        <w:rPr>
          <w:sz w:val="16"/>
        </w:rPr>
        <w:t xml:space="preserve"> in recent years goes to </w:t>
      </w:r>
      <w:r w:rsidRPr="00834DE0">
        <w:rPr>
          <w:rStyle w:val="StyleUnderline"/>
        </w:rPr>
        <w:t>show</w:t>
      </w:r>
      <w:r w:rsidRPr="00834DE0">
        <w:rPr>
          <w:sz w:val="16"/>
        </w:rPr>
        <w:t xml:space="preserve"> just how much of its </w:t>
      </w:r>
      <w:r w:rsidRPr="00834DE0">
        <w:rPr>
          <w:rStyle w:val="StyleUnderline"/>
        </w:rPr>
        <w:t>come-back</w:t>
      </w:r>
      <w:r w:rsidRPr="00834DE0">
        <w:rPr>
          <w:sz w:val="16"/>
        </w:rPr>
        <w:t xml:space="preserve"> actually </w:t>
      </w:r>
      <w:r w:rsidRPr="00D93BDA">
        <w:rPr>
          <w:rStyle w:val="StyleUnderline"/>
          <w:highlight w:val="yellow"/>
        </w:rPr>
        <w:t>depended</w:t>
      </w:r>
      <w:r w:rsidRPr="00834DE0">
        <w:rPr>
          <w:sz w:val="16"/>
        </w:rPr>
        <w:t xml:space="preserve"> </w:t>
      </w:r>
      <w:r w:rsidRPr="00D93BDA">
        <w:rPr>
          <w:rStyle w:val="StyleUnderline"/>
          <w:highlight w:val="yellow"/>
        </w:rPr>
        <w:t>on</w:t>
      </w:r>
      <w:r w:rsidRPr="00834DE0">
        <w:rPr>
          <w:sz w:val="16"/>
        </w:rPr>
        <w:t xml:space="preserve"> the regimes that were </w:t>
      </w:r>
      <w:r w:rsidRPr="00834DE0">
        <w:rPr>
          <w:rStyle w:val="StyleUnderline"/>
        </w:rPr>
        <w:t xml:space="preserve">once Soviet </w:t>
      </w:r>
      <w:r w:rsidRPr="00D93BDA">
        <w:rPr>
          <w:rStyle w:val="StyleUnderline"/>
          <w:highlight w:val="yellow"/>
        </w:rPr>
        <w:t>clients</w:t>
      </w:r>
      <w:r w:rsidRPr="00834DE0">
        <w:rPr>
          <w:sz w:val="16"/>
        </w:rPr>
        <w:t>.</w:t>
      </w:r>
    </w:p>
    <w:p w14:paraId="45FE0A27" w14:textId="77777777" w:rsidR="008736AC" w:rsidRPr="00834DE0" w:rsidRDefault="008736AC" w:rsidP="008736AC">
      <w:pPr>
        <w:rPr>
          <w:sz w:val="16"/>
        </w:rPr>
      </w:pPr>
      <w:r w:rsidRPr="00834DE0">
        <w:rPr>
          <w:sz w:val="16"/>
        </w:rPr>
        <w:t xml:space="preserve">The </w:t>
      </w:r>
      <w:r w:rsidRPr="00D93BDA">
        <w:rPr>
          <w:rStyle w:val="StyleUnderline"/>
          <w:highlight w:val="yellow"/>
        </w:rPr>
        <w:t>manipulation of arms</w:t>
      </w:r>
      <w:r w:rsidRPr="00834DE0">
        <w:rPr>
          <w:sz w:val="16"/>
        </w:rPr>
        <w:t xml:space="preserve"> exports to the Middle East </w:t>
      </w:r>
      <w:r w:rsidRPr="00D93BDA">
        <w:rPr>
          <w:rStyle w:val="StyleUnderline"/>
          <w:highlight w:val="yellow"/>
        </w:rPr>
        <w:t>to alter</w:t>
      </w:r>
      <w:r w:rsidRPr="00834DE0">
        <w:rPr>
          <w:rStyle w:val="StyleUnderline"/>
        </w:rPr>
        <w:t xml:space="preserve"> the </w:t>
      </w:r>
      <w:r w:rsidRPr="00D93BDA">
        <w:rPr>
          <w:rStyle w:val="StyleUnderline"/>
          <w:highlight w:val="yellow"/>
        </w:rPr>
        <w:t>behavior</w:t>
      </w:r>
      <w:r w:rsidRPr="00834DE0">
        <w:rPr>
          <w:sz w:val="16"/>
        </w:rPr>
        <w:t xml:space="preserve"> </w:t>
      </w:r>
      <w:r w:rsidRPr="00834DE0">
        <w:rPr>
          <w:rStyle w:val="StyleUnderline"/>
        </w:rPr>
        <w:t>of</w:t>
      </w:r>
      <w:r w:rsidRPr="00834DE0">
        <w:rPr>
          <w:sz w:val="16"/>
        </w:rPr>
        <w:t xml:space="preserve"> its </w:t>
      </w:r>
      <w:r w:rsidRPr="00834DE0">
        <w:rPr>
          <w:rStyle w:val="StyleUnderline"/>
        </w:rPr>
        <w:t>allies</w:t>
      </w:r>
      <w:r w:rsidRPr="00834DE0">
        <w:rPr>
          <w:sz w:val="16"/>
        </w:rPr>
        <w:t xml:space="preserve"> is something that Moscow </w:t>
      </w:r>
      <w:r w:rsidRPr="00D93BDA">
        <w:rPr>
          <w:rStyle w:val="StyleUnderline"/>
          <w:highlight w:val="yellow"/>
        </w:rPr>
        <w:t>mastered during</w:t>
      </w:r>
      <w:r w:rsidRPr="00834DE0">
        <w:rPr>
          <w:rStyle w:val="StyleUnderline"/>
        </w:rPr>
        <w:t xml:space="preserve"> the </w:t>
      </w:r>
      <w:r w:rsidRPr="00D93BDA">
        <w:rPr>
          <w:rStyle w:val="StyleUnderline"/>
          <w:highlight w:val="yellow"/>
        </w:rPr>
        <w:t>Cold War</w:t>
      </w:r>
      <w:r w:rsidRPr="00834DE0">
        <w:rPr>
          <w:rStyle w:val="StyleUnderline"/>
        </w:rPr>
        <w:t xml:space="preserve"> and </w:t>
      </w:r>
      <w:r w:rsidRPr="00D93BDA">
        <w:rPr>
          <w:rStyle w:val="StyleUnderline"/>
          <w:highlight w:val="yellow"/>
        </w:rPr>
        <w:t>still resorts to today</w:t>
      </w:r>
      <w:r w:rsidRPr="00834DE0">
        <w:rPr>
          <w:sz w:val="16"/>
        </w:rPr>
        <w:t>. For instance, when the Syrian army occupied Lebanon in 1976, the Soviet Union suspended its military aid to Hafez Assad and reduced the number of its military advisors, making it clear to Damascus that it didn’t support the intervention.</w:t>
      </w:r>
    </w:p>
    <w:p w14:paraId="1042D364" w14:textId="57091C8B" w:rsidR="008736AC" w:rsidRDefault="008736AC" w:rsidP="008736AC"/>
    <w:p w14:paraId="1398F52A" w14:textId="266C4363" w:rsidR="008736AC" w:rsidRDefault="008736AC" w:rsidP="008736AC">
      <w:pPr>
        <w:pStyle w:val="Heading2"/>
      </w:pPr>
      <w:r>
        <w:t>Impact---Regional---Asia</w:t>
      </w:r>
    </w:p>
    <w:p w14:paraId="756BD309" w14:textId="2261EFBA" w:rsidR="008736AC" w:rsidRDefault="008736AC" w:rsidP="008736AC"/>
    <w:p w14:paraId="22368658" w14:textId="562CB887" w:rsidR="008736AC" w:rsidRDefault="008736AC" w:rsidP="008736AC">
      <w:pPr>
        <w:pStyle w:val="Heading3"/>
      </w:pPr>
      <w:r>
        <w:t>Region---Asia---1NC</w:t>
      </w:r>
    </w:p>
    <w:p w14:paraId="0CB0017E" w14:textId="77777777" w:rsidR="008736AC" w:rsidRPr="008736AC" w:rsidRDefault="008736AC" w:rsidP="008736AC"/>
    <w:p w14:paraId="0A08066C" w14:textId="77777777" w:rsidR="008736AC" w:rsidRDefault="008736AC" w:rsidP="008736AC">
      <w:pPr>
        <w:pStyle w:val="Heading4"/>
      </w:pPr>
      <w:r>
        <w:t>Increase in Asian sales puts region under sphere of Russian influence</w:t>
      </w:r>
    </w:p>
    <w:p w14:paraId="70EB18F3" w14:textId="77777777" w:rsidR="008736AC" w:rsidRPr="00F62D3A" w:rsidRDefault="008736AC" w:rsidP="008736AC">
      <w:r>
        <w:rPr>
          <w:rStyle w:val="Style13ptBold"/>
        </w:rPr>
        <w:t>Bartlett</w:t>
      </w:r>
      <w:r w:rsidRPr="006F576F">
        <w:rPr>
          <w:rStyle w:val="Style13ptBold"/>
        </w:rPr>
        <w:t xml:space="preserve"> </w:t>
      </w:r>
      <w:r>
        <w:rPr>
          <w:rStyle w:val="Style13ptBold"/>
        </w:rPr>
        <w:t>19</w:t>
      </w:r>
      <w:r>
        <w:t xml:space="preserve"> — Matt Bartlett, focused on developing New Zealand national strategy. Bachelor degrees in law and international relations. February 8, 2019 (“Russian arms flood Southeast Asia,” Lowy Institute,  Available Online at https://www.lowyinstitute.org/the-interpreter/russian-arms-flood-southeast-asia, Accessed 07-08-2019)</w:t>
      </w:r>
    </w:p>
    <w:p w14:paraId="06291991" w14:textId="77777777" w:rsidR="008736AC" w:rsidRPr="005625B0" w:rsidRDefault="008736AC" w:rsidP="008736AC">
      <w:pPr>
        <w:rPr>
          <w:sz w:val="14"/>
        </w:rPr>
      </w:pPr>
      <w:r w:rsidRPr="005625B0">
        <w:rPr>
          <w:sz w:val="14"/>
        </w:rPr>
        <w:t xml:space="preserve">This </w:t>
      </w:r>
      <w:r w:rsidRPr="00F62D3A">
        <w:rPr>
          <w:rStyle w:val="StyleUnderline"/>
        </w:rPr>
        <w:t xml:space="preserve">growing web of </w:t>
      </w:r>
      <w:r w:rsidRPr="00D93BDA">
        <w:rPr>
          <w:rStyle w:val="StyleUnderline"/>
          <w:highlight w:val="yellow"/>
        </w:rPr>
        <w:t>arms deals</w:t>
      </w:r>
      <w:r w:rsidRPr="00F62D3A">
        <w:rPr>
          <w:rStyle w:val="StyleUnderline"/>
        </w:rPr>
        <w:t xml:space="preserve"> strengthens Russia’s “soft” power by helping </w:t>
      </w:r>
      <w:r w:rsidRPr="00D93BDA">
        <w:rPr>
          <w:rStyle w:val="StyleUnderline"/>
          <w:highlight w:val="yellow"/>
        </w:rPr>
        <w:t>bring</w:t>
      </w:r>
      <w:r w:rsidRPr="00F62D3A">
        <w:rPr>
          <w:rStyle w:val="StyleUnderline"/>
        </w:rPr>
        <w:t xml:space="preserve"> </w:t>
      </w:r>
      <w:r w:rsidRPr="00D93BDA">
        <w:rPr>
          <w:rStyle w:val="StyleUnderline"/>
          <w:highlight w:val="yellow"/>
        </w:rPr>
        <w:t>Asia</w:t>
      </w:r>
      <w:r w:rsidRPr="00F62D3A">
        <w:rPr>
          <w:rStyle w:val="StyleUnderline"/>
        </w:rPr>
        <w:t xml:space="preserve">n states </w:t>
      </w:r>
      <w:r w:rsidRPr="00D93BDA">
        <w:rPr>
          <w:rStyle w:val="StyleUnderline"/>
          <w:highlight w:val="yellow"/>
        </w:rPr>
        <w:t>into</w:t>
      </w:r>
      <w:r w:rsidRPr="00F62D3A">
        <w:rPr>
          <w:rStyle w:val="StyleUnderline"/>
        </w:rPr>
        <w:t xml:space="preserve"> </w:t>
      </w:r>
      <w:r w:rsidRPr="00D93BDA">
        <w:rPr>
          <w:rStyle w:val="StyleUnderline"/>
          <w:highlight w:val="yellow"/>
        </w:rPr>
        <w:t>Moscow’s sphere of influence</w:t>
      </w:r>
      <w:r w:rsidRPr="00F62D3A">
        <w:rPr>
          <w:rStyle w:val="StyleUnderline"/>
        </w:rPr>
        <w:t>.</w:t>
      </w:r>
      <w:r w:rsidRPr="005625B0">
        <w:rPr>
          <w:sz w:val="14"/>
        </w:rPr>
        <w:t xml:space="preserve"> Weapons agreements should be understood as contributors to a broader military relationship, as opposed to discrete transactions (one does not buy S-400 air defence systems at the supermarket). </w:t>
      </w:r>
      <w:r w:rsidRPr="00F62D3A">
        <w:rPr>
          <w:rStyle w:val="StyleUnderline"/>
        </w:rPr>
        <w:t xml:space="preserve">Russia is </w:t>
      </w:r>
      <w:r w:rsidRPr="00D93BDA">
        <w:rPr>
          <w:rStyle w:val="StyleUnderline"/>
          <w:highlight w:val="yellow"/>
        </w:rPr>
        <w:t>increasing</w:t>
      </w:r>
      <w:r w:rsidRPr="00F62D3A">
        <w:rPr>
          <w:rStyle w:val="StyleUnderline"/>
        </w:rPr>
        <w:t xml:space="preserve">ly taking part in </w:t>
      </w:r>
      <w:r w:rsidRPr="00D93BDA">
        <w:rPr>
          <w:rStyle w:val="StyleUnderline"/>
          <w:highlight w:val="yellow"/>
        </w:rPr>
        <w:t>joint military exercises</w:t>
      </w:r>
      <w:r w:rsidRPr="00F62D3A">
        <w:rPr>
          <w:rStyle w:val="StyleUnderline"/>
        </w:rPr>
        <w:t xml:space="preserve"> </w:t>
      </w:r>
      <w:r w:rsidRPr="005625B0">
        <w:rPr>
          <w:sz w:val="14"/>
        </w:rPr>
        <w:t>with its Southeast Asian security customers, for instance.</w:t>
      </w:r>
    </w:p>
    <w:p w14:paraId="71C689BE" w14:textId="77777777" w:rsidR="008736AC" w:rsidRPr="00F62D3A" w:rsidRDefault="008736AC" w:rsidP="008736AC">
      <w:pPr>
        <w:rPr>
          <w:sz w:val="16"/>
        </w:rPr>
      </w:pPr>
      <w:r w:rsidRPr="00F62D3A">
        <w:rPr>
          <w:sz w:val="16"/>
        </w:rPr>
        <w:t xml:space="preserve">The </w:t>
      </w:r>
      <w:r w:rsidRPr="00F62D3A">
        <w:rPr>
          <w:rStyle w:val="StyleUnderline"/>
        </w:rPr>
        <w:t xml:space="preserve">preponderance of Russian </w:t>
      </w:r>
      <w:r w:rsidRPr="00D93BDA">
        <w:rPr>
          <w:rStyle w:val="StyleUnderline"/>
          <w:highlight w:val="yellow"/>
        </w:rPr>
        <w:t>arms</w:t>
      </w:r>
      <w:r w:rsidRPr="00F62D3A">
        <w:rPr>
          <w:rStyle w:val="StyleUnderline"/>
        </w:rPr>
        <w:t xml:space="preserve"> in Asia has </w:t>
      </w:r>
      <w:r w:rsidRPr="00D93BDA">
        <w:rPr>
          <w:rStyle w:val="StyleUnderline"/>
          <w:highlight w:val="yellow"/>
        </w:rPr>
        <w:t>brought</w:t>
      </w:r>
      <w:r w:rsidRPr="00F62D3A">
        <w:rPr>
          <w:rStyle w:val="StyleUnderline"/>
        </w:rPr>
        <w:t xml:space="preserve"> its share of unintended </w:t>
      </w:r>
      <w:r w:rsidRPr="00D93BDA">
        <w:rPr>
          <w:rStyle w:val="StyleUnderline"/>
          <w:highlight w:val="yellow"/>
        </w:rPr>
        <w:t>consequences</w:t>
      </w:r>
      <w:r w:rsidRPr="00F62D3A">
        <w:rPr>
          <w:rStyle w:val="StyleUnderline"/>
        </w:rPr>
        <w:t>.</w:t>
      </w:r>
      <w:r w:rsidRPr="00F62D3A">
        <w:rPr>
          <w:sz w:val="16"/>
        </w:rPr>
        <w:t xml:space="preserve"> Experts deem Southeast Asia a “crossroads” for </w:t>
      </w:r>
      <w:r w:rsidRPr="00F62D3A">
        <w:rPr>
          <w:rStyle w:val="StyleUnderline"/>
        </w:rPr>
        <w:t xml:space="preserve">small </w:t>
      </w:r>
      <w:r w:rsidRPr="00D93BDA">
        <w:rPr>
          <w:rStyle w:val="StyleUnderline"/>
          <w:highlight w:val="yellow"/>
        </w:rPr>
        <w:t>arms smuggling</w:t>
      </w:r>
      <w:r w:rsidRPr="00F62D3A">
        <w:rPr>
          <w:rStyle w:val="StyleUnderline"/>
        </w:rPr>
        <w:t xml:space="preserve"> and </w:t>
      </w:r>
      <w:r w:rsidRPr="00D93BDA">
        <w:rPr>
          <w:rStyle w:val="StyleUnderline"/>
          <w:highlight w:val="yellow"/>
        </w:rPr>
        <w:t>weapons trafficking</w:t>
      </w:r>
      <w:r w:rsidRPr="00D93BDA">
        <w:rPr>
          <w:sz w:val="16"/>
          <w:highlight w:val="yellow"/>
        </w:rPr>
        <w:t>.</w:t>
      </w:r>
      <w:r w:rsidRPr="00F62D3A">
        <w:rPr>
          <w:sz w:val="16"/>
        </w:rPr>
        <w:t xml:space="preserve"> To take just one example, United Nations estimates suggest there are more than 1,100,000 unregistered guns in the Philippines. 26 people are killed every day by small arms, a number on the rise since President Rodrigo Duterte assumed office with a message of outright support for vigilante murder.</w:t>
      </w:r>
    </w:p>
    <w:p w14:paraId="689F3575" w14:textId="77777777" w:rsidR="008736AC" w:rsidRPr="00F62D3A" w:rsidRDefault="008736AC" w:rsidP="008736AC">
      <w:pPr>
        <w:rPr>
          <w:sz w:val="16"/>
        </w:rPr>
      </w:pPr>
      <w:r w:rsidRPr="00F62D3A">
        <w:rPr>
          <w:sz w:val="16"/>
        </w:rPr>
        <w:t xml:space="preserve">While it is inherently difficult to quantify the number of Russian arms in this deluge of illegal arms, </w:t>
      </w:r>
      <w:r w:rsidRPr="00F62D3A">
        <w:rPr>
          <w:rStyle w:val="StyleUnderline"/>
        </w:rPr>
        <w:t>Southeast Asian states have a sketchy track record</w:t>
      </w:r>
      <w:r w:rsidRPr="00F62D3A">
        <w:rPr>
          <w:sz w:val="16"/>
        </w:rPr>
        <w:t xml:space="preserve"> for maintaining control over foreign weapons. This uncertainty </w:t>
      </w:r>
      <w:r w:rsidRPr="00D93BDA">
        <w:rPr>
          <w:rStyle w:val="StyleUnderline"/>
          <w:highlight w:val="yellow"/>
        </w:rPr>
        <w:t>aligns</w:t>
      </w:r>
      <w:r w:rsidRPr="00F62D3A">
        <w:rPr>
          <w:rStyle w:val="StyleUnderline"/>
        </w:rPr>
        <w:t xml:space="preserve"> dangerously </w:t>
      </w:r>
      <w:r w:rsidRPr="00D93BDA">
        <w:rPr>
          <w:rStyle w:val="StyleUnderline"/>
          <w:highlight w:val="yellow"/>
        </w:rPr>
        <w:t>with the rise of extremism and terror</w:t>
      </w:r>
      <w:r w:rsidRPr="005625B0">
        <w:rPr>
          <w:rStyle w:val="StyleUnderline"/>
        </w:rPr>
        <w:t>ism</w:t>
      </w:r>
      <w:r w:rsidRPr="00F62D3A">
        <w:rPr>
          <w:rStyle w:val="StyleUnderline"/>
        </w:rPr>
        <w:t xml:space="preserve"> in the region</w:t>
      </w:r>
      <w:r w:rsidRPr="00F62D3A">
        <w:rPr>
          <w:sz w:val="16"/>
        </w:rPr>
        <w:t>.</w:t>
      </w:r>
    </w:p>
    <w:p w14:paraId="3ED2B806" w14:textId="77777777" w:rsidR="008736AC" w:rsidRPr="00F62D3A" w:rsidRDefault="008736AC" w:rsidP="008736AC">
      <w:pPr>
        <w:rPr>
          <w:sz w:val="16"/>
          <w:szCs w:val="16"/>
        </w:rPr>
      </w:pPr>
      <w:r w:rsidRPr="00F62D3A">
        <w:rPr>
          <w:sz w:val="16"/>
          <w:szCs w:val="16"/>
        </w:rPr>
        <w:t>Some journalists have even raised concerns that groups such as ISIS are receiving weapons trafficked through Southeast Asian hubs such as Thailand and Malaysia. The Malaysian Border Security Agency director-general has not exactly quelled fears, going on the record to admit “it’s not easy to detect a person attempting to sneak in weapons.”</w:t>
      </w:r>
    </w:p>
    <w:p w14:paraId="34EA94F3" w14:textId="77777777" w:rsidR="008736AC" w:rsidRPr="00F62D3A" w:rsidRDefault="008736AC" w:rsidP="008736AC">
      <w:pPr>
        <w:rPr>
          <w:sz w:val="16"/>
        </w:rPr>
      </w:pPr>
      <w:r w:rsidRPr="00F62D3A">
        <w:rPr>
          <w:sz w:val="16"/>
        </w:rPr>
        <w:t xml:space="preserve">In any case, </w:t>
      </w:r>
      <w:r w:rsidRPr="00F62D3A">
        <w:rPr>
          <w:rStyle w:val="StyleUnderline"/>
        </w:rPr>
        <w:t xml:space="preserve">the </w:t>
      </w:r>
      <w:r w:rsidRPr="00D93BDA">
        <w:rPr>
          <w:rStyle w:val="StyleUnderline"/>
          <w:highlight w:val="yellow"/>
        </w:rPr>
        <w:t>rise</w:t>
      </w:r>
      <w:r w:rsidRPr="00F62D3A">
        <w:rPr>
          <w:rStyle w:val="StyleUnderline"/>
        </w:rPr>
        <w:t xml:space="preserve"> and rise of Russia as a regional arms giant is of </w:t>
      </w:r>
      <w:r w:rsidRPr="00D93BDA">
        <w:rPr>
          <w:rStyle w:val="StyleUnderline"/>
          <w:highlight w:val="yellow"/>
        </w:rPr>
        <w:t>significant consequence</w:t>
      </w:r>
      <w:r w:rsidRPr="00F62D3A">
        <w:rPr>
          <w:rStyle w:val="StyleUnderline"/>
        </w:rPr>
        <w:t xml:space="preserve"> to the entire Asia-Pacific</w:t>
      </w:r>
      <w:r w:rsidRPr="00F62D3A">
        <w:rPr>
          <w:sz w:val="16"/>
        </w:rPr>
        <w:t>.</w:t>
      </w:r>
    </w:p>
    <w:p w14:paraId="2660EECB" w14:textId="77777777" w:rsidR="008736AC" w:rsidRPr="00F62D3A" w:rsidRDefault="008736AC" w:rsidP="008736AC">
      <w:pPr>
        <w:rPr>
          <w:rStyle w:val="StyleUnderline"/>
        </w:rPr>
      </w:pPr>
      <w:r w:rsidRPr="005625B0">
        <w:rPr>
          <w:sz w:val="16"/>
        </w:rPr>
        <w:t xml:space="preserve">The </w:t>
      </w:r>
      <w:r w:rsidRPr="00F62D3A">
        <w:rPr>
          <w:rStyle w:val="StyleUnderline"/>
        </w:rPr>
        <w:t xml:space="preserve">Kremlin’s </w:t>
      </w:r>
      <w:r w:rsidRPr="00D93BDA">
        <w:rPr>
          <w:rStyle w:val="StyleUnderline"/>
          <w:highlight w:val="yellow"/>
        </w:rPr>
        <w:t>export drive</w:t>
      </w:r>
      <w:r w:rsidRPr="00F62D3A">
        <w:rPr>
          <w:rStyle w:val="StyleUnderline"/>
        </w:rPr>
        <w:t xml:space="preserve"> in South and Southeast Asia </w:t>
      </w:r>
      <w:r w:rsidRPr="00D93BDA">
        <w:rPr>
          <w:rStyle w:val="StyleUnderline"/>
          <w:highlight w:val="yellow"/>
        </w:rPr>
        <w:t>represents</w:t>
      </w:r>
      <w:r w:rsidRPr="00F62D3A">
        <w:rPr>
          <w:rStyle w:val="StyleUnderline"/>
        </w:rPr>
        <w:t xml:space="preserve"> an ongoing </w:t>
      </w:r>
      <w:r w:rsidRPr="00D93BDA">
        <w:rPr>
          <w:rStyle w:val="StyleUnderline"/>
          <w:highlight w:val="yellow"/>
        </w:rPr>
        <w:t>expansion of Russian influence</w:t>
      </w:r>
      <w:r w:rsidRPr="005625B0">
        <w:rPr>
          <w:sz w:val="16"/>
        </w:rPr>
        <w:t xml:space="preserve">. </w:t>
      </w:r>
      <w:r w:rsidRPr="00D93BDA">
        <w:rPr>
          <w:rStyle w:val="StyleUnderline"/>
          <w:highlight w:val="yellow"/>
        </w:rPr>
        <w:t>As</w:t>
      </w:r>
      <w:r w:rsidRPr="00F62D3A">
        <w:rPr>
          <w:rStyle w:val="StyleUnderline"/>
        </w:rPr>
        <w:t xml:space="preserve"> regional </w:t>
      </w:r>
      <w:r w:rsidRPr="00D93BDA">
        <w:rPr>
          <w:rStyle w:val="StyleUnderline"/>
          <w:highlight w:val="yellow"/>
        </w:rPr>
        <w:t>tensions</w:t>
      </w:r>
      <w:r w:rsidRPr="00F62D3A">
        <w:rPr>
          <w:rStyle w:val="StyleUnderline"/>
        </w:rPr>
        <w:t xml:space="preserve"> </w:t>
      </w:r>
      <w:r w:rsidRPr="00D93BDA">
        <w:rPr>
          <w:rStyle w:val="StyleUnderline"/>
          <w:highlight w:val="yellow"/>
        </w:rPr>
        <w:t>around</w:t>
      </w:r>
      <w:r w:rsidRPr="00F62D3A">
        <w:rPr>
          <w:rStyle w:val="StyleUnderline"/>
        </w:rPr>
        <w:t xml:space="preserve"> the </w:t>
      </w:r>
      <w:r w:rsidRPr="00D93BDA">
        <w:rPr>
          <w:rStyle w:val="StyleUnderline"/>
          <w:highlight w:val="yellow"/>
        </w:rPr>
        <w:t>S</w:t>
      </w:r>
      <w:r w:rsidRPr="00F62D3A">
        <w:rPr>
          <w:rStyle w:val="StyleUnderline"/>
        </w:rPr>
        <w:t xml:space="preserve">outh </w:t>
      </w:r>
      <w:r w:rsidRPr="00D93BDA">
        <w:rPr>
          <w:rStyle w:val="StyleUnderline"/>
          <w:highlight w:val="yellow"/>
        </w:rPr>
        <w:t>C</w:t>
      </w:r>
      <w:r w:rsidRPr="00F62D3A">
        <w:rPr>
          <w:rStyle w:val="StyleUnderline"/>
        </w:rPr>
        <w:t xml:space="preserve">hina </w:t>
      </w:r>
      <w:r w:rsidRPr="00D93BDA">
        <w:rPr>
          <w:rStyle w:val="StyleUnderline"/>
          <w:highlight w:val="yellow"/>
        </w:rPr>
        <w:t>S</w:t>
      </w:r>
      <w:r w:rsidRPr="00F62D3A">
        <w:rPr>
          <w:rStyle w:val="StyleUnderline"/>
        </w:rPr>
        <w:t xml:space="preserve">ea continue to </w:t>
      </w:r>
      <w:r w:rsidRPr="00D93BDA">
        <w:rPr>
          <w:rStyle w:val="StyleUnderline"/>
          <w:highlight w:val="yellow"/>
        </w:rPr>
        <w:t>build</w:t>
      </w:r>
      <w:r w:rsidRPr="00F62D3A">
        <w:rPr>
          <w:rStyle w:val="StyleUnderline"/>
        </w:rPr>
        <w:t>,</w:t>
      </w:r>
      <w:r w:rsidRPr="005625B0">
        <w:rPr>
          <w:sz w:val="16"/>
        </w:rPr>
        <w:t xml:space="preserve"> we should well expect </w:t>
      </w:r>
      <w:r w:rsidRPr="00D93BDA">
        <w:rPr>
          <w:rStyle w:val="StyleUnderline"/>
          <w:highlight w:val="yellow"/>
        </w:rPr>
        <w:t>more states</w:t>
      </w:r>
      <w:r w:rsidRPr="00F62D3A">
        <w:rPr>
          <w:rStyle w:val="StyleUnderline"/>
        </w:rPr>
        <w:t xml:space="preserve"> to </w:t>
      </w:r>
      <w:r w:rsidRPr="00D93BDA">
        <w:rPr>
          <w:rStyle w:val="StyleUnderline"/>
          <w:highlight w:val="yellow"/>
        </w:rPr>
        <w:t>join the queue</w:t>
      </w:r>
      <w:r w:rsidRPr="00F62D3A">
        <w:rPr>
          <w:rStyle w:val="StyleUnderline"/>
        </w:rPr>
        <w:t xml:space="preserve"> in buying Russian weapons.</w:t>
      </w:r>
    </w:p>
    <w:p w14:paraId="6FB5A448" w14:textId="77777777" w:rsidR="008736AC" w:rsidRDefault="008736AC" w:rsidP="008736AC">
      <w:pPr>
        <w:rPr>
          <w:rStyle w:val="StyleUnderline"/>
        </w:rPr>
      </w:pPr>
      <w:r w:rsidRPr="00D93BDA">
        <w:rPr>
          <w:rStyle w:val="StyleUnderline"/>
          <w:highlight w:val="yellow"/>
        </w:rPr>
        <w:t>Each</w:t>
      </w:r>
      <w:r w:rsidRPr="00F62D3A">
        <w:rPr>
          <w:rStyle w:val="StyleUnderline"/>
        </w:rPr>
        <w:t xml:space="preserve"> arms </w:t>
      </w:r>
      <w:r w:rsidRPr="00D93BDA">
        <w:rPr>
          <w:rStyle w:val="StyleUnderline"/>
          <w:highlight w:val="yellow"/>
        </w:rPr>
        <w:t>deal</w:t>
      </w:r>
      <w:r w:rsidRPr="00F62D3A">
        <w:rPr>
          <w:rStyle w:val="StyleUnderline"/>
        </w:rPr>
        <w:t xml:space="preserve"> </w:t>
      </w:r>
      <w:r w:rsidRPr="00D93BDA">
        <w:rPr>
          <w:rStyle w:val="StyleUnderline"/>
          <w:highlight w:val="yellow"/>
        </w:rPr>
        <w:t>helps solidify ties</w:t>
      </w:r>
      <w:r w:rsidRPr="00F62D3A">
        <w:rPr>
          <w:rStyle w:val="StyleUnderline"/>
        </w:rPr>
        <w:t xml:space="preserve"> between Moscow</w:t>
      </w:r>
      <w:r w:rsidRPr="005625B0">
        <w:rPr>
          <w:sz w:val="16"/>
        </w:rPr>
        <w:t xml:space="preserve"> and its customers (</w:t>
      </w:r>
      <w:r w:rsidRPr="00F62D3A">
        <w:rPr>
          <w:rStyle w:val="StyleUnderline"/>
        </w:rPr>
        <w:t>particularly those fearful of an expansionist China</w:t>
      </w:r>
      <w:r w:rsidRPr="005625B0">
        <w:rPr>
          <w:sz w:val="16"/>
        </w:rPr>
        <w:t xml:space="preserve">).  </w:t>
      </w:r>
      <w:r w:rsidRPr="00D93BDA">
        <w:rPr>
          <w:rStyle w:val="StyleUnderline"/>
          <w:highlight w:val="yellow"/>
        </w:rPr>
        <w:t>Leveraging</w:t>
      </w:r>
      <w:r w:rsidRPr="00F62D3A">
        <w:rPr>
          <w:rStyle w:val="StyleUnderline"/>
        </w:rPr>
        <w:t xml:space="preserve"> national </w:t>
      </w:r>
      <w:r w:rsidRPr="00D93BDA">
        <w:rPr>
          <w:rStyle w:val="StyleUnderline"/>
          <w:highlight w:val="yellow"/>
        </w:rPr>
        <w:t>arms production</w:t>
      </w:r>
      <w:r w:rsidRPr="00F62D3A">
        <w:rPr>
          <w:rStyle w:val="StyleUnderline"/>
        </w:rPr>
        <w:t xml:space="preserve"> </w:t>
      </w:r>
      <w:r w:rsidRPr="00D93BDA">
        <w:rPr>
          <w:rStyle w:val="StyleUnderline"/>
          <w:highlight w:val="yellow"/>
        </w:rPr>
        <w:t>to build</w:t>
      </w:r>
      <w:r w:rsidRPr="00F62D3A">
        <w:rPr>
          <w:rStyle w:val="StyleUnderline"/>
        </w:rPr>
        <w:t xml:space="preserve"> Russian </w:t>
      </w:r>
      <w:r w:rsidRPr="00D93BDA">
        <w:rPr>
          <w:rStyle w:val="StyleUnderline"/>
          <w:highlight w:val="yellow"/>
        </w:rPr>
        <w:t>“soft” power</w:t>
      </w:r>
      <w:r w:rsidRPr="005625B0">
        <w:rPr>
          <w:sz w:val="16"/>
        </w:rPr>
        <w:t xml:space="preserve"> is fast becoming </w:t>
      </w:r>
      <w:r w:rsidRPr="00D93BDA">
        <w:rPr>
          <w:rStyle w:val="StyleUnderline"/>
          <w:highlight w:val="yellow"/>
        </w:rPr>
        <w:t>a strategic gold mine</w:t>
      </w:r>
      <w:r w:rsidRPr="00F62D3A">
        <w:rPr>
          <w:rStyle w:val="StyleUnderline"/>
        </w:rPr>
        <w:t xml:space="preserve"> for the Kremlin</w:t>
      </w:r>
    </w:p>
    <w:p w14:paraId="4AD28A14" w14:textId="1D0BC4F2" w:rsidR="008736AC" w:rsidRDefault="008736AC" w:rsidP="008736AC"/>
    <w:p w14:paraId="678F307C" w14:textId="1EB20F95" w:rsidR="008736AC" w:rsidRDefault="008736AC" w:rsidP="008736AC">
      <w:pPr>
        <w:pStyle w:val="Heading3"/>
      </w:pPr>
      <w:r>
        <w:t>Region---Asia---AS Key---2NC</w:t>
      </w:r>
    </w:p>
    <w:p w14:paraId="300C8D6A" w14:textId="6C99DD84" w:rsidR="008736AC" w:rsidRDefault="008736AC" w:rsidP="008736AC"/>
    <w:p w14:paraId="13C85B86" w14:textId="77777777" w:rsidR="008736AC" w:rsidRPr="00E760BD" w:rsidRDefault="008736AC" w:rsidP="008736AC">
      <w:pPr>
        <w:pStyle w:val="Heading4"/>
      </w:pPr>
      <w:r>
        <w:t>Arms sales allow Russia to achieve a great power position in Asia</w:t>
      </w:r>
    </w:p>
    <w:p w14:paraId="086BEDDD" w14:textId="77777777" w:rsidR="008736AC" w:rsidRPr="00F62D3A" w:rsidRDefault="008736AC" w:rsidP="008736AC">
      <w:r>
        <w:rPr>
          <w:rStyle w:val="Style13ptBold"/>
        </w:rPr>
        <w:t>Blank &amp; Levitky</w:t>
      </w:r>
      <w:r w:rsidRPr="006F576F">
        <w:rPr>
          <w:rStyle w:val="Style13ptBold"/>
        </w:rPr>
        <w:t xml:space="preserve"> </w:t>
      </w:r>
      <w:r>
        <w:rPr>
          <w:rStyle w:val="Style13ptBold"/>
        </w:rPr>
        <w:t>15</w:t>
      </w:r>
      <w:r>
        <w:t xml:space="preserve"> — Stephen Blank, Senior Fellow at the American Foreign Policy Council in Washington, DC. From 1989-2013, he was a Professor of Russian National Security Studies and Professor of National Security Affairs at the Strategic Studies Institute (SSI) of the U.S. Army War College (USAWC) in Carlisle, PA. Edward Levitsky February 24, 2015 (“Geostrategic aims of the Russian arms trade in East Asia and the Middle East,” Taylor &amp; Francis,  Available Online at https://www.tandfonline.com/doi/full/10.1080/14702436.2015.1010287, Accessed 07-10-2019)</w:t>
      </w:r>
    </w:p>
    <w:p w14:paraId="2F90E405" w14:textId="77777777" w:rsidR="008736AC" w:rsidRPr="00A3323A" w:rsidRDefault="008736AC" w:rsidP="008736AC">
      <w:pPr>
        <w:rPr>
          <w:rStyle w:val="StyleUnderline"/>
        </w:rPr>
      </w:pPr>
      <w:r w:rsidRPr="00A3323A">
        <w:rPr>
          <w:rStyle w:val="StyleUnderline"/>
        </w:rPr>
        <w:t xml:space="preserve">From </w:t>
      </w:r>
      <w:r w:rsidRPr="00D93BDA">
        <w:rPr>
          <w:rStyle w:val="StyleUnderline"/>
          <w:highlight w:val="yellow"/>
        </w:rPr>
        <w:t>Russia</w:t>
      </w:r>
      <w:r w:rsidRPr="00A3323A">
        <w:rPr>
          <w:rStyle w:val="StyleUnderline"/>
        </w:rPr>
        <w:t>’s perspective</w:t>
      </w:r>
      <w:r w:rsidRPr="00A3323A">
        <w:rPr>
          <w:sz w:val="16"/>
        </w:rPr>
        <w:t xml:space="preserve">, when it seeks military export contracts, it is </w:t>
      </w:r>
      <w:r w:rsidRPr="00A3323A">
        <w:rPr>
          <w:rStyle w:val="StyleUnderline"/>
        </w:rPr>
        <w:t xml:space="preserve">not simply searching for a consumer with a need, but is quite literally </w:t>
      </w:r>
      <w:r w:rsidRPr="00D93BDA">
        <w:rPr>
          <w:rStyle w:val="StyleUnderline"/>
          <w:highlight w:val="yellow"/>
        </w:rPr>
        <w:t>inserting</w:t>
      </w:r>
      <w:r w:rsidRPr="00A3323A">
        <w:rPr>
          <w:rStyle w:val="StyleUnderline"/>
        </w:rPr>
        <w:t xml:space="preserve"> </w:t>
      </w:r>
      <w:r w:rsidRPr="00D93BDA">
        <w:rPr>
          <w:rStyle w:val="StyleUnderline"/>
          <w:highlight w:val="yellow"/>
        </w:rPr>
        <w:t>weaponry</w:t>
      </w:r>
      <w:r w:rsidRPr="00A3323A">
        <w:rPr>
          <w:rStyle w:val="StyleUnderline"/>
        </w:rPr>
        <w:t xml:space="preserve"> and military technologies </w:t>
      </w:r>
      <w:r w:rsidRPr="00D93BDA">
        <w:rPr>
          <w:rStyle w:val="StyleUnderline"/>
          <w:highlight w:val="yellow"/>
        </w:rPr>
        <w:t>into a region</w:t>
      </w:r>
      <w:r w:rsidRPr="00A3323A">
        <w:rPr>
          <w:rStyle w:val="StyleUnderline"/>
        </w:rPr>
        <w:t xml:space="preserve"> </w:t>
      </w:r>
      <w:r w:rsidRPr="00D93BDA">
        <w:rPr>
          <w:rStyle w:val="StyleUnderline"/>
          <w:highlight w:val="yellow"/>
        </w:rPr>
        <w:t>to</w:t>
      </w:r>
      <w:r w:rsidRPr="00A3323A">
        <w:rPr>
          <w:rStyle w:val="StyleUnderline"/>
        </w:rPr>
        <w:t xml:space="preserve"> </w:t>
      </w:r>
      <w:r w:rsidRPr="00D93BDA">
        <w:rPr>
          <w:rStyle w:val="StyleUnderline"/>
          <w:highlight w:val="yellow"/>
        </w:rPr>
        <w:t>gain</w:t>
      </w:r>
      <w:r w:rsidRPr="00A3323A">
        <w:rPr>
          <w:rStyle w:val="StyleUnderline"/>
        </w:rPr>
        <w:t xml:space="preserve"> or increase its </w:t>
      </w:r>
      <w:r w:rsidRPr="00D93BDA">
        <w:rPr>
          <w:rStyle w:val="StyleUnderline"/>
          <w:highlight w:val="yellow"/>
        </w:rPr>
        <w:t>influence</w:t>
      </w:r>
      <w:r w:rsidRPr="00A3323A">
        <w:rPr>
          <w:rStyle w:val="StyleUnderline"/>
        </w:rPr>
        <w:t xml:space="preserve"> there</w:t>
      </w:r>
      <w:r w:rsidRPr="00A3323A">
        <w:rPr>
          <w:sz w:val="16"/>
        </w:rPr>
        <w:t xml:space="preserve">. Rogozin (2013) indicated that this is Russia’s stance when he said, “They (the FSVTS) trade arms only with friends and partners.” </w:t>
      </w:r>
      <w:r w:rsidRPr="00D93BDA">
        <w:rPr>
          <w:rStyle w:val="StyleUnderline"/>
          <w:highlight w:val="yellow"/>
        </w:rPr>
        <w:t>Arms sales</w:t>
      </w:r>
      <w:r w:rsidRPr="00A3323A">
        <w:rPr>
          <w:rStyle w:val="StyleUnderline"/>
        </w:rPr>
        <w:t xml:space="preserve"> are one of Russia’s critical </w:t>
      </w:r>
      <w:r w:rsidRPr="00D93BDA">
        <w:rPr>
          <w:rStyle w:val="StyleUnderline"/>
          <w:highlight w:val="yellow"/>
        </w:rPr>
        <w:t>tools</w:t>
      </w:r>
      <w:r w:rsidRPr="00A3323A">
        <w:rPr>
          <w:rStyle w:val="StyleUnderline"/>
        </w:rPr>
        <w:t xml:space="preserve"> </w:t>
      </w:r>
      <w:r w:rsidRPr="00D93BDA">
        <w:rPr>
          <w:rStyle w:val="StyleUnderline"/>
          <w:highlight w:val="yellow"/>
        </w:rPr>
        <w:t>for</w:t>
      </w:r>
      <w:r w:rsidRPr="00A3323A">
        <w:rPr>
          <w:rStyle w:val="StyleUnderline"/>
        </w:rPr>
        <w:t xml:space="preserve"> building </w:t>
      </w:r>
      <w:r w:rsidRPr="00D93BDA">
        <w:rPr>
          <w:rStyle w:val="StyleUnderline"/>
          <w:highlight w:val="yellow"/>
        </w:rPr>
        <w:t>relationships</w:t>
      </w:r>
      <w:r w:rsidRPr="00A3323A">
        <w:rPr>
          <w:rStyle w:val="StyleUnderline"/>
        </w:rPr>
        <w:t xml:space="preserve"> in regions where it has interests.</w:t>
      </w:r>
    </w:p>
    <w:p w14:paraId="64885826" w14:textId="77777777" w:rsidR="008736AC" w:rsidRDefault="008736AC" w:rsidP="008736AC">
      <w:pPr>
        <w:rPr>
          <w:sz w:val="16"/>
        </w:rPr>
      </w:pPr>
      <w:r w:rsidRPr="00D93BDA">
        <w:rPr>
          <w:rStyle w:val="StyleUnderline"/>
          <w:highlight w:val="yellow"/>
        </w:rPr>
        <w:t>Russia perceives</w:t>
      </w:r>
      <w:r w:rsidRPr="00A3323A">
        <w:rPr>
          <w:rStyle w:val="StyleUnderline"/>
        </w:rPr>
        <w:t xml:space="preserve"> trends in </w:t>
      </w:r>
      <w:r w:rsidRPr="00D93BDA">
        <w:rPr>
          <w:rStyle w:val="StyleUnderline"/>
          <w:highlight w:val="yellow"/>
        </w:rPr>
        <w:t>arms sales</w:t>
      </w:r>
      <w:r w:rsidRPr="00A3323A">
        <w:rPr>
          <w:rStyle w:val="StyleUnderline"/>
        </w:rPr>
        <w:t xml:space="preserve"> and the defense industry to be </w:t>
      </w:r>
      <w:r w:rsidRPr="00D93BDA">
        <w:rPr>
          <w:rStyle w:val="StyleUnderline"/>
          <w:highlight w:val="yellow"/>
        </w:rPr>
        <w:t>crucial to achieving a great power position in Asia</w:t>
      </w:r>
      <w:r w:rsidRPr="00A3323A">
        <w:rPr>
          <w:sz w:val="16"/>
        </w:rPr>
        <w:t xml:space="preserve">, if not globally. Since 2008, Asia is an ever greater Russian priority. </w:t>
      </w:r>
      <w:r w:rsidRPr="00D93BDA">
        <w:rPr>
          <w:rStyle w:val="StyleUnderline"/>
          <w:highlight w:val="yellow"/>
        </w:rPr>
        <w:t>If Russia fails to compete</w:t>
      </w:r>
      <w:r w:rsidRPr="00A3323A">
        <w:rPr>
          <w:rStyle w:val="StyleUnderline"/>
        </w:rPr>
        <w:t xml:space="preserve"> with its rivals in arms sales to Asia, </w:t>
      </w:r>
      <w:r w:rsidRPr="00D93BDA">
        <w:rPr>
          <w:rStyle w:val="StyleUnderline"/>
          <w:highlight w:val="yellow"/>
        </w:rPr>
        <w:t>it will lose ground</w:t>
      </w:r>
      <w:r w:rsidRPr="00A3323A">
        <w:rPr>
          <w:rStyle w:val="StyleUnderline"/>
        </w:rPr>
        <w:t xml:space="preserve"> regionally and globally </w:t>
      </w:r>
      <w:r w:rsidRPr="00A3323A">
        <w:rPr>
          <w:sz w:val="16"/>
        </w:rPr>
        <w:t xml:space="preserve">(Blank and Kim 2013). Therefore, </w:t>
      </w:r>
      <w:r w:rsidRPr="00D93BDA">
        <w:rPr>
          <w:rStyle w:val="StyleUnderline"/>
          <w:highlight w:val="yellow"/>
        </w:rPr>
        <w:t>Russia targets East Asia for</w:t>
      </w:r>
      <w:r w:rsidRPr="00A3323A">
        <w:rPr>
          <w:rStyle w:val="StyleUnderline"/>
        </w:rPr>
        <w:t xml:space="preserve"> military </w:t>
      </w:r>
      <w:r w:rsidRPr="00D93BDA">
        <w:rPr>
          <w:rStyle w:val="StyleUnderline"/>
          <w:highlight w:val="yellow"/>
        </w:rPr>
        <w:t>exports</w:t>
      </w:r>
      <w:r w:rsidRPr="00A3323A">
        <w:rPr>
          <w:sz w:val="16"/>
        </w:rPr>
        <w:t xml:space="preserve"> not only because there is tremendous current demand for arms in region, but also because </w:t>
      </w:r>
      <w:r w:rsidRPr="00A3323A">
        <w:rPr>
          <w:rStyle w:val="StyleUnderline"/>
        </w:rPr>
        <w:t>it is a geostrategic necessity</w:t>
      </w:r>
      <w:r w:rsidRPr="00A3323A">
        <w:rPr>
          <w:sz w:val="16"/>
        </w:rPr>
        <w:t xml:space="preserve">. Due to the </w:t>
      </w:r>
      <w:r w:rsidRPr="00A3323A">
        <w:rPr>
          <w:rStyle w:val="StyleUnderline"/>
        </w:rPr>
        <w:t>enormous economic and geopolitical importance of East Asia</w:t>
      </w:r>
      <w:r w:rsidRPr="00A3323A">
        <w:rPr>
          <w:sz w:val="16"/>
        </w:rPr>
        <w:t xml:space="preserve">, </w:t>
      </w:r>
      <w:r w:rsidRPr="00D93BDA">
        <w:rPr>
          <w:rStyle w:val="StyleUnderline"/>
          <w:highlight w:val="yellow"/>
        </w:rPr>
        <w:t>Russia needs access</w:t>
      </w:r>
      <w:r w:rsidRPr="00A3323A">
        <w:rPr>
          <w:rStyle w:val="StyleUnderline"/>
        </w:rPr>
        <w:t xml:space="preserve"> and influence in the region </w:t>
      </w:r>
      <w:r w:rsidRPr="00D93BDA">
        <w:rPr>
          <w:rStyle w:val="StyleUnderline"/>
          <w:highlight w:val="yellow"/>
        </w:rPr>
        <w:t>to secure and advance</w:t>
      </w:r>
      <w:r w:rsidRPr="00A3323A">
        <w:rPr>
          <w:rStyle w:val="StyleUnderline"/>
        </w:rPr>
        <w:t xml:space="preserve"> its own </w:t>
      </w:r>
      <w:r w:rsidRPr="00D93BDA">
        <w:rPr>
          <w:rStyle w:val="StyleUnderline"/>
          <w:highlight w:val="yellow"/>
        </w:rPr>
        <w:t>economic and geostrategic interests</w:t>
      </w:r>
      <w:r w:rsidRPr="00A3323A">
        <w:rPr>
          <w:sz w:val="16"/>
        </w:rPr>
        <w:t>. As such, sales to major Asian players like India and China are a key component of its ability to conduct a sovereign independent foreign policy both in Asia and globally (Blank and Kim). This is also the reason why it continues to seek military-technical cooperation with other countries in the Western Pacific.</w:t>
      </w:r>
    </w:p>
    <w:p w14:paraId="5DAA9CD1" w14:textId="77777777" w:rsidR="008736AC" w:rsidRDefault="008736AC" w:rsidP="008736AC">
      <w:pPr>
        <w:pStyle w:val="Heading4"/>
      </w:pPr>
      <w:r>
        <w:t>Vietnam proves</w:t>
      </w:r>
    </w:p>
    <w:p w14:paraId="754EF728" w14:textId="77777777" w:rsidR="008736AC" w:rsidRPr="00F62D3A" w:rsidRDefault="008736AC" w:rsidP="008736AC">
      <w:r>
        <w:rPr>
          <w:rStyle w:val="Style13ptBold"/>
        </w:rPr>
        <w:t>Blank &amp; Levitky</w:t>
      </w:r>
      <w:r w:rsidRPr="006F576F">
        <w:rPr>
          <w:rStyle w:val="Style13ptBold"/>
        </w:rPr>
        <w:t xml:space="preserve"> </w:t>
      </w:r>
      <w:r>
        <w:rPr>
          <w:rStyle w:val="Style13ptBold"/>
        </w:rPr>
        <w:t>15</w:t>
      </w:r>
      <w:r>
        <w:t xml:space="preserve"> — Stephen Blank, Senior Fellow at the American Foreign Policy Council in Washington, DC. From 1989-2013, he was a Professor of Russian National Security Studies and Professor of National Security Affairs at the Strategic Studies Institute (SSI) of the U.S. Army War College (USAWC) in Carlisle, PA. Edward Levitsky February 24, 2015 (“Geostrategic aims of the Russian arms trade in East Asia and the Middle East,” Taylor &amp; Francis,  Available Online at https://www.tandfonline.com/doi/full/10.1080/14702436.2015.1010287, Accessed 07-10-2019)</w:t>
      </w:r>
    </w:p>
    <w:p w14:paraId="716CB5AF" w14:textId="77777777" w:rsidR="008736AC" w:rsidRPr="00393AB9" w:rsidRDefault="008736AC" w:rsidP="008736AC">
      <w:pPr>
        <w:rPr>
          <w:rStyle w:val="StyleUnderline"/>
        </w:rPr>
      </w:pPr>
      <w:r w:rsidRPr="00D93BDA">
        <w:rPr>
          <w:rStyle w:val="StyleUnderline"/>
          <w:highlight w:val="yellow"/>
        </w:rPr>
        <w:t>Russia</w:t>
      </w:r>
      <w:r w:rsidRPr="00393AB9">
        <w:rPr>
          <w:sz w:val="16"/>
        </w:rPr>
        <w:t xml:space="preserve"> also </w:t>
      </w:r>
      <w:r w:rsidRPr="00D93BDA">
        <w:rPr>
          <w:rStyle w:val="StyleUnderline"/>
          <w:highlight w:val="yellow"/>
        </w:rPr>
        <w:t>uses</w:t>
      </w:r>
      <w:r w:rsidRPr="00393AB9">
        <w:rPr>
          <w:rStyle w:val="StyleUnderline"/>
        </w:rPr>
        <w:t xml:space="preserve"> its </w:t>
      </w:r>
      <w:r w:rsidRPr="00D93BDA">
        <w:rPr>
          <w:rStyle w:val="StyleUnderline"/>
          <w:highlight w:val="yellow"/>
        </w:rPr>
        <w:t>arms trade</w:t>
      </w:r>
      <w:r w:rsidRPr="00393AB9">
        <w:rPr>
          <w:rStyle w:val="StyleUnderline"/>
        </w:rPr>
        <w:t xml:space="preserve"> </w:t>
      </w:r>
      <w:r w:rsidRPr="00D93BDA">
        <w:rPr>
          <w:rStyle w:val="StyleUnderline"/>
          <w:highlight w:val="yellow"/>
        </w:rPr>
        <w:t>with Vietnam</w:t>
      </w:r>
      <w:r w:rsidRPr="00393AB9">
        <w:rPr>
          <w:rStyle w:val="StyleUnderline"/>
        </w:rPr>
        <w:t xml:space="preserve"> in a similar way</w:t>
      </w:r>
      <w:r w:rsidRPr="00393AB9">
        <w:rPr>
          <w:sz w:val="16"/>
        </w:rPr>
        <w:t xml:space="preserve">. It is a well known in South-East Asia </w:t>
      </w:r>
      <w:r w:rsidRPr="00393AB9">
        <w:rPr>
          <w:rStyle w:val="StyleUnderline"/>
        </w:rPr>
        <w:t xml:space="preserve">that </w:t>
      </w:r>
      <w:r w:rsidRPr="00D93BDA">
        <w:rPr>
          <w:rStyle w:val="StyleUnderline"/>
          <w:highlight w:val="yellow"/>
        </w:rPr>
        <w:t>Russia</w:t>
      </w:r>
      <w:r w:rsidRPr="00393AB9">
        <w:rPr>
          <w:rStyle w:val="StyleUnderline"/>
        </w:rPr>
        <w:t xml:space="preserve"> </w:t>
      </w:r>
      <w:r w:rsidRPr="00D93BDA">
        <w:rPr>
          <w:rStyle w:val="StyleUnderline"/>
          <w:highlight w:val="yellow"/>
        </w:rPr>
        <w:t>desires</w:t>
      </w:r>
      <w:r w:rsidRPr="00393AB9">
        <w:rPr>
          <w:rStyle w:val="StyleUnderline"/>
        </w:rPr>
        <w:t xml:space="preserve"> a modest amount of </w:t>
      </w:r>
      <w:r w:rsidRPr="00D93BDA">
        <w:rPr>
          <w:rStyle w:val="StyleUnderline"/>
          <w:highlight w:val="yellow"/>
        </w:rPr>
        <w:t>access</w:t>
      </w:r>
      <w:r w:rsidRPr="00393AB9">
        <w:rPr>
          <w:rStyle w:val="StyleUnderline"/>
        </w:rPr>
        <w:t xml:space="preserve"> </w:t>
      </w:r>
      <w:r w:rsidRPr="00D93BDA">
        <w:rPr>
          <w:rStyle w:val="StyleUnderline"/>
          <w:highlight w:val="yellow"/>
        </w:rPr>
        <w:t>to</w:t>
      </w:r>
      <w:r w:rsidRPr="00393AB9">
        <w:rPr>
          <w:rStyle w:val="StyleUnderline"/>
        </w:rPr>
        <w:t xml:space="preserve"> the underwater natural </w:t>
      </w:r>
      <w:r w:rsidRPr="00D93BDA">
        <w:rPr>
          <w:rStyle w:val="StyleUnderline"/>
          <w:highlight w:val="yellow"/>
        </w:rPr>
        <w:t>resources</w:t>
      </w:r>
      <w:r w:rsidRPr="00393AB9">
        <w:rPr>
          <w:rStyle w:val="StyleUnderline"/>
        </w:rPr>
        <w:t xml:space="preserve"> </w:t>
      </w:r>
      <w:r w:rsidRPr="00D93BDA">
        <w:rPr>
          <w:rStyle w:val="StyleUnderline"/>
          <w:highlight w:val="yellow"/>
        </w:rPr>
        <w:t>of</w:t>
      </w:r>
      <w:r w:rsidRPr="00393AB9">
        <w:rPr>
          <w:rStyle w:val="StyleUnderline"/>
        </w:rPr>
        <w:t xml:space="preserve"> the </w:t>
      </w:r>
      <w:r w:rsidRPr="00D93BDA">
        <w:rPr>
          <w:rStyle w:val="StyleUnderline"/>
          <w:highlight w:val="yellow"/>
        </w:rPr>
        <w:t>S</w:t>
      </w:r>
      <w:r w:rsidRPr="00393AB9">
        <w:rPr>
          <w:rStyle w:val="StyleUnderline"/>
        </w:rPr>
        <w:t xml:space="preserve">outh </w:t>
      </w:r>
      <w:r w:rsidRPr="00D93BDA">
        <w:rPr>
          <w:rStyle w:val="StyleUnderline"/>
          <w:highlight w:val="yellow"/>
        </w:rPr>
        <w:t>C</w:t>
      </w:r>
      <w:r w:rsidRPr="00393AB9">
        <w:rPr>
          <w:rStyle w:val="StyleUnderline"/>
        </w:rPr>
        <w:t xml:space="preserve">hina </w:t>
      </w:r>
      <w:r w:rsidRPr="00D93BDA">
        <w:rPr>
          <w:rStyle w:val="StyleUnderline"/>
          <w:highlight w:val="yellow"/>
        </w:rPr>
        <w:t>S</w:t>
      </w:r>
      <w:r w:rsidRPr="00393AB9">
        <w:rPr>
          <w:rStyle w:val="StyleUnderline"/>
        </w:rPr>
        <w:t>e</w:t>
      </w:r>
      <w:r w:rsidRPr="00393AB9">
        <w:rPr>
          <w:sz w:val="16"/>
        </w:rPr>
        <w:t xml:space="preserve">a. As such, it was no surprise to experts in the region when </w:t>
      </w:r>
      <w:r w:rsidRPr="00393AB9">
        <w:rPr>
          <w:rStyle w:val="StyleUnderline"/>
        </w:rPr>
        <w:t xml:space="preserve">joint </w:t>
      </w:r>
      <w:r w:rsidRPr="00D93BDA">
        <w:rPr>
          <w:rStyle w:val="StyleUnderline"/>
          <w:highlight w:val="yellow"/>
        </w:rPr>
        <w:t>Russo-Vietnamese</w:t>
      </w:r>
      <w:r w:rsidRPr="00393AB9">
        <w:rPr>
          <w:sz w:val="16"/>
        </w:rPr>
        <w:t xml:space="preserve"> resource extraction and energy development </w:t>
      </w:r>
      <w:r w:rsidRPr="00D93BDA">
        <w:rPr>
          <w:rStyle w:val="StyleUnderline"/>
          <w:highlight w:val="yellow"/>
        </w:rPr>
        <w:t>agreements</w:t>
      </w:r>
      <w:r w:rsidRPr="00393AB9">
        <w:rPr>
          <w:sz w:val="16"/>
        </w:rPr>
        <w:t xml:space="preserve"> were established. Russia </w:t>
      </w:r>
      <w:r w:rsidRPr="00D93BDA">
        <w:rPr>
          <w:rStyle w:val="StyleUnderline"/>
          <w:highlight w:val="yellow"/>
        </w:rPr>
        <w:t>achieved</w:t>
      </w:r>
      <w:r w:rsidRPr="00393AB9">
        <w:rPr>
          <w:rStyle w:val="StyleUnderline"/>
        </w:rPr>
        <w:t xml:space="preserve"> this access partly </w:t>
      </w:r>
      <w:r w:rsidRPr="00D93BDA">
        <w:rPr>
          <w:rStyle w:val="StyleUnderline"/>
          <w:highlight w:val="yellow"/>
        </w:rPr>
        <w:t>through</w:t>
      </w:r>
      <w:r w:rsidRPr="00393AB9">
        <w:rPr>
          <w:rStyle w:val="StyleUnderline"/>
        </w:rPr>
        <w:t xml:space="preserve"> the </w:t>
      </w:r>
      <w:r w:rsidRPr="00D93BDA">
        <w:rPr>
          <w:rStyle w:val="StyleUnderline"/>
          <w:highlight w:val="yellow"/>
        </w:rPr>
        <w:t>assistance</w:t>
      </w:r>
      <w:r w:rsidRPr="00393AB9">
        <w:rPr>
          <w:rStyle w:val="StyleUnderline"/>
        </w:rPr>
        <w:t xml:space="preserve"> it gave to Vietnam </w:t>
      </w:r>
      <w:r w:rsidRPr="00D93BDA">
        <w:rPr>
          <w:rStyle w:val="StyleUnderline"/>
          <w:highlight w:val="yellow"/>
        </w:rPr>
        <w:t>in building</w:t>
      </w:r>
      <w:r w:rsidRPr="00393AB9">
        <w:rPr>
          <w:rStyle w:val="StyleUnderline"/>
        </w:rPr>
        <w:t xml:space="preserve"> a </w:t>
      </w:r>
      <w:r w:rsidRPr="00D93BDA">
        <w:rPr>
          <w:rStyle w:val="StyleUnderline"/>
          <w:highlight w:val="yellow"/>
        </w:rPr>
        <w:t>nuclear</w:t>
      </w:r>
      <w:r w:rsidRPr="00393AB9">
        <w:rPr>
          <w:rStyle w:val="StyleUnderline"/>
        </w:rPr>
        <w:t xml:space="preserve"> power </w:t>
      </w:r>
      <w:r w:rsidRPr="00D93BDA">
        <w:rPr>
          <w:rStyle w:val="StyleUnderline"/>
          <w:highlight w:val="yellow"/>
        </w:rPr>
        <w:t>plant</w:t>
      </w:r>
      <w:r w:rsidRPr="00393AB9">
        <w:rPr>
          <w:sz w:val="16"/>
        </w:rPr>
        <w:t xml:space="preserve">. However, Russia </w:t>
      </w:r>
      <w:r w:rsidRPr="00D93BDA">
        <w:rPr>
          <w:rStyle w:val="StyleUnderline"/>
          <w:highlight w:val="yellow"/>
        </w:rPr>
        <w:t>also</w:t>
      </w:r>
      <w:r w:rsidRPr="00393AB9">
        <w:rPr>
          <w:rStyle w:val="StyleUnderline"/>
        </w:rPr>
        <w:t xml:space="preserve"> sold Vietnam a third tranche of the </w:t>
      </w:r>
      <w:r w:rsidRPr="00D93BDA">
        <w:rPr>
          <w:rStyle w:val="StyleUnderline"/>
          <w:highlight w:val="yellow"/>
        </w:rPr>
        <w:t>sale</w:t>
      </w:r>
      <w:r w:rsidRPr="00393AB9">
        <w:rPr>
          <w:rStyle w:val="StyleUnderline"/>
        </w:rPr>
        <w:t xml:space="preserve"> </w:t>
      </w:r>
      <w:r w:rsidRPr="00D93BDA">
        <w:rPr>
          <w:rStyle w:val="StyleUnderline"/>
          <w:highlight w:val="yellow"/>
        </w:rPr>
        <w:t>of 20</w:t>
      </w:r>
      <w:r w:rsidRPr="00393AB9">
        <w:rPr>
          <w:rStyle w:val="StyleUnderline"/>
        </w:rPr>
        <w:t xml:space="preserve"> new SU-30MK2 </w:t>
      </w:r>
      <w:r w:rsidRPr="00D93BDA">
        <w:rPr>
          <w:rStyle w:val="StyleUnderline"/>
          <w:highlight w:val="yellow"/>
        </w:rPr>
        <w:t>fighter aircraft</w:t>
      </w:r>
      <w:r w:rsidRPr="00393AB9">
        <w:rPr>
          <w:rStyle w:val="StyleUnderline"/>
        </w:rPr>
        <w:t xml:space="preserve"> </w:t>
      </w:r>
      <w:r w:rsidRPr="00393AB9">
        <w:rPr>
          <w:sz w:val="16"/>
        </w:rPr>
        <w:t xml:space="preserve">(which can target ships, aerial and ground targets), as well as six Project 636 Varshavyanka-class submarines, which are upgraded Kilo-class submarines that can more effectively conduct anti-submarine, anti-ship, general reconnaissance, and patrols in relatively shallow waters like the South China Sea (Blank 2013b). Such </w:t>
      </w:r>
      <w:r w:rsidRPr="00393AB9">
        <w:rPr>
          <w:rStyle w:val="StyleUnderline"/>
        </w:rPr>
        <w:t>arms sales,</w:t>
      </w:r>
      <w:r w:rsidRPr="00393AB9">
        <w:rPr>
          <w:sz w:val="16"/>
        </w:rPr>
        <w:t xml:space="preserve"> of course, </w:t>
      </w:r>
      <w:r w:rsidRPr="00D93BDA">
        <w:rPr>
          <w:rStyle w:val="StyleUnderline"/>
          <w:highlight w:val="yellow"/>
        </w:rPr>
        <w:t>help Vietnam</w:t>
      </w:r>
      <w:r w:rsidRPr="00393AB9">
        <w:rPr>
          <w:rStyle w:val="StyleUnderline"/>
        </w:rPr>
        <w:t xml:space="preserve"> </w:t>
      </w:r>
      <w:r w:rsidRPr="00D93BDA">
        <w:rPr>
          <w:rStyle w:val="StyleUnderline"/>
          <w:highlight w:val="yellow"/>
        </w:rPr>
        <w:t>solidify</w:t>
      </w:r>
      <w:r w:rsidRPr="00393AB9">
        <w:rPr>
          <w:rStyle w:val="StyleUnderline"/>
        </w:rPr>
        <w:t xml:space="preserve"> its </w:t>
      </w:r>
      <w:r w:rsidRPr="00D93BDA">
        <w:rPr>
          <w:rStyle w:val="StyleUnderline"/>
          <w:highlight w:val="yellow"/>
        </w:rPr>
        <w:t>claims</w:t>
      </w:r>
      <w:r w:rsidRPr="00393AB9">
        <w:rPr>
          <w:rStyle w:val="StyleUnderline"/>
        </w:rPr>
        <w:t xml:space="preserve"> over the areas </w:t>
      </w:r>
      <w:r w:rsidRPr="00D93BDA">
        <w:rPr>
          <w:rStyle w:val="StyleUnderline"/>
          <w:highlight w:val="yellow"/>
        </w:rPr>
        <w:t>where Russia wants to extract resources</w:t>
      </w:r>
      <w:r w:rsidRPr="00393AB9">
        <w:rPr>
          <w:rStyle w:val="StyleUnderline"/>
        </w:rPr>
        <w:t xml:space="preserve">, territories </w:t>
      </w:r>
      <w:r w:rsidRPr="00D93BDA">
        <w:rPr>
          <w:rStyle w:val="StyleUnderline"/>
          <w:highlight w:val="yellow"/>
        </w:rPr>
        <w:t>that</w:t>
      </w:r>
      <w:r w:rsidRPr="00393AB9">
        <w:rPr>
          <w:rStyle w:val="StyleUnderline"/>
        </w:rPr>
        <w:t xml:space="preserve"> also </w:t>
      </w:r>
      <w:r w:rsidRPr="00D93BDA">
        <w:rPr>
          <w:rStyle w:val="StyleUnderline"/>
          <w:highlight w:val="yellow"/>
        </w:rPr>
        <w:t>happen to be claimed by China</w:t>
      </w:r>
      <w:r w:rsidRPr="00393AB9">
        <w:rPr>
          <w:sz w:val="16"/>
        </w:rPr>
        <w:t xml:space="preserve">. This, of course, is an excellent example of </w:t>
      </w:r>
      <w:r w:rsidRPr="00393AB9">
        <w:rPr>
          <w:rStyle w:val="StyleUnderline"/>
        </w:rPr>
        <w:t>Russia using its military exports to directly defend an economic interest especially an energy interest</w:t>
      </w:r>
    </w:p>
    <w:p w14:paraId="65D41221" w14:textId="77777777" w:rsidR="008736AC" w:rsidRPr="008736AC" w:rsidRDefault="008736AC" w:rsidP="008736AC"/>
    <w:p w14:paraId="21131328" w14:textId="6211AE28" w:rsidR="00D46FC7" w:rsidRDefault="00D46FC7" w:rsidP="00D46FC7">
      <w:pPr>
        <w:pStyle w:val="Heading2"/>
      </w:pPr>
      <w:r>
        <w:t>Impact</w:t>
      </w:r>
      <w:r w:rsidR="004E12C3">
        <w:t>---Other</w:t>
      </w:r>
    </w:p>
    <w:p w14:paraId="1B787F3E" w14:textId="3D9B99E4" w:rsidR="00D46FC7" w:rsidRDefault="00D46FC7" w:rsidP="00D46FC7">
      <w:pPr>
        <w:pStyle w:val="Heading3"/>
      </w:pPr>
      <w:r>
        <w:t>Turns Case---Democracy</w:t>
      </w:r>
    </w:p>
    <w:p w14:paraId="01135995" w14:textId="77777777" w:rsidR="00B20A24" w:rsidRPr="00AF0D34" w:rsidRDefault="00B20A24" w:rsidP="00B20A24">
      <w:pPr>
        <w:pStyle w:val="Heading4"/>
        <w:rPr>
          <w:b w:val="0"/>
        </w:rPr>
      </w:pPr>
      <w:r>
        <w:t>Russian aggression and expansionism puts the world on the brink of conflict</w:t>
      </w:r>
      <w:r w:rsidRPr="00D46FC7">
        <w:t>- turns democracy</w:t>
      </w:r>
    </w:p>
    <w:p w14:paraId="5E605170" w14:textId="77777777" w:rsidR="00B20A24" w:rsidRPr="00C829C6" w:rsidRDefault="00B20A24" w:rsidP="00B20A24">
      <w:r w:rsidRPr="00AF0D34">
        <w:rPr>
          <w:rStyle w:val="Style13ptBold"/>
        </w:rPr>
        <w:t>Gurak 18</w:t>
      </w:r>
      <w:r>
        <w:t xml:space="preserve"> -----</w:t>
      </w:r>
      <w:r w:rsidRPr="00AF0D34">
        <w:t>Denys Gurak,</w:t>
      </w:r>
      <w:r>
        <w:t xml:space="preserve"> a senior fellow at the Potomac Foundation and was deputy director general of Ukraine’s state-owned arms manufacturer Ukroboronprom 2014–18.</w:t>
      </w:r>
      <w:r w:rsidRPr="00AF0D34">
        <w:t xml:space="preserve"> </w:t>
      </w:r>
      <w:r>
        <w:t xml:space="preserve">, </w:t>
      </w:r>
      <w:r w:rsidRPr="00AF0D34">
        <w:t xml:space="preserve">10-1-2018, "How to Push Back Against Russia? Ukraine's Defense Industry Could Help.," National Interest, &lt;a class="vglnk" href="https://nationalinterest.org/blog/buzz/how-push-back-against-russia-ukraines-defense-industry-could-help-32242" </w:t>
      </w:r>
    </w:p>
    <w:p w14:paraId="30212B41" w14:textId="77777777" w:rsidR="00B20A24" w:rsidRPr="002E3197" w:rsidRDefault="00B20A24" w:rsidP="00B20A24">
      <w:pPr>
        <w:rPr>
          <w:b/>
          <w:iCs/>
          <w:u w:val="single"/>
        </w:rPr>
      </w:pPr>
      <w:r>
        <w:t xml:space="preserve">The global balance of power is in transition. A global order that was established after World War II and the collapse of Soviet Union is now evolving and often dysfunctional. </w:t>
      </w:r>
      <w:r w:rsidRPr="00084580">
        <w:rPr>
          <w:rStyle w:val="Emphasis"/>
          <w:highlight w:val="cyan"/>
        </w:rPr>
        <w:t>We are witnessing the expansion</w:t>
      </w:r>
      <w:r w:rsidRPr="00AF0D34">
        <w:rPr>
          <w:rStyle w:val="Emphasis"/>
        </w:rPr>
        <w:t xml:space="preserve"> </w:t>
      </w:r>
      <w:r w:rsidRPr="00084580">
        <w:rPr>
          <w:rStyle w:val="Emphasis"/>
          <w:highlight w:val="cyan"/>
        </w:rPr>
        <w:t>of a multipolar world</w:t>
      </w:r>
      <w:r w:rsidRPr="00AF0D34">
        <w:rPr>
          <w:rStyle w:val="Emphasis"/>
        </w:rPr>
        <w:t xml:space="preserve">, and </w:t>
      </w:r>
      <w:r w:rsidRPr="00084580">
        <w:rPr>
          <w:rStyle w:val="Emphasis"/>
          <w:highlight w:val="cyan"/>
        </w:rPr>
        <w:t>the risk of conflict is intensifying due to an increase in</w:t>
      </w:r>
      <w:r w:rsidRPr="00AF0D34">
        <w:rPr>
          <w:rStyle w:val="Emphasis"/>
        </w:rPr>
        <w:t xml:space="preserve"> the number of </w:t>
      </w:r>
      <w:r w:rsidRPr="00084580">
        <w:rPr>
          <w:rStyle w:val="Emphasis"/>
          <w:highlight w:val="cyan"/>
        </w:rPr>
        <w:t>influential players around the world</w:t>
      </w:r>
      <w:r w:rsidRPr="00AF0D34">
        <w:rPr>
          <w:rStyle w:val="Emphasis"/>
        </w:rPr>
        <w:t>.</w:t>
      </w:r>
    </w:p>
    <w:p w14:paraId="03851B55" w14:textId="77777777" w:rsidR="00B20A24" w:rsidRDefault="00B20A24" w:rsidP="00B20A24">
      <w:r w:rsidRPr="00084580">
        <w:rPr>
          <w:rStyle w:val="StyleUnderline"/>
          <w:highlight w:val="cyan"/>
        </w:rPr>
        <w:t>Ukraine</w:t>
      </w:r>
      <w:r w:rsidRPr="00AF0D34">
        <w:rPr>
          <w:rStyle w:val="StyleUnderline"/>
        </w:rPr>
        <w:t xml:space="preserve"> </w:t>
      </w:r>
      <w:r w:rsidRPr="00084580">
        <w:rPr>
          <w:rStyle w:val="StyleUnderline"/>
          <w:highlight w:val="cyan"/>
        </w:rPr>
        <w:t>is</w:t>
      </w:r>
      <w:r w:rsidRPr="00AF0D34">
        <w:rPr>
          <w:rStyle w:val="StyleUnderline"/>
        </w:rPr>
        <w:t xml:space="preserve"> </w:t>
      </w:r>
      <w:r w:rsidRPr="00084580">
        <w:rPr>
          <w:rStyle w:val="StyleUnderline"/>
          <w:highlight w:val="cyan"/>
        </w:rPr>
        <w:t>at the epicenter</w:t>
      </w:r>
      <w:r w:rsidRPr="00AF0D34">
        <w:rPr>
          <w:rStyle w:val="StyleUnderline"/>
        </w:rPr>
        <w:t xml:space="preserve"> </w:t>
      </w:r>
      <w:r w:rsidRPr="00084580">
        <w:rPr>
          <w:rStyle w:val="StyleUnderline"/>
          <w:highlight w:val="cyan"/>
        </w:rPr>
        <w:t>of</w:t>
      </w:r>
      <w:r w:rsidRPr="00AF0D34">
        <w:rPr>
          <w:rStyle w:val="StyleUnderline"/>
        </w:rPr>
        <w:t xml:space="preserve"> </w:t>
      </w:r>
      <w:r w:rsidRPr="00084580">
        <w:rPr>
          <w:rStyle w:val="StyleUnderline"/>
          <w:highlight w:val="cyan"/>
        </w:rPr>
        <w:t>these</w:t>
      </w:r>
      <w:r w:rsidRPr="00AF0D34">
        <w:rPr>
          <w:rStyle w:val="StyleUnderline"/>
        </w:rPr>
        <w:t xml:space="preserve"> </w:t>
      </w:r>
      <w:r w:rsidRPr="00084580">
        <w:rPr>
          <w:rStyle w:val="StyleUnderline"/>
          <w:highlight w:val="cyan"/>
        </w:rPr>
        <w:t>changes</w:t>
      </w:r>
      <w:r w:rsidRPr="00AF0D34">
        <w:rPr>
          <w:rStyle w:val="StyleUnderline"/>
        </w:rPr>
        <w:t xml:space="preserve"> </w:t>
      </w:r>
      <w:r w:rsidRPr="00084580">
        <w:rPr>
          <w:rStyle w:val="StyleUnderline"/>
          <w:highlight w:val="cyan"/>
        </w:rPr>
        <w:t>and</w:t>
      </w:r>
      <w:r w:rsidRPr="00AF0D34">
        <w:rPr>
          <w:rStyle w:val="StyleUnderline"/>
        </w:rPr>
        <w:t xml:space="preserve"> </w:t>
      </w:r>
      <w:r w:rsidRPr="00084580">
        <w:rPr>
          <w:rStyle w:val="StyleUnderline"/>
          <w:highlight w:val="cyan"/>
        </w:rPr>
        <w:t>the</w:t>
      </w:r>
      <w:r w:rsidRPr="00AF0D34">
        <w:rPr>
          <w:rStyle w:val="StyleUnderline"/>
        </w:rPr>
        <w:t xml:space="preserve"> </w:t>
      </w:r>
      <w:r w:rsidRPr="00084580">
        <w:rPr>
          <w:rStyle w:val="StyleUnderline"/>
          <w:highlight w:val="cyan"/>
        </w:rPr>
        <w:t>interests of many of the world’s</w:t>
      </w:r>
      <w:r w:rsidRPr="00AF0D34">
        <w:rPr>
          <w:rStyle w:val="StyleUnderline"/>
        </w:rPr>
        <w:t xml:space="preserve"> major </w:t>
      </w:r>
      <w:r w:rsidRPr="00084580">
        <w:rPr>
          <w:rStyle w:val="StyleUnderline"/>
          <w:highlight w:val="cyan"/>
        </w:rPr>
        <w:t>powers</w:t>
      </w:r>
      <w:r>
        <w:t>. It is the key to balancing Russia’s global ambitions. Since its military aggression in Ukraine in 2014, and even earlier, starting with its war with Georgia, Russia has continuously tried to destabilize and diminish the global-security system.</w:t>
      </w:r>
    </w:p>
    <w:p w14:paraId="247640A1" w14:textId="77777777" w:rsidR="00B20A24" w:rsidRDefault="00B20A24" w:rsidP="00B20A24">
      <w:r w:rsidRPr="00084580">
        <w:rPr>
          <w:rStyle w:val="StyleUnderline"/>
          <w:highlight w:val="cyan"/>
        </w:rPr>
        <w:t>This</w:t>
      </w:r>
      <w:r w:rsidRPr="00AF0D34">
        <w:rPr>
          <w:rStyle w:val="StyleUnderline"/>
        </w:rPr>
        <w:t xml:space="preserve"> </w:t>
      </w:r>
      <w:r w:rsidRPr="00084580">
        <w:rPr>
          <w:rStyle w:val="StyleUnderline"/>
          <w:highlight w:val="cyan"/>
        </w:rPr>
        <w:t>was</w:t>
      </w:r>
      <w:r w:rsidRPr="00AF0D34">
        <w:rPr>
          <w:rStyle w:val="StyleUnderline"/>
        </w:rPr>
        <w:t xml:space="preserve"> </w:t>
      </w:r>
      <w:r w:rsidRPr="00084580">
        <w:rPr>
          <w:rStyle w:val="StyleUnderline"/>
          <w:highlight w:val="cyan"/>
        </w:rPr>
        <w:t>done</w:t>
      </w:r>
      <w:r w:rsidRPr="00AF0D34">
        <w:rPr>
          <w:rStyle w:val="StyleUnderline"/>
        </w:rPr>
        <w:t xml:space="preserve"> </w:t>
      </w:r>
      <w:r w:rsidRPr="00084580">
        <w:rPr>
          <w:rStyle w:val="StyleUnderline"/>
        </w:rPr>
        <w:t>with only one aim</w:t>
      </w:r>
      <w:r w:rsidRPr="00AF0D34">
        <w:rPr>
          <w:rStyle w:val="StyleUnderline"/>
        </w:rPr>
        <w:t xml:space="preserve">: </w:t>
      </w:r>
      <w:r w:rsidRPr="00084580">
        <w:rPr>
          <w:rStyle w:val="StyleUnderline"/>
          <w:highlight w:val="cyan"/>
        </w:rPr>
        <w:t>for Russia to reassert</w:t>
      </w:r>
      <w:r w:rsidRPr="00AF0D34">
        <w:rPr>
          <w:rStyle w:val="StyleUnderline"/>
        </w:rPr>
        <w:t xml:space="preserve"> </w:t>
      </w:r>
      <w:r w:rsidRPr="00084580">
        <w:rPr>
          <w:rStyle w:val="StyleUnderline"/>
          <w:highlight w:val="cyan"/>
        </w:rPr>
        <w:t>itself</w:t>
      </w:r>
      <w:r w:rsidRPr="00AF0D34">
        <w:rPr>
          <w:rStyle w:val="StyleUnderline"/>
        </w:rPr>
        <w:t xml:space="preserve"> </w:t>
      </w:r>
      <w:r w:rsidRPr="00084580">
        <w:rPr>
          <w:rStyle w:val="StyleUnderline"/>
          <w:highlight w:val="cyan"/>
        </w:rPr>
        <w:t>under a new</w:t>
      </w:r>
      <w:r w:rsidRPr="00AF0D34">
        <w:rPr>
          <w:rStyle w:val="StyleUnderline"/>
        </w:rPr>
        <w:t xml:space="preserve"> post–Soviet </w:t>
      </w:r>
      <w:r w:rsidRPr="00084580">
        <w:rPr>
          <w:rStyle w:val="StyleUnderline"/>
          <w:highlight w:val="cyan"/>
        </w:rPr>
        <w:t>sphere of influence with new borders</w:t>
      </w:r>
      <w:r w:rsidRPr="00AF0D34">
        <w:rPr>
          <w:rStyle w:val="StyleUnderline"/>
        </w:rPr>
        <w:t xml:space="preserve">, </w:t>
      </w:r>
      <w:r w:rsidRPr="00084580">
        <w:rPr>
          <w:rStyle w:val="StyleUnderline"/>
          <w:highlight w:val="cyan"/>
        </w:rPr>
        <w:t>both physical and psychological</w:t>
      </w:r>
      <w:r>
        <w:t>. President Vladimir Putin made this clear in 2007 during his speech at the Munich Security Conference, where he complained that “the United States has overstepped its national borders, and in every area.”</w:t>
      </w:r>
    </w:p>
    <w:p w14:paraId="679A3588" w14:textId="77777777" w:rsidR="00B20A24" w:rsidRDefault="00B20A24" w:rsidP="00B20A24">
      <w:r>
        <w:t>Of the tools Russia uses to gain geopolitical influence, the most crucial is the “diffusion of tactics.” These tactics involve various methods of influence, ranging from military conflicts to the manipulation of national political and economic systems through disinformation and proxies, as well as cyber warfare.</w:t>
      </w:r>
    </w:p>
    <w:p w14:paraId="22048277" w14:textId="77777777" w:rsidR="00B20A24" w:rsidRDefault="00B20A24" w:rsidP="00B20A24">
      <w:pPr>
        <w:rPr>
          <w:rStyle w:val="StyleUnderline"/>
        </w:rPr>
      </w:pPr>
      <w:r>
        <w:t xml:space="preserve">Faced with such threats, </w:t>
      </w:r>
      <w:r w:rsidRPr="00084580">
        <w:rPr>
          <w:rStyle w:val="StyleUnderline"/>
          <w:highlight w:val="cyan"/>
        </w:rPr>
        <w:t>Western</w:t>
      </w:r>
      <w:r w:rsidRPr="00AF0D34">
        <w:rPr>
          <w:rStyle w:val="StyleUnderline"/>
        </w:rPr>
        <w:t xml:space="preserve"> political and security </w:t>
      </w:r>
      <w:r w:rsidRPr="00084580">
        <w:rPr>
          <w:rStyle w:val="StyleUnderline"/>
          <w:highlight w:val="cyan"/>
        </w:rPr>
        <w:t>systems</w:t>
      </w:r>
      <w:r w:rsidRPr="00AF0D34">
        <w:rPr>
          <w:rStyle w:val="StyleUnderline"/>
        </w:rPr>
        <w:t xml:space="preserve"> </w:t>
      </w:r>
      <w:r w:rsidRPr="00084580">
        <w:rPr>
          <w:rStyle w:val="StyleUnderline"/>
          <w:highlight w:val="cyan"/>
        </w:rPr>
        <w:t>are vulnerable</w:t>
      </w:r>
      <w:r>
        <w:t xml:space="preserve">. </w:t>
      </w:r>
      <w:r w:rsidRPr="00084580">
        <w:rPr>
          <w:rStyle w:val="Emphasis"/>
          <w:highlight w:val="cyan"/>
        </w:rPr>
        <w:t>Democracy requires public trust and a bureaucratic consensus to survive</w:t>
      </w:r>
      <w:r w:rsidRPr="00084580">
        <w:rPr>
          <w:rStyle w:val="Emphasis"/>
        </w:rPr>
        <w:t>.</w:t>
      </w:r>
      <w:r w:rsidRPr="00AF0D34">
        <w:rPr>
          <w:rStyle w:val="StyleUnderline"/>
        </w:rPr>
        <w:t xml:space="preserve"> </w:t>
      </w:r>
      <w:r w:rsidRPr="00084580">
        <w:rPr>
          <w:rStyle w:val="Emphasis"/>
          <w:highlight w:val="cyan"/>
        </w:rPr>
        <w:t>Putin</w:t>
      </w:r>
      <w:r w:rsidRPr="00084580">
        <w:rPr>
          <w:rStyle w:val="StyleUnderline"/>
          <w:highlight w:val="cyan"/>
        </w:rPr>
        <w:t xml:space="preserve"> </w:t>
      </w:r>
      <w:r w:rsidRPr="00084580">
        <w:rPr>
          <w:rStyle w:val="StyleUnderline"/>
        </w:rPr>
        <w:t>knows</w:t>
      </w:r>
      <w:r w:rsidRPr="00AF0D34">
        <w:rPr>
          <w:rStyle w:val="StyleUnderline"/>
        </w:rPr>
        <w:t xml:space="preserve"> this, which is why he </w:t>
      </w:r>
      <w:r w:rsidRPr="00084580">
        <w:rPr>
          <w:rStyle w:val="Emphasis"/>
          <w:highlight w:val="cyan"/>
        </w:rPr>
        <w:t>has sought to undermine these pillars of democratic stability</w:t>
      </w:r>
      <w:r w:rsidRPr="00084580">
        <w:rPr>
          <w:rStyle w:val="Emphasis"/>
        </w:rPr>
        <w:t>.</w:t>
      </w:r>
    </w:p>
    <w:p w14:paraId="220DE3D4" w14:textId="77777777" w:rsidR="00B20A24" w:rsidRPr="00B55AD5" w:rsidRDefault="00B20A24" w:rsidP="00B20A24"/>
    <w:p w14:paraId="156B8B35" w14:textId="77777777" w:rsidR="00D46FC7" w:rsidRPr="00D46FC7" w:rsidRDefault="00D46FC7" w:rsidP="00D46FC7"/>
    <w:p w14:paraId="6084515A" w14:textId="147866F4" w:rsidR="0011259A" w:rsidRDefault="00C82C16" w:rsidP="00C82C16">
      <w:pPr>
        <w:pStyle w:val="Heading1"/>
      </w:pPr>
      <w:r>
        <w:t>Aff</w:t>
      </w:r>
    </w:p>
    <w:p w14:paraId="3A927030" w14:textId="1CDDCB64" w:rsidR="000200B9" w:rsidRDefault="000200B9" w:rsidP="00C82C16">
      <w:pPr>
        <w:pStyle w:val="Heading2"/>
      </w:pPr>
      <w:r>
        <w:t>Uniqueness</w:t>
      </w:r>
    </w:p>
    <w:p w14:paraId="03D0818A" w14:textId="4DED29FB" w:rsidR="000200B9" w:rsidRDefault="000200B9" w:rsidP="000200B9">
      <w:pPr>
        <w:pStyle w:val="Heading3"/>
      </w:pPr>
      <w:r>
        <w:t>Non-Unique</w:t>
      </w:r>
      <w:r w:rsidR="00B20A24">
        <w:t>---Arms Sales</w:t>
      </w:r>
    </w:p>
    <w:p w14:paraId="6D56029B" w14:textId="6C1FE94E" w:rsidR="00AC133C" w:rsidRPr="008445A6" w:rsidRDefault="00AC133C" w:rsidP="00AC133C">
      <w:pPr>
        <w:pStyle w:val="Heading4"/>
        <w:rPr>
          <w:rFonts w:cs="Times New Roman"/>
        </w:rPr>
      </w:pPr>
      <w:r w:rsidRPr="008445A6">
        <w:rPr>
          <w:rFonts w:cs="Times New Roman"/>
        </w:rPr>
        <w:t>Russian exports high now and resilient</w:t>
      </w:r>
      <w:r w:rsidR="006557E5">
        <w:rPr>
          <w:rFonts w:cs="Times New Roman"/>
        </w:rPr>
        <w:t xml:space="preserve">. </w:t>
      </w:r>
    </w:p>
    <w:p w14:paraId="17AED74B" w14:textId="580EA874" w:rsidR="00AC133C" w:rsidRPr="008445A6" w:rsidRDefault="00AC133C" w:rsidP="00AC133C">
      <w:r w:rsidRPr="008445A6">
        <w:rPr>
          <w:rStyle w:val="Style13ptBold"/>
        </w:rPr>
        <w:t>Episkopos</w:t>
      </w:r>
      <w:r w:rsidRPr="008445A6">
        <w:t xml:space="preserve"> 6-11-20</w:t>
      </w:r>
      <w:r w:rsidRPr="008445A6">
        <w:rPr>
          <w:rStyle w:val="Style13ptBold"/>
        </w:rPr>
        <w:t>19</w:t>
      </w:r>
      <w:r w:rsidRPr="008445A6">
        <w:t xml:space="preserve"> – PhD Student in history @ American U (Mark, See How Russia Is Selling Lots of Military Hardware Around the Globe, </w:t>
      </w:r>
      <w:r w:rsidRPr="008445A6">
        <w:rPr>
          <w:i/>
        </w:rPr>
        <w:t>National Interest</w:t>
      </w:r>
      <w:r w:rsidRPr="008445A6">
        <w:t xml:space="preserve">, </w:t>
      </w:r>
      <w:hyperlink r:id="rId115" w:history="1">
        <w:r w:rsidRPr="008445A6">
          <w:rPr>
            <w:rStyle w:val="Hyperlink"/>
          </w:rPr>
          <w:t>https://nationalinterest.org/blog/buzz/see-how-russia-selling-lots-military-hardware-around-globe-62097)</w:t>
        </w:r>
        <w:r>
          <w:rPr>
            <w:rStyle w:val="Hyperlink"/>
          </w:rPr>
          <w:t xml:space="preserve"> </w:t>
        </w:r>
      </w:hyperlink>
    </w:p>
    <w:p w14:paraId="298620B4" w14:textId="77777777" w:rsidR="00AC133C" w:rsidRPr="008445A6" w:rsidRDefault="00AC133C" w:rsidP="00AC133C"/>
    <w:p w14:paraId="19A165AC" w14:textId="77777777" w:rsidR="00AC133C" w:rsidRPr="00AC133C" w:rsidRDefault="00AC133C" w:rsidP="00AC133C">
      <w:pPr>
        <w:rPr>
          <w:sz w:val="16"/>
        </w:rPr>
      </w:pPr>
      <w:r w:rsidRPr="00AC133C">
        <w:rPr>
          <w:sz w:val="16"/>
        </w:rPr>
        <w:t>Spurred by a revised business strategy and favorable international climate</w:t>
      </w:r>
      <w:r w:rsidRPr="006557E5">
        <w:rPr>
          <w:rStyle w:val="StyleUnderline"/>
        </w:rPr>
        <w:t xml:space="preserve">, </w:t>
      </w:r>
      <w:r w:rsidRPr="006557E5">
        <w:rPr>
          <w:rStyle w:val="StyleUnderline"/>
          <w:highlight w:val="cyan"/>
        </w:rPr>
        <w:t>Russia’s</w:t>
      </w:r>
      <w:r w:rsidRPr="006557E5">
        <w:rPr>
          <w:rStyle w:val="StyleUnderline"/>
        </w:rPr>
        <w:t xml:space="preserve"> chief </w:t>
      </w:r>
      <w:r w:rsidRPr="006557E5">
        <w:rPr>
          <w:rStyle w:val="StyleUnderline"/>
          <w:highlight w:val="cyan"/>
        </w:rPr>
        <w:t>arms exporter-- Rosoboronexport</w:t>
      </w:r>
      <w:r w:rsidRPr="00AC133C">
        <w:rPr>
          <w:sz w:val="16"/>
        </w:rPr>
        <w:t xml:space="preserve">-- </w:t>
      </w:r>
      <w:r w:rsidRPr="006557E5">
        <w:rPr>
          <w:rStyle w:val="StyleUnderline"/>
          <w:highlight w:val="cyan"/>
        </w:rPr>
        <w:t xml:space="preserve">is seeing </w:t>
      </w:r>
      <w:r w:rsidRPr="006557E5">
        <w:rPr>
          <w:rStyle w:val="Emphasis"/>
          <w:highlight w:val="cyan"/>
        </w:rPr>
        <w:t>record</w:t>
      </w:r>
      <w:r w:rsidRPr="006557E5">
        <w:rPr>
          <w:rStyle w:val="StyleUnderline"/>
          <w:highlight w:val="cyan"/>
        </w:rPr>
        <w:t xml:space="preserve"> profits</w:t>
      </w:r>
      <w:r w:rsidRPr="008445A6">
        <w:rPr>
          <w:rStyle w:val="StyleUnderline"/>
        </w:rPr>
        <w:t>.</w:t>
      </w:r>
      <w:r w:rsidRPr="00AC133C">
        <w:rPr>
          <w:sz w:val="16"/>
        </w:rPr>
        <w:t xml:space="preserve"> </w:t>
      </w:r>
      <w:r w:rsidRPr="006557E5">
        <w:rPr>
          <w:rStyle w:val="StyleUnderline"/>
          <w:highlight w:val="cyan"/>
        </w:rPr>
        <w:t>Rosoboronexport</w:t>
      </w:r>
      <w:r w:rsidRPr="008445A6">
        <w:rPr>
          <w:rStyle w:val="StyleUnderline"/>
        </w:rPr>
        <w:t xml:space="preserve"> has </w:t>
      </w:r>
      <w:r w:rsidRPr="006557E5">
        <w:rPr>
          <w:rStyle w:val="StyleUnderline"/>
          <w:highlight w:val="cyan"/>
        </w:rPr>
        <w:t>sold 5.7 billion</w:t>
      </w:r>
      <w:r w:rsidRPr="008445A6">
        <w:rPr>
          <w:rStyle w:val="StyleUnderline"/>
        </w:rPr>
        <w:t xml:space="preserve"> dollars worth of weapons since the beginning of 2019, </w:t>
      </w:r>
      <w:r w:rsidRPr="006557E5">
        <w:rPr>
          <w:rStyle w:val="StyleUnderline"/>
          <w:highlight w:val="cyan"/>
        </w:rPr>
        <w:t>setting the</w:t>
      </w:r>
      <w:r w:rsidRPr="008445A6">
        <w:rPr>
          <w:rStyle w:val="StyleUnderline"/>
        </w:rPr>
        <w:t xml:space="preserve"> Russian defense </w:t>
      </w:r>
      <w:r w:rsidRPr="006557E5">
        <w:rPr>
          <w:rStyle w:val="StyleUnderline"/>
          <w:highlight w:val="cyan"/>
        </w:rPr>
        <w:t>industry up for its strongest</w:t>
      </w:r>
      <w:r w:rsidRPr="008445A6">
        <w:rPr>
          <w:rStyle w:val="StyleUnderline"/>
        </w:rPr>
        <w:t xml:space="preserve">-grossing </w:t>
      </w:r>
      <w:r w:rsidRPr="006557E5">
        <w:rPr>
          <w:rStyle w:val="StyleUnderline"/>
          <w:highlight w:val="cyan"/>
        </w:rPr>
        <w:t>year</w:t>
      </w:r>
      <w:r w:rsidRPr="008445A6">
        <w:rPr>
          <w:rStyle w:val="StyleUnderline"/>
        </w:rPr>
        <w:t xml:space="preserve"> decades</w:t>
      </w:r>
      <w:r w:rsidRPr="00AC133C">
        <w:rPr>
          <w:sz w:val="16"/>
        </w:rPr>
        <w:t xml:space="preserve">. Though </w:t>
      </w:r>
      <w:r w:rsidRPr="006557E5">
        <w:rPr>
          <w:rStyle w:val="StyleUnderline"/>
          <w:highlight w:val="cyan"/>
        </w:rPr>
        <w:t>2019</w:t>
      </w:r>
      <w:r w:rsidRPr="00AC133C">
        <w:rPr>
          <w:sz w:val="16"/>
        </w:rPr>
        <w:t xml:space="preserve"> is shaping up to be a particularly profitable earnings period on the heels of Moscow’s multi-billion dollar S-400 deal with Ankara, this </w:t>
      </w:r>
      <w:r w:rsidRPr="006557E5">
        <w:rPr>
          <w:rStyle w:val="StyleUnderline"/>
          <w:highlight w:val="cyan"/>
        </w:rPr>
        <w:t>cannot be dismissed as a one-off occurrence</w:t>
      </w:r>
      <w:r w:rsidRPr="00AC133C">
        <w:rPr>
          <w:sz w:val="16"/>
        </w:rPr>
        <w:t xml:space="preserve">. </w:t>
      </w:r>
      <w:r w:rsidRPr="008445A6">
        <w:rPr>
          <w:rStyle w:val="StyleUnderline"/>
        </w:rPr>
        <w:t xml:space="preserve">Currently sitting at a whopping 55 billion dollars, </w:t>
      </w:r>
      <w:r w:rsidRPr="006557E5">
        <w:rPr>
          <w:rStyle w:val="StyleUnderline"/>
          <w:highlight w:val="cyan"/>
        </w:rPr>
        <w:t xml:space="preserve">Rosoboronexport’s portfolio has </w:t>
      </w:r>
      <w:r w:rsidRPr="006557E5">
        <w:rPr>
          <w:rStyle w:val="Emphasis"/>
          <w:highlight w:val="cyan"/>
        </w:rPr>
        <w:t>steadily grown</w:t>
      </w:r>
      <w:r w:rsidRPr="008445A6">
        <w:rPr>
          <w:rStyle w:val="StyleUnderline"/>
        </w:rPr>
        <w:t xml:space="preserve"> over the past decade</w:t>
      </w:r>
      <w:r w:rsidRPr="00AC133C">
        <w:rPr>
          <w:sz w:val="16"/>
        </w:rPr>
        <w:t xml:space="preserve">. Agency chief Alexander Mikheyev assured Russian state news that </w:t>
      </w:r>
      <w:r w:rsidRPr="008445A6">
        <w:rPr>
          <w:rStyle w:val="StyleUnderline"/>
        </w:rPr>
        <w:t>Rosoboronexport is not resting on its laurels</w:t>
      </w:r>
      <w:r w:rsidRPr="00AC133C">
        <w:rPr>
          <w:sz w:val="16"/>
        </w:rPr>
        <w:t xml:space="preserve">: "As a world arms export leader, we are not only watching and following global trends today but are also developing unique areas of work for the market, including financial mechanisms for foreign trade activity." But can Russia's arms trade sustain its impressive pace of growth over the coming decades? Since the 2014 Crimean annexation, Rosoboronexport executives have wasted no time in arguing that the the Russian defense industry would be in even better financial shape were it not for the effects of the western sanctions regime: "For five years, Russia and Rosoboronexport have been confronted with serious restrictions from some international financial institutions that have become strongly dependent on the political will of some world arms market players. We can only perceive them as unfair competition and the attempts of pressure on us and our partners," said Mikheyev. Mikheyev’s claim is inarguably true as far as the secondary effects of sanctions are concerned; the Kremlin is currently being denied western capital inflows that, among other things, could otherwise have contributed to the growth of the Russian defense sector. However, sanctions have had no discernable effect on Moscow’s ability to secure a series of lucrative arms deals over the past several years. The reason is hardly surprising: the nations most likely to abide by the sanctions regime are western NATO members who are already militarily and politically invested in NATO’s defense infrastructure, and thus were never prospective Russian clients to begin with. Meanwhile, sanctions have done little to stop some of the world’s biggest arms importers from doing business with Russia. </w:t>
      </w:r>
      <w:r w:rsidRPr="008445A6">
        <w:rPr>
          <w:rStyle w:val="StyleUnderline"/>
        </w:rPr>
        <w:t xml:space="preserve">It was only last year that </w:t>
      </w:r>
      <w:r w:rsidRPr="006557E5">
        <w:rPr>
          <w:rStyle w:val="StyleUnderline"/>
          <w:highlight w:val="cyan"/>
        </w:rPr>
        <w:t>India signed a</w:t>
      </w:r>
      <w:r w:rsidRPr="008445A6">
        <w:rPr>
          <w:rStyle w:val="StyleUnderline"/>
        </w:rPr>
        <w:t xml:space="preserve"> gargantuan </w:t>
      </w:r>
      <w:r w:rsidRPr="006557E5">
        <w:rPr>
          <w:rStyle w:val="StyleUnderline"/>
          <w:highlight w:val="cyan"/>
        </w:rPr>
        <w:t>5.43 billion</w:t>
      </w:r>
      <w:r w:rsidRPr="008445A6">
        <w:rPr>
          <w:rStyle w:val="StyleUnderline"/>
        </w:rPr>
        <w:t xml:space="preserve"> dollar weapons </w:t>
      </w:r>
      <w:r w:rsidRPr="006557E5">
        <w:rPr>
          <w:rStyle w:val="StyleUnderline"/>
          <w:highlight w:val="cyan"/>
        </w:rPr>
        <w:t>deal</w:t>
      </w:r>
      <w:r w:rsidRPr="008445A6">
        <w:rPr>
          <w:rStyle w:val="StyleUnderline"/>
        </w:rPr>
        <w:t xml:space="preserve"> with Russia</w:t>
      </w:r>
      <w:r w:rsidRPr="00AC133C">
        <w:rPr>
          <w:sz w:val="16"/>
        </w:rPr>
        <w:t xml:space="preserve">. </w:t>
      </w:r>
      <w:r w:rsidRPr="008445A6">
        <w:rPr>
          <w:rStyle w:val="StyleUnderline"/>
        </w:rPr>
        <w:t xml:space="preserve">There was talk of punishing India under </w:t>
      </w:r>
      <w:r w:rsidRPr="00AC133C">
        <w:rPr>
          <w:sz w:val="16"/>
        </w:rPr>
        <w:t>the Countering America's Adversaries Through Sanctions Act (</w:t>
      </w:r>
      <w:r w:rsidRPr="008445A6">
        <w:rPr>
          <w:rStyle w:val="StyleUnderline"/>
        </w:rPr>
        <w:t>CAATSA</w:t>
      </w:r>
      <w:r w:rsidRPr="00AC133C">
        <w:rPr>
          <w:sz w:val="16"/>
        </w:rPr>
        <w:t xml:space="preserve">), </w:t>
      </w:r>
      <w:r w:rsidRPr="008445A6">
        <w:rPr>
          <w:rStyle w:val="StyleUnderline"/>
        </w:rPr>
        <w:t>but Washington is dragging its heels over concerns of alienating New Delhi</w:t>
      </w:r>
      <w:r w:rsidRPr="00AC133C">
        <w:rPr>
          <w:sz w:val="16"/>
        </w:rPr>
        <w:t xml:space="preserve">. </w:t>
      </w:r>
      <w:r w:rsidRPr="008445A6">
        <w:rPr>
          <w:rStyle w:val="StyleUnderline"/>
        </w:rPr>
        <w:t xml:space="preserve">Washington successfully sanctioned China under CAATSA, but this had no discernible effect on </w:t>
      </w:r>
      <w:r w:rsidRPr="006557E5">
        <w:rPr>
          <w:rStyle w:val="StyleUnderline"/>
          <w:highlight w:val="cyan"/>
        </w:rPr>
        <w:t xml:space="preserve">the </w:t>
      </w:r>
      <w:r w:rsidRPr="006557E5">
        <w:rPr>
          <w:rStyle w:val="StyleUnderline"/>
        </w:rPr>
        <w:t xml:space="preserve">burgeoning </w:t>
      </w:r>
      <w:r w:rsidRPr="006557E5">
        <w:rPr>
          <w:rStyle w:val="StyleUnderline"/>
          <w:highlight w:val="cyan"/>
        </w:rPr>
        <w:t>Sino-Russian defense relationship</w:t>
      </w:r>
      <w:r w:rsidRPr="00AC133C">
        <w:rPr>
          <w:sz w:val="16"/>
        </w:rPr>
        <w:t xml:space="preserve">. Most recently, </w:t>
      </w:r>
      <w:r w:rsidRPr="008445A6">
        <w:rPr>
          <w:rStyle w:val="StyleUnderline"/>
        </w:rPr>
        <w:t xml:space="preserve">Moscow exploited the growing political rift between NATO-aligned Turkey and the west to not only sell the S-400 to Ankara, but to secure </w:t>
      </w:r>
      <w:r w:rsidRPr="006557E5">
        <w:rPr>
          <w:rStyle w:val="StyleUnderline"/>
          <w:highlight w:val="cyan"/>
        </w:rPr>
        <w:t>a</w:t>
      </w:r>
      <w:r w:rsidRPr="006557E5">
        <w:rPr>
          <w:rStyle w:val="StyleUnderline"/>
        </w:rPr>
        <w:t xml:space="preserve"> joint </w:t>
      </w:r>
      <w:r w:rsidRPr="006557E5">
        <w:rPr>
          <w:rStyle w:val="StyleUnderline"/>
          <w:highlight w:val="cyan"/>
        </w:rPr>
        <w:t>Russian-Turkish manufacturing deal</w:t>
      </w:r>
      <w:r w:rsidRPr="008445A6">
        <w:rPr>
          <w:rStyle w:val="StyleUnderline"/>
        </w:rPr>
        <w:t xml:space="preserve"> for its upcoming S-500 anti air system</w:t>
      </w:r>
      <w:r w:rsidRPr="00AC133C">
        <w:rPr>
          <w:sz w:val="16"/>
        </w:rPr>
        <w:t xml:space="preserve">. In keeping with their ongoing export strategy of targeting prospective clients who are beyond the reach of western sanctions, </w:t>
      </w:r>
      <w:r w:rsidRPr="006557E5">
        <w:rPr>
          <w:rStyle w:val="StyleUnderline"/>
          <w:highlight w:val="cyan"/>
        </w:rPr>
        <w:t xml:space="preserve">Rosoboronexport plans to make </w:t>
      </w:r>
      <w:r w:rsidRPr="006557E5">
        <w:rPr>
          <w:rStyle w:val="StyleUnderline"/>
        </w:rPr>
        <w:t xml:space="preserve">further </w:t>
      </w:r>
      <w:r w:rsidRPr="006557E5">
        <w:rPr>
          <w:rStyle w:val="StyleUnderline"/>
          <w:highlight w:val="cyan"/>
        </w:rPr>
        <w:t>inroads in Africa, Latin America, the Middle-East, and Central Asia</w:t>
      </w:r>
      <w:r w:rsidRPr="006557E5">
        <w:rPr>
          <w:sz w:val="16"/>
          <w:highlight w:val="cyan"/>
        </w:rPr>
        <w:t>.</w:t>
      </w:r>
      <w:r w:rsidRPr="00AC133C">
        <w:rPr>
          <w:sz w:val="16"/>
        </w:rPr>
        <w:t xml:space="preserve"> Furthermore, </w:t>
      </w:r>
      <w:r w:rsidRPr="008445A6">
        <w:rPr>
          <w:rStyle w:val="StyleUnderline"/>
        </w:rPr>
        <w:t>the Russian arms trade is aggressively competing for second and third world import markets with a glut of cheaper, Soviet-inherited hardware that may lack the technical bells and whistles of their latest offerings, but nonetheless offers cost-effective performance for low and medium intensity warfare</w:t>
      </w:r>
      <w:r w:rsidRPr="006557E5">
        <w:rPr>
          <w:sz w:val="16"/>
          <w:highlight w:val="cyan"/>
        </w:rPr>
        <w:t xml:space="preserve">. </w:t>
      </w:r>
      <w:r w:rsidRPr="006557E5">
        <w:rPr>
          <w:rStyle w:val="StyleUnderline"/>
          <w:highlight w:val="cyan"/>
        </w:rPr>
        <w:t>Rosoboronexport’s</w:t>
      </w:r>
      <w:r w:rsidRPr="008445A6">
        <w:rPr>
          <w:rStyle w:val="StyleUnderline"/>
        </w:rPr>
        <w:t xml:space="preserve"> ongoing </w:t>
      </w:r>
      <w:r w:rsidRPr="006557E5">
        <w:rPr>
          <w:rStyle w:val="StyleUnderline"/>
          <w:highlight w:val="cyan"/>
        </w:rPr>
        <w:t>success presents</w:t>
      </w:r>
      <w:r w:rsidRPr="008445A6">
        <w:rPr>
          <w:rStyle w:val="StyleUnderline"/>
        </w:rPr>
        <w:t xml:space="preserve"> the Washington security establishment with a stark </w:t>
      </w:r>
      <w:r w:rsidRPr="006557E5">
        <w:rPr>
          <w:rStyle w:val="StyleUnderline"/>
          <w:highlight w:val="cyan"/>
        </w:rPr>
        <w:t xml:space="preserve">political reality that shows </w:t>
      </w:r>
      <w:r w:rsidRPr="006557E5">
        <w:rPr>
          <w:rStyle w:val="Emphasis"/>
          <w:highlight w:val="cyan"/>
        </w:rPr>
        <w:t>no signs of changing</w:t>
      </w:r>
      <w:r w:rsidRPr="008445A6">
        <w:rPr>
          <w:rStyle w:val="Emphasis"/>
        </w:rPr>
        <w:t xml:space="preserve"> over the coming years</w:t>
      </w:r>
      <w:r w:rsidRPr="008445A6">
        <w:rPr>
          <w:rStyle w:val="StyleUnderline"/>
        </w:rPr>
        <w:t xml:space="preserve">: </w:t>
      </w:r>
      <w:r w:rsidRPr="006557E5">
        <w:rPr>
          <w:rStyle w:val="StyleUnderline"/>
          <w:highlight w:val="cyan"/>
        </w:rPr>
        <w:t xml:space="preserve">Russia’s </w:t>
      </w:r>
      <w:r w:rsidRPr="006557E5">
        <w:rPr>
          <w:rStyle w:val="Emphasis"/>
        </w:rPr>
        <w:t xml:space="preserve">remarkably </w:t>
      </w:r>
      <w:r w:rsidRPr="006557E5">
        <w:rPr>
          <w:rStyle w:val="Emphasis"/>
          <w:highlight w:val="cyan"/>
        </w:rPr>
        <w:t>resilient</w:t>
      </w:r>
      <w:r w:rsidRPr="008445A6">
        <w:rPr>
          <w:rStyle w:val="StyleUnderline"/>
        </w:rPr>
        <w:t xml:space="preserve"> arms export business has not only survived, but </w:t>
      </w:r>
      <w:r w:rsidRPr="006557E5">
        <w:rPr>
          <w:rStyle w:val="StyleUnderline"/>
          <w:highlight w:val="cyan"/>
        </w:rPr>
        <w:t>is thriving</w:t>
      </w:r>
      <w:r w:rsidRPr="008445A6">
        <w:rPr>
          <w:rStyle w:val="StyleUnderline"/>
        </w:rPr>
        <w:t>, under the post-Crimea sanctions regime</w:t>
      </w:r>
      <w:r w:rsidRPr="00AC133C">
        <w:rPr>
          <w:sz w:val="16"/>
        </w:rPr>
        <w:t>.</w:t>
      </w:r>
    </w:p>
    <w:p w14:paraId="1D0F37A1" w14:textId="77777777" w:rsidR="00AC133C" w:rsidRDefault="00AC133C" w:rsidP="00AC133C">
      <w:pPr>
        <w:pStyle w:val="Heading4"/>
      </w:pPr>
      <w:r>
        <w:t>Russian arms sales are increasing now</w:t>
      </w:r>
    </w:p>
    <w:p w14:paraId="6BD5D8A1" w14:textId="17FFFACF" w:rsidR="00AC133C" w:rsidRDefault="00AC133C" w:rsidP="00AC133C">
      <w:r w:rsidRPr="000378B8">
        <w:rPr>
          <w:rStyle w:val="Style13ptBold"/>
        </w:rPr>
        <w:t>Savitsky 11-12</w:t>
      </w:r>
      <w:r>
        <w:t>-20</w:t>
      </w:r>
      <w:r w:rsidRPr="00DC0E20">
        <w:rPr>
          <w:rStyle w:val="Style13ptBold"/>
        </w:rPr>
        <w:t>18</w:t>
      </w:r>
      <w:r>
        <w:t xml:space="preserve"> – military analyst based in St Petersburg, Russia. (Arkady, “US Pressure Fails to Affect Russia’s Growing Arms Exports,” Strategic Culture Foundation, </w:t>
      </w:r>
      <w:hyperlink r:id="rId116" w:history="1">
        <w:r w:rsidRPr="00CF5A5F">
          <w:rPr>
            <w:rStyle w:val="Hyperlink"/>
          </w:rPr>
          <w:t>https://www.strategic-culture.org/news/2018/11/12/us-pressure-fails-to-affect-russia-growing-arms-exports/)</w:t>
        </w:r>
        <w:r>
          <w:rPr>
            <w:rStyle w:val="Hyperlink"/>
          </w:rPr>
          <w:t xml:space="preserve"> </w:t>
        </w:r>
      </w:hyperlink>
    </w:p>
    <w:p w14:paraId="05E47AB9" w14:textId="77777777" w:rsidR="00AC133C" w:rsidRPr="00815871" w:rsidRDefault="00AC133C" w:rsidP="00AC133C"/>
    <w:p w14:paraId="2944C3C8" w14:textId="77777777" w:rsidR="00AC133C" w:rsidRPr="00AC133C" w:rsidRDefault="00AC133C" w:rsidP="00AC133C">
      <w:pPr>
        <w:rPr>
          <w:sz w:val="16"/>
        </w:rPr>
      </w:pPr>
      <w:r w:rsidRPr="00AC133C">
        <w:rPr>
          <w:sz w:val="16"/>
        </w:rPr>
        <w:t xml:space="preserve">On November 6, Russian President Vladimir Putin chaired a meeting of the Commission for Military Technology Cooperation with Foreign States. He noted that “Our capabilities in the military technical sphere must be used to modernize and upgrade all our industries, to support our science and to create a powerful technological potential for the country’s dynamic development.” The president called for “renewed efforts, not only, in preserving, but also, in strengthening Russia’s leading position on the global arms market, primarily in the high-tech sector, amid tough competition.” </w:t>
      </w:r>
      <w:r w:rsidRPr="006557E5">
        <w:rPr>
          <w:rStyle w:val="StyleUnderline"/>
          <w:highlight w:val="cyan"/>
        </w:rPr>
        <w:t>The US efforts</w:t>
      </w:r>
      <w:r w:rsidRPr="000378B8">
        <w:rPr>
          <w:rStyle w:val="StyleUnderline"/>
        </w:rPr>
        <w:t xml:space="preserve"> to press other countries </w:t>
      </w:r>
      <w:r w:rsidRPr="006557E5">
        <w:rPr>
          <w:rStyle w:val="StyleUnderline"/>
          <w:highlight w:val="cyan"/>
        </w:rPr>
        <w:t>into suspending military cooperation with Russia are inefficient</w:t>
      </w:r>
      <w:r w:rsidRPr="00AC133C">
        <w:rPr>
          <w:sz w:val="16"/>
        </w:rPr>
        <w:t xml:space="preserve">. </w:t>
      </w:r>
      <w:r w:rsidRPr="006557E5">
        <w:rPr>
          <w:rStyle w:val="StyleUnderline"/>
          <w:highlight w:val="cyan"/>
        </w:rPr>
        <w:t>The number of customers</w:t>
      </w:r>
      <w:r w:rsidRPr="000378B8">
        <w:rPr>
          <w:rStyle w:val="StyleUnderline"/>
        </w:rPr>
        <w:t xml:space="preserve">, especially in the Middle East and Africa, </w:t>
      </w:r>
      <w:r w:rsidRPr="006557E5">
        <w:rPr>
          <w:rStyle w:val="StyleUnderline"/>
          <w:highlight w:val="cyan"/>
        </w:rPr>
        <w:t>is growing</w:t>
      </w:r>
      <w:r w:rsidRPr="000378B8">
        <w:rPr>
          <w:rStyle w:val="StyleUnderline"/>
        </w:rPr>
        <w:t xml:space="preserve">. </w:t>
      </w:r>
      <w:r w:rsidRPr="006557E5">
        <w:rPr>
          <w:rStyle w:val="StyleUnderline"/>
          <w:highlight w:val="cyan"/>
        </w:rPr>
        <w:t>The demand</w:t>
      </w:r>
      <w:r w:rsidRPr="000378B8">
        <w:rPr>
          <w:rStyle w:val="StyleUnderline"/>
        </w:rPr>
        <w:t xml:space="preserve"> for Russia’s military production </w:t>
      </w:r>
      <w:r w:rsidRPr="006557E5">
        <w:rPr>
          <w:rStyle w:val="StyleUnderline"/>
          <w:highlight w:val="cyan"/>
        </w:rPr>
        <w:t>is</w:t>
      </w:r>
      <w:r w:rsidRPr="00AC133C">
        <w:rPr>
          <w:sz w:val="16"/>
        </w:rPr>
        <w:t xml:space="preserve"> especially </w:t>
      </w:r>
      <w:r w:rsidRPr="006557E5">
        <w:rPr>
          <w:rStyle w:val="StyleUnderline"/>
          <w:highlight w:val="cyan"/>
        </w:rPr>
        <w:t>high</w:t>
      </w:r>
      <w:r w:rsidRPr="000378B8">
        <w:rPr>
          <w:rStyle w:val="StyleUnderline"/>
        </w:rPr>
        <w:t xml:space="preserve"> in the Asia-Pacific</w:t>
      </w:r>
      <w:r w:rsidRPr="00AC133C">
        <w:rPr>
          <w:sz w:val="16"/>
        </w:rPr>
        <w:t xml:space="preserve"> Region, accounting for almost 70% of all arms sales, including India (35%), China (12%) and Vietnam (10%).Today, </w:t>
      </w:r>
      <w:r w:rsidRPr="000378B8">
        <w:rPr>
          <w:rStyle w:val="StyleUnderline"/>
        </w:rPr>
        <w:t>Russia’s overall military exports are equal to around $15 billion</w:t>
      </w:r>
      <w:r w:rsidRPr="00AC133C">
        <w:rPr>
          <w:sz w:val="16"/>
        </w:rPr>
        <w:t xml:space="preserve">, with the global order book of $55 billion. According to Alexander Mikheev, the head of </w:t>
      </w:r>
      <w:r w:rsidRPr="006557E5">
        <w:rPr>
          <w:rStyle w:val="StyleUnderline"/>
          <w:highlight w:val="cyan"/>
        </w:rPr>
        <w:t>Rosoboronexport</w:t>
      </w:r>
      <w:r w:rsidRPr="00AC133C">
        <w:rPr>
          <w:sz w:val="16"/>
        </w:rPr>
        <w:t xml:space="preserve">, the sole state intermediary agency for Russia's defense exports / imports, Russia </w:t>
      </w:r>
      <w:r w:rsidRPr="006557E5">
        <w:rPr>
          <w:rStyle w:val="StyleUnderline"/>
          <w:highlight w:val="cyan"/>
        </w:rPr>
        <w:t>has</w:t>
      </w:r>
      <w:r w:rsidRPr="000378B8">
        <w:rPr>
          <w:rStyle w:val="StyleUnderline"/>
        </w:rPr>
        <w:t xml:space="preserve"> already </w:t>
      </w:r>
      <w:r w:rsidRPr="006557E5">
        <w:rPr>
          <w:rStyle w:val="StyleUnderline"/>
          <w:highlight w:val="cyan"/>
        </w:rPr>
        <w:t>exported</w:t>
      </w:r>
      <w:r w:rsidRPr="000378B8">
        <w:rPr>
          <w:rStyle w:val="StyleUnderline"/>
        </w:rPr>
        <w:t xml:space="preserve"> arms </w:t>
      </w:r>
      <w:r w:rsidRPr="006557E5">
        <w:rPr>
          <w:rStyle w:val="StyleUnderline"/>
          <w:highlight w:val="cyan"/>
        </w:rPr>
        <w:t>to over 40 countries, signing 1,100 contracts</w:t>
      </w:r>
      <w:r w:rsidRPr="000378B8">
        <w:rPr>
          <w:rStyle w:val="StyleUnderline"/>
        </w:rPr>
        <w:t xml:space="preserve"> worth about $19 billion in 2018</w:t>
      </w:r>
      <w:r w:rsidRPr="00AC133C">
        <w:rPr>
          <w:sz w:val="16"/>
        </w:rPr>
        <w:t xml:space="preserve"> – </w:t>
      </w:r>
      <w:r w:rsidRPr="006557E5">
        <w:rPr>
          <w:rStyle w:val="Emphasis"/>
          <w:highlight w:val="cyan"/>
        </w:rPr>
        <w:t>a 25% increase</w:t>
      </w:r>
      <w:r w:rsidRPr="000378B8">
        <w:rPr>
          <w:rStyle w:val="Emphasis"/>
        </w:rPr>
        <w:t xml:space="preserve"> compared to the last year</w:t>
      </w:r>
      <w:r w:rsidRPr="00AC133C">
        <w:rPr>
          <w:sz w:val="16"/>
        </w:rPr>
        <w:t xml:space="preserve">. The president’s speech coincided with the opening ceremony of Airshow China 2018 (Nov. 6-11), one of the five largest aerospace exhibitions in the world, Russian manufacturers scored a big success. 14 defense producers displayed over 200 units of hardware. </w:t>
      </w:r>
      <w:r w:rsidRPr="006557E5">
        <w:rPr>
          <w:rStyle w:val="StyleUnderline"/>
          <w:highlight w:val="cyan"/>
        </w:rPr>
        <w:t>China</w:t>
      </w:r>
      <w:r w:rsidRPr="000378B8">
        <w:rPr>
          <w:rStyle w:val="StyleUnderline"/>
        </w:rPr>
        <w:t xml:space="preserve"> has defied US threats to go through with the large deal </w:t>
      </w:r>
      <w:r w:rsidRPr="006557E5">
        <w:rPr>
          <w:rStyle w:val="StyleUnderline"/>
          <w:highlight w:val="cyan"/>
        </w:rPr>
        <w:t>to buy S-400 air defense</w:t>
      </w:r>
      <w:r w:rsidRPr="000378B8">
        <w:rPr>
          <w:rStyle w:val="StyleUnderline"/>
        </w:rPr>
        <w:t xml:space="preserve"> systems and Su-35 multifunctional fighters</w:t>
      </w:r>
      <w:r w:rsidRPr="00AC133C">
        <w:rPr>
          <w:sz w:val="16"/>
        </w:rPr>
        <w:t xml:space="preserve"> (ten jets already delivered). The joint programs, such as the development of a heavy AHL helicopter and a long-range powerful aircraft, are in force. The order book of China’s imports exceeds $7 billion, growing from 5% to 14-15%. The two nations are involved in a joint project to produce diesel-electric submarines Amur-1650 (export version of Lada Project 677). </w:t>
      </w:r>
      <w:r w:rsidRPr="000378B8">
        <w:rPr>
          <w:rStyle w:val="StyleUnderline"/>
        </w:rPr>
        <w:t>This is a $2 billion deal</w:t>
      </w:r>
      <w:r w:rsidRPr="00AC133C">
        <w:rPr>
          <w:sz w:val="16"/>
        </w:rPr>
        <w:t xml:space="preserve">. China confirmed the plan to purchase six Mi-171A2Y “Ansat” helicopters, which will make a 5,000 km long demonstration tour across Southeast Asia, including stops at Hanoi (Vietnam), Phnom Penh (Cambodia), Bangkok (Thailand) and Kuala Lumpur (Malaysia). VKO concern "Almaz-Antey" used the Airshow China 2018 event to introduce the Viking – the export version of the Buk-M3 anti-aircraft missile system. Viking boasts the range of 65 km. 36 targets can be tracked and engaged simultaneously. It has the capability of striking tactical ballistic and cruise missiles as well as sea and ground targets. The Radioelectronic Technologies Company (KRET) presented over 40 exhibits, including the multipurpose airborne multipurpose radar with AFAR "Beetle-AME" designed to detect and track aerial, surface and ground targets at the same time. The Russian-Chinese long-overhaul CR929 jet attracted public attention at the air show. Its basic version will carry 280 passengers over a distance of 12,000 km. </w:t>
      </w:r>
      <w:r w:rsidRPr="006557E5">
        <w:rPr>
          <w:rStyle w:val="StyleUnderline"/>
          <w:highlight w:val="cyan"/>
        </w:rPr>
        <w:t>India</w:t>
      </w:r>
      <w:r w:rsidRPr="000378B8">
        <w:rPr>
          <w:rStyle w:val="StyleUnderline"/>
        </w:rPr>
        <w:t xml:space="preserve"> has also defied the US pressure and </w:t>
      </w:r>
      <w:r w:rsidRPr="006557E5">
        <w:rPr>
          <w:rStyle w:val="StyleUnderline"/>
          <w:highlight w:val="cyan"/>
        </w:rPr>
        <w:t>will start receiving receive S-400s</w:t>
      </w:r>
      <w:r w:rsidRPr="000378B8">
        <w:rPr>
          <w:rStyle w:val="StyleUnderline"/>
        </w:rPr>
        <w:t xml:space="preserve"> in the fall of 2020</w:t>
      </w:r>
      <w:r w:rsidRPr="00AC133C">
        <w:rPr>
          <w:sz w:val="16"/>
        </w:rPr>
        <w:t xml:space="preserve">. </w:t>
      </w:r>
      <w:r w:rsidRPr="000378B8">
        <w:rPr>
          <w:rStyle w:val="StyleUnderline"/>
        </w:rPr>
        <w:t>The $5 billion deal was signed in October during the visit of</w:t>
      </w:r>
      <w:r w:rsidRPr="00AC133C">
        <w:rPr>
          <w:sz w:val="16"/>
        </w:rPr>
        <w:t xml:space="preserve"> Russian President Vladimir </w:t>
      </w:r>
      <w:r w:rsidRPr="000378B8">
        <w:rPr>
          <w:rStyle w:val="StyleUnderline"/>
        </w:rPr>
        <w:t>Putin to New Delhi</w:t>
      </w:r>
      <w:r w:rsidRPr="00AC133C">
        <w:rPr>
          <w:sz w:val="16"/>
        </w:rPr>
        <w:t xml:space="preserve">. Russia and Vietnam have signed a $4.5 billion package of deals, including the $1 billion purchase of a batch of Russian Su-30 MK2 fighters and a $2 billion agreement on the sale of six Russian diesel-electric Project 636.1 Varshavyanka (Kilo) submarines. A Mi-35M attack helicopters deal with to Bangladesh is expected to be inked soon. In February, Russia signed a $ 1.14 deal with Indonesia to supply 11 Su-35 4++ generation fighters. 2018 is rich in international defense shows. As of November 12, Russia has taken part in about 20 international exhibitions and forums, such as the Eurasian Air Show in Turkey’s Antalya, International Far Eastern Maritime Show in Vladivostok and ADAS-2018 defense exhibition in the Philippines (for the first time). It intends to attend some more large ones till the end of the year. Russia has also taken part in the Indo Defense 2018 show (Nov.7-10) to display over 200 systems and equipment units. There were two weapons presented for the first time ever in Jakarta: the 122 mm projectile for Tornado-G MLRS and 140 mm projectile for ship-based Ogon flame throwing launcher. There will be the IDEAS-2018 exhibition in Pakistan in late November, EDEX-2018 will be held in Egypt in mid-December, and Chile will host the EXPONAVAL – 2018 naval exhibition in early December. Russia will take an active part in all of them though its presence at Le Bourget Paris air show in June was very limited and it decided to take no part in Farnborough – 2018 air show in July. Moscow prefers the shows where it has more potential customers. This year, some new systems were offered to potential buyers, such the Viking and Tor-E2 anti-aircraft missile systems, Sprut-SDM1 light floating tank, Karakut and Sarsar vessels, Il-78MK-90A aerial tanker and Il-76MD-90A (E) military cargo aircraft. The Sprut-SDM1 light tank is a special case. The airborne light amphibious tank with firepower of MBT has no rivals in the world. </w:t>
      </w:r>
      <w:r w:rsidRPr="000378B8">
        <w:rPr>
          <w:rStyle w:val="StyleUnderline"/>
        </w:rPr>
        <w:t>The US-imposed sanctions have failed to reduce the demand for Russian weapons. China, India as well as many other countries refuse to bow</w:t>
      </w:r>
      <w:r w:rsidRPr="00AC133C">
        <w:rPr>
          <w:sz w:val="16"/>
        </w:rPr>
        <w:t xml:space="preserve">. New ways to pay for the deals without dollars are sought. For instance, India will pay for S-400s in Russian rubles. The talks to get around dollars are underway with China. Some deals may be temporarily postponed, some talks frozen, but all in all, </w:t>
      </w:r>
      <w:r w:rsidRPr="000378B8">
        <w:rPr>
          <w:rStyle w:val="StyleUnderline"/>
        </w:rPr>
        <w:t>the US policy of using sanctions to reduce Russia arms exports and thus weaken the competitor has failed</w:t>
      </w:r>
      <w:r w:rsidRPr="00AC133C">
        <w:rPr>
          <w:sz w:val="16"/>
        </w:rPr>
        <w:t xml:space="preserve">. </w:t>
      </w:r>
      <w:r w:rsidRPr="000378B8">
        <w:rPr>
          <w:rStyle w:val="StyleUnderline"/>
        </w:rPr>
        <w:t>The most important agreements, including the S400 deal with Turkey, a NATO country, have not been affected</w:t>
      </w:r>
      <w:r w:rsidRPr="00AC133C">
        <w:rPr>
          <w:sz w:val="16"/>
        </w:rPr>
        <w:t xml:space="preserve">. This agreement will also skirt dollar payments. The </w:t>
      </w:r>
      <w:r w:rsidRPr="006557E5">
        <w:rPr>
          <w:rStyle w:val="Emphasis"/>
          <w:highlight w:val="cyan"/>
        </w:rPr>
        <w:t>Russian arms sales are on the rise</w:t>
      </w:r>
      <w:r w:rsidRPr="006557E5">
        <w:rPr>
          <w:sz w:val="16"/>
          <w:highlight w:val="cyan"/>
        </w:rPr>
        <w:t>.</w:t>
      </w:r>
      <w:r w:rsidRPr="00AC133C">
        <w:rPr>
          <w:sz w:val="16"/>
        </w:rPr>
        <w:t xml:space="preserve"> </w:t>
      </w:r>
    </w:p>
    <w:p w14:paraId="1D3DACC4" w14:textId="77777777" w:rsidR="00F42668" w:rsidRPr="009B1D26" w:rsidRDefault="00F42668" w:rsidP="00F42668">
      <w:pPr>
        <w:pStyle w:val="Heading4"/>
      </w:pPr>
      <w:r>
        <w:t>Russian Share of Arms Market Increasing Now</w:t>
      </w:r>
    </w:p>
    <w:p w14:paraId="62198AB5" w14:textId="77777777" w:rsidR="00F42668" w:rsidRDefault="00F42668" w:rsidP="00F42668">
      <w:r w:rsidRPr="009B1D26">
        <w:rPr>
          <w:rStyle w:val="Style13ptBold"/>
        </w:rPr>
        <w:t>RFE/RL 18</w:t>
      </w:r>
      <w:r>
        <w:t xml:space="preserve"> (Radio Free Europe/Radio Liberty, December 10, 2018, Accessed: July 15, 2019, “Russia Rises To Second In Global Arms Sales, With U.S. Still At No. 1”, </w:t>
      </w:r>
      <w:hyperlink r:id="rId117" w:history="1">
        <w:r w:rsidRPr="00D06F8F">
          <w:rPr>
            <w:rStyle w:val="Hyperlink"/>
          </w:rPr>
          <w:t>https://www.rferl.org/a/global-arms-sales-us-russia-britain-turkey/29647147.html</w:t>
        </w:r>
      </w:hyperlink>
      <w:r>
        <w:t>)</w:t>
      </w:r>
    </w:p>
    <w:p w14:paraId="08EB21BE" w14:textId="77777777" w:rsidR="00F42668" w:rsidRPr="00F44B27" w:rsidRDefault="00F42668" w:rsidP="00F42668">
      <w:pPr>
        <w:rPr>
          <w:sz w:val="16"/>
        </w:rPr>
      </w:pPr>
      <w:r w:rsidRPr="00F44B27">
        <w:rPr>
          <w:sz w:val="16"/>
        </w:rPr>
        <w:t xml:space="preserve">The United States remains the global leader in arms sales, while </w:t>
      </w:r>
      <w:r w:rsidRPr="007270F4">
        <w:rPr>
          <w:rStyle w:val="StyleUnderline"/>
          <w:highlight w:val="yellow"/>
        </w:rPr>
        <w:t>Russia has surpassed Britain</w:t>
      </w:r>
      <w:r w:rsidRPr="00F44B27">
        <w:rPr>
          <w:rStyle w:val="StyleUnderline"/>
        </w:rPr>
        <w:t xml:space="preserve"> to take the No. 2 spot as it attempts to modernize its military</w:t>
      </w:r>
      <w:r w:rsidRPr="00F44B27">
        <w:rPr>
          <w:sz w:val="16"/>
        </w:rPr>
        <w:t>, a leading research group says.</w:t>
      </w:r>
    </w:p>
    <w:p w14:paraId="3F7A1D49" w14:textId="77777777" w:rsidR="00F42668" w:rsidRPr="00C15A70" w:rsidRDefault="00F42668" w:rsidP="00F42668">
      <w:r w:rsidRPr="00C15A70">
        <w:t>The Stockholm International Peace Research Institute (SIPRI) said on December 10 </w:t>
      </w:r>
      <w:hyperlink r:id="rId118" w:tgtFrame="_blank" w:history="1">
        <w:r w:rsidRPr="00C15A70">
          <w:rPr>
            <w:rStyle w:val="Hyperlink"/>
          </w:rPr>
          <w:t>in its annual report</w:t>
        </w:r>
      </w:hyperlink>
      <w:r w:rsidRPr="00C15A70">
        <w:t> that the combined sales of arms and military services by U.S. companies rose 2 percent in 2017 to $222.6 billion.</w:t>
      </w:r>
    </w:p>
    <w:p w14:paraId="4AC25A40" w14:textId="77777777" w:rsidR="00F42668" w:rsidRPr="00C15A70" w:rsidRDefault="00F42668" w:rsidP="00F42668">
      <w:r w:rsidRPr="00F44B27">
        <w:rPr>
          <w:rStyle w:val="StyleUnderline"/>
        </w:rPr>
        <w:t xml:space="preserve">Russia </w:t>
      </w:r>
      <w:r w:rsidRPr="007270F4">
        <w:rPr>
          <w:rStyle w:val="StyleUnderline"/>
          <w:highlight w:val="yellow"/>
        </w:rPr>
        <w:t>became the second-largest arms producer</w:t>
      </w:r>
      <w:r w:rsidRPr="00F44B27">
        <w:rPr>
          <w:rStyle w:val="StyleUnderline"/>
        </w:rPr>
        <w:t xml:space="preserve">, it said, with $37.7 billion, </w:t>
      </w:r>
      <w:r w:rsidRPr="007270F4">
        <w:rPr>
          <w:rStyle w:val="StyleUnderline"/>
          <w:highlight w:val="yellow"/>
        </w:rPr>
        <w:t>up 8.5 percent from a year earlie</w:t>
      </w:r>
      <w:r w:rsidRPr="007270F4">
        <w:rPr>
          <w:highlight w:val="yellow"/>
        </w:rPr>
        <w:t>r</w:t>
      </w:r>
      <w:r w:rsidRPr="00C15A70">
        <w:t>.</w:t>
      </w:r>
    </w:p>
    <w:p w14:paraId="1D0D3633" w14:textId="77777777" w:rsidR="00F42668" w:rsidRPr="00F44B27" w:rsidRDefault="00F42668" w:rsidP="00F42668">
      <w:pPr>
        <w:rPr>
          <w:sz w:val="16"/>
        </w:rPr>
      </w:pPr>
      <w:r w:rsidRPr="00F44B27">
        <w:rPr>
          <w:sz w:val="16"/>
        </w:rPr>
        <w:t xml:space="preserve">The </w:t>
      </w:r>
      <w:r w:rsidRPr="00F44B27">
        <w:rPr>
          <w:rStyle w:val="StyleUnderline"/>
        </w:rPr>
        <w:t xml:space="preserve">group </w:t>
      </w:r>
      <w:r w:rsidRPr="007270F4">
        <w:rPr>
          <w:rStyle w:val="StyleUnderline"/>
          <w:highlight w:val="yellow"/>
        </w:rPr>
        <w:t>based</w:t>
      </w:r>
      <w:r w:rsidRPr="00F44B27">
        <w:rPr>
          <w:rStyle w:val="StyleUnderline"/>
        </w:rPr>
        <w:t xml:space="preserve"> its </w:t>
      </w:r>
      <w:r w:rsidRPr="007270F4">
        <w:rPr>
          <w:rStyle w:val="StyleUnderline"/>
          <w:highlight w:val="yellow"/>
        </w:rPr>
        <w:t>calculations on the combined sales of</w:t>
      </w:r>
      <w:r w:rsidRPr="00F44B27">
        <w:rPr>
          <w:rStyle w:val="StyleUnderline"/>
        </w:rPr>
        <w:t xml:space="preserve"> arms-related enterprises ranked among the </w:t>
      </w:r>
      <w:r w:rsidRPr="007270F4">
        <w:rPr>
          <w:rStyle w:val="StyleUnderline"/>
          <w:highlight w:val="yellow"/>
        </w:rPr>
        <w:t>Top 100 producers</w:t>
      </w:r>
      <w:r w:rsidRPr="00F44B27">
        <w:rPr>
          <w:rStyle w:val="StyleUnderline"/>
        </w:rPr>
        <w:t xml:space="preserve"> worldwide</w:t>
      </w:r>
      <w:r w:rsidRPr="00F44B27">
        <w:rPr>
          <w:sz w:val="16"/>
        </w:rPr>
        <w:t>. The United States had 42 of the Top 100 companies, while Russia had 10, it said.</w:t>
      </w:r>
    </w:p>
    <w:p w14:paraId="1EE4FA0D" w14:textId="77777777" w:rsidR="00F42668" w:rsidRPr="00F44B27" w:rsidRDefault="00F42668" w:rsidP="00F42668">
      <w:pPr>
        <w:rPr>
          <w:sz w:val="16"/>
        </w:rPr>
      </w:pPr>
      <w:r w:rsidRPr="00F44B27">
        <w:rPr>
          <w:sz w:val="16"/>
        </w:rPr>
        <w:t>“</w:t>
      </w:r>
      <w:r w:rsidRPr="007270F4">
        <w:rPr>
          <w:rStyle w:val="StyleUnderline"/>
          <w:highlight w:val="yellow"/>
        </w:rPr>
        <w:t>Russian companies have experienced significant growth</w:t>
      </w:r>
      <w:r w:rsidRPr="00F44B27">
        <w:rPr>
          <w:rStyle w:val="StyleUnderline"/>
        </w:rPr>
        <w:t xml:space="preserve"> in their arms sales since 2011</w:t>
      </w:r>
      <w:r w:rsidRPr="00F44B27">
        <w:rPr>
          <w:sz w:val="16"/>
        </w:rPr>
        <w:t xml:space="preserve">,” </w:t>
      </w:r>
      <w:r w:rsidRPr="007270F4">
        <w:rPr>
          <w:rStyle w:val="StyleUnderline"/>
          <w:highlight w:val="yellow"/>
        </w:rPr>
        <w:t>said</w:t>
      </w:r>
      <w:r w:rsidRPr="00F44B27">
        <w:rPr>
          <w:rStyle w:val="StyleUnderline"/>
        </w:rPr>
        <w:t xml:space="preserve"> Siemon Wezeman, senior researcher with </w:t>
      </w:r>
      <w:r w:rsidRPr="007270F4">
        <w:rPr>
          <w:rStyle w:val="StyleUnderline"/>
          <w:highlight w:val="yellow"/>
        </w:rPr>
        <w:t>SIPRI</w:t>
      </w:r>
      <w:r w:rsidRPr="007270F4">
        <w:rPr>
          <w:sz w:val="16"/>
          <w:highlight w:val="yellow"/>
        </w:rPr>
        <w:t>’</w:t>
      </w:r>
      <w:r w:rsidRPr="00F44B27">
        <w:rPr>
          <w:sz w:val="16"/>
        </w:rPr>
        <w:t>s Arms and Military Expenditure Program.</w:t>
      </w:r>
    </w:p>
    <w:p w14:paraId="51598F0D" w14:textId="77777777" w:rsidR="00F42668" w:rsidRPr="00F44B27" w:rsidRDefault="00F42668" w:rsidP="00F42668">
      <w:pPr>
        <w:rPr>
          <w:sz w:val="16"/>
        </w:rPr>
      </w:pPr>
      <w:r w:rsidRPr="00F44B27">
        <w:rPr>
          <w:sz w:val="16"/>
        </w:rPr>
        <w:t xml:space="preserve">“This is </w:t>
      </w:r>
      <w:r w:rsidRPr="00F44B27">
        <w:rPr>
          <w:rStyle w:val="StyleUnderline"/>
        </w:rPr>
        <w:t>in line with Russia’s increased spending on arms procurement to modernize its armed forces</w:t>
      </w:r>
      <w:r w:rsidRPr="00F44B27">
        <w:rPr>
          <w:sz w:val="16"/>
        </w:rPr>
        <w:t>,” he added.</w:t>
      </w:r>
    </w:p>
    <w:p w14:paraId="73D1C6C1" w14:textId="77777777" w:rsidR="00F42668" w:rsidRPr="00F44B27" w:rsidRDefault="00F42668" w:rsidP="00F42668">
      <w:pPr>
        <w:rPr>
          <w:sz w:val="16"/>
        </w:rPr>
      </w:pPr>
      <w:r w:rsidRPr="00F44B27">
        <w:rPr>
          <w:sz w:val="16"/>
        </w:rPr>
        <w:t xml:space="preserve">The report said that, for the first time, </w:t>
      </w:r>
      <w:r w:rsidRPr="00F44B27">
        <w:rPr>
          <w:rStyle w:val="StyleUnderline"/>
        </w:rPr>
        <w:t xml:space="preserve">a Russian company, state-owned </w:t>
      </w:r>
      <w:r w:rsidRPr="007270F4">
        <w:rPr>
          <w:rStyle w:val="StyleUnderline"/>
          <w:highlight w:val="yellow"/>
        </w:rPr>
        <w:t>Almaz-Antey</w:t>
      </w:r>
      <w:r w:rsidRPr="00F44B27">
        <w:rPr>
          <w:rStyle w:val="StyleUnderline"/>
        </w:rPr>
        <w:t xml:space="preserve">, </w:t>
      </w:r>
      <w:r w:rsidRPr="007270F4">
        <w:rPr>
          <w:rStyle w:val="StyleUnderline"/>
          <w:highlight w:val="yellow"/>
        </w:rPr>
        <w:t>appeared in</w:t>
      </w:r>
      <w:r w:rsidRPr="00F44B27">
        <w:rPr>
          <w:rStyle w:val="StyleUnderline"/>
        </w:rPr>
        <w:t xml:space="preserve"> the </w:t>
      </w:r>
      <w:r w:rsidRPr="007270F4">
        <w:rPr>
          <w:rStyle w:val="StyleUnderline"/>
          <w:highlight w:val="yellow"/>
        </w:rPr>
        <w:t>Top 10</w:t>
      </w:r>
      <w:r w:rsidRPr="00F44B27">
        <w:rPr>
          <w:rStyle w:val="StyleUnderline"/>
        </w:rPr>
        <w:t xml:space="preserve"> in the ranking for global arms sales</w:t>
      </w:r>
      <w:r w:rsidRPr="00F44B27">
        <w:rPr>
          <w:sz w:val="16"/>
        </w:rPr>
        <w:t>.</w:t>
      </w:r>
    </w:p>
    <w:p w14:paraId="51C2BC91" w14:textId="77777777" w:rsidR="00F42668" w:rsidRPr="00C15A70" w:rsidRDefault="00F42668" w:rsidP="00F42668">
      <w:r w:rsidRPr="00C15A70">
        <w:t>Alexandra Kuimova, a research assistant, said that Almaz-Antey, already Russia’s largest arms-producing company, increased arms sales 17 percent in 2017 to $8.6 billion.</w:t>
      </w:r>
    </w:p>
    <w:p w14:paraId="6338C061" w14:textId="57424C9E" w:rsidR="000200B9" w:rsidRPr="00F42668" w:rsidRDefault="00F42668" w:rsidP="000200B9">
      <w:pPr>
        <w:rPr>
          <w:sz w:val="16"/>
        </w:rPr>
      </w:pPr>
      <w:r w:rsidRPr="00F44B27">
        <w:rPr>
          <w:rStyle w:val="StyleUnderline"/>
        </w:rPr>
        <w:t xml:space="preserve">The report said that along with Almaz-Antey, </w:t>
      </w:r>
      <w:r w:rsidRPr="007270F4">
        <w:rPr>
          <w:rStyle w:val="StyleUnderline"/>
          <w:highlight w:val="yellow"/>
        </w:rPr>
        <w:t>three other Russian Top 100 firms increased their arms sales by more than 15 percent</w:t>
      </w:r>
      <w:r w:rsidRPr="00F44B27">
        <w:rPr>
          <w:sz w:val="16"/>
        </w:rPr>
        <w:t>: United Engine (25 percent), High Precision Systems (22 percent), and Tactical Missiles (19 percent).</w:t>
      </w:r>
    </w:p>
    <w:p w14:paraId="05699956" w14:textId="77777777" w:rsidR="00B20A24" w:rsidRPr="00533F55" w:rsidRDefault="00B20A24" w:rsidP="00B20A24">
      <w:pPr>
        <w:pStyle w:val="Heading4"/>
      </w:pPr>
      <w:r>
        <w:t>Key allies are already shifting towards Russian arms—should trigger impact.</w:t>
      </w:r>
    </w:p>
    <w:p w14:paraId="3F2C2FD7" w14:textId="77777777" w:rsidR="00B20A24" w:rsidRPr="00533F55" w:rsidRDefault="00B20A24" w:rsidP="00B20A24">
      <w:r w:rsidRPr="00583960">
        <w:rPr>
          <w:rStyle w:val="Style13ptBold"/>
        </w:rPr>
        <w:t>Khlebnikov</w:t>
      </w:r>
      <w:r>
        <w:t xml:space="preserve"> 4-8-</w:t>
      </w:r>
      <w:r w:rsidRPr="00583960">
        <w:rPr>
          <w:rStyle w:val="Style13ptBold"/>
        </w:rPr>
        <w:t>19</w:t>
      </w:r>
      <w:r>
        <w:t xml:space="preserve"> [Alexey, </w:t>
      </w:r>
      <w:r w:rsidRPr="00533F55">
        <w:t>Alexey Khlebnikov is an expert on the Middle East at the Russian International Affairs Council. He also used to work as a consultant to various think tanks and institutions in the U.S., Middle East, and Russia.</w:t>
      </w:r>
      <w:r>
        <w:t>, “</w:t>
      </w:r>
      <w:r w:rsidRPr="00533F55">
        <w:t>Russia looks to the Middle East to boost arms exports</w:t>
      </w:r>
      <w:r>
        <w:t>”,</w:t>
      </w:r>
      <w:r w:rsidRPr="00533F55">
        <w:t>https://www.mei.edu/publications/russia-looks-middle-east-boost-arms-exports</w:t>
      </w:r>
      <w:r>
        <w:t>]</w:t>
      </w:r>
    </w:p>
    <w:p w14:paraId="1D341C68" w14:textId="77777777" w:rsidR="00B20A24" w:rsidRPr="00533F55" w:rsidRDefault="00B20A24" w:rsidP="00B20A24">
      <w:pPr>
        <w:rPr>
          <w:sz w:val="16"/>
        </w:rPr>
      </w:pPr>
      <w:r w:rsidRPr="00533F55">
        <w:rPr>
          <w:sz w:val="16"/>
        </w:rPr>
        <w:t xml:space="preserve">Although the </w:t>
      </w:r>
      <w:r w:rsidRPr="00DF4627">
        <w:rPr>
          <w:rStyle w:val="StyleUnderline"/>
          <w:highlight w:val="yellow"/>
        </w:rPr>
        <w:t>Russia-Turkey contract for</w:t>
      </w:r>
      <w:r w:rsidRPr="00533F55">
        <w:rPr>
          <w:rStyle w:val="StyleUnderline"/>
        </w:rPr>
        <w:t xml:space="preserve"> the S-400 </w:t>
      </w:r>
      <w:r w:rsidRPr="00DF4627">
        <w:rPr>
          <w:rStyle w:val="StyleUnderline"/>
          <w:highlight w:val="yellow"/>
        </w:rPr>
        <w:t>missile system</w:t>
      </w:r>
      <w:r w:rsidRPr="00533F55">
        <w:rPr>
          <w:rStyle w:val="StyleUnderline"/>
        </w:rPr>
        <w:t xml:space="preserve"> </w:t>
      </w:r>
      <w:r w:rsidRPr="00DF4627">
        <w:rPr>
          <w:rStyle w:val="StyleUnderline"/>
          <w:highlight w:val="yellow"/>
        </w:rPr>
        <w:t>has</w:t>
      </w:r>
      <w:r w:rsidRPr="00533F55">
        <w:rPr>
          <w:rStyle w:val="StyleUnderline"/>
        </w:rPr>
        <w:t xml:space="preserve"> </w:t>
      </w:r>
      <w:r w:rsidRPr="00DF4627">
        <w:rPr>
          <w:rStyle w:val="StyleUnderline"/>
          <w:highlight w:val="yellow"/>
        </w:rPr>
        <w:t>been presented</w:t>
      </w:r>
      <w:r w:rsidRPr="00533F55">
        <w:rPr>
          <w:rStyle w:val="StyleUnderline"/>
        </w:rPr>
        <w:t xml:space="preserve"> by both sides </w:t>
      </w:r>
      <w:r w:rsidRPr="00DF4627">
        <w:rPr>
          <w:rStyle w:val="StyleUnderline"/>
          <w:highlight w:val="yellow"/>
        </w:rPr>
        <w:t>as a done deal</w:t>
      </w:r>
      <w:r w:rsidRPr="00533F55">
        <w:rPr>
          <w:rStyle w:val="StyleUnderline"/>
        </w:rPr>
        <w:t xml:space="preserve">, </w:t>
      </w:r>
      <w:r w:rsidRPr="00DF4627">
        <w:rPr>
          <w:rStyle w:val="Emphasis"/>
        </w:rPr>
        <w:t>it still seems uncertain</w:t>
      </w:r>
      <w:r w:rsidRPr="00533F55">
        <w:rPr>
          <w:rStyle w:val="Emphasis"/>
        </w:rPr>
        <w:t>.</w:t>
      </w:r>
      <w:r w:rsidRPr="00533F55">
        <w:rPr>
          <w:sz w:val="16"/>
        </w:rPr>
        <w:t xml:space="preserve"> So far, </w:t>
      </w:r>
      <w:r w:rsidRPr="00DF4627">
        <w:rPr>
          <w:rStyle w:val="StyleUnderline"/>
          <w:highlight w:val="yellow"/>
        </w:rPr>
        <w:t>Ankara hasn’t listened to U.S. requests to drop the deal</w:t>
      </w:r>
      <w:r w:rsidRPr="00533F55">
        <w:rPr>
          <w:sz w:val="16"/>
        </w:rPr>
        <w:t xml:space="preserve">, and </w:t>
      </w:r>
      <w:r w:rsidRPr="00533F55">
        <w:rPr>
          <w:rStyle w:val="StyleUnderline"/>
        </w:rPr>
        <w:t>Washington has recently moved to take more aggressive action, suspending Turkey’s participation in the F-35 program</w:t>
      </w:r>
      <w:r w:rsidRPr="00533F55">
        <w:rPr>
          <w:sz w:val="16"/>
        </w:rPr>
        <w:t xml:space="preserve">. </w:t>
      </w:r>
      <w:r w:rsidRPr="00DF4627">
        <w:rPr>
          <w:rStyle w:val="Emphasis"/>
          <w:highlight w:val="yellow"/>
        </w:rPr>
        <w:t>It is unclear what additional steps the U.S. is prepared to take vis-à-vis its ally</w:t>
      </w:r>
      <w:r w:rsidRPr="00533F55">
        <w:rPr>
          <w:sz w:val="16"/>
        </w:rPr>
        <w:t>, but in the end the fate of the Moscow-Ankara deal will determine what happens with other potential partners in the Middle East, like Saudi Arabia, the UAE, and Qatar, as well as elsewhere.</w:t>
      </w:r>
    </w:p>
    <w:p w14:paraId="73327854" w14:textId="77777777" w:rsidR="00B20A24" w:rsidRDefault="00B20A24" w:rsidP="00B20A24">
      <w:pPr>
        <w:rPr>
          <w:sz w:val="16"/>
        </w:rPr>
      </w:pPr>
      <w:r w:rsidRPr="00533F55">
        <w:rPr>
          <w:sz w:val="16"/>
        </w:rPr>
        <w:t xml:space="preserve">The </w:t>
      </w:r>
      <w:r w:rsidRPr="00533F55">
        <w:rPr>
          <w:rStyle w:val="StyleUnderline"/>
        </w:rPr>
        <w:t xml:space="preserve">same applies to the new Russia-Egypt contract for Su-35 fighters. </w:t>
      </w:r>
      <w:r w:rsidRPr="00DF4627">
        <w:rPr>
          <w:rStyle w:val="StyleUnderline"/>
          <w:highlight w:val="yellow"/>
        </w:rPr>
        <w:t xml:space="preserve">Egypt is among most important U.S. partners in the region and its </w:t>
      </w:r>
      <w:r w:rsidRPr="00DF4627">
        <w:rPr>
          <w:rStyle w:val="Emphasis"/>
          <w:highlight w:val="yellow"/>
        </w:rPr>
        <w:t>continuous interest in Russian arms annoys Washington</w:t>
      </w:r>
      <w:r w:rsidRPr="00533F55">
        <w:rPr>
          <w:sz w:val="16"/>
        </w:rPr>
        <w:t>. However, it seems unlikely that the U.S. will sanction Egypt given the weak state of its economy; such a move would also present political issues and would undermine the position of Egyptian President Abdel-Fattah el-Sissi.</w:t>
      </w:r>
    </w:p>
    <w:p w14:paraId="4F958242" w14:textId="77777777" w:rsidR="00B20A24" w:rsidRPr="00DD7B42" w:rsidRDefault="00B20A24" w:rsidP="00B20A24">
      <w:pPr>
        <w:pStyle w:val="Heading4"/>
      </w:pPr>
      <w:r>
        <w:t xml:space="preserve">Putin has his eyes on the middle east for arm sales now </w:t>
      </w:r>
    </w:p>
    <w:p w14:paraId="35B2F8CA" w14:textId="77777777" w:rsidR="00B20A24" w:rsidRPr="00DD7B42" w:rsidRDefault="00B20A24" w:rsidP="00B20A24">
      <w:r w:rsidRPr="00DD7B42">
        <w:rPr>
          <w:rStyle w:val="Style13ptBold"/>
        </w:rPr>
        <w:t>TRT World 19</w:t>
      </w:r>
      <w:r>
        <w:t xml:space="preserve">----TRT World, a research-center that focuses on foreign policy , </w:t>
      </w:r>
      <w:r w:rsidRPr="00DD59EF">
        <w:t xml:space="preserve">22 Feb 2019, "Russia is selling more weapons to Saudi Arabia and the UAE," Russia is selling more weapons to Saudi Arabia and the UAE, </w:t>
      </w:r>
      <w:hyperlink r:id="rId119" w:history="1">
        <w:r w:rsidRPr="00377620">
          <w:rPr>
            <w:rStyle w:val="Hyperlink"/>
          </w:rPr>
          <w:t>https://www.trtworld.com/middle-east/russia-is-selling-more-weapons-to-saudi-arabia-and-the-uae-24431</w:t>
        </w:r>
      </w:hyperlink>
    </w:p>
    <w:p w14:paraId="2DFF3CEB" w14:textId="77777777" w:rsidR="00B20A24" w:rsidRPr="00DD59EF" w:rsidRDefault="00B20A24" w:rsidP="00B20A24">
      <w:pPr>
        <w:rPr>
          <w:rStyle w:val="StyleUnderline"/>
        </w:rPr>
      </w:pPr>
      <w:r w:rsidRPr="00581D67">
        <w:rPr>
          <w:sz w:val="12"/>
        </w:rPr>
        <w:t xml:space="preserve">Ever since the beginning of its intervention in Syria, </w:t>
      </w:r>
      <w:r w:rsidRPr="00DD7B42">
        <w:rPr>
          <w:rStyle w:val="StyleUnderline"/>
          <w:highlight w:val="cyan"/>
        </w:rPr>
        <w:t>Russia’s engagement with the Middle East has been</w:t>
      </w:r>
      <w:r w:rsidRPr="00DD59EF">
        <w:rPr>
          <w:rStyle w:val="StyleUnderline"/>
        </w:rPr>
        <w:t xml:space="preserve"> steadily </w:t>
      </w:r>
      <w:r w:rsidRPr="00DD7B42">
        <w:rPr>
          <w:rStyle w:val="StyleUnderline"/>
          <w:highlight w:val="cyan"/>
        </w:rPr>
        <w:t>on the rise</w:t>
      </w:r>
      <w:r w:rsidRPr="00DD59EF">
        <w:rPr>
          <w:rStyle w:val="StyleUnderline"/>
        </w:rPr>
        <w:t>.</w:t>
      </w:r>
    </w:p>
    <w:p w14:paraId="33D0CD8D" w14:textId="77777777" w:rsidR="00B20A24" w:rsidRPr="00DD59EF" w:rsidRDefault="00B20A24" w:rsidP="00B20A24">
      <w:pPr>
        <w:rPr>
          <w:rStyle w:val="StyleUnderline"/>
        </w:rPr>
      </w:pPr>
      <w:r w:rsidRPr="00DD7B42">
        <w:rPr>
          <w:rStyle w:val="StyleUnderline"/>
          <w:highlight w:val="cyan"/>
        </w:rPr>
        <w:t>Syria offered the Russian military a</w:t>
      </w:r>
      <w:r w:rsidRPr="00DD59EF">
        <w:rPr>
          <w:rStyle w:val="StyleUnderline"/>
        </w:rPr>
        <w:t xml:space="preserve"> priceless </w:t>
      </w:r>
      <w:r w:rsidRPr="00DD7B42">
        <w:rPr>
          <w:rStyle w:val="StyleUnderline"/>
          <w:highlight w:val="cyan"/>
        </w:rPr>
        <w:t>opportunity</w:t>
      </w:r>
      <w:r w:rsidRPr="00DD59EF">
        <w:rPr>
          <w:rStyle w:val="StyleUnderline"/>
        </w:rPr>
        <w:t xml:space="preserve">: </w:t>
      </w:r>
      <w:r w:rsidRPr="00DD7B42">
        <w:rPr>
          <w:rStyle w:val="StyleUnderline"/>
          <w:highlight w:val="cyan"/>
        </w:rPr>
        <w:t>a conventional testing ground for its defence industry</w:t>
      </w:r>
      <w:r w:rsidRPr="00DD59EF">
        <w:rPr>
          <w:rStyle w:val="StyleUnderline"/>
        </w:rPr>
        <w:t>.</w:t>
      </w:r>
    </w:p>
    <w:p w14:paraId="6C6A6D51" w14:textId="77777777" w:rsidR="00B20A24" w:rsidRPr="00DD59EF" w:rsidRDefault="00B20A24" w:rsidP="00B20A24">
      <w:pPr>
        <w:rPr>
          <w:rStyle w:val="StyleUnderline"/>
        </w:rPr>
      </w:pPr>
      <w:r w:rsidRPr="00DD59EF">
        <w:rPr>
          <w:rStyle w:val="StyleUnderline"/>
        </w:rPr>
        <w:t>Since then, interest in Russian defence offerings has only grown.</w:t>
      </w:r>
    </w:p>
    <w:p w14:paraId="49F0A720" w14:textId="77777777" w:rsidR="00B20A24" w:rsidRPr="00581D67" w:rsidRDefault="00B20A24" w:rsidP="00B20A24">
      <w:pPr>
        <w:rPr>
          <w:sz w:val="12"/>
        </w:rPr>
      </w:pPr>
      <w:r w:rsidRPr="00581D67">
        <w:rPr>
          <w:sz w:val="16"/>
        </w:rPr>
        <w:t xml:space="preserve">Alexander Mikheyev, </w:t>
      </w:r>
      <w:r w:rsidRPr="00DD59EF">
        <w:rPr>
          <w:rStyle w:val="StyleUnderline"/>
        </w:rPr>
        <w:t>CEO of Russian defence firm</w:t>
      </w:r>
      <w:r>
        <w:t xml:space="preserve"> Rosoboronexport </w:t>
      </w:r>
      <w:r w:rsidRPr="00DD59EF">
        <w:rPr>
          <w:rStyle w:val="StyleUnderline"/>
        </w:rPr>
        <w:t>admitted as much</w:t>
      </w:r>
      <w:r>
        <w:t xml:space="preserve">, </w:t>
      </w:r>
      <w:r w:rsidRPr="00581D67">
        <w:rPr>
          <w:sz w:val="12"/>
        </w:rPr>
        <w:t>while speaking to TASS, the Russian state-owned news agency.</w:t>
      </w:r>
    </w:p>
    <w:p w14:paraId="30484347" w14:textId="77777777" w:rsidR="00B20A24" w:rsidRDefault="00B20A24" w:rsidP="00B20A24">
      <w:r>
        <w:t>"</w:t>
      </w:r>
      <w:r w:rsidRPr="00DD7B42">
        <w:rPr>
          <w:rStyle w:val="StyleUnderline"/>
          <w:highlight w:val="cyan"/>
        </w:rPr>
        <w:t>The demand is rather significant after Syria’s events</w:t>
      </w:r>
      <w:r>
        <w:t>,"</w:t>
      </w:r>
      <w:r w:rsidRPr="00581D67">
        <w:rPr>
          <w:sz w:val="14"/>
        </w:rPr>
        <w:t xml:space="preserve"> he said.</w:t>
      </w:r>
    </w:p>
    <w:p w14:paraId="5F49CDA9" w14:textId="77777777" w:rsidR="00B20A24" w:rsidRPr="00DD59EF" w:rsidRDefault="00B20A24" w:rsidP="00B20A24">
      <w:pPr>
        <w:rPr>
          <w:rStyle w:val="StyleUnderline"/>
        </w:rPr>
      </w:pPr>
      <w:r w:rsidRPr="00581D67">
        <w:rPr>
          <w:sz w:val="14"/>
        </w:rPr>
        <w:t xml:space="preserve">Russian President Vladimir </w:t>
      </w:r>
      <w:r w:rsidRPr="00581D67">
        <w:rPr>
          <w:rStyle w:val="StyleUnderline"/>
          <w:highlight w:val="cyan"/>
        </w:rPr>
        <w:t>Putin has</w:t>
      </w:r>
      <w:r w:rsidRPr="00DD59EF">
        <w:rPr>
          <w:rStyle w:val="StyleUnderline"/>
        </w:rPr>
        <w:t xml:space="preserve"> also </w:t>
      </w:r>
      <w:r w:rsidRPr="00581D67">
        <w:rPr>
          <w:rStyle w:val="StyleUnderline"/>
          <w:highlight w:val="cyan"/>
        </w:rPr>
        <w:t>taken</w:t>
      </w:r>
      <w:r w:rsidRPr="00DD59EF">
        <w:rPr>
          <w:rStyle w:val="StyleUnderline"/>
        </w:rPr>
        <w:t xml:space="preserve"> </w:t>
      </w:r>
      <w:r w:rsidRPr="00581D67">
        <w:rPr>
          <w:rStyle w:val="StyleUnderline"/>
          <w:highlight w:val="cyan"/>
        </w:rPr>
        <w:t>the</w:t>
      </w:r>
      <w:r w:rsidRPr="00DD59EF">
        <w:rPr>
          <w:rStyle w:val="StyleUnderline"/>
        </w:rPr>
        <w:t xml:space="preserve"> same </w:t>
      </w:r>
      <w:r w:rsidRPr="00581D67">
        <w:rPr>
          <w:rStyle w:val="StyleUnderline"/>
          <w:highlight w:val="cyan"/>
        </w:rPr>
        <w:t>line</w:t>
      </w:r>
      <w:r w:rsidRPr="00DD59EF">
        <w:rPr>
          <w:rStyle w:val="StyleUnderline"/>
        </w:rPr>
        <w:t>.</w:t>
      </w:r>
    </w:p>
    <w:p w14:paraId="2D63C88D" w14:textId="77777777" w:rsidR="00B20A24" w:rsidRDefault="00B20A24" w:rsidP="00B20A24">
      <w:r>
        <w:t>“</w:t>
      </w:r>
      <w:r w:rsidRPr="00DD7B42">
        <w:rPr>
          <w:rStyle w:val="StyleUnderline"/>
          <w:highlight w:val="cyan"/>
        </w:rPr>
        <w:t xml:space="preserve">Syria is not a shooting range for Russian weapons, </w:t>
      </w:r>
      <w:r w:rsidRPr="00DD7B42">
        <w:rPr>
          <w:rStyle w:val="Emphasis"/>
          <w:highlight w:val="cyan"/>
        </w:rPr>
        <w:t>but we are still using them there, our new weapons</w:t>
      </w:r>
      <w:r>
        <w:t xml:space="preserve">,” </w:t>
      </w:r>
      <w:r w:rsidRPr="00581D67">
        <w:rPr>
          <w:sz w:val="18"/>
        </w:rPr>
        <w:t>Putin said.</w:t>
      </w:r>
    </w:p>
    <w:p w14:paraId="6811A23C" w14:textId="77777777" w:rsidR="00B20A24" w:rsidRDefault="00B20A24" w:rsidP="00B20A24">
      <w:r>
        <w:t>“</w:t>
      </w:r>
      <w:r w:rsidRPr="00581D67">
        <w:rPr>
          <w:sz w:val="14"/>
        </w:rPr>
        <w:t>This has led to the improvement of modern strike systems, including missile systems. It is one thing to have them, and quite another thing to see how they fare in combat conditions,” clarified the Russian president.</w:t>
      </w:r>
    </w:p>
    <w:p w14:paraId="0789CFE9" w14:textId="77777777" w:rsidR="00B20A24" w:rsidRDefault="00B20A24" w:rsidP="00B20A24"/>
    <w:p w14:paraId="4CF9D7A3" w14:textId="77777777" w:rsidR="00B20A24" w:rsidRDefault="00B20A24" w:rsidP="00B20A24">
      <w:pPr>
        <w:pStyle w:val="Heading4"/>
      </w:pPr>
      <w:r>
        <w:t>Saudi Arabia looking towards Russia now, plan doesn’t trigger fillim</w:t>
      </w:r>
    </w:p>
    <w:p w14:paraId="27D278AF" w14:textId="77777777" w:rsidR="00B20A24" w:rsidRDefault="00B20A24" w:rsidP="00B20A24">
      <w:r>
        <w:t xml:space="preserve"> </w:t>
      </w:r>
      <w:r w:rsidRPr="00DD7B42">
        <w:rPr>
          <w:rStyle w:val="Style13ptBold"/>
        </w:rPr>
        <w:t>TRT World 19</w:t>
      </w:r>
      <w:r>
        <w:t xml:space="preserve">----TRT World, a research-center that focuses on foreign policy , </w:t>
      </w:r>
      <w:r w:rsidRPr="00DD59EF">
        <w:t xml:space="preserve">22 Feb 2019, "Russia is selling more weapons to Saudi Arabia and the UAE," Russia is selling more weapons to Saudi Arabia and the UAE, </w:t>
      </w:r>
      <w:hyperlink r:id="rId120" w:history="1">
        <w:r w:rsidRPr="00377620">
          <w:rPr>
            <w:rStyle w:val="Hyperlink"/>
          </w:rPr>
          <w:t>https://www.trtworld.com/middle-east/russia-is-selling-more-weapons-to-saudi-arabia-and-the-uae-24431</w:t>
        </w:r>
      </w:hyperlink>
    </w:p>
    <w:p w14:paraId="506C9DB3" w14:textId="77777777" w:rsidR="00B20A24" w:rsidRDefault="00B20A24" w:rsidP="00B20A24">
      <w:r w:rsidRPr="00581D67">
        <w:rPr>
          <w:sz w:val="14"/>
        </w:rPr>
        <w:t>Saudi Arabia, Israel, Egypt, the UAE and Qatar are on the top of the list major defence buyers</w:t>
      </w:r>
      <w:r>
        <w:t xml:space="preserve">. </w:t>
      </w:r>
      <w:r w:rsidRPr="00DD59EF">
        <w:rPr>
          <w:rStyle w:val="StyleUnderline"/>
          <w:highlight w:val="cyan"/>
        </w:rPr>
        <w:t>Saudi Arabia</w:t>
      </w:r>
      <w:r w:rsidRPr="00DD59EF">
        <w:rPr>
          <w:rStyle w:val="StyleUnderline"/>
        </w:rPr>
        <w:t xml:space="preserve"> remains the top importer, </w:t>
      </w:r>
      <w:r w:rsidRPr="00DD59EF">
        <w:rPr>
          <w:rStyle w:val="StyleUnderline"/>
          <w:highlight w:val="cyan"/>
        </w:rPr>
        <w:t>responsible for a growing share of business with Russia</w:t>
      </w:r>
      <w:r>
        <w:t>.</w:t>
      </w:r>
    </w:p>
    <w:p w14:paraId="71EACAD8" w14:textId="77777777" w:rsidR="00B20A24" w:rsidRDefault="00B20A24" w:rsidP="00B20A24">
      <w:r w:rsidRPr="00581D67">
        <w:rPr>
          <w:sz w:val="16"/>
        </w:rPr>
        <w:t>According to Rostec’s CEO</w:t>
      </w:r>
      <w:r w:rsidRPr="00DD59EF">
        <w:rPr>
          <w:highlight w:val="cyan"/>
        </w:rPr>
        <w:t xml:space="preserve">, </w:t>
      </w:r>
      <w:r w:rsidRPr="00DD59EF">
        <w:rPr>
          <w:rStyle w:val="StyleUnderline"/>
          <w:highlight w:val="cyan"/>
        </w:rPr>
        <w:t>Saudi Arabia is</w:t>
      </w:r>
      <w:r w:rsidRPr="00DD59EF">
        <w:rPr>
          <w:rStyle w:val="StyleUnderline"/>
        </w:rPr>
        <w:t xml:space="preserve"> currently </w:t>
      </w:r>
      <w:r w:rsidRPr="00DD59EF">
        <w:rPr>
          <w:rStyle w:val="StyleUnderline"/>
          <w:highlight w:val="cyan"/>
        </w:rPr>
        <w:t>in talks</w:t>
      </w:r>
      <w:r w:rsidRPr="00DD59EF">
        <w:rPr>
          <w:rStyle w:val="StyleUnderline"/>
        </w:rPr>
        <w:t xml:space="preserve"> </w:t>
      </w:r>
      <w:r w:rsidRPr="00DD59EF">
        <w:rPr>
          <w:rStyle w:val="StyleUnderline"/>
          <w:highlight w:val="cyan"/>
        </w:rPr>
        <w:t>with Russia</w:t>
      </w:r>
      <w:r w:rsidRPr="00DD59EF">
        <w:rPr>
          <w:rStyle w:val="StyleUnderline"/>
        </w:rPr>
        <w:t xml:space="preserve"> </w:t>
      </w:r>
      <w:r w:rsidRPr="00DD59EF">
        <w:rPr>
          <w:rStyle w:val="StyleUnderline"/>
          <w:highlight w:val="cyan"/>
        </w:rPr>
        <w:t>to purchase</w:t>
      </w:r>
      <w:r w:rsidRPr="00DD59EF">
        <w:rPr>
          <w:rStyle w:val="StyleUnderline"/>
        </w:rPr>
        <w:t xml:space="preserve"> the </w:t>
      </w:r>
      <w:r w:rsidRPr="00DD59EF">
        <w:rPr>
          <w:rStyle w:val="StyleUnderline"/>
          <w:highlight w:val="cyan"/>
        </w:rPr>
        <w:t>S400 missile systems</w:t>
      </w:r>
      <w:r w:rsidRPr="00DD59EF">
        <w:rPr>
          <w:highlight w:val="cyan"/>
        </w:rPr>
        <w:t>.</w:t>
      </w:r>
    </w:p>
    <w:p w14:paraId="5774B31C" w14:textId="77777777" w:rsidR="00B20A24" w:rsidRPr="00581D67" w:rsidRDefault="00B20A24" w:rsidP="00B20A24">
      <w:pPr>
        <w:rPr>
          <w:sz w:val="16"/>
        </w:rPr>
      </w:pPr>
      <w:r w:rsidRPr="00DD59EF">
        <w:rPr>
          <w:rStyle w:val="StyleUnderline"/>
          <w:highlight w:val="cyan"/>
        </w:rPr>
        <w:t>This</w:t>
      </w:r>
      <w:r w:rsidRPr="00DD59EF">
        <w:rPr>
          <w:rStyle w:val="StyleUnderline"/>
        </w:rPr>
        <w:t xml:space="preserve"> </w:t>
      </w:r>
      <w:r w:rsidRPr="00DD59EF">
        <w:rPr>
          <w:rStyle w:val="StyleUnderline"/>
          <w:highlight w:val="cyan"/>
        </w:rPr>
        <w:t>came</w:t>
      </w:r>
      <w:r w:rsidRPr="00DD59EF">
        <w:rPr>
          <w:rStyle w:val="StyleUnderline"/>
        </w:rPr>
        <w:t xml:space="preserve"> </w:t>
      </w:r>
      <w:r w:rsidRPr="00DD59EF">
        <w:rPr>
          <w:rStyle w:val="StyleUnderline"/>
          <w:highlight w:val="cyan"/>
        </w:rPr>
        <w:t>following</w:t>
      </w:r>
      <w:r w:rsidRPr="00DD59EF">
        <w:rPr>
          <w:rStyle w:val="StyleUnderline"/>
        </w:rPr>
        <w:t xml:space="preserve"> </w:t>
      </w:r>
      <w:r w:rsidRPr="00DD59EF">
        <w:rPr>
          <w:rStyle w:val="StyleUnderline"/>
          <w:highlight w:val="cyan"/>
        </w:rPr>
        <w:t>a</w:t>
      </w:r>
      <w:r w:rsidRPr="00DD59EF">
        <w:rPr>
          <w:rStyle w:val="StyleUnderline"/>
        </w:rPr>
        <w:t xml:space="preserve"> bilateral </w:t>
      </w:r>
      <w:r w:rsidRPr="00DD59EF">
        <w:rPr>
          <w:rStyle w:val="StyleUnderline"/>
          <w:highlight w:val="cyan"/>
        </w:rPr>
        <w:t>agreement</w:t>
      </w:r>
      <w:r w:rsidRPr="00DD59EF">
        <w:rPr>
          <w:rStyle w:val="StyleUnderline"/>
        </w:rPr>
        <w:t xml:space="preserve"> </w:t>
      </w:r>
      <w:r w:rsidRPr="00DD59EF">
        <w:rPr>
          <w:rStyle w:val="StyleUnderline"/>
          <w:highlight w:val="cyan"/>
        </w:rPr>
        <w:t>reached</w:t>
      </w:r>
      <w:r w:rsidRPr="00DD59EF">
        <w:rPr>
          <w:rStyle w:val="StyleUnderline"/>
        </w:rPr>
        <w:t xml:space="preserve"> </w:t>
      </w:r>
      <w:r w:rsidRPr="00DD59EF">
        <w:rPr>
          <w:rStyle w:val="StyleUnderline"/>
          <w:highlight w:val="cyan"/>
        </w:rPr>
        <w:t>during</w:t>
      </w:r>
      <w:r w:rsidRPr="00DD59EF">
        <w:rPr>
          <w:rStyle w:val="StyleUnderline"/>
        </w:rPr>
        <w:t xml:space="preserve"> </w:t>
      </w:r>
      <w:r w:rsidRPr="00DD59EF">
        <w:rPr>
          <w:rStyle w:val="StyleUnderline"/>
          <w:highlight w:val="cyan"/>
        </w:rPr>
        <w:t>a</w:t>
      </w:r>
      <w:r w:rsidRPr="00DD59EF">
        <w:rPr>
          <w:rStyle w:val="StyleUnderline"/>
        </w:rPr>
        <w:t xml:space="preserve"> </w:t>
      </w:r>
      <w:r w:rsidRPr="00DD59EF">
        <w:rPr>
          <w:rStyle w:val="StyleUnderline"/>
          <w:highlight w:val="cyan"/>
        </w:rPr>
        <w:t>visit</w:t>
      </w:r>
      <w:r w:rsidRPr="00DD59EF">
        <w:rPr>
          <w:rStyle w:val="StyleUnderline"/>
        </w:rPr>
        <w:t xml:space="preserve"> </w:t>
      </w:r>
      <w:r w:rsidRPr="00DD59EF">
        <w:rPr>
          <w:rStyle w:val="StyleUnderline"/>
          <w:highlight w:val="cyan"/>
        </w:rPr>
        <w:t>by</w:t>
      </w:r>
      <w:r w:rsidRPr="00DD59EF">
        <w:rPr>
          <w:rStyle w:val="StyleUnderline"/>
        </w:rPr>
        <w:t xml:space="preserve"> </w:t>
      </w:r>
      <w:r w:rsidRPr="00DD59EF">
        <w:rPr>
          <w:rStyle w:val="StyleUnderline"/>
          <w:highlight w:val="cyan"/>
        </w:rPr>
        <w:t>Saudi</w:t>
      </w:r>
      <w:r w:rsidRPr="00DD59EF">
        <w:rPr>
          <w:rStyle w:val="StyleUnderline"/>
        </w:rPr>
        <w:t xml:space="preserve"> </w:t>
      </w:r>
      <w:r w:rsidRPr="00DD59EF">
        <w:rPr>
          <w:rStyle w:val="StyleUnderline"/>
          <w:highlight w:val="cyan"/>
        </w:rPr>
        <w:t>King</w:t>
      </w:r>
      <w:r w:rsidRPr="00DD59EF">
        <w:rPr>
          <w:rStyle w:val="StyleUnderline"/>
        </w:rPr>
        <w:t xml:space="preserve"> </w:t>
      </w:r>
      <w:r w:rsidRPr="00DD59EF">
        <w:rPr>
          <w:rStyle w:val="StyleUnderline"/>
          <w:highlight w:val="cyan"/>
        </w:rPr>
        <w:t>Salman</w:t>
      </w:r>
      <w:r w:rsidRPr="00DD59EF">
        <w:rPr>
          <w:rStyle w:val="StyleUnderline"/>
        </w:rPr>
        <w:t xml:space="preserve"> bin Abdulaziz </w:t>
      </w:r>
      <w:r w:rsidRPr="00DD59EF">
        <w:rPr>
          <w:rStyle w:val="StyleUnderline"/>
          <w:highlight w:val="cyan"/>
        </w:rPr>
        <w:t>to</w:t>
      </w:r>
      <w:r w:rsidRPr="00DD59EF">
        <w:rPr>
          <w:rStyle w:val="StyleUnderline"/>
        </w:rPr>
        <w:t xml:space="preserve"> </w:t>
      </w:r>
      <w:r w:rsidRPr="00DD59EF">
        <w:rPr>
          <w:rStyle w:val="StyleUnderline"/>
          <w:highlight w:val="cyan"/>
        </w:rPr>
        <w:t>Moscow</w:t>
      </w:r>
      <w:r w:rsidRPr="00DD59EF">
        <w:rPr>
          <w:rStyle w:val="StyleUnderline"/>
        </w:rPr>
        <w:t xml:space="preserve"> </w:t>
      </w:r>
      <w:r w:rsidRPr="00581D67">
        <w:rPr>
          <w:rStyle w:val="StyleUnderline"/>
          <w:sz w:val="16"/>
        </w:rPr>
        <w:t>in October 2017, marking the first visit by a Saudi monarch to Russia</w:t>
      </w:r>
      <w:r w:rsidRPr="00581D67">
        <w:rPr>
          <w:sz w:val="16"/>
        </w:rPr>
        <w:t xml:space="preserve">.  </w:t>
      </w:r>
    </w:p>
    <w:p w14:paraId="33080FB7" w14:textId="77777777" w:rsidR="00B20A24" w:rsidRDefault="00B20A24" w:rsidP="00B20A24">
      <w:r w:rsidRPr="00581D67">
        <w:rPr>
          <w:sz w:val="18"/>
        </w:rPr>
        <w:t xml:space="preserve">Russia’s </w:t>
      </w:r>
      <w:r w:rsidRPr="00DD59EF">
        <w:rPr>
          <w:rStyle w:val="StyleUnderline"/>
          <w:highlight w:val="cyan"/>
        </w:rPr>
        <w:t>Sputnik</w:t>
      </w:r>
      <w:r w:rsidRPr="00DD59EF">
        <w:rPr>
          <w:rStyle w:val="StyleUnderline"/>
        </w:rPr>
        <w:t xml:space="preserve"> </w:t>
      </w:r>
      <w:r w:rsidRPr="00581D67">
        <w:rPr>
          <w:rStyle w:val="StyleUnderline"/>
          <w:sz w:val="18"/>
        </w:rPr>
        <w:t xml:space="preserve">also </w:t>
      </w:r>
      <w:r w:rsidRPr="00DD59EF">
        <w:rPr>
          <w:rStyle w:val="StyleUnderline"/>
          <w:highlight w:val="cyan"/>
        </w:rPr>
        <w:t>reported that Saudi Arabia would finalise a deal to domestically produce Russian</w:t>
      </w:r>
      <w:r w:rsidRPr="00DD59EF">
        <w:rPr>
          <w:rStyle w:val="StyleUnderline"/>
        </w:rPr>
        <w:t xml:space="preserve"> </w:t>
      </w:r>
      <w:r w:rsidRPr="00581D67">
        <w:rPr>
          <w:rStyle w:val="StyleUnderline"/>
          <w:sz w:val="18"/>
        </w:rPr>
        <w:t xml:space="preserve">Kalashnikov </w:t>
      </w:r>
      <w:r w:rsidRPr="00DD59EF">
        <w:rPr>
          <w:rStyle w:val="StyleUnderline"/>
          <w:highlight w:val="cyan"/>
        </w:rPr>
        <w:t>rifles</w:t>
      </w:r>
      <w:r w:rsidRPr="00DD59EF">
        <w:rPr>
          <w:rStyle w:val="StyleUnderline"/>
        </w:rPr>
        <w:t xml:space="preserve"> </w:t>
      </w:r>
      <w:r w:rsidRPr="00581D67">
        <w:rPr>
          <w:sz w:val="14"/>
        </w:rPr>
        <w:t>by the end of February 2019</w:t>
      </w:r>
      <w:r w:rsidRPr="00DD59EF">
        <w:t>.</w:t>
      </w:r>
    </w:p>
    <w:p w14:paraId="574FB173" w14:textId="77777777" w:rsidR="00B20A24" w:rsidRDefault="00B20A24" w:rsidP="00B20A24"/>
    <w:p w14:paraId="27577E0B" w14:textId="77777777" w:rsidR="00B20A24" w:rsidRDefault="00B20A24" w:rsidP="00B20A24">
      <w:pPr>
        <w:pStyle w:val="Heading4"/>
      </w:pPr>
      <w:r>
        <w:t>Russia is selling arms to the UAE NOW- aff doesn’t trigger shift</w:t>
      </w:r>
    </w:p>
    <w:p w14:paraId="628B29BC" w14:textId="77777777" w:rsidR="00B20A24" w:rsidRDefault="00B20A24" w:rsidP="00B20A24">
      <w:r w:rsidRPr="00DD7B42">
        <w:rPr>
          <w:rStyle w:val="Style13ptBold"/>
        </w:rPr>
        <w:t>TRT World 19</w:t>
      </w:r>
      <w:r>
        <w:t xml:space="preserve">----TRT World, a research-center that focuses on foreign policy , </w:t>
      </w:r>
      <w:r w:rsidRPr="00DD59EF">
        <w:t xml:space="preserve">22 Feb 2019, "Russia is selling more weapons to Saudi Arabia and the UAE," Russia is selling more weapons to Saudi Arabia and the UAE, </w:t>
      </w:r>
      <w:hyperlink r:id="rId121" w:history="1">
        <w:r w:rsidRPr="00377620">
          <w:rPr>
            <w:rStyle w:val="Hyperlink"/>
          </w:rPr>
          <w:t>https://www.trtworld.com/middle-east/russia-is-selling-more-weapons-to-saudi-arabia-and-the-uae-24431</w:t>
        </w:r>
      </w:hyperlink>
    </w:p>
    <w:p w14:paraId="0FCD04EA" w14:textId="77777777" w:rsidR="00B20A24" w:rsidRPr="00F807A5" w:rsidRDefault="00B20A24" w:rsidP="00B20A24">
      <w:r w:rsidRPr="00F807A5">
        <w:rPr>
          <w:rStyle w:val="Emphasis"/>
          <w:highlight w:val="cyan"/>
        </w:rPr>
        <w:t>Russia’s biggest client this year</w:t>
      </w:r>
      <w:r w:rsidRPr="00DD59EF">
        <w:rPr>
          <w:rStyle w:val="Emphasis"/>
        </w:rPr>
        <w:t xml:space="preserve"> </w:t>
      </w:r>
      <w:r w:rsidRPr="00F807A5">
        <w:rPr>
          <w:rStyle w:val="Emphasis"/>
          <w:highlight w:val="cyan"/>
        </w:rPr>
        <w:t>was</w:t>
      </w:r>
      <w:r w:rsidRPr="00DD59EF">
        <w:rPr>
          <w:rStyle w:val="Emphasis"/>
        </w:rPr>
        <w:t xml:space="preserve"> none other than </w:t>
      </w:r>
      <w:r w:rsidRPr="00F807A5">
        <w:rPr>
          <w:rStyle w:val="Emphasis"/>
          <w:highlight w:val="cyan"/>
        </w:rPr>
        <w:t>the UAE.</w:t>
      </w:r>
      <w:r>
        <w:rPr>
          <w:rStyle w:val="Emphasis"/>
        </w:rPr>
        <w:t xml:space="preserve"> </w:t>
      </w:r>
      <w:r w:rsidRPr="00F807A5">
        <w:rPr>
          <w:rStyle w:val="StyleUnderline"/>
          <w:highlight w:val="cyan"/>
        </w:rPr>
        <w:t>It signed defence deals</w:t>
      </w:r>
      <w:r w:rsidRPr="00F807A5">
        <w:rPr>
          <w:highlight w:val="cyan"/>
        </w:rPr>
        <w:t xml:space="preserve"> </w:t>
      </w:r>
      <w:r w:rsidRPr="00F807A5">
        <w:rPr>
          <w:rStyle w:val="StyleUnderline"/>
          <w:highlight w:val="cyan"/>
        </w:rPr>
        <w:t>to acquire more than $5.4 billion in arms and military equipment</w:t>
      </w:r>
      <w:r w:rsidRPr="00DD59EF">
        <w:t xml:space="preserve"> </w:t>
      </w:r>
      <w:r w:rsidRPr="00F807A5">
        <w:rPr>
          <w:sz w:val="16"/>
        </w:rPr>
        <w:t>during the IDEX conference</w:t>
      </w:r>
      <w:r w:rsidRPr="00DD59EF">
        <w:t xml:space="preserve">, </w:t>
      </w:r>
      <w:r w:rsidRPr="00F807A5">
        <w:rPr>
          <w:rStyle w:val="StyleUnderline"/>
        </w:rPr>
        <w:t>in spite of ongoing calls to end the war in Yemen, in which the UAE plays a leading role.</w:t>
      </w:r>
      <w:r>
        <w:rPr>
          <w:rStyle w:val="StyleUnderline"/>
        </w:rPr>
        <w:t xml:space="preserve"> </w:t>
      </w:r>
      <w:r w:rsidRPr="00F807A5">
        <w:rPr>
          <w:sz w:val="14"/>
        </w:rPr>
        <w:t xml:space="preserve">At least $1.9 billion was allocated to deals with US firms Lockheed Martin and Raytheon to purchase air defence missiles, according to a Reuters report. </w:t>
      </w:r>
      <w:r w:rsidRPr="00F807A5">
        <w:rPr>
          <w:rStyle w:val="StyleUnderline"/>
        </w:rPr>
        <w:t xml:space="preserve">Rosoboronexport Director General </w:t>
      </w:r>
      <w:r w:rsidRPr="00DD59EF">
        <w:t xml:space="preserve">Alexander Mikheev </w:t>
      </w:r>
      <w:r w:rsidRPr="00F807A5">
        <w:rPr>
          <w:rStyle w:val="StyleUnderline"/>
        </w:rPr>
        <w:t xml:space="preserve">told reporters that </w:t>
      </w:r>
      <w:r w:rsidRPr="00F807A5">
        <w:rPr>
          <w:rStyle w:val="StyleUnderline"/>
          <w:highlight w:val="cyan"/>
        </w:rPr>
        <w:t>Russia</w:t>
      </w:r>
      <w:r w:rsidRPr="00F807A5">
        <w:rPr>
          <w:rStyle w:val="StyleUnderline"/>
        </w:rPr>
        <w:t xml:space="preserve"> had </w:t>
      </w:r>
      <w:r w:rsidRPr="00F807A5">
        <w:rPr>
          <w:rStyle w:val="StyleUnderline"/>
          <w:highlight w:val="cyan"/>
        </w:rPr>
        <w:t>received</w:t>
      </w:r>
      <w:r w:rsidRPr="00F807A5">
        <w:rPr>
          <w:rStyle w:val="StyleUnderline"/>
        </w:rPr>
        <w:t xml:space="preserve"> </w:t>
      </w:r>
      <w:r w:rsidRPr="00F807A5">
        <w:rPr>
          <w:rStyle w:val="StyleUnderline"/>
          <w:highlight w:val="cyan"/>
        </w:rPr>
        <w:t>a request from the UAE to modernise its Pantsir-S1 systems</w:t>
      </w:r>
      <w:r w:rsidRPr="00F807A5">
        <w:rPr>
          <w:rStyle w:val="StyleUnderline"/>
        </w:rPr>
        <w:t>.</w:t>
      </w:r>
      <w:r>
        <w:rPr>
          <w:rStyle w:val="StyleUnderline"/>
        </w:rPr>
        <w:t xml:space="preserve"> </w:t>
      </w:r>
      <w:r w:rsidRPr="00F807A5">
        <w:rPr>
          <w:rStyle w:val="StyleUnderline"/>
          <w:highlight w:val="cyan"/>
        </w:rPr>
        <w:t xml:space="preserve">This is in addition to a separate purchase of Russian Kornet-E anti-tank missile systems worth </w:t>
      </w:r>
      <w:r w:rsidRPr="00F807A5">
        <w:rPr>
          <w:rStyle w:val="Emphasis"/>
          <w:highlight w:val="cyan"/>
        </w:rPr>
        <w:t>$40 million</w:t>
      </w:r>
      <w:r w:rsidRPr="00DD59EF">
        <w:t xml:space="preserve">, </w:t>
      </w:r>
      <w:r w:rsidRPr="00F807A5">
        <w:rPr>
          <w:sz w:val="14"/>
        </w:rPr>
        <w:t>according to a statement by UAE Brigadier General Mohammed Al Hassani. The Kornet was a favourite of armed militias and insurgents as far back as the 1990s, seeing heavy use in Afghanistan, Syria, Iraq and most notably Yemen. The rockets are prized for their ease of use, and for giving light infantry the ability to stand up to heavy armour and conventional armies. “Emirati forces receive billions of dollars’ worth of arms from Western states and others, only to siphon them off to militias in Yemen that answer to no-one and are known to be committing war crimes," noted Patrick Wilcken, arms control researcher at Amnesty International</w:t>
      </w:r>
      <w:r w:rsidRPr="00F807A5">
        <w:t>.</w:t>
      </w:r>
      <w:r>
        <w:t xml:space="preserve"> </w:t>
      </w:r>
      <w:r w:rsidRPr="00F807A5">
        <w:rPr>
          <w:rStyle w:val="StyleUnderline"/>
          <w:highlight w:val="cyan"/>
        </w:rPr>
        <w:t xml:space="preserve">Bilateral </w:t>
      </w:r>
      <w:r w:rsidRPr="00F807A5">
        <w:rPr>
          <w:rStyle w:val="Emphasis"/>
          <w:highlight w:val="cyan"/>
        </w:rPr>
        <w:t>ties between the two countries</w:t>
      </w:r>
      <w:r w:rsidRPr="00F807A5">
        <w:rPr>
          <w:rStyle w:val="Emphasis"/>
        </w:rPr>
        <w:t xml:space="preserve"> however, </w:t>
      </w:r>
      <w:r w:rsidRPr="00F807A5">
        <w:rPr>
          <w:rStyle w:val="Emphasis"/>
          <w:highlight w:val="cyan"/>
        </w:rPr>
        <w:t>have</w:t>
      </w:r>
      <w:r w:rsidRPr="00F807A5">
        <w:rPr>
          <w:rStyle w:val="Emphasis"/>
        </w:rPr>
        <w:t xml:space="preserve"> only </w:t>
      </w:r>
      <w:r w:rsidRPr="00F807A5">
        <w:rPr>
          <w:rStyle w:val="Emphasis"/>
          <w:highlight w:val="cyan"/>
        </w:rPr>
        <w:t>seen steady improvement in recent years</w:t>
      </w:r>
      <w:r w:rsidRPr="00F807A5">
        <w:rPr>
          <w:rStyle w:val="StyleUnderline"/>
        </w:rPr>
        <w:t>.</w:t>
      </w:r>
      <w:r>
        <w:rPr>
          <w:rStyle w:val="StyleUnderline"/>
        </w:rPr>
        <w:t xml:space="preserve"> </w:t>
      </w:r>
      <w:r w:rsidRPr="00581D67">
        <w:rPr>
          <w:sz w:val="16"/>
        </w:rPr>
        <w:t xml:space="preserve">On the same day </w:t>
      </w:r>
      <w:r w:rsidRPr="00581D67">
        <w:rPr>
          <w:sz w:val="4"/>
        </w:rPr>
        <w:t xml:space="preserve">the deals </w:t>
      </w:r>
      <w:r w:rsidRPr="00F807A5">
        <w:rPr>
          <w:sz w:val="10"/>
        </w:rPr>
        <w:t>were declared, Russia announced visas on arrival for Emirati passport holders, and further announced through Tass, Russia’s state media agency, that the Russian Direct Investment Fund (RDIF) had reached $2 billion in 2019 from Saudi Arabian and Emirati investments, with the number only expected to rise. This is in addition to bilateral cooperation agreements from late 2018 between Russia and the UAE on areas of cybersecurity, artificial intelligence, and the creation of a Russian industrial zone in Egypt, based on an agreement dating to 2014. Only six months earlier, the UAE reached an agreement with Russia to send its first astronaut into space, as part of a bid to kickstart its envisioned space industry.</w:t>
      </w:r>
    </w:p>
    <w:p w14:paraId="48D661E1" w14:textId="7F8436B1" w:rsidR="00B20A24" w:rsidRDefault="00B20A24" w:rsidP="00B20A24">
      <w:pPr>
        <w:pStyle w:val="Heading3"/>
      </w:pPr>
      <w:r>
        <w:t>Non-Unique---Arms Sales---A2: Sanctions</w:t>
      </w:r>
    </w:p>
    <w:p w14:paraId="57E89453" w14:textId="5EBA466F" w:rsidR="00B20A24" w:rsidRDefault="00B20A24" w:rsidP="00B20A24">
      <w:pPr>
        <w:pStyle w:val="Heading4"/>
      </w:pPr>
      <w:r>
        <w:t xml:space="preserve">The plan doesn’t change sanctions – uniqueness overwhelms </w:t>
      </w:r>
    </w:p>
    <w:p w14:paraId="2B2CE61E" w14:textId="77777777" w:rsidR="00B20A24" w:rsidRPr="00B20A24" w:rsidRDefault="00B20A24" w:rsidP="00B20A24"/>
    <w:p w14:paraId="2CF5DF95" w14:textId="0E2489E4" w:rsidR="00B20A24" w:rsidRDefault="00B20A24" w:rsidP="00B20A24">
      <w:pPr>
        <w:pStyle w:val="Heading4"/>
      </w:pPr>
      <w:r>
        <w:t>Russia is getting around the dollar already</w:t>
      </w:r>
    </w:p>
    <w:p w14:paraId="6F8F34DD" w14:textId="77777777" w:rsidR="00B20A24" w:rsidRPr="00881C08" w:rsidRDefault="00B20A24" w:rsidP="00B20A24">
      <w:r w:rsidRPr="009B4809">
        <w:rPr>
          <w:rStyle w:val="Style13ptBold"/>
        </w:rPr>
        <w:t>Savitsky</w:t>
      </w:r>
      <w:r>
        <w:t xml:space="preserve"> 9-12-</w:t>
      </w:r>
      <w:r w:rsidRPr="00DF4627">
        <w:rPr>
          <w:rStyle w:val="Style13ptBold"/>
        </w:rPr>
        <w:t>18</w:t>
      </w:r>
      <w:r>
        <w:t xml:space="preserve"> [Arkady, military analyst based in St. Petersburg Russia, “</w:t>
      </w:r>
      <w:r w:rsidRPr="009B4809">
        <w:t>US Pressure Fails to Affect Russia’s Growing Arms Exports</w:t>
      </w:r>
      <w:r>
        <w:t xml:space="preserve">”, </w:t>
      </w:r>
      <w:r w:rsidRPr="00881C08">
        <w:t>https://www.strategic-culture.org/news/2018/11/12/us-pressure-fails-to-affect-russia-growing-arms-exports/</w:t>
      </w:r>
      <w:r>
        <w:t>]</w:t>
      </w:r>
    </w:p>
    <w:p w14:paraId="63EBE50A" w14:textId="77777777" w:rsidR="00B20A24" w:rsidRDefault="00B20A24" w:rsidP="00B20A24">
      <w:pPr>
        <w:rPr>
          <w:sz w:val="16"/>
        </w:rPr>
      </w:pPr>
      <w:r w:rsidRPr="00DF4627">
        <w:rPr>
          <w:rStyle w:val="StyleUnderline"/>
          <w:highlight w:val="yellow"/>
        </w:rPr>
        <w:t>Russia has also taken part in the Indo Defense 2018</w:t>
      </w:r>
      <w:r w:rsidRPr="00881C08">
        <w:rPr>
          <w:rStyle w:val="StyleUnderline"/>
        </w:rPr>
        <w:t xml:space="preserve"> </w:t>
      </w:r>
      <w:r w:rsidRPr="00DF4627">
        <w:rPr>
          <w:rStyle w:val="StyleUnderline"/>
          <w:highlight w:val="yellow"/>
        </w:rPr>
        <w:t>show</w:t>
      </w:r>
      <w:r>
        <w:rPr>
          <w:sz w:val="16"/>
        </w:rPr>
        <w:t xml:space="preserve"> (Nov.7-10) </w:t>
      </w:r>
      <w:r w:rsidRPr="00DF4627">
        <w:rPr>
          <w:rStyle w:val="StyleUnderline"/>
          <w:highlight w:val="yellow"/>
        </w:rPr>
        <w:t>to</w:t>
      </w:r>
      <w:r w:rsidRPr="00881C08">
        <w:rPr>
          <w:rStyle w:val="StyleUnderline"/>
        </w:rPr>
        <w:t xml:space="preserve"> </w:t>
      </w:r>
      <w:r w:rsidRPr="00DF4627">
        <w:rPr>
          <w:rStyle w:val="StyleUnderline"/>
          <w:highlight w:val="yellow"/>
        </w:rPr>
        <w:t>display over 200 systems</w:t>
      </w:r>
      <w:r w:rsidRPr="00881C08">
        <w:rPr>
          <w:rStyle w:val="StyleUnderline"/>
        </w:rPr>
        <w:t xml:space="preserve"> </w:t>
      </w:r>
      <w:r w:rsidRPr="00DF4627">
        <w:rPr>
          <w:rStyle w:val="StyleUnderline"/>
          <w:highlight w:val="yellow"/>
        </w:rPr>
        <w:t>and</w:t>
      </w:r>
      <w:r w:rsidRPr="00881C08">
        <w:rPr>
          <w:rStyle w:val="StyleUnderline"/>
        </w:rPr>
        <w:t xml:space="preserve"> equipment </w:t>
      </w:r>
      <w:r w:rsidRPr="00DF4627">
        <w:rPr>
          <w:rStyle w:val="StyleUnderline"/>
          <w:highlight w:val="yellow"/>
        </w:rPr>
        <w:t>units</w:t>
      </w:r>
      <w:r>
        <w:rPr>
          <w:sz w:val="16"/>
        </w:rPr>
        <w:t xml:space="preserve">. There were </w:t>
      </w:r>
      <w:r w:rsidRPr="00DF4627">
        <w:rPr>
          <w:rStyle w:val="StyleUnderline"/>
          <w:highlight w:val="yellow"/>
        </w:rPr>
        <w:t>two</w:t>
      </w:r>
      <w:r w:rsidRPr="00881C08">
        <w:rPr>
          <w:rStyle w:val="StyleUnderline"/>
        </w:rPr>
        <w:t xml:space="preserve"> </w:t>
      </w:r>
      <w:r w:rsidRPr="00DF4627">
        <w:rPr>
          <w:rStyle w:val="StyleUnderline"/>
          <w:highlight w:val="yellow"/>
        </w:rPr>
        <w:t>weapons presented for the first time ever in Jakarta</w:t>
      </w:r>
      <w:r>
        <w:rPr>
          <w:sz w:val="16"/>
        </w:rPr>
        <w:t>: the 122 mm projectile for Tornado-G MLRS and 140 mm projectile for ship-based Ogon flame throwing launcher.</w:t>
      </w:r>
    </w:p>
    <w:p w14:paraId="6BBE9A0E" w14:textId="77777777" w:rsidR="00B20A24" w:rsidRDefault="00B20A24" w:rsidP="00B20A24">
      <w:pPr>
        <w:rPr>
          <w:sz w:val="16"/>
        </w:rPr>
      </w:pPr>
      <w:r w:rsidRPr="00DF4627">
        <w:rPr>
          <w:rStyle w:val="StyleUnderline"/>
          <w:highlight w:val="yellow"/>
        </w:rPr>
        <w:t>There will be the</w:t>
      </w:r>
      <w:r w:rsidRPr="00881C08">
        <w:rPr>
          <w:rStyle w:val="StyleUnderline"/>
        </w:rPr>
        <w:t xml:space="preserve"> IDEAS-2018  </w:t>
      </w:r>
      <w:r w:rsidRPr="00DF4627">
        <w:rPr>
          <w:rStyle w:val="StyleUnderline"/>
          <w:highlight w:val="yellow"/>
        </w:rPr>
        <w:t>exhibition in Pakistan</w:t>
      </w:r>
      <w:r w:rsidRPr="00881C08">
        <w:rPr>
          <w:rStyle w:val="StyleUnderline"/>
        </w:rPr>
        <w:t xml:space="preserve"> in late November, EDEX-2018 will be held </w:t>
      </w:r>
      <w:r w:rsidRPr="00DF4627">
        <w:rPr>
          <w:rStyle w:val="StyleUnderline"/>
          <w:highlight w:val="yellow"/>
        </w:rPr>
        <w:t>in Egypt</w:t>
      </w:r>
      <w:r w:rsidRPr="00881C08">
        <w:rPr>
          <w:rStyle w:val="StyleUnderline"/>
        </w:rPr>
        <w:t xml:space="preserve"> in mid-December, </w:t>
      </w:r>
      <w:r w:rsidRPr="00DF4627">
        <w:rPr>
          <w:rStyle w:val="StyleUnderline"/>
          <w:highlight w:val="yellow"/>
        </w:rPr>
        <w:t>and Chile</w:t>
      </w:r>
      <w:r w:rsidRPr="00881C08">
        <w:rPr>
          <w:rStyle w:val="StyleUnderline"/>
        </w:rPr>
        <w:t xml:space="preserve"> </w:t>
      </w:r>
      <w:r w:rsidRPr="00DF4627">
        <w:rPr>
          <w:rStyle w:val="StyleUnderline"/>
          <w:highlight w:val="yellow"/>
        </w:rPr>
        <w:t>will</w:t>
      </w:r>
      <w:r w:rsidRPr="00881C08">
        <w:rPr>
          <w:rStyle w:val="StyleUnderline"/>
        </w:rPr>
        <w:t xml:space="preserve"> </w:t>
      </w:r>
      <w:r w:rsidRPr="00DF4627">
        <w:rPr>
          <w:rStyle w:val="StyleUnderline"/>
          <w:highlight w:val="yellow"/>
        </w:rPr>
        <w:t>host</w:t>
      </w:r>
      <w:r w:rsidRPr="00881C08">
        <w:rPr>
          <w:rStyle w:val="StyleUnderline"/>
        </w:rPr>
        <w:t xml:space="preserve"> </w:t>
      </w:r>
      <w:r w:rsidRPr="00DF4627">
        <w:rPr>
          <w:rStyle w:val="StyleUnderline"/>
          <w:highlight w:val="yellow"/>
        </w:rPr>
        <w:t>the</w:t>
      </w:r>
      <w:r w:rsidRPr="00881C08">
        <w:rPr>
          <w:rStyle w:val="StyleUnderline"/>
        </w:rPr>
        <w:t xml:space="preserve"> EXPONAVAL – </w:t>
      </w:r>
      <w:r w:rsidRPr="00DF4627">
        <w:rPr>
          <w:rStyle w:val="StyleUnderline"/>
          <w:highlight w:val="yellow"/>
        </w:rPr>
        <w:t>2018 naval exhibition</w:t>
      </w:r>
      <w:r w:rsidRPr="00881C08">
        <w:rPr>
          <w:rStyle w:val="StyleUnderline"/>
        </w:rPr>
        <w:t xml:space="preserve"> in early December</w:t>
      </w:r>
      <w:r>
        <w:rPr>
          <w:sz w:val="16"/>
        </w:rPr>
        <w:t xml:space="preserve">. </w:t>
      </w:r>
      <w:r w:rsidRPr="00DF4627">
        <w:rPr>
          <w:rStyle w:val="StyleUnderline"/>
          <w:highlight w:val="yellow"/>
        </w:rPr>
        <w:t>Russia will take an active part in all of them though its presence at Le Bourget Paris air show</w:t>
      </w:r>
      <w:r w:rsidRPr="00881C08">
        <w:rPr>
          <w:rStyle w:val="StyleUnderline"/>
        </w:rPr>
        <w:t xml:space="preserve"> in June was very limited and it decided to take no part in Farnborough – 2018 air show in July</w:t>
      </w:r>
      <w:r>
        <w:rPr>
          <w:sz w:val="16"/>
        </w:rPr>
        <w:t xml:space="preserve">. </w:t>
      </w:r>
      <w:r w:rsidRPr="00DF4627">
        <w:rPr>
          <w:rStyle w:val="Emphasis"/>
          <w:highlight w:val="yellow"/>
        </w:rPr>
        <w:t>Moscow prefers the shows where it has more potential customers</w:t>
      </w:r>
      <w:r>
        <w:rPr>
          <w:sz w:val="16"/>
        </w:rPr>
        <w:t xml:space="preserve">. This year, some </w:t>
      </w:r>
      <w:r w:rsidRPr="00DF4627">
        <w:rPr>
          <w:rStyle w:val="StyleUnderline"/>
          <w:highlight w:val="yellow"/>
        </w:rPr>
        <w:t>new systems were offered to potential buyers</w:t>
      </w:r>
      <w:r>
        <w:rPr>
          <w:sz w:val="16"/>
        </w:rPr>
        <w:t>, such the Viking and Tor-E2 anti-aircraft missile systems, Sprut-SDM1 light floating tank, Karakut and Sarsar vessels, Il-78MK-90A aerial tanker and Il-76MD-90A (E) military cargo aircraft. The Sprut-SDM1 light tank is a special case. The airborne light amphibious tank with firepower of MBT has no rivals in the world.</w:t>
      </w:r>
    </w:p>
    <w:p w14:paraId="0A28FABC" w14:textId="77777777" w:rsidR="00B20A24" w:rsidRDefault="00B20A24" w:rsidP="00B20A24">
      <w:pPr>
        <w:rPr>
          <w:sz w:val="16"/>
        </w:rPr>
      </w:pPr>
      <w:r>
        <w:rPr>
          <w:sz w:val="16"/>
        </w:rPr>
        <w:t xml:space="preserve">The </w:t>
      </w:r>
      <w:r w:rsidRPr="00DF4627">
        <w:rPr>
          <w:rStyle w:val="StyleUnderline"/>
          <w:highlight w:val="yellow"/>
        </w:rPr>
        <w:t>US</w:t>
      </w:r>
      <w:r w:rsidRPr="00881C08">
        <w:rPr>
          <w:rStyle w:val="StyleUnderline"/>
        </w:rPr>
        <w:t xml:space="preserve">-imposed </w:t>
      </w:r>
      <w:r w:rsidRPr="00DF4627">
        <w:rPr>
          <w:rStyle w:val="StyleUnderline"/>
          <w:highlight w:val="yellow"/>
        </w:rPr>
        <w:t>sanctions</w:t>
      </w:r>
      <w:r w:rsidRPr="00881C08">
        <w:rPr>
          <w:rStyle w:val="StyleUnderline"/>
        </w:rPr>
        <w:t xml:space="preserve"> </w:t>
      </w:r>
      <w:r w:rsidRPr="00DF4627">
        <w:rPr>
          <w:rStyle w:val="StyleUnderline"/>
          <w:highlight w:val="yellow"/>
        </w:rPr>
        <w:t>have failed to reduce</w:t>
      </w:r>
      <w:r w:rsidRPr="00881C08">
        <w:rPr>
          <w:rStyle w:val="StyleUnderline"/>
        </w:rPr>
        <w:t xml:space="preserve"> </w:t>
      </w:r>
      <w:r w:rsidRPr="00DF4627">
        <w:rPr>
          <w:rStyle w:val="StyleUnderline"/>
          <w:highlight w:val="yellow"/>
        </w:rPr>
        <w:t>the demand for Russian weapons</w:t>
      </w:r>
      <w:r>
        <w:rPr>
          <w:sz w:val="16"/>
        </w:rPr>
        <w:t xml:space="preserve">. </w:t>
      </w:r>
      <w:r w:rsidRPr="00DF4627">
        <w:rPr>
          <w:rStyle w:val="StyleUnderline"/>
          <w:highlight w:val="yellow"/>
        </w:rPr>
        <w:t>China</w:t>
      </w:r>
      <w:r w:rsidRPr="00881C08">
        <w:rPr>
          <w:rStyle w:val="StyleUnderline"/>
        </w:rPr>
        <w:t xml:space="preserve">, </w:t>
      </w:r>
      <w:r w:rsidRPr="00DF4627">
        <w:rPr>
          <w:rStyle w:val="StyleUnderline"/>
          <w:highlight w:val="yellow"/>
        </w:rPr>
        <w:t>India</w:t>
      </w:r>
      <w:r w:rsidRPr="00881C08">
        <w:rPr>
          <w:rStyle w:val="StyleUnderline"/>
        </w:rPr>
        <w:t xml:space="preserve"> as well as many other countries </w:t>
      </w:r>
      <w:r w:rsidRPr="00DF4627">
        <w:rPr>
          <w:rStyle w:val="StyleUnderline"/>
          <w:highlight w:val="yellow"/>
        </w:rPr>
        <w:t>refuse</w:t>
      </w:r>
      <w:r w:rsidRPr="00881C08">
        <w:rPr>
          <w:rStyle w:val="StyleUnderline"/>
        </w:rPr>
        <w:t xml:space="preserve"> </w:t>
      </w:r>
      <w:r w:rsidRPr="00DF4627">
        <w:rPr>
          <w:rStyle w:val="StyleUnderline"/>
          <w:highlight w:val="yellow"/>
        </w:rPr>
        <w:t>to</w:t>
      </w:r>
      <w:r w:rsidRPr="00881C08">
        <w:rPr>
          <w:rStyle w:val="StyleUnderline"/>
        </w:rPr>
        <w:t xml:space="preserve"> </w:t>
      </w:r>
      <w:r w:rsidRPr="00DF4627">
        <w:rPr>
          <w:rStyle w:val="StyleUnderline"/>
          <w:highlight w:val="yellow"/>
        </w:rPr>
        <w:t>bow</w:t>
      </w:r>
      <w:r>
        <w:rPr>
          <w:sz w:val="16"/>
        </w:rPr>
        <w:t xml:space="preserve">. </w:t>
      </w:r>
      <w:r w:rsidRPr="00DF4627">
        <w:rPr>
          <w:rStyle w:val="StyleUnderline"/>
          <w:highlight w:val="yellow"/>
        </w:rPr>
        <w:t>New ways to pay for the deals without dollars are sought</w:t>
      </w:r>
      <w:r w:rsidRPr="00DF4627">
        <w:rPr>
          <w:sz w:val="16"/>
          <w:highlight w:val="yellow"/>
        </w:rPr>
        <w:t>.</w:t>
      </w:r>
      <w:r>
        <w:rPr>
          <w:sz w:val="16"/>
        </w:rPr>
        <w:t xml:space="preserve"> For instance, </w:t>
      </w:r>
      <w:r w:rsidRPr="00881C08">
        <w:rPr>
          <w:rStyle w:val="StyleUnderline"/>
        </w:rPr>
        <w:t>India will pay for S-400s in Russian rubles</w:t>
      </w:r>
      <w:r>
        <w:rPr>
          <w:sz w:val="16"/>
        </w:rPr>
        <w:t xml:space="preserve">. The </w:t>
      </w:r>
      <w:r w:rsidRPr="00881C08">
        <w:rPr>
          <w:rStyle w:val="StyleUnderline"/>
        </w:rPr>
        <w:t>talks to get around dollars are underway with China</w:t>
      </w:r>
      <w:r>
        <w:rPr>
          <w:sz w:val="16"/>
        </w:rPr>
        <w:t xml:space="preserve">. Some deals may be temporarily postponed, some talks frozen, but all in all, the US policy of using sanctions to reduce Russia arms exports and thus weaken the competitor has failed. The most important agreements, including the S400 deal with Turkey, a NATO country, have not been affected. This agreement will also skirt dollar payments. The Russian arms sales are on the rise. </w:t>
      </w:r>
    </w:p>
    <w:p w14:paraId="1E704E03" w14:textId="594BCEC9" w:rsidR="00B20A24" w:rsidRDefault="00B20A24" w:rsidP="00B20A24">
      <w:pPr>
        <w:pStyle w:val="Heading3"/>
      </w:pPr>
      <w:r>
        <w:t>Non-Unique---Russia Econ High</w:t>
      </w:r>
    </w:p>
    <w:p w14:paraId="556D9C09" w14:textId="77777777" w:rsidR="00B20A24" w:rsidRDefault="00B20A24" w:rsidP="00B20A24">
      <w:pPr>
        <w:pStyle w:val="Heading4"/>
      </w:pPr>
      <w:r>
        <w:t>Russia economy high now</w:t>
      </w:r>
    </w:p>
    <w:p w14:paraId="6907E207" w14:textId="77777777" w:rsidR="00B20A24" w:rsidRPr="006F7F9E" w:rsidRDefault="00B20A24" w:rsidP="00B20A24">
      <w:r w:rsidRPr="006F7F9E">
        <w:rPr>
          <w:rStyle w:val="Style13ptBold"/>
        </w:rPr>
        <w:t>The Moscow time 18</w:t>
      </w:r>
      <w:r w:rsidRPr="006F7F9E">
        <w:t xml:space="preserve">[ The Moscow Times is Russia’s leading, independent English-language media outlet. From our Moscow newsroom, we provide readers across the world with breaking news, engaging stories and balanced journalism about the largest country on Earth | “Russia 6th Largest Economy in World GDP Rankings| </w:t>
      </w:r>
      <w:hyperlink r:id="rId122" w:history="1">
        <w:r w:rsidRPr="006F7F9E">
          <w:rPr>
            <w:rStyle w:val="Hyperlink"/>
          </w:rPr>
          <w:t>https://www.themoscowtimes.com/2018/07/13/russia-6th-largest-economy-in-world-GDP-rankings-a62236</w:t>
        </w:r>
      </w:hyperlink>
      <w:r w:rsidRPr="006F7F9E">
        <w:t xml:space="preserve"> | 6/13/18/ NBK]</w:t>
      </w:r>
    </w:p>
    <w:p w14:paraId="6E7721CC" w14:textId="77777777" w:rsidR="00B20A24" w:rsidRDefault="00B20A24" w:rsidP="00B20A24">
      <w:pPr>
        <w:rPr>
          <w:rStyle w:val="StyleUnderline"/>
        </w:rPr>
      </w:pPr>
      <w:r w:rsidRPr="000F0010">
        <w:rPr>
          <w:rStyle w:val="StyleUnderline"/>
          <w:highlight w:val="green"/>
        </w:rPr>
        <w:t>Russia was the world’s sixth-largest global economy</w:t>
      </w:r>
      <w:r w:rsidRPr="006F7F9E">
        <w:rPr>
          <w:rStyle w:val="StyleUnderline"/>
        </w:rPr>
        <w:t xml:space="preserve"> in 2017</w:t>
      </w:r>
      <w:r w:rsidRPr="00B20A24">
        <w:rPr>
          <w:sz w:val="16"/>
        </w:rPr>
        <w:t xml:space="preserve">, in a World Bank ranking that adjusts GDP for price differences among countries. </w:t>
      </w:r>
      <w:r w:rsidRPr="006F7F9E">
        <w:rPr>
          <w:rStyle w:val="StyleUnderline"/>
        </w:rPr>
        <w:t xml:space="preserve">Russia’s economy returned to a </w:t>
      </w:r>
      <w:r w:rsidRPr="000F0010">
        <w:rPr>
          <w:rStyle w:val="StyleUnderline"/>
          <w:highlight w:val="green"/>
        </w:rPr>
        <w:t>growth rate of 1.5 percent in 2017</w:t>
      </w:r>
      <w:r w:rsidRPr="006F7F9E">
        <w:rPr>
          <w:rStyle w:val="StyleUnderline"/>
        </w:rPr>
        <w:t xml:space="preserve"> after two years of decline brought on by Western sanctions and a collapse in global oil prices</w:t>
      </w:r>
      <w:r w:rsidRPr="00B20A24">
        <w:rPr>
          <w:sz w:val="16"/>
        </w:rPr>
        <w:t>. The goods produced by a country can be measured by gross domestic product (GDP), as well as GDP based on purchasing power parity (PPP), which takes into consideration the relative prices of goods between nations. New figures from the World Bank show that by gross domestic product based on purchasing power parity, the Russian economy ranks below China, the United States, India, Japan and Germany</w:t>
      </w:r>
      <w:r w:rsidRPr="006F7F9E">
        <w:rPr>
          <w:rStyle w:val="StyleUnderline"/>
        </w:rPr>
        <w:t xml:space="preserve">. In total, the GDP by purchasing power parity in </w:t>
      </w:r>
      <w:r w:rsidRPr="000F0010">
        <w:rPr>
          <w:rStyle w:val="StyleUnderline"/>
          <w:highlight w:val="green"/>
        </w:rPr>
        <w:t>Russia was $3.7 trillion last yea</w:t>
      </w:r>
      <w:r w:rsidRPr="00B20A24">
        <w:rPr>
          <w:sz w:val="16"/>
          <w:highlight w:val="green"/>
        </w:rPr>
        <w:t>r</w:t>
      </w:r>
      <w:r w:rsidRPr="00B20A24">
        <w:rPr>
          <w:sz w:val="16"/>
        </w:rPr>
        <w:t xml:space="preserve">. China ranked as the world’s largest economy by PPP last year with $23.3 trillion, followed by the United States with $19.4 trillion in total value of goods produced. India, Japan and Germany respectively logged $9.4 trillion, $5.6 trillion and $4.2 trillion in purchasing power. In overall gross domestic product, the World Bank ranked Russia 11th, with $1.5 trillion in GDP, trailing behind Canada, Italy and Brazil. The United States and China topped the GDP rating at $19.4 trillion and $12.2 trillion each. </w:t>
      </w:r>
      <w:r w:rsidRPr="006F7F9E">
        <w:rPr>
          <w:rStyle w:val="StyleUnderline"/>
        </w:rPr>
        <w:t xml:space="preserve">The Ministry of Economic Development projects overall GDP growth for Russia of 1.8 percent this year and 1.4 percent next year before accelerating to a 3 percent growth by 2022. </w:t>
      </w:r>
    </w:p>
    <w:p w14:paraId="6B588797" w14:textId="77777777" w:rsidR="00B20A24" w:rsidRPr="000F0010" w:rsidRDefault="00B20A24" w:rsidP="00B20A24">
      <w:pPr>
        <w:pStyle w:val="Heading4"/>
      </w:pPr>
      <w:r w:rsidRPr="000F0010">
        <w:t>Russia’s economy keeps growing</w:t>
      </w:r>
    </w:p>
    <w:p w14:paraId="3E56AF0E" w14:textId="77777777" w:rsidR="00B20A24" w:rsidRPr="003A5FDB" w:rsidRDefault="00B20A24" w:rsidP="00B20A24">
      <w:r w:rsidRPr="003A5FDB">
        <w:rPr>
          <w:rStyle w:val="Style13ptBold"/>
        </w:rPr>
        <w:t>R</w:t>
      </w:r>
      <w:r>
        <w:rPr>
          <w:rStyle w:val="Style13ptBold"/>
        </w:rPr>
        <w:t>T</w:t>
      </w:r>
      <w:r w:rsidRPr="003A5FDB">
        <w:rPr>
          <w:rStyle w:val="Style13ptBold"/>
        </w:rPr>
        <w:t xml:space="preserve"> </w:t>
      </w:r>
      <w:r>
        <w:rPr>
          <w:rStyle w:val="Style13ptBold"/>
        </w:rPr>
        <w:t>6</w:t>
      </w:r>
      <w:r w:rsidRPr="003A5FDB">
        <w:rPr>
          <w:rStyle w:val="Style13ptBold"/>
        </w:rPr>
        <w:t>/5</w:t>
      </w:r>
      <w:r w:rsidRPr="003A5FDB">
        <w:t>[RT is a Russian international </w:t>
      </w:r>
      <w:hyperlink r:id="rId123" w:tooltip="Television network" w:history="1">
        <w:r w:rsidRPr="003A5FDB">
          <w:rPr>
            <w:rStyle w:val="Hyperlink"/>
          </w:rPr>
          <w:t>television network</w:t>
        </w:r>
      </w:hyperlink>
      <w:r w:rsidRPr="003A5FDB">
        <w:t> funded by the </w:t>
      </w:r>
      <w:hyperlink r:id="rId124" w:tooltip="Government of Russia" w:history="1">
        <w:r w:rsidRPr="003A5FDB">
          <w:rPr>
            <w:rStyle w:val="Hyperlink"/>
          </w:rPr>
          <w:t>Russian government</w:t>
        </w:r>
      </w:hyperlink>
      <w:r>
        <w:t>;</w:t>
      </w:r>
      <w:r w:rsidRPr="003A5FDB">
        <w:t> It operates </w:t>
      </w:r>
      <w:hyperlink r:id="rId125" w:tooltip="Pay television" w:history="1">
        <w:r w:rsidRPr="003A5FDB">
          <w:rPr>
            <w:rStyle w:val="Hyperlink"/>
          </w:rPr>
          <w:t>pay television</w:t>
        </w:r>
      </w:hyperlink>
      <w:r w:rsidRPr="003A5FDB">
        <w:t> </w:t>
      </w:r>
      <w:hyperlink r:id="rId126" w:tooltip="Television channel" w:history="1">
        <w:r w:rsidRPr="003A5FDB">
          <w:rPr>
            <w:rStyle w:val="Hyperlink"/>
          </w:rPr>
          <w:t>channels</w:t>
        </w:r>
      </w:hyperlink>
      <w:r w:rsidRPr="003A5FDB">
        <w:t> directed to audiences outside of Russia, as well as providing Internet content in English, </w:t>
      </w:r>
      <w:hyperlink r:id="rId127" w:tooltip="Spanish language" w:history="1">
        <w:r w:rsidRPr="003A5FDB">
          <w:rPr>
            <w:rStyle w:val="Hyperlink"/>
          </w:rPr>
          <w:t>Spanish</w:t>
        </w:r>
      </w:hyperlink>
      <w:r w:rsidRPr="003A5FDB">
        <w:t>, </w:t>
      </w:r>
      <w:hyperlink r:id="rId128" w:tooltip="French language" w:history="1">
        <w:r w:rsidRPr="003A5FDB">
          <w:rPr>
            <w:rStyle w:val="Hyperlink"/>
          </w:rPr>
          <w:t>French</w:t>
        </w:r>
      </w:hyperlink>
      <w:r w:rsidRPr="003A5FDB">
        <w:t>, German, </w:t>
      </w:r>
      <w:hyperlink r:id="rId129" w:tooltip="Arabic language" w:history="1">
        <w:r w:rsidRPr="003A5FDB">
          <w:rPr>
            <w:rStyle w:val="Hyperlink"/>
          </w:rPr>
          <w:t>Arabic</w:t>
        </w:r>
      </w:hyperlink>
      <w:r w:rsidRPr="003A5FDB">
        <w:t> and </w:t>
      </w:r>
      <w:hyperlink r:id="rId130" w:tooltip="Russian language" w:history="1">
        <w:r w:rsidRPr="003A5FDB">
          <w:rPr>
            <w:rStyle w:val="Hyperlink"/>
          </w:rPr>
          <w:t>Russian</w:t>
        </w:r>
      </w:hyperlink>
      <w:r>
        <w:t xml:space="preserve">| “Russian economic growth hit 6-year high in 2018 despite sanctions – World Bank” | </w:t>
      </w:r>
      <w:hyperlink r:id="rId131" w:history="1">
        <w:r>
          <w:rPr>
            <w:rStyle w:val="Hyperlink"/>
          </w:rPr>
          <w:t>https://www.rt.com/business/461134-russia-growth-world-bank/</w:t>
        </w:r>
      </w:hyperlink>
      <w:r>
        <w:t xml:space="preserve"> | 6/5/19/ NBK]</w:t>
      </w:r>
    </w:p>
    <w:p w14:paraId="1E868806" w14:textId="77777777" w:rsidR="00B20A24" w:rsidRPr="00B20A24" w:rsidRDefault="00B20A24" w:rsidP="00B20A24">
      <w:pPr>
        <w:rPr>
          <w:sz w:val="16"/>
        </w:rPr>
      </w:pPr>
      <w:r w:rsidRPr="006F7F9E">
        <w:rPr>
          <w:rStyle w:val="StyleUnderline"/>
        </w:rPr>
        <w:t xml:space="preserve">Tightening Western </w:t>
      </w:r>
      <w:r w:rsidRPr="000F0010">
        <w:rPr>
          <w:rStyle w:val="StyleUnderline"/>
          <w:highlight w:val="green"/>
        </w:rPr>
        <w:t>economic sanctions</w:t>
      </w:r>
      <w:r w:rsidRPr="006F7F9E">
        <w:rPr>
          <w:rStyle w:val="StyleUnderline"/>
        </w:rPr>
        <w:t xml:space="preserve"> and market pressure </w:t>
      </w:r>
      <w:r w:rsidRPr="000F0010">
        <w:rPr>
          <w:rStyle w:val="StyleUnderline"/>
          <w:highlight w:val="green"/>
        </w:rPr>
        <w:t>did not stop the Russian econ</w:t>
      </w:r>
      <w:r w:rsidRPr="000F0010">
        <w:rPr>
          <w:rStyle w:val="StyleUnderline"/>
        </w:rPr>
        <w:t>omy</w:t>
      </w:r>
      <w:r w:rsidRPr="006F7F9E">
        <w:rPr>
          <w:rStyle w:val="StyleUnderline"/>
        </w:rPr>
        <w:t xml:space="preserve"> </w:t>
      </w:r>
      <w:r w:rsidRPr="000F0010">
        <w:rPr>
          <w:rStyle w:val="StyleUnderline"/>
          <w:highlight w:val="green"/>
        </w:rPr>
        <w:t>from reaching record growth</w:t>
      </w:r>
      <w:r w:rsidRPr="006F7F9E">
        <w:rPr>
          <w:rStyle w:val="StyleUnderline"/>
        </w:rPr>
        <w:t xml:space="preserve"> last year</w:t>
      </w:r>
      <w:r w:rsidRPr="00B20A24">
        <w:rPr>
          <w:sz w:val="16"/>
        </w:rPr>
        <w:t xml:space="preserve">, according to the World Bank report on global economic prospects. In 2018, </w:t>
      </w:r>
      <w:r w:rsidRPr="006F7F9E">
        <w:rPr>
          <w:rStyle w:val="StyleUnderline"/>
        </w:rPr>
        <w:t xml:space="preserve">Russia saw the highest </w:t>
      </w:r>
      <w:r w:rsidRPr="000F0010">
        <w:rPr>
          <w:rStyle w:val="StyleUnderline"/>
          <w:highlight w:val="green"/>
        </w:rPr>
        <w:t>growth</w:t>
      </w:r>
      <w:r w:rsidRPr="006F7F9E">
        <w:rPr>
          <w:rStyle w:val="StyleUnderline"/>
        </w:rPr>
        <w:t xml:space="preserve"> in six years </w:t>
      </w:r>
      <w:r w:rsidRPr="000F0010">
        <w:rPr>
          <w:rStyle w:val="StyleUnderline"/>
          <w:highlight w:val="green"/>
        </w:rPr>
        <w:t>of 2.3 percent</w:t>
      </w:r>
      <w:r w:rsidRPr="00B20A24">
        <w:rPr>
          <w:sz w:val="16"/>
        </w:rPr>
        <w:t xml:space="preserve">, </w:t>
      </w:r>
      <w:r w:rsidRPr="006F7F9E">
        <w:rPr>
          <w:rStyle w:val="StyleUnderline"/>
        </w:rPr>
        <w:t>the World Bank says in its June 2019 publication</w:t>
      </w:r>
      <w:r w:rsidRPr="00B20A24">
        <w:rPr>
          <w:sz w:val="16"/>
        </w:rPr>
        <w:t xml:space="preserve"> “Global Economic Prospects: Heightened Tensions, Subdued Investment,” released on Tuesday. </w:t>
      </w:r>
      <w:r w:rsidRPr="003A5FDB">
        <w:rPr>
          <w:rStyle w:val="StyleUnderline"/>
        </w:rPr>
        <w:t xml:space="preserve">Growth was </w:t>
      </w:r>
      <w:r w:rsidRPr="000F0010">
        <w:rPr>
          <w:rStyle w:val="StyleUnderline"/>
          <w:highlight w:val="green"/>
        </w:rPr>
        <w:t>driven by a rise in oil prices</w:t>
      </w:r>
      <w:r w:rsidRPr="003A5FDB">
        <w:rPr>
          <w:rStyle w:val="StyleUnderline"/>
        </w:rPr>
        <w:t xml:space="preserve"> </w:t>
      </w:r>
      <w:r w:rsidRPr="000F0010">
        <w:rPr>
          <w:rStyle w:val="StyleUnderline"/>
          <w:highlight w:val="green"/>
        </w:rPr>
        <w:t>and</w:t>
      </w:r>
      <w:r w:rsidRPr="003A5FDB">
        <w:rPr>
          <w:rStyle w:val="StyleUnderline"/>
        </w:rPr>
        <w:t xml:space="preserve"> increased </w:t>
      </w:r>
      <w:r w:rsidRPr="000F0010">
        <w:rPr>
          <w:rStyle w:val="StyleUnderline"/>
          <w:highlight w:val="green"/>
        </w:rPr>
        <w:t>revenues</w:t>
      </w:r>
      <w:r w:rsidRPr="003A5FDB">
        <w:rPr>
          <w:rStyle w:val="StyleUnderline"/>
        </w:rPr>
        <w:t xml:space="preserve"> from net exports. Some one-off factors also supported the Russian economy, such as energy-related construction projects and the hosting of the World Cup, according to the report</w:t>
      </w:r>
      <w:r w:rsidRPr="00B20A24">
        <w:rPr>
          <w:sz w:val="16"/>
        </w:rPr>
        <w:t xml:space="preserve">. Russia &amp; China to ink dozens of deals during St. Petersburg Economic Forum However, the analysts slashed the forecast for Russian GDP for 2019 to 1.2 percent due to a decrease in oil production, part of OPEC-sponsored output cuts aimed at boosting the oil market. Tighter monetary policy and an increase in VAT at the beginning of the year has also slowed the country’s growth, the World Bank believes. </w:t>
      </w:r>
      <w:r w:rsidRPr="000F0010">
        <w:rPr>
          <w:rStyle w:val="StyleUnderline"/>
          <w:highlight w:val="green"/>
        </w:rPr>
        <w:t>The forecast for 2020 and 2021 is more positive</w:t>
      </w:r>
      <w:r w:rsidRPr="003A5FDB">
        <w:rPr>
          <w:rStyle w:val="StyleUnderline"/>
        </w:rPr>
        <w:t>, with the World Bank expecting Russian GDP to reach 1.8 percent and remain at this level in 2021. Meanwhile, growth among advanced economies is set to slow in 2019, while global economic growth is to drop to 2.6 percent, 0.3 points below previous World Bank forecasts</w:t>
      </w:r>
      <w:r w:rsidRPr="00B20A24">
        <w:rPr>
          <w:sz w:val="16"/>
        </w:rPr>
        <w:t>. For instance, US economic growth is expected to stand at 2.5 percent this year, but may decelerate to 1.7 and 1.5 percent in 2020 and 2021 correspondingly.</w:t>
      </w:r>
    </w:p>
    <w:p w14:paraId="2A1D2326" w14:textId="77777777" w:rsidR="00B20A24" w:rsidRPr="000F0010" w:rsidRDefault="00B20A24" w:rsidP="00B20A24">
      <w:pPr>
        <w:pStyle w:val="Heading4"/>
      </w:pPr>
      <w:r w:rsidRPr="000F0010">
        <w:t xml:space="preserve">Russia economy </w:t>
      </w:r>
      <w:r>
        <w:t>high and continues to grow</w:t>
      </w:r>
    </w:p>
    <w:p w14:paraId="3ADA41E5" w14:textId="77777777" w:rsidR="00B20A24" w:rsidRDefault="00B20A24" w:rsidP="00B20A24">
      <w:r w:rsidRPr="000F0010">
        <w:rPr>
          <w:rStyle w:val="Style13ptBold"/>
        </w:rPr>
        <w:t>BNE INTELLINEWS</w:t>
      </w:r>
      <w:r w:rsidRPr="000F0010">
        <w:t xml:space="preserve"> [ bne IntelliNews publishes business news and data on emerging markets. Our goal is to provide pragmatic and actionable information for investors and companies. We publish news coverage of Eastern Europe, Central Asia, Africa and the Middle East and data and forecasting on more than 72 different countries and 400 industry/commodity categories</w:t>
      </w:r>
      <w:r>
        <w:t xml:space="preserve"> | “ Russia's Economy Shows Signs of Recovery in May” | </w:t>
      </w:r>
      <w:hyperlink r:id="rId132" w:history="1">
        <w:r>
          <w:rPr>
            <w:rStyle w:val="Hyperlink"/>
          </w:rPr>
          <w:t>https://www.themoscowtimes.com/2019/06/24/russias-economy-shows-signs-of-recovery-in-may-a66118</w:t>
        </w:r>
      </w:hyperlink>
      <w:r>
        <w:t xml:space="preserve"> | 06/24/19/ NBK]</w:t>
      </w:r>
    </w:p>
    <w:p w14:paraId="621EC6E8" w14:textId="77777777" w:rsidR="00B20A24" w:rsidRPr="00B20A24" w:rsidRDefault="00B20A24" w:rsidP="00B20A24">
      <w:pPr>
        <w:rPr>
          <w:sz w:val="16"/>
        </w:rPr>
      </w:pPr>
      <w:r w:rsidRPr="000F0010">
        <w:rPr>
          <w:rStyle w:val="StyleUnderline"/>
          <w:highlight w:val="green"/>
        </w:rPr>
        <w:t>Russia’s</w:t>
      </w:r>
      <w:r w:rsidRPr="000F0010">
        <w:rPr>
          <w:rStyle w:val="StyleUnderline"/>
        </w:rPr>
        <w:t xml:space="preserve"> </w:t>
      </w:r>
      <w:r w:rsidRPr="000F0010">
        <w:rPr>
          <w:rStyle w:val="StyleUnderline"/>
          <w:highlight w:val="green"/>
        </w:rPr>
        <w:t>econ</w:t>
      </w:r>
      <w:r w:rsidRPr="000F0010">
        <w:rPr>
          <w:rStyle w:val="StyleUnderline"/>
        </w:rPr>
        <w:t xml:space="preserve">omy </w:t>
      </w:r>
      <w:r w:rsidRPr="000F0010">
        <w:rPr>
          <w:rStyle w:val="StyleUnderline"/>
          <w:highlight w:val="green"/>
        </w:rPr>
        <w:t>is growing</w:t>
      </w:r>
      <w:r w:rsidRPr="00B20A24">
        <w:rPr>
          <w:sz w:val="16"/>
        </w:rPr>
        <w:t xml:space="preserve">, albeit slowly, VTB Capital (VTBC) said in a note following the release of the Russian Federal Statistics Service, or Rosstat’s May statistics. The first tier data for May </w:t>
      </w:r>
      <w:r w:rsidRPr="000F0010">
        <w:rPr>
          <w:rStyle w:val="StyleUnderline"/>
        </w:rPr>
        <w:t xml:space="preserve">shows that retail sales </w:t>
      </w:r>
      <w:r w:rsidRPr="00DD5979">
        <w:rPr>
          <w:rStyle w:val="StyleUnderline"/>
          <w:highlight w:val="green"/>
        </w:rPr>
        <w:t>rose 1.4 percent year-on-year</w:t>
      </w:r>
      <w:r w:rsidRPr="000F0010">
        <w:rPr>
          <w:rStyle w:val="StyleUnderline"/>
        </w:rPr>
        <w:t>, with the turnover in the food and non-food segments increasing modestly, by 1.7 percent and 1.0 percent year-on-year, respectively</w:t>
      </w:r>
      <w:r w:rsidRPr="00B20A24">
        <w:rPr>
          <w:sz w:val="16"/>
        </w:rPr>
        <w:t xml:space="preserve">. Real wages have been stagnating for almost six years now, and real wages growth decelerated again from 3.1 percent year-on-year in April to 2.8 percent year-on-year in May. However, economists warn that these flash estimates tend to be revised. And despite a surge in completion in the residential sector — up by almost 30 percent in the first quarter — the output in construction remained almost flat in May at 0.2 percent year-on-year, according to Alexander Isakov, chief economist at VTB Capital. The stagnation in real wage growth has been depressing the retail sector, where turnover grew by 1.4 percent year-on-year in May, up slightly from 1.2 percent year-on-year in the previous month. “The lacklustre growth reflects disposable income growth being down 2.3 percent year-on-year in 1Q19 (the last value available). This anemic demand growth is likely to persist throughout the year, we believe, as long as the 2018 base effects are at play (higher inflation, no extra-public sector wage indexations etc.)” said Isakov. </w:t>
      </w:r>
      <w:r w:rsidRPr="00DD5979">
        <w:rPr>
          <w:rStyle w:val="StyleUnderline"/>
          <w:highlight w:val="green"/>
        </w:rPr>
        <w:t>Real wages are rising</w:t>
      </w:r>
      <w:r w:rsidRPr="00B20A24">
        <w:rPr>
          <w:sz w:val="16"/>
        </w:rPr>
        <w:t>, but too slowly,</w:t>
      </w:r>
      <w:r w:rsidRPr="000F0010">
        <w:rPr>
          <w:rStyle w:val="StyleUnderline"/>
        </w:rPr>
        <w:t xml:space="preserve"> </w:t>
      </w:r>
      <w:r w:rsidRPr="00DD5979">
        <w:rPr>
          <w:rStyle w:val="StyleUnderline"/>
          <w:highlight w:val="green"/>
        </w:rPr>
        <w:t>as with economic growth</w:t>
      </w:r>
      <w:r w:rsidRPr="000F0010">
        <w:rPr>
          <w:rStyle w:val="StyleUnderline"/>
        </w:rPr>
        <w:t xml:space="preserve"> of only 0.5 percent in the first quarter year-on-year there is little momentum in the economy. Real wages increased by 2.8 percent year-on-year in May, while growth in April was revised up from the flash estimate of 1.6 percent year-on-year to 3.1 percent year-on-year. “We note that personal income tax revenues have been growing faster than the average nominal wage recently. In April, the former grew 15.8 percent year-on-year, while the latter added 8.4 percent year-on-year,” said Isakov. Construction output</w:t>
      </w:r>
      <w:r w:rsidRPr="00B20A24">
        <w:rPr>
          <w:sz w:val="16"/>
        </w:rPr>
        <w:t xml:space="preserve"> — one of the three main drivers of economic growth — remained stagnant with growth of just 0.2 percent year-on-year in May. The highest growth registered so far this year has been 0.3 percent year-on-year, in February. “Nonetheless, the surge in construction-related products might foreshadow an increase in construction activity,” says Isakov.</w:t>
      </w:r>
    </w:p>
    <w:p w14:paraId="5252042F" w14:textId="0DDB8BE4" w:rsidR="00D46FC7" w:rsidRDefault="00D46FC7" w:rsidP="00C82C16">
      <w:pPr>
        <w:pStyle w:val="Heading2"/>
      </w:pPr>
      <w:r>
        <w:t>Link Defense</w:t>
      </w:r>
    </w:p>
    <w:p w14:paraId="192F4F3B" w14:textId="1F466021" w:rsidR="00D46FC7" w:rsidRPr="00BF0C7D" w:rsidRDefault="000A6E1D" w:rsidP="00D46FC7">
      <w:pPr>
        <w:pStyle w:val="Heading3"/>
      </w:pPr>
      <w:r>
        <w:t>No Link---No Fill In</w:t>
      </w:r>
    </w:p>
    <w:p w14:paraId="46FF5789" w14:textId="77777777" w:rsidR="00D46FC7" w:rsidRPr="006A5E02" w:rsidRDefault="00D46FC7" w:rsidP="00D46FC7">
      <w:pPr>
        <w:pStyle w:val="Heading4"/>
      </w:pPr>
      <w:r>
        <w:t>Russia fill in fails, too many competitors</w:t>
      </w:r>
    </w:p>
    <w:p w14:paraId="4CCDF916" w14:textId="77777777" w:rsidR="00D46FC7" w:rsidRPr="006A5E02" w:rsidRDefault="00D46FC7" w:rsidP="00D46FC7">
      <w:r>
        <w:t xml:space="preserve">Richard </w:t>
      </w:r>
      <w:r w:rsidRPr="006A5E02">
        <w:rPr>
          <w:rStyle w:val="Style13ptBold"/>
        </w:rPr>
        <w:t>Connolly and</w:t>
      </w:r>
      <w:r>
        <w:t xml:space="preserve"> Cecilie </w:t>
      </w:r>
      <w:r w:rsidRPr="006A5E02">
        <w:rPr>
          <w:rStyle w:val="Style13ptBold"/>
        </w:rPr>
        <w:t>Sendstad</w:t>
      </w:r>
      <w:r>
        <w:t xml:space="preserve">, </w:t>
      </w:r>
      <w:r w:rsidRPr="006A5E02">
        <w:rPr>
          <w:rStyle w:val="Style13ptBold"/>
        </w:rPr>
        <w:t>3</w:t>
      </w:r>
      <w:r>
        <w:rPr>
          <w:rStyle w:val="Style13ptBold"/>
        </w:rPr>
        <w:t>/</w:t>
      </w:r>
      <w:r w:rsidRPr="006A5E02">
        <w:rPr>
          <w:rStyle w:val="Style13ptBold"/>
        </w:rPr>
        <w:t>20</w:t>
      </w:r>
      <w:r>
        <w:t>/17,</w:t>
      </w:r>
      <w:r w:rsidRPr="006A5E02">
        <w:t xml:space="preserve"> </w:t>
      </w:r>
      <w:r>
        <w:t xml:space="preserve">Russia and Eurasia Programme, Richard Connoly is a senior lecturer in Political Economy and co-director of the Centre for Russian, European and Eurasian Studies at the University of Birmingham. Cecilie Sendstad is a research manager in the Cost Analysis Research Programme. </w:t>
      </w:r>
      <w:hyperlink r:id="rId133" w:history="1">
        <w:r w:rsidRPr="00735F0C">
          <w:rPr>
            <w:rStyle w:val="Hyperlink"/>
          </w:rPr>
          <w:t>https://www.chathamhouse.org/sites/default/files/publications/research/2017-03-20-russia-arms-exporter-connolly-sendstad.pdf</w:t>
        </w:r>
      </w:hyperlink>
    </w:p>
    <w:p w14:paraId="14D9A46D" w14:textId="77777777" w:rsidR="00D46FC7" w:rsidRDefault="00D46FC7" w:rsidP="00D46FC7">
      <w:pPr>
        <w:rPr>
          <w:rStyle w:val="StyleUnderline"/>
        </w:rPr>
      </w:pPr>
      <w:r w:rsidRPr="0008515A">
        <w:rPr>
          <w:sz w:val="16"/>
        </w:rPr>
        <w:t xml:space="preserve">A number of internal and external challenges threaten to erode its competitive position as an arms exporter in the future. </w:t>
      </w:r>
      <w:r w:rsidRPr="002946AB">
        <w:rPr>
          <w:rStyle w:val="StyleUnderline"/>
          <w:highlight w:val="cyan"/>
        </w:rPr>
        <w:t>First</w:t>
      </w:r>
      <w:r w:rsidRPr="006A5E02">
        <w:rPr>
          <w:rStyle w:val="StyleUnderline"/>
        </w:rPr>
        <w:t xml:space="preserve">, in the past </w:t>
      </w:r>
      <w:r w:rsidRPr="006557E5">
        <w:rPr>
          <w:rStyle w:val="StyleUnderline"/>
          <w:highlight w:val="cyan"/>
        </w:rPr>
        <w:t>Russian firms have proven weak in</w:t>
      </w:r>
      <w:r w:rsidRPr="006A5E02">
        <w:rPr>
          <w:rStyle w:val="StyleUnderline"/>
        </w:rPr>
        <w:t xml:space="preserve"> the provision of after-sales </w:t>
      </w:r>
      <w:r w:rsidRPr="006557E5">
        <w:rPr>
          <w:rStyle w:val="StyleUnderline"/>
          <w:highlight w:val="cyan"/>
        </w:rPr>
        <w:t>support and guidance</w:t>
      </w:r>
      <w:r>
        <w:rPr>
          <w:rStyle w:val="StyleUnderline"/>
        </w:rPr>
        <w:t xml:space="preserve"> </w:t>
      </w:r>
      <w:r w:rsidRPr="006A5E02">
        <w:rPr>
          <w:rStyle w:val="StyleUnderline"/>
        </w:rPr>
        <w:t>to their customers.</w:t>
      </w:r>
      <w:r w:rsidRPr="0008515A">
        <w:rPr>
          <w:sz w:val="16"/>
        </w:rPr>
        <w:t xml:space="preserve"> This is a lucrative aspect of the arms trade, and one of immense practical importance to the customer. This is, though, an area in which Russia has taken steps to improve performance, with construction under way of a system to enhance after-sales services.89 </w:t>
      </w:r>
      <w:r w:rsidRPr="002946AB">
        <w:rPr>
          <w:rStyle w:val="StyleUnderline"/>
          <w:highlight w:val="cyan"/>
        </w:rPr>
        <w:t>Second</w:t>
      </w:r>
      <w:r w:rsidRPr="006A5E02">
        <w:rPr>
          <w:rStyle w:val="StyleUnderline"/>
        </w:rPr>
        <w:t>, developments outside Russia might also threaten its position in the global arms market.</w:t>
      </w:r>
      <w:r>
        <w:rPr>
          <w:rStyle w:val="StyleUnderline"/>
        </w:rPr>
        <w:t xml:space="preserve"> </w:t>
      </w:r>
      <w:r w:rsidRPr="006A5E02">
        <w:rPr>
          <w:rStyle w:val="StyleUnderline"/>
        </w:rPr>
        <w:t xml:space="preserve">If </w:t>
      </w:r>
      <w:r w:rsidRPr="002946AB">
        <w:rPr>
          <w:rStyle w:val="StyleUnderline"/>
          <w:highlight w:val="cyan"/>
        </w:rPr>
        <w:t>efforts by China and India to develop indigenous production</w:t>
      </w:r>
      <w:r w:rsidRPr="006A5E02">
        <w:rPr>
          <w:rStyle w:val="StyleUnderline"/>
        </w:rPr>
        <w:t xml:space="preserve"> capabilities were </w:t>
      </w:r>
      <w:r w:rsidRPr="002946AB">
        <w:rPr>
          <w:rStyle w:val="StyleUnderline"/>
          <w:highlight w:val="cyan"/>
        </w:rPr>
        <w:t>to prove successful</w:t>
      </w:r>
      <w:r w:rsidRPr="006A5E02">
        <w:rPr>
          <w:rStyle w:val="StyleUnderline"/>
        </w:rPr>
        <w:t>,</w:t>
      </w:r>
      <w:r>
        <w:rPr>
          <w:rStyle w:val="StyleUnderline"/>
        </w:rPr>
        <w:t xml:space="preserve"> </w:t>
      </w:r>
      <w:r w:rsidRPr="006A5E02">
        <w:rPr>
          <w:rStyle w:val="StyleUnderline"/>
        </w:rPr>
        <w:t xml:space="preserve">their </w:t>
      </w:r>
      <w:r w:rsidRPr="002946AB">
        <w:rPr>
          <w:rStyle w:val="StyleUnderline"/>
          <w:highlight w:val="cyan"/>
        </w:rPr>
        <w:t>need to import</w:t>
      </w:r>
      <w:r w:rsidRPr="006A5E02">
        <w:rPr>
          <w:rStyle w:val="StyleUnderline"/>
        </w:rPr>
        <w:t xml:space="preserve"> Russian aircraft, missiles, submarines and engines </w:t>
      </w:r>
      <w:r w:rsidRPr="002946AB">
        <w:rPr>
          <w:rStyle w:val="StyleUnderline"/>
          <w:highlight w:val="cyan"/>
        </w:rPr>
        <w:t>may diminish</w:t>
      </w:r>
      <w:r w:rsidRPr="006A5E02">
        <w:rPr>
          <w:rStyle w:val="StyleUnderline"/>
        </w:rPr>
        <w:t xml:space="preserve">. </w:t>
      </w:r>
      <w:r w:rsidRPr="0008515A">
        <w:rPr>
          <w:sz w:val="16"/>
        </w:rPr>
        <w:t xml:space="preserve">Both countries – especially India – remain behind Russia in key areas. However, </w:t>
      </w:r>
      <w:r w:rsidRPr="006A5E02">
        <w:rPr>
          <w:rStyle w:val="StyleUnderline"/>
        </w:rPr>
        <w:t>if they are able to produce viable</w:t>
      </w:r>
      <w:r>
        <w:rPr>
          <w:rStyle w:val="StyleUnderline"/>
        </w:rPr>
        <w:t xml:space="preserve"> </w:t>
      </w:r>
      <w:r w:rsidRPr="006A5E02">
        <w:rPr>
          <w:rStyle w:val="StyleUnderline"/>
        </w:rPr>
        <w:t xml:space="preserve">substitutes for Russian goods in the future, this will result in </w:t>
      </w:r>
      <w:r w:rsidRPr="002946AB">
        <w:rPr>
          <w:rStyle w:val="StyleUnderline"/>
          <w:highlight w:val="cyan"/>
        </w:rPr>
        <w:t>a decline in demand for Russian exports</w:t>
      </w:r>
      <w:r>
        <w:rPr>
          <w:rStyle w:val="StyleUnderline"/>
        </w:rPr>
        <w:t xml:space="preserve"> </w:t>
      </w:r>
      <w:r w:rsidRPr="006A5E02">
        <w:rPr>
          <w:rStyle w:val="StyleUnderline"/>
        </w:rPr>
        <w:t xml:space="preserve">and the </w:t>
      </w:r>
      <w:r w:rsidRPr="002946AB">
        <w:rPr>
          <w:rStyle w:val="StyleUnderline"/>
          <w:highlight w:val="cyan"/>
        </w:rPr>
        <w:t>emergence of potential competitors</w:t>
      </w:r>
      <w:r w:rsidRPr="006A5E02">
        <w:rPr>
          <w:rStyle w:val="StyleUnderline"/>
        </w:rPr>
        <w:t xml:space="preserve"> in third-country markets.</w:t>
      </w:r>
      <w:r w:rsidRPr="0008515A">
        <w:rPr>
          <w:sz w:val="16"/>
        </w:rPr>
        <w:t xml:space="preserve"> For example, China’s progress in the development of advanced fighter aircraft – notwithstanding the persistence of its weaknesses in engine production – offers the prospect of greater competition for Russia in markets not traditionally served by Western producers. </w:t>
      </w:r>
      <w:r w:rsidRPr="002946AB">
        <w:rPr>
          <w:rStyle w:val="StyleUnderline"/>
          <w:highlight w:val="cyan"/>
        </w:rPr>
        <w:t>Third</w:t>
      </w:r>
      <w:r w:rsidRPr="006A5E02">
        <w:rPr>
          <w:rStyle w:val="StyleUnderline"/>
        </w:rPr>
        <w:t xml:space="preserve">, changes in </w:t>
      </w:r>
      <w:r w:rsidRPr="002946AB">
        <w:rPr>
          <w:rStyle w:val="StyleUnderline"/>
          <w:highlight w:val="cyan"/>
        </w:rPr>
        <w:t>international relations</w:t>
      </w:r>
      <w:r w:rsidRPr="006A5E02">
        <w:rPr>
          <w:rStyle w:val="StyleUnderline"/>
        </w:rPr>
        <w:t xml:space="preserve"> might </w:t>
      </w:r>
      <w:r w:rsidRPr="002946AB">
        <w:rPr>
          <w:rStyle w:val="StyleUnderline"/>
          <w:highlight w:val="cyan"/>
        </w:rPr>
        <w:t>also adversely affect</w:t>
      </w:r>
      <w:r w:rsidRPr="006A5E02">
        <w:rPr>
          <w:rStyle w:val="StyleUnderline"/>
        </w:rPr>
        <w:t xml:space="preserve"> Russia’s </w:t>
      </w:r>
      <w:r w:rsidRPr="002946AB">
        <w:rPr>
          <w:rStyle w:val="StyleUnderline"/>
          <w:highlight w:val="cyan"/>
        </w:rPr>
        <w:t>prospects</w:t>
      </w:r>
      <w:r w:rsidRPr="006A5E02">
        <w:rPr>
          <w:rStyle w:val="StyleUnderline"/>
        </w:rPr>
        <w:t xml:space="preserve"> as a leading</w:t>
      </w:r>
      <w:r>
        <w:rPr>
          <w:rStyle w:val="StyleUnderline"/>
        </w:rPr>
        <w:t xml:space="preserve"> </w:t>
      </w:r>
      <w:r w:rsidRPr="006A5E02">
        <w:rPr>
          <w:rStyle w:val="StyleUnderline"/>
        </w:rPr>
        <w:t xml:space="preserve">arms </w:t>
      </w:r>
      <w:r w:rsidRPr="0008515A">
        <w:rPr>
          <w:rStyle w:val="StyleUnderline"/>
        </w:rPr>
        <w:t xml:space="preserve">exporter. Although its </w:t>
      </w:r>
      <w:r w:rsidRPr="002946AB">
        <w:rPr>
          <w:rStyle w:val="StyleUnderline"/>
          <w:highlight w:val="cyan"/>
        </w:rPr>
        <w:t>producers might benefit from</w:t>
      </w:r>
      <w:r w:rsidRPr="0008515A">
        <w:rPr>
          <w:rStyle w:val="StyleUnderline"/>
        </w:rPr>
        <w:t xml:space="preserve"> any </w:t>
      </w:r>
      <w:r w:rsidRPr="002946AB">
        <w:rPr>
          <w:rStyle w:val="StyleUnderline"/>
          <w:highlight w:val="cyan"/>
        </w:rPr>
        <w:t>shift</w:t>
      </w:r>
      <w:r w:rsidRPr="0008515A">
        <w:rPr>
          <w:rStyle w:val="StyleUnderline"/>
        </w:rPr>
        <w:t xml:space="preserve"> in foreign policy allegiance from</w:t>
      </w:r>
      <w:r>
        <w:rPr>
          <w:rStyle w:val="StyleUnderline"/>
        </w:rPr>
        <w:t xml:space="preserve"> </w:t>
      </w:r>
      <w:r w:rsidRPr="0008515A">
        <w:rPr>
          <w:rStyle w:val="StyleUnderline"/>
        </w:rPr>
        <w:t xml:space="preserve">traditional US allies </w:t>
      </w:r>
      <w:r w:rsidRPr="002946AB">
        <w:rPr>
          <w:rStyle w:val="StyleUnderline"/>
          <w:highlight w:val="cyan"/>
        </w:rPr>
        <w:t>towards Russia, a shift in the opposite direction</w:t>
      </w:r>
      <w:r w:rsidRPr="0008515A">
        <w:rPr>
          <w:rStyle w:val="StyleUnderline"/>
        </w:rPr>
        <w:t xml:space="preserve"> by traditional Russian clients such</w:t>
      </w:r>
      <w:r>
        <w:rPr>
          <w:rStyle w:val="StyleUnderline"/>
        </w:rPr>
        <w:t xml:space="preserve"> </w:t>
      </w:r>
      <w:r w:rsidRPr="0008515A">
        <w:rPr>
          <w:rStyle w:val="StyleUnderline"/>
        </w:rPr>
        <w:t xml:space="preserve">as India or Vietnam </w:t>
      </w:r>
      <w:r w:rsidRPr="002946AB">
        <w:rPr>
          <w:rStyle w:val="StyleUnderline"/>
          <w:highlight w:val="cyan"/>
        </w:rPr>
        <w:t>could knock a significant hole</w:t>
      </w:r>
      <w:r w:rsidRPr="0008515A">
        <w:rPr>
          <w:rStyle w:val="StyleUnderline"/>
        </w:rPr>
        <w:t xml:space="preserve"> in arms revenues.</w:t>
      </w:r>
    </w:p>
    <w:p w14:paraId="7C859E7E" w14:textId="77777777" w:rsidR="00D46FC7" w:rsidRDefault="00D46FC7" w:rsidP="00D46FC7">
      <w:pPr>
        <w:rPr>
          <w:rStyle w:val="StyleUnderline"/>
        </w:rPr>
      </w:pPr>
    </w:p>
    <w:p w14:paraId="2D1E511E" w14:textId="77777777" w:rsidR="00D46FC7" w:rsidRPr="0046211C" w:rsidRDefault="00D46FC7" w:rsidP="00D46FC7">
      <w:pPr>
        <w:pStyle w:val="Heading4"/>
      </w:pPr>
      <w:r>
        <w:t>Russia arms producers are unpopular and unsustainable</w:t>
      </w:r>
    </w:p>
    <w:p w14:paraId="7F1AC3C9" w14:textId="77777777" w:rsidR="00D46FC7" w:rsidRPr="0046211C" w:rsidRDefault="00D46FC7" w:rsidP="00D46FC7">
      <w:r w:rsidRPr="0046211C">
        <w:rPr>
          <w:rStyle w:val="Style13ptBold"/>
        </w:rPr>
        <w:t>Stratfor</w:t>
      </w:r>
      <w:r w:rsidRPr="0046211C">
        <w:t>,</w:t>
      </w:r>
      <w:r>
        <w:rPr>
          <w:rStyle w:val="Style13ptBold"/>
        </w:rPr>
        <w:t xml:space="preserve"> </w:t>
      </w:r>
      <w:r w:rsidRPr="0046211C">
        <w:rPr>
          <w:rStyle w:val="Style13ptBold"/>
        </w:rPr>
        <w:t>5/2</w:t>
      </w:r>
      <w:r>
        <w:t>/</w:t>
      </w:r>
      <w:r w:rsidRPr="0046211C">
        <w:t xml:space="preserve">19, </w:t>
      </w:r>
      <w:r>
        <w:t xml:space="preserve">Stratfor is an American geopolitical intelligence platform and publisher. </w:t>
      </w:r>
      <w:r w:rsidRPr="0046211C">
        <w:t>"Russia is one of the world's biggest weapons dealers, but its defense industry is headed for trouble," Business Insider, https://www.businessinsider.com/russian-defense-industry-faces-problems-hurting-military-modernization-2019-5</w:t>
      </w:r>
    </w:p>
    <w:p w14:paraId="6BB2961C" w14:textId="77777777" w:rsidR="00D46FC7" w:rsidRPr="0046211C" w:rsidRDefault="00D46FC7" w:rsidP="00D46FC7">
      <w:pPr>
        <w:rPr>
          <w:rStyle w:val="StyleUnderline"/>
        </w:rPr>
      </w:pPr>
      <w:r w:rsidRPr="0046211C">
        <w:rPr>
          <w:sz w:val="16"/>
        </w:rPr>
        <w:t xml:space="preserve">This is why, for example, </w:t>
      </w:r>
      <w:r w:rsidRPr="002946AB">
        <w:rPr>
          <w:rStyle w:val="StyleUnderline"/>
          <w:highlight w:val="cyan"/>
        </w:rPr>
        <w:t>India's withdrawal from</w:t>
      </w:r>
      <w:r w:rsidRPr="0046211C">
        <w:rPr>
          <w:rStyle w:val="StyleUnderline"/>
        </w:rPr>
        <w:t xml:space="preserve"> the </w:t>
      </w:r>
      <w:r w:rsidRPr="002946AB">
        <w:rPr>
          <w:rStyle w:val="StyleUnderline"/>
          <w:highlight w:val="cyan"/>
        </w:rPr>
        <w:t>joint development</w:t>
      </w:r>
      <w:r w:rsidRPr="0046211C">
        <w:rPr>
          <w:rStyle w:val="StyleUnderline"/>
        </w:rPr>
        <w:t xml:space="preserve"> and production of the Su-57 fighter aircraft last year has </w:t>
      </w:r>
      <w:r w:rsidRPr="002946AB">
        <w:rPr>
          <w:rStyle w:val="StyleUnderline"/>
          <w:highlight w:val="cyan"/>
        </w:rPr>
        <w:t>cast doubt on Russia's ability to sustain the program</w:t>
      </w:r>
      <w:r w:rsidRPr="0046211C">
        <w:rPr>
          <w:rStyle w:val="StyleUnderline"/>
        </w:rPr>
        <w:t xml:space="preserve"> in a meaningful way or at an acceptable cost. As a result, </w:t>
      </w:r>
      <w:r w:rsidRPr="002946AB">
        <w:rPr>
          <w:rStyle w:val="StyleUnderline"/>
          <w:highlight w:val="cyan"/>
        </w:rPr>
        <w:t>Russia has sought</w:t>
      </w:r>
      <w:r w:rsidRPr="0046211C">
        <w:rPr>
          <w:rStyle w:val="StyleUnderline"/>
        </w:rPr>
        <w:t xml:space="preserve"> — albeit </w:t>
      </w:r>
      <w:r w:rsidRPr="002946AB">
        <w:rPr>
          <w:rStyle w:val="StyleUnderline"/>
          <w:highlight w:val="cyan"/>
        </w:rPr>
        <w:t>unsuccessfully</w:t>
      </w:r>
      <w:r w:rsidRPr="0046211C">
        <w:rPr>
          <w:rStyle w:val="StyleUnderline"/>
        </w:rPr>
        <w:t xml:space="preserve"> so far — </w:t>
      </w:r>
      <w:r w:rsidRPr="002946AB">
        <w:rPr>
          <w:rStyle w:val="StyleUnderline"/>
          <w:highlight w:val="cyan"/>
        </w:rPr>
        <w:t>to export</w:t>
      </w:r>
      <w:r w:rsidRPr="0046211C">
        <w:rPr>
          <w:rStyle w:val="StyleUnderline"/>
        </w:rPr>
        <w:t xml:space="preserve"> the Su-57 more widely in an effort to find a partnership that would make the aircraft viable.</w:t>
      </w:r>
      <w:r>
        <w:rPr>
          <w:rStyle w:val="StyleUnderline"/>
        </w:rPr>
        <w:t xml:space="preserve"> </w:t>
      </w:r>
      <w:r w:rsidRPr="0046211C">
        <w:rPr>
          <w:sz w:val="16"/>
        </w:rPr>
        <w:t xml:space="preserve">Russia, accordingly, has been considering other solutions to safeguard its defense sector and improve its overall industrial performance. One possible remedy centers on what amounts to burden sharing across sectors. In this, the country is looking to harness the defense industry's strengths for civilian production, similar to the way Western enterprises such as Boeing or Airbus operate. </w:t>
      </w:r>
      <w:r w:rsidRPr="0046211C">
        <w:rPr>
          <w:rStyle w:val="StyleUnderline"/>
        </w:rPr>
        <w:t>By producing non-military products for domestic and foreign civilian markets, Russian defense manufacturers could sustain themselves even if their military goods are earning less revenue.</w:t>
      </w:r>
      <w:r>
        <w:rPr>
          <w:rStyle w:val="StyleUnderline"/>
        </w:rPr>
        <w:t xml:space="preserve"> </w:t>
      </w:r>
      <w:r w:rsidRPr="0046211C">
        <w:rPr>
          <w:rStyle w:val="StyleUnderline"/>
        </w:rPr>
        <w:t>Unfortunately for Russia, the chances that such a gambit will succeed are low — even for domestic consumption.</w:t>
      </w:r>
      <w:r>
        <w:rPr>
          <w:rStyle w:val="StyleUnderline"/>
        </w:rPr>
        <w:t xml:space="preserve"> </w:t>
      </w:r>
      <w:r w:rsidRPr="0046211C">
        <w:rPr>
          <w:rStyle w:val="StyleUnderline"/>
        </w:rPr>
        <w:t>Although Moscow has been pushing an import substitution program amid the West's sanctions, Russian firms continue to privilege foreign, instead of domestic, components. In 2018, 38% of Russian industrial enterprises purchased equipment from abroad; two years before, the figure was just 6%. Ultimately, if Russian arms producers are failing to find sales for defense customers at home, they're unlikely to find any more of a domestic civilian market for their wares.</w:t>
      </w:r>
      <w:r>
        <w:rPr>
          <w:rStyle w:val="StyleUnderline"/>
        </w:rPr>
        <w:t xml:space="preserve"> </w:t>
      </w:r>
      <w:r w:rsidRPr="0046211C">
        <w:rPr>
          <w:sz w:val="16"/>
        </w:rPr>
        <w:t xml:space="preserve">As a great power, Russia has lofty ambitions for the modernization of its military. </w:t>
      </w:r>
      <w:r w:rsidRPr="002946AB">
        <w:rPr>
          <w:rStyle w:val="StyleUnderline"/>
          <w:highlight w:val="cyan"/>
        </w:rPr>
        <w:t>Budget constraints, more competition</w:t>
      </w:r>
      <w:r w:rsidRPr="0046211C">
        <w:rPr>
          <w:rStyle w:val="StyleUnderline"/>
        </w:rPr>
        <w:t xml:space="preserve"> from elsewhere </w:t>
      </w:r>
      <w:r w:rsidRPr="002946AB">
        <w:rPr>
          <w:rStyle w:val="StyleUnderline"/>
          <w:highlight w:val="cyan"/>
        </w:rPr>
        <w:t>and other issues</w:t>
      </w:r>
      <w:r w:rsidRPr="0046211C">
        <w:rPr>
          <w:rStyle w:val="StyleUnderline"/>
        </w:rPr>
        <w:t xml:space="preserve">, however, </w:t>
      </w:r>
      <w:r w:rsidRPr="002946AB">
        <w:rPr>
          <w:rStyle w:val="StyleUnderline"/>
          <w:highlight w:val="cyan"/>
        </w:rPr>
        <w:t>mean many</w:t>
      </w:r>
      <w:r w:rsidRPr="0046211C">
        <w:rPr>
          <w:rStyle w:val="StyleUnderline"/>
        </w:rPr>
        <w:t xml:space="preserve"> of the army's most ostentatious </w:t>
      </w:r>
      <w:r w:rsidRPr="002946AB">
        <w:rPr>
          <w:rStyle w:val="StyleUnderline"/>
          <w:highlight w:val="cyan"/>
        </w:rPr>
        <w:t>projects</w:t>
      </w:r>
      <w:r w:rsidRPr="0046211C">
        <w:rPr>
          <w:rStyle w:val="StyleUnderline"/>
        </w:rPr>
        <w:t xml:space="preserve"> </w:t>
      </w:r>
      <w:r w:rsidRPr="002946AB">
        <w:rPr>
          <w:rStyle w:val="StyleUnderline"/>
          <w:highlight w:val="cyan"/>
        </w:rPr>
        <w:t>never make it past the showroom</w:t>
      </w:r>
      <w:r w:rsidRPr="0046211C">
        <w:rPr>
          <w:rStyle w:val="StyleUnderline"/>
        </w:rPr>
        <w:t xml:space="preserve">. And </w:t>
      </w:r>
      <w:r w:rsidRPr="002946AB">
        <w:rPr>
          <w:rStyle w:val="StyleUnderline"/>
          <w:highlight w:val="cyan"/>
        </w:rPr>
        <w:t>moving forward, the</w:t>
      </w:r>
      <w:r w:rsidRPr="0046211C">
        <w:rPr>
          <w:rStyle w:val="StyleUnderline"/>
        </w:rPr>
        <w:t xml:space="preserve"> Russian </w:t>
      </w:r>
      <w:r w:rsidRPr="002946AB">
        <w:rPr>
          <w:rStyle w:val="StyleUnderline"/>
          <w:highlight w:val="cyan"/>
        </w:rPr>
        <w:t>defense industry</w:t>
      </w:r>
      <w:r w:rsidRPr="002946AB">
        <w:rPr>
          <w:rStyle w:val="StyleUnderline"/>
        </w:rPr>
        <w:t>'s</w:t>
      </w:r>
      <w:r w:rsidRPr="0046211C">
        <w:rPr>
          <w:rStyle w:val="StyleUnderline"/>
        </w:rPr>
        <w:t xml:space="preserve"> plight </w:t>
      </w:r>
      <w:r w:rsidRPr="002946AB">
        <w:rPr>
          <w:rStyle w:val="StyleUnderline"/>
          <w:highlight w:val="cyan"/>
        </w:rPr>
        <w:t>is unlikely to improve</w:t>
      </w:r>
      <w:r w:rsidRPr="0046211C">
        <w:rPr>
          <w:rStyle w:val="StyleUnderline"/>
        </w:rPr>
        <w:t xml:space="preserve"> </w:t>
      </w:r>
      <w:r w:rsidRPr="002946AB">
        <w:rPr>
          <w:rStyle w:val="StyleUnderline"/>
          <w:highlight w:val="cyan"/>
        </w:rPr>
        <w:t>as it faces a vicious circle</w:t>
      </w:r>
      <w:r w:rsidRPr="0046211C">
        <w:rPr>
          <w:rStyle w:val="StyleUnderline"/>
        </w:rPr>
        <w:t xml:space="preserve"> that is leaving it worse for wear.</w:t>
      </w:r>
    </w:p>
    <w:p w14:paraId="3D359B05" w14:textId="77777777" w:rsidR="00D46FC7" w:rsidRDefault="00D46FC7" w:rsidP="00D46FC7"/>
    <w:p w14:paraId="4C88E98E" w14:textId="77777777" w:rsidR="00D46FC7" w:rsidRDefault="00D46FC7" w:rsidP="00D46FC7">
      <w:pPr>
        <w:pStyle w:val="Heading4"/>
      </w:pPr>
      <w:r>
        <w:t>Russia fill in efforts are insufficient</w:t>
      </w:r>
    </w:p>
    <w:p w14:paraId="3B74C527" w14:textId="77777777" w:rsidR="00D46FC7" w:rsidRDefault="00D46FC7" w:rsidP="00D46FC7">
      <w:r>
        <w:t xml:space="preserve">Leonid </w:t>
      </w:r>
      <w:r w:rsidRPr="005A2420">
        <w:rPr>
          <w:rStyle w:val="Style13ptBold"/>
        </w:rPr>
        <w:t>Bershidsky</w:t>
      </w:r>
      <w:r>
        <w:t xml:space="preserve">, </w:t>
      </w:r>
      <w:r w:rsidRPr="005A2420">
        <w:rPr>
          <w:rStyle w:val="Style13ptBold"/>
        </w:rPr>
        <w:t>3/12</w:t>
      </w:r>
      <w:r>
        <w:t>/19, "Trump Is Winning, Putin's Losing in Global Arms Sales," Bloomberg, Leonid Bershidsky is a Russian Berlin-based journalist and columnist for Bloomberg View. https://www.bloomberg.com/opinion/articles/2019-03-12/u-s-is-no-1-in-arms-sales-as-russia-loses-market-share</w:t>
      </w:r>
    </w:p>
    <w:p w14:paraId="09BC3779" w14:textId="46CB6EA5" w:rsidR="00D46FC7" w:rsidRPr="005A2420" w:rsidRDefault="00D46FC7" w:rsidP="00D46FC7">
      <w:pPr>
        <w:rPr>
          <w:sz w:val="16"/>
        </w:rPr>
      </w:pPr>
      <w:r w:rsidRPr="005A2420">
        <w:rPr>
          <w:sz w:val="16"/>
        </w:rPr>
        <w:t xml:space="preserve">For Russia, the Middle East accounted only for 16 percent of its weapons exports over the same period, with most going to Egypt and Iraq. Its major trade partners were India, China and Algeria – </w:t>
      </w:r>
      <w:r w:rsidRPr="002946AB">
        <w:rPr>
          <w:sz w:val="16"/>
        </w:rPr>
        <w:t xml:space="preserve">but </w:t>
      </w:r>
      <w:r w:rsidRPr="002946AB">
        <w:rPr>
          <w:rStyle w:val="StyleUnderline"/>
        </w:rPr>
        <w:t>sales to India dropped significantly as its government sought to diversify suppliers</w:t>
      </w:r>
      <w:r w:rsidRPr="005A2420">
        <w:rPr>
          <w:rStyle w:val="StyleUnderline"/>
        </w:rPr>
        <w:t xml:space="preserve"> and bought more from the U.S., South Korea and, most painfully for the Kremlin, Ukraine.</w:t>
      </w:r>
      <w:r w:rsidRPr="005A2420">
        <w:rPr>
          <w:sz w:val="16"/>
        </w:rPr>
        <w:t xml:space="preserve"> Russia has been losing key aircraft tenders in India to the U.S. This, along with the economic collapse of another major client, Venezuela, and the current potential for regime change in Algeria, all makes a rebound in Russian sales look unlikely. </w:t>
      </w:r>
      <w:r w:rsidRPr="005A2420">
        <w:rPr>
          <w:rStyle w:val="StyleUnderline"/>
        </w:rPr>
        <w:t>Arms sales are perhaps the best reflection of a major military power’s international influence.</w:t>
      </w:r>
      <w:r w:rsidRPr="005A2420">
        <w:rPr>
          <w:sz w:val="16"/>
        </w:rPr>
        <w:t xml:space="preserve"> The market isn’t all about price and quality competition; it’s about permanent and situational alliances. </w:t>
      </w:r>
      <w:r w:rsidRPr="002946AB">
        <w:rPr>
          <w:rStyle w:val="StyleUnderline"/>
          <w:highlight w:val="cyan"/>
        </w:rPr>
        <w:t>The growing gap between the U.S. and Russia</w:t>
      </w:r>
      <w:r w:rsidRPr="005A2420">
        <w:rPr>
          <w:rStyle w:val="StyleUnderline"/>
        </w:rPr>
        <w:t xml:space="preserve"> in exports </w:t>
      </w:r>
      <w:r w:rsidRPr="002946AB">
        <w:rPr>
          <w:rStyle w:val="StyleUnderline"/>
          <w:highlight w:val="cyan"/>
        </w:rPr>
        <w:t>shows</w:t>
      </w:r>
      <w:r w:rsidRPr="005A2420">
        <w:rPr>
          <w:rStyle w:val="StyleUnderline"/>
        </w:rPr>
        <w:t xml:space="preserve"> that </w:t>
      </w:r>
      <w:r w:rsidRPr="002946AB">
        <w:rPr>
          <w:rStyle w:val="StyleUnderline"/>
          <w:highlight w:val="cyan"/>
        </w:rPr>
        <w:t>Putin’s forays</w:t>
      </w:r>
      <w:r w:rsidRPr="005A2420">
        <w:rPr>
          <w:rStyle w:val="StyleUnderline"/>
        </w:rPr>
        <w:t xml:space="preserve"> into areas such as the Middle East </w:t>
      </w:r>
      <w:r w:rsidRPr="002946AB">
        <w:rPr>
          <w:rStyle w:val="StyleUnderline"/>
          <w:highlight w:val="cyan"/>
        </w:rPr>
        <w:t>are failing</w:t>
      </w:r>
      <w:r w:rsidRPr="005A2420">
        <w:rPr>
          <w:rStyle w:val="StyleUnderline"/>
        </w:rPr>
        <w:t xml:space="preserve"> to translate into Russian influence in the region. </w:t>
      </w:r>
      <w:r w:rsidR="002946AB" w:rsidRPr="002946AB">
        <w:rPr>
          <w:rStyle w:val="StyleUnderline"/>
          <w:highlight w:val="cyan"/>
        </w:rPr>
        <w:t>Although Putin’s warm relations with Egyptian President</w:t>
      </w:r>
      <w:r w:rsidR="002946AB" w:rsidRPr="005A2420">
        <w:rPr>
          <w:rStyle w:val="StyleUnderline"/>
        </w:rPr>
        <w:t xml:space="preserve"> </w:t>
      </w:r>
      <w:r w:rsidRPr="005A2420">
        <w:rPr>
          <w:rStyle w:val="StyleUnderline"/>
        </w:rPr>
        <w:t>Abdel-Fattah el-</w:t>
      </w:r>
      <w:r w:rsidRPr="002946AB">
        <w:rPr>
          <w:rStyle w:val="StyleUnderline"/>
          <w:highlight w:val="cyan"/>
        </w:rPr>
        <w:t>Sisi and</w:t>
      </w:r>
      <w:r w:rsidRPr="005A2420">
        <w:rPr>
          <w:rStyle w:val="StyleUnderline"/>
        </w:rPr>
        <w:t xml:space="preserve"> his alliance with </w:t>
      </w:r>
      <w:r w:rsidRPr="002946AB">
        <w:rPr>
          <w:rStyle w:val="StyleUnderline"/>
          <w:highlight w:val="cyan"/>
        </w:rPr>
        <w:t>Iran</w:t>
      </w:r>
      <w:r w:rsidRPr="005A2420">
        <w:rPr>
          <w:rStyle w:val="StyleUnderline"/>
        </w:rPr>
        <w:t xml:space="preserve">, which has a lot of influence over Iraq, </w:t>
      </w:r>
      <w:r w:rsidRPr="002946AB">
        <w:rPr>
          <w:rStyle w:val="StyleUnderline"/>
          <w:highlight w:val="cyan"/>
        </w:rPr>
        <w:t>are paying off</w:t>
      </w:r>
      <w:r w:rsidRPr="005A2420">
        <w:rPr>
          <w:rStyle w:val="StyleUnderline"/>
        </w:rPr>
        <w:t xml:space="preserve"> to some extent, </w:t>
      </w:r>
      <w:r w:rsidRPr="002946AB">
        <w:rPr>
          <w:rStyle w:val="StyleUnderline"/>
          <w:highlight w:val="cyan"/>
        </w:rPr>
        <w:t xml:space="preserve">they </w:t>
      </w:r>
      <w:r w:rsidRPr="002946AB">
        <w:rPr>
          <w:rStyle w:val="Emphasis"/>
          <w:highlight w:val="cyan"/>
        </w:rPr>
        <w:t>can’t</w:t>
      </w:r>
      <w:r w:rsidRPr="005A2420">
        <w:rPr>
          <w:rStyle w:val="StyleUnderline"/>
        </w:rPr>
        <w:t xml:space="preserve"> quite </w:t>
      </w:r>
      <w:r w:rsidRPr="002946AB">
        <w:rPr>
          <w:rStyle w:val="StyleUnderline"/>
          <w:highlight w:val="cyan"/>
        </w:rPr>
        <w:t>compensate for ground lost</w:t>
      </w:r>
      <w:r w:rsidRPr="005A2420">
        <w:rPr>
          <w:rStyle w:val="StyleUnderline"/>
        </w:rPr>
        <w:t xml:space="preserve"> elsewhere.</w:t>
      </w:r>
      <w:r w:rsidRPr="005A2420">
        <w:rPr>
          <w:sz w:val="16"/>
        </w:rPr>
        <w:t xml:space="preserve"> The U.S.’s allies, France, Germany and the U.K. among them, have been rapidly increasing their market share, too. That’s a rarely mentioned way in which the security alliance with Washington is paying off for the Europeans. All the ethical objections to selling arms to countries such as Saudi Arabia notwithstanding, European Union member states need markets for their defense industries, which employ about 500,000 people. Being under the U.S. umbrella opens doors where Russia and China are less desirable partners – that is, in most of the world. Many tears have been shed in the U.S. about the collapse of the American-led global order. But </w:t>
      </w:r>
      <w:r w:rsidRPr="002946AB">
        <w:rPr>
          <w:rStyle w:val="StyleUnderline"/>
          <w:highlight w:val="cyan"/>
        </w:rPr>
        <w:t>if you take arms sales as</w:t>
      </w:r>
      <w:r w:rsidRPr="005A2420">
        <w:rPr>
          <w:rStyle w:val="StyleUnderline"/>
        </w:rPr>
        <w:t xml:space="preserve"> a proxy </w:t>
      </w:r>
      <w:r w:rsidRPr="002946AB">
        <w:rPr>
          <w:rStyle w:val="StyleUnderline"/>
          <w:highlight w:val="cyan"/>
        </w:rPr>
        <w:t>for influence, the U.S.’s</w:t>
      </w:r>
      <w:r w:rsidRPr="005A2420">
        <w:rPr>
          <w:rStyle w:val="StyleUnderline"/>
        </w:rPr>
        <w:t xml:space="preserve"> global </w:t>
      </w:r>
      <w:r w:rsidRPr="002946AB">
        <w:rPr>
          <w:rStyle w:val="StyleUnderline"/>
          <w:highlight w:val="cyan"/>
        </w:rPr>
        <w:t>dominance looks to be resilient</w:t>
      </w:r>
      <w:r w:rsidRPr="005A2420">
        <w:rPr>
          <w:rStyle w:val="StyleUnderline"/>
        </w:rPr>
        <w:t xml:space="preserve">. In a more conflict-prone, competitive world, </w:t>
      </w:r>
      <w:r w:rsidRPr="002946AB">
        <w:rPr>
          <w:rStyle w:val="StyleUnderline"/>
          <w:highlight w:val="cyan"/>
        </w:rPr>
        <w:t>America is doing</w:t>
      </w:r>
      <w:r w:rsidRPr="005A2420">
        <w:rPr>
          <w:rStyle w:val="StyleUnderline"/>
        </w:rPr>
        <w:t xml:space="preserve"> rather </w:t>
      </w:r>
      <w:r w:rsidRPr="002946AB">
        <w:rPr>
          <w:rStyle w:val="StyleUnderline"/>
          <w:highlight w:val="cyan"/>
        </w:rPr>
        <w:t>well while</w:t>
      </w:r>
      <w:r w:rsidRPr="005A2420">
        <w:rPr>
          <w:rStyle w:val="StyleUnderline"/>
        </w:rPr>
        <w:t xml:space="preserve"> its </w:t>
      </w:r>
      <w:r w:rsidRPr="002946AB">
        <w:rPr>
          <w:rStyle w:val="StyleUnderline"/>
          <w:highlight w:val="cyan"/>
        </w:rPr>
        <w:t>longstanding geopolitical rivals stumble</w:t>
      </w:r>
      <w:r w:rsidRPr="005A2420">
        <w:rPr>
          <w:rStyle w:val="StyleUnderline"/>
        </w:rPr>
        <w:t>.</w:t>
      </w:r>
      <w:r w:rsidRPr="005A2420">
        <w:rPr>
          <w:sz w:val="16"/>
        </w:rPr>
        <w:t xml:space="preserve"> </w:t>
      </w:r>
    </w:p>
    <w:p w14:paraId="0F1CB12C" w14:textId="5E0B519C" w:rsidR="000200B9" w:rsidRPr="00F71B2B" w:rsidRDefault="000200B9" w:rsidP="000200B9">
      <w:pPr>
        <w:pStyle w:val="Heading4"/>
      </w:pPr>
      <w:r>
        <w:t>Arms sales not key – consumers are turning away from purchasing it</w:t>
      </w:r>
    </w:p>
    <w:p w14:paraId="5AC58B0C" w14:textId="77777777" w:rsidR="000200B9" w:rsidRPr="00D80FB8" w:rsidRDefault="000200B9" w:rsidP="000200B9">
      <w:r w:rsidRPr="00F71B2B">
        <w:rPr>
          <w:rStyle w:val="Style13ptBold"/>
        </w:rPr>
        <w:t>Reaves 18</w:t>
      </w:r>
      <w:r>
        <w:t xml:space="preserve"> [ </w:t>
      </w:r>
      <w:r w:rsidRPr="00D80FB8">
        <w:t>Andrew R Reaves</w:t>
      </w:r>
      <w:r>
        <w:t xml:space="preserve"> is in Naval Postgraduate School |”</w:t>
      </w:r>
      <w:r w:rsidRPr="00D80FB8">
        <w:t xml:space="preserve"> RUSSIAN ARMS SALES IN THE AGE OF PUTIN: FOR POLITICS OR PROFIT?</w:t>
      </w:r>
      <w:r>
        <w:t xml:space="preserve">” | </w:t>
      </w:r>
      <w:hyperlink r:id="rId134" w:history="1">
        <w:r w:rsidRPr="00BD5CE6">
          <w:rPr>
            <w:rStyle w:val="Hyperlink"/>
          </w:rPr>
          <w:t>https://calhoun.nps.edu/bitstream/handle/10945/59571/18Jun_Reaves_Andrew.pdf?sequence=1&amp;isAllowed=y|</w:t>
        </w:r>
      </w:hyperlink>
      <w:r>
        <w:t xml:space="preserve"> 154-155; 06/18/ NBK]</w:t>
      </w:r>
    </w:p>
    <w:p w14:paraId="67742FB0" w14:textId="77777777" w:rsidR="000200B9" w:rsidRPr="00F71B2B" w:rsidRDefault="000200B9" w:rsidP="000200B9">
      <w:pPr>
        <w:rPr>
          <w:rStyle w:val="StyleUnderline"/>
        </w:rPr>
      </w:pPr>
      <w:r w:rsidRPr="00075D7E">
        <w:rPr>
          <w:rStyle w:val="StyleUnderline"/>
        </w:rPr>
        <w:t xml:space="preserve">It is unlikely that </w:t>
      </w:r>
      <w:r w:rsidRPr="002946AB">
        <w:rPr>
          <w:rStyle w:val="StyleUnderline"/>
          <w:highlight w:val="cyan"/>
        </w:rPr>
        <w:t xml:space="preserve">Russian arms sales </w:t>
      </w:r>
      <w:r w:rsidRPr="00075D7E">
        <w:rPr>
          <w:rStyle w:val="StyleUnderline"/>
        </w:rPr>
        <w:t>will disappear</w:t>
      </w:r>
      <w:r w:rsidRPr="00F71B2B">
        <w:rPr>
          <w:rStyle w:val="StyleUnderline"/>
        </w:rPr>
        <w:t xml:space="preserve"> in the near future, </w:t>
      </w:r>
      <w:r w:rsidRPr="00075D7E">
        <w:rPr>
          <w:rStyle w:val="StyleUnderline"/>
        </w:rPr>
        <w:t xml:space="preserve">but their </w:t>
      </w:r>
      <w:r w:rsidRPr="002946AB">
        <w:rPr>
          <w:rStyle w:val="StyleUnderline"/>
          <w:highlight w:val="cyan"/>
        </w:rPr>
        <w:t>strategic pull is weakening</w:t>
      </w:r>
      <w:r w:rsidRPr="00122369">
        <w:rPr>
          <w:sz w:val="16"/>
        </w:rPr>
        <w:t xml:space="preserve">. Influence and leverage, as arms export analyst Andrew Pierre notes, are indeed transitory phenomena. </w:t>
      </w:r>
      <w:r w:rsidRPr="00075D7E">
        <w:rPr>
          <w:rStyle w:val="StyleUnderline"/>
          <w:highlight w:val="cyan"/>
        </w:rPr>
        <w:t xml:space="preserve">While Putin has </w:t>
      </w:r>
      <w:r w:rsidRPr="00075D7E">
        <w:rPr>
          <w:rStyle w:val="StyleUnderline"/>
        </w:rPr>
        <w:t xml:space="preserve">successfully </w:t>
      </w:r>
      <w:r w:rsidRPr="00075D7E">
        <w:rPr>
          <w:rStyle w:val="StyleUnderline"/>
          <w:highlight w:val="cyan"/>
        </w:rPr>
        <w:t>integrated arms sales</w:t>
      </w:r>
      <w:r w:rsidRPr="00F71B2B">
        <w:rPr>
          <w:rStyle w:val="StyleUnderline"/>
        </w:rPr>
        <w:t xml:space="preserve"> into his strategy of fostering polycentrism, challenging American hegemony, and reestablishing Russia’s presence globally, </w:t>
      </w:r>
      <w:r w:rsidRPr="00075D7E">
        <w:rPr>
          <w:rStyle w:val="StyleUnderline"/>
          <w:highlight w:val="cyan"/>
        </w:rPr>
        <w:t>his strategic end state</w:t>
      </w:r>
      <w:r w:rsidRPr="00F71B2B">
        <w:rPr>
          <w:rStyle w:val="StyleUnderline"/>
        </w:rPr>
        <w:t xml:space="preserve"> of returning Russia to its former world power status </w:t>
      </w:r>
      <w:r w:rsidRPr="00075D7E">
        <w:rPr>
          <w:rStyle w:val="StyleUnderline"/>
          <w:highlight w:val="cyan"/>
        </w:rPr>
        <w:t>lacks international attractiveness</w:t>
      </w:r>
      <w:r w:rsidRPr="00075D7E">
        <w:rPr>
          <w:sz w:val="16"/>
          <w:highlight w:val="cyan"/>
        </w:rPr>
        <w:t>.</w:t>
      </w:r>
      <w:r w:rsidRPr="00122369">
        <w:rPr>
          <w:sz w:val="16"/>
        </w:rPr>
        <w:t xml:space="preserve"> </w:t>
      </w:r>
      <w:r w:rsidRPr="00F71B2B">
        <w:rPr>
          <w:rStyle w:val="StyleUnderline"/>
        </w:rPr>
        <w:t xml:space="preserve">Furthermore, </w:t>
      </w:r>
      <w:r w:rsidRPr="00075D7E">
        <w:rPr>
          <w:rStyle w:val="StyleUnderline"/>
          <w:highlight w:val="cyan"/>
        </w:rPr>
        <w:t>his focus on short-term political gains</w:t>
      </w:r>
      <w:r w:rsidRPr="00F71B2B">
        <w:rPr>
          <w:rStyle w:val="StyleUnderline"/>
        </w:rPr>
        <w:t xml:space="preserve"> in lieu of a more farsighted plan to achieve his strategic end state </w:t>
      </w:r>
      <w:r w:rsidRPr="00075D7E">
        <w:rPr>
          <w:rStyle w:val="StyleUnderline"/>
          <w:highlight w:val="cyan"/>
        </w:rPr>
        <w:t>has handicapped</w:t>
      </w:r>
      <w:r w:rsidRPr="00F71B2B">
        <w:rPr>
          <w:rStyle w:val="StyleUnderline"/>
        </w:rPr>
        <w:t xml:space="preserve"> his use of </w:t>
      </w:r>
      <w:r w:rsidRPr="00075D7E">
        <w:rPr>
          <w:rStyle w:val="StyleUnderline"/>
          <w:highlight w:val="cyan"/>
        </w:rPr>
        <w:t>arms exports</w:t>
      </w:r>
      <w:r w:rsidRPr="00122369">
        <w:rPr>
          <w:sz w:val="16"/>
        </w:rPr>
        <w:t xml:space="preserve">. In fact, </w:t>
      </w:r>
      <w:r w:rsidRPr="00F71B2B">
        <w:rPr>
          <w:rStyle w:val="StyleUnderline"/>
        </w:rPr>
        <w:t>arms sales have merely supported multiple pragmatic relationships, not an anti-Western coalition, as states seek to maximize their benefits at the expense of Russia</w:t>
      </w:r>
      <w:r w:rsidRPr="00122369">
        <w:rPr>
          <w:sz w:val="16"/>
        </w:rPr>
        <w:t xml:space="preserve">. As Lo observes, Putin’s policy “is frequently held hostage to short-term political and economic expediency...and the over-personalization of decision-making.” </w:t>
      </w:r>
      <w:r w:rsidRPr="00F71B2B">
        <w:rPr>
          <w:rStyle w:val="StyleUnderline"/>
        </w:rPr>
        <w:t xml:space="preserve">Thus, while </w:t>
      </w:r>
      <w:r w:rsidRPr="00075D7E">
        <w:rPr>
          <w:rStyle w:val="StyleUnderline"/>
          <w:highlight w:val="cyan"/>
        </w:rPr>
        <w:t>Russia’s recent dispersal of arms</w:t>
      </w:r>
      <w:r w:rsidRPr="00F71B2B">
        <w:rPr>
          <w:rStyle w:val="StyleUnderline"/>
        </w:rPr>
        <w:t xml:space="preserve"> might strengthen the ability of other states to either reduce the power of the West or promote regional balancing, it </w:t>
      </w:r>
      <w:r w:rsidRPr="00075D7E">
        <w:rPr>
          <w:rStyle w:val="StyleUnderline"/>
          <w:highlight w:val="cyan"/>
        </w:rPr>
        <w:t>does not mean</w:t>
      </w:r>
      <w:r w:rsidRPr="00F71B2B">
        <w:rPr>
          <w:rStyle w:val="StyleUnderline"/>
        </w:rPr>
        <w:t xml:space="preserve"> that </w:t>
      </w:r>
      <w:r w:rsidRPr="00075D7E">
        <w:rPr>
          <w:rStyle w:val="StyleUnderline"/>
          <w:highlight w:val="cyan"/>
        </w:rPr>
        <w:t>Russia’s overall strength</w:t>
      </w:r>
      <w:r w:rsidRPr="00F71B2B">
        <w:rPr>
          <w:rStyle w:val="StyleUnderline"/>
        </w:rPr>
        <w:t xml:space="preserve"> and influence </w:t>
      </w:r>
      <w:r w:rsidRPr="00075D7E">
        <w:rPr>
          <w:rStyle w:val="StyleUnderline"/>
          <w:highlight w:val="cyan"/>
        </w:rPr>
        <w:t>rise</w:t>
      </w:r>
      <w:r w:rsidRPr="00F71B2B">
        <w:rPr>
          <w:rStyle w:val="StyleUnderline"/>
        </w:rPr>
        <w:t xml:space="preserve"> reciprocally. For </w:t>
      </w:r>
      <w:r w:rsidRPr="00075D7E">
        <w:rPr>
          <w:rStyle w:val="StyleUnderline"/>
          <w:highlight w:val="cyan"/>
        </w:rPr>
        <w:t>as long as Putin’s strategy remains</w:t>
      </w:r>
      <w:r w:rsidRPr="00F71B2B">
        <w:rPr>
          <w:rStyle w:val="StyleUnderline"/>
        </w:rPr>
        <w:t xml:space="preserve"> myopic as he seeks partners in a quixotic quest to renew Russia’s grandeur and global influence, </w:t>
      </w:r>
      <w:r w:rsidRPr="00075D7E">
        <w:rPr>
          <w:rStyle w:val="StyleUnderline"/>
          <w:highlight w:val="cyan"/>
        </w:rPr>
        <w:t>states will</w:t>
      </w:r>
      <w:r w:rsidRPr="00F71B2B">
        <w:rPr>
          <w:rStyle w:val="StyleUnderline"/>
        </w:rPr>
        <w:t xml:space="preserve"> continue to gain </w:t>
      </w:r>
      <w:r w:rsidRPr="00075D7E">
        <w:rPr>
          <w:rStyle w:val="StyleUnderline"/>
          <w:highlight w:val="cyan"/>
        </w:rPr>
        <w:t>reverse</w:t>
      </w:r>
      <w:r w:rsidRPr="00F71B2B">
        <w:rPr>
          <w:rStyle w:val="StyleUnderline"/>
        </w:rPr>
        <w:t xml:space="preserve"> leverage </w:t>
      </w:r>
      <w:r w:rsidRPr="00075D7E">
        <w:rPr>
          <w:rStyle w:val="StyleUnderline"/>
          <w:highlight w:val="cyan"/>
        </w:rPr>
        <w:t>on Russia</w:t>
      </w:r>
      <w:r w:rsidRPr="00122369">
        <w:rPr>
          <w:sz w:val="16"/>
        </w:rPr>
        <w:t xml:space="preserve">. Recently imprisoned anti-Putin activist Aleksey Navalny phrased it best in his ominous foreshowing of Putin’s future: This regime is doomed, I’ve said it and I will repeat it, but of course, I will not mention specific dates: in the eleventh year I said that they had a year and a half left, and I will not say anything more. Doom is obvious, because [Putin’s regime] is [a] feudal power, in the post-industrial world unthinkable [sic]; because it prevents us from developing, inventing, building, growing, teaching and healing.690 While Navalny’s words might err on the dramatic, there is truth within them. </w:t>
      </w:r>
      <w:r w:rsidRPr="00F71B2B">
        <w:rPr>
          <w:rStyle w:val="StyleUnderline"/>
        </w:rPr>
        <w:t xml:space="preserve">Although Putin might still view </w:t>
      </w:r>
      <w:r w:rsidRPr="00075D7E">
        <w:rPr>
          <w:rStyle w:val="StyleUnderline"/>
          <w:highlight w:val="cyan"/>
        </w:rPr>
        <w:t>arms sales</w:t>
      </w:r>
      <w:r w:rsidRPr="00F71B2B">
        <w:rPr>
          <w:rStyle w:val="StyleUnderline"/>
        </w:rPr>
        <w:t xml:space="preserve"> as an important item inside his political toolbox, military exports </w:t>
      </w:r>
      <w:r w:rsidRPr="00075D7E">
        <w:rPr>
          <w:rStyle w:val="StyleUnderline"/>
          <w:highlight w:val="cyan"/>
        </w:rPr>
        <w:t>are</w:t>
      </w:r>
      <w:r w:rsidRPr="00F71B2B">
        <w:rPr>
          <w:rStyle w:val="StyleUnderline"/>
        </w:rPr>
        <w:t xml:space="preserve"> quickly </w:t>
      </w:r>
      <w:r w:rsidRPr="00075D7E">
        <w:rPr>
          <w:rStyle w:val="StyleUnderline"/>
          <w:highlight w:val="cyan"/>
        </w:rPr>
        <w:t>becoming</w:t>
      </w:r>
      <w:r w:rsidRPr="00F71B2B">
        <w:rPr>
          <w:rStyle w:val="StyleUnderline"/>
        </w:rPr>
        <w:t xml:space="preserve"> a </w:t>
      </w:r>
      <w:r w:rsidRPr="00075D7E">
        <w:rPr>
          <w:rStyle w:val="StyleUnderline"/>
          <w:highlight w:val="cyan"/>
        </w:rPr>
        <w:t>dull</w:t>
      </w:r>
      <w:r w:rsidRPr="00F71B2B">
        <w:rPr>
          <w:rStyle w:val="StyleUnderline"/>
        </w:rPr>
        <w:t xml:space="preserve"> and </w:t>
      </w:r>
      <w:r w:rsidRPr="00075D7E">
        <w:rPr>
          <w:rStyle w:val="StyleUnderline"/>
        </w:rPr>
        <w:t>impractical</w:t>
      </w:r>
      <w:r w:rsidRPr="00F71B2B">
        <w:rPr>
          <w:rStyle w:val="StyleUnderline"/>
        </w:rPr>
        <w:t xml:space="preserve"> instrument </w:t>
      </w:r>
      <w:r w:rsidRPr="00075D7E">
        <w:rPr>
          <w:rStyle w:val="StyleUnderline"/>
          <w:highlight w:val="cyan"/>
        </w:rPr>
        <w:t>unable to yield</w:t>
      </w:r>
      <w:r w:rsidRPr="00F71B2B">
        <w:rPr>
          <w:rStyle w:val="StyleUnderline"/>
        </w:rPr>
        <w:t xml:space="preserve"> the </w:t>
      </w:r>
      <w:r w:rsidRPr="00075D7E">
        <w:rPr>
          <w:rStyle w:val="StyleUnderline"/>
          <w:highlight w:val="cyan"/>
        </w:rPr>
        <w:t>outcomes</w:t>
      </w:r>
      <w:r w:rsidRPr="00F71B2B">
        <w:rPr>
          <w:rStyle w:val="StyleUnderline"/>
        </w:rPr>
        <w:t xml:space="preserve"> that Putin desires regardless of the previous benefits they once provided.</w:t>
      </w:r>
    </w:p>
    <w:p w14:paraId="4B452E6A" w14:textId="2423043F" w:rsidR="00D46FC7" w:rsidRDefault="00D46FC7" w:rsidP="00D46FC7">
      <w:pPr>
        <w:pStyle w:val="Heading3"/>
      </w:pPr>
      <w:r>
        <w:t xml:space="preserve">No </w:t>
      </w:r>
      <w:r w:rsidR="00EF430C">
        <w:t>L</w:t>
      </w:r>
      <w:r>
        <w:t>ink---China Fill In</w:t>
      </w:r>
    </w:p>
    <w:p w14:paraId="38127C8A" w14:textId="77777777" w:rsidR="00D46FC7" w:rsidRDefault="00D46FC7" w:rsidP="00D46FC7">
      <w:pPr>
        <w:pStyle w:val="Heading4"/>
      </w:pPr>
      <w:r>
        <w:t>No link – China instead fill in – not Russia</w:t>
      </w:r>
    </w:p>
    <w:p w14:paraId="3840806B" w14:textId="77777777" w:rsidR="00D46FC7" w:rsidRPr="00AC3A53" w:rsidRDefault="00D46FC7" w:rsidP="00D46FC7">
      <w:r w:rsidRPr="00CA1800">
        <w:rPr>
          <w:rStyle w:val="Style13ptBold"/>
        </w:rPr>
        <w:t>Halder 19</w:t>
      </w:r>
      <w:r w:rsidRPr="00AC3A53">
        <w:t>[ Ben Halder</w:t>
      </w:r>
      <w:r>
        <w:t xml:space="preserve"> is Freelance Beijing-based writer who has contributed articles and research to British Sinophile, China Highlights and OZY.com. Currently studying International Relations at Peking University | “</w:t>
      </w:r>
      <w:r w:rsidRPr="00CA1800">
        <w:t>CHINA, THE NEXT BIG SUPPLIER OF HIGH-TECH ARMS TO EMERGING NATION</w:t>
      </w:r>
      <w:r>
        <w:t xml:space="preserve">S” | </w:t>
      </w:r>
      <w:hyperlink r:id="rId135" w:history="1">
        <w:r w:rsidRPr="005A406C">
          <w:rPr>
            <w:rStyle w:val="Hyperlink"/>
          </w:rPr>
          <w:t>https://www.ozy.com/fast-forward/china-the-next-big-supplier-of-high-tech-arms-to-emerging-nations/92647</w:t>
        </w:r>
      </w:hyperlink>
      <w:r>
        <w:t xml:space="preserve"> | 4/25/19/ NBK]</w:t>
      </w:r>
    </w:p>
    <w:p w14:paraId="1D8B4AE3" w14:textId="77777777" w:rsidR="00D46FC7" w:rsidRPr="000200B9" w:rsidRDefault="00D46FC7" w:rsidP="00D46FC7">
      <w:pPr>
        <w:rPr>
          <w:sz w:val="16"/>
        </w:rPr>
      </w:pPr>
      <w:r w:rsidRPr="00075D7E">
        <w:rPr>
          <w:rStyle w:val="StyleUnderline"/>
          <w:highlight w:val="cyan"/>
        </w:rPr>
        <w:t>China</w:t>
      </w:r>
      <w:r w:rsidRPr="00B93617">
        <w:rPr>
          <w:rStyle w:val="StyleUnderline"/>
        </w:rPr>
        <w:t>’s rapid expansion over the past two decades into Africa, Latin America and across Asia has relied on its growing economic resources and has taken the form of heavy investments, funding and infrastructure projects</w:t>
      </w:r>
      <w:r w:rsidRPr="000200B9">
        <w:rPr>
          <w:sz w:val="16"/>
        </w:rPr>
        <w:t xml:space="preserve">. Its military exports were largely bare-bones equipment. </w:t>
      </w:r>
      <w:r w:rsidRPr="00B93617">
        <w:rPr>
          <w:rStyle w:val="StyleUnderline"/>
        </w:rPr>
        <w:t xml:space="preserve">Now, the world’s second-largest economy </w:t>
      </w:r>
      <w:r w:rsidRPr="00075D7E">
        <w:rPr>
          <w:rStyle w:val="StyleUnderline"/>
          <w:highlight w:val="cyan"/>
        </w:rPr>
        <w:t>is fast positioning itself as</w:t>
      </w:r>
      <w:r w:rsidRPr="00B93617">
        <w:rPr>
          <w:rStyle w:val="StyleUnderline"/>
        </w:rPr>
        <w:t xml:space="preserve"> </w:t>
      </w:r>
      <w:r w:rsidRPr="00075D7E">
        <w:rPr>
          <w:rStyle w:val="StyleUnderline"/>
          <w:highlight w:val="cyan"/>
        </w:rPr>
        <w:t>a</w:t>
      </w:r>
      <w:r w:rsidRPr="00B93617">
        <w:rPr>
          <w:rStyle w:val="StyleUnderline"/>
        </w:rPr>
        <w:t xml:space="preserve">n attractive </w:t>
      </w:r>
      <w:r w:rsidRPr="00075D7E">
        <w:rPr>
          <w:rStyle w:val="StyleUnderline"/>
          <w:highlight w:val="cyan"/>
        </w:rPr>
        <w:t>supplier of</w:t>
      </w:r>
      <w:r w:rsidRPr="00B93617">
        <w:rPr>
          <w:rStyle w:val="StyleUnderline"/>
        </w:rPr>
        <w:t xml:space="preserve"> relatively affordable </w:t>
      </w:r>
      <w:r w:rsidRPr="00075D7E">
        <w:rPr>
          <w:rStyle w:val="StyleUnderline"/>
          <w:highlight w:val="cyan"/>
        </w:rPr>
        <w:t>high-tech military hardware to</w:t>
      </w:r>
      <w:r w:rsidRPr="00B93617">
        <w:rPr>
          <w:rStyle w:val="StyleUnderline"/>
        </w:rPr>
        <w:t xml:space="preserve"> an increasing number of emerging </w:t>
      </w:r>
      <w:r w:rsidRPr="00075D7E">
        <w:rPr>
          <w:rStyle w:val="StyleUnderline"/>
          <w:highlight w:val="cyan"/>
        </w:rPr>
        <w:t>economies facing sanctions</w:t>
      </w:r>
      <w:r w:rsidRPr="00B93617">
        <w:rPr>
          <w:rStyle w:val="StyleUnderline"/>
        </w:rPr>
        <w:t xml:space="preserve"> or restrictions </w:t>
      </w:r>
      <w:r w:rsidRPr="00075D7E">
        <w:rPr>
          <w:rStyle w:val="StyleUnderline"/>
          <w:highlight w:val="cyan"/>
        </w:rPr>
        <w:t>from the West</w:t>
      </w:r>
      <w:r w:rsidRPr="00B93617">
        <w:rPr>
          <w:rStyle w:val="StyleUnderline"/>
        </w:rPr>
        <w:t xml:space="preserve">. The country’s </w:t>
      </w:r>
      <w:r w:rsidRPr="00075D7E">
        <w:rPr>
          <w:rStyle w:val="StyleUnderline"/>
          <w:highlight w:val="cyan"/>
        </w:rPr>
        <w:t>arms sales to Africa grew by 55</w:t>
      </w:r>
      <w:r w:rsidRPr="00B93617">
        <w:rPr>
          <w:rStyle w:val="StyleUnderline"/>
        </w:rPr>
        <w:t xml:space="preserve"> percent between 2012 and 2017 compared to the previous five-year period, totaling $273 million in 2017. Of those sales, </w:t>
      </w:r>
      <w:r w:rsidRPr="00075D7E">
        <w:rPr>
          <w:rStyle w:val="StyleUnderline"/>
          <w:highlight w:val="cyan"/>
        </w:rPr>
        <w:t>42 percent of exports landed in North Africa</w:t>
      </w:r>
      <w:r w:rsidRPr="00B93617">
        <w:rPr>
          <w:rStyle w:val="StyleUnderline"/>
        </w:rPr>
        <w:t xml:space="preserve"> — </w:t>
      </w:r>
      <w:r w:rsidRPr="00075D7E">
        <w:rPr>
          <w:rStyle w:val="StyleUnderline"/>
          <w:highlight w:val="cyan"/>
        </w:rPr>
        <w:t>a region</w:t>
      </w:r>
      <w:r w:rsidRPr="00B93617">
        <w:rPr>
          <w:rStyle w:val="StyleUnderline"/>
        </w:rPr>
        <w:t xml:space="preserve"> long </w:t>
      </w:r>
      <w:r w:rsidRPr="00075D7E">
        <w:rPr>
          <w:rStyle w:val="StyleUnderline"/>
          <w:highlight w:val="cyan"/>
        </w:rPr>
        <w:t>plagued by U.S.</w:t>
      </w:r>
      <w:r w:rsidRPr="00B93617">
        <w:rPr>
          <w:rStyle w:val="StyleUnderline"/>
        </w:rPr>
        <w:t xml:space="preserve"> and European </w:t>
      </w:r>
      <w:r w:rsidRPr="00075D7E">
        <w:rPr>
          <w:rStyle w:val="StyleUnderline"/>
          <w:highlight w:val="cyan"/>
        </w:rPr>
        <w:t>arms embargoes</w:t>
      </w:r>
      <w:r w:rsidRPr="00B93617">
        <w:rPr>
          <w:rStyle w:val="StyleUnderline"/>
        </w:rPr>
        <w:t xml:space="preserve"> and a more general reluctance from these suppliers to do business. Today, 80 percent of trainer jets across Africa are the Chinese-made K-8 pla</w:t>
      </w:r>
      <w:r w:rsidRPr="00075D7E">
        <w:rPr>
          <w:rStyle w:val="StyleUnderline"/>
        </w:rPr>
        <w:t>nes, and with advancements in China’s aviation industry, particularly the development of an indigenous jet engine, Chinese aircraft are becoming more attractive to African customers. China is now marketing its indigenous, armed unmanned aerial vehicles (UAVs) to potential buyers</w:t>
      </w:r>
      <w:r w:rsidRPr="00B93617">
        <w:rPr>
          <w:rStyle w:val="StyleUnderline"/>
        </w:rPr>
        <w:t xml:space="preserve"> in Egypt and Nigeria.</w:t>
      </w:r>
      <w:r w:rsidRPr="000200B9">
        <w:rPr>
          <w:sz w:val="16"/>
        </w:rPr>
        <w:t xml:space="preserve"> Closer to home, </w:t>
      </w:r>
      <w:r w:rsidRPr="00075D7E">
        <w:rPr>
          <w:rStyle w:val="StyleUnderline"/>
          <w:highlight w:val="cyan"/>
        </w:rPr>
        <w:t>China</w:t>
      </w:r>
      <w:r w:rsidRPr="000200B9">
        <w:rPr>
          <w:sz w:val="16"/>
        </w:rPr>
        <w:t xml:space="preserve"> in March 2018 </w:t>
      </w:r>
      <w:r w:rsidRPr="00B93617">
        <w:rPr>
          <w:rStyle w:val="StyleUnderline"/>
        </w:rPr>
        <w:t>announced a deal to sell Pakistan a large-scale optical tracking system used to accelerate the development of intercontinental ballistic missiles capable of carrying nuclear payloads</w:t>
      </w:r>
      <w:r w:rsidRPr="000200B9">
        <w:rPr>
          <w:sz w:val="16"/>
        </w:rPr>
        <w:t xml:space="preserve">. It was the first example of China exporting sensitive technology. </w:t>
      </w:r>
      <w:hyperlink r:id="rId136" w:tgtFrame="_blank" w:history="1">
        <w:r w:rsidRPr="00B93617">
          <w:rPr>
            <w:rStyle w:val="StyleUnderline"/>
          </w:rPr>
          <w:t>Pakistan is facing restrictions from the U.S.</w:t>
        </w:r>
      </w:hyperlink>
      <w:r w:rsidRPr="00B93617">
        <w:rPr>
          <w:rStyle w:val="StyleUnderline"/>
        </w:rPr>
        <w:t xml:space="preserve"> on weapons sales because of differences on terrorism and Afghanistan</w:t>
      </w:r>
      <w:r w:rsidRPr="000200B9">
        <w:rPr>
          <w:sz w:val="16"/>
        </w:rPr>
        <w:t xml:space="preserve">. State-owned China South Industries Group is aggressively pitching its mine-clearing laser gun to international customers such as </w:t>
      </w:r>
      <w:r w:rsidRPr="00075D7E">
        <w:rPr>
          <w:rStyle w:val="StyleUnderline"/>
          <w:highlight w:val="cyan"/>
        </w:rPr>
        <w:t>Myanmar</w:t>
      </w:r>
      <w:r w:rsidRPr="000200B9">
        <w:rPr>
          <w:sz w:val="16"/>
        </w:rPr>
        <w:t xml:space="preserve">, which </w:t>
      </w:r>
      <w:r w:rsidRPr="00AC3A53">
        <w:rPr>
          <w:rStyle w:val="StyleUnderline"/>
        </w:rPr>
        <w:t xml:space="preserve">already </w:t>
      </w:r>
      <w:r w:rsidRPr="00075D7E">
        <w:rPr>
          <w:rStyle w:val="StyleUnderline"/>
          <w:highlight w:val="cyan"/>
        </w:rPr>
        <w:t>relies on China</w:t>
      </w:r>
      <w:r w:rsidRPr="00AC3A53">
        <w:rPr>
          <w:rStyle w:val="StyleUnderline"/>
        </w:rPr>
        <w:t xml:space="preserve"> for 68 percent of its weapons </w:t>
      </w:r>
      <w:r w:rsidRPr="00075D7E">
        <w:rPr>
          <w:rStyle w:val="StyleUnderline"/>
          <w:highlight w:val="cyan"/>
        </w:rPr>
        <w:t>because of</w:t>
      </w:r>
      <w:r w:rsidRPr="00AC3A53">
        <w:rPr>
          <w:rStyle w:val="StyleUnderline"/>
        </w:rPr>
        <w:t xml:space="preserve"> E.U. and </w:t>
      </w:r>
      <w:r w:rsidRPr="00075D7E">
        <w:rPr>
          <w:rStyle w:val="StyleUnderline"/>
          <w:highlight w:val="cyan"/>
        </w:rPr>
        <w:t>U.S. sanctions</w:t>
      </w:r>
      <w:r w:rsidRPr="000200B9">
        <w:rPr>
          <w:sz w:val="16"/>
        </w:rPr>
        <w:t xml:space="preserve">. And </w:t>
      </w:r>
      <w:r w:rsidRPr="00075D7E">
        <w:rPr>
          <w:rStyle w:val="StyleUnderline"/>
          <w:highlight w:val="cyan"/>
        </w:rPr>
        <w:t>Venezuela</w:t>
      </w:r>
      <w:r w:rsidRPr="000200B9">
        <w:rPr>
          <w:sz w:val="16"/>
        </w:rPr>
        <w:t xml:space="preserve">, which </w:t>
      </w:r>
      <w:r w:rsidRPr="00075D7E">
        <w:rPr>
          <w:rStyle w:val="StyleUnderline"/>
          <w:highlight w:val="cyan"/>
        </w:rPr>
        <w:t>imports</w:t>
      </w:r>
      <w:r w:rsidRPr="00AC3A53">
        <w:rPr>
          <w:rStyle w:val="StyleUnderline"/>
        </w:rPr>
        <w:t xml:space="preserve"> 23 percent of its weapons </w:t>
      </w:r>
      <w:r w:rsidRPr="00075D7E">
        <w:rPr>
          <w:rStyle w:val="StyleUnderline"/>
          <w:highlight w:val="cyan"/>
        </w:rPr>
        <w:t>from China</w:t>
      </w:r>
      <w:r w:rsidRPr="000200B9">
        <w:rPr>
          <w:sz w:val="16"/>
        </w:rPr>
        <w:t xml:space="preserve">, showed off a cache of new Chinese-built military vehicles at a parade in July 2018. </w:t>
      </w:r>
      <w:r w:rsidRPr="00AC3A53">
        <w:rPr>
          <w:rStyle w:val="StyleUnderline"/>
        </w:rPr>
        <w:t>China is also pitching a new generation of laser weapons to Venezuela</w:t>
      </w:r>
      <w:r w:rsidRPr="000200B9">
        <w:rPr>
          <w:sz w:val="16"/>
        </w:rPr>
        <w:t xml:space="preserve">. These include </w:t>
      </w:r>
      <w:r w:rsidRPr="00AC3A53">
        <w:rPr>
          <w:rStyle w:val="StyleUnderline"/>
        </w:rPr>
        <w:t>the China Aerospace Science and Industry Corp.’s LW-30 laser defense system and China Shipbuilding Industry Corp.’s vehicle-mounted laser weapon</w:t>
      </w:r>
      <w:r w:rsidRPr="000200B9">
        <w:rPr>
          <w:sz w:val="16"/>
        </w:rPr>
        <w:t xml:space="preserve">, both launched at the Zhuhai Air Show in November 2018. “The one advantage that African countries, and for that matter any other country that considers China as an acceptable arms supplier, will have is that the number of suppliers of more advanced equipment is increasing, which improves the bargaining position,” says Pieter Wezeman, senior researcher with the SIPRI Arms Transfers and Military Expenditure Programme. Some of China’s earliest successes in selling high-tech military equipment came earlier this decade, in the Middle East, with drones. The U.S. has strict rules on who it can sell UAVs to, and several Middle Eastern nations have had requests to America turned down. So, “China stepped in and offered its alternatives,” says Wezeman. Since 2014, Saudi Arabia, UAE, Jordan and Iraq have all bought military drones from China. These UAVs have been deployed in wars against ISIS and in Yemen. But the country’s willingness to sell weapons systems to virtually anyone gives China a distinct edge in carving out a niche for itself in the global arms market, and its ability to deliver high-tech machines at cheaper rates than competitors also attracts potential buyers. China’s most advanced UAV, the CH-5 Rainbow, costs half as much as the $16.9 million U.S.-made Reaper. China’s base model can be acquired for just $1 million. Four of China’s Type 054A frigates were recently ordered by Pakistan at a unit cost of $250 million, compared to a price tag of $466 million for the similarly sized French-built La Fayette model. Speaking to the Global Times newspaper, one of the Chinese Communist Party’s mouthpieces, Beijing-based military analyst Wei Dongxu claimed in November that the country’s new HD-1 supersonic missile, known as an aircraft carrier killer, would hit the market at a significantly lower price than existing products. This includes undercutting the $2.75 million BrahMos missile, developed by Russia and India. The CH-5 Rainbow, China’s latest “Killer Drone.” None of this would have been possible, of course, had China not made </w:t>
      </w:r>
      <w:hyperlink r:id="rId137" w:tgtFrame="_blank" w:history="1">
        <w:r w:rsidRPr="000200B9">
          <w:rPr>
            <w:rStyle w:val="Hyperlink"/>
            <w:sz w:val="16"/>
          </w:rPr>
          <w:t>significant advances in developing high-tech military equipment</w:t>
        </w:r>
      </w:hyperlink>
      <w:r w:rsidRPr="000200B9">
        <w:rPr>
          <w:sz w:val="16"/>
        </w:rPr>
        <w:t xml:space="preserve"> in the first place. One such segment of the market is naval technology, where China has made rapid strides in large domestic-built craft, such as corvettes, frigates and submarines. </w:t>
      </w:r>
      <w:r w:rsidRPr="00075D7E">
        <w:rPr>
          <w:rStyle w:val="StyleUnderline"/>
          <w:highlight w:val="cyan"/>
        </w:rPr>
        <w:t>Once reliant on Russia</w:t>
      </w:r>
      <w:r w:rsidRPr="00AC3A53">
        <w:rPr>
          <w:rStyle w:val="StyleUnderline"/>
        </w:rPr>
        <w:t xml:space="preserve"> for high-end technology, </w:t>
      </w:r>
      <w:r w:rsidRPr="00075D7E">
        <w:rPr>
          <w:rStyle w:val="StyleUnderline"/>
          <w:highlight w:val="cyan"/>
        </w:rPr>
        <w:t>China is now developing</w:t>
      </w:r>
      <w:r w:rsidRPr="00AC3A53">
        <w:rPr>
          <w:rStyle w:val="StyleUnderline"/>
        </w:rPr>
        <w:t xml:space="preserve"> heavily customized models of </w:t>
      </w:r>
      <w:r w:rsidRPr="00075D7E">
        <w:rPr>
          <w:rStyle w:val="StyleUnderline"/>
          <w:highlight w:val="cyan"/>
        </w:rPr>
        <w:t>weapons systems</w:t>
      </w:r>
      <w:r w:rsidRPr="00AC3A53">
        <w:rPr>
          <w:rStyle w:val="StyleUnderline"/>
        </w:rPr>
        <w:t xml:space="preserve"> specifically </w:t>
      </w:r>
      <w:r w:rsidRPr="00075D7E">
        <w:rPr>
          <w:rStyle w:val="StyleUnderline"/>
          <w:highlight w:val="cyan"/>
        </w:rPr>
        <w:t>for</w:t>
      </w:r>
      <w:r w:rsidRPr="00AC3A53">
        <w:rPr>
          <w:rStyle w:val="StyleUnderline"/>
        </w:rPr>
        <w:t xml:space="preserve"> the </w:t>
      </w:r>
      <w:r w:rsidRPr="00075D7E">
        <w:rPr>
          <w:rStyle w:val="StyleUnderline"/>
          <w:highlight w:val="cyan"/>
        </w:rPr>
        <w:t>export</w:t>
      </w:r>
      <w:r w:rsidRPr="00AC3A53">
        <w:rPr>
          <w:rStyle w:val="StyleUnderline"/>
        </w:rPr>
        <w:t xml:space="preserve"> market, </w:t>
      </w:r>
      <w:r w:rsidRPr="00075D7E">
        <w:rPr>
          <w:rStyle w:val="StyleUnderline"/>
          <w:highlight w:val="cyan"/>
        </w:rPr>
        <w:t>says</w:t>
      </w:r>
      <w:r w:rsidRPr="00AC3A53">
        <w:rPr>
          <w:rStyle w:val="StyleUnderline"/>
        </w:rPr>
        <w:t xml:space="preserve"> Collin </w:t>
      </w:r>
      <w:r w:rsidRPr="00075D7E">
        <w:rPr>
          <w:rStyle w:val="StyleUnderline"/>
          <w:highlight w:val="cyan"/>
        </w:rPr>
        <w:t>Koh</w:t>
      </w:r>
      <w:r w:rsidRPr="00AC3A53">
        <w:rPr>
          <w:rStyle w:val="StyleUnderline"/>
        </w:rPr>
        <w:t xml:space="preserve">, </w:t>
      </w:r>
      <w:r w:rsidRPr="00075D7E">
        <w:rPr>
          <w:rStyle w:val="StyleUnderline"/>
          <w:highlight w:val="cyan"/>
        </w:rPr>
        <w:t>a research fellow at the</w:t>
      </w:r>
      <w:r w:rsidRPr="00AC3A53">
        <w:rPr>
          <w:rStyle w:val="StyleUnderline"/>
        </w:rPr>
        <w:t xml:space="preserve"> S. Rajaratnam </w:t>
      </w:r>
      <w:r w:rsidRPr="00075D7E">
        <w:rPr>
          <w:rStyle w:val="StyleUnderline"/>
          <w:highlight w:val="cyan"/>
        </w:rPr>
        <w:t>School of International Studies in Singapore</w:t>
      </w:r>
      <w:r w:rsidRPr="00AC3A53">
        <w:rPr>
          <w:rStyle w:val="StyleUnderline"/>
        </w:rPr>
        <w:t>.</w:t>
      </w:r>
      <w:r w:rsidRPr="000200B9">
        <w:rPr>
          <w:sz w:val="16"/>
        </w:rPr>
        <w:t xml:space="preserve"> Pakistan’s four Chinese frigates on order are being loaded with Chinese radar and missile tech, bucking the trend of installing U.S. technology on cheap vessels. Thailand has ordered a $411 million Yuan-class submarine from China to be delivered by 2023. </w:t>
      </w:r>
    </w:p>
    <w:p w14:paraId="34A73289" w14:textId="77777777" w:rsidR="000A6E1D" w:rsidRDefault="000A6E1D" w:rsidP="000A6E1D">
      <w:pPr>
        <w:pStyle w:val="Heading4"/>
      </w:pPr>
      <w:r>
        <w:t xml:space="preserve">No Russia fill in – China fills in instead. </w:t>
      </w:r>
    </w:p>
    <w:p w14:paraId="0D4A8578" w14:textId="77777777" w:rsidR="000A6E1D" w:rsidRDefault="000A6E1D" w:rsidP="000A6E1D">
      <w:r w:rsidRPr="00CA6E72">
        <w:rPr>
          <w:rStyle w:val="Style13ptBold"/>
        </w:rPr>
        <w:t>Al Jazeera</w:t>
      </w:r>
      <w:r w:rsidRPr="00835E13">
        <w:rPr>
          <w:rStyle w:val="Style13ptBold"/>
        </w:rPr>
        <w:t xml:space="preserve"> 1</w:t>
      </w:r>
      <w:r>
        <w:rPr>
          <w:rStyle w:val="Style13ptBold"/>
        </w:rPr>
        <w:t>9</w:t>
      </w:r>
      <w:r>
        <w:t xml:space="preserve"> — </w:t>
      </w:r>
      <w:r w:rsidRPr="00CA6E72">
        <w:t>Al Jazeera News</w:t>
      </w:r>
      <w:r>
        <w:t>, 2019 (“</w:t>
      </w:r>
      <w:r w:rsidRPr="00BC56F9">
        <w:t>Saudi Arabia buying new missile technology from China: Report</w:t>
      </w:r>
      <w:r>
        <w:t xml:space="preserve">,” </w:t>
      </w:r>
      <w:r w:rsidRPr="00BC56F9">
        <w:rPr>
          <w:i/>
        </w:rPr>
        <w:t>Al Jazeera</w:t>
      </w:r>
      <w:r>
        <w:t>, June 6</w:t>
      </w:r>
      <w:r w:rsidRPr="00BC56F9">
        <w:rPr>
          <w:vertAlign w:val="superscript"/>
        </w:rPr>
        <w:t>th</w:t>
      </w:r>
      <w:r>
        <w:t xml:space="preserve">, Available Online at </w:t>
      </w:r>
      <w:r w:rsidRPr="00CA6E72">
        <w:t>https://www.aljazeera.com/news/2019/06/saudi-buying-ballistic-missile-technology-china-report-190606054204929.html</w:t>
      </w:r>
      <w:r>
        <w:t xml:space="preserve">, Accessed 12-07-2019) </w:t>
      </w:r>
    </w:p>
    <w:p w14:paraId="7EEEFBF2" w14:textId="77777777" w:rsidR="000A6E1D" w:rsidRPr="000A6E1D" w:rsidRDefault="000A6E1D" w:rsidP="000A6E1D">
      <w:pPr>
        <w:rPr>
          <w:sz w:val="16"/>
        </w:rPr>
      </w:pPr>
      <w:r w:rsidRPr="00075D7E">
        <w:rPr>
          <w:rStyle w:val="StyleUnderline"/>
          <w:highlight w:val="cyan"/>
        </w:rPr>
        <w:t>Saudi Arabia</w:t>
      </w:r>
      <w:r w:rsidRPr="0053122B">
        <w:rPr>
          <w:rStyle w:val="StyleUnderline"/>
        </w:rPr>
        <w:t xml:space="preserve"> has significantly </w:t>
      </w:r>
      <w:r w:rsidRPr="00075D7E">
        <w:rPr>
          <w:rStyle w:val="StyleUnderline"/>
          <w:highlight w:val="cyan"/>
        </w:rPr>
        <w:t>escalated its</w:t>
      </w:r>
      <w:r w:rsidRPr="0053122B">
        <w:rPr>
          <w:rStyle w:val="StyleUnderline"/>
        </w:rPr>
        <w:t xml:space="preserve"> ballistic </w:t>
      </w:r>
      <w:r w:rsidRPr="00075D7E">
        <w:rPr>
          <w:rStyle w:val="StyleUnderline"/>
          <w:highlight w:val="cyan"/>
        </w:rPr>
        <w:t>missile programme by buying</w:t>
      </w:r>
      <w:r w:rsidRPr="0053122B">
        <w:rPr>
          <w:rStyle w:val="StyleUnderline"/>
        </w:rPr>
        <w:t xml:space="preserve"> technology </w:t>
      </w:r>
      <w:r w:rsidRPr="00075D7E">
        <w:rPr>
          <w:rStyle w:val="StyleUnderline"/>
          <w:highlight w:val="cyan"/>
        </w:rPr>
        <w:t>from China</w:t>
      </w:r>
      <w:r w:rsidRPr="000A6E1D">
        <w:rPr>
          <w:sz w:val="16"/>
        </w:rPr>
        <w:t>, according to a US media report.</w:t>
      </w:r>
    </w:p>
    <w:p w14:paraId="31446B53" w14:textId="77777777" w:rsidR="000A6E1D" w:rsidRPr="000A6E1D" w:rsidRDefault="000A6E1D" w:rsidP="000A6E1D">
      <w:pPr>
        <w:rPr>
          <w:sz w:val="16"/>
        </w:rPr>
      </w:pPr>
      <w:r w:rsidRPr="000A6E1D">
        <w:rPr>
          <w:sz w:val="16"/>
        </w:rPr>
        <w:t>In a story published on Wednesday, broadcaster CNN said the United States government had obtained intelligence on the technology transfers, but the administration of US President Donald Trump did not initially share its knowledge with key members of Congress.</w:t>
      </w:r>
    </w:p>
    <w:p w14:paraId="28D62519" w14:textId="77777777" w:rsidR="000A6E1D" w:rsidRPr="0053122B" w:rsidRDefault="000A6E1D" w:rsidP="000A6E1D">
      <w:pPr>
        <w:rPr>
          <w:rStyle w:val="StyleUnderline"/>
        </w:rPr>
      </w:pPr>
      <w:r w:rsidRPr="0053122B">
        <w:rPr>
          <w:rStyle w:val="StyleUnderline"/>
        </w:rPr>
        <w:t xml:space="preserve">Jeff </w:t>
      </w:r>
      <w:r w:rsidRPr="00075D7E">
        <w:rPr>
          <w:rStyle w:val="StyleUnderline"/>
          <w:highlight w:val="cyan"/>
        </w:rPr>
        <w:t>Stacey, a US national security consultant</w:t>
      </w:r>
      <w:r w:rsidRPr="0053122B">
        <w:rPr>
          <w:rStyle w:val="StyleUnderline"/>
        </w:rPr>
        <w:t xml:space="preserve"> who worked at the State Department </w:t>
      </w:r>
      <w:r w:rsidRPr="000A6E1D">
        <w:rPr>
          <w:sz w:val="16"/>
        </w:rPr>
        <w:t xml:space="preserve">under former President Barack Obama, </w:t>
      </w:r>
      <w:r w:rsidRPr="00075D7E">
        <w:rPr>
          <w:rStyle w:val="StyleUnderline"/>
          <w:highlight w:val="cyan"/>
        </w:rPr>
        <w:t>told</w:t>
      </w:r>
      <w:r w:rsidRPr="000A6E1D">
        <w:rPr>
          <w:sz w:val="16"/>
        </w:rPr>
        <w:t xml:space="preserve"> Al Jazeera </w:t>
      </w:r>
      <w:r w:rsidRPr="00075D7E">
        <w:rPr>
          <w:rStyle w:val="StyleUnderline"/>
          <w:highlight w:val="cyan"/>
        </w:rPr>
        <w:t>the</w:t>
      </w:r>
      <w:r w:rsidRPr="00075D7E">
        <w:rPr>
          <w:rStyle w:val="StyleUnderline"/>
        </w:rPr>
        <w:t xml:space="preserve"> news</w:t>
      </w:r>
      <w:r w:rsidRPr="0053122B">
        <w:rPr>
          <w:rStyle w:val="StyleUnderline"/>
        </w:rPr>
        <w:t xml:space="preserve"> </w:t>
      </w:r>
      <w:r w:rsidRPr="00075D7E">
        <w:rPr>
          <w:rStyle w:val="StyleUnderline"/>
          <w:highlight w:val="cyan"/>
        </w:rPr>
        <w:t>report was "significant</w:t>
      </w:r>
      <w:r w:rsidRPr="00075D7E">
        <w:rPr>
          <w:rStyle w:val="StyleUnderline"/>
        </w:rPr>
        <w:t xml:space="preserve"> and alarming".</w:t>
      </w:r>
      <w:r w:rsidRPr="0053122B">
        <w:rPr>
          <w:rStyle w:val="StyleUnderline"/>
        </w:rPr>
        <w:t xml:space="preserve"> </w:t>
      </w:r>
    </w:p>
    <w:p w14:paraId="3A59F0AC" w14:textId="77777777" w:rsidR="000A6E1D" w:rsidRPr="000A6E1D" w:rsidRDefault="000A6E1D" w:rsidP="000A6E1D">
      <w:pPr>
        <w:rPr>
          <w:sz w:val="16"/>
        </w:rPr>
      </w:pPr>
      <w:r w:rsidRPr="000A6E1D">
        <w:rPr>
          <w:sz w:val="16"/>
        </w:rPr>
        <w:t xml:space="preserve">"The key questions is: is this administration, in any way, not just aware of this, but colluding with this? Are they party to this? How much information have they actually been given by the Saudis? How much have they decided to look the other way?" Stacey said. </w:t>
      </w:r>
    </w:p>
    <w:p w14:paraId="2772BFFE" w14:textId="77777777" w:rsidR="000A6E1D" w:rsidRPr="000A6E1D" w:rsidRDefault="000A6E1D" w:rsidP="000A6E1D">
      <w:pPr>
        <w:rPr>
          <w:sz w:val="16"/>
        </w:rPr>
      </w:pPr>
      <w:r w:rsidRPr="000A6E1D">
        <w:rPr>
          <w:sz w:val="16"/>
        </w:rPr>
        <w:t>Bypassing Congress</w:t>
      </w:r>
    </w:p>
    <w:p w14:paraId="783C2E04" w14:textId="77777777" w:rsidR="000A6E1D" w:rsidRPr="000A6E1D" w:rsidRDefault="000A6E1D" w:rsidP="000A6E1D">
      <w:pPr>
        <w:rPr>
          <w:sz w:val="16"/>
        </w:rPr>
      </w:pPr>
      <w:r w:rsidRPr="000A6E1D">
        <w:rPr>
          <w:sz w:val="16"/>
        </w:rPr>
        <w:t xml:space="preserve">The news comes amid strained relations between Congress and the White House over relations with Saudi Arabia. </w:t>
      </w:r>
    </w:p>
    <w:p w14:paraId="37BE38E1" w14:textId="77777777" w:rsidR="000A6E1D" w:rsidRPr="000A6E1D" w:rsidRDefault="000A6E1D" w:rsidP="000A6E1D">
      <w:pPr>
        <w:rPr>
          <w:sz w:val="16"/>
        </w:rPr>
      </w:pPr>
      <w:r w:rsidRPr="000A6E1D">
        <w:rPr>
          <w:sz w:val="16"/>
        </w:rPr>
        <w:t xml:space="preserve">A group of US senators is trying to block weapons sales to the kingdom, along with the United Arab Emirates and Jordan, following a bipartisan outcry over the murder of Saudi journalist Jamal Khashoggi and subsequent scrutiny of Saudi Arabia's role in the war in Yemen. </w:t>
      </w:r>
    </w:p>
    <w:p w14:paraId="1798D919" w14:textId="77777777" w:rsidR="000A6E1D" w:rsidRPr="000A6E1D" w:rsidRDefault="000A6E1D" w:rsidP="000A6E1D">
      <w:pPr>
        <w:rPr>
          <w:sz w:val="16"/>
        </w:rPr>
      </w:pPr>
      <w:r w:rsidRPr="000A6E1D">
        <w:rPr>
          <w:sz w:val="16"/>
        </w:rPr>
        <w:t>Trump bypassed Congress last month to approve $8bn worth of arms sales by declaring an emergency over growing tensions with Iran.</w:t>
      </w:r>
    </w:p>
    <w:p w14:paraId="5DCD40E3" w14:textId="77777777" w:rsidR="000A6E1D" w:rsidRPr="0053122B" w:rsidRDefault="000A6E1D" w:rsidP="000A6E1D">
      <w:pPr>
        <w:rPr>
          <w:rStyle w:val="StyleUnderline"/>
        </w:rPr>
      </w:pPr>
      <w:r w:rsidRPr="0053122B">
        <w:rPr>
          <w:rStyle w:val="StyleUnderline"/>
        </w:rPr>
        <w:t xml:space="preserve">In a statement, </w:t>
      </w:r>
      <w:r w:rsidRPr="00075D7E">
        <w:rPr>
          <w:rStyle w:val="StyleUnderline"/>
          <w:highlight w:val="cyan"/>
        </w:rPr>
        <w:t>the foreign ministry said China and Saudi Arabia are</w:t>
      </w:r>
      <w:r w:rsidRPr="0053122B">
        <w:rPr>
          <w:rStyle w:val="StyleUnderline"/>
        </w:rPr>
        <w:t xml:space="preserve"> "comprehensive </w:t>
      </w:r>
      <w:r w:rsidRPr="00075D7E">
        <w:rPr>
          <w:rStyle w:val="StyleUnderline"/>
          <w:highlight w:val="cyan"/>
        </w:rPr>
        <w:t>strategic partners" and "maintain</w:t>
      </w:r>
      <w:r w:rsidRPr="0053122B">
        <w:rPr>
          <w:rStyle w:val="StyleUnderline"/>
        </w:rPr>
        <w:t xml:space="preserve"> friendly </w:t>
      </w:r>
      <w:r w:rsidRPr="00075D7E">
        <w:rPr>
          <w:rStyle w:val="StyleUnderline"/>
          <w:highlight w:val="cyan"/>
        </w:rPr>
        <w:t>cooperation</w:t>
      </w:r>
      <w:r w:rsidRPr="0053122B">
        <w:rPr>
          <w:rStyle w:val="StyleUnderline"/>
        </w:rPr>
        <w:t xml:space="preserve"> in all areas, including </w:t>
      </w:r>
      <w:r w:rsidRPr="00075D7E">
        <w:rPr>
          <w:rStyle w:val="StyleUnderline"/>
          <w:highlight w:val="cyan"/>
        </w:rPr>
        <w:t>in</w:t>
      </w:r>
      <w:r w:rsidRPr="0053122B">
        <w:rPr>
          <w:rStyle w:val="StyleUnderline"/>
        </w:rPr>
        <w:t xml:space="preserve"> the area of </w:t>
      </w:r>
      <w:r w:rsidRPr="00075D7E">
        <w:rPr>
          <w:rStyle w:val="StyleUnderline"/>
          <w:highlight w:val="cyan"/>
        </w:rPr>
        <w:t>arms sales</w:t>
      </w:r>
      <w:r w:rsidRPr="0053122B">
        <w:rPr>
          <w:rStyle w:val="StyleUnderline"/>
        </w:rPr>
        <w:t xml:space="preserve">". </w:t>
      </w:r>
    </w:p>
    <w:p w14:paraId="263F3622" w14:textId="77777777" w:rsidR="000A6E1D" w:rsidRPr="0053122B" w:rsidRDefault="000A6E1D" w:rsidP="000A6E1D">
      <w:pPr>
        <w:rPr>
          <w:rStyle w:val="StyleUnderline"/>
        </w:rPr>
      </w:pPr>
      <w:r w:rsidRPr="0053122B">
        <w:rPr>
          <w:rStyle w:val="StyleUnderline"/>
        </w:rPr>
        <w:t xml:space="preserve">"Such cooperation does not violate any international laws, nor does it involve the proliferation of weapons of mass destruction," the Chinese ministry said. </w:t>
      </w:r>
    </w:p>
    <w:p w14:paraId="620C7EE1" w14:textId="77777777" w:rsidR="000A6E1D" w:rsidRPr="000A6E1D" w:rsidRDefault="000A6E1D" w:rsidP="000A6E1D">
      <w:pPr>
        <w:rPr>
          <w:sz w:val="16"/>
        </w:rPr>
      </w:pPr>
      <w:r w:rsidRPr="000A6E1D">
        <w:rPr>
          <w:sz w:val="16"/>
        </w:rPr>
        <w:t xml:space="preserve">A US State Department official was quoted as saying Washington remains committed to "the goal of a Middle East free of weapons of mass destruction and delivery systems". </w:t>
      </w:r>
    </w:p>
    <w:p w14:paraId="146C775A" w14:textId="77777777" w:rsidR="000A6E1D" w:rsidRPr="000A6E1D" w:rsidRDefault="000A6E1D" w:rsidP="000A6E1D">
      <w:pPr>
        <w:rPr>
          <w:sz w:val="16"/>
        </w:rPr>
      </w:pPr>
      <w:r w:rsidRPr="000A6E1D">
        <w:rPr>
          <w:sz w:val="16"/>
        </w:rPr>
        <w:t xml:space="preserve">Saudi Arabia hasn't commented on the story. </w:t>
      </w:r>
    </w:p>
    <w:p w14:paraId="202B639B" w14:textId="77777777" w:rsidR="000A6E1D" w:rsidRPr="000A6E1D" w:rsidRDefault="000A6E1D" w:rsidP="000A6E1D">
      <w:pPr>
        <w:rPr>
          <w:sz w:val="16"/>
        </w:rPr>
      </w:pPr>
      <w:r w:rsidRPr="000A6E1D">
        <w:rPr>
          <w:sz w:val="16"/>
        </w:rPr>
        <w:t>Changing tact?</w:t>
      </w:r>
    </w:p>
    <w:p w14:paraId="3B98F5B8" w14:textId="77777777" w:rsidR="000A6E1D" w:rsidRPr="0053122B" w:rsidRDefault="000A6E1D" w:rsidP="000A6E1D">
      <w:pPr>
        <w:rPr>
          <w:rStyle w:val="StyleUnderline"/>
        </w:rPr>
      </w:pPr>
      <w:r w:rsidRPr="0053122B">
        <w:rPr>
          <w:rStyle w:val="StyleUnderline"/>
        </w:rPr>
        <w:t xml:space="preserve">The 1987 Missile Technology Control Regime, an informal understanding among 35 countries, bans Saudi Arabia from buying ballistic missiles from the US and others. China, however, is not a signatory. </w:t>
      </w:r>
    </w:p>
    <w:p w14:paraId="76176776" w14:textId="77777777" w:rsidR="000A6E1D" w:rsidRPr="000A6E1D" w:rsidRDefault="000A6E1D" w:rsidP="000A6E1D">
      <w:pPr>
        <w:rPr>
          <w:sz w:val="16"/>
        </w:rPr>
      </w:pPr>
      <w:r w:rsidRPr="00075D7E">
        <w:rPr>
          <w:rStyle w:val="StyleUnderline"/>
          <w:highlight w:val="cyan"/>
        </w:rPr>
        <w:t>The kingdom has been buying Chinese missiles for decades</w:t>
      </w:r>
      <w:r w:rsidRPr="0053122B">
        <w:rPr>
          <w:rStyle w:val="StyleUnderline"/>
        </w:rPr>
        <w:t>, according to the Nuclear Threat Initiative, a</w:t>
      </w:r>
      <w:r w:rsidRPr="000A6E1D">
        <w:rPr>
          <w:sz w:val="16"/>
        </w:rPr>
        <w:t xml:space="preserve"> group that works with governments on threat reduction. However, it is not known whether Saudi Arabia has the ability to build its own missiles or deploy those it has acquired over the years. </w:t>
      </w:r>
    </w:p>
    <w:p w14:paraId="7AE90EFA" w14:textId="77777777" w:rsidR="000A6E1D" w:rsidRPr="0053122B" w:rsidRDefault="000A6E1D" w:rsidP="000A6E1D">
      <w:pPr>
        <w:rPr>
          <w:rStyle w:val="StyleUnderline"/>
        </w:rPr>
      </w:pPr>
      <w:r w:rsidRPr="0053122B">
        <w:rPr>
          <w:rStyle w:val="StyleUnderline"/>
        </w:rPr>
        <w:t xml:space="preserve">Satellite </w:t>
      </w:r>
      <w:r w:rsidRPr="00075D7E">
        <w:rPr>
          <w:rStyle w:val="StyleUnderline"/>
          <w:highlight w:val="cyan"/>
        </w:rPr>
        <w:t>imagery</w:t>
      </w:r>
      <w:r w:rsidRPr="0053122B">
        <w:rPr>
          <w:rStyle w:val="StyleUnderline"/>
        </w:rPr>
        <w:t xml:space="preserve">, </w:t>
      </w:r>
      <w:r w:rsidRPr="000A6E1D">
        <w:rPr>
          <w:sz w:val="16"/>
        </w:rPr>
        <w:t xml:space="preserve">originally published by the Washington Post in January, </w:t>
      </w:r>
      <w:r w:rsidRPr="00075D7E">
        <w:rPr>
          <w:rStyle w:val="StyleUnderline"/>
          <w:highlight w:val="cyan"/>
        </w:rPr>
        <w:t>appeared to show a ballistic missile factory</w:t>
      </w:r>
      <w:r w:rsidRPr="0053122B">
        <w:rPr>
          <w:rStyle w:val="StyleUnderline"/>
        </w:rPr>
        <w:t xml:space="preserve"> in Al Dawadmi, </w:t>
      </w:r>
      <w:r w:rsidRPr="00075D7E">
        <w:rPr>
          <w:rStyle w:val="StyleUnderline"/>
          <w:highlight w:val="cyan"/>
        </w:rPr>
        <w:t>west of</w:t>
      </w:r>
      <w:r w:rsidRPr="0053122B">
        <w:rPr>
          <w:rStyle w:val="StyleUnderline"/>
        </w:rPr>
        <w:t xml:space="preserve"> the Saudi capital, </w:t>
      </w:r>
      <w:r w:rsidRPr="00075D7E">
        <w:rPr>
          <w:rStyle w:val="StyleUnderline"/>
          <w:highlight w:val="cyan"/>
        </w:rPr>
        <w:t>Riyadh</w:t>
      </w:r>
      <w:r w:rsidRPr="0053122B">
        <w:rPr>
          <w:rStyle w:val="StyleUnderline"/>
        </w:rPr>
        <w:t xml:space="preserve">. Analysts at the time said what was shown in the </w:t>
      </w:r>
      <w:r w:rsidRPr="00075D7E">
        <w:rPr>
          <w:rStyle w:val="StyleUnderline"/>
          <w:highlight w:val="cyan"/>
        </w:rPr>
        <w:t>images</w:t>
      </w:r>
      <w:r w:rsidRPr="0053122B">
        <w:rPr>
          <w:rStyle w:val="StyleUnderline"/>
        </w:rPr>
        <w:t xml:space="preserve"> appeared to </w:t>
      </w:r>
      <w:r w:rsidRPr="00075D7E">
        <w:rPr>
          <w:rStyle w:val="StyleUnderline"/>
          <w:highlight w:val="cyan"/>
        </w:rPr>
        <w:t>match Chinese technology.</w:t>
      </w:r>
      <w:r w:rsidRPr="0053122B">
        <w:rPr>
          <w:rStyle w:val="StyleUnderline"/>
        </w:rPr>
        <w:t xml:space="preserve"> </w:t>
      </w:r>
    </w:p>
    <w:p w14:paraId="59F0896D" w14:textId="77777777" w:rsidR="000A6E1D" w:rsidRPr="000A6E1D" w:rsidRDefault="000A6E1D" w:rsidP="000A6E1D">
      <w:pPr>
        <w:rPr>
          <w:sz w:val="16"/>
        </w:rPr>
      </w:pPr>
      <w:r w:rsidRPr="000A6E1D">
        <w:rPr>
          <w:sz w:val="16"/>
        </w:rPr>
        <w:t xml:space="preserve">A new image of the same plant obtained by CNN shows a "similar level of activity" at the site in May. </w:t>
      </w:r>
    </w:p>
    <w:p w14:paraId="7BD4F721" w14:textId="77777777" w:rsidR="000A6E1D" w:rsidRPr="000A6E1D" w:rsidRDefault="000A6E1D" w:rsidP="000A6E1D">
      <w:pPr>
        <w:rPr>
          <w:sz w:val="16"/>
        </w:rPr>
      </w:pPr>
      <w:r w:rsidRPr="000A6E1D">
        <w:rPr>
          <w:sz w:val="16"/>
        </w:rPr>
        <w:t>According to "two sources familiar with the matter", while the Senate Intelligence Committee has now been given access to the Saudi intelligence, it has not received a specific briefing on the Saudi technology purchase from China, the report said.</w:t>
      </w:r>
    </w:p>
    <w:p w14:paraId="21CE9ACD" w14:textId="77777777" w:rsidR="000A6E1D" w:rsidRDefault="000A6E1D" w:rsidP="000A6E1D">
      <w:pPr>
        <w:pStyle w:val="Heading4"/>
      </w:pPr>
      <w:r>
        <w:t>China will fill-in instead – takes out the link</w:t>
      </w:r>
    </w:p>
    <w:p w14:paraId="0E157C39" w14:textId="77777777" w:rsidR="000A6E1D" w:rsidRPr="00EB5BB4" w:rsidRDefault="000A6E1D" w:rsidP="000A6E1D">
      <w:r w:rsidRPr="008426FC">
        <w:rPr>
          <w:rStyle w:val="Style13ptBold"/>
        </w:rPr>
        <w:t>Matthews and Ping 17</w:t>
      </w:r>
      <w:r w:rsidRPr="008426FC">
        <w:t xml:space="preserve">[ Ron Matthews is a Professor of Defence Economics Finance, Economics &amp; Project Management; Xiaojuan Ping is Experienced Program Coordinator and Researcher with a demonstrated history of working in non-governmental organization and higher education | “Why the World Should Fear China's Military (Exports) | </w:t>
      </w:r>
      <w:hyperlink r:id="rId138" w:history="1">
        <w:r w:rsidRPr="008426FC">
          <w:rPr>
            <w:rStyle w:val="Hyperlink"/>
          </w:rPr>
          <w:t>https://nationalinterest.org/blog/the-buzz/why-the-world-should-fear-chinas-military-exports-22494</w:t>
        </w:r>
      </w:hyperlink>
      <w:r w:rsidRPr="008426FC">
        <w:t xml:space="preserve"> | 09/27/17/ NBK]</w:t>
      </w:r>
    </w:p>
    <w:p w14:paraId="694B50B3" w14:textId="77777777" w:rsidR="000A6E1D" w:rsidRPr="000200B9" w:rsidRDefault="000A6E1D" w:rsidP="000A6E1D">
      <w:pPr>
        <w:rPr>
          <w:sz w:val="16"/>
        </w:rPr>
      </w:pPr>
      <w:r w:rsidRPr="000200B9">
        <w:rPr>
          <w:sz w:val="16"/>
        </w:rPr>
        <w:t xml:space="preserve">Is China’s arms export strategy really a success story? The first question is to establish whether there has been dramatic growth in China’s arms exports, emulating the success of its broader commercial exports. While the picture is not equivocal, there are signs that something is indeed happening. </w:t>
      </w:r>
      <w:r w:rsidRPr="00075D7E">
        <w:rPr>
          <w:rStyle w:val="StyleUnderline"/>
          <w:highlight w:val="cyan"/>
        </w:rPr>
        <w:t>Chinese arms sales are growing</w:t>
      </w:r>
      <w:r w:rsidRPr="000200B9">
        <w:rPr>
          <w:sz w:val="16"/>
        </w:rPr>
        <w:t xml:space="preserve">. </w:t>
      </w:r>
      <w:r w:rsidRPr="00EB5BB4">
        <w:rPr>
          <w:rStyle w:val="StyleUnderline"/>
        </w:rPr>
        <w:t xml:space="preserve">Across 2012–16, they accounted for 6.2 per cent of the global arms trade, </w:t>
      </w:r>
      <w:r w:rsidRPr="00075D7E">
        <w:rPr>
          <w:rStyle w:val="StyleUnderline"/>
          <w:highlight w:val="cyan"/>
        </w:rPr>
        <w:t>up by an impressive 74 per cent</w:t>
      </w:r>
      <w:r w:rsidRPr="00EB5BB4">
        <w:rPr>
          <w:rStyle w:val="StyleUnderline"/>
        </w:rPr>
        <w:t xml:space="preserve"> compared to 2007–11. In fact, over 2012–16, </w:t>
      </w:r>
      <w:r w:rsidRPr="00075D7E">
        <w:rPr>
          <w:rStyle w:val="StyleUnderline"/>
          <w:highlight w:val="cyan"/>
        </w:rPr>
        <w:t>China’s arms exports raced ahead</w:t>
      </w:r>
      <w:r w:rsidRPr="00EB5BB4">
        <w:rPr>
          <w:rStyle w:val="StyleUnderline"/>
        </w:rPr>
        <w:t xml:space="preserve"> of those from Germany, France and the United Kingdom, </w:t>
      </w:r>
      <w:r w:rsidRPr="00075D7E">
        <w:rPr>
          <w:rStyle w:val="StyleUnderline"/>
          <w:highlight w:val="cyan"/>
        </w:rPr>
        <w:t>making China the</w:t>
      </w:r>
      <w:r w:rsidRPr="00EB5BB4">
        <w:rPr>
          <w:rStyle w:val="StyleUnderline"/>
        </w:rPr>
        <w:t xml:space="preserve"> world’s </w:t>
      </w:r>
      <w:r w:rsidRPr="00075D7E">
        <w:rPr>
          <w:rStyle w:val="StyleUnderline"/>
          <w:highlight w:val="cyan"/>
        </w:rPr>
        <w:t>third biggest arms exporter</w:t>
      </w:r>
      <w:r w:rsidRPr="000200B9">
        <w:rPr>
          <w:sz w:val="16"/>
        </w:rPr>
        <w:t xml:space="preserve">. This is not a short-term aberration, but a long-term trend. </w:t>
      </w:r>
      <w:r w:rsidRPr="00EB5BB4">
        <w:rPr>
          <w:rStyle w:val="StyleUnderline"/>
        </w:rPr>
        <w:t xml:space="preserve">Between 2000 and 2015, Chinese </w:t>
      </w:r>
      <w:r w:rsidRPr="00CC41B9">
        <w:rPr>
          <w:rStyle w:val="StyleUnderline"/>
          <w:highlight w:val="cyan"/>
        </w:rPr>
        <w:t>arms exports expanded by a factor of 6.5.</w:t>
      </w:r>
      <w:r w:rsidRPr="00EB5BB4">
        <w:rPr>
          <w:rStyle w:val="StyleUnderline"/>
        </w:rPr>
        <w:t xml:space="preserve"> In 2016, China shipped US$2.1 billion in arms, marginally behind France’s US$2.2 billion, but well ahead of the United Kingdom’s US$1.4 billion.</w:t>
      </w:r>
      <w:r w:rsidRPr="000200B9">
        <w:rPr>
          <w:sz w:val="16"/>
        </w:rPr>
        <w:t xml:space="preserve"> While China’s 2016 market share is well below that of the United States at 33 per cent, the gap is gradually closing with Russia (23 per cent), and has disappeared altogether with France (6 per cent), Germany (5.6 per cent) and the United Kingdom (4.6 per cent). </w:t>
      </w:r>
      <w:r w:rsidRPr="000200B9">
        <w:rPr>
          <w:noProof/>
          <w:sz w:val="16"/>
        </w:rPr>
        <w:drawing>
          <wp:inline distT="0" distB="0" distL="0" distR="0" wp14:anchorId="0963D380" wp14:editId="55B57B43">
            <wp:extent cx="5715" cy="5715"/>
            <wp:effectExtent l="0" t="0" r="0" b="0"/>
            <wp:docPr id="8" name="Picture 8" descr="https://pixel.carambo.la/Pixel/thnt83/112176/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pixel.carambo.la/Pixel/thnt83/112176/0/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5" cy="5715"/>
                    </a:xfrm>
                    <a:prstGeom prst="rect">
                      <a:avLst/>
                    </a:prstGeom>
                    <a:noFill/>
                    <a:ln>
                      <a:noFill/>
                    </a:ln>
                  </pic:spPr>
                </pic:pic>
              </a:graphicData>
            </a:graphic>
          </wp:inline>
        </w:drawing>
      </w:r>
      <w:r w:rsidRPr="00CC41B9">
        <w:rPr>
          <w:rStyle w:val="StyleUnderline"/>
        </w:rPr>
        <w:t xml:space="preserve">China’s arms exports have been criticised for lacking global appeal since 72 per cent of all exports in the last five years went to just three countries: Pakistan, Bangladesh and Myanmar. </w:t>
      </w:r>
      <w:r w:rsidRPr="000200B9">
        <w:rPr>
          <w:sz w:val="16"/>
        </w:rPr>
        <w:t xml:space="preserve">Yet, this criticism is unfair. Such dependence on a few core customers affects both mature and ‘new entrant’ arms exporters alike. </w:t>
      </w:r>
      <w:hyperlink r:id="rId139" w:anchor="report-ad" w:history="1">
        <w:r w:rsidRPr="00EB5BB4">
          <w:rPr>
            <w:rStyle w:val="StyleUnderline"/>
          </w:rPr>
          <w:t>Report Advertisement</w:t>
        </w:r>
      </w:hyperlink>
      <w:r w:rsidRPr="00EB5BB4">
        <w:rPr>
          <w:rStyle w:val="StyleUnderline"/>
        </w:rPr>
        <w:t xml:space="preserve"> Russia was the world’s second biggest arms exporter across 2012–16 but relied on just four countries — India, Vietnam, China and Algeria — for 70 per cent of those sales</w:t>
      </w:r>
      <w:r w:rsidRPr="000200B9">
        <w:rPr>
          <w:sz w:val="16"/>
        </w:rPr>
        <w:t xml:space="preserve">. Likewise, 71 per cent of UK arms exports go to India, the United States and Saudi Arabia (which alone accounted for half of all UK sales across 2010–15). (Recommended: </w:t>
      </w:r>
      <w:hyperlink r:id="rId140" w:tgtFrame="_blank" w:history="1">
        <w:r w:rsidRPr="000200B9">
          <w:rPr>
            <w:rStyle w:val="Hyperlink"/>
            <w:sz w:val="16"/>
          </w:rPr>
          <w:t>5 Ultimate Battleships</w:t>
        </w:r>
      </w:hyperlink>
      <w:r w:rsidRPr="000200B9">
        <w:rPr>
          <w:sz w:val="16"/>
        </w:rPr>
        <w:t xml:space="preserve">) </w:t>
      </w:r>
      <w:hyperlink r:id="rId141" w:anchor="report-ad" w:history="1">
        <w:r w:rsidRPr="000200B9">
          <w:rPr>
            <w:rStyle w:val="Hyperlink"/>
            <w:sz w:val="16"/>
          </w:rPr>
          <w:t>Report Advertisement</w:t>
        </w:r>
      </w:hyperlink>
      <w:r w:rsidRPr="000200B9">
        <w:rPr>
          <w:sz w:val="16"/>
        </w:rPr>
        <w:t xml:space="preserve"> </w:t>
      </w:r>
      <w:hyperlink r:id="rId142" w:tgtFrame="_blank" w:history="1">
        <w:r w:rsidRPr="000200B9">
          <w:rPr>
            <w:rStyle w:val="Hyperlink"/>
            <w:sz w:val="16"/>
          </w:rPr>
          <w:t>Detractors</w:t>
        </w:r>
      </w:hyperlink>
      <w:r w:rsidRPr="000200B9">
        <w:rPr>
          <w:sz w:val="16"/>
        </w:rPr>
        <w:t xml:space="preserve"> argue that China’s weapons are only attractive to poorer nations because its older weapons are cheaper. While there is some truth in this argument, it needs qualification. China has been successful in diversifying its customer base and now exports arms to 55 countries worldwide, covering Asia, the Middle East, Africa and Latin America. Many of China’s clients are indeed developing countries. For example, two-thirds of the countries situated in the world’s poorest continent, Africa, procure weapon systems from China, and much of it is basic military equipment. (Recommended: </w:t>
      </w:r>
      <w:hyperlink r:id="rId143" w:tgtFrame="_blank" w:history="1">
        <w:r w:rsidRPr="000200B9">
          <w:rPr>
            <w:rStyle w:val="Hyperlink"/>
            <w:sz w:val="16"/>
          </w:rPr>
          <w:t>5 Most Deadly Aircraft Carriers</w:t>
        </w:r>
      </w:hyperlink>
      <w:r w:rsidRPr="000200B9">
        <w:rPr>
          <w:sz w:val="16"/>
        </w:rPr>
        <w:t xml:space="preserve">) But </w:t>
      </w:r>
      <w:hyperlink r:id="rId144" w:tgtFrame="_blank" w:history="1">
        <w:r w:rsidRPr="000200B9">
          <w:rPr>
            <w:rStyle w:val="Hyperlink"/>
            <w:sz w:val="16"/>
          </w:rPr>
          <w:t>times are changing</w:t>
        </w:r>
      </w:hyperlink>
      <w:r w:rsidRPr="000200B9">
        <w:rPr>
          <w:sz w:val="16"/>
        </w:rPr>
        <w:t xml:space="preserve">. </w:t>
      </w:r>
      <w:r w:rsidRPr="00CC41B9">
        <w:rPr>
          <w:rStyle w:val="StyleUnderline"/>
          <w:highlight w:val="cyan"/>
        </w:rPr>
        <w:t>Chinese arms are no longer relics</w:t>
      </w:r>
      <w:r w:rsidRPr="00EB5BB4">
        <w:rPr>
          <w:rStyle w:val="StyleUnderline"/>
        </w:rPr>
        <w:t xml:space="preserve"> from a bygone Soviet era</w:t>
      </w:r>
      <w:r w:rsidRPr="000200B9">
        <w:rPr>
          <w:sz w:val="16"/>
        </w:rPr>
        <w:t xml:space="preserve">. The PLA has been replacing old Soviet platforms with improved ‘indigenous’ models and is now exporting modernised platforms, including Type-99 MBTs, J-10 fighters and Yuan-class submarines to Thailand, Myanmar, Bangladesh and Pakistan. </w:t>
      </w:r>
      <w:r w:rsidRPr="00CC41B9">
        <w:rPr>
          <w:rStyle w:val="StyleUnderline"/>
          <w:highlight w:val="cyan"/>
        </w:rPr>
        <w:t>China has</w:t>
      </w:r>
      <w:r w:rsidRPr="00EB5BB4">
        <w:rPr>
          <w:rStyle w:val="StyleUnderline"/>
        </w:rPr>
        <w:t xml:space="preserve"> also </w:t>
      </w:r>
      <w:r w:rsidRPr="00CC41B9">
        <w:rPr>
          <w:rStyle w:val="StyleUnderline"/>
          <w:highlight w:val="cyan"/>
        </w:rPr>
        <w:t>adapted</w:t>
      </w:r>
      <w:r w:rsidRPr="00EB5BB4">
        <w:rPr>
          <w:rStyle w:val="StyleUnderline"/>
        </w:rPr>
        <w:t xml:space="preserve">, innovated and engaged in systems integration in a determined bid to move up the technology ladder, developing, for instance, credible and competitive unmanned aerial vehicles (UAVs) and anti-ship cruise missiles. </w:t>
      </w:r>
      <w:r w:rsidRPr="00CC41B9">
        <w:rPr>
          <w:rStyle w:val="StyleUnderline"/>
          <w:highlight w:val="cyan"/>
        </w:rPr>
        <w:t>Raised technological sophistication</w:t>
      </w:r>
      <w:r w:rsidRPr="00EB5BB4">
        <w:rPr>
          <w:rStyle w:val="StyleUnderline"/>
        </w:rPr>
        <w:t xml:space="preserve"> combined with relatively low procurement cost </w:t>
      </w:r>
      <w:r w:rsidRPr="00CC41B9">
        <w:rPr>
          <w:rStyle w:val="StyleUnderline"/>
          <w:highlight w:val="cyan"/>
        </w:rPr>
        <w:t>has led to</w:t>
      </w:r>
      <w:r w:rsidRPr="00EB5BB4">
        <w:rPr>
          <w:rStyle w:val="StyleUnderline"/>
        </w:rPr>
        <w:t xml:space="preserve"> increasingly </w:t>
      </w:r>
      <w:r w:rsidRPr="00CC41B9">
        <w:rPr>
          <w:rStyle w:val="StyleUnderline"/>
          <w:highlight w:val="cyan"/>
        </w:rPr>
        <w:t>cost-effective</w:t>
      </w:r>
      <w:r w:rsidRPr="00EB5BB4">
        <w:rPr>
          <w:rStyle w:val="StyleUnderline"/>
        </w:rPr>
        <w:t xml:space="preserve"> arms </w:t>
      </w:r>
      <w:r w:rsidRPr="00CC41B9">
        <w:rPr>
          <w:rStyle w:val="StyleUnderline"/>
          <w:highlight w:val="cyan"/>
        </w:rPr>
        <w:t>exports. Their attractiveness</w:t>
      </w:r>
      <w:r w:rsidRPr="00EB5BB4">
        <w:rPr>
          <w:rStyle w:val="StyleUnderline"/>
        </w:rPr>
        <w:t xml:space="preserve"> to more discerning buyers </w:t>
      </w:r>
      <w:r w:rsidRPr="00CC41B9">
        <w:rPr>
          <w:rStyle w:val="StyleUnderline"/>
        </w:rPr>
        <w:t xml:space="preserve">has been </w:t>
      </w:r>
      <w:r w:rsidRPr="00CC41B9">
        <w:rPr>
          <w:rStyle w:val="StyleUnderline"/>
          <w:highlight w:val="cyan"/>
        </w:rPr>
        <w:t>translated into</w:t>
      </w:r>
      <w:r w:rsidRPr="00EB5BB4">
        <w:rPr>
          <w:rStyle w:val="StyleUnderline"/>
        </w:rPr>
        <w:t xml:space="preserve"> a sales portfolio in which </w:t>
      </w:r>
      <w:r w:rsidRPr="00CC41B9">
        <w:rPr>
          <w:rStyle w:val="StyleUnderline"/>
          <w:highlight w:val="cyan"/>
        </w:rPr>
        <w:t>25 per cent of</w:t>
      </w:r>
      <w:r w:rsidRPr="00EB5BB4">
        <w:rPr>
          <w:rStyle w:val="StyleUnderline"/>
        </w:rPr>
        <w:t xml:space="preserve"> China’s </w:t>
      </w:r>
      <w:r w:rsidRPr="00CC41B9">
        <w:rPr>
          <w:rStyle w:val="StyleUnderline"/>
          <w:highlight w:val="cyan"/>
        </w:rPr>
        <w:t>customers are now</w:t>
      </w:r>
      <w:r w:rsidRPr="00EB5BB4">
        <w:rPr>
          <w:rStyle w:val="StyleUnderline"/>
        </w:rPr>
        <w:t xml:space="preserve"> positioned </w:t>
      </w:r>
      <w:r w:rsidRPr="00CC41B9">
        <w:rPr>
          <w:rStyle w:val="StyleUnderline"/>
          <w:highlight w:val="cyan"/>
        </w:rPr>
        <w:t>in</w:t>
      </w:r>
      <w:r w:rsidRPr="00EB5BB4">
        <w:rPr>
          <w:rStyle w:val="StyleUnderline"/>
        </w:rPr>
        <w:t xml:space="preserve"> the upper middle/</w:t>
      </w:r>
      <w:r w:rsidRPr="00CC41B9">
        <w:rPr>
          <w:rStyle w:val="StyleUnderline"/>
          <w:highlight w:val="cyan"/>
        </w:rPr>
        <w:t>higher income country categories, including Turkey, Saudi Arabia and the U</w:t>
      </w:r>
      <w:r w:rsidRPr="00EB5BB4">
        <w:rPr>
          <w:rStyle w:val="StyleUnderline"/>
        </w:rPr>
        <w:t xml:space="preserve">nited </w:t>
      </w:r>
      <w:r w:rsidRPr="00CC41B9">
        <w:rPr>
          <w:rStyle w:val="StyleUnderline"/>
          <w:highlight w:val="cyan"/>
        </w:rPr>
        <w:t>A</w:t>
      </w:r>
      <w:r w:rsidRPr="00EB5BB4">
        <w:rPr>
          <w:rStyle w:val="StyleUnderline"/>
        </w:rPr>
        <w:t xml:space="preserve">rab </w:t>
      </w:r>
      <w:r w:rsidRPr="00CC41B9">
        <w:rPr>
          <w:rStyle w:val="StyleUnderline"/>
          <w:highlight w:val="cyan"/>
        </w:rPr>
        <w:t>E</w:t>
      </w:r>
      <w:r w:rsidRPr="00EB5BB4">
        <w:rPr>
          <w:rStyle w:val="StyleUnderline"/>
        </w:rPr>
        <w:t>mirates.</w:t>
      </w:r>
      <w:r w:rsidRPr="000200B9">
        <w:rPr>
          <w:sz w:val="16"/>
        </w:rPr>
        <w:t xml:space="preserve"> Is there something different, something special, that distinguishes China’s arms export strategy from its Western counterparts? The answer is a resounding yes. First and foremost, Western strategists should not be under any illusion that export revenue is the primary goal. Rather, Beijing’s end-game is longer-term geo-political and strategic influence. The search for regional and global influence is the critical aim of Chinese economic diplomacy. It reflects a more narrowly focused aspect of Beijing’s soft power framework, embracing foreign aid, foreign direct investment, overseas educational programs and, importantly, arms sales. China’s arms export model operates according to a carefully-crafted strategy based on three principles: promoting the legitimate self-defence capability of the recipient country; strengthening the peace, security and stability of that country and region; and non-interference in its internal affairs. </w:t>
      </w:r>
      <w:hyperlink r:id="rId145" w:anchor="report-ad" w:history="1">
        <w:r w:rsidRPr="000200B9">
          <w:rPr>
            <w:rStyle w:val="Hyperlink"/>
            <w:sz w:val="16"/>
          </w:rPr>
          <w:t>Report Advertisement</w:t>
        </w:r>
      </w:hyperlink>
      <w:r w:rsidRPr="000200B9">
        <w:rPr>
          <w:sz w:val="16"/>
        </w:rPr>
        <w:t xml:space="preserve"> Beijing’s long-standing approach of linking non-interference to arms sales rests on the view that a customer’s political, military and human rights record lies outside the contractual arrangements. The ‘no questions asked’ policy attracts the opprobrium of Western states, but there is no disputing its effectiveness in selling guns and securing influence. The policy particularly appeals to second- and third-tier military states suffering excessive dependence on US or Russian weaponry. </w:t>
      </w:r>
      <w:r w:rsidRPr="00CC41B9">
        <w:rPr>
          <w:rStyle w:val="StyleUnderline"/>
          <w:highlight w:val="cyan"/>
        </w:rPr>
        <w:t>Chinese arms offer</w:t>
      </w:r>
      <w:r w:rsidRPr="00EB5BB4">
        <w:rPr>
          <w:rStyle w:val="StyleUnderline"/>
        </w:rPr>
        <w:t xml:space="preserve"> poorer </w:t>
      </w:r>
      <w:r w:rsidRPr="00CC41B9">
        <w:rPr>
          <w:rStyle w:val="StyleUnderline"/>
          <w:highlight w:val="cyan"/>
        </w:rPr>
        <w:t>states the opportunity to diversify</w:t>
      </w:r>
      <w:r w:rsidRPr="00EB5BB4">
        <w:rPr>
          <w:rStyle w:val="StyleUnderline"/>
        </w:rPr>
        <w:t xml:space="preserve"> arms sources, regain a degree of sovereignty over military capability and reduce strategic vulnerability to arms embargoes. The Chinese arms export model has several other significant features. From a Chinese strategic perspective, it leverages strong client-state relationships and in the process bolsters Beijing’s influence, particularly among neighbouring states. It is no accident that China’s arms sales to Pakistan, Sri Lanka, Bangladesh and Myanmar indirectly act to contain the potential threat of Asia’s other mega-power, India.</w:t>
      </w:r>
      <w:r w:rsidRPr="000200B9">
        <w:rPr>
          <w:sz w:val="16"/>
        </w:rPr>
        <w:t xml:space="preserve"> Chinese arms are also competitively packaged. Pricing is low compared to Western models. Chinese drones, for example, </w:t>
      </w:r>
      <w:hyperlink r:id="rId146" w:tgtFrame="_blank" w:history="1">
        <w:r w:rsidRPr="000200B9">
          <w:rPr>
            <w:rStyle w:val="Hyperlink"/>
            <w:sz w:val="16"/>
          </w:rPr>
          <w:t>reportedly</w:t>
        </w:r>
      </w:hyperlink>
      <w:r w:rsidRPr="000200B9">
        <w:rPr>
          <w:sz w:val="16"/>
        </w:rPr>
        <w:t xml:space="preserve"> cost 10–20 per cent of the near-equivalent US version. Finally, China is amenable to technology transfer through defence offset, supporting client states to indigenise maintenance, repair and overhaul activities and even produce components. </w:t>
      </w:r>
      <w:hyperlink r:id="rId147" w:anchor="report-ad" w:history="1">
        <w:r w:rsidRPr="000200B9">
          <w:rPr>
            <w:rStyle w:val="Hyperlink"/>
            <w:sz w:val="16"/>
          </w:rPr>
          <w:t>Report Advertisement</w:t>
        </w:r>
      </w:hyperlink>
      <w:r w:rsidRPr="000200B9">
        <w:rPr>
          <w:sz w:val="16"/>
        </w:rPr>
        <w:t xml:space="preserve"> While it may not yet be the dominant player, </w:t>
      </w:r>
      <w:r w:rsidRPr="00CC41B9">
        <w:rPr>
          <w:rStyle w:val="StyleUnderline"/>
          <w:highlight w:val="cyan"/>
        </w:rPr>
        <w:t>China’s arms export strategy has proved effective</w:t>
      </w:r>
      <w:r w:rsidRPr="00EB5BB4">
        <w:rPr>
          <w:rStyle w:val="StyleUnderline"/>
        </w:rPr>
        <w:t xml:space="preserve"> in taking market share from competitor nations</w:t>
      </w:r>
      <w:r w:rsidRPr="000200B9">
        <w:rPr>
          <w:sz w:val="16"/>
        </w:rPr>
        <w:t xml:space="preserve">. China has also begun to encroach into higher income markets, especially where technological sophistication is not required. There is a long-term strategy at work here, driven by </w:t>
      </w:r>
      <w:hyperlink r:id="rId148" w:tgtFrame="_blank" w:history="1">
        <w:r w:rsidRPr="000200B9">
          <w:rPr>
            <w:rStyle w:val="Hyperlink"/>
            <w:sz w:val="16"/>
          </w:rPr>
          <w:t>diplomatic and geostrategic objectives</w:t>
        </w:r>
      </w:hyperlink>
      <w:r w:rsidRPr="000200B9">
        <w:rPr>
          <w:sz w:val="16"/>
        </w:rPr>
        <w:t>, not commercial gain. Ron Matthews is Chair of Defence Economics at the Centre for Defence Management and Leadership, Cranfield University and the Defence Academy of the United Kingdom.</w:t>
      </w:r>
    </w:p>
    <w:p w14:paraId="3350D118" w14:textId="77777777" w:rsidR="000200B9" w:rsidRDefault="000200B9" w:rsidP="000200B9">
      <w:pPr>
        <w:pStyle w:val="Heading3"/>
      </w:pPr>
      <w:r>
        <w:t>No Link---Saudi Aff</w:t>
      </w:r>
    </w:p>
    <w:p w14:paraId="3E72616E" w14:textId="77777777" w:rsidR="000200B9" w:rsidRDefault="000200B9" w:rsidP="000200B9">
      <w:pPr>
        <w:pStyle w:val="Heading4"/>
      </w:pPr>
      <w:r>
        <w:t xml:space="preserve">No link – Saudi Arabia will look to China for arms </w:t>
      </w:r>
    </w:p>
    <w:p w14:paraId="45109F63" w14:textId="77777777" w:rsidR="000200B9" w:rsidRPr="002B4762" w:rsidRDefault="000200B9" w:rsidP="000200B9">
      <w:r w:rsidRPr="002E6D61">
        <w:rPr>
          <w:rStyle w:val="Style13ptBold"/>
        </w:rPr>
        <w:t>Dabashi 19</w:t>
      </w:r>
      <w:r w:rsidRPr="002B4762">
        <w:t>[Hamid Dabashi is the Hagop Kevorkian Professor of Iranian Studies and Comparative Literature at Columbia University. He received a dual PhD in Sociology of Culture and Islamic Studies from the University of Pennsylvania in 1984, followed by a postdoctoral fellowship at Harvard University | “Saudi Arabia buying new missile technology from China: Report</w:t>
      </w:r>
      <w:r>
        <w:t xml:space="preserve">”| </w:t>
      </w:r>
      <w:hyperlink r:id="rId149" w:history="1">
        <w:r>
          <w:rPr>
            <w:rStyle w:val="Hyperlink"/>
          </w:rPr>
          <w:t>https://www.aljazeera.com/news/2019/06/saudi-buying-ballistic-missile-technology-china-report-190606054204929.html</w:t>
        </w:r>
      </w:hyperlink>
      <w:r>
        <w:t xml:space="preserve"> | 01/16/19/ NBK]</w:t>
      </w:r>
    </w:p>
    <w:p w14:paraId="29BF7E6B" w14:textId="77777777" w:rsidR="000200B9" w:rsidRPr="00122369" w:rsidRDefault="002B18FC" w:rsidP="000200B9">
      <w:pPr>
        <w:rPr>
          <w:sz w:val="16"/>
        </w:rPr>
      </w:pPr>
      <w:hyperlink r:id="rId150" w:history="1">
        <w:r w:rsidR="000200B9" w:rsidRPr="00CC41B9">
          <w:rPr>
            <w:rStyle w:val="StyleUnderline"/>
            <w:highlight w:val="cyan"/>
          </w:rPr>
          <w:t>Saudi Arabia</w:t>
        </w:r>
      </w:hyperlink>
      <w:r w:rsidR="000200B9" w:rsidRPr="00CC41B9">
        <w:rPr>
          <w:rStyle w:val="StyleUnderline"/>
          <w:highlight w:val="cyan"/>
        </w:rPr>
        <w:t xml:space="preserve"> has</w:t>
      </w:r>
      <w:r w:rsidR="000200B9" w:rsidRPr="00B65735">
        <w:rPr>
          <w:rStyle w:val="StyleUnderline"/>
        </w:rPr>
        <w:t xml:space="preserve"> significantly </w:t>
      </w:r>
      <w:r w:rsidR="000200B9" w:rsidRPr="00CC41B9">
        <w:rPr>
          <w:rStyle w:val="StyleUnderline"/>
          <w:highlight w:val="cyan"/>
        </w:rPr>
        <w:t>escalated its ballistic missile programme by buying</w:t>
      </w:r>
      <w:r w:rsidR="000200B9" w:rsidRPr="00B65735">
        <w:rPr>
          <w:rStyle w:val="StyleUnderline"/>
        </w:rPr>
        <w:t xml:space="preserve"> technology </w:t>
      </w:r>
      <w:r w:rsidR="000200B9" w:rsidRPr="00CC41B9">
        <w:rPr>
          <w:rStyle w:val="StyleUnderline"/>
          <w:highlight w:val="cyan"/>
        </w:rPr>
        <w:t xml:space="preserve">from </w:t>
      </w:r>
      <w:hyperlink r:id="rId151" w:history="1">
        <w:r w:rsidR="000200B9" w:rsidRPr="00CC41B9">
          <w:rPr>
            <w:rStyle w:val="StyleUnderline"/>
            <w:highlight w:val="cyan"/>
          </w:rPr>
          <w:t>China</w:t>
        </w:r>
      </w:hyperlink>
      <w:r w:rsidR="000200B9" w:rsidRPr="00122369">
        <w:rPr>
          <w:sz w:val="16"/>
        </w:rPr>
        <w:t xml:space="preserve">, according to a US media report. In a </w:t>
      </w:r>
      <w:hyperlink r:id="rId152" w:tgtFrame="_blank" w:history="1">
        <w:r w:rsidR="000200B9" w:rsidRPr="00122369">
          <w:rPr>
            <w:rStyle w:val="Hyperlink"/>
            <w:sz w:val="16"/>
          </w:rPr>
          <w:t>story</w:t>
        </w:r>
      </w:hyperlink>
      <w:r w:rsidR="000200B9" w:rsidRPr="00122369">
        <w:rPr>
          <w:sz w:val="16"/>
        </w:rPr>
        <w:t xml:space="preserve"> published on Wednesday, broadcaster CNN said the </w:t>
      </w:r>
      <w:hyperlink r:id="rId153" w:history="1">
        <w:r w:rsidR="000200B9" w:rsidRPr="00122369">
          <w:rPr>
            <w:rStyle w:val="Hyperlink"/>
            <w:sz w:val="16"/>
          </w:rPr>
          <w:t>United States</w:t>
        </w:r>
      </w:hyperlink>
      <w:r w:rsidR="000200B9" w:rsidRPr="00122369">
        <w:rPr>
          <w:sz w:val="16"/>
        </w:rPr>
        <w:t xml:space="preserve"> government had obtained intelligence on the technology transfers, but the administration of US President </w:t>
      </w:r>
      <w:hyperlink r:id="rId154" w:history="1">
        <w:r w:rsidR="000200B9" w:rsidRPr="00122369">
          <w:rPr>
            <w:rStyle w:val="Hyperlink"/>
            <w:sz w:val="16"/>
          </w:rPr>
          <w:t>Donald Trump</w:t>
        </w:r>
      </w:hyperlink>
      <w:r w:rsidR="000200B9" w:rsidRPr="00122369">
        <w:rPr>
          <w:sz w:val="16"/>
        </w:rPr>
        <w:t xml:space="preserve"> did not initially share its knowledge with key members of Congress. Jeff Stacey, a US national security consultant who worked at the State Department under former President </w:t>
      </w:r>
      <w:hyperlink r:id="rId155" w:history="1">
        <w:r w:rsidR="000200B9" w:rsidRPr="00122369">
          <w:rPr>
            <w:rStyle w:val="Hyperlink"/>
            <w:sz w:val="16"/>
          </w:rPr>
          <w:t>Barack Obama</w:t>
        </w:r>
      </w:hyperlink>
      <w:r w:rsidR="000200B9" w:rsidRPr="00122369">
        <w:rPr>
          <w:sz w:val="16"/>
        </w:rPr>
        <w:t xml:space="preserve">, told Al Jazeera the news report was "significant and alarming". READ MORE </w:t>
      </w:r>
      <w:hyperlink r:id="rId156" w:history="1">
        <w:r w:rsidR="000200B9" w:rsidRPr="002B4762">
          <w:rPr>
            <w:rStyle w:val="StyleUnderline"/>
          </w:rPr>
          <w:t>US senators seek to block Trump arms sales to Saudi Arabia</w:t>
        </w:r>
      </w:hyperlink>
      <w:r w:rsidR="000200B9" w:rsidRPr="00122369">
        <w:rPr>
          <w:sz w:val="16"/>
        </w:rPr>
        <w:t xml:space="preserve"> "The key questions is: is this administration, in any way, not just aware of this, but colluding with this? Are they party to this? How much information have they actually been given by the Saudis? How much have they decided to look the other way?" Stacey said. Bypassing </w:t>
      </w:r>
      <w:r w:rsidR="000200B9" w:rsidRPr="00CC41B9">
        <w:rPr>
          <w:sz w:val="16"/>
          <w:highlight w:val="cyan"/>
        </w:rPr>
        <w:t xml:space="preserve">Congress </w:t>
      </w:r>
      <w:r w:rsidR="000200B9" w:rsidRPr="00CC41B9">
        <w:rPr>
          <w:rStyle w:val="StyleUnderline"/>
          <w:highlight w:val="cyan"/>
        </w:rPr>
        <w:t xml:space="preserve">The news comes amid </w:t>
      </w:r>
      <w:hyperlink r:id="rId157" w:history="1">
        <w:r w:rsidR="000200B9" w:rsidRPr="00CC41B9">
          <w:rPr>
            <w:rStyle w:val="StyleUnderline"/>
            <w:highlight w:val="cyan"/>
          </w:rPr>
          <w:t>strained relations</w:t>
        </w:r>
      </w:hyperlink>
      <w:r w:rsidR="000200B9" w:rsidRPr="002B4762">
        <w:rPr>
          <w:rStyle w:val="StyleUnderline"/>
        </w:rPr>
        <w:t xml:space="preserve"> between Congress and the White House over relations </w:t>
      </w:r>
      <w:r w:rsidR="000200B9" w:rsidRPr="00CC41B9">
        <w:rPr>
          <w:rStyle w:val="StyleUnderline"/>
          <w:highlight w:val="cyan"/>
        </w:rPr>
        <w:t>with Saudi Arabia</w:t>
      </w:r>
      <w:r w:rsidR="000200B9" w:rsidRPr="002B4762">
        <w:rPr>
          <w:rStyle w:val="StyleUnderline"/>
        </w:rPr>
        <w:t xml:space="preserve">. A group of US senators is trying to </w:t>
      </w:r>
      <w:hyperlink r:id="rId158" w:history="1">
        <w:r w:rsidR="000200B9" w:rsidRPr="002B4762">
          <w:rPr>
            <w:rStyle w:val="StyleUnderline"/>
          </w:rPr>
          <w:t>block weapons sales</w:t>
        </w:r>
      </w:hyperlink>
      <w:r w:rsidR="000200B9" w:rsidRPr="002B4762">
        <w:rPr>
          <w:rStyle w:val="StyleUnderline"/>
        </w:rPr>
        <w:t xml:space="preserve"> to the kingdom, along with the </w:t>
      </w:r>
      <w:hyperlink r:id="rId159" w:history="1">
        <w:r w:rsidR="000200B9" w:rsidRPr="002B4762">
          <w:rPr>
            <w:rStyle w:val="StyleUnderline"/>
          </w:rPr>
          <w:t>United Arab Emirates</w:t>
        </w:r>
      </w:hyperlink>
      <w:r w:rsidR="000200B9" w:rsidRPr="002B4762">
        <w:rPr>
          <w:rStyle w:val="StyleUnderline"/>
        </w:rPr>
        <w:t xml:space="preserve"> and </w:t>
      </w:r>
      <w:hyperlink r:id="rId160" w:history="1">
        <w:r w:rsidR="000200B9" w:rsidRPr="002B4762">
          <w:rPr>
            <w:rStyle w:val="StyleUnderline"/>
          </w:rPr>
          <w:t>Jordan</w:t>
        </w:r>
      </w:hyperlink>
      <w:r w:rsidR="000200B9" w:rsidRPr="002B4762">
        <w:rPr>
          <w:rStyle w:val="StyleUnderline"/>
        </w:rPr>
        <w:t xml:space="preserve">, following a bipartisan outcry over the murder of Saudi journalist </w:t>
      </w:r>
      <w:hyperlink r:id="rId161" w:history="1">
        <w:r w:rsidR="000200B9" w:rsidRPr="002B4762">
          <w:rPr>
            <w:rStyle w:val="StyleUnderline"/>
          </w:rPr>
          <w:t>Jamal Khashoggi</w:t>
        </w:r>
      </w:hyperlink>
      <w:r w:rsidR="000200B9" w:rsidRPr="002B4762">
        <w:rPr>
          <w:rStyle w:val="StyleUnderline"/>
        </w:rPr>
        <w:t xml:space="preserve"> and subsequent scrutiny of Saudi Arabia's role in the war in </w:t>
      </w:r>
      <w:hyperlink r:id="rId162" w:history="1">
        <w:r w:rsidR="000200B9" w:rsidRPr="002B4762">
          <w:rPr>
            <w:rStyle w:val="StyleUnderline"/>
          </w:rPr>
          <w:t>Yemen</w:t>
        </w:r>
      </w:hyperlink>
      <w:r w:rsidR="000200B9" w:rsidRPr="00122369">
        <w:rPr>
          <w:sz w:val="16"/>
        </w:rPr>
        <w:t xml:space="preserve">. Trump </w:t>
      </w:r>
      <w:hyperlink r:id="rId163" w:history="1">
        <w:r w:rsidR="000200B9" w:rsidRPr="00122369">
          <w:rPr>
            <w:rStyle w:val="Hyperlink"/>
            <w:sz w:val="16"/>
          </w:rPr>
          <w:t>bypassed Congress</w:t>
        </w:r>
      </w:hyperlink>
      <w:r w:rsidR="000200B9" w:rsidRPr="00122369">
        <w:rPr>
          <w:sz w:val="16"/>
        </w:rPr>
        <w:t xml:space="preserve"> last month to approve $8bn worth of arms sales by declaring an emergency over growing tensions with </w:t>
      </w:r>
      <w:hyperlink r:id="rId164" w:history="1">
        <w:r w:rsidR="000200B9" w:rsidRPr="00122369">
          <w:rPr>
            <w:rStyle w:val="Hyperlink"/>
            <w:sz w:val="16"/>
          </w:rPr>
          <w:t>Iran</w:t>
        </w:r>
      </w:hyperlink>
      <w:r w:rsidR="000200B9" w:rsidRPr="00122369">
        <w:rPr>
          <w:sz w:val="16"/>
        </w:rPr>
        <w:t xml:space="preserve">. In a statement, </w:t>
      </w:r>
      <w:r w:rsidR="000200B9" w:rsidRPr="00CC41B9">
        <w:rPr>
          <w:rStyle w:val="StyleUnderline"/>
          <w:highlight w:val="cyan"/>
        </w:rPr>
        <w:t>the foreign ministry said China and Saudi Arabia are</w:t>
      </w:r>
      <w:r w:rsidR="000200B9" w:rsidRPr="002B4762">
        <w:rPr>
          <w:rStyle w:val="StyleUnderline"/>
        </w:rPr>
        <w:t xml:space="preserve"> "comprehensive </w:t>
      </w:r>
      <w:r w:rsidR="000200B9" w:rsidRPr="00CC41B9">
        <w:rPr>
          <w:rStyle w:val="StyleUnderline"/>
          <w:highlight w:val="cyan"/>
        </w:rPr>
        <w:t>strategic partners</w:t>
      </w:r>
      <w:r w:rsidR="000200B9" w:rsidRPr="002B4762">
        <w:rPr>
          <w:rStyle w:val="StyleUnderline"/>
        </w:rPr>
        <w:t xml:space="preserve">" </w:t>
      </w:r>
      <w:r w:rsidR="000200B9" w:rsidRPr="00CC41B9">
        <w:rPr>
          <w:rStyle w:val="StyleUnderline"/>
          <w:highlight w:val="cyan"/>
        </w:rPr>
        <w:t>and "maintain</w:t>
      </w:r>
      <w:r w:rsidR="000200B9" w:rsidRPr="002B4762">
        <w:rPr>
          <w:rStyle w:val="StyleUnderline"/>
        </w:rPr>
        <w:t xml:space="preserve"> friendly </w:t>
      </w:r>
      <w:r w:rsidR="000200B9" w:rsidRPr="00CC41B9">
        <w:rPr>
          <w:rStyle w:val="StyleUnderline"/>
          <w:highlight w:val="cyan"/>
        </w:rPr>
        <w:t>cooperation in</w:t>
      </w:r>
      <w:r w:rsidR="000200B9" w:rsidRPr="002B4762">
        <w:rPr>
          <w:rStyle w:val="StyleUnderline"/>
        </w:rPr>
        <w:t xml:space="preserve"> all areas, including in the area of </w:t>
      </w:r>
      <w:r w:rsidR="000200B9" w:rsidRPr="00CC41B9">
        <w:rPr>
          <w:rStyle w:val="StyleUnderline"/>
          <w:highlight w:val="cyan"/>
        </w:rPr>
        <w:t>arms sales</w:t>
      </w:r>
      <w:r w:rsidR="000200B9" w:rsidRPr="002B4762">
        <w:rPr>
          <w:rStyle w:val="StyleUnderline"/>
        </w:rPr>
        <w:t>". "Such cooperation does not violate any international laws, nor does it involve the proliferation of weapons of mass destruction,"</w:t>
      </w:r>
      <w:r w:rsidR="000200B9" w:rsidRPr="00122369">
        <w:rPr>
          <w:sz w:val="16"/>
        </w:rPr>
        <w:t xml:space="preserve"> the Chinese ministry said. A US State Department official was quoted as saying Washington remains committed to "the goal of a Middle East free of weapons of mass destruction and delivery systems". Saudi Arabia hasn't commented on the story. Changing tact? </w:t>
      </w:r>
      <w:r w:rsidR="000200B9" w:rsidRPr="00CC41B9">
        <w:rPr>
          <w:rStyle w:val="StyleUnderline"/>
          <w:highlight w:val="cyan"/>
        </w:rPr>
        <w:t>The 1987 Missile Technology Control Regime</w:t>
      </w:r>
      <w:r w:rsidR="000200B9" w:rsidRPr="002B4762">
        <w:rPr>
          <w:rStyle w:val="StyleUnderline"/>
        </w:rPr>
        <w:t xml:space="preserve">, an informal understanding among 35 countries, </w:t>
      </w:r>
      <w:r w:rsidR="000200B9" w:rsidRPr="00CC41B9">
        <w:rPr>
          <w:rStyle w:val="StyleUnderline"/>
          <w:highlight w:val="cyan"/>
        </w:rPr>
        <w:t>bans Saudi Arabia from buying</w:t>
      </w:r>
      <w:r w:rsidR="000200B9" w:rsidRPr="002B4762">
        <w:rPr>
          <w:rStyle w:val="StyleUnderline"/>
        </w:rPr>
        <w:t xml:space="preserve"> ballistic </w:t>
      </w:r>
      <w:r w:rsidR="000200B9" w:rsidRPr="00CC41B9">
        <w:rPr>
          <w:rStyle w:val="StyleUnderline"/>
          <w:highlight w:val="cyan"/>
        </w:rPr>
        <w:t>missiles</w:t>
      </w:r>
      <w:r w:rsidR="000200B9" w:rsidRPr="002B4762">
        <w:rPr>
          <w:rStyle w:val="StyleUnderline"/>
        </w:rPr>
        <w:t xml:space="preserve"> from the US and others. </w:t>
      </w:r>
      <w:r w:rsidR="000200B9" w:rsidRPr="00CC41B9">
        <w:rPr>
          <w:rStyle w:val="StyleUnderline"/>
          <w:highlight w:val="cyan"/>
        </w:rPr>
        <w:t>China</w:t>
      </w:r>
      <w:r w:rsidR="000200B9" w:rsidRPr="002B4762">
        <w:rPr>
          <w:rStyle w:val="StyleUnderline"/>
        </w:rPr>
        <w:t xml:space="preserve">, however, </w:t>
      </w:r>
      <w:r w:rsidR="000200B9" w:rsidRPr="00CC41B9">
        <w:rPr>
          <w:rStyle w:val="StyleUnderline"/>
          <w:highlight w:val="cyan"/>
        </w:rPr>
        <w:t>is not a signatory</w:t>
      </w:r>
      <w:r w:rsidR="000200B9" w:rsidRPr="002B4762">
        <w:rPr>
          <w:rStyle w:val="StyleUnderline"/>
        </w:rPr>
        <w:t>.</w:t>
      </w:r>
      <w:r w:rsidR="000200B9" w:rsidRPr="00122369">
        <w:rPr>
          <w:sz w:val="16"/>
        </w:rPr>
        <w:t xml:space="preserve"> The kingdom has been buying Chinese missiles for decades, according to the Nuclear Threat Initiative, a group that works with governments on threat reduction. However, it is not known whether Saudi Arabia has the ability to build its own missiles or deploy those it has acquired over the years. </w:t>
      </w:r>
      <w:hyperlink r:id="rId165" w:history="1">
        <w:r w:rsidR="000200B9" w:rsidRPr="00122369">
          <w:rPr>
            <w:rStyle w:val="Hyperlink"/>
            <w:sz w:val="16"/>
          </w:rPr>
          <w:t>Satellite imagery</w:t>
        </w:r>
      </w:hyperlink>
      <w:r w:rsidR="000200B9" w:rsidRPr="00122369">
        <w:rPr>
          <w:sz w:val="16"/>
        </w:rPr>
        <w:t>, originally published by the Washington Post in January, appeared to show a ballistic missile factory in Al Dawadmi, west of the Saudi capital, Riyadh. Analysts at the time said what was shown in the images appeared to match Chinese technology. A new image of the same plant obtained by CNN shows a "similar level of activity" at the site in May. According to "two sources familiar with the matter", while the Senate Intelligence Committee has now been given access to the Saudi intelligence, it has not received a specific briefing on the Saudi technology purchase from China, the report said.</w:t>
      </w:r>
    </w:p>
    <w:p w14:paraId="3261A677" w14:textId="4D9C0038" w:rsidR="000200B9" w:rsidRDefault="000200B9" w:rsidP="000200B9">
      <w:pPr>
        <w:pStyle w:val="Heading4"/>
      </w:pPr>
      <w:r>
        <w:t xml:space="preserve">Decrease dependence on western arms causes Saudi </w:t>
      </w:r>
      <w:r w:rsidR="00CC41B9">
        <w:t>A</w:t>
      </w:r>
      <w:r>
        <w:t>rabia to depend on setting up their own defense industry</w:t>
      </w:r>
      <w:r w:rsidR="00CC41B9">
        <w:t xml:space="preserve">. </w:t>
      </w:r>
    </w:p>
    <w:p w14:paraId="673BE3AB" w14:textId="77777777" w:rsidR="000200B9" w:rsidRPr="00426412" w:rsidRDefault="000200B9" w:rsidP="000200B9">
      <w:r w:rsidRPr="00426412">
        <w:rPr>
          <w:rStyle w:val="Style13ptBold"/>
        </w:rPr>
        <w:t>Stratfor 18</w:t>
      </w:r>
      <w:r>
        <w:t xml:space="preserve"> </w:t>
      </w:r>
      <w:r w:rsidRPr="00426412">
        <w:t xml:space="preserve">[Stratfor’s team of geopolitical analysts and professionals are core to the strategic advantage we provide our members. They consume a flood of open-source information each day to unearth emerging trends, challenge assumptions and reconcile conflicting truths to produce objective analysis and forecasts | “Saudi Arabia Lays the Foundation for a Defense Industry of Its Own” | </w:t>
      </w:r>
      <w:hyperlink r:id="rId166" w:history="1">
        <w:r w:rsidRPr="00426412">
          <w:rPr>
            <w:rStyle w:val="Hyperlink"/>
          </w:rPr>
          <w:t>https://worldview.stratfor.com/article/saudi-arabia-defense-industry-weapons-imports-vision2030</w:t>
        </w:r>
      </w:hyperlink>
      <w:r w:rsidRPr="00426412">
        <w:t xml:space="preserve"> | 11/9/18/ NBK]</w:t>
      </w:r>
    </w:p>
    <w:p w14:paraId="7F99F90C" w14:textId="77777777" w:rsidR="000200B9" w:rsidRPr="00426412" w:rsidRDefault="000200B9" w:rsidP="000200B9">
      <w:pPr>
        <w:rPr>
          <w:rStyle w:val="StyleUnderline"/>
        </w:rPr>
      </w:pPr>
      <w:r w:rsidRPr="00CC41B9">
        <w:rPr>
          <w:rStyle w:val="StyleUnderline"/>
          <w:highlight w:val="cyan"/>
        </w:rPr>
        <w:t>Saudi Arabia, flush with money</w:t>
      </w:r>
      <w:r w:rsidRPr="002E6D61">
        <w:rPr>
          <w:rStyle w:val="StyleUnderline"/>
        </w:rPr>
        <w:t xml:space="preserve">, nestled in a hostile environment and saddled with demographic shortcomings, </w:t>
      </w:r>
      <w:r w:rsidRPr="00CC41B9">
        <w:rPr>
          <w:rStyle w:val="StyleUnderline"/>
          <w:highlight w:val="cyan"/>
        </w:rPr>
        <w:t>has long spent freely to bring in weapons</w:t>
      </w:r>
      <w:r w:rsidRPr="002E6D61">
        <w:rPr>
          <w:rStyle w:val="StyleUnderline"/>
        </w:rPr>
        <w:t xml:space="preserve"> from abroad.</w:t>
      </w:r>
      <w:r w:rsidRPr="002E6D61">
        <w:t xml:space="preserve"> And over the past five years, driven by its intensifying competition with archrival Iran and a heavy military commitment in the Yemen conflict, this trend has accelerated. </w:t>
      </w:r>
      <w:r w:rsidRPr="002E6D61">
        <w:rPr>
          <w:rStyle w:val="StyleUnderline"/>
        </w:rPr>
        <w:t>During the period of 2013-17, the number of arms systems the Saudi government purchased grew by 255 percent compared with its acquisitions from 2008-12, ranking it behind only India among global arms importers, according to the Stockholm International Peace Research Institute.</w:t>
      </w:r>
      <w:r>
        <w:t xml:space="preserve"> </w:t>
      </w:r>
      <w:r w:rsidRPr="002E6D61">
        <w:t>The Big Picture</w:t>
      </w:r>
      <w:r>
        <w:t xml:space="preserve"> </w:t>
      </w:r>
      <w:r w:rsidRPr="002E6D61">
        <w:t xml:space="preserve">Middle Eastern heavyweight Saudi Arabia is the world's second-biggest arms importer. </w:t>
      </w:r>
      <w:r w:rsidRPr="002E6D61">
        <w:rPr>
          <w:rStyle w:val="StyleUnderline"/>
        </w:rPr>
        <w:t xml:space="preserve">But </w:t>
      </w:r>
      <w:r w:rsidRPr="00CC41B9">
        <w:rPr>
          <w:rStyle w:val="StyleUnderline"/>
          <w:highlight w:val="cyan"/>
        </w:rPr>
        <w:t>a dependence on foreign sources</w:t>
      </w:r>
      <w:r w:rsidRPr="002E6D61">
        <w:rPr>
          <w:rStyle w:val="StyleUnderline"/>
        </w:rPr>
        <w:t xml:space="preserve"> of weapons </w:t>
      </w:r>
      <w:r w:rsidRPr="00CC41B9">
        <w:rPr>
          <w:rStyle w:val="StyleUnderline"/>
          <w:highlight w:val="cyan"/>
        </w:rPr>
        <w:t>leaves the kingdom vulnerable</w:t>
      </w:r>
      <w:r w:rsidRPr="002E6D61">
        <w:rPr>
          <w:rStyle w:val="StyleUnderline"/>
        </w:rPr>
        <w:t xml:space="preserve"> to political pressures from the countries that sell them. </w:t>
      </w:r>
      <w:r w:rsidRPr="00CC41B9">
        <w:rPr>
          <w:rStyle w:val="StyleUnderline"/>
          <w:highlight w:val="cyan"/>
        </w:rPr>
        <w:t>To preserve its independence</w:t>
      </w:r>
      <w:r w:rsidRPr="002E6D61">
        <w:rPr>
          <w:rStyle w:val="StyleUnderline"/>
        </w:rPr>
        <w:t xml:space="preserve">, while improving its economic and employment prospects, </w:t>
      </w:r>
      <w:r w:rsidRPr="00CC41B9">
        <w:rPr>
          <w:rStyle w:val="StyleUnderline"/>
          <w:highlight w:val="cyan"/>
        </w:rPr>
        <w:t>the kingdom has increased its emphasis on developing a</w:t>
      </w:r>
      <w:r w:rsidRPr="002E6D61">
        <w:rPr>
          <w:rStyle w:val="StyleUnderline"/>
        </w:rPr>
        <w:t xml:space="preserve"> robust </w:t>
      </w:r>
      <w:r w:rsidRPr="00CC41B9">
        <w:rPr>
          <w:rStyle w:val="StyleUnderline"/>
          <w:highlight w:val="cyan"/>
        </w:rPr>
        <w:t>domestic defense industry</w:t>
      </w:r>
      <w:r w:rsidRPr="002E6D61">
        <w:t>.</w:t>
      </w:r>
      <w:r>
        <w:t xml:space="preserve"> </w:t>
      </w:r>
      <w:r w:rsidRPr="002E6D61">
        <w:rPr>
          <w:rStyle w:val="StyleUnderline"/>
        </w:rPr>
        <w:t xml:space="preserve">As Saudi Arabia pursues its regional interests, </w:t>
      </w:r>
      <w:r w:rsidRPr="00CC41B9">
        <w:rPr>
          <w:rStyle w:val="StyleUnderline"/>
          <w:highlight w:val="cyan"/>
        </w:rPr>
        <w:t>it has</w:t>
      </w:r>
      <w:r w:rsidRPr="002E6D61">
        <w:rPr>
          <w:rStyle w:val="StyleUnderline"/>
        </w:rPr>
        <w:t xml:space="preserve"> increasingly </w:t>
      </w:r>
      <w:r w:rsidRPr="00CC41B9">
        <w:rPr>
          <w:rStyle w:val="StyleUnderline"/>
          <w:highlight w:val="cyan"/>
        </w:rPr>
        <w:t>sought to insulate itself</w:t>
      </w:r>
      <w:r w:rsidRPr="002E6D61">
        <w:rPr>
          <w:rStyle w:val="StyleUnderline"/>
        </w:rPr>
        <w:t xml:space="preserve"> from outside influence. To guard against dependence on arms imports, which could subject it to political pressure, </w:t>
      </w:r>
      <w:r w:rsidRPr="00CC41B9">
        <w:rPr>
          <w:rStyle w:val="StyleUnderline"/>
          <w:highlight w:val="cyan"/>
        </w:rPr>
        <w:t>it has worked to build up</w:t>
      </w:r>
      <w:r w:rsidRPr="002E6D61">
        <w:rPr>
          <w:rStyle w:val="StyleUnderline"/>
        </w:rPr>
        <w:t xml:space="preserve"> the </w:t>
      </w:r>
      <w:r w:rsidRPr="00CC41B9">
        <w:rPr>
          <w:rStyle w:val="StyleUnderline"/>
          <w:highlight w:val="cyan"/>
        </w:rPr>
        <w:t>capabilities</w:t>
      </w:r>
      <w:r w:rsidRPr="002E6D61">
        <w:rPr>
          <w:rStyle w:val="StyleUnderline"/>
        </w:rPr>
        <w:t xml:space="preserve"> of its own defense industry</w:t>
      </w:r>
      <w:r w:rsidRPr="002E6D61">
        <w:t xml:space="preserve">. This shift in philosophy comes as the kingdom's usual arms suppliers increasingly reconsider the extent of their weapons trade with Riyadh because of mounting casualties from Yemen's civil war and outrage over the apparent murder of Saudi journalist Jamal Khashoggi. </w:t>
      </w:r>
      <w:r w:rsidRPr="00426412">
        <w:rPr>
          <w:rStyle w:val="StyleUnderline"/>
        </w:rPr>
        <w:t>Besides lessening dependence on foreign weapons sources, a mature local defense industry could also play a key role in diversifying the Saudi economy while Riyadh is working to ease its overreliance on energy exports</w:t>
      </w:r>
      <w:r w:rsidRPr="002E6D61">
        <w:t>. If the Saudi defense sector can be successfully built out, it could provide jobs for a large number of citizens and help address concerns about growing unemployment.</w:t>
      </w:r>
      <w:r>
        <w:t xml:space="preserve"> </w:t>
      </w:r>
      <w:r w:rsidRPr="00426412">
        <w:rPr>
          <w:rStyle w:val="StyleUnderline"/>
        </w:rPr>
        <w:t>Building the Base for a Defense Industry Saudi aspirations for an indigenous defense industry are certainly ambitious</w:t>
      </w:r>
      <w:r w:rsidRPr="002E6D61">
        <w:t xml:space="preserve">. In its overarching Saudi Vision 2030 economic strategy, Riyadh wants to produce locally at least half of the equipment it will need for security and military use by 2030. </w:t>
      </w:r>
      <w:r w:rsidRPr="00426412">
        <w:rPr>
          <w:rStyle w:val="StyleUnderline"/>
        </w:rPr>
        <w:t>To move toward that goal, when Saudi Arabia negotiates major arms contracts with trade partners, it increasingly insists that component manufacturing and final assembly be done in the kingdom</w:t>
      </w:r>
      <w:r w:rsidRPr="002E6D61">
        <w:t>.</w:t>
      </w:r>
      <w:r>
        <w:t xml:space="preserve"> </w:t>
      </w:r>
      <w:r w:rsidRPr="002E6D61">
        <w:t xml:space="preserve">Riyadh has also overhauled some parts of the government structure to oversee the growth of its defense industry. For instance, the General Authority for Military Industries was created in 2017 to coordinate weapons procurement and research and development with an emphasis on local sourcing. In the same year, Saudi Arabian Military Industries (SAMI), a state-owned defense company with a focus on aeronautics, land weapons systems, missiles and defense electronics, all areas of </w:t>
      </w:r>
      <w:r w:rsidRPr="00D7467C">
        <w:t xml:space="preserve">heavy </w:t>
      </w:r>
      <w:r w:rsidRPr="00D7467C">
        <w:rPr>
          <w:rStyle w:val="StyleUnderline"/>
        </w:rPr>
        <w:t>Saudi</w:t>
      </w:r>
      <w:r w:rsidRPr="00D7467C">
        <w:t xml:space="preserve"> need, was founded. SAMI's lofty </w:t>
      </w:r>
      <w:r w:rsidRPr="00D7467C">
        <w:rPr>
          <w:rStyle w:val="StyleUnderline"/>
        </w:rPr>
        <w:t>goals</w:t>
      </w:r>
      <w:r w:rsidRPr="00426412">
        <w:rPr>
          <w:rStyle w:val="StyleUnderline"/>
        </w:rPr>
        <w:t xml:space="preserve"> include the creation of more than 40,000 direct and 100,000 indirect jobs in the country by 2030, which, by then</w:t>
      </w:r>
      <w:r w:rsidRPr="00D7467C">
        <w:rPr>
          <w:rStyle w:val="StyleUnderline"/>
          <w:highlight w:val="cyan"/>
        </w:rPr>
        <w:t>, it hopes would add more than $3.7 billion</w:t>
      </w:r>
      <w:r w:rsidRPr="00426412">
        <w:rPr>
          <w:rStyle w:val="StyleUnderline"/>
        </w:rPr>
        <w:t xml:space="preserve"> to the kingdom's annual gross domestic product, which stood at about $684 billion in 2017. </w:t>
      </w:r>
    </w:p>
    <w:p w14:paraId="3093DB4C" w14:textId="1C602323" w:rsidR="000200B9" w:rsidRDefault="000200B9" w:rsidP="000200B9"/>
    <w:p w14:paraId="2F30BB1A" w14:textId="4660FDBE" w:rsidR="00EF430C" w:rsidRDefault="00EF430C" w:rsidP="00EF430C">
      <w:pPr>
        <w:pStyle w:val="Heading3"/>
      </w:pPr>
      <w:r>
        <w:t>No Link---Taiwan---No Fill In---2AC</w:t>
      </w:r>
    </w:p>
    <w:p w14:paraId="4EA1E0D8" w14:textId="333B9A8F" w:rsidR="00EF430C" w:rsidRDefault="00EF430C" w:rsidP="00EF430C"/>
    <w:p w14:paraId="2942DE9F" w14:textId="77777777" w:rsidR="00EF430C" w:rsidRDefault="00EF430C" w:rsidP="00EF430C">
      <w:pPr>
        <w:pStyle w:val="Heading4"/>
      </w:pPr>
      <w:r>
        <w:t xml:space="preserve">Russia has already refused to sell arms to Taiwan and is committed to China </w:t>
      </w:r>
    </w:p>
    <w:p w14:paraId="0563533B" w14:textId="77777777" w:rsidR="00EF430C" w:rsidRPr="00190149" w:rsidRDefault="00EF430C" w:rsidP="00EF430C">
      <w:pPr>
        <w:rPr>
          <w:rStyle w:val="Style13ptBold"/>
        </w:rPr>
      </w:pPr>
      <w:r>
        <w:rPr>
          <w:rStyle w:val="Style13ptBold"/>
        </w:rPr>
        <w:t xml:space="preserve">Tubilewicz ’02 </w:t>
      </w:r>
      <w:r w:rsidRPr="00190149">
        <w:rPr>
          <w:rStyle w:val="Style13ptBold"/>
          <w:b w:val="0"/>
          <w:bCs w:val="0"/>
        </w:rPr>
        <w:t xml:space="preserve">— </w:t>
      </w:r>
      <w:r>
        <w:rPr>
          <w:rStyle w:val="Style13ptBold"/>
          <w:b w:val="0"/>
          <w:bCs w:val="0"/>
        </w:rPr>
        <w:t xml:space="preserve">Dr. </w:t>
      </w:r>
      <w:r w:rsidRPr="00190149">
        <w:rPr>
          <w:rStyle w:val="Style13ptBold"/>
          <w:b w:val="0"/>
          <w:bCs w:val="0"/>
        </w:rPr>
        <w:t>Czeslaw Tubilewicz</w:t>
      </w:r>
      <w:r>
        <w:rPr>
          <w:rStyle w:val="Style13ptBold"/>
          <w:b w:val="0"/>
          <w:bCs w:val="0"/>
        </w:rPr>
        <w:t xml:space="preserve"> is a Senior Lecturer in Politics in International Relations at the University of Adelaide, “</w:t>
      </w:r>
      <w:r w:rsidRPr="00190149">
        <w:rPr>
          <w:rStyle w:val="Style13ptBold"/>
          <w:b w:val="0"/>
          <w:bCs w:val="0"/>
        </w:rPr>
        <w:t>The Little Dragon and the Bear: Russian-Taiwanese Relations in the Post-Cold War Period</w:t>
      </w:r>
      <w:r>
        <w:rPr>
          <w:rStyle w:val="Style13ptBold"/>
          <w:b w:val="0"/>
          <w:bCs w:val="0"/>
        </w:rPr>
        <w:t xml:space="preserve">,” </w:t>
      </w:r>
      <w:r>
        <w:rPr>
          <w:rStyle w:val="Style13ptBold"/>
          <w:b w:val="0"/>
          <w:bCs w:val="0"/>
          <w:i/>
        </w:rPr>
        <w:t>The Russian Review</w:t>
      </w:r>
      <w:r>
        <w:rPr>
          <w:rStyle w:val="Style13ptBold"/>
          <w:b w:val="0"/>
          <w:bCs w:val="0"/>
        </w:rPr>
        <w:t xml:space="preserve">, Accessed 7/08/19, </w:t>
      </w:r>
      <w:hyperlink r:id="rId167" w:history="1">
        <w:r w:rsidRPr="004303F9">
          <w:rPr>
            <w:rStyle w:val="Hyperlink"/>
            <w:bCs/>
          </w:rPr>
          <w:t>https://www.jstor.org/stable/3664284</w:t>
        </w:r>
      </w:hyperlink>
      <w:r>
        <w:rPr>
          <w:rStyle w:val="Style13ptBold"/>
          <w:b w:val="0"/>
          <w:bCs w:val="0"/>
        </w:rPr>
        <w:t xml:space="preserve"> / SH</w:t>
      </w:r>
    </w:p>
    <w:p w14:paraId="4E7CAD43" w14:textId="77777777" w:rsidR="00EF430C" w:rsidRPr="00190149" w:rsidRDefault="00EF430C" w:rsidP="00EF430C">
      <w:r w:rsidRPr="00C3558E">
        <w:rPr>
          <w:rStyle w:val="StyleUnderline"/>
        </w:rPr>
        <w:t>Taiwan's Russian policy easily could be considered a fiasco</w:t>
      </w:r>
      <w:r w:rsidRPr="00190149">
        <w:t>. If its strategic establish close relations with Moscow which resembled the ROC's ties with the United States and, thus, encompassed arms sales and security guarantees, Taiwan failed on all accounts</w:t>
      </w:r>
      <w:r w:rsidRPr="00190149">
        <w:rPr>
          <w:rStyle w:val="StyleUnderline"/>
        </w:rPr>
        <w:t xml:space="preserve">. </w:t>
      </w:r>
      <w:r w:rsidRPr="008B73AE">
        <w:rPr>
          <w:rStyle w:val="StyleUnderline"/>
          <w:highlight w:val="green"/>
        </w:rPr>
        <w:t>The Kremlin rejected the</w:t>
      </w:r>
      <w:r w:rsidRPr="00190149">
        <w:rPr>
          <w:rStyle w:val="StyleUnderline"/>
        </w:rPr>
        <w:t xml:space="preserve"> LDPR-proposed "</w:t>
      </w:r>
      <w:r w:rsidRPr="008B73AE">
        <w:rPr>
          <w:rStyle w:val="StyleUnderline"/>
          <w:highlight w:val="green"/>
        </w:rPr>
        <w:t>T</w:t>
      </w:r>
      <w:r w:rsidRPr="00190149">
        <w:rPr>
          <w:rStyle w:val="StyleUnderline"/>
        </w:rPr>
        <w:t xml:space="preserve">aiwan </w:t>
      </w:r>
      <w:r w:rsidRPr="008B73AE">
        <w:rPr>
          <w:rStyle w:val="StyleUnderline"/>
          <w:highlight w:val="green"/>
        </w:rPr>
        <w:t>R</w:t>
      </w:r>
      <w:r w:rsidRPr="00190149">
        <w:rPr>
          <w:rStyle w:val="StyleUnderline"/>
        </w:rPr>
        <w:t xml:space="preserve">elations </w:t>
      </w:r>
      <w:r w:rsidRPr="008B73AE">
        <w:rPr>
          <w:rStyle w:val="StyleUnderline"/>
          <w:highlight w:val="green"/>
        </w:rPr>
        <w:t>A</w:t>
      </w:r>
      <w:r w:rsidRPr="00190149">
        <w:rPr>
          <w:rStyle w:val="StyleUnderline"/>
        </w:rPr>
        <w:t xml:space="preserve">ct" </w:t>
      </w:r>
      <w:r w:rsidRPr="008B73AE">
        <w:rPr>
          <w:rStyle w:val="StyleUnderline"/>
          <w:highlight w:val="green"/>
        </w:rPr>
        <w:t>and a</w:t>
      </w:r>
      <w:r w:rsidRPr="00190149">
        <w:rPr>
          <w:rStyle w:val="StyleUnderline"/>
        </w:rPr>
        <w:t xml:space="preserve"> "fourth </w:t>
      </w:r>
      <w:r w:rsidRPr="008B73AE">
        <w:rPr>
          <w:rStyle w:val="StyleUnderline"/>
          <w:highlight w:val="green"/>
        </w:rPr>
        <w:t>'No"' to Russia's arms sales to Taiwan</w:t>
      </w:r>
      <w:r w:rsidRPr="00FD3A89">
        <w:rPr>
          <w:rStyle w:val="StyleUnderline"/>
        </w:rPr>
        <w:t xml:space="preserve">. Most recently, </w:t>
      </w:r>
      <w:r w:rsidRPr="008B73AE">
        <w:rPr>
          <w:rStyle w:val="StyleUnderline"/>
          <w:highlight w:val="green"/>
        </w:rPr>
        <w:t>it</w:t>
      </w:r>
      <w:r w:rsidRPr="00FD3A89">
        <w:rPr>
          <w:rStyle w:val="StyleUnderline"/>
        </w:rPr>
        <w:t xml:space="preserve"> even repo</w:t>
      </w:r>
      <w:r>
        <w:rPr>
          <w:rStyle w:val="StyleUnderline"/>
        </w:rPr>
        <w:t xml:space="preserve">rtedly </w:t>
      </w:r>
      <w:r w:rsidRPr="008B73AE">
        <w:rPr>
          <w:rStyle w:val="StyleUnderline"/>
          <w:highlight w:val="green"/>
        </w:rPr>
        <w:t xml:space="preserve">went as far as </w:t>
      </w:r>
      <w:r w:rsidRPr="008B73AE">
        <w:rPr>
          <w:rStyle w:val="Emphasis"/>
          <w:highlight w:val="green"/>
        </w:rPr>
        <w:t>committing Russian military support for the PRC</w:t>
      </w:r>
      <w:r w:rsidRPr="00FD3A89">
        <w:rPr>
          <w:rStyle w:val="StyleUnderline"/>
        </w:rPr>
        <w:t xml:space="preserve"> in the event of U.S. </w:t>
      </w:r>
      <w:r w:rsidRPr="008B73AE">
        <w:rPr>
          <w:rStyle w:val="StyleUnderline"/>
          <w:highlight w:val="green"/>
        </w:rPr>
        <w:t>in the Sino-Taiwanese conflict</w:t>
      </w:r>
      <w:r w:rsidRPr="00190149">
        <w:t xml:space="preserve">. The </w:t>
      </w:r>
      <w:r w:rsidRPr="00190149">
        <w:rPr>
          <w:rStyle w:val="StyleUnderline"/>
        </w:rPr>
        <w:t>Taiwanese could not prevent a resumption of Sino-Russian military cooperation, which permitted China to redeploy its military forces from the Russian border to the southeast coast, directly threatening Taiwan's s</w:t>
      </w:r>
      <w:r w:rsidRPr="008B73AE">
        <w:rPr>
          <w:rStyle w:val="StyleUnderline"/>
        </w:rPr>
        <w:t>ecurity</w:t>
      </w:r>
      <w:r w:rsidRPr="00190149">
        <w:t xml:space="preserve">. They protested in vain against Russian arms sales to the PRC, which boosted China launch a successful attack on the rebel island. To date, Moscow's most daring acts vis-à-vis Beijing on the Taiwan question were an announcement urging the peaceful China and Putin's prompt humanitarian assistance in the aftermath of the deva quake in Taiwan in 1999. </w:t>
      </w:r>
      <w:r w:rsidRPr="00190149">
        <w:rPr>
          <w:rStyle w:val="StyleUnderline"/>
        </w:rPr>
        <w:t xml:space="preserve">The continuous flow of Russian armaments to China shows, however, that </w:t>
      </w:r>
      <w:r w:rsidRPr="008B73AE">
        <w:rPr>
          <w:rStyle w:val="Emphasis"/>
          <w:highlight w:val="green"/>
        </w:rPr>
        <w:t>Moscow</w:t>
      </w:r>
      <w:r w:rsidRPr="00C150DD">
        <w:rPr>
          <w:rStyle w:val="Emphasis"/>
        </w:rPr>
        <w:t xml:space="preserve"> seemingly </w:t>
      </w:r>
      <w:r w:rsidRPr="008B73AE">
        <w:rPr>
          <w:rStyle w:val="Emphasis"/>
          <w:highlight w:val="green"/>
        </w:rPr>
        <w:t>supports Beijing's goal of reunification by military</w:t>
      </w:r>
      <w:r w:rsidRPr="00811634">
        <w:rPr>
          <w:rStyle w:val="StyleUnderline"/>
          <w:highlight w:val="green"/>
        </w:rPr>
        <w:t xml:space="preserve"> intimidation</w:t>
      </w:r>
      <w:r w:rsidRPr="00811634">
        <w:rPr>
          <w:rStyle w:val="StyleUnderline"/>
        </w:rPr>
        <w:t xml:space="preserve"> if necessary</w:t>
      </w:r>
      <w:r w:rsidRPr="00190149">
        <w:t>. The ROC's Russian strategy was equally a failure if Taipei aimed less ambitiously at merely exploring the Russian market. Instead of expanding Taiwanese exports to Russia, it was Russia which turned Taiwan into its leading export market in Asia.</w:t>
      </w:r>
    </w:p>
    <w:p w14:paraId="200FD156" w14:textId="11F34023" w:rsidR="00EF430C" w:rsidRDefault="00EF430C" w:rsidP="00EF430C"/>
    <w:p w14:paraId="3BF03796" w14:textId="3B6C9E45" w:rsidR="00EF430C" w:rsidRDefault="00EF430C" w:rsidP="00EF430C">
      <w:pPr>
        <w:pStyle w:val="Heading3"/>
      </w:pPr>
      <w:r>
        <w:t>No Link---Taiwan---No Fill In---1AR</w:t>
      </w:r>
    </w:p>
    <w:p w14:paraId="51007E41" w14:textId="1AF85E81" w:rsidR="00EF430C" w:rsidRDefault="00EF430C" w:rsidP="00EF430C"/>
    <w:p w14:paraId="653A5B6B" w14:textId="77777777" w:rsidR="00EF430C" w:rsidRDefault="00EF430C" w:rsidP="00EF430C">
      <w:pPr>
        <w:pStyle w:val="Heading4"/>
      </w:pPr>
      <w:r>
        <w:t>China and Russia have developed an arms sales relationship — Russia won’t abandon it</w:t>
      </w:r>
    </w:p>
    <w:p w14:paraId="0AD211B5" w14:textId="77777777" w:rsidR="00EF430C" w:rsidRPr="00F23EF0" w:rsidRDefault="00EF430C" w:rsidP="00EF430C">
      <w:pPr>
        <w:rPr>
          <w:rStyle w:val="Style13ptBold"/>
          <w:b w:val="0"/>
          <w:bCs w:val="0"/>
        </w:rPr>
      </w:pPr>
      <w:r>
        <w:rPr>
          <w:rStyle w:val="Style13ptBold"/>
        </w:rPr>
        <w:t xml:space="preserve">Weitz ’19 </w:t>
      </w:r>
      <w:r>
        <w:rPr>
          <w:rStyle w:val="Style13ptBold"/>
          <w:b w:val="0"/>
          <w:bCs w:val="0"/>
        </w:rPr>
        <w:t xml:space="preserve">— </w:t>
      </w:r>
      <w:r w:rsidRPr="00F23EF0">
        <w:rPr>
          <w:rStyle w:val="Style13ptBold"/>
          <w:b w:val="0"/>
          <w:bCs w:val="0"/>
        </w:rPr>
        <w:t>May 13, Richard Weitz is Senior Fellow and Director of the Center for Political-Military Analysis at Hudson Institute</w:t>
      </w:r>
      <w:r>
        <w:rPr>
          <w:rStyle w:val="Style13ptBold"/>
          <w:b w:val="0"/>
          <w:bCs w:val="0"/>
        </w:rPr>
        <w:t xml:space="preserve"> with a PhD in Government from Harvard University and a M.A. in Philosophy from Oxford University, “</w:t>
      </w:r>
      <w:r w:rsidRPr="00F23EF0">
        <w:rPr>
          <w:rStyle w:val="Style13ptBold"/>
          <w:b w:val="0"/>
          <w:bCs w:val="0"/>
        </w:rPr>
        <w:t>The Expanding China-Russia Defense Partnership</w:t>
      </w:r>
      <w:r>
        <w:rPr>
          <w:rStyle w:val="Style13ptBold"/>
          <w:b w:val="0"/>
          <w:bCs w:val="0"/>
        </w:rPr>
        <w:t xml:space="preserve">,” </w:t>
      </w:r>
      <w:r>
        <w:rPr>
          <w:rStyle w:val="Style13ptBold"/>
          <w:b w:val="0"/>
          <w:bCs w:val="0"/>
          <w:i/>
        </w:rPr>
        <w:t>Hudson Institute</w:t>
      </w:r>
      <w:r>
        <w:rPr>
          <w:rStyle w:val="Style13ptBold"/>
          <w:b w:val="0"/>
          <w:bCs w:val="0"/>
        </w:rPr>
        <w:t xml:space="preserve">, Accessed 7/08/19, </w:t>
      </w:r>
      <w:hyperlink r:id="rId168" w:history="1">
        <w:r w:rsidRPr="004303F9">
          <w:rPr>
            <w:rStyle w:val="Hyperlink"/>
            <w:bCs/>
          </w:rPr>
          <w:t>https://www.hudson.org/research/15017-the-expanding-china-russia-defense-partnership /</w:t>
        </w:r>
      </w:hyperlink>
      <w:r>
        <w:rPr>
          <w:rStyle w:val="Style13ptBold"/>
          <w:b w:val="0"/>
          <w:bCs w:val="0"/>
        </w:rPr>
        <w:t xml:space="preserve"> SH</w:t>
      </w:r>
    </w:p>
    <w:p w14:paraId="37FE0D91" w14:textId="77777777" w:rsidR="00EF430C" w:rsidRPr="002B04F8" w:rsidRDefault="00EF430C" w:rsidP="00EF430C">
      <w:pPr>
        <w:rPr>
          <w:sz w:val="16"/>
        </w:rPr>
      </w:pPr>
      <w:r w:rsidRPr="002B04F8">
        <w:rPr>
          <w:sz w:val="16"/>
        </w:rPr>
        <w:t xml:space="preserve">Over the last three decades, </w:t>
      </w:r>
      <w:r w:rsidRPr="002B04F8">
        <w:rPr>
          <w:rStyle w:val="StyleUnderline"/>
          <w:highlight w:val="green"/>
        </w:rPr>
        <w:t>China and Russia have developed a</w:t>
      </w:r>
      <w:r w:rsidRPr="002B04F8">
        <w:rPr>
          <w:rStyle w:val="StyleUnderline"/>
        </w:rPr>
        <w:t xml:space="preserve">n increasingly close military </w:t>
      </w:r>
      <w:r w:rsidRPr="002B04F8">
        <w:rPr>
          <w:rStyle w:val="StyleUnderline"/>
          <w:highlight w:val="green"/>
        </w:rPr>
        <w:t xml:space="preserve">relationship built on </w:t>
      </w:r>
      <w:r w:rsidRPr="002B04F8">
        <w:rPr>
          <w:rStyle w:val="Emphasis"/>
          <w:highlight w:val="green"/>
        </w:rPr>
        <w:t>arms sales</w:t>
      </w:r>
      <w:r w:rsidRPr="002B04F8">
        <w:rPr>
          <w:rStyle w:val="Emphasis"/>
        </w:rPr>
        <w:t>,</w:t>
      </w:r>
      <w:r w:rsidRPr="002B04F8">
        <w:rPr>
          <w:rStyle w:val="StyleUnderline"/>
        </w:rPr>
        <w:t xml:space="preserve"> joint military exercises, and other mutual defense ties</w:t>
      </w:r>
      <w:r w:rsidRPr="002B04F8">
        <w:rPr>
          <w:sz w:val="16"/>
        </w:rPr>
        <w:t xml:space="preserve">. </w:t>
      </w:r>
      <w:r w:rsidRPr="002B04F8">
        <w:rPr>
          <w:rStyle w:val="StyleUnderline"/>
          <w:highlight w:val="green"/>
        </w:rPr>
        <w:t>Moscow has supported Beijing’s military ambitions by providing sophisticated weapons platforms to the</w:t>
      </w:r>
      <w:r w:rsidRPr="002B04F8">
        <w:rPr>
          <w:sz w:val="16"/>
        </w:rPr>
        <w:t xml:space="preserve"> People’s Liberation Army (</w:t>
      </w:r>
      <w:r w:rsidRPr="002B04F8">
        <w:rPr>
          <w:rStyle w:val="StyleUnderline"/>
          <w:highlight w:val="green"/>
        </w:rPr>
        <w:t>PLA</w:t>
      </w:r>
      <w:r w:rsidRPr="002B04F8">
        <w:rPr>
          <w:sz w:val="16"/>
        </w:rPr>
        <w:t xml:space="preserve">). </w:t>
      </w:r>
      <w:r w:rsidRPr="002B04F8">
        <w:rPr>
          <w:rStyle w:val="StyleUnderline"/>
        </w:rPr>
        <w:t xml:space="preserve">These weapons transfers have </w:t>
      </w:r>
      <w:r w:rsidRPr="002B04F8">
        <w:rPr>
          <w:rStyle w:val="StyleUnderline"/>
          <w:highlight w:val="green"/>
        </w:rPr>
        <w:t>bolstered</w:t>
      </w:r>
      <w:r w:rsidRPr="002B04F8">
        <w:rPr>
          <w:rStyle w:val="StyleUnderline"/>
        </w:rPr>
        <w:t xml:space="preserve"> China’s air defense, anti-ship, and other </w:t>
      </w:r>
      <w:r w:rsidRPr="002B04F8">
        <w:rPr>
          <w:rStyle w:val="StyleUnderline"/>
          <w:highlight w:val="green"/>
        </w:rPr>
        <w:t>critical capabilities</w:t>
      </w:r>
      <w:r w:rsidRPr="002B04F8">
        <w:rPr>
          <w:rStyle w:val="StyleUnderline"/>
        </w:rPr>
        <w:t xml:space="preserve"> </w:t>
      </w:r>
      <w:r w:rsidRPr="002B04F8">
        <w:rPr>
          <w:sz w:val="16"/>
        </w:rPr>
        <w:t>in significant ways. In particular,</w:t>
      </w:r>
      <w:r w:rsidRPr="002B04F8">
        <w:rPr>
          <w:rStyle w:val="StyleUnderline"/>
        </w:rPr>
        <w:t xml:space="preserve"> they have </w:t>
      </w:r>
      <w:r w:rsidRPr="002B04F8">
        <w:rPr>
          <w:rStyle w:val="StyleUnderline"/>
          <w:highlight w:val="green"/>
        </w:rPr>
        <w:t>enhanced the PLA’s capability to threaten foreign navies and air forces</w:t>
      </w:r>
      <w:r w:rsidRPr="002B04F8">
        <w:rPr>
          <w:rStyle w:val="StyleUnderline"/>
        </w:rPr>
        <w:t xml:space="preserve"> in the waters and airspace near China</w:t>
      </w:r>
      <w:r w:rsidRPr="002B04F8">
        <w:rPr>
          <w:sz w:val="16"/>
        </w:rPr>
        <w:t>. Most recently, the S-400 surface-to-air missile batteries and Su-35 fighter planes that Russia sold to the PLA could target drones, jets and ballistic missiles over much of the western Pacific. Meanwhile, the joint drills and other Sino-Russian military engagements have allowed the PLA to learn valuable skills from the more combat-experienced Russian armed forces.</w:t>
      </w:r>
    </w:p>
    <w:p w14:paraId="285B5216" w14:textId="77777777" w:rsidR="00EF430C" w:rsidRDefault="00EF430C" w:rsidP="00EF430C">
      <w:pPr>
        <w:rPr>
          <w:sz w:val="16"/>
        </w:rPr>
      </w:pPr>
      <w:r w:rsidRPr="002B04F8">
        <w:rPr>
          <w:sz w:val="16"/>
        </w:rPr>
        <w:t xml:space="preserve">What could the future of China and Russia’s defense partnership entail? </w:t>
      </w:r>
      <w:r w:rsidRPr="002B04F8">
        <w:rPr>
          <w:rStyle w:val="StyleUnderline"/>
          <w:highlight w:val="green"/>
        </w:rPr>
        <w:t>Both</w:t>
      </w:r>
      <w:r w:rsidRPr="002B04F8">
        <w:rPr>
          <w:rStyle w:val="StyleUnderline"/>
        </w:rPr>
        <w:t xml:space="preserve"> Chinese President </w:t>
      </w:r>
      <w:r w:rsidRPr="002B04F8">
        <w:rPr>
          <w:rStyle w:val="StyleUnderline"/>
          <w:highlight w:val="green"/>
        </w:rPr>
        <w:t>Xi</w:t>
      </w:r>
      <w:r w:rsidRPr="002B04F8">
        <w:rPr>
          <w:rStyle w:val="StyleUnderline"/>
        </w:rPr>
        <w:t xml:space="preserve"> Jinping </w:t>
      </w:r>
      <w:r w:rsidRPr="002B04F8">
        <w:rPr>
          <w:rStyle w:val="StyleUnderline"/>
          <w:highlight w:val="green"/>
        </w:rPr>
        <w:t>and</w:t>
      </w:r>
      <w:r w:rsidRPr="002B04F8">
        <w:rPr>
          <w:rStyle w:val="StyleUnderline"/>
        </w:rPr>
        <w:t xml:space="preserve"> Russian President Vladimir </w:t>
      </w:r>
      <w:r w:rsidRPr="002B04F8">
        <w:rPr>
          <w:rStyle w:val="StyleUnderline"/>
          <w:highlight w:val="green"/>
        </w:rPr>
        <w:t>Putin seek a closer defense partnership</w:t>
      </w:r>
      <w:r w:rsidRPr="002B04F8">
        <w:rPr>
          <w:rStyle w:val="StyleUnderline"/>
        </w:rPr>
        <w:t>, which could come in the form of more extensive exercises or defense industrial collaboration</w:t>
      </w:r>
      <w:r w:rsidRPr="002B04F8">
        <w:rPr>
          <w:sz w:val="16"/>
        </w:rPr>
        <w:t>. Furthermore, Chinese-Russian military action may come in the form of a combined effort to suppress an Islamist insurgency in a Central Asian country, using a sectoral approach of concurrent but separate military operations.</w:t>
      </w:r>
    </w:p>
    <w:p w14:paraId="5268EABC" w14:textId="77777777" w:rsidR="00EF430C" w:rsidRDefault="00EF430C" w:rsidP="00EF430C">
      <w:pPr>
        <w:rPr>
          <w:rStyle w:val="StyleUnderline"/>
        </w:rPr>
      </w:pPr>
    </w:p>
    <w:p w14:paraId="1E0218D9" w14:textId="77777777" w:rsidR="00EF430C" w:rsidRPr="008E76C7" w:rsidRDefault="00EF430C" w:rsidP="00EF430C">
      <w:pPr>
        <w:pStyle w:val="Heading4"/>
        <w:rPr>
          <w:rStyle w:val="StyleUnderline"/>
        </w:rPr>
      </w:pPr>
      <w:r w:rsidRPr="008E76C7">
        <w:rPr>
          <w:rStyle w:val="StyleUnderline"/>
        </w:rPr>
        <w:t>New arms sales have strengthened Russia/China military ties</w:t>
      </w:r>
    </w:p>
    <w:p w14:paraId="517FFB8C" w14:textId="77777777" w:rsidR="00EF430C" w:rsidRPr="00854E2F" w:rsidRDefault="00EF430C" w:rsidP="00EF430C">
      <w:pPr>
        <w:rPr>
          <w:rStyle w:val="Style13ptBold"/>
          <w:b w:val="0"/>
          <w:bCs w:val="0"/>
        </w:rPr>
      </w:pPr>
      <w:r>
        <w:rPr>
          <w:rStyle w:val="Style13ptBold"/>
        </w:rPr>
        <w:t xml:space="preserve">Cabot ’19 </w:t>
      </w:r>
      <w:r>
        <w:rPr>
          <w:rStyle w:val="Style13ptBold"/>
          <w:b w:val="0"/>
          <w:bCs w:val="0"/>
        </w:rPr>
        <w:t xml:space="preserve">— June 18, 2019, </w:t>
      </w:r>
      <w:r w:rsidRPr="008E76C7">
        <w:rPr>
          <w:rStyle w:val="Style13ptBold"/>
          <w:b w:val="0"/>
          <w:bCs w:val="0"/>
        </w:rPr>
        <w:t>Adam Cabot has a Masters in International Relations and is currently researching Russian nuclear strategy at La Trobe University</w:t>
      </w:r>
      <w:r>
        <w:rPr>
          <w:rStyle w:val="Style13ptBold"/>
          <w:b w:val="0"/>
          <w:bCs w:val="0"/>
        </w:rPr>
        <w:t xml:space="preserve"> and writes for National Interest, “</w:t>
      </w:r>
      <w:r w:rsidRPr="00854E2F">
        <w:rPr>
          <w:rStyle w:val="Style13ptBold"/>
          <w:b w:val="0"/>
          <w:bCs w:val="0"/>
        </w:rPr>
        <w:t>The Real Reason NATO Should Fear Russia's S-400 Air Force Killer</w:t>
      </w:r>
      <w:r>
        <w:rPr>
          <w:rStyle w:val="Style13ptBold"/>
          <w:b w:val="0"/>
          <w:bCs w:val="0"/>
        </w:rPr>
        <w:t xml:space="preserve">,” </w:t>
      </w:r>
      <w:r>
        <w:rPr>
          <w:rStyle w:val="Style13ptBold"/>
          <w:b w:val="0"/>
          <w:bCs w:val="0"/>
          <w:i/>
        </w:rPr>
        <w:t xml:space="preserve">National Interest, </w:t>
      </w:r>
      <w:r>
        <w:rPr>
          <w:rStyle w:val="Style13ptBold"/>
          <w:b w:val="0"/>
          <w:bCs w:val="0"/>
        </w:rPr>
        <w:t xml:space="preserve">Accessed July 10, 2019, </w:t>
      </w:r>
      <w:hyperlink r:id="rId169" w:history="1">
        <w:r w:rsidRPr="004303F9">
          <w:rPr>
            <w:rStyle w:val="Hyperlink"/>
            <w:bCs/>
          </w:rPr>
          <w:t>https://nationalinterest.org/blog/buzz/real-reason-nato-should-fear-russias-s-400-air-force-killer-63127 /</w:t>
        </w:r>
      </w:hyperlink>
      <w:r>
        <w:rPr>
          <w:rStyle w:val="Style13ptBold"/>
          <w:b w:val="0"/>
          <w:bCs w:val="0"/>
        </w:rPr>
        <w:t xml:space="preserve"> SH</w:t>
      </w:r>
    </w:p>
    <w:p w14:paraId="35E204F9" w14:textId="77777777" w:rsidR="00EF430C" w:rsidRPr="00F97305" w:rsidRDefault="00EF430C" w:rsidP="00EF430C">
      <w:pPr>
        <w:rPr>
          <w:sz w:val="14"/>
        </w:rPr>
      </w:pPr>
      <w:r w:rsidRPr="0070643E">
        <w:rPr>
          <w:rStyle w:val="StyleUnderline"/>
          <w:highlight w:val="green"/>
        </w:rPr>
        <w:t>The Russian S-400</w:t>
      </w:r>
      <w:r w:rsidRPr="00595229">
        <w:rPr>
          <w:rStyle w:val="StyleUnderline"/>
        </w:rPr>
        <w:t xml:space="preserve"> long-range </w:t>
      </w:r>
      <w:r w:rsidRPr="0070643E">
        <w:rPr>
          <w:rStyle w:val="StyleUnderline"/>
          <w:highlight w:val="green"/>
        </w:rPr>
        <w:t>surface-to-air missile system</w:t>
      </w:r>
      <w:r w:rsidRPr="00595229">
        <w:rPr>
          <w:rStyle w:val="StyleUnderline"/>
        </w:rPr>
        <w:t xml:space="preserve"> has generated much media interest since its deployment within Russian borders and abroad</w:t>
      </w:r>
      <w:r w:rsidRPr="00F97305">
        <w:rPr>
          <w:sz w:val="14"/>
        </w:rPr>
        <w:t>. It boasts of an impressive capability against a range of aerial targets including aircraft, cruise missiles, and ballistic missiles and has generated controversial international sales. Reputation notwithstanding, the S-400 has not yet been tested in combat. It has been deployed in Syria whose borders have been penetrated by aerial incursions, yet it has purportedly not fired a shot. What this says about the tactical effectiveness of the weapon system with a reported range of 400 km is debatable, but its use as an effective strategic weapon system is often overlooked.</w:t>
      </w:r>
    </w:p>
    <w:p w14:paraId="3AE59980" w14:textId="77777777" w:rsidR="00EF430C" w:rsidRDefault="00EF430C" w:rsidP="00EF430C">
      <w:pPr>
        <w:rPr>
          <w:sz w:val="16"/>
        </w:rPr>
      </w:pPr>
      <w:r w:rsidRPr="00595229">
        <w:rPr>
          <w:sz w:val="16"/>
        </w:rPr>
        <w:t>Regardless of its untested combat capability</w:t>
      </w:r>
      <w:r w:rsidRPr="0070643E">
        <w:rPr>
          <w:rStyle w:val="StyleUnderline"/>
        </w:rPr>
        <w:t xml:space="preserve">, </w:t>
      </w:r>
      <w:r w:rsidRPr="0070643E">
        <w:rPr>
          <w:rStyle w:val="StyleUnderline"/>
          <w:highlight w:val="green"/>
        </w:rPr>
        <w:t>buyers</w:t>
      </w:r>
      <w:r w:rsidRPr="0070643E">
        <w:rPr>
          <w:rStyle w:val="StyleUnderline"/>
        </w:rPr>
        <w:t xml:space="preserve"> and potential buyers </w:t>
      </w:r>
      <w:r w:rsidRPr="0070643E">
        <w:rPr>
          <w:rStyle w:val="StyleUnderline"/>
          <w:highlight w:val="green"/>
        </w:rPr>
        <w:t>include China</w:t>
      </w:r>
      <w:r w:rsidRPr="0070643E">
        <w:rPr>
          <w:rStyle w:val="StyleUnderline"/>
        </w:rPr>
        <w:t>, India, Turkey, Saudi Arabia and Qatar</w:t>
      </w:r>
      <w:r w:rsidRPr="00595229">
        <w:rPr>
          <w:sz w:val="16"/>
        </w:rPr>
        <w:t xml:space="preserve">. </w:t>
      </w:r>
      <w:r w:rsidRPr="00F97305">
        <w:rPr>
          <w:rStyle w:val="StyleUnderline"/>
        </w:rPr>
        <w:t>The use of the S-400 as an economic warfare tool cannot be underestimated and is a prime example of Russian Hybrid Warfare against the United States and its NATO allies</w:t>
      </w:r>
      <w:r w:rsidRPr="00595229">
        <w:rPr>
          <w:sz w:val="16"/>
        </w:rPr>
        <w:t>. Before we look at Russia's Hybrid Warfare strategy, let's examine the strategic benefits of selling this advanced weapon system.</w:t>
      </w:r>
    </w:p>
    <w:p w14:paraId="153EA390" w14:textId="77777777" w:rsidR="00EF430C" w:rsidRDefault="00EF430C" w:rsidP="00EF430C">
      <w:pPr>
        <w:rPr>
          <w:sz w:val="16"/>
        </w:rPr>
      </w:pPr>
      <w:r w:rsidRPr="00F97305">
        <w:rPr>
          <w:rStyle w:val="StyleUnderline"/>
        </w:rPr>
        <w:t>The first strategic benefit is obviously the income generated by arms sales</w:t>
      </w:r>
      <w:r w:rsidRPr="00595229">
        <w:rPr>
          <w:sz w:val="16"/>
        </w:rPr>
        <w:t xml:space="preserve">. Russia’s economy has suffered through Putin’s mismanagement combined with sanctions implemented due to the invasion of Crimea, war in Ukraine and U.S. election tampering as well as significantly reduced oil prices. </w:t>
      </w:r>
      <w:r w:rsidRPr="00F97305">
        <w:rPr>
          <w:rStyle w:val="StyleUnderline"/>
        </w:rPr>
        <w:t>The sale of high-tech armaments acts to diversify the Russian economy away from the reliance on natural resource exports</w:t>
      </w:r>
      <w:r w:rsidRPr="00595229">
        <w:rPr>
          <w:sz w:val="16"/>
        </w:rPr>
        <w:t>. These sales will assist Russia in weathering the negative forces impacting its economy and assist its expensive military modernization programs.</w:t>
      </w:r>
    </w:p>
    <w:p w14:paraId="1F15798C" w14:textId="77777777" w:rsidR="00EF430C" w:rsidRDefault="00EF430C" w:rsidP="00EF430C">
      <w:pPr>
        <w:rPr>
          <w:sz w:val="16"/>
        </w:rPr>
      </w:pPr>
      <w:r w:rsidRPr="00595229">
        <w:rPr>
          <w:sz w:val="16"/>
        </w:rPr>
        <w:t xml:space="preserve">The second strategic benefit is the prestige and international status generated by the perception that </w:t>
      </w:r>
      <w:r w:rsidRPr="0070643E">
        <w:rPr>
          <w:rStyle w:val="StyleUnderline"/>
          <w:highlight w:val="green"/>
        </w:rPr>
        <w:t xml:space="preserve">Russia is </w:t>
      </w:r>
      <w:r w:rsidRPr="00976BF6">
        <w:rPr>
          <w:rStyle w:val="StyleUnderline"/>
        </w:rPr>
        <w:t>still</w:t>
      </w:r>
      <w:r w:rsidRPr="0070643E">
        <w:rPr>
          <w:rStyle w:val="StyleUnderline"/>
          <w:highlight w:val="green"/>
        </w:rPr>
        <w:t xml:space="preserve"> a force to reckoned with and capable of developing advanced </w:t>
      </w:r>
      <w:r w:rsidRPr="0070643E">
        <w:rPr>
          <w:rStyle w:val="StyleUnderline"/>
        </w:rPr>
        <w:t xml:space="preserve">offensive and defensive </w:t>
      </w:r>
      <w:r w:rsidRPr="0070643E">
        <w:rPr>
          <w:rStyle w:val="StyleUnderline"/>
          <w:highlight w:val="green"/>
        </w:rPr>
        <w:t>weapon systems</w:t>
      </w:r>
      <w:r w:rsidRPr="00595229">
        <w:rPr>
          <w:sz w:val="16"/>
        </w:rPr>
        <w:t>. Soviet-built surface-to-air weapon systems were exported across the globe throughout the Cold War and are ubiquitous, much like the AK-47 assault rifle. Russia is demonstrating that, although it is no longer a superpower, it is still able to build sought after weapon systems that could potentially threaten the advanced aircraft deployed by the United States and its allies.</w:t>
      </w:r>
    </w:p>
    <w:p w14:paraId="15E4A61C" w14:textId="77777777" w:rsidR="00EF430C" w:rsidRDefault="00EF430C" w:rsidP="00EF430C">
      <w:pPr>
        <w:rPr>
          <w:sz w:val="16"/>
        </w:rPr>
      </w:pPr>
      <w:r w:rsidRPr="00976BF6">
        <w:rPr>
          <w:rStyle w:val="StyleUnderline"/>
          <w:highlight w:val="green"/>
        </w:rPr>
        <w:t>The</w:t>
      </w:r>
      <w:r w:rsidRPr="00F97305">
        <w:rPr>
          <w:rStyle w:val="StyleUnderline"/>
        </w:rPr>
        <w:t xml:space="preserve"> third </w:t>
      </w:r>
      <w:r w:rsidRPr="00976BF6">
        <w:rPr>
          <w:rStyle w:val="StyleUnderline"/>
          <w:highlight w:val="green"/>
        </w:rPr>
        <w:t>strategic benefit is</w:t>
      </w:r>
      <w:r w:rsidRPr="00F97305">
        <w:rPr>
          <w:rStyle w:val="StyleUnderline"/>
        </w:rPr>
        <w:t xml:space="preserve"> the building and </w:t>
      </w:r>
      <w:r w:rsidRPr="0038425D">
        <w:rPr>
          <w:rStyle w:val="Emphasis"/>
          <w:highlight w:val="green"/>
        </w:rPr>
        <w:t xml:space="preserve">strengthening </w:t>
      </w:r>
      <w:r w:rsidRPr="00976BF6">
        <w:rPr>
          <w:rStyle w:val="Emphasis"/>
        </w:rPr>
        <w:t>of</w:t>
      </w:r>
      <w:r w:rsidRPr="0038425D">
        <w:rPr>
          <w:rStyle w:val="Emphasis"/>
          <w:highlight w:val="green"/>
        </w:rPr>
        <w:t xml:space="preserve"> ties with</w:t>
      </w:r>
      <w:r w:rsidRPr="00F97305">
        <w:rPr>
          <w:rStyle w:val="Emphasis"/>
        </w:rPr>
        <w:t xml:space="preserve"> countries such as </w:t>
      </w:r>
      <w:r w:rsidRPr="0038425D">
        <w:rPr>
          <w:rStyle w:val="Emphasis"/>
          <w:highlight w:val="green"/>
        </w:rPr>
        <w:t xml:space="preserve">China which is currently in partnership with Russia </w:t>
      </w:r>
      <w:r w:rsidRPr="00DB69B2">
        <w:rPr>
          <w:rStyle w:val="Emphasis"/>
        </w:rPr>
        <w:t>in several areas</w:t>
      </w:r>
      <w:r w:rsidRPr="00F97305">
        <w:rPr>
          <w:rStyle w:val="StyleUnderline"/>
        </w:rPr>
        <w:t>, not to mention its competition with the United States and ambition to benefit from U.S. isolation, disarray and global retreat</w:t>
      </w:r>
      <w:r w:rsidRPr="00F97305">
        <w:rPr>
          <w:rStyle w:val="Emphasis"/>
        </w:rPr>
        <w:t xml:space="preserve">. </w:t>
      </w:r>
      <w:r w:rsidRPr="00DB69B2">
        <w:rPr>
          <w:rStyle w:val="Emphasis"/>
          <w:highlight w:val="green"/>
        </w:rPr>
        <w:t>Although Russia and China have had</w:t>
      </w:r>
      <w:r w:rsidRPr="00F97305">
        <w:rPr>
          <w:rStyle w:val="Emphasis"/>
        </w:rPr>
        <w:t xml:space="preserve"> serious </w:t>
      </w:r>
      <w:r w:rsidRPr="00DB69B2">
        <w:rPr>
          <w:rStyle w:val="Emphasis"/>
          <w:highlight w:val="green"/>
        </w:rPr>
        <w:t>differences in the past</w:t>
      </w:r>
      <w:r w:rsidRPr="00F97305">
        <w:rPr>
          <w:rStyle w:val="Emphasis"/>
        </w:rPr>
        <w:t xml:space="preserve"> and watch each other with suspicion, </w:t>
      </w:r>
      <w:r w:rsidRPr="00092974">
        <w:rPr>
          <w:rStyle w:val="Emphasis"/>
        </w:rPr>
        <w:t>the</w:t>
      </w:r>
      <w:r w:rsidRPr="00DB69B2">
        <w:rPr>
          <w:rStyle w:val="Emphasis"/>
          <w:highlight w:val="green"/>
        </w:rPr>
        <w:t xml:space="preserve"> purchasing of the S-400</w:t>
      </w:r>
      <w:r w:rsidRPr="00F97305">
        <w:rPr>
          <w:rStyle w:val="Emphasis"/>
        </w:rPr>
        <w:t xml:space="preserve"> weapon system by China </w:t>
      </w:r>
      <w:r w:rsidRPr="00DB69B2">
        <w:rPr>
          <w:rStyle w:val="Emphasis"/>
          <w:highlight w:val="green"/>
        </w:rPr>
        <w:t xml:space="preserve">will </w:t>
      </w:r>
      <w:r w:rsidRPr="00092974">
        <w:rPr>
          <w:rStyle w:val="Emphasis"/>
        </w:rPr>
        <w:t xml:space="preserve">act to </w:t>
      </w:r>
      <w:r w:rsidRPr="00DB69B2">
        <w:rPr>
          <w:rStyle w:val="Emphasis"/>
          <w:highlight w:val="green"/>
        </w:rPr>
        <w:t xml:space="preserve">strengthen military ties between the two </w:t>
      </w:r>
      <w:r w:rsidRPr="00092974">
        <w:rPr>
          <w:rStyle w:val="Emphasis"/>
        </w:rPr>
        <w:t>nations</w:t>
      </w:r>
      <w:r w:rsidRPr="00F97305">
        <w:rPr>
          <w:rStyle w:val="Emphasis"/>
        </w:rPr>
        <w:t xml:space="preserve"> as </w:t>
      </w:r>
      <w:r w:rsidRPr="00092974">
        <w:rPr>
          <w:rStyle w:val="Emphasis"/>
          <w:highlight w:val="green"/>
        </w:rPr>
        <w:t xml:space="preserve">the sale will </w:t>
      </w:r>
      <w:r w:rsidRPr="00DB69B2">
        <w:rPr>
          <w:rStyle w:val="Emphasis"/>
          <w:highlight w:val="green"/>
        </w:rPr>
        <w:t xml:space="preserve">require training </w:t>
      </w:r>
      <w:r w:rsidRPr="00092974">
        <w:rPr>
          <w:rStyle w:val="Emphasis"/>
        </w:rPr>
        <w:t xml:space="preserve">of military </w:t>
      </w:r>
      <w:r w:rsidRPr="00DB69B2">
        <w:rPr>
          <w:rStyle w:val="Emphasis"/>
        </w:rPr>
        <w:t>personnel</w:t>
      </w:r>
      <w:r w:rsidRPr="00DB69B2">
        <w:rPr>
          <w:rStyle w:val="Emphasis"/>
          <w:highlight w:val="green"/>
        </w:rPr>
        <w:t xml:space="preserve"> and ongoing maintenance </w:t>
      </w:r>
      <w:r w:rsidRPr="00DB69B2">
        <w:rPr>
          <w:rStyle w:val="Emphasis"/>
        </w:rPr>
        <w:t>and parts</w:t>
      </w:r>
      <w:r w:rsidRPr="00595229">
        <w:rPr>
          <w:sz w:val="16"/>
        </w:rPr>
        <w:t>. The S-400 is a significant economic investment for any country and will require ongoing cooperation to ensure the system functions effectively.</w:t>
      </w:r>
    </w:p>
    <w:p w14:paraId="7FC54720" w14:textId="77777777" w:rsidR="00EF430C" w:rsidRDefault="00EF430C" w:rsidP="00EF430C"/>
    <w:p w14:paraId="4E46975A" w14:textId="77777777" w:rsidR="00EF430C" w:rsidRDefault="00EF430C" w:rsidP="00EF430C">
      <w:pPr>
        <w:pStyle w:val="Heading4"/>
      </w:pPr>
      <w:r>
        <w:t>Russia and China have forged a relationship to undermine Trump’s tariffs</w:t>
      </w:r>
    </w:p>
    <w:p w14:paraId="052933F0" w14:textId="77777777" w:rsidR="00EF430C" w:rsidRPr="00970AD2" w:rsidRDefault="00EF430C" w:rsidP="00EF430C">
      <w:r>
        <w:rPr>
          <w:rStyle w:val="Style13ptBold"/>
        </w:rPr>
        <w:t xml:space="preserve">O’Connor ’19 </w:t>
      </w:r>
      <w:r>
        <w:rPr>
          <w:rStyle w:val="Style13ptBold"/>
          <w:b w:val="0"/>
          <w:bCs w:val="0"/>
        </w:rPr>
        <w:softHyphen/>
        <w:t>— June 12, 2019, Tom O’Connor is a staff writer for Newsweek</w:t>
      </w:r>
      <w:r>
        <w:t xml:space="preserve"> with an M.A. from American University of Beirut in Media Studies, “</w:t>
      </w:r>
      <w:r w:rsidRPr="00970AD2">
        <w:t>DONALD TRUMP'S TRADE WARS ARE BRINGING RUSSIA AND CHINA TOGETHER, MAKING IT EASIER FOR THEM TO CHALLENGE U.S.</w:t>
      </w:r>
      <w:r>
        <w:t xml:space="preserve">,” </w:t>
      </w:r>
      <w:r>
        <w:rPr>
          <w:i/>
          <w:iCs/>
        </w:rPr>
        <w:t xml:space="preserve">Newsweek, </w:t>
      </w:r>
      <w:r>
        <w:t xml:space="preserve">Accessed July 9, 2019, </w:t>
      </w:r>
      <w:hyperlink r:id="rId170" w:history="1">
        <w:r w:rsidRPr="004303F9">
          <w:rPr>
            <w:rStyle w:val="Hyperlink"/>
          </w:rPr>
          <w:t>https://www.newsweek.com/donald-trump-trade-war-russia-china-1443621 /</w:t>
        </w:r>
      </w:hyperlink>
      <w:r>
        <w:t xml:space="preserve"> SH</w:t>
      </w:r>
    </w:p>
    <w:p w14:paraId="18BA224E" w14:textId="77777777" w:rsidR="00EF430C" w:rsidRDefault="00EF430C" w:rsidP="00EF430C">
      <w:pPr>
        <w:rPr>
          <w:sz w:val="16"/>
        </w:rPr>
      </w:pPr>
      <w:r w:rsidRPr="006F01C9">
        <w:rPr>
          <w:rStyle w:val="StyleUnderline"/>
        </w:rPr>
        <w:t xml:space="preserve">President Donald </w:t>
      </w:r>
      <w:r w:rsidRPr="002E550F">
        <w:rPr>
          <w:rStyle w:val="StyleUnderline"/>
          <w:highlight w:val="green"/>
        </w:rPr>
        <w:t>Trump's attempts to force Russia and China into political submission</w:t>
      </w:r>
      <w:r w:rsidRPr="006F01C9">
        <w:rPr>
          <w:rStyle w:val="StyleUnderline"/>
        </w:rPr>
        <w:t xml:space="preserve"> through economic restrictions </w:t>
      </w:r>
      <w:r w:rsidRPr="002E550F">
        <w:rPr>
          <w:rStyle w:val="StyleUnderline"/>
          <w:highlight w:val="green"/>
        </w:rPr>
        <w:t>have helped to empower budding bonds</w:t>
      </w:r>
      <w:r w:rsidRPr="006F01C9">
        <w:rPr>
          <w:rStyle w:val="StyleUnderline"/>
        </w:rPr>
        <w:t xml:space="preserve"> being forged between the top two U.S. rivals</w:t>
      </w:r>
      <w:r w:rsidRPr="003A0047">
        <w:rPr>
          <w:sz w:val="16"/>
        </w:rPr>
        <w:t>.</w:t>
      </w:r>
    </w:p>
    <w:p w14:paraId="37C2D2F1" w14:textId="77777777" w:rsidR="00EF430C" w:rsidRDefault="00EF430C" w:rsidP="00EF430C">
      <w:pPr>
        <w:rPr>
          <w:sz w:val="16"/>
        </w:rPr>
      </w:pPr>
      <w:r w:rsidRPr="00C8502B">
        <w:rPr>
          <w:rStyle w:val="StyleUnderline"/>
        </w:rPr>
        <w:t xml:space="preserve">At a time when the </w:t>
      </w:r>
      <w:r w:rsidRPr="002E550F">
        <w:rPr>
          <w:rStyle w:val="StyleUnderline"/>
          <w:highlight w:val="green"/>
        </w:rPr>
        <w:t>Trump</w:t>
      </w:r>
      <w:r w:rsidRPr="00C8502B">
        <w:rPr>
          <w:rStyle w:val="StyleUnderline"/>
        </w:rPr>
        <w:t xml:space="preserve"> administration </w:t>
      </w:r>
      <w:r w:rsidRPr="002E550F">
        <w:rPr>
          <w:rStyle w:val="StyleUnderline"/>
          <w:highlight w:val="green"/>
        </w:rPr>
        <w:t>was waging a</w:t>
      </w:r>
      <w:r w:rsidRPr="00C8502B">
        <w:rPr>
          <w:rStyle w:val="StyleUnderline"/>
        </w:rPr>
        <w:t xml:space="preserve"> multibillion-dollar </w:t>
      </w:r>
      <w:r w:rsidRPr="002E550F">
        <w:rPr>
          <w:rStyle w:val="StyleUnderline"/>
          <w:highlight w:val="green"/>
        </w:rPr>
        <w:t>trade war with Beijing and doubling down on sanctions against Moscow</w:t>
      </w:r>
      <w:r w:rsidRPr="00C8502B">
        <w:rPr>
          <w:rStyle w:val="StyleUnderline"/>
        </w:rPr>
        <w:t xml:space="preserve">, Chinese President </w:t>
      </w:r>
      <w:r w:rsidRPr="002E550F">
        <w:rPr>
          <w:rStyle w:val="StyleUnderline"/>
          <w:highlight w:val="green"/>
        </w:rPr>
        <w:t>Xi</w:t>
      </w:r>
      <w:r w:rsidRPr="00C8502B">
        <w:rPr>
          <w:rStyle w:val="StyleUnderline"/>
        </w:rPr>
        <w:t xml:space="preserve"> Jinping </w:t>
      </w:r>
      <w:r w:rsidRPr="002E550F">
        <w:rPr>
          <w:rStyle w:val="StyleUnderline"/>
          <w:highlight w:val="green"/>
        </w:rPr>
        <w:t>and</w:t>
      </w:r>
      <w:r w:rsidRPr="00C8502B">
        <w:rPr>
          <w:rStyle w:val="StyleUnderline"/>
        </w:rPr>
        <w:t xml:space="preserve"> Russian President Vladimir </w:t>
      </w:r>
      <w:r w:rsidRPr="002E550F">
        <w:rPr>
          <w:rStyle w:val="StyleUnderline"/>
          <w:highlight w:val="green"/>
        </w:rPr>
        <w:t>Putin discussed</w:t>
      </w:r>
      <w:r w:rsidRPr="002E550F">
        <w:rPr>
          <w:rStyle w:val="StyleUnderline"/>
        </w:rPr>
        <w:t xml:space="preserve"> their </w:t>
      </w:r>
      <w:r w:rsidRPr="002E550F">
        <w:rPr>
          <w:rStyle w:val="StyleUnderline"/>
          <w:highlight w:val="green"/>
        </w:rPr>
        <w:t>common adversities</w:t>
      </w:r>
      <w:r w:rsidRPr="003A0047">
        <w:rPr>
          <w:sz w:val="16"/>
        </w:rPr>
        <w:t xml:space="preserve"> at a plenary session Friday of the St. Petersburg International Economic Forum. The two leaders extolled the relationship between their nations, often described by both sides as being at the highest level in history.</w:t>
      </w:r>
    </w:p>
    <w:p w14:paraId="482341C4" w14:textId="77777777" w:rsidR="00EF430C" w:rsidRDefault="00EF430C" w:rsidP="00EF430C">
      <w:pPr>
        <w:rPr>
          <w:sz w:val="16"/>
        </w:rPr>
      </w:pPr>
      <w:r w:rsidRPr="003A0047">
        <w:rPr>
          <w:sz w:val="16"/>
        </w:rPr>
        <w:t xml:space="preserve">Chinese Foreign Ministry spokesperson </w:t>
      </w:r>
      <w:r w:rsidRPr="00C8502B">
        <w:rPr>
          <w:rStyle w:val="StyleUnderline"/>
        </w:rPr>
        <w:t>Geng Shuang</w:t>
      </w:r>
      <w:r w:rsidRPr="003A0047">
        <w:rPr>
          <w:sz w:val="16"/>
        </w:rPr>
        <w:t xml:space="preserve"> expanded on this Wednesday at a press conference in Beijing, </w:t>
      </w:r>
      <w:r w:rsidRPr="00C8502B">
        <w:rPr>
          <w:rStyle w:val="StyleUnderline"/>
        </w:rPr>
        <w:t>telling reporters that "the U.S. has been labeling itself as a champion for free trade and democratic principles in the world economy, but as its competitors become stronger, the U.S. has imposed various restrictions</w:t>
      </w:r>
      <w:r w:rsidRPr="003A0047">
        <w:rPr>
          <w:sz w:val="16"/>
        </w:rPr>
        <w:t>, including waging a tariff war, which will harm world economy."</w:t>
      </w:r>
    </w:p>
    <w:p w14:paraId="0B9ECA5B" w14:textId="77777777" w:rsidR="00EF430C" w:rsidRPr="003A0047" w:rsidRDefault="00EF430C" w:rsidP="00EF430C">
      <w:pPr>
        <w:rPr>
          <w:sz w:val="16"/>
        </w:rPr>
      </w:pPr>
      <w:r w:rsidRPr="003A0047">
        <w:rPr>
          <w:sz w:val="16"/>
        </w:rPr>
        <w:t>Geng added that "Russia will work to gain more room for fair and democratic trading rules" and said both Moscow and Beijing "oppose unilateralism, protectionism and bullying practices</w:t>
      </w:r>
      <w:r w:rsidRPr="00FA687F">
        <w:rPr>
          <w:rStyle w:val="StyleUnderline"/>
        </w:rPr>
        <w:t xml:space="preserve">." </w:t>
      </w:r>
      <w:r w:rsidRPr="009D1EFC">
        <w:rPr>
          <w:rStyle w:val="StyleUnderline"/>
        </w:rPr>
        <w:t>Together,</w:t>
      </w:r>
      <w:r w:rsidRPr="00FA687F">
        <w:rPr>
          <w:rStyle w:val="StyleUnderline"/>
        </w:rPr>
        <w:t xml:space="preserve"> he affirmed, </w:t>
      </w:r>
      <w:r w:rsidRPr="009D1EFC">
        <w:rPr>
          <w:rStyle w:val="StyleUnderline"/>
          <w:highlight w:val="green"/>
        </w:rPr>
        <w:t>the two have "agree to further deepen comprehensive strategic coordination and continue to work together</w:t>
      </w:r>
      <w:r w:rsidRPr="003A0047">
        <w:rPr>
          <w:sz w:val="16"/>
        </w:rPr>
        <w:t xml:space="preserve"> to build an open world economy, uphold the multilateral trading system and safeguard the international system."</w:t>
      </w:r>
    </w:p>
    <w:p w14:paraId="65C5C9D7" w14:textId="77777777" w:rsidR="00EF430C" w:rsidRDefault="00EF430C" w:rsidP="00EF430C">
      <w:pPr>
        <w:rPr>
          <w:sz w:val="16"/>
        </w:rPr>
      </w:pPr>
      <w:r w:rsidRPr="003A0047">
        <w:rPr>
          <w:sz w:val="16"/>
        </w:rPr>
        <w:t>As the 2019 Asia Power Index published last month by the Sydney-based Lowy Institute revealed, China has continued to gain on the U.S.' dominant position in Asia as global economic influence moved from West to East. The report, a comprehensive study of various measures of influence and power, awarded China the highest annual improvement of any of the 25 nations ranked, though it remained a close second to the U.S. overall.</w:t>
      </w:r>
    </w:p>
    <w:p w14:paraId="6FDD3391" w14:textId="77777777" w:rsidR="00EF430C" w:rsidRDefault="00EF430C" w:rsidP="00EF430C">
      <w:pPr>
        <w:rPr>
          <w:sz w:val="16"/>
        </w:rPr>
      </w:pPr>
      <w:r w:rsidRPr="003A0047">
        <w:rPr>
          <w:sz w:val="16"/>
        </w:rPr>
        <w:t>While Russia's own fifth-place score in this particular ranking was affected by its largely Eurocentric posture, Moscow did manage to influence the overall outcome by bolstering both economic and military ties with Beijing. As Herve Lemahieu, director of the Lowy Institute's Asian Power and Diplomacy Program, recently told Newsweek, "In a sense, the dynamics within the old Cold War blocs have been reversed."</w:t>
      </w:r>
    </w:p>
    <w:p w14:paraId="14102230" w14:textId="77777777" w:rsidR="00EF430C" w:rsidRDefault="00EF430C" w:rsidP="00EF430C">
      <w:pPr>
        <w:rPr>
          <w:sz w:val="16"/>
        </w:rPr>
      </w:pPr>
      <w:r w:rsidRPr="00FA687F">
        <w:rPr>
          <w:rStyle w:val="Emphasis"/>
        </w:rPr>
        <w:t>"</w:t>
      </w:r>
      <w:r w:rsidRPr="009D1EFC">
        <w:rPr>
          <w:rStyle w:val="Emphasis"/>
          <w:highlight w:val="green"/>
        </w:rPr>
        <w:t>Beijing and Moscow have put old antagonisms to rest</w:t>
      </w:r>
      <w:r w:rsidRPr="003A0047">
        <w:rPr>
          <w:sz w:val="16"/>
        </w:rPr>
        <w:t xml:space="preserve">," Lemahieu said. "In many ways </w:t>
      </w:r>
      <w:r w:rsidRPr="00FA687F">
        <w:rPr>
          <w:rStyle w:val="Emphasis"/>
        </w:rPr>
        <w:t>their bilateral partnership is on a stronger footing than the working relationships between the United States and many of its allies</w:t>
      </w:r>
      <w:r w:rsidRPr="003A0047">
        <w:rPr>
          <w:sz w:val="16"/>
        </w:rPr>
        <w:t>—whether in Europe or in Asia.</w:t>
      </w:r>
    </w:p>
    <w:p w14:paraId="49FC3D1D" w14:textId="77777777" w:rsidR="00EF430C" w:rsidRDefault="00EF430C" w:rsidP="00EF430C">
      <w:pPr>
        <w:rPr>
          <w:sz w:val="16"/>
        </w:rPr>
      </w:pPr>
      <w:r w:rsidRPr="003A0047">
        <w:rPr>
          <w:sz w:val="16"/>
        </w:rPr>
        <w:t>"</w:t>
      </w:r>
      <w:r w:rsidRPr="00FA687F">
        <w:rPr>
          <w:rStyle w:val="StyleUnderline"/>
        </w:rPr>
        <w:t>Countries that are crucial spokes in the U.S. alliance network have experienced varying degrees of difficulty in their interactions with the Trump administration</w:t>
      </w:r>
      <w:r w:rsidRPr="003A0047">
        <w:rPr>
          <w:sz w:val="16"/>
        </w:rPr>
        <w:t xml:space="preserve">," he added. "By contrast, </w:t>
      </w:r>
      <w:r w:rsidRPr="00FA687F">
        <w:rPr>
          <w:rStyle w:val="StyleUnderline"/>
        </w:rPr>
        <w:t xml:space="preserve">President </w:t>
      </w:r>
      <w:r w:rsidRPr="009D1EFC">
        <w:rPr>
          <w:rStyle w:val="StyleUnderline"/>
          <w:highlight w:val="green"/>
        </w:rPr>
        <w:t>Putin seems remarkably at ease as the junior partner to President Xi</w:t>
      </w:r>
      <w:r w:rsidRPr="003A0047">
        <w:rPr>
          <w:sz w:val="16"/>
        </w:rPr>
        <w:t>, within an increasingly Sino-centric order."</w:t>
      </w:r>
    </w:p>
    <w:p w14:paraId="6CC16BC8" w14:textId="77777777" w:rsidR="00EF430C" w:rsidRDefault="00EF430C" w:rsidP="00EF430C"/>
    <w:p w14:paraId="454E3B00" w14:textId="77777777" w:rsidR="00EF430C" w:rsidRPr="00EF430C" w:rsidRDefault="00EF430C" w:rsidP="00EF430C"/>
    <w:p w14:paraId="19DE9C99" w14:textId="21A44556" w:rsidR="00EF430C" w:rsidRDefault="00EF430C" w:rsidP="00EF430C">
      <w:pPr>
        <w:pStyle w:val="Heading3"/>
      </w:pPr>
      <w:r>
        <w:t>No Link---Taiwan---U&gt;L</w:t>
      </w:r>
    </w:p>
    <w:p w14:paraId="0C2A5095" w14:textId="77777777" w:rsidR="00EF430C" w:rsidRDefault="00EF430C" w:rsidP="00EF430C">
      <w:pPr>
        <w:pStyle w:val="Heading4"/>
      </w:pPr>
      <w:r>
        <w:t xml:space="preserve">The U.S. is too far ahead of Russia for Taiwan to matter </w:t>
      </w:r>
    </w:p>
    <w:p w14:paraId="4E62240B" w14:textId="77777777" w:rsidR="00EF430C" w:rsidRPr="006A3A7F" w:rsidRDefault="00EF430C" w:rsidP="00EF430C">
      <w:pPr>
        <w:rPr>
          <w:rStyle w:val="Style13ptBold"/>
          <w:b w:val="0"/>
          <w:bCs w:val="0"/>
        </w:rPr>
      </w:pPr>
      <w:r>
        <w:rPr>
          <w:rStyle w:val="Style13ptBold"/>
        </w:rPr>
        <w:t xml:space="preserve">Lemon ’19 </w:t>
      </w:r>
      <w:r>
        <w:rPr>
          <w:rStyle w:val="Style13ptBold"/>
          <w:b w:val="0"/>
          <w:bCs w:val="0"/>
        </w:rPr>
        <w:t>— 3/11/19, Jason Lemon has B.A. in Political Science from Andrews University and is a writer for Newsweek, “</w:t>
      </w:r>
      <w:r w:rsidRPr="006A3A7F">
        <w:rPr>
          <w:rStyle w:val="Style13ptBold"/>
          <w:b w:val="0"/>
          <w:bCs w:val="0"/>
        </w:rPr>
        <w:t>U.S. HAS INCREASED ITS DOMINATION OF GLOBAL WEAPONS SALES, SELLING 75 PERCENT MORE THAN CLOSEST COMPETITOR RUSSIA</w:t>
      </w:r>
      <w:r>
        <w:rPr>
          <w:rStyle w:val="Style13ptBold"/>
          <w:b w:val="0"/>
          <w:bCs w:val="0"/>
        </w:rPr>
        <w:t xml:space="preserve">,” </w:t>
      </w:r>
      <w:r>
        <w:rPr>
          <w:rStyle w:val="Style13ptBold"/>
          <w:b w:val="0"/>
          <w:bCs w:val="0"/>
          <w:i/>
        </w:rPr>
        <w:t>Newsweek</w:t>
      </w:r>
      <w:r>
        <w:rPr>
          <w:rStyle w:val="Style13ptBold"/>
          <w:b w:val="0"/>
          <w:bCs w:val="0"/>
        </w:rPr>
        <w:t xml:space="preserve">, Accessed 7/09/19, </w:t>
      </w:r>
      <w:hyperlink r:id="rId171" w:history="1">
        <w:r w:rsidRPr="004303F9">
          <w:rPr>
            <w:rStyle w:val="Hyperlink"/>
            <w:bCs/>
          </w:rPr>
          <w:t>https://www.newsweek.com/us-global-weapons-sales-russia-1358131 /</w:t>
        </w:r>
      </w:hyperlink>
      <w:r>
        <w:rPr>
          <w:rStyle w:val="Style13ptBold"/>
          <w:b w:val="0"/>
          <w:bCs w:val="0"/>
        </w:rPr>
        <w:t xml:space="preserve"> SH</w:t>
      </w:r>
    </w:p>
    <w:p w14:paraId="260D9184" w14:textId="77777777" w:rsidR="00EF430C" w:rsidRPr="006A3A7F" w:rsidRDefault="00EF430C" w:rsidP="00EF430C">
      <w:pPr>
        <w:rPr>
          <w:sz w:val="16"/>
        </w:rPr>
      </w:pPr>
      <w:r w:rsidRPr="0009260E">
        <w:rPr>
          <w:rStyle w:val="StyleUnderline"/>
          <w:highlight w:val="green"/>
        </w:rPr>
        <w:t>The U</w:t>
      </w:r>
      <w:r w:rsidRPr="006A3A7F">
        <w:rPr>
          <w:sz w:val="16"/>
        </w:rPr>
        <w:t xml:space="preserve">nited </w:t>
      </w:r>
      <w:r w:rsidRPr="0009260E">
        <w:rPr>
          <w:rStyle w:val="StyleUnderline"/>
          <w:highlight w:val="green"/>
        </w:rPr>
        <w:t>S</w:t>
      </w:r>
      <w:r w:rsidRPr="006A3A7F">
        <w:rPr>
          <w:sz w:val="16"/>
        </w:rPr>
        <w:t xml:space="preserve">tates </w:t>
      </w:r>
      <w:r w:rsidRPr="0009260E">
        <w:rPr>
          <w:rStyle w:val="StyleUnderline"/>
          <w:highlight w:val="green"/>
        </w:rPr>
        <w:t>has</w:t>
      </w:r>
      <w:r w:rsidRPr="006A3A7F">
        <w:rPr>
          <w:rStyle w:val="StyleUnderline"/>
        </w:rPr>
        <w:t xml:space="preserve"> significantly </w:t>
      </w:r>
      <w:r w:rsidRPr="0009260E">
        <w:rPr>
          <w:rStyle w:val="StyleUnderline"/>
          <w:highlight w:val="green"/>
        </w:rPr>
        <w:t>increased its domination of</w:t>
      </w:r>
      <w:r w:rsidRPr="006A3A7F">
        <w:rPr>
          <w:rStyle w:val="StyleUnderline"/>
        </w:rPr>
        <w:t xml:space="preserve"> global </w:t>
      </w:r>
      <w:r w:rsidRPr="0009260E">
        <w:rPr>
          <w:rStyle w:val="StyleUnderline"/>
          <w:highlight w:val="green"/>
        </w:rPr>
        <w:t>weapons sales</w:t>
      </w:r>
      <w:r w:rsidRPr="006A3A7F">
        <w:rPr>
          <w:sz w:val="16"/>
        </w:rPr>
        <w:t xml:space="preserve"> over the past few years, </w:t>
      </w:r>
      <w:r w:rsidRPr="006A3A7F">
        <w:rPr>
          <w:rStyle w:val="Emphasis"/>
        </w:rPr>
        <w:t xml:space="preserve">dramatically </w:t>
      </w:r>
      <w:r w:rsidRPr="0009260E">
        <w:rPr>
          <w:rStyle w:val="Emphasis"/>
          <w:highlight w:val="green"/>
        </w:rPr>
        <w:t>expanding its lead over Russia</w:t>
      </w:r>
      <w:r w:rsidRPr="006A3A7F">
        <w:rPr>
          <w:rStyle w:val="StyleUnderline"/>
        </w:rPr>
        <w:t>, its closest competitor</w:t>
      </w:r>
      <w:r w:rsidRPr="006A3A7F">
        <w:rPr>
          <w:sz w:val="16"/>
        </w:rPr>
        <w:t>.</w:t>
      </w:r>
    </w:p>
    <w:p w14:paraId="71942E6C" w14:textId="77777777" w:rsidR="00EF430C" w:rsidRPr="006A3A7F" w:rsidRDefault="00EF430C" w:rsidP="00EF430C">
      <w:pPr>
        <w:rPr>
          <w:sz w:val="16"/>
        </w:rPr>
      </w:pPr>
      <w:r w:rsidRPr="006A3A7F">
        <w:rPr>
          <w:sz w:val="16"/>
        </w:rPr>
        <w:t xml:space="preserve">On Monday, the Stockholm International Peace Research Institute </w:t>
      </w:r>
      <w:r w:rsidRPr="006A3A7F">
        <w:rPr>
          <w:rStyle w:val="StyleUnderline"/>
        </w:rPr>
        <w:t>(</w:t>
      </w:r>
      <w:r w:rsidRPr="0009260E">
        <w:rPr>
          <w:rStyle w:val="StyleUnderline"/>
          <w:highlight w:val="green"/>
        </w:rPr>
        <w:t>SIPRI) released a</w:t>
      </w:r>
      <w:r w:rsidRPr="006A3A7F">
        <w:rPr>
          <w:rStyle w:val="StyleUnderline"/>
        </w:rPr>
        <w:t xml:space="preserve"> new </w:t>
      </w:r>
      <w:r w:rsidRPr="0009260E">
        <w:rPr>
          <w:rStyle w:val="StyleUnderline"/>
          <w:highlight w:val="green"/>
        </w:rPr>
        <w:t>report</w:t>
      </w:r>
      <w:r w:rsidRPr="006A3A7F">
        <w:rPr>
          <w:rStyle w:val="StyleUnderline"/>
        </w:rPr>
        <w:t xml:space="preserve"> on global arms sales, </w:t>
      </w:r>
      <w:r w:rsidRPr="0009260E">
        <w:rPr>
          <w:rStyle w:val="StyleUnderline"/>
          <w:highlight w:val="green"/>
        </w:rPr>
        <w:t>revealing that U.S. weapons exports accounted for 36 percent of the global total</w:t>
      </w:r>
      <w:r w:rsidRPr="006A3A7F">
        <w:rPr>
          <w:sz w:val="16"/>
        </w:rPr>
        <w:t xml:space="preserve"> between 2014 and 2018. During those years, </w:t>
      </w:r>
      <w:r w:rsidRPr="0009260E">
        <w:rPr>
          <w:rStyle w:val="Emphasis"/>
          <w:highlight w:val="green"/>
        </w:rPr>
        <w:t xml:space="preserve">the </w:t>
      </w:r>
      <w:r w:rsidRPr="0009260E">
        <w:rPr>
          <w:rStyle w:val="Emphasis"/>
        </w:rPr>
        <w:t xml:space="preserve">amount of </w:t>
      </w:r>
      <w:r w:rsidRPr="0009260E">
        <w:rPr>
          <w:rStyle w:val="Emphasis"/>
          <w:highlight w:val="green"/>
        </w:rPr>
        <w:t>arms sold</w:t>
      </w:r>
      <w:r w:rsidRPr="0009260E">
        <w:rPr>
          <w:rStyle w:val="Emphasis"/>
        </w:rPr>
        <w:t xml:space="preserve"> globally </w:t>
      </w:r>
      <w:r w:rsidRPr="0009260E">
        <w:rPr>
          <w:rStyle w:val="Emphasis"/>
          <w:highlight w:val="green"/>
        </w:rPr>
        <w:t xml:space="preserve">by the U.S. was 75 percent higher than </w:t>
      </w:r>
      <w:r w:rsidRPr="0009260E">
        <w:rPr>
          <w:rStyle w:val="Emphasis"/>
        </w:rPr>
        <w:t xml:space="preserve">those sold by </w:t>
      </w:r>
      <w:r w:rsidRPr="0009260E">
        <w:rPr>
          <w:rStyle w:val="Emphasis"/>
          <w:highlight w:val="green"/>
        </w:rPr>
        <w:t>Russia</w:t>
      </w:r>
      <w:r w:rsidRPr="006A3A7F">
        <w:rPr>
          <w:sz w:val="16"/>
        </w:rPr>
        <w:t>. Comparatively, the amount of U.S. weapons sold in the previous four years, between 2009 and 2013, was only 12 percent higher.</w:t>
      </w:r>
    </w:p>
    <w:p w14:paraId="5CC5CB49" w14:textId="77777777" w:rsidR="00EF430C" w:rsidRPr="006A3A7F" w:rsidRDefault="00EF430C" w:rsidP="00EF430C">
      <w:pPr>
        <w:rPr>
          <w:sz w:val="16"/>
        </w:rPr>
      </w:pPr>
      <w:r w:rsidRPr="006A3A7F">
        <w:rPr>
          <w:sz w:val="16"/>
        </w:rPr>
        <w:t>"</w:t>
      </w:r>
      <w:r w:rsidRPr="006A3A7F">
        <w:rPr>
          <w:rStyle w:val="StyleUnderline"/>
        </w:rPr>
        <w:t>The USA has further solidified its position as the world's leading arms supplier,</w:t>
      </w:r>
      <w:r w:rsidRPr="006A3A7F">
        <w:rPr>
          <w:sz w:val="16"/>
        </w:rPr>
        <w:t>" said Aude Fleurant, director of the SIPRI Arms and Military Expenditure Program, according to Radio Free Europe.</w:t>
      </w:r>
    </w:p>
    <w:p w14:paraId="2B1498A5" w14:textId="77777777" w:rsidR="00EF430C" w:rsidRPr="006A3A7F" w:rsidRDefault="00EF430C" w:rsidP="00EF430C">
      <w:pPr>
        <w:rPr>
          <w:sz w:val="16"/>
          <w:szCs w:val="16"/>
        </w:rPr>
      </w:pPr>
      <w:r w:rsidRPr="006A3A7F">
        <w:rPr>
          <w:sz w:val="16"/>
          <w:szCs w:val="16"/>
        </w:rPr>
        <w:t>"[It] exported arms to at least 98 countries in the past five years; these deliveries often included advanced weapons such as combat aircraft, short-range cruise and ballistic missiles, and large numbers of guided bombs," Fleurant continued.</w:t>
      </w:r>
    </w:p>
    <w:p w14:paraId="5030C5B6" w14:textId="77777777" w:rsidR="00EF430C" w:rsidRPr="006A3A7F" w:rsidRDefault="00EF430C" w:rsidP="00EF430C">
      <w:pPr>
        <w:rPr>
          <w:sz w:val="16"/>
          <w:szCs w:val="16"/>
        </w:rPr>
      </w:pPr>
      <w:r w:rsidRPr="006A3A7F">
        <w:rPr>
          <w:sz w:val="16"/>
          <w:szCs w:val="16"/>
        </w:rPr>
        <w:t>After the U.S. and Russia, France ranked third, exporting 6.8 percent of the global total. Germany came in fourth with 6.4 percent, and China ranked fifth with 5.2 percent. Those five nations combined accounted for 75 percent of the world total.</w:t>
      </w:r>
    </w:p>
    <w:p w14:paraId="7A1DB3CD" w14:textId="77777777" w:rsidR="00EF430C" w:rsidRPr="006A3A7F" w:rsidRDefault="00EF430C" w:rsidP="00EF430C">
      <w:pPr>
        <w:rPr>
          <w:sz w:val="16"/>
          <w:szCs w:val="16"/>
        </w:rPr>
      </w:pPr>
      <w:r w:rsidRPr="006A3A7F">
        <w:rPr>
          <w:sz w:val="16"/>
          <w:szCs w:val="16"/>
        </w:rPr>
        <w:t>According to the report, "more than half" or 52 percent of U.S. weapons sales were in the Middle East.</w:t>
      </w:r>
    </w:p>
    <w:p w14:paraId="6087B3C2" w14:textId="77777777" w:rsidR="00EF430C" w:rsidRPr="006A3A7F" w:rsidRDefault="00EF430C" w:rsidP="00EF430C">
      <w:pPr>
        <w:rPr>
          <w:sz w:val="16"/>
        </w:rPr>
      </w:pPr>
      <w:r w:rsidRPr="006A3A7F">
        <w:rPr>
          <w:sz w:val="16"/>
        </w:rPr>
        <w:t>"</w:t>
      </w:r>
      <w:r w:rsidRPr="0009260E">
        <w:rPr>
          <w:rStyle w:val="StyleUnderline"/>
          <w:highlight w:val="green"/>
        </w:rPr>
        <w:t>Weapons from the USA</w:t>
      </w:r>
      <w:r w:rsidRPr="006A3A7F">
        <w:rPr>
          <w:rStyle w:val="StyleUnderline"/>
        </w:rPr>
        <w:t xml:space="preserve">, the United Kingdom and France </w:t>
      </w:r>
      <w:r w:rsidRPr="0009260E">
        <w:rPr>
          <w:rStyle w:val="StyleUnderline"/>
          <w:highlight w:val="green"/>
        </w:rPr>
        <w:t>are in high demand in the Gulf region</w:t>
      </w:r>
      <w:r w:rsidRPr="006A3A7F">
        <w:rPr>
          <w:rStyle w:val="StyleUnderline"/>
        </w:rPr>
        <w:t>, where conflicts and tensions are rife</w:t>
      </w:r>
      <w:r w:rsidRPr="006A3A7F">
        <w:rPr>
          <w:sz w:val="16"/>
        </w:rPr>
        <w:t>," Pieter D. Wezeman, a senior researcher with the SIPRI Arms and Military Expenditure Program, said in the report. "Russia, France and Germany dramatically increased their arms sales to Egypt in the past five years."</w:t>
      </w:r>
    </w:p>
    <w:p w14:paraId="51081615" w14:textId="77777777" w:rsidR="00EF430C" w:rsidRDefault="00EF430C" w:rsidP="00EF430C"/>
    <w:p w14:paraId="10A51C7F" w14:textId="342B3B3F" w:rsidR="00EF430C" w:rsidRDefault="00EF430C" w:rsidP="00EF430C">
      <w:pPr>
        <w:pStyle w:val="Heading3"/>
      </w:pPr>
      <w:r>
        <w:t>No Link---Taiwan---A2: China/Russia Rels Low</w:t>
      </w:r>
    </w:p>
    <w:p w14:paraId="464A3BE9" w14:textId="28E94492" w:rsidR="00EF430C" w:rsidRDefault="00EF430C" w:rsidP="00EF430C"/>
    <w:p w14:paraId="2C2AD44E" w14:textId="77777777" w:rsidR="00EF430C" w:rsidRDefault="00EF430C" w:rsidP="00EF430C">
      <w:pPr>
        <w:pStyle w:val="Heading4"/>
      </w:pPr>
      <w:r>
        <w:t>Chinese/Russian relations are resilient — Russia abides by “One China”</w:t>
      </w:r>
    </w:p>
    <w:p w14:paraId="021F8B42" w14:textId="77777777" w:rsidR="00EF430C" w:rsidRPr="00EC1B5D" w:rsidRDefault="00EF430C" w:rsidP="00EF430C">
      <w:pPr>
        <w:rPr>
          <w:rStyle w:val="Style13ptBold"/>
          <w:b w:val="0"/>
          <w:bCs w:val="0"/>
        </w:rPr>
      </w:pPr>
      <w:r>
        <w:rPr>
          <w:rStyle w:val="Style13ptBold"/>
        </w:rPr>
        <w:t xml:space="preserve">Brennan ’19 </w:t>
      </w:r>
      <w:r>
        <w:rPr>
          <w:rStyle w:val="Style13ptBold"/>
          <w:b w:val="0"/>
          <w:bCs w:val="0"/>
        </w:rPr>
        <w:t>– 4/29/19, David Brennan is a World News reporter for Newsweek with a B.A. from Cambridge University, “</w:t>
      </w:r>
      <w:r w:rsidRPr="00EC1B5D">
        <w:rPr>
          <w:rStyle w:val="Style13ptBold"/>
          <w:b w:val="0"/>
          <w:bCs w:val="0"/>
        </w:rPr>
        <w:t>U.S. WARSHIPS CHALLENGE BEIJING IN TAIWAN STRAIT AS CHINESE, RUSSIAN FLEETS MEET TO PRACTICE JOINT DEFENSE</w:t>
      </w:r>
      <w:r>
        <w:rPr>
          <w:rStyle w:val="Style13ptBold"/>
          <w:b w:val="0"/>
          <w:bCs w:val="0"/>
        </w:rPr>
        <w:t xml:space="preserve">,” </w:t>
      </w:r>
      <w:r>
        <w:rPr>
          <w:rStyle w:val="Style13ptBold"/>
          <w:b w:val="0"/>
          <w:bCs w:val="0"/>
          <w:i/>
        </w:rPr>
        <w:t>Newsweek</w:t>
      </w:r>
      <w:r>
        <w:rPr>
          <w:rStyle w:val="Style13ptBold"/>
          <w:b w:val="0"/>
          <w:bCs w:val="0"/>
        </w:rPr>
        <w:t xml:space="preserve">, Accessed July 9, 2019, </w:t>
      </w:r>
      <w:hyperlink r:id="rId172" w:history="1">
        <w:r w:rsidRPr="004303F9">
          <w:rPr>
            <w:rStyle w:val="Hyperlink"/>
            <w:bCs/>
          </w:rPr>
          <w:t>https://www.newsweek.com/russia-china-navy-us-taiwan-military-drills-tension-asia-1408229 /</w:t>
        </w:r>
      </w:hyperlink>
      <w:r>
        <w:rPr>
          <w:rStyle w:val="Style13ptBold"/>
          <w:b w:val="0"/>
          <w:bCs w:val="0"/>
        </w:rPr>
        <w:t xml:space="preserve"> SH</w:t>
      </w:r>
    </w:p>
    <w:p w14:paraId="0F2E0B11" w14:textId="77777777" w:rsidR="00EF430C" w:rsidRPr="00B055B2" w:rsidRDefault="00EF430C" w:rsidP="00EF430C">
      <w:pPr>
        <w:rPr>
          <w:sz w:val="16"/>
          <w:szCs w:val="16"/>
        </w:rPr>
      </w:pPr>
      <w:r w:rsidRPr="00B055B2">
        <w:rPr>
          <w:rStyle w:val="StyleUnderline"/>
          <w:highlight w:val="green"/>
        </w:rPr>
        <w:t>The U.S. issued its latest challenge to Beijing over Taiwan</w:t>
      </w:r>
      <w:r w:rsidRPr="00B055B2">
        <w:rPr>
          <w:rStyle w:val="StyleUnderline"/>
        </w:rPr>
        <w:t xml:space="preserve"> on Sunday </w:t>
      </w:r>
      <w:r w:rsidRPr="00B055B2">
        <w:rPr>
          <w:rStyle w:val="StyleUnderline"/>
          <w:highlight w:val="green"/>
        </w:rPr>
        <w:t>as Chinese and Russian fleets met</w:t>
      </w:r>
      <w:r w:rsidRPr="00B055B2">
        <w:rPr>
          <w:rStyle w:val="StyleUnderline"/>
        </w:rPr>
        <w:t xml:space="preserve"> for major exercises off China's east coast</w:t>
      </w:r>
      <w:r w:rsidRPr="00B055B2">
        <w:rPr>
          <w:sz w:val="16"/>
          <w:szCs w:val="16"/>
        </w:rPr>
        <w:t>, an area that has become a tense flashpoint between Beijing and Washington.</w:t>
      </w:r>
    </w:p>
    <w:p w14:paraId="746B4578" w14:textId="77777777" w:rsidR="00EF430C" w:rsidRPr="00B055B2" w:rsidRDefault="00EF430C" w:rsidP="00EF430C">
      <w:pPr>
        <w:rPr>
          <w:sz w:val="16"/>
          <w:szCs w:val="16"/>
        </w:rPr>
      </w:pPr>
      <w:r w:rsidRPr="00B055B2">
        <w:rPr>
          <w:rStyle w:val="StyleUnderline"/>
        </w:rPr>
        <w:t>Two American warships sailed through the Taiwan Strait</w:t>
      </w:r>
      <w:r w:rsidRPr="00B055B2">
        <w:rPr>
          <w:sz w:val="16"/>
          <w:szCs w:val="16"/>
        </w:rPr>
        <w:t>—the 112-mile-wide body of water separating Taiwan from mainland China—on Sunday, drawing condemnation from Beijing, Reuters reported.</w:t>
      </w:r>
    </w:p>
    <w:p w14:paraId="52550993" w14:textId="77777777" w:rsidR="00EF430C" w:rsidRPr="00B055B2" w:rsidRDefault="00EF430C" w:rsidP="00EF430C">
      <w:pPr>
        <w:rPr>
          <w:sz w:val="16"/>
          <w:szCs w:val="16"/>
        </w:rPr>
      </w:pPr>
      <w:r w:rsidRPr="00B055B2">
        <w:rPr>
          <w:sz w:val="16"/>
          <w:szCs w:val="16"/>
        </w:rPr>
        <w:t xml:space="preserve">Meanwhile, </w:t>
      </w:r>
      <w:r w:rsidRPr="00B055B2">
        <w:rPr>
          <w:rStyle w:val="StyleUnderline"/>
          <w:highlight w:val="green"/>
        </w:rPr>
        <w:t>Russia and China were building on increasingly warm relations, with warships</w:t>
      </w:r>
      <w:r w:rsidRPr="00B055B2">
        <w:rPr>
          <w:rStyle w:val="StyleUnderline"/>
        </w:rPr>
        <w:t xml:space="preserve"> from both preparing to take part in major naval drills</w:t>
      </w:r>
      <w:r w:rsidRPr="00B055B2">
        <w:rPr>
          <w:sz w:val="16"/>
          <w:szCs w:val="16"/>
        </w:rPr>
        <w:t>.</w:t>
      </w:r>
    </w:p>
    <w:p w14:paraId="235D2558" w14:textId="77777777" w:rsidR="00EF430C" w:rsidRPr="00B055B2" w:rsidRDefault="00EF430C" w:rsidP="00EF430C">
      <w:pPr>
        <w:rPr>
          <w:sz w:val="16"/>
          <w:szCs w:val="16"/>
        </w:rPr>
      </w:pPr>
      <w:r w:rsidRPr="00B055B2">
        <w:rPr>
          <w:sz w:val="16"/>
          <w:szCs w:val="16"/>
        </w:rPr>
        <w:t>The U.S. operation—conducted by destroyers USS William P. Lawrence and USS Stethem—was a so-called "freedom of navigation" mission, designed to keep pressure on Beijing and assert Washington's belief that the waterway constitutes international waters. Similar patrols are undertaken in the South China Sea, where China has overlapping territorial claims with several neighbors.</w:t>
      </w:r>
    </w:p>
    <w:p w14:paraId="476E6BBF" w14:textId="77777777" w:rsidR="00EF430C" w:rsidRPr="00B055B2" w:rsidRDefault="00EF430C" w:rsidP="00EF430C">
      <w:pPr>
        <w:rPr>
          <w:sz w:val="16"/>
          <w:szCs w:val="16"/>
        </w:rPr>
      </w:pPr>
      <w:r w:rsidRPr="00B055B2">
        <w:rPr>
          <w:rStyle w:val="StyleUnderline"/>
          <w:highlight w:val="green"/>
        </w:rPr>
        <w:t>Under its "One China" policy, Beijing maintains the belief that Taiwan</w:t>
      </w:r>
      <w:r w:rsidRPr="00B055B2">
        <w:rPr>
          <w:rStyle w:val="StyleUnderline"/>
        </w:rPr>
        <w:t>—</w:t>
      </w:r>
      <w:r w:rsidRPr="00B055B2">
        <w:rPr>
          <w:sz w:val="16"/>
          <w:szCs w:val="16"/>
        </w:rPr>
        <w:t>independent since 1947—</w:t>
      </w:r>
      <w:r w:rsidRPr="00B055B2">
        <w:rPr>
          <w:rStyle w:val="StyleUnderline"/>
          <w:highlight w:val="green"/>
        </w:rPr>
        <w:t>must</w:t>
      </w:r>
      <w:r w:rsidRPr="00B055B2">
        <w:rPr>
          <w:rStyle w:val="StyleUnderline"/>
        </w:rPr>
        <w:t xml:space="preserve"> one day </w:t>
      </w:r>
      <w:r w:rsidRPr="00B055B2">
        <w:rPr>
          <w:rStyle w:val="StyleUnderline"/>
          <w:highlight w:val="green"/>
        </w:rPr>
        <w:t>become part</w:t>
      </w:r>
      <w:r w:rsidRPr="00B055B2">
        <w:rPr>
          <w:rStyle w:val="StyleUnderline"/>
        </w:rPr>
        <w:t xml:space="preserve"> of </w:t>
      </w:r>
      <w:r w:rsidRPr="00B055B2">
        <w:rPr>
          <w:rStyle w:val="StyleUnderline"/>
          <w:highlight w:val="green"/>
        </w:rPr>
        <w:t>a</w:t>
      </w:r>
      <w:r w:rsidRPr="00B055B2">
        <w:rPr>
          <w:rStyle w:val="StyleUnderline"/>
        </w:rPr>
        <w:t xml:space="preserve"> unified </w:t>
      </w:r>
      <w:r w:rsidRPr="00B055B2">
        <w:rPr>
          <w:rStyle w:val="StyleUnderline"/>
          <w:highlight w:val="green"/>
        </w:rPr>
        <w:t>Chinese state</w:t>
      </w:r>
      <w:r w:rsidRPr="00B055B2">
        <w:rPr>
          <w:rStyle w:val="StyleUnderline"/>
        </w:rPr>
        <w:t>, whether by diplomacy or force. However, U.S. lawmakers have long maintained support for the Taiwanese independence,</w:t>
      </w:r>
      <w:r w:rsidRPr="00B055B2">
        <w:rPr>
          <w:sz w:val="16"/>
          <w:szCs w:val="16"/>
        </w:rPr>
        <w:t xml:space="preserve"> committing to weapons deals and regional military deployments to protect the island from a takeover.</w:t>
      </w:r>
    </w:p>
    <w:p w14:paraId="722862DD" w14:textId="77777777" w:rsidR="00EF430C" w:rsidRPr="00B055B2" w:rsidRDefault="00EF430C" w:rsidP="00EF430C">
      <w:pPr>
        <w:rPr>
          <w:sz w:val="16"/>
          <w:szCs w:val="16"/>
        </w:rPr>
      </w:pPr>
      <w:r w:rsidRPr="00B055B2">
        <w:rPr>
          <w:sz w:val="16"/>
          <w:szCs w:val="16"/>
        </w:rPr>
        <w:t>Commander Clay Doss, a spokesman for the U.S. Navy's Seventh Fleet, said in a statement: "The ships' transit through the Taiwan Strait demonstrates the U.S. commitment to a free and open Indo-Pacific."</w:t>
      </w:r>
    </w:p>
    <w:p w14:paraId="1265A862" w14:textId="77777777" w:rsidR="00EF430C" w:rsidRPr="00B055B2" w:rsidRDefault="00EF430C" w:rsidP="00EF430C">
      <w:pPr>
        <w:rPr>
          <w:sz w:val="16"/>
          <w:szCs w:val="16"/>
        </w:rPr>
      </w:pPr>
      <w:r w:rsidRPr="00B055B2">
        <w:rPr>
          <w:sz w:val="16"/>
          <w:szCs w:val="16"/>
        </w:rPr>
        <w:t xml:space="preserve">But China's foreign ministry spokesperson </w:t>
      </w:r>
      <w:r w:rsidRPr="00B055B2">
        <w:rPr>
          <w:rStyle w:val="StyleUnderline"/>
        </w:rPr>
        <w:t>Geng Shuang said</w:t>
      </w:r>
      <w:r w:rsidRPr="00B055B2">
        <w:rPr>
          <w:sz w:val="16"/>
          <w:szCs w:val="16"/>
        </w:rPr>
        <w:t xml:space="preserve"> his nation had expressed its concerns to the U.S., having closely monitored the two destroyers' passage. "</w:t>
      </w:r>
      <w:r w:rsidRPr="00B055B2">
        <w:rPr>
          <w:rStyle w:val="StyleUnderline"/>
        </w:rPr>
        <w:t>The Taiwan issue is the most important and sensitive issue in Sino-U.S. relations</w:t>
      </w:r>
      <w:r w:rsidRPr="00B055B2">
        <w:rPr>
          <w:sz w:val="16"/>
          <w:szCs w:val="16"/>
        </w:rPr>
        <w:t>," he told reporters.</w:t>
      </w:r>
    </w:p>
    <w:p w14:paraId="60F960E3" w14:textId="77777777" w:rsidR="00EF430C" w:rsidRPr="00B055B2" w:rsidRDefault="00EF430C" w:rsidP="00EF430C">
      <w:pPr>
        <w:rPr>
          <w:sz w:val="16"/>
          <w:szCs w:val="16"/>
        </w:rPr>
      </w:pPr>
      <w:r w:rsidRPr="00B055B2">
        <w:rPr>
          <w:rStyle w:val="StyleUnderline"/>
        </w:rPr>
        <w:t>China has been increasing pressure on Taiwan</w:t>
      </w:r>
      <w:r w:rsidRPr="00B055B2">
        <w:rPr>
          <w:sz w:val="16"/>
          <w:szCs w:val="16"/>
        </w:rPr>
        <w:t xml:space="preserve">, with President Xi Jinping warning earlier this year that Beijing may decide to invade the island if its leaders took any further steps toward asserting independence. </w:t>
      </w:r>
      <w:r w:rsidRPr="00B055B2">
        <w:rPr>
          <w:rStyle w:val="StyleUnderline"/>
        </w:rPr>
        <w:t>Chinese warships and aircraft regularly conduct patrols close to the island</w:t>
      </w:r>
      <w:r w:rsidRPr="00B055B2">
        <w:rPr>
          <w:sz w:val="16"/>
          <w:szCs w:val="16"/>
        </w:rPr>
        <w:t>, and in February Taiwanese President Tsai Ing-wen said the threat against the nation grows more pressing each day.</w:t>
      </w:r>
    </w:p>
    <w:p w14:paraId="5A06C186" w14:textId="77777777" w:rsidR="00EF430C" w:rsidRPr="00B055B2" w:rsidRDefault="00EF430C" w:rsidP="00EF430C">
      <w:pPr>
        <w:rPr>
          <w:sz w:val="16"/>
          <w:szCs w:val="16"/>
        </w:rPr>
      </w:pPr>
      <w:r w:rsidRPr="00B055B2">
        <w:rPr>
          <w:rStyle w:val="Emphasis"/>
          <w:highlight w:val="green"/>
        </w:rPr>
        <w:t xml:space="preserve">While China was condemning the U.S. operation, it was gathering warships </w:t>
      </w:r>
      <w:r w:rsidRPr="00B055B2">
        <w:rPr>
          <w:rStyle w:val="Emphasis"/>
        </w:rPr>
        <w:t xml:space="preserve">in the northern port of Qingdao for joint exercises </w:t>
      </w:r>
      <w:r w:rsidRPr="00B055B2">
        <w:rPr>
          <w:rStyle w:val="Emphasis"/>
          <w:highlight w:val="green"/>
        </w:rPr>
        <w:t>with Russia</w:t>
      </w:r>
      <w:r w:rsidRPr="00B055B2">
        <w:rPr>
          <w:sz w:val="16"/>
          <w:szCs w:val="16"/>
        </w:rPr>
        <w:t>, which in recent years has drawn closer to its neighbor amid expanded naval operations in the Pacific.</w:t>
      </w:r>
    </w:p>
    <w:p w14:paraId="17F8503C" w14:textId="77777777" w:rsidR="00EF430C" w:rsidRPr="00EF430C" w:rsidRDefault="00EF430C" w:rsidP="00EF430C"/>
    <w:p w14:paraId="29FACBAE" w14:textId="7D12B90C" w:rsidR="00344E56" w:rsidRDefault="00344E56" w:rsidP="00C82C16">
      <w:pPr>
        <w:pStyle w:val="Heading2"/>
      </w:pPr>
      <w:r>
        <w:t>Impact D</w:t>
      </w:r>
    </w:p>
    <w:p w14:paraId="3BFDC50A" w14:textId="437B1AF8" w:rsidR="00344E56" w:rsidRPr="00344E56" w:rsidRDefault="00344E56" w:rsidP="00344E56">
      <w:pPr>
        <w:pStyle w:val="Heading3"/>
      </w:pPr>
      <w:r>
        <w:t>Impact---A2: NATO-Russia War</w:t>
      </w:r>
    </w:p>
    <w:p w14:paraId="7904D54D" w14:textId="77777777" w:rsidR="00D46FC7" w:rsidRDefault="00D46FC7" w:rsidP="00D46FC7">
      <w:pPr>
        <w:pStyle w:val="Heading4"/>
      </w:pPr>
      <w:r>
        <w:t>NATO deters any possibility for conflict with Russia</w:t>
      </w:r>
    </w:p>
    <w:p w14:paraId="4977E70E" w14:textId="77777777" w:rsidR="00D46FC7" w:rsidRDefault="00D46FC7" w:rsidP="00D46FC7">
      <w:r>
        <w:t xml:space="preserve">Dave </w:t>
      </w:r>
      <w:r w:rsidRPr="004A407E">
        <w:rPr>
          <w:rStyle w:val="Style13ptBold"/>
        </w:rPr>
        <w:t>Majumdar</w:t>
      </w:r>
      <w:r>
        <w:t xml:space="preserve">, </w:t>
      </w:r>
      <w:r w:rsidRPr="004A407E">
        <w:rPr>
          <w:rStyle w:val="Style13ptBold"/>
        </w:rPr>
        <w:t>4/23</w:t>
      </w:r>
      <w:r>
        <w:t>/19, "Hell: How Many Millions Would Die In a NATO-Russia War?," National Interest, Dave Majumdar is the former Defense Editor of The National Interest. https://nationalinterest.org/blog/buzz/hell-how-many-millions-would-die-nato-russia-war-53857</w:t>
      </w:r>
    </w:p>
    <w:p w14:paraId="340EAC38" w14:textId="77777777" w:rsidR="00D46FC7" w:rsidRPr="004A407E" w:rsidRDefault="00D46FC7" w:rsidP="00D46FC7">
      <w:pPr>
        <w:rPr>
          <w:sz w:val="16"/>
        </w:rPr>
      </w:pPr>
      <w:r w:rsidRPr="004A407E">
        <w:rPr>
          <w:sz w:val="16"/>
        </w:rPr>
        <w:t xml:space="preserve">How would </w:t>
      </w:r>
      <w:r w:rsidRPr="00D7467C">
        <w:rPr>
          <w:rStyle w:val="StyleUnderline"/>
          <w:highlight w:val="cyan"/>
        </w:rPr>
        <w:t>a war between Russia and NATO</w:t>
      </w:r>
      <w:r w:rsidRPr="004A407E">
        <w:rPr>
          <w:sz w:val="16"/>
        </w:rPr>
        <w:t xml:space="preserve"> in the Baltics play out? Chances of a Russian invasion of Latvia, Lithuania and Estonia </w:t>
      </w:r>
      <w:r w:rsidRPr="00D7467C">
        <w:rPr>
          <w:rStyle w:val="StyleUnderline"/>
          <w:highlight w:val="cyan"/>
        </w:rPr>
        <w:t>appear</w:t>
      </w:r>
      <w:r w:rsidRPr="004A407E">
        <w:rPr>
          <w:rStyle w:val="StyleUnderline"/>
        </w:rPr>
        <w:t xml:space="preserve"> fairly </w:t>
      </w:r>
      <w:r w:rsidRPr="00D7467C">
        <w:rPr>
          <w:rStyle w:val="StyleUnderline"/>
          <w:highlight w:val="cyan"/>
        </w:rPr>
        <w:t>remote</w:t>
      </w:r>
      <w:r w:rsidRPr="004A407E">
        <w:rPr>
          <w:rStyle w:val="StyleUnderline"/>
        </w:rPr>
        <w:t xml:space="preserve">. Even </w:t>
      </w:r>
      <w:r w:rsidRPr="00D7467C">
        <w:rPr>
          <w:rStyle w:val="StyleUnderline"/>
          <w:highlight w:val="cyan"/>
        </w:rPr>
        <w:t>the RAND Corporation</w:t>
      </w:r>
      <w:r w:rsidRPr="004A407E">
        <w:rPr>
          <w:rStyle w:val="StyleUnderline"/>
        </w:rPr>
        <w:t xml:space="preserve">, which has been particularly hawkish, </w:t>
      </w:r>
      <w:r w:rsidRPr="00D7467C">
        <w:rPr>
          <w:rStyle w:val="StyleUnderline"/>
          <w:highlight w:val="cyan"/>
        </w:rPr>
        <w:t>suggests</w:t>
      </w:r>
      <w:r w:rsidRPr="004A407E">
        <w:rPr>
          <w:rStyle w:val="StyleUnderline"/>
        </w:rPr>
        <w:t xml:space="preserve"> that </w:t>
      </w:r>
      <w:r w:rsidRPr="00D7467C">
        <w:rPr>
          <w:rStyle w:val="StyleUnderline"/>
          <w:highlight w:val="cyan"/>
        </w:rPr>
        <w:t>a Russian attack</w:t>
      </w:r>
      <w:r w:rsidRPr="004A407E">
        <w:rPr>
          <w:rStyle w:val="StyleUnderline"/>
        </w:rPr>
        <w:t xml:space="preserve"> on a NATO member-state </w:t>
      </w:r>
      <w:r w:rsidRPr="00D7467C">
        <w:rPr>
          <w:rStyle w:val="StyleUnderline"/>
          <w:highlight w:val="cyan"/>
        </w:rPr>
        <w:t>is low</w:t>
      </w:r>
      <w:r w:rsidRPr="004A407E">
        <w:rPr>
          <w:rStyle w:val="StyleUnderline"/>
        </w:rPr>
        <w:t xml:space="preserve"> even though the alliance faces a conventional imbalance. “Our </w:t>
      </w:r>
      <w:r w:rsidRPr="00D7467C">
        <w:rPr>
          <w:rStyle w:val="StyleUnderline"/>
          <w:highlight w:val="cyan"/>
        </w:rPr>
        <w:t>analysis suggests that NATO’s deterrent</w:t>
      </w:r>
      <w:r w:rsidRPr="004A407E">
        <w:rPr>
          <w:rStyle w:val="StyleUnderline"/>
        </w:rPr>
        <w:t xml:space="preserve"> against a conventional attack by Russia on a NATO member </w:t>
      </w:r>
      <w:r w:rsidRPr="00D7467C">
        <w:rPr>
          <w:rStyle w:val="StyleUnderline"/>
          <w:highlight w:val="cyan"/>
        </w:rPr>
        <w:t>is</w:t>
      </w:r>
      <w:r w:rsidRPr="004A407E">
        <w:rPr>
          <w:rStyle w:val="StyleUnderline"/>
        </w:rPr>
        <w:t xml:space="preserve"> currently </w:t>
      </w:r>
      <w:r w:rsidRPr="00D7467C">
        <w:rPr>
          <w:rStyle w:val="StyleUnderline"/>
          <w:highlight w:val="cyan"/>
        </w:rPr>
        <w:t>strong,” a recent RAND report states</w:t>
      </w:r>
      <w:r w:rsidRPr="004A407E">
        <w:rPr>
          <w:rStyle w:val="StyleUnderline"/>
        </w:rPr>
        <w:t xml:space="preserve">. “While </w:t>
      </w:r>
      <w:r w:rsidRPr="00D7467C">
        <w:rPr>
          <w:rStyle w:val="StyleUnderline"/>
          <w:highlight w:val="cyan"/>
        </w:rPr>
        <w:t>we assess that a Russian attack</w:t>
      </w:r>
      <w:r w:rsidRPr="004A407E">
        <w:rPr>
          <w:rStyle w:val="StyleUnderline"/>
        </w:rPr>
        <w:t xml:space="preserve"> on NATO in the near term </w:t>
      </w:r>
      <w:r w:rsidRPr="00D7467C">
        <w:rPr>
          <w:rStyle w:val="Emphasis"/>
          <w:highlight w:val="cyan"/>
        </w:rPr>
        <w:t>is highly unlikely</w:t>
      </w:r>
      <w:r w:rsidRPr="004A407E">
        <w:rPr>
          <w:rStyle w:val="StyleUnderline"/>
        </w:rPr>
        <w:t>, it also seems probable that Russia will explore other avenues to signal its displeasure with ongoing U.S. and NATO posture enhancements.”</w:t>
      </w:r>
      <w:r>
        <w:rPr>
          <w:rStyle w:val="StyleUnderline"/>
        </w:rPr>
        <w:t xml:space="preserve"> </w:t>
      </w:r>
      <w:r w:rsidRPr="004A407E">
        <w:rPr>
          <w:sz w:val="16"/>
        </w:rPr>
        <w:t xml:space="preserve">Other analysts agree that Russia does not have any desire to invade the Baltic States, all three of which were once part of the Soviet Union and the Russian Empire before it. “The Russians do not seem to have any designs on the Baltic countries,” Olya Oliker, a senior adviser and director of the Russia and Eurasia Program at Center for Strategic and International Studies told the National Interest. </w:t>
      </w:r>
      <w:r w:rsidRPr="004A407E">
        <w:rPr>
          <w:rStyle w:val="StyleUnderline"/>
        </w:rPr>
        <w:t>“They are, however, increasingly aware that the United States and many of the other NATO allies think they do. While they take pains to deny this, they do see strategic advantage in keeping NATO on edge, and they are certainly not above saber rattling, including in the Baltic Sea region.”</w:t>
      </w:r>
      <w:r>
        <w:rPr>
          <w:rStyle w:val="StyleUnderline"/>
        </w:rPr>
        <w:t xml:space="preserve"> </w:t>
      </w:r>
      <w:r w:rsidRPr="004A407E">
        <w:rPr>
          <w:sz w:val="16"/>
        </w:rPr>
        <w:t xml:space="preserve">Indeed, from the Kremlin’s perspective, there is no reason for Russia to invade those former Soviet republics. While Russia has since the days of Muscovy has had historical designs on the Baltics—which were conquered under the Russian Emperor Peter the Great during the Great Northern War that ran from 1700 to 1721—in order to secure access to the sea, the current leadership in the Kremlin hopes to build up its facilities in St. Petersburg as a substitute. “For the past twenty years Russia has been investing billions of dollars to build new seaports near St. Petersburg, so the Estonian and Latvian seaports will not be needed any more,” Vasily Kashin, a senior fellow at the Center for Comprehensive European and International Studies at Moscow’s Higher School of Economics told the National Interest. “And except from the seaports, which were necessary to export Russian commodities, there was never anything really important in these countries.” For the Kremlin, reducing Russia’s dependency on the Baltic Sea ports is a high priority. “Replacing the Baltic States logistical capabilities with the domestic ones was really an important priority of the whole Putin presidency,” Kashin said. “It does not make sense to conquer the Baltic States, after all the money was already spent on alternatives.” Moreover, the Kremlin has limited means to attack the Baltics even if it so chose. </w:t>
      </w:r>
      <w:r w:rsidRPr="00D7467C">
        <w:rPr>
          <w:rStyle w:val="StyleUnderline"/>
          <w:highlight w:val="cyan"/>
        </w:rPr>
        <w:t>Most of Moscow’s conventional forces are concentrated elsewhere</w:t>
      </w:r>
      <w:r w:rsidRPr="004A407E">
        <w:rPr>
          <w:rStyle w:val="StyleUnderline"/>
        </w:rPr>
        <w:t xml:space="preserve">—it would take time to amass a force capable of repelling a NATO counterattack. </w:t>
      </w:r>
      <w:r w:rsidRPr="004A407E">
        <w:rPr>
          <w:sz w:val="16"/>
        </w:rPr>
        <w:t xml:space="preserve">Meanwhile, the Kremlin does not have the option of leveraging the large ethnic Russian populations in those Baltic republics. “‘Hybrid warfare,’ Crimea- or Donbass-style, however, can hardly be used where it is feared most: in the Baltic States and Poland,” Dmitri Trenin, director of the Carnegie Moscow Center, wrote in his book Should We Fear Russia? “Moscow’s intentions aside, the local Russians’ self-identification with the Russian Federation cannot be compared to that of the Crimeans. Even though naturalization in Latvia and Estonia was made hard for local Russians, they are not looking to Moscow for protection and guidance. Daugavpils is not Donetsk-in-waiting, and Narva is no Lugansk. Poland is an even more far-fetched case. The Donbass model is not easily transferable, and employing it on the territory of a NATO member state denies the Kremlin any rationality whatsoever.” </w:t>
      </w:r>
      <w:r w:rsidRPr="004A407E">
        <w:rPr>
          <w:rStyle w:val="StyleUnderline"/>
        </w:rPr>
        <w:t xml:space="preserve">That means that Russia would have to resort to conventional military means to invade the Baltics if Moscow were so inclined. But even there, </w:t>
      </w:r>
      <w:r w:rsidRPr="00D7467C">
        <w:rPr>
          <w:rStyle w:val="StyleUnderline"/>
          <w:highlight w:val="cyan"/>
        </w:rPr>
        <w:t>Russia is not positioned to take such actions</w:t>
      </w:r>
      <w:r w:rsidRPr="004A407E">
        <w:rPr>
          <w:rStyle w:val="StyleUnderline"/>
        </w:rPr>
        <w:t>. The Kremlin would have to build up its forces in the region before launching an invasion, which would warn NATO of an impending strike.</w:t>
      </w:r>
      <w:r w:rsidRPr="004A407E">
        <w:rPr>
          <w:sz w:val="16"/>
        </w:rPr>
        <w:t xml:space="preserve"> “There is a buildup near the Ukrainian border. If we want to invade the Baltics, there is need to relocate forces, potentially warning the enemy,” Kashin said.</w:t>
      </w:r>
    </w:p>
    <w:p w14:paraId="226C2425" w14:textId="77777777" w:rsidR="00D46FC7" w:rsidRDefault="00D46FC7" w:rsidP="00D46FC7">
      <w:pPr>
        <w:pStyle w:val="Heading4"/>
      </w:pPr>
      <w:r>
        <w:t>No NATO/Russia war</w:t>
      </w:r>
    </w:p>
    <w:p w14:paraId="29B359D0" w14:textId="77777777" w:rsidR="00D46FC7" w:rsidRDefault="00D46FC7" w:rsidP="00D46FC7">
      <w:r>
        <w:t xml:space="preserve">Lukasz </w:t>
      </w:r>
      <w:r w:rsidRPr="00BF0C7D">
        <w:rPr>
          <w:rStyle w:val="Style13ptBold"/>
        </w:rPr>
        <w:t>Kulesa</w:t>
      </w:r>
      <w:r>
        <w:t>, February 20</w:t>
      </w:r>
      <w:r w:rsidRPr="00BF0C7D">
        <w:rPr>
          <w:rStyle w:val="Style13ptBold"/>
        </w:rPr>
        <w:t>18</w:t>
      </w:r>
      <w:r>
        <w:t>, European Leadership Network, Lukasz Kulesa is Research Director at the European Leadership Network. Previously, he worked as the Head of the Non-proliferation and Arms Control Project at the Polish Institute of International Affairs.</w:t>
      </w:r>
      <w:r w:rsidRPr="00BF0C7D">
        <w:t xml:space="preserve"> </w:t>
      </w:r>
      <w:hyperlink r:id="rId173" w:history="1">
        <w:r>
          <w:rPr>
            <w:rStyle w:val="Hyperlink"/>
          </w:rPr>
          <w:t>https://www.europeanleadershipnetwork.org/wp-content/uploads/2018/02/180213-Envisioning-a-Russia-NATO-Conflict.pdf</w:t>
        </w:r>
      </w:hyperlink>
    </w:p>
    <w:p w14:paraId="60894725" w14:textId="77777777" w:rsidR="00D46FC7" w:rsidRPr="00BF0C7D" w:rsidRDefault="00D46FC7" w:rsidP="00D46FC7">
      <w:pPr>
        <w:rPr>
          <w:rStyle w:val="StyleUnderline"/>
        </w:rPr>
      </w:pPr>
      <w:r w:rsidRPr="00D7467C">
        <w:rPr>
          <w:rStyle w:val="StyleUnderline"/>
          <w:highlight w:val="cyan"/>
        </w:rPr>
        <w:t>Conflict between Russia and NATO is avoidable and its probability</w:t>
      </w:r>
      <w:r w:rsidRPr="004A407E">
        <w:rPr>
          <w:rStyle w:val="StyleUnderline"/>
        </w:rPr>
        <w:t xml:space="preserve"> is currently </w:t>
      </w:r>
      <w:r w:rsidRPr="00D7467C">
        <w:rPr>
          <w:rStyle w:val="StyleUnderline"/>
          <w:highlight w:val="cyan"/>
        </w:rPr>
        <w:t>low</w:t>
      </w:r>
      <w:r w:rsidRPr="004A407E">
        <w:rPr>
          <w:rStyle w:val="StyleUnderline"/>
        </w:rPr>
        <w:t>.</w:t>
      </w:r>
      <w:r w:rsidRPr="00BF0C7D">
        <w:rPr>
          <w:sz w:val="16"/>
        </w:rPr>
        <w:t xml:space="preserve"> Russia sees itself in a conflict or “war” with the West, and some in the West feel the same about the relationship with Russia. Yet </w:t>
      </w:r>
      <w:r w:rsidRPr="00D7467C">
        <w:rPr>
          <w:rStyle w:val="StyleUnderline"/>
          <w:highlight w:val="cyan"/>
        </w:rPr>
        <w:t>the current</w:t>
      </w:r>
      <w:r>
        <w:rPr>
          <w:rStyle w:val="StyleUnderline"/>
        </w:rPr>
        <w:t xml:space="preserve"> </w:t>
      </w:r>
      <w:r w:rsidRPr="00BF0C7D">
        <w:rPr>
          <w:rStyle w:val="StyleUnderline"/>
        </w:rPr>
        <w:t xml:space="preserve">adversarial </w:t>
      </w:r>
      <w:r w:rsidRPr="00D7467C">
        <w:rPr>
          <w:rStyle w:val="StyleUnderline"/>
          <w:highlight w:val="cyan"/>
        </w:rPr>
        <w:t>relationship has</w:t>
      </w:r>
      <w:r w:rsidRPr="00BF0C7D">
        <w:rPr>
          <w:rStyle w:val="StyleUnderline"/>
        </w:rPr>
        <w:t xml:space="preserve"> so far </w:t>
      </w:r>
      <w:r w:rsidRPr="00D7467C">
        <w:rPr>
          <w:rStyle w:val="StyleUnderline"/>
          <w:highlight w:val="cyan"/>
        </w:rPr>
        <w:t>not crossed the threshold to</w:t>
      </w:r>
      <w:r w:rsidRPr="00BF0C7D">
        <w:rPr>
          <w:rStyle w:val="StyleUnderline"/>
        </w:rPr>
        <w:t xml:space="preserve"> a direct </w:t>
      </w:r>
      <w:r w:rsidRPr="00D7467C">
        <w:rPr>
          <w:rStyle w:val="StyleUnderline"/>
          <w:highlight w:val="cyan"/>
        </w:rPr>
        <w:t>conflict</w:t>
      </w:r>
      <w:r w:rsidRPr="00BF0C7D">
        <w:rPr>
          <w:rStyle w:val="StyleUnderline"/>
        </w:rPr>
        <w:t xml:space="preserve">. </w:t>
      </w:r>
      <w:r w:rsidRPr="00BF0C7D">
        <w:rPr>
          <w:sz w:val="16"/>
        </w:rPr>
        <w:t xml:space="preserve">The outbreak of such a conflict is by no means inevitable. There are some </w:t>
      </w:r>
      <w:r w:rsidRPr="00D7467C">
        <w:rPr>
          <w:rStyle w:val="StyleUnderline"/>
          <w:highlight w:val="cyan"/>
        </w:rPr>
        <w:t>scenarios in which Russia might</w:t>
      </w:r>
      <w:r>
        <w:rPr>
          <w:rStyle w:val="StyleUnderline"/>
        </w:rPr>
        <w:t xml:space="preserve"> </w:t>
      </w:r>
      <w:r w:rsidRPr="00BF0C7D">
        <w:rPr>
          <w:rStyle w:val="StyleUnderline"/>
        </w:rPr>
        <w:t xml:space="preserve">intentionally </w:t>
      </w:r>
      <w:r w:rsidRPr="00D7467C">
        <w:rPr>
          <w:rStyle w:val="StyleUnderline"/>
          <w:highlight w:val="cyan"/>
        </w:rPr>
        <w:t>initiate</w:t>
      </w:r>
      <w:r w:rsidRPr="00BF0C7D">
        <w:rPr>
          <w:sz w:val="16"/>
        </w:rPr>
        <w:t xml:space="preserve"> it, but they </w:t>
      </w:r>
      <w:r w:rsidRPr="00D7467C">
        <w:rPr>
          <w:rStyle w:val="StyleUnderline"/>
          <w:highlight w:val="cyan"/>
        </w:rPr>
        <w:t>are</w:t>
      </w:r>
      <w:r w:rsidRPr="00BF0C7D">
        <w:rPr>
          <w:rStyle w:val="StyleUnderline"/>
        </w:rPr>
        <w:t xml:space="preserve"> of an </w:t>
      </w:r>
      <w:r w:rsidRPr="00D7467C">
        <w:rPr>
          <w:rStyle w:val="StyleUnderline"/>
          <w:highlight w:val="cyan"/>
        </w:rPr>
        <w:t>extreme</w:t>
      </w:r>
      <w:r>
        <w:rPr>
          <w:rStyle w:val="StyleUnderline"/>
        </w:rPr>
        <w:t xml:space="preserve"> </w:t>
      </w:r>
      <w:r w:rsidRPr="00BF0C7D">
        <w:rPr>
          <w:rStyle w:val="StyleUnderline"/>
        </w:rPr>
        <w:t xml:space="preserve">character. </w:t>
      </w:r>
    </w:p>
    <w:p w14:paraId="42AAF26C" w14:textId="47779B13" w:rsidR="00C82C16" w:rsidRDefault="00344E56" w:rsidP="00344E56">
      <w:pPr>
        <w:pStyle w:val="Heading3"/>
      </w:pPr>
      <w:r>
        <w:t>Impact---A2: NATO-Russia War---</w:t>
      </w:r>
      <w:r w:rsidR="00C82C16">
        <w:t>Ext---No War</w:t>
      </w:r>
    </w:p>
    <w:p w14:paraId="2F83B2E9" w14:textId="77777777" w:rsidR="00D46FC7" w:rsidRDefault="00D46FC7" w:rsidP="00D46FC7">
      <w:pPr>
        <w:pStyle w:val="Heading4"/>
        <w:rPr>
          <w:rFonts w:eastAsia="Calibri"/>
        </w:rPr>
      </w:pPr>
      <w:r>
        <w:rPr>
          <w:rFonts w:eastAsia="Calibri"/>
        </w:rPr>
        <w:t xml:space="preserve">Russia knows </w:t>
      </w:r>
      <w:r w:rsidRPr="00E578F6">
        <w:rPr>
          <w:rFonts w:eastAsia="Calibri"/>
          <w:u w:val="single"/>
        </w:rPr>
        <w:t xml:space="preserve">NATO would </w:t>
      </w:r>
      <w:r>
        <w:rPr>
          <w:rFonts w:eastAsia="Calibri"/>
          <w:u w:val="single"/>
        </w:rPr>
        <w:t>win</w:t>
      </w:r>
      <w:r w:rsidRPr="00E578F6">
        <w:rPr>
          <w:rFonts w:eastAsia="Calibri"/>
        </w:rPr>
        <w:t>---</w:t>
      </w:r>
      <w:r>
        <w:rPr>
          <w:rFonts w:eastAsia="Calibri"/>
          <w:u w:val="single"/>
        </w:rPr>
        <w:t>MAD</w:t>
      </w:r>
      <w:r>
        <w:rPr>
          <w:rFonts w:eastAsia="Calibri"/>
        </w:rPr>
        <w:t xml:space="preserve"> checks </w:t>
      </w:r>
    </w:p>
    <w:p w14:paraId="6A735169" w14:textId="77777777" w:rsidR="00D46FC7" w:rsidRDefault="00D46FC7" w:rsidP="00D46FC7">
      <w:r w:rsidRPr="006E0DE9">
        <w:rPr>
          <w:rStyle w:val="Style13ptBold"/>
        </w:rPr>
        <w:t xml:space="preserve">Egorov 16 </w:t>
      </w:r>
      <w:r>
        <w:t>– Oleg Egorov, Staff writer for Russia Beyond the Headlines, Citing Konstantin Sivkov, Top Official Russian Analyst, How realistic is BBC film about Russia-NATO nuclear war?, Feb. 12</w:t>
      </w:r>
      <w:r w:rsidRPr="006E0DE9">
        <w:rPr>
          <w:vertAlign w:val="superscript"/>
        </w:rPr>
        <w:t>th</w:t>
      </w:r>
      <w:r>
        <w:t xml:space="preserve">, 2016, </w:t>
      </w:r>
      <w:hyperlink r:id="rId174" w:history="1">
        <w:r w:rsidRPr="008E70C9">
          <w:rPr>
            <w:rStyle w:val="Hyperlink"/>
          </w:rPr>
          <w:t>http://rbth.com/international/2016/02/12/how-realistic-is-bbc-film-about-russia-nato-nuclear-war_567243</w:t>
        </w:r>
      </w:hyperlink>
    </w:p>
    <w:p w14:paraId="65070EE5" w14:textId="77777777" w:rsidR="00D46FC7" w:rsidRPr="006E0DE9" w:rsidRDefault="00D46FC7" w:rsidP="00D46FC7"/>
    <w:p w14:paraId="5AD35AA8" w14:textId="77777777" w:rsidR="00D46FC7" w:rsidRPr="006E0DE9" w:rsidRDefault="00D46FC7" w:rsidP="00D46FC7">
      <w:pPr>
        <w:rPr>
          <w:rStyle w:val="Emphasis"/>
        </w:rPr>
      </w:pPr>
      <w:r w:rsidRPr="006E0DE9">
        <w:rPr>
          <w:rStyle w:val="Emphasis"/>
        </w:rPr>
        <w:t>Mutual annihilation</w:t>
      </w:r>
    </w:p>
    <w:p w14:paraId="7949B558" w14:textId="77777777" w:rsidR="00D46FC7" w:rsidRPr="00110E1E" w:rsidRDefault="00D46FC7" w:rsidP="00D46FC7">
      <w:pPr>
        <w:rPr>
          <w:rFonts w:eastAsia="Calibri"/>
          <w:sz w:val="14"/>
        </w:rPr>
      </w:pPr>
      <w:r w:rsidRPr="00110E1E">
        <w:rPr>
          <w:rFonts w:eastAsia="Calibri"/>
          <w:sz w:val="14"/>
        </w:rPr>
        <w:t xml:space="preserve">But the opposite is also true: A </w:t>
      </w:r>
      <w:r w:rsidRPr="00E251F9">
        <w:rPr>
          <w:rStyle w:val="StyleUnderline"/>
          <w:highlight w:val="cyan"/>
        </w:rPr>
        <w:t>Russian strike on NATO</w:t>
      </w:r>
      <w:r w:rsidRPr="00110E1E">
        <w:rPr>
          <w:rFonts w:eastAsia="Calibri"/>
          <w:sz w:val="14"/>
        </w:rPr>
        <w:t xml:space="preserve"> </w:t>
      </w:r>
      <w:r w:rsidRPr="00E251F9">
        <w:rPr>
          <w:rStyle w:val="StyleUnderline"/>
          <w:highlight w:val="cyan"/>
        </w:rPr>
        <w:t>would</w:t>
      </w:r>
      <w:r w:rsidRPr="00110E1E">
        <w:rPr>
          <w:rFonts w:eastAsia="Calibri"/>
          <w:sz w:val="14"/>
        </w:rPr>
        <w:t xml:space="preserve"> only </w:t>
      </w:r>
      <w:r w:rsidRPr="00E251F9">
        <w:rPr>
          <w:rStyle w:val="StyleUnderline"/>
          <w:highlight w:val="cyan"/>
        </w:rPr>
        <w:t>bring</w:t>
      </w:r>
      <w:r w:rsidRPr="00110E1E">
        <w:rPr>
          <w:rFonts w:eastAsia="Calibri"/>
          <w:sz w:val="14"/>
        </w:rPr>
        <w:t xml:space="preserve"> about a </w:t>
      </w:r>
      <w:r w:rsidRPr="00E251F9">
        <w:rPr>
          <w:rStyle w:val="Emphasis"/>
          <w:highlight w:val="cyan"/>
        </w:rPr>
        <w:t>catastrophe for Moscow</w:t>
      </w:r>
      <w:r w:rsidRPr="00110E1E">
        <w:rPr>
          <w:rFonts w:eastAsia="Calibri"/>
          <w:sz w:val="14"/>
        </w:rPr>
        <w:t>. "</w:t>
      </w:r>
      <w:r w:rsidRPr="006E0DE9">
        <w:rPr>
          <w:rStyle w:val="StyleUnderline"/>
        </w:rPr>
        <w:t xml:space="preserve">A hypothetical Russian nuclear </w:t>
      </w:r>
      <w:r w:rsidRPr="00E251F9">
        <w:rPr>
          <w:rStyle w:val="StyleUnderline"/>
          <w:highlight w:val="cyan"/>
        </w:rPr>
        <w:t>strike</w:t>
      </w:r>
      <w:r w:rsidRPr="006E0DE9">
        <w:rPr>
          <w:rStyle w:val="StyleUnderline"/>
        </w:rPr>
        <w:t xml:space="preserve"> </w:t>
      </w:r>
      <w:r w:rsidRPr="00E251F9">
        <w:rPr>
          <w:rStyle w:val="StyleUnderline"/>
          <w:highlight w:val="cyan"/>
        </w:rPr>
        <w:t xml:space="preserve">would be </w:t>
      </w:r>
      <w:r w:rsidRPr="00E251F9">
        <w:rPr>
          <w:rStyle w:val="Emphasis"/>
          <w:highlight w:val="cyan"/>
        </w:rPr>
        <w:t>answered</w:t>
      </w:r>
      <w:r w:rsidRPr="00E251F9">
        <w:rPr>
          <w:rStyle w:val="StyleUnderline"/>
          <w:highlight w:val="cyan"/>
        </w:rPr>
        <w:t xml:space="preserve"> with a</w:t>
      </w:r>
      <w:r w:rsidRPr="006E0DE9">
        <w:rPr>
          <w:rStyle w:val="StyleUnderline"/>
        </w:rPr>
        <w:t xml:space="preserve"> nuclear </w:t>
      </w:r>
      <w:r w:rsidRPr="00E251F9">
        <w:rPr>
          <w:rStyle w:val="StyleUnderline"/>
          <w:highlight w:val="cyan"/>
        </w:rPr>
        <w:t>strike</w:t>
      </w:r>
      <w:r w:rsidRPr="00110E1E">
        <w:rPr>
          <w:rFonts w:eastAsia="Calibri"/>
          <w:sz w:val="14"/>
        </w:rPr>
        <w:t>," said Sivkov.</w:t>
      </w:r>
    </w:p>
    <w:p w14:paraId="1BBEFAC4" w14:textId="77777777" w:rsidR="00D46FC7" w:rsidRPr="00110E1E" w:rsidRDefault="00D46FC7" w:rsidP="00D46FC7">
      <w:pPr>
        <w:rPr>
          <w:rFonts w:eastAsia="Calibri"/>
          <w:sz w:val="14"/>
        </w:rPr>
      </w:pPr>
      <w:r w:rsidRPr="00110E1E">
        <w:rPr>
          <w:rFonts w:eastAsia="Calibri"/>
          <w:sz w:val="14"/>
        </w:rPr>
        <w:t xml:space="preserve">He believes that the film's </w:t>
      </w:r>
      <w:r w:rsidRPr="00E251F9">
        <w:rPr>
          <w:rStyle w:val="Emphasis"/>
          <w:highlight w:val="cyan"/>
        </w:rPr>
        <w:t>implausibility lies in Russia being presented as a reckless force</w:t>
      </w:r>
      <w:r w:rsidRPr="00110E1E">
        <w:rPr>
          <w:rFonts w:eastAsia="Calibri"/>
          <w:sz w:val="14"/>
        </w:rPr>
        <w:t>: "</w:t>
      </w:r>
      <w:r w:rsidRPr="00E251F9">
        <w:rPr>
          <w:rStyle w:val="StyleUnderline"/>
          <w:highlight w:val="cyan"/>
        </w:rPr>
        <w:t xml:space="preserve">Russia has </w:t>
      </w:r>
      <w:r w:rsidRPr="00E251F9">
        <w:rPr>
          <w:rStyle w:val="Emphasis"/>
          <w:highlight w:val="cyan"/>
        </w:rPr>
        <w:t>no chance</w:t>
      </w:r>
      <w:r w:rsidRPr="00E251F9">
        <w:rPr>
          <w:rStyle w:val="StyleUnderline"/>
          <w:highlight w:val="cyan"/>
        </w:rPr>
        <w:t xml:space="preserve"> in a war against NATO</w:t>
      </w:r>
      <w:r w:rsidRPr="00110E1E">
        <w:rPr>
          <w:rFonts w:eastAsia="Calibri"/>
          <w:sz w:val="14"/>
        </w:rPr>
        <w:t xml:space="preserve">. The </w:t>
      </w:r>
      <w:r w:rsidRPr="00E251F9">
        <w:rPr>
          <w:rStyle w:val="StyleUnderline"/>
          <w:highlight w:val="cyan"/>
        </w:rPr>
        <w:t>Kremlin understands this</w:t>
      </w:r>
      <w:r w:rsidRPr="00110E1E">
        <w:rPr>
          <w:rFonts w:eastAsia="Calibri"/>
          <w:sz w:val="14"/>
        </w:rPr>
        <w:t xml:space="preserve"> perfectly well, </w:t>
      </w:r>
      <w:r w:rsidRPr="00E251F9">
        <w:rPr>
          <w:rStyle w:val="StyleUnderline"/>
          <w:highlight w:val="cyan"/>
        </w:rPr>
        <w:t xml:space="preserve">which is why it </w:t>
      </w:r>
      <w:r w:rsidRPr="00E251F9">
        <w:rPr>
          <w:rStyle w:val="Emphasis"/>
          <w:highlight w:val="cyan"/>
        </w:rPr>
        <w:t xml:space="preserve">will not aggravate </w:t>
      </w:r>
      <w:r w:rsidRPr="006E0DE9">
        <w:rPr>
          <w:rStyle w:val="Emphasis"/>
        </w:rPr>
        <w:t xml:space="preserve">the </w:t>
      </w:r>
      <w:r w:rsidRPr="00E251F9">
        <w:rPr>
          <w:rStyle w:val="Emphasis"/>
          <w:highlight w:val="cyan"/>
        </w:rPr>
        <w:t>conflict.</w:t>
      </w:r>
      <w:r w:rsidRPr="00110E1E">
        <w:rPr>
          <w:sz w:val="14"/>
        </w:rPr>
        <w:t>"</w:t>
      </w:r>
    </w:p>
    <w:p w14:paraId="08A6E62E" w14:textId="77777777" w:rsidR="00D46FC7" w:rsidRPr="00110E1E" w:rsidRDefault="00D46FC7" w:rsidP="00D46FC7">
      <w:pPr>
        <w:rPr>
          <w:rFonts w:eastAsia="Calibri"/>
          <w:sz w:val="16"/>
        </w:rPr>
      </w:pPr>
      <w:r w:rsidRPr="00110E1E">
        <w:rPr>
          <w:rFonts w:eastAsia="Calibri"/>
          <w:sz w:val="16"/>
        </w:rPr>
        <w:t>Leonid Ivashov, president of the Academy of Geopolitical Problems, supports Sivkov's stance: "The possibility of a mutual nuclear strike is the film's most unrealistic part. Neither Moscow nor Brussels would want to escalate the situation to such an extent."</w:t>
      </w:r>
    </w:p>
    <w:p w14:paraId="05D9364D" w14:textId="77777777" w:rsidR="00D46FC7" w:rsidRPr="00110E1E" w:rsidRDefault="00D46FC7" w:rsidP="00D46FC7">
      <w:pPr>
        <w:rPr>
          <w:rFonts w:eastAsia="Calibri"/>
          <w:sz w:val="14"/>
        </w:rPr>
      </w:pPr>
      <w:r w:rsidRPr="00110E1E">
        <w:rPr>
          <w:rFonts w:eastAsia="Calibri"/>
          <w:sz w:val="14"/>
        </w:rPr>
        <w:t xml:space="preserve">Moreover, Ivashov pointed out </w:t>
      </w:r>
      <w:r w:rsidRPr="00110E1E">
        <w:rPr>
          <w:sz w:val="14"/>
        </w:rPr>
        <w:t>that currently</w:t>
      </w:r>
      <w:r w:rsidRPr="00E251F9">
        <w:rPr>
          <w:rStyle w:val="StyleUnderline"/>
          <w:highlight w:val="cyan"/>
        </w:rPr>
        <w:t>, if we were to consider a potential conflict</w:t>
      </w:r>
      <w:r w:rsidRPr="006E0DE9">
        <w:rPr>
          <w:rStyle w:val="StyleUnderline"/>
        </w:rPr>
        <w:t xml:space="preserve">, </w:t>
      </w:r>
      <w:r w:rsidRPr="00E251F9">
        <w:rPr>
          <w:rStyle w:val="StyleUnderline"/>
          <w:highlight w:val="cyan"/>
        </w:rPr>
        <w:t>the</w:t>
      </w:r>
      <w:r w:rsidRPr="006E0DE9">
        <w:rPr>
          <w:rStyle w:val="StyleUnderline"/>
        </w:rPr>
        <w:t xml:space="preserve"> most dangerous </w:t>
      </w:r>
      <w:r w:rsidRPr="00E251F9">
        <w:rPr>
          <w:rStyle w:val="StyleUnderline"/>
          <w:highlight w:val="cyan"/>
        </w:rPr>
        <w:t>region is</w:t>
      </w:r>
      <w:r w:rsidRPr="006E0DE9">
        <w:rPr>
          <w:rStyle w:val="StyleUnderline"/>
        </w:rPr>
        <w:t xml:space="preserve"> "the </w:t>
      </w:r>
      <w:r w:rsidRPr="006E0DE9">
        <w:rPr>
          <w:rStyle w:val="Emphasis"/>
        </w:rPr>
        <w:t>Middle East</w:t>
      </w:r>
      <w:r w:rsidRPr="00110E1E">
        <w:rPr>
          <w:rFonts w:eastAsia="Calibri"/>
          <w:sz w:val="14"/>
        </w:rPr>
        <w:t xml:space="preserve">, where the civil war in Syria is still raging and Russia is experiencing tensions with Turkey," but </w:t>
      </w:r>
      <w:r w:rsidRPr="00E251F9">
        <w:rPr>
          <w:rStyle w:val="Emphasis"/>
          <w:highlight w:val="cyan"/>
        </w:rPr>
        <w:t>not the Baltics.</w:t>
      </w:r>
    </w:p>
    <w:p w14:paraId="490B8C02" w14:textId="77777777" w:rsidR="00B20A24" w:rsidRDefault="00B20A24" w:rsidP="00B20A24">
      <w:pPr>
        <w:pStyle w:val="Heading4"/>
      </w:pPr>
      <w:r>
        <w:t>Russian military capabilities not a match to NATO</w:t>
      </w:r>
    </w:p>
    <w:p w14:paraId="5B070304" w14:textId="77777777" w:rsidR="00B20A24" w:rsidRPr="00DE11C5" w:rsidRDefault="00B20A24" w:rsidP="00B20A24">
      <w:r w:rsidRPr="00DE11C5">
        <w:rPr>
          <w:rStyle w:val="Style13ptBold"/>
        </w:rPr>
        <w:t>Sokolsky</w:t>
      </w:r>
      <w:r>
        <w:t xml:space="preserve"> 4-13-</w:t>
      </w:r>
      <w:r w:rsidRPr="00DE11C5">
        <w:rPr>
          <w:rStyle w:val="Style13ptBold"/>
        </w:rPr>
        <w:t>17</w:t>
      </w:r>
      <w:r>
        <w:t xml:space="preserve"> [Richard, </w:t>
      </w:r>
      <w:r w:rsidRPr="00DE11C5">
        <w:t>senior fellow at Carnegie and former advisor at the Secretary of State planning office</w:t>
      </w:r>
      <w:r>
        <w:t>, “</w:t>
      </w:r>
      <w:r w:rsidRPr="00DE11C5">
        <w:t>The New NATO-Russia Military Balance: Implications for European Security</w:t>
      </w:r>
      <w:r>
        <w:t xml:space="preserve">”, </w:t>
      </w:r>
      <w:r w:rsidRPr="00DE11C5">
        <w:t>https://carnegieendowment.org/2017/03/13/new-nato-russia-military-balance-implications-for-european-security-pub-68222</w:t>
      </w:r>
      <w:r>
        <w:t>]</w:t>
      </w:r>
    </w:p>
    <w:p w14:paraId="370B8593" w14:textId="77777777" w:rsidR="00B20A24" w:rsidRPr="00533F55" w:rsidRDefault="00B20A24" w:rsidP="00B20A24">
      <w:pPr>
        <w:rPr>
          <w:sz w:val="16"/>
        </w:rPr>
      </w:pPr>
      <w:r>
        <w:rPr>
          <w:sz w:val="16"/>
        </w:rPr>
        <w:t xml:space="preserve">It seems </w:t>
      </w:r>
      <w:r w:rsidRPr="00DE11C5">
        <w:rPr>
          <w:rStyle w:val="StyleUnderline"/>
          <w:highlight w:val="yellow"/>
        </w:rPr>
        <w:t>unlikely that Russia will, in the foreseeable future, achieve the goal of a fully professional military</w:t>
      </w:r>
      <w:r>
        <w:rPr>
          <w:sz w:val="16"/>
        </w:rPr>
        <w:t xml:space="preserve">; for the next several years, </w:t>
      </w:r>
      <w:r w:rsidRPr="00DE11C5">
        <w:rPr>
          <w:rStyle w:val="StyleUnderline"/>
          <w:highlight w:val="yellow"/>
        </w:rPr>
        <w:t>Russia will continue to rely largely on conscripts rather than contract personnel and on legacy Soviet weapons systems</w:t>
      </w:r>
      <w:r>
        <w:rPr>
          <w:sz w:val="16"/>
        </w:rPr>
        <w:t xml:space="preserve">. In particular, it </w:t>
      </w:r>
      <w:r w:rsidRPr="00DE11C5">
        <w:rPr>
          <w:rStyle w:val="StyleUnderline"/>
        </w:rPr>
        <w:t xml:space="preserve">looks </w:t>
      </w:r>
      <w:r w:rsidRPr="00DE11C5">
        <w:rPr>
          <w:rStyle w:val="StyleUnderline"/>
          <w:highlight w:val="yellow"/>
        </w:rPr>
        <w:t>improbable that the Kremlin will</w:t>
      </w:r>
      <w:r w:rsidRPr="00DE11C5">
        <w:rPr>
          <w:rStyle w:val="StyleUnderline"/>
        </w:rPr>
        <w:t xml:space="preserve"> </w:t>
      </w:r>
      <w:r w:rsidRPr="00DE11C5">
        <w:rPr>
          <w:rStyle w:val="StyleUnderline"/>
          <w:highlight w:val="yellow"/>
        </w:rPr>
        <w:t>meet</w:t>
      </w:r>
      <w:r w:rsidRPr="00DE11C5">
        <w:rPr>
          <w:rStyle w:val="StyleUnderline"/>
        </w:rPr>
        <w:t xml:space="preserve"> the </w:t>
      </w:r>
      <w:r w:rsidRPr="00DE11C5">
        <w:rPr>
          <w:rStyle w:val="StyleUnderline"/>
          <w:highlight w:val="yellow"/>
        </w:rPr>
        <w:t>goal</w:t>
      </w:r>
      <w:r w:rsidRPr="00DE11C5">
        <w:rPr>
          <w:rStyle w:val="StyleUnderline"/>
        </w:rPr>
        <w:t xml:space="preserve"> of its State Armaments Program </w:t>
      </w:r>
      <w:r w:rsidRPr="00DE11C5">
        <w:rPr>
          <w:rStyle w:val="StyleUnderline"/>
          <w:highlight w:val="yellow"/>
        </w:rPr>
        <w:t>of</w:t>
      </w:r>
      <w:r w:rsidRPr="00DE11C5">
        <w:rPr>
          <w:rStyle w:val="StyleUnderline"/>
        </w:rPr>
        <w:t xml:space="preserve"> </w:t>
      </w:r>
      <w:r w:rsidRPr="00DE11C5">
        <w:rPr>
          <w:rStyle w:val="StyleUnderline"/>
          <w:highlight w:val="yellow"/>
        </w:rPr>
        <w:t>replacing 70 percent</w:t>
      </w:r>
      <w:r w:rsidRPr="00DE11C5">
        <w:rPr>
          <w:rStyle w:val="StyleUnderline"/>
        </w:rPr>
        <w:t xml:space="preserve"> </w:t>
      </w:r>
      <w:r w:rsidRPr="00DE11C5">
        <w:rPr>
          <w:rStyle w:val="StyleUnderline"/>
          <w:highlight w:val="yellow"/>
        </w:rPr>
        <w:t>of</w:t>
      </w:r>
      <w:r w:rsidRPr="00DE11C5">
        <w:rPr>
          <w:rStyle w:val="StyleUnderline"/>
        </w:rPr>
        <w:t xml:space="preserve"> </w:t>
      </w:r>
      <w:r w:rsidRPr="00DE11C5">
        <w:rPr>
          <w:rStyle w:val="StyleUnderline"/>
          <w:highlight w:val="yellow"/>
        </w:rPr>
        <w:t>its</w:t>
      </w:r>
      <w:r w:rsidRPr="00DE11C5">
        <w:rPr>
          <w:rStyle w:val="StyleUnderline"/>
        </w:rPr>
        <w:t xml:space="preserve"> armored </w:t>
      </w:r>
      <w:r w:rsidRPr="00962141">
        <w:rPr>
          <w:rStyle w:val="StyleUnderline"/>
          <w:highlight w:val="yellow"/>
        </w:rPr>
        <w:t>vehicles</w:t>
      </w:r>
      <w:r w:rsidRPr="00DE11C5">
        <w:rPr>
          <w:rStyle w:val="StyleUnderline"/>
        </w:rPr>
        <w:t xml:space="preserve"> </w:t>
      </w:r>
      <w:r w:rsidRPr="00962141">
        <w:rPr>
          <w:rStyle w:val="StyleUnderline"/>
          <w:highlight w:val="yellow"/>
        </w:rPr>
        <w:t>with</w:t>
      </w:r>
      <w:r w:rsidRPr="00DE11C5">
        <w:rPr>
          <w:rStyle w:val="StyleUnderline"/>
        </w:rPr>
        <w:t xml:space="preserve"> </w:t>
      </w:r>
      <w:r w:rsidRPr="00962141">
        <w:rPr>
          <w:rStyle w:val="StyleUnderline"/>
          <w:highlight w:val="yellow"/>
        </w:rPr>
        <w:t>more modern equipment</w:t>
      </w:r>
      <w:r>
        <w:rPr>
          <w:sz w:val="16"/>
        </w:rPr>
        <w:t xml:space="preserve"> by 2020. A </w:t>
      </w:r>
      <w:r w:rsidRPr="00962141">
        <w:rPr>
          <w:rStyle w:val="StyleUnderline"/>
          <w:highlight w:val="yellow"/>
        </w:rPr>
        <w:t>stagnant economy over the next several years and flat or declining defense expenditures</w:t>
      </w:r>
      <w:r>
        <w:rPr>
          <w:sz w:val="16"/>
        </w:rPr>
        <w:t xml:space="preserve">, which have just been announced, are likely to delay this date. Thus, </w:t>
      </w:r>
      <w:r w:rsidRPr="00DE11C5">
        <w:rPr>
          <w:rStyle w:val="StyleUnderline"/>
        </w:rPr>
        <w:t xml:space="preserve">despite recent improvements in </w:t>
      </w:r>
      <w:r w:rsidRPr="00962141">
        <w:rPr>
          <w:rStyle w:val="StyleUnderline"/>
        </w:rPr>
        <w:t>Russian</w:t>
      </w:r>
      <w:r w:rsidRPr="00DE11C5">
        <w:rPr>
          <w:rStyle w:val="StyleUnderline"/>
        </w:rPr>
        <w:t xml:space="preserve"> military capabilities, its </w:t>
      </w:r>
      <w:r w:rsidRPr="00962141">
        <w:rPr>
          <w:rStyle w:val="StyleUnderline"/>
          <w:highlight w:val="yellow"/>
        </w:rPr>
        <w:t>armed forces are not as well trained as some of their NATO counterparts</w:t>
      </w:r>
      <w:r w:rsidRPr="00DE11C5">
        <w:rPr>
          <w:rStyle w:val="StyleUnderline"/>
        </w:rPr>
        <w:t xml:space="preserve"> and lag behind</w:t>
      </w:r>
      <w:r>
        <w:rPr>
          <w:sz w:val="16"/>
        </w:rPr>
        <w:t xml:space="preserve"> many in both the quantity and quality of their military equipment.</w:t>
      </w:r>
    </w:p>
    <w:p w14:paraId="3322F71F" w14:textId="77777777" w:rsidR="00C82C16" w:rsidRPr="008D5505" w:rsidRDefault="00C82C16" w:rsidP="00C82C16">
      <w:pPr>
        <w:pStyle w:val="Heading4"/>
        <w:rPr>
          <w:rFonts w:cs="Arial"/>
        </w:rPr>
      </w:pPr>
      <w:r w:rsidRPr="008D5505">
        <w:rPr>
          <w:rFonts w:cs="Arial"/>
        </w:rPr>
        <w:t xml:space="preserve">No </w:t>
      </w:r>
      <w:r>
        <w:rPr>
          <w:rFonts w:cs="Arial"/>
        </w:rPr>
        <w:t>NATO/</w:t>
      </w:r>
      <w:r w:rsidRPr="008D5505">
        <w:rPr>
          <w:rFonts w:cs="Arial"/>
        </w:rPr>
        <w:t xml:space="preserve">Russia war – </w:t>
      </w:r>
      <w:r>
        <w:rPr>
          <w:rFonts w:cs="Arial"/>
        </w:rPr>
        <w:t>no capability or motives</w:t>
      </w:r>
    </w:p>
    <w:p w14:paraId="5F6F2A97" w14:textId="77777777" w:rsidR="00C82C16" w:rsidRDefault="00C82C16" w:rsidP="00C82C16">
      <w:r>
        <w:rPr>
          <w:rStyle w:val="Style13ptBold"/>
        </w:rPr>
        <w:t xml:space="preserve">Betts </w:t>
      </w:r>
      <w:r w:rsidRPr="008D5505">
        <w:rPr>
          <w:rStyle w:val="Style13ptBold"/>
        </w:rPr>
        <w:t>13</w:t>
      </w:r>
      <w:r>
        <w:rPr>
          <w:rStyle w:val="Style13ptBold"/>
        </w:rPr>
        <w:t xml:space="preserve"> </w:t>
      </w:r>
      <w:r w:rsidRPr="006E0DE9">
        <w:t xml:space="preserve">– </w:t>
      </w:r>
      <w:r w:rsidRPr="008D5505">
        <w:t>Richard</w:t>
      </w:r>
      <w:r>
        <w:t xml:space="preserve"> Betts</w:t>
      </w:r>
      <w:r w:rsidRPr="008D5505">
        <w:t xml:space="preserve">, </w:t>
      </w:r>
      <w:r>
        <w:t xml:space="preserve">Columbia war and peace studies professor, </w:t>
      </w:r>
      <w:r w:rsidRPr="008D5505">
        <w:t>“The Lost Logic of Deterrence”, Fore</w:t>
      </w:r>
      <w:r>
        <w:t>ign Affairs, March/April, ebsco</w:t>
      </w:r>
    </w:p>
    <w:p w14:paraId="46C1C3E3" w14:textId="77777777" w:rsidR="00C82C16" w:rsidRPr="008D5505" w:rsidRDefault="00C82C16" w:rsidP="00C82C16">
      <w:pPr>
        <w:rPr>
          <w:rStyle w:val="Style13ptBold"/>
        </w:rPr>
      </w:pPr>
    </w:p>
    <w:p w14:paraId="1284BDEC" w14:textId="77777777" w:rsidR="00C82C16" w:rsidRPr="00110E1E" w:rsidRDefault="00C82C16" w:rsidP="00C82C16">
      <w:pPr>
        <w:rPr>
          <w:sz w:val="14"/>
        </w:rPr>
      </w:pPr>
      <w:r w:rsidRPr="008D5505">
        <w:rPr>
          <w:sz w:val="14"/>
        </w:rPr>
        <w:t xml:space="preserve">These continuities with the Cold War would make sense only between intense adversaries. Washington and Moscow remain in an adversarial relationship, but not an intense one. If the Cold War is really over, and the West really won, then continuing implicit deterrence does less to protect against a negligible threat from Russia than to feed suspicions that aggravate political friction. In contrast to during the Cold War, </w:t>
      </w:r>
      <w:r w:rsidRPr="00E251F9">
        <w:rPr>
          <w:rStyle w:val="StyleUnderline"/>
          <w:highlight w:val="cyan"/>
        </w:rPr>
        <w:t>it is</w:t>
      </w:r>
      <w:r w:rsidRPr="008D5505">
        <w:rPr>
          <w:rStyle w:val="StyleUnderline"/>
        </w:rPr>
        <w:t xml:space="preserve"> now </w:t>
      </w:r>
      <w:r w:rsidRPr="00E251F9">
        <w:rPr>
          <w:rStyle w:val="StyleUnderline"/>
          <w:highlight w:val="cyan"/>
        </w:rPr>
        <w:t>hard to make the case that Russia is</w:t>
      </w:r>
      <w:r w:rsidRPr="008D5505">
        <w:rPr>
          <w:rStyle w:val="StyleUnderline"/>
        </w:rPr>
        <w:t xml:space="preserve"> more </w:t>
      </w:r>
      <w:r w:rsidRPr="00E251F9">
        <w:rPr>
          <w:rStyle w:val="StyleUnderline"/>
          <w:highlight w:val="cyan"/>
        </w:rPr>
        <w:t>a threat to NATO</w:t>
      </w:r>
      <w:r w:rsidRPr="008D5505">
        <w:rPr>
          <w:rStyle w:val="StyleUnderline"/>
        </w:rPr>
        <w:t xml:space="preserve"> than the reverse</w:t>
      </w:r>
      <w:r w:rsidRPr="008D5505">
        <w:rPr>
          <w:sz w:val="14"/>
        </w:rPr>
        <w:t xml:space="preserve">. First, </w:t>
      </w:r>
      <w:r w:rsidRPr="00E251F9">
        <w:rPr>
          <w:rStyle w:val="StyleUnderline"/>
          <w:highlight w:val="cyan"/>
        </w:rPr>
        <w:t>the</w:t>
      </w:r>
      <w:r w:rsidRPr="008D5505">
        <w:rPr>
          <w:rStyle w:val="StyleUnderline"/>
        </w:rPr>
        <w:t xml:space="preserve"> East-West </w:t>
      </w:r>
      <w:r w:rsidRPr="00E251F9">
        <w:rPr>
          <w:rStyle w:val="StyleUnderline"/>
          <w:highlight w:val="cyan"/>
        </w:rPr>
        <w:t>balance of military capabilities</w:t>
      </w:r>
      <w:r w:rsidRPr="008D5505">
        <w:rPr>
          <w:sz w:val="14"/>
        </w:rPr>
        <w:t xml:space="preserve">, which at the height of the Cold War was favorable to the Warsaw Pact or at best even, </w:t>
      </w:r>
      <w:r w:rsidRPr="00E251F9">
        <w:rPr>
          <w:rStyle w:val="StyleUnderline"/>
          <w:highlight w:val="cyan"/>
        </w:rPr>
        <w:t>has</w:t>
      </w:r>
      <w:r w:rsidRPr="008D5505">
        <w:rPr>
          <w:rStyle w:val="StyleUnderline"/>
        </w:rPr>
        <w:t xml:space="preserve"> not only </w:t>
      </w:r>
      <w:r w:rsidRPr="00E251F9">
        <w:rPr>
          <w:rStyle w:val="StyleUnderline"/>
          <w:highlight w:val="cyan"/>
        </w:rPr>
        <w:t xml:space="preserve">shifted to NATO's advantage; it has become </w:t>
      </w:r>
      <w:r w:rsidRPr="00E251F9">
        <w:rPr>
          <w:rStyle w:val="Emphasis"/>
          <w:highlight w:val="cyan"/>
        </w:rPr>
        <w:t>utterly lopsided</w:t>
      </w:r>
      <w:r w:rsidRPr="008D5505">
        <w:rPr>
          <w:rStyle w:val="StyleUnderline"/>
        </w:rPr>
        <w:t>.</w:t>
      </w:r>
      <w:r w:rsidRPr="008D5505">
        <w:rPr>
          <w:sz w:val="14"/>
        </w:rPr>
        <w:t xml:space="preserve"> </w:t>
      </w:r>
      <w:r w:rsidRPr="00E251F9">
        <w:rPr>
          <w:rStyle w:val="StyleUnderline"/>
          <w:highlight w:val="cyan"/>
        </w:rPr>
        <w:t>Russia is</w:t>
      </w:r>
      <w:r w:rsidRPr="008D5505">
        <w:rPr>
          <w:rStyle w:val="StyleUnderline"/>
        </w:rPr>
        <w:t xml:space="preserve"> now </w:t>
      </w:r>
      <w:r w:rsidRPr="00E251F9">
        <w:rPr>
          <w:rStyle w:val="StyleUnderline"/>
          <w:highlight w:val="cyan"/>
        </w:rPr>
        <w:t>a lonely fraction</w:t>
      </w:r>
      <w:r w:rsidRPr="008D5505">
        <w:rPr>
          <w:rStyle w:val="StyleUnderline"/>
        </w:rPr>
        <w:t xml:space="preserve"> of what the old Warsaw Pact was.</w:t>
      </w:r>
      <w:r w:rsidRPr="008D5505">
        <w:rPr>
          <w:sz w:val="14"/>
        </w:rPr>
        <w:t xml:space="preserve"> It not only lost its old eastern European allies; those allies are now arrayed on the other side, as members of NATO. </w:t>
      </w:r>
      <w:r w:rsidRPr="00E251F9">
        <w:rPr>
          <w:rStyle w:val="StyleUnderline"/>
          <w:highlight w:val="cyan"/>
        </w:rPr>
        <w:t>By every</w:t>
      </w:r>
      <w:r w:rsidRPr="008D5505">
        <w:rPr>
          <w:rStyle w:val="StyleUnderline"/>
        </w:rPr>
        <w:t xml:space="preserve"> significant </w:t>
      </w:r>
      <w:r w:rsidRPr="00E251F9">
        <w:rPr>
          <w:rStyle w:val="StyleUnderline"/>
          <w:highlight w:val="cyan"/>
        </w:rPr>
        <w:t>measure of power</w:t>
      </w:r>
      <w:r w:rsidRPr="008D5505">
        <w:rPr>
          <w:rStyle w:val="StyleUnderline"/>
        </w:rPr>
        <w:t xml:space="preserve"> -- military spending, men under arms, population, economic strength, control of territory -- </w:t>
      </w:r>
      <w:r w:rsidRPr="00E251F9">
        <w:rPr>
          <w:rStyle w:val="StyleUnderline"/>
          <w:highlight w:val="cyan"/>
        </w:rPr>
        <w:t>NATO enjoys massive advantages over Russia</w:t>
      </w:r>
      <w:r w:rsidRPr="008D5505">
        <w:rPr>
          <w:sz w:val="14"/>
        </w:rPr>
        <w:t xml:space="preserve">. The only capability that keeps Russia militarily potent is its nuclear arsenal. </w:t>
      </w:r>
      <w:r w:rsidRPr="00E251F9">
        <w:rPr>
          <w:rStyle w:val="StyleUnderline"/>
          <w:highlight w:val="cyan"/>
        </w:rPr>
        <w:t xml:space="preserve">There is </w:t>
      </w:r>
      <w:r w:rsidRPr="00E251F9">
        <w:rPr>
          <w:rStyle w:val="Emphasis"/>
          <w:highlight w:val="cyan"/>
        </w:rPr>
        <w:t>no plausible way</w:t>
      </w:r>
      <w:r w:rsidRPr="008D5505">
        <w:rPr>
          <w:sz w:val="14"/>
        </w:rPr>
        <w:t xml:space="preserve">, however, </w:t>
      </w:r>
      <w:r w:rsidRPr="008D5505">
        <w:rPr>
          <w:rStyle w:val="StyleUnderline"/>
        </w:rPr>
        <w:t xml:space="preserve">that </w:t>
      </w:r>
      <w:r w:rsidRPr="00E251F9">
        <w:rPr>
          <w:rStyle w:val="StyleUnderline"/>
          <w:highlight w:val="cyan"/>
        </w:rPr>
        <w:t>Moscow's nuclear weapons could be used for aggression</w:t>
      </w:r>
      <w:r w:rsidRPr="008D5505">
        <w:rPr>
          <w:rStyle w:val="StyleUnderline"/>
        </w:rPr>
        <w:t>, except as a backstop for a conventional offensive -- for which NATO's capabilities are now far greater.</w:t>
      </w:r>
      <w:r w:rsidRPr="008D5505">
        <w:rPr>
          <w:sz w:val="14"/>
        </w:rPr>
        <w:t xml:space="preserve"> </w:t>
      </w:r>
      <w:r w:rsidRPr="008D5505">
        <w:rPr>
          <w:rStyle w:val="StyleUnderline"/>
        </w:rPr>
        <w:t xml:space="preserve">Russia's intentions constitute no more of a threat than its capabilities. </w:t>
      </w:r>
      <w:r w:rsidRPr="00E251F9">
        <w:rPr>
          <w:rStyle w:val="StyleUnderline"/>
          <w:highlight w:val="cyan"/>
        </w:rPr>
        <w:t>Although Moscow's</w:t>
      </w:r>
      <w:r w:rsidRPr="008D5505">
        <w:rPr>
          <w:rStyle w:val="StyleUnderline"/>
        </w:rPr>
        <w:t xml:space="preserve"> ruling </w:t>
      </w:r>
      <w:r w:rsidRPr="00E251F9">
        <w:rPr>
          <w:rStyle w:val="StyleUnderline"/>
          <w:highlight w:val="cyan"/>
        </w:rPr>
        <w:t xml:space="preserve">elites push distasteful policies, there is </w:t>
      </w:r>
      <w:r w:rsidRPr="00E251F9">
        <w:rPr>
          <w:rStyle w:val="Emphasis"/>
          <w:highlight w:val="cyan"/>
        </w:rPr>
        <w:t>no plausible way</w:t>
      </w:r>
      <w:r w:rsidRPr="00E251F9">
        <w:rPr>
          <w:rStyle w:val="StyleUnderline"/>
          <w:highlight w:val="cyan"/>
        </w:rPr>
        <w:t xml:space="preserve"> they could think a military attack on the West would serve their interests</w:t>
      </w:r>
      <w:r w:rsidRPr="008D5505">
        <w:rPr>
          <w:rStyle w:val="StyleUnderline"/>
        </w:rPr>
        <w:t>.</w:t>
      </w:r>
      <w:r w:rsidRPr="008D5505">
        <w:rPr>
          <w:sz w:val="14"/>
        </w:rPr>
        <w:t xml:space="preserve"> During the twentieth century, there were intense territorial conflicts between the two sides and a titanic struggle between them over whose ideology would dominate the world. Vladimir </w:t>
      </w:r>
      <w:r w:rsidRPr="008D5505">
        <w:rPr>
          <w:rStyle w:val="StyleUnderline"/>
        </w:rPr>
        <w:t>Putin's Russia</w:t>
      </w:r>
      <w:r w:rsidRPr="008D5505">
        <w:rPr>
          <w:sz w:val="14"/>
        </w:rPr>
        <w:t xml:space="preserve"> is authoritarian, but unlike the Soviet Union, it </w:t>
      </w:r>
      <w:r w:rsidRPr="008D5505">
        <w:rPr>
          <w:rStyle w:val="StyleUnderline"/>
        </w:rPr>
        <w:t>is not the vanguard of a globe-spanning revolutionary ideal</w:t>
      </w:r>
      <w:r w:rsidRPr="008D5505">
        <w:rPr>
          <w:sz w:val="14"/>
        </w:rPr>
        <w:t>.</w:t>
      </w:r>
    </w:p>
    <w:p w14:paraId="5BA6AA33" w14:textId="22DA5B6C" w:rsidR="00C82C16" w:rsidRDefault="00344E56" w:rsidP="00344E56">
      <w:pPr>
        <w:pStyle w:val="Heading3"/>
      </w:pPr>
      <w:r>
        <w:t xml:space="preserve">Impact---A2: </w:t>
      </w:r>
      <w:r w:rsidR="00C82C16">
        <w:t>R</w:t>
      </w:r>
      <w:r>
        <w:t>ussia</w:t>
      </w:r>
      <w:r w:rsidR="00C82C16">
        <w:t>/US W</w:t>
      </w:r>
      <w:r>
        <w:t>ar</w:t>
      </w:r>
    </w:p>
    <w:p w14:paraId="56DA0293" w14:textId="77777777" w:rsidR="00C82C16" w:rsidRDefault="00C82C16" w:rsidP="00C82C16">
      <w:pPr>
        <w:pStyle w:val="Heading4"/>
        <w:rPr>
          <w:rFonts w:eastAsia="Calibri"/>
        </w:rPr>
      </w:pPr>
      <w:r>
        <w:rPr>
          <w:rFonts w:eastAsia="Calibri"/>
        </w:rPr>
        <w:t>No escalation – disagreements remain limited</w:t>
      </w:r>
    </w:p>
    <w:p w14:paraId="04A19D32" w14:textId="77777777" w:rsidR="00C82C16" w:rsidRDefault="00C82C16" w:rsidP="00C82C16">
      <w:r w:rsidRPr="00CE21E7">
        <w:rPr>
          <w:rStyle w:val="Style13ptBold"/>
        </w:rPr>
        <w:t>Weitz, 11</w:t>
      </w:r>
      <w:r>
        <w:rPr>
          <w:rFonts w:ascii="Arial" w:eastAsia="Calibri" w:hAnsi="Arial" w:cs="Arial"/>
        </w:rPr>
        <w:t xml:space="preserve"> </w:t>
      </w:r>
      <w:r>
        <w:t xml:space="preserve">(Richard, senior fellow at the Hudson Institute and a World Politics Review senior editor 9/27/2011, “Global Insights: Putin not a Game-Changer for U.S.-Russia Ties,” </w:t>
      </w:r>
      <w:hyperlink r:id="rId175" w:history="1">
        <w:r>
          <w:rPr>
            <w:rStyle w:val="Hyperlink"/>
          </w:rPr>
          <w:t>http://www.scribd.com/doc/66579517 /Global-Insights-Putin-not-a-Game-Changer-for-U-S-Russia-Ties</w:t>
        </w:r>
      </w:hyperlink>
      <w:r>
        <w:t>)</w:t>
      </w:r>
    </w:p>
    <w:p w14:paraId="471827D5" w14:textId="77777777" w:rsidR="00C82C16" w:rsidRDefault="00C82C16" w:rsidP="00C82C16"/>
    <w:p w14:paraId="04BCF7B7" w14:textId="77777777" w:rsidR="00C82C16" w:rsidRDefault="00C82C16" w:rsidP="00C82C16">
      <w:pPr>
        <w:rPr>
          <w:rFonts w:eastAsia="Calibri"/>
          <w:sz w:val="16"/>
        </w:rPr>
      </w:pPr>
      <w:r>
        <w:rPr>
          <w:rFonts w:eastAsia="Calibri"/>
          <w:sz w:val="16"/>
        </w:rPr>
        <w:t xml:space="preserve">Fifth, </w:t>
      </w:r>
      <w:r>
        <w:rPr>
          <w:rFonts w:eastAsia="Calibri"/>
          <w:bCs/>
          <w:highlight w:val="yellow"/>
          <w:u w:val="single"/>
        </w:rPr>
        <w:t>there will inevitably be areas of conflict</w:t>
      </w:r>
      <w:r>
        <w:rPr>
          <w:rFonts w:eastAsia="Calibri"/>
          <w:bCs/>
          <w:u w:val="single"/>
        </w:rPr>
        <w:t xml:space="preserve"> between Russia and the</w:t>
      </w:r>
      <w:r>
        <w:rPr>
          <w:rFonts w:eastAsia="Calibri"/>
          <w:sz w:val="16"/>
        </w:rPr>
        <w:t xml:space="preserve"> United States regardless of who is in the Kremlin. Putin and his entourage can never be happy with having NATO be Europe's most powerful security institution, since Moscow is not a member and cannot become one. Similarly</w:t>
      </w:r>
      <w:r>
        <w:rPr>
          <w:rFonts w:eastAsia="Calibri"/>
          <w:bCs/>
          <w:u w:val="single"/>
        </w:rPr>
        <w:t xml:space="preserve">, the </w:t>
      </w:r>
      <w:r>
        <w:rPr>
          <w:rFonts w:eastAsia="Calibri"/>
          <w:bCs/>
          <w:highlight w:val="yellow"/>
          <w:u w:val="single"/>
        </w:rPr>
        <w:t>Russians will always object to</w:t>
      </w:r>
      <w:r>
        <w:rPr>
          <w:rFonts w:eastAsia="Calibri"/>
          <w:bCs/>
          <w:u w:val="single"/>
        </w:rPr>
        <w:t xml:space="preserve"> NATO's </w:t>
      </w:r>
      <w:r>
        <w:rPr>
          <w:rFonts w:eastAsia="Calibri"/>
          <w:bCs/>
          <w:highlight w:val="yellow"/>
          <w:u w:val="single"/>
        </w:rPr>
        <w:t>missile defense</w:t>
      </w:r>
      <w:r>
        <w:rPr>
          <w:rFonts w:eastAsia="Calibri"/>
          <w:bCs/>
          <w:u w:val="single"/>
        </w:rPr>
        <w:t xml:space="preserve"> efforts</w:t>
      </w:r>
      <w:r>
        <w:rPr>
          <w:rFonts w:eastAsia="Calibri"/>
          <w:sz w:val="16"/>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Pr>
          <w:rFonts w:eastAsia="Calibri"/>
          <w:bCs/>
          <w:u w:val="single"/>
        </w:rPr>
        <w:t xml:space="preserve">these </w:t>
      </w:r>
      <w:r>
        <w:rPr>
          <w:rFonts w:eastAsia="Calibri"/>
          <w:bCs/>
          <w:highlight w:val="yellow"/>
          <w:u w:val="single"/>
        </w:rPr>
        <w:t>conflicts</w:t>
      </w:r>
      <w:r>
        <w:rPr>
          <w:rFonts w:eastAsia="Calibri"/>
          <w:bCs/>
          <w:u w:val="single"/>
        </w:rPr>
        <w:t xml:space="preserve"> can be managed, since they </w:t>
      </w:r>
      <w:r>
        <w:rPr>
          <w:rFonts w:eastAsia="Calibri"/>
          <w:bCs/>
          <w:highlight w:val="yellow"/>
          <w:u w:val="single"/>
        </w:rPr>
        <w:t>will</w:t>
      </w:r>
      <w:r>
        <w:rPr>
          <w:rFonts w:eastAsia="Calibri"/>
          <w:bCs/>
          <w:u w:val="single"/>
        </w:rPr>
        <w:t xml:space="preserve"> likely </w:t>
      </w:r>
      <w:r>
        <w:rPr>
          <w:b/>
          <w:iCs/>
          <w:highlight w:val="yellow"/>
          <w:u w:val="single"/>
          <w:bdr w:val="single" w:sz="18" w:space="0" w:color="auto" w:frame="1"/>
        </w:rPr>
        <w:t>remain limited and compartmentalized. Russia and the West do not have fundamentally conflicting</w:t>
      </w:r>
      <w:r>
        <w:rPr>
          <w:b/>
          <w:iCs/>
          <w:u w:val="single"/>
          <w:bdr w:val="single" w:sz="18" w:space="0" w:color="auto" w:frame="1"/>
        </w:rPr>
        <w:t xml:space="preserve"> vital </w:t>
      </w:r>
      <w:r>
        <w:rPr>
          <w:b/>
          <w:iCs/>
          <w:highlight w:val="yellow"/>
          <w:u w:val="single"/>
          <w:bdr w:val="single" w:sz="18" w:space="0" w:color="auto" w:frame="1"/>
        </w:rPr>
        <w:t>interests of the kind countries</w:t>
      </w:r>
      <w:r>
        <w:rPr>
          <w:b/>
          <w:iCs/>
          <w:u w:val="single"/>
          <w:bdr w:val="single" w:sz="18" w:space="0" w:color="auto" w:frame="1"/>
        </w:rPr>
        <w:t xml:space="preserve"> would </w:t>
      </w:r>
      <w:r>
        <w:rPr>
          <w:b/>
          <w:iCs/>
          <w:highlight w:val="yellow"/>
          <w:u w:val="single"/>
          <w:bdr w:val="single" w:sz="18" w:space="0" w:color="auto" w:frame="1"/>
        </w:rPr>
        <w:t>go to war over</w:t>
      </w:r>
      <w:r>
        <w:rPr>
          <w:b/>
          <w:iCs/>
          <w:u w:val="single"/>
          <w:bdr w:val="single" w:sz="18" w:space="0" w:color="auto" w:frame="1"/>
        </w:rPr>
        <w:t>.</w:t>
      </w:r>
      <w:r>
        <w:rPr>
          <w:rFonts w:eastAsia="Calibri"/>
          <w:sz w:val="16"/>
        </w:rPr>
        <w:t xml:space="preserve"> And as the Cold War demonstrated, </w:t>
      </w:r>
      <w:r>
        <w:rPr>
          <w:rFonts w:eastAsia="Calibri"/>
          <w:bCs/>
          <w:highlight w:val="yellow"/>
          <w:u w:val="single"/>
        </w:rPr>
        <w:t>nuclear weapons are a</w:t>
      </w:r>
      <w:r>
        <w:rPr>
          <w:rFonts w:eastAsia="Calibri"/>
          <w:bCs/>
          <w:u w:val="single"/>
        </w:rPr>
        <w:t xml:space="preserve"> great </w:t>
      </w:r>
      <w:r>
        <w:rPr>
          <w:rFonts w:eastAsia="Calibri"/>
          <w:bCs/>
          <w:highlight w:val="yellow"/>
          <w:u w:val="single"/>
        </w:rPr>
        <w:t>pacifier</w:t>
      </w:r>
      <w:r>
        <w:rPr>
          <w:rFonts w:eastAsia="Calibri"/>
          <w:bCs/>
          <w:u w:val="single"/>
        </w:rPr>
        <w:t xml:space="preserve"> under such conditions.</w:t>
      </w:r>
      <w:r>
        <w:rPr>
          <w:rFonts w:eastAsia="Calibri"/>
          <w:sz w:val="16"/>
        </w:rPr>
        <w:t xml:space="preserve"> Another novel development is </w:t>
      </w:r>
      <w:r>
        <w:rPr>
          <w:rFonts w:eastAsia="Calibri"/>
          <w:bCs/>
          <w:u w:val="single"/>
        </w:rPr>
        <w:t xml:space="preserve">that </w:t>
      </w:r>
      <w:r>
        <w:rPr>
          <w:rFonts w:eastAsia="Calibri"/>
          <w:bCs/>
          <w:highlight w:val="yellow"/>
          <w:u w:val="single"/>
        </w:rPr>
        <w:t>Russia is</w:t>
      </w:r>
      <w:r>
        <w:rPr>
          <w:rFonts w:eastAsia="Calibri"/>
          <w:bCs/>
          <w:u w:val="single"/>
        </w:rPr>
        <w:t xml:space="preserve"> much more </w:t>
      </w:r>
      <w:r>
        <w:rPr>
          <w:rFonts w:eastAsia="Calibri"/>
          <w:bCs/>
          <w:highlight w:val="yellow"/>
          <w:u w:val="single"/>
        </w:rPr>
        <w:t>integrated into the</w:t>
      </w:r>
      <w:r>
        <w:rPr>
          <w:rFonts w:eastAsia="Calibri"/>
          <w:bCs/>
          <w:u w:val="single"/>
        </w:rPr>
        <w:t xml:space="preserve"> international </w:t>
      </w:r>
      <w:r>
        <w:rPr>
          <w:rFonts w:eastAsia="Calibri"/>
          <w:bCs/>
          <w:highlight w:val="yellow"/>
          <w:u w:val="single"/>
        </w:rPr>
        <w:t>economy</w:t>
      </w:r>
      <w:r>
        <w:rPr>
          <w:rFonts w:eastAsia="Calibri"/>
          <w:bCs/>
          <w:u w:val="single"/>
        </w:rPr>
        <w:t xml:space="preserve"> and global society than the Soviet Union was, and Putin's popularity depends heavily on his economic track record</w:t>
      </w:r>
      <w:r>
        <w:rPr>
          <w:rFonts w:eastAsia="Calibri"/>
          <w:sz w:val="16"/>
        </w:rPr>
        <w:t xml:space="preserve">. Beyond that, there are objective criteria, such as </w:t>
      </w:r>
      <w:r>
        <w:rPr>
          <w:rFonts w:eastAsia="Calibri"/>
          <w:bCs/>
          <w:u w:val="single"/>
        </w:rPr>
        <w:t xml:space="preserve">the smaller size of the Russian population and economy as well as the </w:t>
      </w:r>
      <w:r>
        <w:rPr>
          <w:rFonts w:eastAsia="Calibri"/>
          <w:bCs/>
          <w:highlight w:val="yellow"/>
          <w:u w:val="single"/>
        </w:rPr>
        <w:t>difficulty</w:t>
      </w:r>
      <w:r>
        <w:rPr>
          <w:rFonts w:eastAsia="Calibri"/>
          <w:bCs/>
          <w:u w:val="single"/>
        </w:rPr>
        <w:t xml:space="preserve"> of </w:t>
      </w:r>
      <w:r>
        <w:rPr>
          <w:rFonts w:eastAsia="Calibri"/>
          <w:bCs/>
          <w:highlight w:val="yellow"/>
          <w:u w:val="single"/>
        </w:rPr>
        <w:t>controlling</w:t>
      </w:r>
      <w:r>
        <w:rPr>
          <w:rFonts w:eastAsia="Calibri"/>
          <w:bCs/>
          <w:u w:val="single"/>
        </w:rPr>
        <w:t xml:space="preserve"> modern means of social </w:t>
      </w:r>
      <w:r>
        <w:rPr>
          <w:rFonts w:eastAsia="Calibri"/>
          <w:bCs/>
          <w:highlight w:val="yellow"/>
          <w:u w:val="single"/>
        </w:rPr>
        <w:t>communication</w:t>
      </w:r>
      <w:r>
        <w:rPr>
          <w:rFonts w:eastAsia="Calibri"/>
          <w:bCs/>
          <w:u w:val="single"/>
        </w:rPr>
        <w:t xml:space="preserve">, that </w:t>
      </w:r>
      <w:r>
        <w:rPr>
          <w:rFonts w:eastAsia="Calibri"/>
          <w:bCs/>
          <w:highlight w:val="yellow"/>
          <w:u w:val="single"/>
        </w:rPr>
        <w:t>will constrain</w:t>
      </w:r>
      <w:r>
        <w:rPr>
          <w:rFonts w:eastAsia="Calibri"/>
          <w:bCs/>
          <w:u w:val="single"/>
        </w:rPr>
        <w:t xml:space="preserve"> whoever is in charge of </w:t>
      </w:r>
      <w:r>
        <w:rPr>
          <w:rFonts w:eastAsia="Calibri"/>
          <w:bCs/>
          <w:highlight w:val="yellow"/>
          <w:u w:val="single"/>
        </w:rPr>
        <w:t>Russia</w:t>
      </w:r>
      <w:r>
        <w:rPr>
          <w:rFonts w:eastAsia="Calibri"/>
          <w:sz w:val="16"/>
        </w:rPr>
        <w:t>.</w:t>
      </w:r>
    </w:p>
    <w:p w14:paraId="6077D915" w14:textId="77777777" w:rsidR="00C82C16" w:rsidRDefault="00C82C16" w:rsidP="00C82C16">
      <w:pPr>
        <w:pStyle w:val="Heading4"/>
      </w:pPr>
      <w:r>
        <w:t xml:space="preserve">Deterrence prevents US/Russia war </w:t>
      </w:r>
    </w:p>
    <w:p w14:paraId="70CFDDE8" w14:textId="77777777" w:rsidR="00C82C16" w:rsidRDefault="00C82C16" w:rsidP="00C82C16">
      <w:r w:rsidRPr="00CE21E7">
        <w:rPr>
          <w:rStyle w:val="Style13ptBold"/>
        </w:rPr>
        <w:t>Blair 10</w:t>
      </w:r>
      <w:r>
        <w:t xml:space="preserve"> (Bruce Blair Ph.D., Col.-Gen. (Ret.) Victor Esin Ph.D., Matthew McKinzie Ph.D., Col. </w:t>
      </w:r>
    </w:p>
    <w:p w14:paraId="718100F8" w14:textId="77777777" w:rsidR="00C82C16" w:rsidRDefault="00C82C16" w:rsidP="00C82C16">
      <w:r>
        <w:t>(Ret.) Valery Yarynich Ph.D., and Maj.-Gen. (Ret.) Pavel Zolotarev Ph.D., analysts for Global Zero and Foreign Affairs, “One Hundred Nuclear Wars: Stable Deterrence between the ¶ United States and Russia at Reduced Nuclear Force Levels ¶ Off Alert in the Presence of Limited Missile Defenses” Foreign Affairs, Volume 89, No. 5, lexis)</w:t>
      </w:r>
    </w:p>
    <w:p w14:paraId="7D0F1550" w14:textId="77777777" w:rsidR="00C82C16" w:rsidRDefault="00C82C16" w:rsidP="00C82C16"/>
    <w:p w14:paraId="46B19B91" w14:textId="77777777" w:rsidR="00C82C16" w:rsidRPr="00A63FB7" w:rsidRDefault="00C82C16" w:rsidP="00C82C16">
      <w:pPr>
        <w:rPr>
          <w:sz w:val="16"/>
          <w:szCs w:val="20"/>
        </w:rPr>
      </w:pPr>
      <w:r>
        <w:rPr>
          <w:bCs/>
          <w:szCs w:val="20"/>
          <w:u w:val="single"/>
        </w:rPr>
        <w:t xml:space="preserve">The </w:t>
      </w:r>
      <w:r>
        <w:rPr>
          <w:bCs/>
          <w:szCs w:val="20"/>
          <w:highlight w:val="yellow"/>
          <w:u w:val="single"/>
        </w:rPr>
        <w:t>stability of deterrence depends</w:t>
      </w:r>
      <w:r>
        <w:rPr>
          <w:bCs/>
          <w:szCs w:val="20"/>
          <w:u w:val="single"/>
        </w:rPr>
        <w:t xml:space="preserve"> strongly </w:t>
      </w:r>
      <w:r>
        <w:rPr>
          <w:bCs/>
          <w:szCs w:val="20"/>
          <w:highlight w:val="yellow"/>
          <w:u w:val="single"/>
        </w:rPr>
        <w:t>on</w:t>
      </w:r>
      <w:r>
        <w:rPr>
          <w:sz w:val="16"/>
          <w:szCs w:val="20"/>
          <w:highlight w:val="yellow"/>
        </w:rPr>
        <w:t xml:space="preserve"> </w:t>
      </w:r>
      <w:r>
        <w:rPr>
          <w:sz w:val="16"/>
          <w:szCs w:val="20"/>
        </w:rPr>
        <w:t xml:space="preserve">the configuration and </w:t>
      </w:r>
      <w:r>
        <w:rPr>
          <w:bCs/>
          <w:szCs w:val="20"/>
          <w:highlight w:val="yellow"/>
          <w:u w:val="single"/>
        </w:rPr>
        <w:t>capabilities</w:t>
      </w:r>
      <w:r>
        <w:rPr>
          <w:sz w:val="16"/>
          <w:szCs w:val="20"/>
          <w:highlight w:val="yellow"/>
        </w:rPr>
        <w:t xml:space="preserve"> </w:t>
      </w:r>
      <w:r>
        <w:rPr>
          <w:bCs/>
          <w:szCs w:val="20"/>
          <w:u w:val="single"/>
        </w:rPr>
        <w:t>of</w:t>
      </w:r>
      <w:r>
        <w:rPr>
          <w:sz w:val="16"/>
          <w:szCs w:val="20"/>
        </w:rPr>
        <w:t xml:space="preserve"> forces on </w:t>
      </w:r>
      <w:r>
        <w:rPr>
          <w:bCs/>
          <w:szCs w:val="20"/>
          <w:u w:val="single"/>
        </w:rPr>
        <w:t>both sides</w:t>
      </w:r>
      <w:r>
        <w:rPr>
          <w:sz w:val="16"/>
          <w:szCs w:val="20"/>
        </w:rPr>
        <w:t xml:space="preserve">. </w:t>
      </w:r>
      <w:r>
        <w:rPr>
          <w:bCs/>
          <w:szCs w:val="20"/>
          <w:u w:val="single"/>
        </w:rPr>
        <w:t xml:space="preserve">The current status of nuclear </w:t>
      </w:r>
      <w:r>
        <w:rPr>
          <w:bCs/>
          <w:szCs w:val="20"/>
          <w:highlight w:val="yellow"/>
          <w:u w:val="single"/>
        </w:rPr>
        <w:t xml:space="preserve">deterrence </w:t>
      </w:r>
      <w:r>
        <w:rPr>
          <w:bCs/>
          <w:szCs w:val="20"/>
          <w:u w:val="single"/>
        </w:rPr>
        <w:t xml:space="preserve">– </w:t>
      </w:r>
      <w:r>
        <w:rPr>
          <w:bCs/>
          <w:szCs w:val="20"/>
          <w:highlight w:val="yellow"/>
          <w:u w:val="single"/>
        </w:rPr>
        <w:t xml:space="preserve">including </w:t>
      </w:r>
      <w:r>
        <w:rPr>
          <w:bCs/>
          <w:szCs w:val="20"/>
          <w:u w:val="single"/>
        </w:rPr>
        <w:t xml:space="preserve">a significant </w:t>
      </w:r>
      <w:r>
        <w:rPr>
          <w:bCs/>
          <w:szCs w:val="20"/>
          <w:highlight w:val="yellow"/>
          <w:u w:val="single"/>
        </w:rPr>
        <w:t xml:space="preserve">launch on warning </w:t>
      </w:r>
      <w:r>
        <w:rPr>
          <w:bCs/>
          <w:szCs w:val="20"/>
          <w:u w:val="single"/>
        </w:rPr>
        <w:t xml:space="preserve">capability from a sizable portion of the nuclear arsenals </w:t>
      </w:r>
      <w:r>
        <w:rPr>
          <w:bCs/>
          <w:szCs w:val="20"/>
          <w:highlight w:val="yellow"/>
          <w:u w:val="single"/>
        </w:rPr>
        <w:t xml:space="preserve">on alert </w:t>
      </w:r>
      <w:r>
        <w:rPr>
          <w:bCs/>
          <w:szCs w:val="20"/>
          <w:u w:val="single"/>
        </w:rPr>
        <w:t xml:space="preserve">– </w:t>
      </w:r>
      <w:r>
        <w:rPr>
          <w:bCs/>
          <w:szCs w:val="20"/>
          <w:highlight w:val="yellow"/>
          <w:u w:val="single"/>
        </w:rPr>
        <w:t xml:space="preserve">is stable, </w:t>
      </w:r>
      <w:r>
        <w:rPr>
          <w:bCs/>
          <w:szCs w:val="20"/>
          <w:u w:val="single"/>
        </w:rPr>
        <w:t xml:space="preserve">in that </w:t>
      </w:r>
      <w:r>
        <w:rPr>
          <w:bCs/>
          <w:szCs w:val="20"/>
          <w:highlight w:val="yellow"/>
          <w:u w:val="single"/>
        </w:rPr>
        <w:t>neither the United States nor Russia could strike first without the risk of</w:t>
      </w:r>
      <w:r>
        <w:rPr>
          <w:sz w:val="16"/>
          <w:szCs w:val="20"/>
          <w:highlight w:val="yellow"/>
        </w:rPr>
        <w:t xml:space="preserve"> </w:t>
      </w:r>
      <w:r>
        <w:rPr>
          <w:bCs/>
          <w:szCs w:val="20"/>
          <w:highlight w:val="yellow"/>
          <w:u w:val="single"/>
        </w:rPr>
        <w:t>devastating retaliation</w:t>
      </w:r>
      <w:r>
        <w:rPr>
          <w:bCs/>
          <w:szCs w:val="20"/>
          <w:u w:val="single"/>
        </w:rPr>
        <w:t>: neither country could mount a disarming first strike</w:t>
      </w:r>
      <w:r>
        <w:rPr>
          <w:sz w:val="16"/>
          <w:szCs w:val="20"/>
        </w:rPr>
        <w:t xml:space="preserve">. A solution to a stable nuclear deterrent with all forces off alert, put forward here, is to divide the nuclear forces of both countries into distinct groups, termed Echelons, with different degrees of reduced combat readiness (i.e., different generation times to launch-ready status). By “echeloning” the forces, </w:t>
      </w:r>
      <w:r>
        <w:rPr>
          <w:bCs/>
          <w:szCs w:val="20"/>
          <w:u w:val="single"/>
        </w:rPr>
        <w:t xml:space="preserve">a </w:t>
      </w:r>
      <w:r>
        <w:rPr>
          <w:bCs/>
          <w:szCs w:val="20"/>
          <w:highlight w:val="yellow"/>
          <w:u w:val="single"/>
        </w:rPr>
        <w:t>stable nuclear deterrent whole is constructed from</w:t>
      </w:r>
      <w:r>
        <w:rPr>
          <w:sz w:val="16"/>
          <w:szCs w:val="20"/>
          <w:highlight w:val="yellow"/>
        </w:rPr>
        <w:t xml:space="preserve"> </w:t>
      </w:r>
      <w:r>
        <w:rPr>
          <w:sz w:val="16"/>
          <w:szCs w:val="20"/>
        </w:rPr>
        <w:t xml:space="preserve">more vulnerable, </w:t>
      </w:r>
      <w:r>
        <w:rPr>
          <w:bCs/>
          <w:szCs w:val="20"/>
          <w:highlight w:val="yellow"/>
          <w:u w:val="single"/>
        </w:rPr>
        <w:t>de-alerted parts</w:t>
      </w:r>
      <w:r>
        <w:rPr>
          <w:sz w:val="16"/>
          <w:szCs w:val="20"/>
        </w:rPr>
        <w:t xml:space="preserve">. It should be noted that maintaining nuclear weapons off alert is an aspect of the current </w:t>
      </w:r>
      <w:r>
        <w:rPr>
          <w:sz w:val="12"/>
          <w:szCs w:val="20"/>
        </w:rPr>
        <w:t>¶</w:t>
      </w:r>
      <w:r>
        <w:rPr>
          <w:sz w:val="16"/>
          <w:szCs w:val="20"/>
        </w:rPr>
        <w:t xml:space="preserve"> nuclear deterrent relationship between the United States and Russia, where </w:t>
      </w:r>
      <w:r>
        <w:rPr>
          <w:bCs/>
          <w:szCs w:val="20"/>
          <w:u w:val="single"/>
        </w:rPr>
        <w:t>approximately</w:t>
      </w:r>
      <w:r>
        <w:rPr>
          <w:sz w:val="16"/>
          <w:szCs w:val="20"/>
        </w:rPr>
        <w:t xml:space="preserve"> </w:t>
      </w:r>
      <w:r>
        <w:rPr>
          <w:bCs/>
          <w:szCs w:val="20"/>
          <w:u w:val="single"/>
        </w:rPr>
        <w:t>one-third of today’s forces are maintained on alert.</w:t>
      </w:r>
      <w:r>
        <w:rPr>
          <w:sz w:val="16"/>
          <w:szCs w:val="20"/>
        </w:rPr>
        <w:t xml:space="preserve"> With the ending of the Cold War, the </w:t>
      </w:r>
      <w:r>
        <w:rPr>
          <w:sz w:val="12"/>
          <w:szCs w:val="20"/>
        </w:rPr>
        <w:t>¶</w:t>
      </w:r>
      <w:r>
        <w:rPr>
          <w:sz w:val="16"/>
          <w:szCs w:val="20"/>
        </w:rPr>
        <w:t xml:space="preserve"> </w:t>
      </w:r>
      <w:r>
        <w:rPr>
          <w:bCs/>
          <w:szCs w:val="20"/>
          <w:u w:val="single"/>
        </w:rPr>
        <w:t>relative danger of accidental launch or intentional interference with nuclear comman</w:t>
      </w:r>
      <w:r>
        <w:rPr>
          <w:sz w:val="16"/>
          <w:szCs w:val="20"/>
        </w:rPr>
        <w:t xml:space="preserve">d </w:t>
      </w:r>
      <w:r>
        <w:rPr>
          <w:sz w:val="12"/>
          <w:szCs w:val="20"/>
        </w:rPr>
        <w:t>¶</w:t>
      </w:r>
      <w:r>
        <w:rPr>
          <w:sz w:val="16"/>
          <w:szCs w:val="20"/>
        </w:rPr>
        <w:t xml:space="preserve"> </w:t>
      </w:r>
      <w:r>
        <w:rPr>
          <w:bCs/>
          <w:szCs w:val="20"/>
          <w:u w:val="single"/>
        </w:rPr>
        <w:t>and control systems have declined,</w:t>
      </w:r>
      <w:r>
        <w:rPr>
          <w:sz w:val="16"/>
          <w:szCs w:val="20"/>
        </w:rPr>
        <w:t xml:space="preserve"> but they now represent a greater danger than a </w:t>
      </w:r>
      <w:r>
        <w:rPr>
          <w:sz w:val="12"/>
          <w:szCs w:val="20"/>
        </w:rPr>
        <w:t>¶</w:t>
      </w:r>
      <w:r>
        <w:rPr>
          <w:sz w:val="16"/>
          <w:szCs w:val="20"/>
        </w:rPr>
        <w:t xml:space="preserve"> surprise first strike. </w:t>
      </w:r>
    </w:p>
    <w:p w14:paraId="39192177" w14:textId="77777777" w:rsidR="000A6E1D" w:rsidRDefault="000A6E1D" w:rsidP="000A6E1D">
      <w:pPr>
        <w:pStyle w:val="Heading4"/>
        <w:rPr>
          <w:rFonts w:eastAsia="Times New Roman"/>
        </w:rPr>
      </w:pPr>
      <w:r>
        <w:rPr>
          <w:rFonts w:eastAsia="Times New Roman"/>
        </w:rPr>
        <w:t>U.S. first strike would decapitate Russia</w:t>
      </w:r>
    </w:p>
    <w:p w14:paraId="1425B464" w14:textId="77777777" w:rsidR="000A6E1D" w:rsidRDefault="000A6E1D" w:rsidP="000A6E1D">
      <w:pPr>
        <w:widowControl w:val="0"/>
        <w:rPr>
          <w:rFonts w:eastAsia="Times New Roman"/>
          <w:szCs w:val="20"/>
        </w:rPr>
      </w:pPr>
      <w:r w:rsidRPr="00CE21E7">
        <w:rPr>
          <w:rStyle w:val="Style13ptBold"/>
        </w:rPr>
        <w:t>Press 6</w:t>
      </w:r>
      <w:r>
        <w:rPr>
          <w:b/>
          <w:bCs/>
        </w:rPr>
        <w:t xml:space="preserve"> </w:t>
      </w:r>
      <w:r>
        <w:rPr>
          <w:rFonts w:eastAsia="Times New Roman"/>
          <w:szCs w:val="20"/>
        </w:rPr>
        <w:t>(Keir A Lieber., Assistant Professor of Political Science – University of Notre Dame and Daryl G., Professor of Political Science – University of Pennsylvania, “The Rise of U.S. Nuclear Primacy”, Foreign Affairs, March / April, Lexis)</w:t>
      </w:r>
    </w:p>
    <w:p w14:paraId="058611DC" w14:textId="77777777" w:rsidR="000A6E1D" w:rsidRPr="00CE21E7" w:rsidRDefault="000A6E1D" w:rsidP="000A6E1D">
      <w:pPr>
        <w:rPr>
          <w:sz w:val="16"/>
        </w:rPr>
      </w:pPr>
      <w:r>
        <w:br/>
      </w:r>
      <w:r>
        <w:rPr>
          <w:sz w:val="16"/>
        </w:rPr>
        <w:t xml:space="preserve">Even as the United States' nuclear forces have grown stronger since the end of the Cold War, </w:t>
      </w:r>
      <w:r>
        <w:rPr>
          <w:bCs/>
          <w:szCs w:val="26"/>
          <w:highlight w:val="yellow"/>
          <w:u w:val="single"/>
        </w:rPr>
        <w:t>Russia's</w:t>
      </w:r>
      <w:r>
        <w:t xml:space="preserve"> </w:t>
      </w:r>
      <w:r>
        <w:rPr>
          <w:sz w:val="16"/>
        </w:rPr>
        <w:t xml:space="preserve">strategic </w:t>
      </w:r>
      <w:r>
        <w:rPr>
          <w:bCs/>
          <w:szCs w:val="26"/>
          <w:highlight w:val="yellow"/>
          <w:u w:val="single"/>
        </w:rPr>
        <w:t xml:space="preserve">nuclear arsenal has </w:t>
      </w:r>
      <w:r>
        <w:rPr>
          <w:bCs/>
          <w:szCs w:val="26"/>
          <w:u w:val="single"/>
        </w:rPr>
        <w:t xml:space="preserve">sharply </w:t>
      </w:r>
      <w:r>
        <w:rPr>
          <w:bCs/>
          <w:szCs w:val="26"/>
          <w:highlight w:val="yellow"/>
          <w:u w:val="single"/>
        </w:rPr>
        <w:t>deteriorated</w:t>
      </w:r>
      <w:r>
        <w:t xml:space="preserve">. </w:t>
      </w:r>
      <w:r>
        <w:rPr>
          <w:sz w:val="16"/>
        </w:rPr>
        <w:t xml:space="preserve">Russia has 39 percent fewer long-range bombers, 58 percent fewer ICBMs, and 80 percent fewer SSBNs than the Soviet Union fielded during its last days. The true extent of the Russian arsenal's decay, however, is much greater than these cuts suggest. </w:t>
      </w:r>
      <w:r>
        <w:rPr>
          <w:bCs/>
          <w:szCs w:val="26"/>
          <w:highlight w:val="yellow"/>
          <w:u w:val="single"/>
        </w:rPr>
        <w:t>What nuclear forces Russia retains are hardly ready for use</w:t>
      </w:r>
      <w:r>
        <w:t xml:space="preserve">. </w:t>
      </w:r>
      <w:r>
        <w:rPr>
          <w:sz w:val="12"/>
        </w:rPr>
        <w:t xml:space="preserve">Russia's strategic bombers, now located at only two bases and thus vulnerable to a surprise attack, rarely conduct training exercises, and their warheads are stored off-base. Over 80 percent of Russia's silo-based ICBMs have exceeded their original service lives, and plans to replace them with new missiles have been stymied by failed tests and low rates of production. Russia's mobile ICBMs rarely patrol, and although they could fire their missiles from inside their bases if given sufficient warning of an attack, it appears unlikely that they would have the time to do so. The third leg of Russia's nuclear triad has weakened the most. Since 2000, Russia's SSBNs have conducted approximately two patrols per year, down from 60 in 1990. (By contrast, the U.S. SSBN patrol rate today is about 40 per year.) Most of the time, all nine of Russia's ballistic missile submarines are sitting in port, where they make easy targets. Moreover, submarines require well-trained crews to be effective. Operating a ballistic missile submarine -- and silently coordinating its operations with surface ships and attack submarines to evade an enemy's forces – is not simple. Without frequent patrols, the skills of Russian submariners, like the submarines themselves, are decaying. Revealingly, a 2004 test (attended by President Vladimir Putin) of several submarine-launched ballistic missiles was a total fiasco: all either failed to launch or veered off course. The fact that there were similar failures in the summer and fall of 2005 completes this unflattering picture of Russia's nuclear forces. Compounding these problems, Russia's early warning system is a mess. Neither Soviet nor Russian satellites have ever been capable of reliably detecting missiles launched from U.S. submarines. (In a recent public statement, a top Russian general described his country's early warning satellite constellation as "hopelessly outdated.") Russian commanders instead rely on ground-based radar systems to detect incoming warheads from submarine-launched missiles. But the radar network has a gaping hole in its coverage that lies to the east of the country, toward the Pacific Ocean. If U.S. submarines were to fire missiles from areas in the Pacific, Russian leaders probably would not know of the attack until the warheads detonated. Russia's radar coverage of some areas in the North Atlantic is also spotty, providing only a few minutes of warning before the impact of submarine-launched warheads. Moscow could try to reduce its vulnerability by finding the money to keep its submarines and mobile missiles dispersed. But that would be only a short-term fix. Russia has already extended the service life of its aging mobile ICBMs, something that it cannot do indefinitely, and its efforts to deploy new strategic weapons continue to flounder. The Russian navy's plan to launch a new class of ballistic missile submarines has fallen far behind schedule. It is now highly likely that not a single new submarine will be operational before 2008, and it is likely that none will be deployed until later. Even as Russia's nuclear forces deteriorate, </w:t>
      </w:r>
      <w:r>
        <w:rPr>
          <w:bCs/>
          <w:szCs w:val="26"/>
          <w:highlight w:val="yellow"/>
          <w:u w:val="single"/>
        </w:rPr>
        <w:t>the</w:t>
      </w:r>
      <w:r>
        <w:rPr>
          <w:highlight w:val="yellow"/>
        </w:rPr>
        <w:t xml:space="preserve"> </w:t>
      </w:r>
      <w:r>
        <w:rPr>
          <w:bCs/>
          <w:szCs w:val="26"/>
          <w:highlight w:val="yellow"/>
          <w:u w:val="single"/>
          <w:bdr w:val="single" w:sz="4" w:space="0" w:color="auto" w:frame="1"/>
        </w:rPr>
        <w:t>U</w:t>
      </w:r>
      <w:r>
        <w:rPr>
          <w:sz w:val="16"/>
        </w:rPr>
        <w:t xml:space="preserve">nited </w:t>
      </w:r>
      <w:r>
        <w:rPr>
          <w:bCs/>
          <w:szCs w:val="26"/>
          <w:highlight w:val="yellow"/>
          <w:u w:val="single"/>
          <w:bdr w:val="single" w:sz="4" w:space="0" w:color="auto" w:frame="1"/>
        </w:rPr>
        <w:t>S</w:t>
      </w:r>
      <w:r>
        <w:rPr>
          <w:sz w:val="16"/>
        </w:rPr>
        <w:t xml:space="preserve">tates </w:t>
      </w:r>
      <w:r>
        <w:rPr>
          <w:bCs/>
          <w:szCs w:val="26"/>
          <w:highlight w:val="yellow"/>
          <w:u w:val="single"/>
        </w:rPr>
        <w:t>is improving its ability</w:t>
      </w:r>
      <w:r>
        <w:rPr>
          <w:highlight w:val="yellow"/>
        </w:rPr>
        <w:t xml:space="preserve"> </w:t>
      </w:r>
      <w:r>
        <w:rPr>
          <w:sz w:val="16"/>
        </w:rPr>
        <w:t xml:space="preserve">to track submarines and mobile missiles, </w:t>
      </w:r>
      <w:r>
        <w:rPr>
          <w:bCs/>
          <w:szCs w:val="26"/>
          <w:u w:val="single"/>
        </w:rPr>
        <w:t>further eroding Russian military leaders' confidence</w:t>
      </w:r>
      <w:r>
        <w:t xml:space="preserve"> </w:t>
      </w:r>
      <w:r>
        <w:rPr>
          <w:sz w:val="16"/>
        </w:rPr>
        <w:t>in Russia's nuclear deterrent. (As early as 1998, these leaders publicly expressed doubts about the ability of Russia's ballistic missile submarines to evade U.S. detection.) Moreover, Moscow has announced plans to reduce its land-based ICBM force by another 35 percent by 2010; outside experts predict that the actual cuts will slice 50 to 75 percent off the current force, possibly leaving Russia with as few as 150 ICBMs by the end of the decade, down from its 1990 level of almost 1,300 missiles.</w:t>
      </w:r>
      <w:r>
        <w:t xml:space="preserve"> </w:t>
      </w:r>
      <w:r>
        <w:rPr>
          <w:bCs/>
          <w:szCs w:val="26"/>
          <w:highlight w:val="yellow"/>
          <w:u w:val="single"/>
        </w:rPr>
        <w:t>The more Russia's</w:t>
      </w:r>
      <w:r>
        <w:rPr>
          <w:highlight w:val="yellow"/>
        </w:rPr>
        <w:t xml:space="preserve"> </w:t>
      </w:r>
      <w:r>
        <w:rPr>
          <w:sz w:val="16"/>
        </w:rPr>
        <w:t>nuclear</w:t>
      </w:r>
      <w:r>
        <w:t xml:space="preserve"> </w:t>
      </w:r>
      <w:r>
        <w:rPr>
          <w:bCs/>
          <w:szCs w:val="26"/>
          <w:highlight w:val="yellow"/>
          <w:u w:val="single"/>
        </w:rPr>
        <w:t>arsenal shrinks, the easier it will become for the</w:t>
      </w:r>
      <w:r>
        <w:rPr>
          <w:highlight w:val="yellow"/>
        </w:rPr>
        <w:t xml:space="preserve"> </w:t>
      </w:r>
      <w:r>
        <w:rPr>
          <w:b/>
          <w:iCs/>
          <w:highlight w:val="yellow"/>
          <w:u w:val="single"/>
          <w:bdr w:val="single" w:sz="18" w:space="0" w:color="auto" w:frame="1"/>
        </w:rPr>
        <w:t>U</w:t>
      </w:r>
      <w:r>
        <w:rPr>
          <w:sz w:val="16"/>
        </w:rPr>
        <w:t xml:space="preserve">nited </w:t>
      </w:r>
      <w:r>
        <w:rPr>
          <w:b/>
          <w:iCs/>
          <w:highlight w:val="yellow"/>
          <w:u w:val="single"/>
          <w:bdr w:val="single" w:sz="18" w:space="0" w:color="auto" w:frame="1"/>
        </w:rPr>
        <w:t>S</w:t>
      </w:r>
      <w:r>
        <w:rPr>
          <w:sz w:val="16"/>
        </w:rPr>
        <w:t xml:space="preserve">tates </w:t>
      </w:r>
      <w:r>
        <w:rPr>
          <w:bCs/>
          <w:szCs w:val="26"/>
          <w:highlight w:val="yellow"/>
          <w:u w:val="single"/>
        </w:rPr>
        <w:t>to carry out a first strike</w:t>
      </w:r>
      <w:r>
        <w:t xml:space="preserve">. </w:t>
      </w:r>
      <w:r>
        <w:rPr>
          <w:sz w:val="16"/>
        </w:rPr>
        <w:t xml:space="preserve">To determine how much the nuclear balance has changed since the Cold War, </w:t>
      </w:r>
      <w:r>
        <w:rPr>
          <w:bCs/>
          <w:szCs w:val="26"/>
          <w:highlight w:val="yellow"/>
          <w:u w:val="single"/>
        </w:rPr>
        <w:t>we ran a</w:t>
      </w:r>
      <w:r>
        <w:rPr>
          <w:highlight w:val="yellow"/>
        </w:rPr>
        <w:t xml:space="preserve"> </w:t>
      </w:r>
      <w:r>
        <w:rPr>
          <w:sz w:val="16"/>
        </w:rPr>
        <w:t xml:space="preserve">computer </w:t>
      </w:r>
      <w:r>
        <w:rPr>
          <w:bCs/>
          <w:szCs w:val="26"/>
          <w:highlight w:val="yellow"/>
          <w:u w:val="single"/>
        </w:rPr>
        <w:t>model of a</w:t>
      </w:r>
      <w:r>
        <w:rPr>
          <w:highlight w:val="yellow"/>
        </w:rPr>
        <w:t xml:space="preserve"> </w:t>
      </w:r>
      <w:r>
        <w:rPr>
          <w:sz w:val="14"/>
        </w:rPr>
        <w:t xml:space="preserve">hypothetical </w:t>
      </w:r>
      <w:r>
        <w:rPr>
          <w:bCs/>
          <w:szCs w:val="26"/>
          <w:highlight w:val="yellow"/>
          <w:u w:val="single"/>
        </w:rPr>
        <w:t>U.S. attack on Russia</w:t>
      </w:r>
      <w:r>
        <w:rPr>
          <w:highlight w:val="yellow"/>
        </w:rPr>
        <w:t xml:space="preserve">'s </w:t>
      </w:r>
      <w:r>
        <w:rPr>
          <w:sz w:val="12"/>
        </w:rPr>
        <w:t xml:space="preserve">nuclear arsenal using the standard unclassified formulas that defense analysts have used for decades. We assigned U.S. nuclear warheads to Russian targets on the basis of two criteria: the most accurate weapons were aimed at the hardest targets, and the fastest-arriving weapons at the Russian forces that can react most quickly. Because Russia is essentially blind to a submarine attack from the Pacific and would have great difficulty detecting the approach of low-flying stealthy nuclear-armed cruise missiles, we targeted each Russian weapon system with at least one submarine-based warhead or cruise missile. An attack organized in this manner would give Russian leaders virtually no warning. This simple plan is presumably less effective than Washington's actual strategy, which the U.S. government has spent decades perfecting. The real U.S. war plan may call for first targeting Russia's command and control, sabotaging Russia's radar stations, or taking other preemptive measures -- all of which would make the actual U.S. force far more lethal than our model assumes. According to our model, such a simplified surprise attack would have a good chance of destroying every Russian bomber base, submarine, and ICBM. [See Footnote #1] This finding is not based on best-case assumptions or an unrealistic scenario in which U.S. missiles perform perfectly and the warheads hit their targets without fail. Rather, we used standard assumptions to estimate the likely inaccuracy and unreliability of U.S. weapons systems. Moreover, </w:t>
      </w:r>
      <w:r>
        <w:rPr>
          <w:bCs/>
          <w:szCs w:val="26"/>
          <w:highlight w:val="yellow"/>
          <w:u w:val="single"/>
        </w:rPr>
        <w:t>our model indicates</w:t>
      </w:r>
      <w:r>
        <w:rPr>
          <w:highlight w:val="yellow"/>
        </w:rPr>
        <w:t xml:space="preserve"> </w:t>
      </w:r>
      <w:r>
        <w:rPr>
          <w:sz w:val="16"/>
        </w:rPr>
        <w:t>that</w:t>
      </w:r>
      <w:r>
        <w:t xml:space="preserve"> </w:t>
      </w:r>
      <w:r>
        <w:rPr>
          <w:bCs/>
          <w:szCs w:val="26"/>
          <w:highlight w:val="yellow"/>
          <w:u w:val="single"/>
        </w:rPr>
        <w:t>all of Russia's strategic nuclear arsenal would</w:t>
      </w:r>
      <w:r>
        <w:rPr>
          <w:highlight w:val="yellow"/>
        </w:rPr>
        <w:t xml:space="preserve"> </w:t>
      </w:r>
      <w:r>
        <w:rPr>
          <w:bCs/>
          <w:szCs w:val="26"/>
          <w:highlight w:val="yellow"/>
          <w:u w:val="single"/>
        </w:rPr>
        <w:t>still be destroyed</w:t>
      </w:r>
      <w:r>
        <w:rPr>
          <w:highlight w:val="yellow"/>
        </w:rPr>
        <w:t xml:space="preserve"> </w:t>
      </w:r>
      <w:r>
        <w:rPr>
          <w:sz w:val="16"/>
        </w:rPr>
        <w:t>even if U.S. weapons were 20 percent less accurate than we assumed, or if U.S. weapons were only 70 percent reliable, or if Russian ICBM silos were 50 percent "harder" (more reinforced, and hence more resistant to attack) than we expected. (Of course, the unclassified estimates we used may understate the capabilities of U.S. forces, making an attack even more likely to succeed.)</w:t>
      </w:r>
    </w:p>
    <w:p w14:paraId="3053A963" w14:textId="501B3873" w:rsidR="00C82C16" w:rsidRDefault="00344E56" w:rsidP="00C82C16">
      <w:pPr>
        <w:pStyle w:val="Heading3"/>
      </w:pPr>
      <w:r>
        <w:t>Impact---A2: Russia/US War</w:t>
      </w:r>
      <w:r w:rsidR="00C82C16">
        <w:t>---A2: Bostrom</w:t>
      </w:r>
    </w:p>
    <w:p w14:paraId="14961781" w14:textId="77777777" w:rsidR="00C82C16" w:rsidRDefault="00C82C16" w:rsidP="00C82C16">
      <w:pPr>
        <w:pStyle w:val="Heading4"/>
      </w:pPr>
      <w:r>
        <w:t>Bostrom concludes Russia war not existential risk</w:t>
      </w:r>
    </w:p>
    <w:p w14:paraId="5D106FDA" w14:textId="77777777" w:rsidR="00C82C16" w:rsidRDefault="00C82C16" w:rsidP="00C82C16">
      <w:r w:rsidRPr="00CE21E7">
        <w:rPr>
          <w:rStyle w:val="Style13ptBold"/>
        </w:rPr>
        <w:t>Bostrom 7</w:t>
      </w:r>
      <w:r>
        <w:t xml:space="preserve"> (Nick, Ph.D. Professor of Applied Ethics at Oxford University, and the Director of the Oxford Future of Humanity Institute, “The Future of Humanity”, No specific date 2007, </w:t>
      </w:r>
      <w:hyperlink w:history="1">
        <w:r>
          <w:t>http://www.fhi.ox.ac .uk/__data/assets/pdf_file/0007/10222/future_of_humanity.pdf</w:t>
        </w:r>
      </w:hyperlink>
      <w:r>
        <w:t>)</w:t>
      </w:r>
    </w:p>
    <w:p w14:paraId="5A9FDCAE" w14:textId="77777777" w:rsidR="00C82C16" w:rsidRDefault="00C82C16" w:rsidP="00C82C16"/>
    <w:p w14:paraId="41E1DAEC" w14:textId="77777777" w:rsidR="00C82C16" w:rsidRPr="00D91EBE" w:rsidRDefault="00C82C16" w:rsidP="00C82C16">
      <w:pPr>
        <w:rPr>
          <w:rFonts w:eastAsia="Calibri"/>
          <w:sz w:val="16"/>
        </w:rPr>
      </w:pPr>
      <w:r w:rsidRPr="00D91EBE">
        <w:rPr>
          <w:rFonts w:eastAsia="Calibri"/>
          <w:sz w:val="16"/>
        </w:rPr>
        <w:t xml:space="preserve">Extinction risks constitute an especially severe subset of what could go badly wrong for humanity. </w:t>
      </w:r>
      <w:r w:rsidRPr="00D91EBE">
        <w:rPr>
          <w:rFonts w:eastAsia="Calibri"/>
          <w:u w:val="single"/>
        </w:rPr>
        <w:t>There are many possible global catastrophes that would cause immense</w:t>
      </w:r>
      <w:r w:rsidRPr="00D91EBE">
        <w:rPr>
          <w:rFonts w:eastAsia="Calibri"/>
          <w:sz w:val="16"/>
        </w:rPr>
        <w:t xml:space="preserve"> worldwide </w:t>
      </w:r>
      <w:r w:rsidRPr="00E74529">
        <w:rPr>
          <w:rFonts w:eastAsia="Calibri"/>
          <w:highlight w:val="cyan"/>
          <w:u w:val="single"/>
        </w:rPr>
        <w:t>damage</w:t>
      </w:r>
      <w:r w:rsidRPr="00D91EBE">
        <w:rPr>
          <w:rFonts w:eastAsia="Calibri"/>
          <w:sz w:val="16"/>
        </w:rPr>
        <w:t xml:space="preserve">, maybe even the collapse of modern civilization, </w:t>
      </w:r>
      <w:r w:rsidRPr="00D91EBE">
        <w:rPr>
          <w:rFonts w:eastAsia="Calibri"/>
          <w:u w:val="single"/>
        </w:rPr>
        <w:t xml:space="preserve">yet </w:t>
      </w:r>
      <w:r w:rsidRPr="00E74529">
        <w:rPr>
          <w:rFonts w:eastAsia="Calibri"/>
          <w:highlight w:val="cyan"/>
          <w:u w:val="single"/>
        </w:rPr>
        <w:t xml:space="preserve">fall short of terminating </w:t>
      </w:r>
      <w:r w:rsidRPr="00D91EBE">
        <w:rPr>
          <w:rFonts w:eastAsia="Calibri"/>
          <w:u w:val="single"/>
        </w:rPr>
        <w:t xml:space="preserve">the human </w:t>
      </w:r>
      <w:r w:rsidRPr="00E74529">
        <w:rPr>
          <w:rFonts w:eastAsia="Calibri"/>
          <w:highlight w:val="cyan"/>
          <w:u w:val="single"/>
        </w:rPr>
        <w:t>species</w:t>
      </w:r>
      <w:r w:rsidRPr="00D91EBE">
        <w:rPr>
          <w:rFonts w:eastAsia="Calibri"/>
          <w:b/>
          <w:sz w:val="16"/>
          <w:u w:val="single"/>
        </w:rPr>
        <w:t xml:space="preserve">. </w:t>
      </w:r>
      <w:r w:rsidRPr="00D91EBE">
        <w:rPr>
          <w:rFonts w:eastAsia="Calibri"/>
          <w:sz w:val="16"/>
        </w:rPr>
        <w:t xml:space="preserve">An </w:t>
      </w:r>
      <w:r w:rsidRPr="00CA17F1">
        <w:rPr>
          <w:rStyle w:val="StyleUnderline"/>
        </w:rPr>
        <w:t>all-out</w:t>
      </w:r>
      <w:r w:rsidRPr="00D91EBE">
        <w:rPr>
          <w:rFonts w:eastAsia="Calibri"/>
          <w:b/>
          <w:u w:val="single"/>
        </w:rPr>
        <w:t xml:space="preserve"> </w:t>
      </w:r>
      <w:r w:rsidRPr="00E74529">
        <w:rPr>
          <w:rFonts w:eastAsia="Calibri"/>
          <w:highlight w:val="cyan"/>
          <w:u w:val="single"/>
        </w:rPr>
        <w:t xml:space="preserve">nuclear war between Russia and the </w:t>
      </w:r>
      <w:r w:rsidRPr="00E74529">
        <w:rPr>
          <w:rStyle w:val="Emphasis"/>
          <w:highlight w:val="cyan"/>
        </w:rPr>
        <w:t>U</w:t>
      </w:r>
      <w:r w:rsidRPr="00D91EBE">
        <w:rPr>
          <w:rFonts w:eastAsia="Calibri"/>
          <w:sz w:val="16"/>
        </w:rPr>
        <w:t xml:space="preserve">nited </w:t>
      </w:r>
      <w:r w:rsidRPr="00E74529">
        <w:rPr>
          <w:rStyle w:val="Emphasis"/>
          <w:highlight w:val="cyan"/>
        </w:rPr>
        <w:t>S</w:t>
      </w:r>
      <w:r w:rsidRPr="00D91EBE">
        <w:rPr>
          <w:rFonts w:eastAsia="Calibri"/>
          <w:sz w:val="16"/>
        </w:rPr>
        <w:t>tates might be an example of a global catastrophe that</w:t>
      </w:r>
      <w:r w:rsidRPr="00D91EBE">
        <w:rPr>
          <w:rFonts w:eastAsia="Calibri"/>
          <w:b/>
          <w:u w:val="single"/>
        </w:rPr>
        <w:t xml:space="preserve"> </w:t>
      </w:r>
      <w:r w:rsidRPr="00E74529">
        <w:rPr>
          <w:rFonts w:eastAsia="Calibri"/>
          <w:highlight w:val="cyan"/>
          <w:u w:val="single"/>
        </w:rPr>
        <w:t xml:space="preserve">would be </w:t>
      </w:r>
      <w:r w:rsidRPr="00E74529">
        <w:rPr>
          <w:rStyle w:val="Emphasis"/>
          <w:highlight w:val="cyan"/>
        </w:rPr>
        <w:t>unlikely to result in extinction</w:t>
      </w:r>
      <w:r w:rsidRPr="00D91EBE">
        <w:rPr>
          <w:rFonts w:eastAsia="Calibri"/>
          <w:sz w:val="16"/>
        </w:rPr>
        <w:t xml:space="preserve">. A terrible pandemic with high virulence and 100% mortality rate among infected individuals might be another example: if some groups of humans could successfully quarantine themselves before being exposed, human extinction could be avoided even if, say, 95% or more of the world’s population succumbed. </w:t>
      </w:r>
      <w:r w:rsidRPr="00D91EBE">
        <w:rPr>
          <w:rFonts w:eastAsia="Calibri"/>
          <w:u w:val="single"/>
        </w:rPr>
        <w:t xml:space="preserve">What distinguishes extinction and other existential catastrophes is that a comeback is impossible. A non-existential </w:t>
      </w:r>
      <w:r w:rsidRPr="00E74529">
        <w:rPr>
          <w:rFonts w:eastAsia="Calibri"/>
          <w:highlight w:val="cyan"/>
          <w:u w:val="single"/>
        </w:rPr>
        <w:t>disaster</w:t>
      </w:r>
      <w:r w:rsidRPr="00D91EBE">
        <w:rPr>
          <w:rFonts w:eastAsia="Calibri"/>
          <w:u w:val="single"/>
        </w:rPr>
        <w:t xml:space="preserve"> causing</w:t>
      </w:r>
      <w:r w:rsidRPr="00D91EBE">
        <w:rPr>
          <w:rFonts w:eastAsia="Calibri"/>
          <w:sz w:val="16"/>
        </w:rPr>
        <w:t xml:space="preserve"> </w:t>
      </w:r>
      <w:r w:rsidRPr="00D91EBE">
        <w:rPr>
          <w:rFonts w:eastAsia="Calibri"/>
          <w:u w:val="single"/>
        </w:rPr>
        <w:t>the breakdown of</w:t>
      </w:r>
      <w:r w:rsidRPr="00D91EBE">
        <w:rPr>
          <w:rFonts w:eastAsia="Calibri"/>
          <w:b/>
          <w:u w:val="single"/>
        </w:rPr>
        <w:t xml:space="preserve"> </w:t>
      </w:r>
      <w:r w:rsidRPr="00D91EBE">
        <w:rPr>
          <w:rFonts w:eastAsia="Calibri"/>
          <w:sz w:val="16"/>
        </w:rPr>
        <w:t xml:space="preserve">global </w:t>
      </w:r>
      <w:r w:rsidRPr="00D91EBE">
        <w:rPr>
          <w:rFonts w:eastAsia="Calibri"/>
          <w:u w:val="single"/>
        </w:rPr>
        <w:t xml:space="preserve">civilization </w:t>
      </w:r>
      <w:r w:rsidRPr="00E74529">
        <w:rPr>
          <w:rFonts w:eastAsia="Calibri"/>
          <w:highlight w:val="cyan"/>
          <w:u w:val="single"/>
        </w:rPr>
        <w:t>is</w:t>
      </w:r>
      <w:r w:rsidRPr="00D91EBE">
        <w:rPr>
          <w:rFonts w:eastAsia="Calibri"/>
          <w:u w:val="single"/>
        </w:rPr>
        <w:t>,</w:t>
      </w:r>
      <w:r w:rsidRPr="00D91EBE">
        <w:rPr>
          <w:rFonts w:eastAsia="Calibri"/>
          <w:sz w:val="16"/>
        </w:rPr>
        <w:t xml:space="preserve"> from the perspective of humanity as a whole, </w:t>
      </w:r>
      <w:r w:rsidRPr="00E74529">
        <w:rPr>
          <w:rStyle w:val="StyleUnderline"/>
          <w:highlight w:val="cyan"/>
        </w:rPr>
        <w:t>a</w:t>
      </w:r>
      <w:r w:rsidRPr="00CA17F1">
        <w:t xml:space="preserve"> </w:t>
      </w:r>
      <w:r w:rsidRPr="00CA17F1">
        <w:rPr>
          <w:sz w:val="16"/>
        </w:rPr>
        <w:t>potentially</w:t>
      </w:r>
      <w:r w:rsidRPr="00D91EBE">
        <w:rPr>
          <w:rFonts w:eastAsia="Calibri"/>
          <w:sz w:val="16"/>
          <w:u w:val="single"/>
        </w:rPr>
        <w:t xml:space="preserve"> </w:t>
      </w:r>
      <w:r w:rsidRPr="00E74529">
        <w:rPr>
          <w:rStyle w:val="Emphasis"/>
          <w:highlight w:val="cyan"/>
        </w:rPr>
        <w:t>recoverable</w:t>
      </w:r>
      <w:r w:rsidRPr="00D74413">
        <w:rPr>
          <w:rStyle w:val="Emphasis"/>
        </w:rPr>
        <w:t xml:space="preserve"> </w:t>
      </w:r>
      <w:r w:rsidRPr="00E74529">
        <w:rPr>
          <w:rStyle w:val="Emphasis"/>
          <w:highlight w:val="cyan"/>
        </w:rPr>
        <w:t>setback</w:t>
      </w:r>
      <w:r w:rsidRPr="00D91EBE">
        <w:rPr>
          <w:rFonts w:eastAsia="Calibri"/>
          <w:u w:val="single"/>
        </w:rPr>
        <w:t>:</w:t>
      </w:r>
      <w:r w:rsidRPr="00D91EBE">
        <w:rPr>
          <w:rFonts w:eastAsia="Calibri"/>
          <w:sz w:val="16"/>
        </w:rPr>
        <w:t xml:space="preserve"> a giant massacre for man, </w:t>
      </w:r>
      <w:r w:rsidRPr="00D74413">
        <w:rPr>
          <w:rStyle w:val="Emphasis"/>
        </w:rPr>
        <w:t>a small misstep for mankind.</w:t>
      </w:r>
    </w:p>
    <w:p w14:paraId="38A08BFA" w14:textId="67E7DEAA" w:rsidR="00C82C16" w:rsidRDefault="00344E56" w:rsidP="00C82C16">
      <w:pPr>
        <w:pStyle w:val="Heading3"/>
        <w:rPr>
          <w:rFonts w:eastAsia="Calibri"/>
        </w:rPr>
      </w:pPr>
      <w:r>
        <w:t>Impact---A2: Russia/US War</w:t>
      </w:r>
      <w:r w:rsidR="00C82C16">
        <w:rPr>
          <w:rFonts w:eastAsia="Calibri"/>
        </w:rPr>
        <w:t>---A2: Accidents</w:t>
      </w:r>
    </w:p>
    <w:p w14:paraId="0226C46D" w14:textId="77777777" w:rsidR="00C82C16" w:rsidRDefault="00C82C16" w:rsidP="00C82C16">
      <w:pPr>
        <w:pStyle w:val="Heading4"/>
      </w:pPr>
      <w:r>
        <w:t>No accidental US-Russia war---</w:t>
      </w:r>
      <w:r w:rsidRPr="0041591D">
        <w:rPr>
          <w:u w:val="single"/>
        </w:rPr>
        <w:t>multiple checks exist</w:t>
      </w:r>
      <w:r>
        <w:t xml:space="preserve"> and your authors are </w:t>
      </w:r>
      <w:r w:rsidRPr="00354A33">
        <w:rPr>
          <w:u w:val="single"/>
        </w:rPr>
        <w:t>neo-conservative hacks</w:t>
      </w:r>
      <w:r>
        <w:t xml:space="preserve"> </w:t>
      </w:r>
    </w:p>
    <w:p w14:paraId="244A2B78" w14:textId="77777777" w:rsidR="00C82C16" w:rsidRDefault="00C82C16" w:rsidP="00C82C16">
      <w:r>
        <w:t>---</w:t>
      </w:r>
      <w:r w:rsidRPr="0041591D">
        <w:t>MAD</w:t>
      </w:r>
      <w:r>
        <w:t xml:space="preserve"> cause duh</w:t>
      </w:r>
    </w:p>
    <w:p w14:paraId="4C7251F8" w14:textId="77777777" w:rsidR="00C82C16" w:rsidRDefault="00C82C16" w:rsidP="00C82C16">
      <w:r>
        <w:t>---</w:t>
      </w:r>
      <w:r w:rsidRPr="0041591D">
        <w:rPr>
          <w:u w:val="single"/>
        </w:rPr>
        <w:t>Retaliatory response</w:t>
      </w:r>
      <w:r>
        <w:t xml:space="preserve"> would be </w:t>
      </w:r>
      <w:r w:rsidRPr="0041591D">
        <w:rPr>
          <w:u w:val="single"/>
        </w:rPr>
        <w:t>devastating</w:t>
      </w:r>
      <w:r>
        <w:t xml:space="preserve"> for Russia</w:t>
      </w:r>
    </w:p>
    <w:p w14:paraId="58BF6A7D" w14:textId="77777777" w:rsidR="00C82C16" w:rsidRDefault="00C82C16" w:rsidP="00C82C16">
      <w:r>
        <w:t xml:space="preserve">---Military industrial complex </w:t>
      </w:r>
      <w:r w:rsidRPr="0041591D">
        <w:rPr>
          <w:u w:val="single"/>
        </w:rPr>
        <w:t>pressure</w:t>
      </w:r>
      <w:r>
        <w:t xml:space="preserve"> to not go nuclear </w:t>
      </w:r>
    </w:p>
    <w:p w14:paraId="42651D9E" w14:textId="77777777" w:rsidR="00C82C16" w:rsidRDefault="00C82C16" w:rsidP="00C82C16">
      <w:r>
        <w:t xml:space="preserve">---Their ev = </w:t>
      </w:r>
      <w:r w:rsidRPr="0041591D">
        <w:rPr>
          <w:u w:val="single"/>
        </w:rPr>
        <w:t>neo-conservative hacks</w:t>
      </w:r>
      <w:r>
        <w:t xml:space="preserve"> who have </w:t>
      </w:r>
      <w:r w:rsidRPr="0041591D">
        <w:rPr>
          <w:u w:val="single"/>
        </w:rPr>
        <w:t>incentive</w:t>
      </w:r>
      <w:r>
        <w:t xml:space="preserve"> to exaggerate impacts</w:t>
      </w:r>
    </w:p>
    <w:p w14:paraId="3C2E18EE" w14:textId="77777777" w:rsidR="00C82C16" w:rsidRDefault="00C82C16" w:rsidP="00C82C16">
      <w:r>
        <w:t>---Russia doesn’t perceive border build-up as a significant threat</w:t>
      </w:r>
    </w:p>
    <w:p w14:paraId="4F7F36D4" w14:textId="77777777" w:rsidR="00C82C16" w:rsidRPr="006A4546" w:rsidRDefault="00C82C16" w:rsidP="00C82C16">
      <w:r>
        <w:t xml:space="preserve">---Direct </w:t>
      </w:r>
      <w:r w:rsidRPr="0041591D">
        <w:rPr>
          <w:u w:val="single"/>
        </w:rPr>
        <w:t>emergency phone-lines</w:t>
      </w:r>
      <w:r>
        <w:t xml:space="preserve"> prevent miscalc </w:t>
      </w:r>
    </w:p>
    <w:p w14:paraId="5E675115" w14:textId="77777777" w:rsidR="00C82C16" w:rsidRDefault="00C82C16" w:rsidP="00C82C16">
      <w:r w:rsidRPr="0007008E">
        <w:rPr>
          <w:rStyle w:val="Style13ptBold"/>
        </w:rPr>
        <w:t xml:space="preserve">Pieraccini 16 </w:t>
      </w:r>
      <w:r>
        <w:t>– Federico Pieraccini, Military analyst who writes for Russian Insider, specializes in international relations and Russia foreign policy, Nuclear War Is Not on the Table – Because It Makes No Sense, June 10</w:t>
      </w:r>
      <w:r w:rsidRPr="0007008E">
        <w:rPr>
          <w:vertAlign w:val="superscript"/>
        </w:rPr>
        <w:t>th</w:t>
      </w:r>
      <w:r>
        <w:t xml:space="preserve">, 2016, </w:t>
      </w:r>
      <w:hyperlink r:id="rId176" w:history="1">
        <w:r w:rsidRPr="008E70C9">
          <w:rPr>
            <w:rStyle w:val="Hyperlink"/>
          </w:rPr>
          <w:t>http://www.strategic-culture.org/news/2016/06/10/nuclear-war-not-table-because-makes-no-sense.html</w:t>
        </w:r>
      </w:hyperlink>
    </w:p>
    <w:p w14:paraId="3C9E8C50" w14:textId="77777777" w:rsidR="00C82C16" w:rsidRPr="0007008E" w:rsidRDefault="00C82C16" w:rsidP="00C82C16"/>
    <w:p w14:paraId="2979B24E" w14:textId="77777777" w:rsidR="00C82C16" w:rsidRPr="00110E1E" w:rsidRDefault="00C82C16" w:rsidP="00C82C16">
      <w:pPr>
        <w:rPr>
          <w:sz w:val="14"/>
        </w:rPr>
      </w:pPr>
      <w:r w:rsidRPr="00110E1E">
        <w:rPr>
          <w:sz w:val="14"/>
        </w:rPr>
        <w:t xml:space="preserve">Important personalities in alternative </w:t>
      </w:r>
      <w:r w:rsidRPr="00E251F9">
        <w:rPr>
          <w:rStyle w:val="StyleUnderline"/>
          <w:highlight w:val="cyan"/>
        </w:rPr>
        <w:t>news</w:t>
      </w:r>
      <w:r w:rsidRPr="00110E1E">
        <w:rPr>
          <w:sz w:val="14"/>
        </w:rPr>
        <w:t xml:space="preserve">, or the counter-narrative, have </w:t>
      </w:r>
      <w:r w:rsidRPr="00E251F9">
        <w:rPr>
          <w:rStyle w:val="StyleUnderline"/>
          <w:highlight w:val="cyan"/>
        </w:rPr>
        <w:t>spill</w:t>
      </w:r>
      <w:r w:rsidRPr="00110E1E">
        <w:rPr>
          <w:sz w:val="14"/>
        </w:rPr>
        <w:t xml:space="preserve">ed </w:t>
      </w:r>
      <w:r w:rsidRPr="00E251F9">
        <w:rPr>
          <w:rStyle w:val="StyleUnderline"/>
          <w:highlight w:val="cyan"/>
        </w:rPr>
        <w:t>a lot of ink</w:t>
      </w:r>
      <w:r w:rsidRPr="00110E1E">
        <w:rPr>
          <w:sz w:val="14"/>
        </w:rPr>
        <w:t xml:space="preserve"> recently </w:t>
      </w:r>
      <w:r w:rsidRPr="00E251F9">
        <w:rPr>
          <w:rStyle w:val="StyleUnderline"/>
          <w:highlight w:val="cyan"/>
        </w:rPr>
        <w:t>on</w:t>
      </w:r>
      <w:r w:rsidRPr="00110E1E">
        <w:rPr>
          <w:sz w:val="14"/>
        </w:rPr>
        <w:t xml:space="preserve"> the imminent </w:t>
      </w:r>
      <w:r w:rsidRPr="00E251F9">
        <w:rPr>
          <w:rStyle w:val="StyleUnderline"/>
          <w:highlight w:val="cyan"/>
        </w:rPr>
        <w:t>possibility</w:t>
      </w:r>
      <w:r w:rsidRPr="00110E1E">
        <w:rPr>
          <w:sz w:val="14"/>
        </w:rPr>
        <w:t xml:space="preserve"> </w:t>
      </w:r>
      <w:r w:rsidRPr="00E251F9">
        <w:rPr>
          <w:rStyle w:val="StyleUnderline"/>
          <w:highlight w:val="cyan"/>
        </w:rPr>
        <w:t>of</w:t>
      </w:r>
      <w:r w:rsidRPr="00110E1E">
        <w:rPr>
          <w:sz w:val="14"/>
        </w:rPr>
        <w:t xml:space="preserve"> </w:t>
      </w:r>
      <w:r w:rsidRPr="00E251F9">
        <w:rPr>
          <w:rStyle w:val="StyleUnderline"/>
          <w:highlight w:val="cyan"/>
        </w:rPr>
        <w:t>nuclear war between the US and Russia</w:t>
      </w:r>
      <w:r w:rsidRPr="00110E1E">
        <w:rPr>
          <w:sz w:val="14"/>
        </w:rPr>
        <w:t>.</w:t>
      </w:r>
    </w:p>
    <w:p w14:paraId="3CBA1AA0" w14:textId="77777777" w:rsidR="00C82C16" w:rsidRPr="00110E1E" w:rsidRDefault="00C82C16" w:rsidP="00C82C16">
      <w:pPr>
        <w:rPr>
          <w:sz w:val="14"/>
        </w:rPr>
      </w:pPr>
      <w:r w:rsidRPr="00110E1E">
        <w:rPr>
          <w:sz w:val="14"/>
        </w:rPr>
        <w:t>Before considering the issue more closely, it is essential to clarify certain basic principles on which we should all agree as a premise for this analysis.</w:t>
      </w:r>
    </w:p>
    <w:p w14:paraId="4A9C401F" w14:textId="77777777" w:rsidR="00C82C16" w:rsidRPr="00110E1E" w:rsidRDefault="00C82C16" w:rsidP="00C82C16">
      <w:pPr>
        <w:rPr>
          <w:sz w:val="14"/>
        </w:rPr>
      </w:pPr>
      <w:r w:rsidRPr="00110E1E">
        <w:rPr>
          <w:sz w:val="14"/>
        </w:rPr>
        <w:t>(a) Russia will never allow any country to make it a victim of such a situation as a world war, condemning its citizens to suffer tens of millions of deaths.</w:t>
      </w:r>
    </w:p>
    <w:p w14:paraId="6754B07D" w14:textId="77777777" w:rsidR="00C82C16" w:rsidRPr="00110E1E" w:rsidRDefault="00C82C16" w:rsidP="00C82C16">
      <w:pPr>
        <w:rPr>
          <w:sz w:val="14"/>
        </w:rPr>
      </w:pPr>
      <w:r w:rsidRPr="00110E1E">
        <w:rPr>
          <w:sz w:val="14"/>
        </w:rPr>
        <w:t>(b) The United States does not have the slightest idea of what it means to lose millions of fellow citizens in an armed conflict. Except for Pearl Harbour, Americans have never fought or seen the devastation of a domestic war against a peer competitor.</w:t>
      </w:r>
    </w:p>
    <w:p w14:paraId="37039356" w14:textId="77777777" w:rsidR="00C82C16" w:rsidRPr="00110E1E" w:rsidRDefault="00C82C16" w:rsidP="00C82C16">
      <w:pPr>
        <w:rPr>
          <w:sz w:val="14"/>
        </w:rPr>
      </w:pPr>
      <w:r w:rsidRPr="00110E1E">
        <w:rPr>
          <w:sz w:val="14"/>
        </w:rPr>
        <w:t>(c) Since the collapse of the USSR, NATO has lost its reason for existence. If it has continued to fuel the spending spree of the American military-industrial complex, it is because it has managed to artfully conjure various bogeymen (intercontinental missiles, imaginary enemies, “rogue states”) over the past 25 years, thanks to the connivance of the corrupt mainstream media lies and deception.</w:t>
      </w:r>
    </w:p>
    <w:p w14:paraId="1F38219C" w14:textId="77777777" w:rsidR="00C82C16" w:rsidRPr="00110E1E" w:rsidRDefault="00C82C16" w:rsidP="00C82C16">
      <w:pPr>
        <w:rPr>
          <w:sz w:val="14"/>
        </w:rPr>
      </w:pPr>
      <w:r w:rsidRPr="00110E1E">
        <w:rPr>
          <w:sz w:val="14"/>
        </w:rPr>
        <w:t>(d) There is no missile shield that is capable of neutralizing with 100% accuracy a nuclear attack (of any kind, that is first strike, second strike, pre-emptive or response/retaliation). The S-400, Aegis, S-500, THAAD, and Patriot air-defense systems can all be saturated with a torrent of decoys to safeguard the nuclear-armed missiles.</w:t>
      </w:r>
    </w:p>
    <w:p w14:paraId="476E2F92" w14:textId="77777777" w:rsidR="00C82C16" w:rsidRPr="00110E1E" w:rsidRDefault="00C82C16" w:rsidP="00C82C16">
      <w:pPr>
        <w:rPr>
          <w:sz w:val="14"/>
        </w:rPr>
      </w:pPr>
      <w:r w:rsidRPr="00110E1E">
        <w:rPr>
          <w:sz w:val="14"/>
        </w:rPr>
        <w:t>Having agreed on the above, then what is the most likely scenario?</w:t>
      </w:r>
    </w:p>
    <w:p w14:paraId="6923BBF8" w14:textId="77777777" w:rsidR="00C82C16" w:rsidRPr="00110E1E" w:rsidRDefault="00C82C16" w:rsidP="00C82C16">
      <w:pPr>
        <w:rPr>
          <w:sz w:val="14"/>
        </w:rPr>
      </w:pPr>
      <w:r w:rsidRPr="00E251F9">
        <w:rPr>
          <w:rStyle w:val="StyleUnderline"/>
          <w:highlight w:val="cyan"/>
        </w:rPr>
        <w:t xml:space="preserve">It is important not to </w:t>
      </w:r>
      <w:r w:rsidRPr="00E251F9">
        <w:rPr>
          <w:rStyle w:val="Emphasis"/>
          <w:highlight w:val="cyan"/>
        </w:rPr>
        <w:t>underestimate</w:t>
      </w:r>
      <w:r w:rsidRPr="00110E1E">
        <w:rPr>
          <w:sz w:val="14"/>
        </w:rPr>
        <w:t xml:space="preserve"> </w:t>
      </w:r>
      <w:r w:rsidRPr="00BE0AEE">
        <w:rPr>
          <w:rStyle w:val="StyleUnderline"/>
        </w:rPr>
        <w:t>the obvious and fundamental importance that humanity places on the strategic balance arising from so-called</w:t>
      </w:r>
      <w:r w:rsidRPr="00110E1E">
        <w:rPr>
          <w:sz w:val="14"/>
        </w:rPr>
        <w:t xml:space="preserve"> “</w:t>
      </w:r>
      <w:r w:rsidRPr="00E251F9">
        <w:rPr>
          <w:rStyle w:val="Emphasis"/>
          <w:highlight w:val="cyan"/>
        </w:rPr>
        <w:t>MAD</w:t>
      </w:r>
      <w:r w:rsidRPr="00110E1E">
        <w:rPr>
          <w:sz w:val="14"/>
        </w:rPr>
        <w:t>” (</w:t>
      </w:r>
      <w:r w:rsidRPr="00BE0AEE">
        <w:rPr>
          <w:rStyle w:val="StyleUnderline"/>
        </w:rPr>
        <w:t>Mutually Assured Destruction</w:t>
      </w:r>
      <w:r w:rsidRPr="00110E1E">
        <w:rPr>
          <w:sz w:val="14"/>
        </w:rPr>
        <w:t>). According to our trusted analysts, it is precisely the disturbance of this delicate balance that could lead to the real threat of war between NATO and Russia.</w:t>
      </w:r>
    </w:p>
    <w:p w14:paraId="1AEF0152" w14:textId="77777777" w:rsidR="00C82C16" w:rsidRPr="006B2DBC" w:rsidRDefault="00C82C16" w:rsidP="00C82C16">
      <w:pPr>
        <w:rPr>
          <w:u w:val="single"/>
        </w:rPr>
      </w:pPr>
      <w:r w:rsidRPr="00110E1E">
        <w:rPr>
          <w:sz w:val="14"/>
        </w:rPr>
        <w:t xml:space="preserve">The question to ask is the following. </w:t>
      </w:r>
      <w:r w:rsidRPr="00BE0AEE">
        <w:rPr>
          <w:rStyle w:val="StyleUnderline"/>
        </w:rPr>
        <w:t>Is it really possible to decisively alter MAD? The short answer is, no</w:t>
      </w:r>
      <w:r w:rsidRPr="00110E1E">
        <w:rPr>
          <w:sz w:val="14"/>
        </w:rPr>
        <w:t xml:space="preserve">. As already explained in point (d), </w:t>
      </w:r>
      <w:r w:rsidRPr="00E251F9">
        <w:rPr>
          <w:rStyle w:val="StyleUnderline"/>
          <w:highlight w:val="cyan"/>
        </w:rPr>
        <w:t xml:space="preserve">there is </w:t>
      </w:r>
      <w:r w:rsidRPr="00E251F9">
        <w:rPr>
          <w:rStyle w:val="Emphasis"/>
          <w:highlight w:val="cyan"/>
        </w:rPr>
        <w:t>no chance</w:t>
      </w:r>
      <w:r w:rsidRPr="00BE0AEE">
        <w:rPr>
          <w:rStyle w:val="StyleUnderline"/>
        </w:rPr>
        <w:t xml:space="preserve"> now, and probably will not be in the future, where </w:t>
      </w:r>
      <w:r w:rsidRPr="006B2DBC">
        <w:rPr>
          <w:rStyle w:val="StyleUnderline"/>
        </w:rPr>
        <w:t>a state can</w:t>
      </w:r>
      <w:r w:rsidRPr="00BE0AEE">
        <w:rPr>
          <w:rStyle w:val="StyleUnderline"/>
        </w:rPr>
        <w:t xml:space="preserve"> hope </w:t>
      </w:r>
      <w:r w:rsidRPr="00E251F9">
        <w:rPr>
          <w:rStyle w:val="StyleUnderline"/>
          <w:highlight w:val="cyan"/>
        </w:rPr>
        <w:t>to</w:t>
      </w:r>
      <w:r w:rsidRPr="00BE0AEE">
        <w:rPr>
          <w:rStyle w:val="StyleUnderline"/>
        </w:rPr>
        <w:t xml:space="preserve"> </w:t>
      </w:r>
      <w:r w:rsidRPr="006B2DBC">
        <w:rPr>
          <w:rStyle w:val="StyleUnderline"/>
        </w:rPr>
        <w:t>carry out a</w:t>
      </w:r>
      <w:r w:rsidRPr="00BE0AEE">
        <w:rPr>
          <w:rStyle w:val="StyleUnderline"/>
        </w:rPr>
        <w:t xml:space="preserve"> nuclear </w:t>
      </w:r>
      <w:r w:rsidRPr="00E251F9">
        <w:rPr>
          <w:rStyle w:val="StyleUnderline"/>
          <w:highlight w:val="cyan"/>
        </w:rPr>
        <w:t>attack</w:t>
      </w:r>
      <w:r w:rsidRPr="00BE0AEE">
        <w:rPr>
          <w:rStyle w:val="StyleUnderline"/>
        </w:rPr>
        <w:t xml:space="preserve"> </w:t>
      </w:r>
      <w:r w:rsidRPr="00E251F9">
        <w:rPr>
          <w:rStyle w:val="StyleUnderline"/>
          <w:highlight w:val="cyan"/>
        </w:rPr>
        <w:t>without</w:t>
      </w:r>
      <w:r w:rsidRPr="00BE0AEE">
        <w:rPr>
          <w:rStyle w:val="StyleUnderline"/>
        </w:rPr>
        <w:t xml:space="preserve"> receiving </w:t>
      </w:r>
      <w:r w:rsidRPr="00E251F9">
        <w:rPr>
          <w:rStyle w:val="StyleUnderline"/>
          <w:highlight w:val="cyan"/>
        </w:rPr>
        <w:t xml:space="preserve">a </w:t>
      </w:r>
      <w:r w:rsidRPr="00E251F9">
        <w:rPr>
          <w:rStyle w:val="Emphasis"/>
          <w:highlight w:val="cyan"/>
        </w:rPr>
        <w:t>retaliatory response</w:t>
      </w:r>
      <w:r w:rsidRPr="00BE0AEE">
        <w:rPr>
          <w:rStyle w:val="StyleUnderline"/>
        </w:rPr>
        <w:t xml:space="preserve"> from a </w:t>
      </w:r>
      <w:r w:rsidRPr="00BE0AEE">
        <w:rPr>
          <w:rStyle w:val="Emphasis"/>
        </w:rPr>
        <w:t>nuclear-armed opponent.</w:t>
      </w:r>
    </w:p>
    <w:p w14:paraId="5E1273AA" w14:textId="77777777" w:rsidR="00C82C16" w:rsidRPr="006B2DBC" w:rsidRDefault="00C82C16" w:rsidP="00C82C16">
      <w:pPr>
        <w:rPr>
          <w:b/>
          <w:iCs/>
          <w:u w:val="single"/>
          <w:bdr w:val="single" w:sz="8" w:space="0" w:color="auto"/>
        </w:rPr>
      </w:pPr>
      <w:r>
        <w:rPr>
          <w:rStyle w:val="Emphasis"/>
        </w:rPr>
        <w:t xml:space="preserve">Relax – it ain’t gonna happen. </w:t>
      </w:r>
    </w:p>
    <w:p w14:paraId="04EC288A" w14:textId="77777777" w:rsidR="00C82C16" w:rsidRPr="00110E1E" w:rsidRDefault="00C82C16" w:rsidP="00C82C16">
      <w:pPr>
        <w:rPr>
          <w:sz w:val="14"/>
        </w:rPr>
      </w:pPr>
      <w:r w:rsidRPr="00110E1E">
        <w:rPr>
          <w:sz w:val="14"/>
        </w:rPr>
        <w:t>Logic then leads us to ask a simple question: What purpose does this chatter over the supposed nullification of MAD, thanks to the missile shield in Europe that gives an alleged advantage to Washington, serve? The Kremlin has vehemently denounced this NATO effort, well aware of the psychological pressure that this move is meant to place on them. And this is the only tangible benefit NATO could derive from this, this psychological pressure of an existential threat hanging over the Russians. It is yet another infamous attempt by Washington to play with fire without getting burned.</w:t>
      </w:r>
    </w:p>
    <w:p w14:paraId="72DBD932" w14:textId="77777777" w:rsidR="00C82C16" w:rsidRPr="00110E1E" w:rsidRDefault="00C82C16" w:rsidP="00C82C16">
      <w:pPr>
        <w:rPr>
          <w:sz w:val="14"/>
        </w:rPr>
      </w:pPr>
      <w:r w:rsidRPr="00110E1E">
        <w:rPr>
          <w:sz w:val="14"/>
        </w:rPr>
        <w:t>Observing Moscow’s response to this continued aggression is a key issue in understanding the balance of power between superpowers. Although seeking to upset the strategic balance of MAD is misguided, NATO’s intention nevertheless remains to invalidate MAD, casting aside humanity’s most important safety guarantee.</w:t>
      </w:r>
    </w:p>
    <w:p w14:paraId="772853AA" w14:textId="77777777" w:rsidR="00C82C16" w:rsidRPr="00110E1E" w:rsidRDefault="00C82C16" w:rsidP="00C82C16">
      <w:pPr>
        <w:rPr>
          <w:sz w:val="14"/>
        </w:rPr>
      </w:pPr>
      <w:r w:rsidRPr="00110E1E">
        <w:rPr>
          <w:sz w:val="14"/>
        </w:rPr>
        <w:t>A strong response from Moscow has been forthcoming, and this is what has developed over the last few months in particular: Iskander missiles in Europe; Russian ships in the Baltic, Mediterranean and Black Seas, all armed with Kalibr missiles that can carry nuclear warheads; radars able to identify and track objects from a distance of thousands of miles; and the S-300/400/500 missile defense systems. It seems clear that Moscow has manifold possibilities before it as well as the actual ability to actively disabuse any misguided attempt to alter the balance enshrined in MAD.</w:t>
      </w:r>
    </w:p>
    <w:p w14:paraId="611E8E60" w14:textId="77777777" w:rsidR="00C82C16" w:rsidRPr="00110E1E" w:rsidRDefault="00C82C16" w:rsidP="00C82C16">
      <w:pPr>
        <w:rPr>
          <w:sz w:val="14"/>
        </w:rPr>
      </w:pPr>
      <w:r w:rsidRPr="00110E1E">
        <w:rPr>
          <w:sz w:val="14"/>
        </w:rPr>
        <w:t xml:space="preserve">Having established the principle that those </w:t>
      </w:r>
      <w:r w:rsidRPr="00BE0AEE">
        <w:rPr>
          <w:rStyle w:val="StyleUnderline"/>
        </w:rPr>
        <w:t>launching a nuclear attack should expect a symmetrical response</w:t>
      </w:r>
      <w:r w:rsidRPr="00110E1E">
        <w:rPr>
          <w:sz w:val="14"/>
        </w:rPr>
        <w:t xml:space="preserve">, </w:t>
      </w:r>
      <w:r w:rsidRPr="00BE0AEE">
        <w:rPr>
          <w:rStyle w:val="StyleUnderline"/>
        </w:rPr>
        <w:t>one wonders for what reason NATO &amp; Co would want to trigger such a cataclysm. Maybe to save the dollar from the true economic crisis that threatens to annihilate American hegemony</w:t>
      </w:r>
      <w:r w:rsidRPr="00110E1E">
        <w:rPr>
          <w:sz w:val="14"/>
        </w:rPr>
        <w:t xml:space="preserve">? </w:t>
      </w:r>
      <w:r w:rsidRPr="00BE0AEE">
        <w:rPr>
          <w:rStyle w:val="StyleUnderline"/>
        </w:rPr>
        <w:t xml:space="preserve">What wealth prospects could the oligarchs of Wall Street and the City of London ever have once their main partners </w:t>
      </w:r>
      <w:r w:rsidRPr="00110E1E">
        <w:rPr>
          <w:sz w:val="14"/>
        </w:rPr>
        <w:t xml:space="preserve">(Europeans, Americans, Russians, Chinese) </w:t>
      </w:r>
      <w:r w:rsidRPr="006B2DBC">
        <w:rPr>
          <w:rStyle w:val="StyleUnderline"/>
        </w:rPr>
        <w:t>are reduced to ashes?</w:t>
      </w:r>
      <w:r w:rsidRPr="00110E1E">
        <w:rPr>
          <w:sz w:val="14"/>
        </w:rPr>
        <w:t xml:space="preserve"> </w:t>
      </w:r>
      <w:r w:rsidRPr="006B2DBC">
        <w:rPr>
          <w:rStyle w:val="StyleUnderline"/>
        </w:rPr>
        <w:t>Who would obtain an advantage from a lethal exchange of nuclear weapons between NATO and Russia?</w:t>
      </w:r>
      <w:r w:rsidRPr="00110E1E">
        <w:rPr>
          <w:sz w:val="14"/>
        </w:rPr>
        <w:t xml:space="preserve"> </w:t>
      </w:r>
      <w:r w:rsidRPr="006B2DBC">
        <w:rPr>
          <w:rStyle w:val="Emphasis"/>
        </w:rPr>
        <w:t>Let’s be honest: nobody</w:t>
      </w:r>
      <w:r w:rsidRPr="00110E1E">
        <w:rPr>
          <w:sz w:val="14"/>
        </w:rPr>
        <w:t>. All those who claim to the contrary have not examined the issue seriously enough.</w:t>
      </w:r>
    </w:p>
    <w:p w14:paraId="6C48EF2F" w14:textId="77777777" w:rsidR="00C82C16" w:rsidRPr="00110E1E" w:rsidRDefault="00C82C16" w:rsidP="00C82C16">
      <w:pPr>
        <w:rPr>
          <w:sz w:val="14"/>
        </w:rPr>
      </w:pPr>
      <w:r w:rsidRPr="00BE0AEE">
        <w:rPr>
          <w:rStyle w:val="StyleUnderline"/>
        </w:rPr>
        <w:t>I would like to bring to the attention of the kind reader some issues that we often take for granted. The real industrial profit for the military industrial complex, working hand in glove with Wall Street and London, stems from the preparation for war: spending on research, development, manufacture, stretching costs, inflating them and extorting as much money as possible from the government and the American taxpayers. This is the basic guideline for American military spending doctrine</w:t>
      </w:r>
      <w:r w:rsidRPr="00110E1E">
        <w:rPr>
          <w:sz w:val="14"/>
        </w:rPr>
        <w:t xml:space="preserve">. </w:t>
      </w:r>
      <w:r w:rsidRPr="00E251F9">
        <w:rPr>
          <w:rStyle w:val="StyleUnderline"/>
          <w:highlight w:val="cyan"/>
        </w:rPr>
        <w:t>Do you think</w:t>
      </w:r>
      <w:r w:rsidRPr="00110E1E">
        <w:rPr>
          <w:sz w:val="14"/>
        </w:rPr>
        <w:t xml:space="preserve"> </w:t>
      </w:r>
      <w:r w:rsidRPr="00BE0AEE">
        <w:rPr>
          <w:rStyle w:val="StyleUnderline"/>
        </w:rPr>
        <w:t xml:space="preserve">that Raytheon and </w:t>
      </w:r>
      <w:r w:rsidRPr="00E251F9">
        <w:rPr>
          <w:rStyle w:val="StyleUnderline"/>
          <w:highlight w:val="cyan"/>
        </w:rPr>
        <w:t>Boeing</w:t>
      </w:r>
      <w:r w:rsidRPr="00110E1E">
        <w:rPr>
          <w:sz w:val="14"/>
        </w:rPr>
        <w:t xml:space="preserve"> </w:t>
      </w:r>
      <w:r w:rsidRPr="00E251F9">
        <w:rPr>
          <w:rStyle w:val="StyleUnderline"/>
          <w:highlight w:val="cyan"/>
        </w:rPr>
        <w:t>would derive</w:t>
      </w:r>
      <w:r w:rsidRPr="00110E1E">
        <w:rPr>
          <w:sz w:val="14"/>
        </w:rPr>
        <w:t xml:space="preserve"> </w:t>
      </w:r>
      <w:r w:rsidRPr="00BE0AEE">
        <w:rPr>
          <w:rStyle w:val="StyleUnderline"/>
        </w:rPr>
        <w:t>higher</w:t>
      </w:r>
      <w:r w:rsidRPr="00110E1E">
        <w:rPr>
          <w:sz w:val="14"/>
        </w:rPr>
        <w:t xml:space="preserve"> </w:t>
      </w:r>
      <w:r w:rsidRPr="00E251F9">
        <w:rPr>
          <w:rStyle w:val="StyleUnderline"/>
          <w:highlight w:val="cyan"/>
        </w:rPr>
        <w:t>profits</w:t>
      </w:r>
      <w:r w:rsidRPr="00110E1E">
        <w:rPr>
          <w:sz w:val="14"/>
        </w:rPr>
        <w:t xml:space="preserve"> </w:t>
      </w:r>
      <w:r w:rsidRPr="00E251F9">
        <w:rPr>
          <w:rStyle w:val="StyleUnderline"/>
          <w:highlight w:val="cyan"/>
        </w:rPr>
        <w:t>from a nuclear exchange</w:t>
      </w:r>
      <w:r w:rsidRPr="00110E1E">
        <w:rPr>
          <w:sz w:val="14"/>
        </w:rPr>
        <w:t xml:space="preserve"> </w:t>
      </w:r>
      <w:r w:rsidRPr="00BE0AEE">
        <w:rPr>
          <w:rStyle w:val="StyleUnderline"/>
        </w:rPr>
        <w:t>with tens of millions of deaths</w:t>
      </w:r>
      <w:r w:rsidRPr="00E251F9">
        <w:rPr>
          <w:rStyle w:val="StyleUnderline"/>
          <w:highlight w:val="cyan"/>
        </w:rPr>
        <w:t>?</w:t>
      </w:r>
      <w:r w:rsidRPr="00110E1E">
        <w:rPr>
          <w:sz w:val="14"/>
        </w:rPr>
        <w:t xml:space="preserve"> </w:t>
      </w:r>
      <w:r w:rsidRPr="00E251F9">
        <w:rPr>
          <w:rStyle w:val="Emphasis"/>
          <w:highlight w:val="cyan"/>
        </w:rPr>
        <w:t>Unlikely</w:t>
      </w:r>
      <w:r w:rsidRPr="00110E1E">
        <w:rPr>
          <w:sz w:val="14"/>
        </w:rPr>
        <w:t xml:space="preserve">, least of all </w:t>
      </w:r>
      <w:r w:rsidRPr="006B2DBC">
        <w:rPr>
          <w:rStyle w:val="StyleUnderline"/>
        </w:rPr>
        <w:t>because</w:t>
      </w:r>
      <w:r w:rsidRPr="00110E1E">
        <w:rPr>
          <w:sz w:val="14"/>
        </w:rPr>
        <w:t xml:space="preserve"> </w:t>
      </w:r>
      <w:r w:rsidRPr="00E251F9">
        <w:rPr>
          <w:rStyle w:val="StyleUnderline"/>
          <w:highlight w:val="cyan"/>
        </w:rPr>
        <w:t>those who finance them</w:t>
      </w:r>
      <w:r w:rsidRPr="00110E1E">
        <w:rPr>
          <w:sz w:val="14"/>
        </w:rPr>
        <w:t xml:space="preserve"> (common citizens paying taxes) </w:t>
      </w:r>
      <w:r w:rsidRPr="00E251F9">
        <w:rPr>
          <w:rStyle w:val="StyleUnderline"/>
          <w:highlight w:val="cyan"/>
        </w:rPr>
        <w:t>would</w:t>
      </w:r>
      <w:r w:rsidRPr="00110E1E">
        <w:rPr>
          <w:sz w:val="14"/>
        </w:rPr>
        <w:t xml:space="preserve"> themselves </w:t>
      </w:r>
      <w:r w:rsidRPr="00E251F9">
        <w:rPr>
          <w:rStyle w:val="StyleUnderline"/>
          <w:highlight w:val="cyan"/>
        </w:rPr>
        <w:t>be</w:t>
      </w:r>
      <w:r w:rsidRPr="00110E1E">
        <w:rPr>
          <w:sz w:val="14"/>
        </w:rPr>
        <w:t xml:space="preserve"> </w:t>
      </w:r>
      <w:r w:rsidRPr="006B2DBC">
        <w:rPr>
          <w:rStyle w:val="Emphasis"/>
        </w:rPr>
        <w:t xml:space="preserve">reduced to </w:t>
      </w:r>
      <w:r w:rsidRPr="00E251F9">
        <w:rPr>
          <w:rStyle w:val="Emphasis"/>
          <w:highlight w:val="cyan"/>
        </w:rPr>
        <w:t>ashes</w:t>
      </w:r>
      <w:r w:rsidRPr="00110E1E">
        <w:rPr>
          <w:sz w:val="14"/>
        </w:rPr>
        <w:t>.</w:t>
      </w:r>
    </w:p>
    <w:p w14:paraId="450CD702" w14:textId="77777777" w:rsidR="00C82C16" w:rsidRPr="00110E1E" w:rsidRDefault="00C82C16" w:rsidP="00C82C16">
      <w:pPr>
        <w:rPr>
          <w:sz w:val="14"/>
        </w:rPr>
      </w:pPr>
      <w:r w:rsidRPr="00110E1E">
        <w:rPr>
          <w:sz w:val="14"/>
        </w:rPr>
        <w:t xml:space="preserve">If a </w:t>
      </w:r>
      <w:r w:rsidRPr="00BE0AEE">
        <w:rPr>
          <w:rStyle w:val="Emphasis"/>
        </w:rPr>
        <w:t>nuclear exchange is not convenient for anyone</w:t>
      </w:r>
      <w:r w:rsidRPr="00110E1E">
        <w:rPr>
          <w:sz w:val="14"/>
        </w:rPr>
        <w:t>, and if MAD cannot be altered willy-nilly, then why does NATO continue to fan the flames, raising the scenario of thermonuclear conflict?</w:t>
      </w:r>
    </w:p>
    <w:p w14:paraId="18A14829" w14:textId="77777777" w:rsidR="00C82C16" w:rsidRPr="00110E1E" w:rsidRDefault="00C82C16" w:rsidP="00C82C16">
      <w:pPr>
        <w:rPr>
          <w:sz w:val="14"/>
        </w:rPr>
      </w:pPr>
      <w:r w:rsidRPr="00110E1E">
        <w:rPr>
          <w:sz w:val="14"/>
        </w:rPr>
        <w:t>Three main reasons:</w:t>
      </w:r>
    </w:p>
    <w:p w14:paraId="7E5A1DF7" w14:textId="77777777" w:rsidR="00C82C16" w:rsidRPr="00110E1E" w:rsidRDefault="00C82C16" w:rsidP="00C82C16">
      <w:pPr>
        <w:rPr>
          <w:sz w:val="14"/>
        </w:rPr>
      </w:pPr>
      <w:r w:rsidRPr="00110E1E">
        <w:rPr>
          <w:sz w:val="14"/>
        </w:rPr>
        <w:t>1. To intimidate Russia with the ridiculous hope that Moscow will step back from the global arena in which it has been playing the leading role in the last months and years.</w:t>
      </w:r>
    </w:p>
    <w:p w14:paraId="623C7B19" w14:textId="77777777" w:rsidR="00C82C16" w:rsidRPr="00110E1E" w:rsidRDefault="00C82C16" w:rsidP="00C82C16">
      <w:pPr>
        <w:rPr>
          <w:sz w:val="14"/>
        </w:rPr>
      </w:pPr>
      <w:r w:rsidRPr="00110E1E">
        <w:rPr>
          <w:sz w:val="14"/>
        </w:rPr>
        <w:t>2. The constant state of pre-alert as a harbinger of war for billion-dollar contracts for the US arms industry.</w:t>
      </w:r>
    </w:p>
    <w:p w14:paraId="454B5D5A" w14:textId="77777777" w:rsidR="00C82C16" w:rsidRPr="00110E1E" w:rsidRDefault="00C82C16" w:rsidP="00C82C16">
      <w:pPr>
        <w:rPr>
          <w:sz w:val="14"/>
        </w:rPr>
      </w:pPr>
      <w:r w:rsidRPr="00110E1E">
        <w:rPr>
          <w:sz w:val="14"/>
        </w:rPr>
        <w:t>3. Placing troops and weapons in distant countries is a way to project power and at the same time make those nations feel important within the Atlantic alliance (with the added benefit that these governments will provide lucrative contracts for the US defense industry)</w:t>
      </w:r>
    </w:p>
    <w:p w14:paraId="7749156A" w14:textId="77777777" w:rsidR="00C82C16" w:rsidRPr="00110E1E" w:rsidRDefault="00C82C16" w:rsidP="00C82C16">
      <w:pPr>
        <w:rPr>
          <w:sz w:val="14"/>
        </w:rPr>
      </w:pPr>
      <w:r w:rsidRPr="00110E1E">
        <w:rPr>
          <w:sz w:val="14"/>
        </w:rPr>
        <w:t>The second point is the essence of this analysis and continues in the wake of the previous questions. How does Moscow perceive NATO’s attitude, and what is a possible answer to this continuous aggression?</w:t>
      </w:r>
    </w:p>
    <w:p w14:paraId="49C78DE6" w14:textId="77777777" w:rsidR="00C82C16" w:rsidRPr="00110E1E" w:rsidRDefault="00C82C16" w:rsidP="00C82C16">
      <w:pPr>
        <w:rPr>
          <w:sz w:val="14"/>
        </w:rPr>
      </w:pPr>
      <w:r w:rsidRPr="00110E1E">
        <w:rPr>
          <w:sz w:val="14"/>
        </w:rPr>
        <w:t>The answer for Russia is simple: tilt the table and take advantage from the deterioration of international relations. Sanctions are imposed? Implement countermeasures that, while painful, are necessary and in the long term will be positive and decisive. Import and export products looking towards the east. Encourage local production with reduced imports. And, especially, decrease the importing and exporting of goods using the US dollar.</w:t>
      </w:r>
    </w:p>
    <w:p w14:paraId="079B9D48" w14:textId="77777777" w:rsidR="00C82C16" w:rsidRPr="00110E1E" w:rsidRDefault="00C82C16" w:rsidP="00C82C16">
      <w:pPr>
        <w:rPr>
          <w:sz w:val="14"/>
        </w:rPr>
      </w:pPr>
      <w:r w:rsidRPr="00110E1E">
        <w:rPr>
          <w:sz w:val="14"/>
        </w:rPr>
        <w:t>A military doctrine does not differ much from the following basic principle: develop weapons and tactics to counter the existential dangers effectively. It is obvious that when Putin recently pointed out the danger that Romania will face, having decided to accept elements of the missile shield in their country, he was addressing the issue pointed out above in (a), which carries a lot of historical weight and significance.</w:t>
      </w:r>
    </w:p>
    <w:p w14:paraId="77ED75C5" w14:textId="77777777" w:rsidR="00C82C16" w:rsidRPr="00110E1E" w:rsidRDefault="00C82C16" w:rsidP="00C82C16">
      <w:pPr>
        <w:rPr>
          <w:sz w:val="14"/>
        </w:rPr>
      </w:pPr>
      <w:r w:rsidRPr="00110E1E">
        <w:rPr>
          <w:sz w:val="14"/>
        </w:rPr>
        <w:t>There are of course two other issues to be addressed:</w:t>
      </w:r>
    </w:p>
    <w:p w14:paraId="6BCC039F" w14:textId="77777777" w:rsidR="00C82C16" w:rsidRPr="00BE0AEE" w:rsidRDefault="00C82C16" w:rsidP="00C82C16">
      <w:pPr>
        <w:rPr>
          <w:u w:val="single"/>
        </w:rPr>
      </w:pPr>
      <w:r w:rsidRPr="00110E1E">
        <w:rPr>
          <w:sz w:val="14"/>
        </w:rPr>
        <w:t xml:space="preserve">Many </w:t>
      </w:r>
      <w:r w:rsidRPr="00E251F9">
        <w:rPr>
          <w:rStyle w:val="StyleUnderline"/>
          <w:highlight w:val="cyan"/>
        </w:rPr>
        <w:t>analysts</w:t>
      </w:r>
      <w:r w:rsidRPr="00110E1E">
        <w:rPr>
          <w:sz w:val="14"/>
        </w:rPr>
        <w:t xml:space="preserve"> </w:t>
      </w:r>
      <w:r w:rsidRPr="00E251F9">
        <w:rPr>
          <w:rStyle w:val="StyleUnderline"/>
          <w:highlight w:val="cyan"/>
        </w:rPr>
        <w:t>note</w:t>
      </w:r>
      <w:r w:rsidRPr="00110E1E">
        <w:rPr>
          <w:sz w:val="14"/>
        </w:rPr>
        <w:t xml:space="preserve"> </w:t>
      </w:r>
      <w:r w:rsidRPr="006B2DBC">
        <w:rPr>
          <w:rStyle w:val="StyleUnderline"/>
        </w:rPr>
        <w:t xml:space="preserve">how </w:t>
      </w:r>
      <w:r w:rsidRPr="00E251F9">
        <w:rPr>
          <w:rStyle w:val="StyleUnderline"/>
          <w:highlight w:val="cyan"/>
        </w:rPr>
        <w:t>the West has a</w:t>
      </w:r>
      <w:r w:rsidRPr="00110E1E">
        <w:rPr>
          <w:sz w:val="14"/>
        </w:rPr>
        <w:t xml:space="preserve"> </w:t>
      </w:r>
      <w:r w:rsidRPr="00BE0AEE">
        <w:rPr>
          <w:rStyle w:val="StyleUnderline"/>
        </w:rPr>
        <w:t>really</w:t>
      </w:r>
      <w:r w:rsidRPr="00110E1E">
        <w:rPr>
          <w:sz w:val="14"/>
        </w:rPr>
        <w:t xml:space="preserve"> </w:t>
      </w:r>
      <w:r w:rsidRPr="00E251F9">
        <w:rPr>
          <w:rStyle w:val="StyleUnderline"/>
          <w:highlight w:val="cyan"/>
        </w:rPr>
        <w:t>hard</w:t>
      </w:r>
      <w:r w:rsidRPr="00110E1E">
        <w:rPr>
          <w:sz w:val="14"/>
        </w:rPr>
        <w:t xml:space="preserve"> </w:t>
      </w:r>
      <w:r w:rsidRPr="00E251F9">
        <w:rPr>
          <w:rStyle w:val="StyleUnderline"/>
          <w:highlight w:val="cyan"/>
        </w:rPr>
        <w:t>time</w:t>
      </w:r>
      <w:r w:rsidRPr="00110E1E">
        <w:rPr>
          <w:sz w:val="14"/>
        </w:rPr>
        <w:t xml:space="preserve"> </w:t>
      </w:r>
      <w:r w:rsidRPr="00E251F9">
        <w:rPr>
          <w:rStyle w:val="StyleUnderline"/>
          <w:highlight w:val="cyan"/>
        </w:rPr>
        <w:t>understanding</w:t>
      </w:r>
      <w:r w:rsidRPr="00110E1E">
        <w:rPr>
          <w:sz w:val="14"/>
        </w:rPr>
        <w:t xml:space="preserve"> </w:t>
      </w:r>
      <w:r w:rsidRPr="006B2DBC">
        <w:rPr>
          <w:rStyle w:val="StyleUnderline"/>
        </w:rPr>
        <w:t xml:space="preserve">the </w:t>
      </w:r>
      <w:r w:rsidRPr="00E251F9">
        <w:rPr>
          <w:rStyle w:val="Emphasis"/>
          <w:highlight w:val="cyan"/>
        </w:rPr>
        <w:t>Russian mindset</w:t>
      </w:r>
      <w:r w:rsidRPr="00110E1E">
        <w:rPr>
          <w:sz w:val="14"/>
        </w:rPr>
        <w:t xml:space="preserve"> </w:t>
      </w:r>
      <w:r w:rsidRPr="00BE0AEE">
        <w:rPr>
          <w:rStyle w:val="StyleUnderline"/>
        </w:rPr>
        <w:t>in a scenario of existential crisis.</w:t>
      </w:r>
      <w:r w:rsidRPr="00110E1E">
        <w:rPr>
          <w:sz w:val="14"/>
        </w:rPr>
        <w:t xml:space="preserve"> </w:t>
      </w:r>
      <w:r w:rsidRPr="00BE0AEE">
        <w:rPr>
          <w:rStyle w:val="StyleUnderline"/>
        </w:rPr>
        <w:t>They are not wrong to say so, but the conclusion they reach is excessive in my view, especially when they claim that a Russian preemptive strike on the European missile shield is possible in order to prevent (what seems to them) an inev</w:t>
      </w:r>
      <w:r>
        <w:rPr>
          <w:rStyle w:val="StyleUnderline"/>
        </w:rPr>
        <w:t>itable US nuclear first strike.</w:t>
      </w:r>
    </w:p>
    <w:p w14:paraId="0CB3CAC0" w14:textId="77777777" w:rsidR="00C82C16" w:rsidRPr="006B2DBC" w:rsidRDefault="00C82C16" w:rsidP="00C82C16">
      <w:pPr>
        <w:rPr>
          <w:u w:val="single"/>
        </w:rPr>
      </w:pPr>
      <w:r w:rsidRPr="00110E1E">
        <w:rPr>
          <w:sz w:val="14"/>
        </w:rPr>
        <w:t xml:space="preserve">The </w:t>
      </w:r>
      <w:r w:rsidRPr="00E251F9">
        <w:rPr>
          <w:rStyle w:val="StyleUnderline"/>
          <w:highlight w:val="cyan"/>
        </w:rPr>
        <w:t>problem with this</w:t>
      </w:r>
      <w:r w:rsidRPr="006B2DBC">
        <w:rPr>
          <w:rStyle w:val="StyleUnderline"/>
        </w:rPr>
        <w:t xml:space="preserve"> thesis</w:t>
      </w:r>
      <w:r w:rsidRPr="00110E1E">
        <w:rPr>
          <w:sz w:val="14"/>
        </w:rPr>
        <w:t xml:space="preserve"> </w:t>
      </w:r>
      <w:r w:rsidRPr="00E251F9">
        <w:rPr>
          <w:rStyle w:val="StyleUnderline"/>
          <w:highlight w:val="cyan"/>
        </w:rPr>
        <w:t>is</w:t>
      </w:r>
      <w:r w:rsidRPr="00110E1E">
        <w:rPr>
          <w:sz w:val="14"/>
        </w:rPr>
        <w:t xml:space="preserve"> </w:t>
      </w:r>
      <w:r w:rsidRPr="00E251F9">
        <w:rPr>
          <w:rStyle w:val="StyleUnderline"/>
          <w:highlight w:val="cyan"/>
        </w:rPr>
        <w:t>that</w:t>
      </w:r>
      <w:r w:rsidRPr="00110E1E">
        <w:rPr>
          <w:sz w:val="14"/>
        </w:rPr>
        <w:t xml:space="preserve"> </w:t>
      </w:r>
      <w:r w:rsidRPr="00E251F9">
        <w:rPr>
          <w:rStyle w:val="StyleUnderline"/>
          <w:highlight w:val="cyan"/>
        </w:rPr>
        <w:t>according to</w:t>
      </w:r>
      <w:r w:rsidRPr="00BE0AEE">
        <w:rPr>
          <w:rStyle w:val="StyleUnderline"/>
        </w:rPr>
        <w:t xml:space="preserve"> the </w:t>
      </w:r>
      <w:r w:rsidRPr="00E251F9">
        <w:rPr>
          <w:rStyle w:val="StyleUnderline"/>
          <w:highlight w:val="cyan"/>
        </w:rPr>
        <w:t>info</w:t>
      </w:r>
      <w:r w:rsidRPr="00BE0AEE">
        <w:rPr>
          <w:rStyle w:val="StyleUnderline"/>
        </w:rPr>
        <w:t xml:space="preserve">rmation </w:t>
      </w:r>
      <w:r w:rsidRPr="00E251F9">
        <w:rPr>
          <w:rStyle w:val="StyleUnderline"/>
          <w:highlight w:val="cyan"/>
        </w:rPr>
        <w:t>at our disposal</w:t>
      </w:r>
      <w:r w:rsidRPr="00BE0AEE">
        <w:rPr>
          <w:rStyle w:val="StyleUnderline"/>
        </w:rPr>
        <w:t xml:space="preserve">, </w:t>
      </w:r>
      <w:r w:rsidRPr="00E251F9">
        <w:rPr>
          <w:rStyle w:val="StyleUnderline"/>
          <w:highlight w:val="cyan"/>
        </w:rPr>
        <w:t>there</w:t>
      </w:r>
      <w:r w:rsidRPr="00BE0AEE">
        <w:rPr>
          <w:rStyle w:val="StyleUnderline"/>
        </w:rPr>
        <w:t xml:space="preserve"> simply </w:t>
      </w:r>
      <w:r w:rsidRPr="00E251F9">
        <w:rPr>
          <w:rStyle w:val="StyleUnderline"/>
          <w:highlight w:val="cyan"/>
        </w:rPr>
        <w:t xml:space="preserve">are </w:t>
      </w:r>
      <w:r w:rsidRPr="00E251F9">
        <w:rPr>
          <w:rStyle w:val="Emphasis"/>
          <w:highlight w:val="cyan"/>
        </w:rPr>
        <w:t>not enough elements to this scenario to make it probable or even possible</w:t>
      </w:r>
      <w:r w:rsidRPr="006B2DBC">
        <w:rPr>
          <w:rStyle w:val="Emphasis"/>
        </w:rPr>
        <w:t>, especially in relation to a Russian preemptive strike.</w:t>
      </w:r>
      <w:r w:rsidRPr="00110E1E">
        <w:rPr>
          <w:sz w:val="14"/>
        </w:rPr>
        <w:t xml:space="preserve"> </w:t>
      </w:r>
      <w:r w:rsidRPr="00BE0AEE">
        <w:rPr>
          <w:rStyle w:val="StyleUnderline"/>
        </w:rPr>
        <w:t>We observe Russia’s behavior in Libya, Ukraine and now Syria and are left in little doubt that Moscow’s involvement in international affairs has increased exponentially in recent years.</w:t>
      </w:r>
      <w:r w:rsidRPr="00110E1E">
        <w:rPr>
          <w:sz w:val="14"/>
        </w:rPr>
        <w:t xml:space="preserve"> But it is always carried out in a proportionate way, accompanied by unceasing diplomatic overtures to Europe and the United States. </w:t>
      </w:r>
      <w:r w:rsidRPr="00BE0AEE">
        <w:rPr>
          <w:rStyle w:val="StyleUnderline"/>
        </w:rPr>
        <w:t xml:space="preserve">The </w:t>
      </w:r>
      <w:r w:rsidRPr="006B2DBC">
        <w:rPr>
          <w:rStyle w:val="StyleUnderline"/>
        </w:rPr>
        <w:t>carrot and stick always feature prominently in Putin’s global vision of the foreign affairs for the</w:t>
      </w:r>
      <w:r>
        <w:rPr>
          <w:rStyle w:val="StyleUnderline"/>
        </w:rPr>
        <w:t xml:space="preserve"> Russian Federation.</w:t>
      </w:r>
    </w:p>
    <w:p w14:paraId="6875CF16" w14:textId="77777777" w:rsidR="00C82C16" w:rsidRPr="006B2DBC" w:rsidRDefault="00C82C16" w:rsidP="00C82C16">
      <w:pPr>
        <w:rPr>
          <w:b/>
          <w:iCs/>
          <w:u w:val="single"/>
          <w:bdr w:val="single" w:sz="8" w:space="0" w:color="auto"/>
        </w:rPr>
      </w:pPr>
      <w:r w:rsidRPr="00110E1E">
        <w:rPr>
          <w:sz w:val="14"/>
        </w:rPr>
        <w:t xml:space="preserve">Realistically, </w:t>
      </w:r>
      <w:r w:rsidRPr="00E251F9">
        <w:rPr>
          <w:rStyle w:val="Emphasis"/>
          <w:highlight w:val="cyan"/>
        </w:rPr>
        <w:t>Moscow</w:t>
      </w:r>
      <w:r w:rsidRPr="00BE0AEE">
        <w:rPr>
          <w:rStyle w:val="Emphasis"/>
        </w:rPr>
        <w:t xml:space="preserve"> </w:t>
      </w:r>
      <w:r w:rsidRPr="00E251F9">
        <w:rPr>
          <w:rStyle w:val="Emphasis"/>
          <w:highlight w:val="cyan"/>
        </w:rPr>
        <w:t>is</w:t>
      </w:r>
      <w:r w:rsidRPr="00BE0AEE">
        <w:rPr>
          <w:rStyle w:val="Emphasis"/>
        </w:rPr>
        <w:t xml:space="preserve"> well </w:t>
      </w:r>
      <w:r w:rsidRPr="00E251F9">
        <w:rPr>
          <w:rStyle w:val="Emphasis"/>
          <w:highlight w:val="cyan"/>
        </w:rPr>
        <w:t>aware</w:t>
      </w:r>
      <w:r w:rsidRPr="00BE0AEE">
        <w:rPr>
          <w:rStyle w:val="Emphasis"/>
        </w:rPr>
        <w:t xml:space="preserve"> </w:t>
      </w:r>
      <w:r w:rsidRPr="00E251F9">
        <w:rPr>
          <w:rStyle w:val="Emphasis"/>
          <w:highlight w:val="cyan"/>
        </w:rPr>
        <w:t>that</w:t>
      </w:r>
      <w:r w:rsidRPr="00BE0AEE">
        <w:rPr>
          <w:rStyle w:val="Emphasis"/>
        </w:rPr>
        <w:t xml:space="preserve"> the military </w:t>
      </w:r>
      <w:r w:rsidRPr="00E251F9">
        <w:rPr>
          <w:rStyle w:val="Emphasis"/>
          <w:highlight w:val="cyan"/>
        </w:rPr>
        <w:t>build-up</w:t>
      </w:r>
      <w:r w:rsidRPr="00BE0AEE">
        <w:rPr>
          <w:rStyle w:val="Emphasis"/>
        </w:rPr>
        <w:t xml:space="preserve"> </w:t>
      </w:r>
      <w:r w:rsidRPr="00E251F9">
        <w:rPr>
          <w:rStyle w:val="Emphasis"/>
          <w:highlight w:val="cyan"/>
        </w:rPr>
        <w:t>on its borders</w:t>
      </w:r>
      <w:r w:rsidRPr="00BE0AEE">
        <w:rPr>
          <w:rStyle w:val="Emphasis"/>
        </w:rPr>
        <w:t xml:space="preserve"> </w:t>
      </w:r>
      <w:r w:rsidRPr="00E251F9">
        <w:rPr>
          <w:rStyle w:val="Emphasis"/>
          <w:highlight w:val="cyan"/>
        </w:rPr>
        <w:t>is not a</w:t>
      </w:r>
      <w:r w:rsidRPr="00BE0AEE">
        <w:rPr>
          <w:rStyle w:val="Emphasis"/>
        </w:rPr>
        <w:t xml:space="preserve"> significant </w:t>
      </w:r>
      <w:r w:rsidRPr="00E251F9">
        <w:rPr>
          <w:rStyle w:val="Emphasis"/>
          <w:highlight w:val="cyan"/>
        </w:rPr>
        <w:t>threat</w:t>
      </w:r>
      <w:r w:rsidRPr="00BE0AEE">
        <w:rPr>
          <w:rStyle w:val="Emphasis"/>
        </w:rPr>
        <w:t xml:space="preserve"> and </w:t>
      </w:r>
      <w:r w:rsidRPr="00E251F9">
        <w:rPr>
          <w:rStyle w:val="Emphasis"/>
          <w:highlight w:val="cyan"/>
        </w:rPr>
        <w:t xml:space="preserve">nor is the </w:t>
      </w:r>
      <w:r w:rsidRPr="00BE0AEE">
        <w:rPr>
          <w:rStyle w:val="Emphasis"/>
        </w:rPr>
        <w:t xml:space="preserve">missile </w:t>
      </w:r>
      <w:r w:rsidRPr="00E251F9">
        <w:rPr>
          <w:rStyle w:val="Emphasis"/>
          <w:highlight w:val="cyan"/>
        </w:rPr>
        <w:t>shield</w:t>
      </w:r>
      <w:r w:rsidRPr="00110E1E">
        <w:rPr>
          <w:sz w:val="14"/>
        </w:rPr>
        <w:t xml:space="preserve">. </w:t>
      </w:r>
      <w:r w:rsidRPr="00BE0AEE">
        <w:rPr>
          <w:rStyle w:val="StyleUnderline"/>
        </w:rPr>
        <w:t>Does this mean that Moscow, or even Beijing, are happy to be surrounded by the Atlantic Alliance’s bases? Of course not.</w:t>
      </w:r>
      <w:r w:rsidRPr="00110E1E">
        <w:rPr>
          <w:sz w:val="14"/>
        </w:rPr>
        <w:t xml:space="preserve"> </w:t>
      </w:r>
      <w:r w:rsidRPr="00BE0AEE">
        <w:rPr>
          <w:rStyle w:val="StyleUnderline"/>
        </w:rPr>
        <w:t xml:space="preserve">But </w:t>
      </w:r>
      <w:r w:rsidRPr="00BE0AEE">
        <w:rPr>
          <w:rStyle w:val="Emphasis"/>
        </w:rPr>
        <w:t xml:space="preserve">this does not automatically mean that the time has come for a final </w:t>
      </w:r>
      <w:r>
        <w:rPr>
          <w:rStyle w:val="Emphasis"/>
        </w:rPr>
        <w:t>showdown of nuclear Armageddon.</w:t>
      </w:r>
    </w:p>
    <w:p w14:paraId="0A9666B2" w14:textId="77777777" w:rsidR="00C82C16" w:rsidRDefault="00C82C16" w:rsidP="00C82C16">
      <w:r w:rsidRPr="00BE0AEE">
        <w:rPr>
          <w:rStyle w:val="StyleUnderline"/>
        </w:rPr>
        <w:t>Major analysts of Russians think-tanks have reached the same conclusions as set out above, namely, nuclear war is not convenient for anybody, especially NATO.</w:t>
      </w:r>
      <w:r>
        <w:t xml:space="preserve"> </w:t>
      </w:r>
      <w:r w:rsidRPr="00BE0AEE">
        <w:rPr>
          <w:rStyle w:val="Emphasis"/>
        </w:rPr>
        <w:t>The negative effects of such a conflict would not be limited to Russia</w:t>
      </w:r>
      <w:r w:rsidRPr="00BE0AEE">
        <w:rPr>
          <w:rStyle w:val="StyleUnderline"/>
        </w:rPr>
        <w:t>. We must remember that the best deterrent, along with MAD, is a nuclear arsenal that is intact, functional, and is ready and deadly. This is exactly the thinking that the Russians have employed over the last 10 years concerning their nuclear stockpile, thanks in large part to NATO’s aggressiveness.</w:t>
      </w:r>
    </w:p>
    <w:p w14:paraId="46EE7D20" w14:textId="77777777" w:rsidR="00C82C16" w:rsidRPr="00110E1E" w:rsidRDefault="00C82C16" w:rsidP="00C82C16">
      <w:pPr>
        <w:rPr>
          <w:sz w:val="14"/>
        </w:rPr>
      </w:pPr>
      <w:r w:rsidRPr="00110E1E">
        <w:rPr>
          <w:sz w:val="14"/>
        </w:rPr>
        <w:t xml:space="preserve">In short, the </w:t>
      </w:r>
      <w:r w:rsidRPr="00E251F9">
        <w:rPr>
          <w:rStyle w:val="StyleUnderline"/>
          <w:highlight w:val="cyan"/>
        </w:rPr>
        <w:t>beating of the war drums</w:t>
      </w:r>
      <w:r w:rsidRPr="00110E1E">
        <w:rPr>
          <w:sz w:val="14"/>
        </w:rPr>
        <w:t xml:space="preserve"> </w:t>
      </w:r>
      <w:r w:rsidRPr="00E251F9">
        <w:rPr>
          <w:rStyle w:val="StyleUnderline"/>
          <w:highlight w:val="cyan"/>
        </w:rPr>
        <w:t>by</w:t>
      </w:r>
      <w:r w:rsidRPr="00110E1E">
        <w:rPr>
          <w:sz w:val="14"/>
        </w:rPr>
        <w:t xml:space="preserve"> </w:t>
      </w:r>
      <w:r w:rsidRPr="00BE0AEE">
        <w:rPr>
          <w:rStyle w:val="StyleUnderline"/>
        </w:rPr>
        <w:t>the neo conservative and</w:t>
      </w:r>
      <w:r w:rsidRPr="00110E1E">
        <w:rPr>
          <w:sz w:val="14"/>
        </w:rPr>
        <w:t xml:space="preserve"> </w:t>
      </w:r>
      <w:r w:rsidRPr="00E251F9">
        <w:rPr>
          <w:rStyle w:val="StyleUnderline"/>
          <w:highlight w:val="cyan"/>
        </w:rPr>
        <w:t>neoliberals</w:t>
      </w:r>
      <w:r w:rsidRPr="00110E1E">
        <w:rPr>
          <w:sz w:val="14"/>
        </w:rPr>
        <w:t xml:space="preserve"> </w:t>
      </w:r>
      <w:r w:rsidRPr="00BE0AEE">
        <w:rPr>
          <w:rStyle w:val="StyleUnderline"/>
        </w:rPr>
        <w:t xml:space="preserve">in relation to Russia </w:t>
      </w:r>
      <w:r w:rsidRPr="00E251F9">
        <w:rPr>
          <w:rStyle w:val="StyleUnderline"/>
          <w:highlight w:val="cyan"/>
        </w:rPr>
        <w:t>is</w:t>
      </w:r>
      <w:r w:rsidRPr="00BE0AEE">
        <w:rPr>
          <w:rStyle w:val="StyleUnderline"/>
        </w:rPr>
        <w:t xml:space="preserve"> only </w:t>
      </w:r>
      <w:r w:rsidRPr="00E251F9">
        <w:rPr>
          <w:rStyle w:val="StyleUnderline"/>
          <w:highlight w:val="cyan"/>
        </w:rPr>
        <w:t>a</w:t>
      </w:r>
      <w:r w:rsidRPr="00BE0AEE">
        <w:rPr>
          <w:rStyle w:val="StyleUnderline"/>
        </w:rPr>
        <w:t xml:space="preserve">nother </w:t>
      </w:r>
      <w:r w:rsidRPr="00E251F9">
        <w:rPr>
          <w:rStyle w:val="StyleUnderline"/>
          <w:highlight w:val="cyan"/>
        </w:rPr>
        <w:t xml:space="preserve">way to </w:t>
      </w:r>
      <w:r w:rsidRPr="00E251F9">
        <w:rPr>
          <w:rStyle w:val="Emphasis"/>
          <w:highlight w:val="cyan"/>
        </w:rPr>
        <w:t>increase military spending</w:t>
      </w:r>
      <w:r w:rsidRPr="00BE0AEE">
        <w:rPr>
          <w:rStyle w:val="StyleUnderline"/>
        </w:rPr>
        <w:t xml:space="preserve"> </w:t>
      </w:r>
      <w:r w:rsidRPr="00E251F9">
        <w:rPr>
          <w:rStyle w:val="StyleUnderline"/>
          <w:highlight w:val="cyan"/>
        </w:rPr>
        <w:t xml:space="preserve">and </w:t>
      </w:r>
      <w:r w:rsidRPr="00E251F9">
        <w:rPr>
          <w:rStyle w:val="Emphasis"/>
          <w:highlight w:val="cyan"/>
        </w:rPr>
        <w:t>fatten their</w:t>
      </w:r>
      <w:r w:rsidRPr="00BE0AEE">
        <w:rPr>
          <w:rStyle w:val="Emphasis"/>
        </w:rPr>
        <w:t xml:space="preserve"> own </w:t>
      </w:r>
      <w:r w:rsidRPr="00E251F9">
        <w:rPr>
          <w:rStyle w:val="Emphasis"/>
          <w:highlight w:val="cyan"/>
        </w:rPr>
        <w:t>pockets</w:t>
      </w:r>
      <w:r w:rsidRPr="00BE0AEE">
        <w:rPr>
          <w:rStyle w:val="StyleUnderline"/>
        </w:rPr>
        <w:t xml:space="preserve"> </w:t>
      </w:r>
      <w:r w:rsidRPr="00110E1E">
        <w:rPr>
          <w:sz w:val="14"/>
        </w:rPr>
        <w:t>(the same scam is being used when addressing IS, Al Nusra Front/Al-Qaeda as a national threat). Moscow, however, has an excellent opportunity to pursue a military doctrine based on modernization, preparation for conventional and non confrontation with NATO, increasing its zones of influence in Asia, the Middle East, North Africa, the Caucasus, the Baltic and Black Seas the, Pacific Ocean, the North Pole and elsewhere.</w:t>
      </w:r>
    </w:p>
    <w:p w14:paraId="464312E2" w14:textId="77777777" w:rsidR="00C82C16" w:rsidRPr="006B2DBC" w:rsidRDefault="00C82C16" w:rsidP="00C82C16">
      <w:pPr>
        <w:rPr>
          <w:u w:val="single"/>
        </w:rPr>
      </w:pPr>
      <w:r w:rsidRPr="00110E1E">
        <w:rPr>
          <w:sz w:val="14"/>
        </w:rPr>
        <w:t xml:space="preserve">Of course the danger of an accidental confrontation leading to nuclear escalation is a possibility that hangs over humanity, but even in this case, </w:t>
      </w:r>
      <w:r w:rsidRPr="00E251F9">
        <w:rPr>
          <w:rStyle w:val="StyleUnderline"/>
          <w:highlight w:val="cyan"/>
        </w:rPr>
        <w:t>it seems</w:t>
      </w:r>
      <w:r w:rsidRPr="00110E1E">
        <w:rPr>
          <w:sz w:val="14"/>
        </w:rPr>
        <w:t xml:space="preserve"> difficult if not </w:t>
      </w:r>
      <w:r w:rsidRPr="00E251F9">
        <w:rPr>
          <w:rStyle w:val="StyleUnderline"/>
          <w:highlight w:val="cyan"/>
        </w:rPr>
        <w:t>impossible</w:t>
      </w:r>
      <w:r w:rsidRPr="00110E1E">
        <w:rPr>
          <w:sz w:val="14"/>
        </w:rPr>
        <w:t xml:space="preserve"> </w:t>
      </w:r>
      <w:r w:rsidRPr="00E251F9">
        <w:rPr>
          <w:rStyle w:val="StyleUnderline"/>
          <w:highlight w:val="cyan"/>
        </w:rPr>
        <w:t xml:space="preserve">to imagine that there would not be a </w:t>
      </w:r>
      <w:r w:rsidRPr="00E251F9">
        <w:rPr>
          <w:rStyle w:val="Emphasis"/>
          <w:highlight w:val="cyan"/>
        </w:rPr>
        <w:t>phone call</w:t>
      </w:r>
      <w:r w:rsidRPr="00E251F9">
        <w:rPr>
          <w:rStyle w:val="StyleUnderline"/>
          <w:highlight w:val="cyan"/>
        </w:rPr>
        <w:t xml:space="preserve"> </w:t>
      </w:r>
      <w:r w:rsidRPr="006B2DBC">
        <w:rPr>
          <w:rStyle w:val="StyleUnderline"/>
        </w:rPr>
        <w:t>between Moscow and Washington</w:t>
      </w:r>
      <w:r w:rsidRPr="00110E1E">
        <w:rPr>
          <w:sz w:val="14"/>
        </w:rPr>
        <w:t xml:space="preserve"> </w:t>
      </w:r>
      <w:r w:rsidRPr="00E251F9">
        <w:rPr>
          <w:rStyle w:val="Emphasis"/>
          <w:highlight w:val="cyan"/>
        </w:rPr>
        <w:t>to clarify an accidental situation</w:t>
      </w:r>
      <w:r w:rsidRPr="00110E1E">
        <w:rPr>
          <w:sz w:val="14"/>
        </w:rPr>
        <w:t xml:space="preserve"> </w:t>
      </w:r>
      <w:r w:rsidRPr="006B2DBC">
        <w:rPr>
          <w:rStyle w:val="StyleUnderline"/>
        </w:rPr>
        <w:t>and thereby prev</w:t>
      </w:r>
      <w:r>
        <w:rPr>
          <w:rStyle w:val="StyleUnderline"/>
        </w:rPr>
        <w:t>ent tens of millions of deaths.</w:t>
      </w:r>
    </w:p>
    <w:p w14:paraId="16385546" w14:textId="77777777" w:rsidR="00C82C16" w:rsidRPr="00110E1E" w:rsidRDefault="00C82C16" w:rsidP="00C82C16">
      <w:pPr>
        <w:rPr>
          <w:sz w:val="14"/>
        </w:rPr>
      </w:pPr>
      <w:r w:rsidRPr="00110E1E">
        <w:rPr>
          <w:sz w:val="14"/>
        </w:rPr>
        <w:t xml:space="preserve">The </w:t>
      </w:r>
      <w:r w:rsidRPr="006B2DBC">
        <w:rPr>
          <w:rStyle w:val="StyleUnderline"/>
        </w:rPr>
        <w:t xml:space="preserve">engine of the conflicts are </w:t>
      </w:r>
      <w:r w:rsidRPr="006B2DBC">
        <w:rPr>
          <w:rStyle w:val="Emphasis"/>
        </w:rPr>
        <w:t>money and power</w:t>
      </w:r>
      <w:r w:rsidRPr="00110E1E">
        <w:rPr>
          <w:sz w:val="14"/>
        </w:rPr>
        <w:t xml:space="preserve">. </w:t>
      </w:r>
      <w:r w:rsidRPr="006B2DBC">
        <w:rPr>
          <w:rStyle w:val="StyleUnderline"/>
        </w:rPr>
        <w:t xml:space="preserve">A nuclear war would lead to the </w:t>
      </w:r>
      <w:r w:rsidRPr="006B2DBC">
        <w:rPr>
          <w:rStyle w:val="Emphasis"/>
        </w:rPr>
        <w:t>exact opposite</w:t>
      </w:r>
      <w:r w:rsidRPr="00110E1E">
        <w:rPr>
          <w:sz w:val="14"/>
        </w:rPr>
        <w:t xml:space="preserve">: </w:t>
      </w:r>
      <w:r w:rsidRPr="006B2DBC">
        <w:rPr>
          <w:rStyle w:val="StyleUnderline"/>
        </w:rPr>
        <w:t>poverty, famine and a general absence</w:t>
      </w:r>
      <w:r w:rsidRPr="00110E1E">
        <w:rPr>
          <w:sz w:val="14"/>
        </w:rPr>
        <w:t xml:space="preserve"> (for the remnant of the world’s population) </w:t>
      </w:r>
      <w:r w:rsidRPr="006B2DBC">
        <w:rPr>
          <w:rStyle w:val="StyleUnderline"/>
        </w:rPr>
        <w:t>of any form of power</w:t>
      </w:r>
      <w:r w:rsidRPr="00110E1E">
        <w:rPr>
          <w:sz w:val="14"/>
        </w:rPr>
        <w:t>. A nuclear war would mean the end of civilization as we know it, would mark the end of the financial profits, war, industry, energy, banking and other sectors of the global economy. It would mean the end of all hegemonies, regional or global.</w:t>
      </w:r>
    </w:p>
    <w:p w14:paraId="0A2C2ADC" w14:textId="77777777" w:rsidR="00C82C16" w:rsidRPr="006B2DBC" w:rsidRDefault="00C82C16" w:rsidP="00C82C16">
      <w:pPr>
        <w:rPr>
          <w:rStyle w:val="Emphasis"/>
        </w:rPr>
      </w:pPr>
      <w:r w:rsidRPr="006B2DBC">
        <w:rPr>
          <w:rStyle w:val="Emphasis"/>
        </w:rPr>
        <w:t>The next time you read alarming news that speaks of an imminent Armageddon, take a deep breath and ask yourself who would benefit from such an eventuality? Now you know the answer.</w:t>
      </w:r>
    </w:p>
    <w:p w14:paraId="5B74F7E3" w14:textId="77777777" w:rsidR="00C82C16" w:rsidRDefault="00C82C16" w:rsidP="00C82C16">
      <w:pPr>
        <w:pStyle w:val="Heading4"/>
        <w:rPr>
          <w:rFonts w:eastAsia="Times New Roman"/>
        </w:rPr>
      </w:pPr>
      <w:r>
        <w:rPr>
          <w:rFonts w:eastAsia="Times New Roman"/>
        </w:rPr>
        <w:t>No US/Russia accidental war</w:t>
      </w:r>
    </w:p>
    <w:p w14:paraId="3156A19F" w14:textId="77777777" w:rsidR="00C82C16" w:rsidRDefault="00C82C16" w:rsidP="00C82C16">
      <w:r w:rsidRPr="00241ED1">
        <w:rPr>
          <w:rStyle w:val="Style13ptBold"/>
        </w:rPr>
        <w:t>Ryabikhin 9</w:t>
      </w:r>
      <w:r>
        <w:rPr>
          <w:rFonts w:ascii="Georgia" w:eastAsia="Calibri" w:hAnsi="Georgia"/>
        </w:rPr>
        <w:t xml:space="preserve"> </w:t>
      </w:r>
      <w:r>
        <w:t xml:space="preserve">(Dr. Leonid Ryabikhin, expert of the Russian Science Committee for Global Security, General (Ret.) Viktor Koltunov,  Dr. Eugene Miasnikov, June 2009, “De-alerting: Decreasing the Operational Readiness of Strategic Nuclear Forces,” </w:t>
      </w:r>
      <w:hyperlink r:id="rId177" w:history="1">
        <w:r>
          <w:rPr>
            <w:rStyle w:val="Hyperlink"/>
          </w:rPr>
          <w:t>http://www.ewi.info/system/files/RyabikhinKoltunovMiasnikov.pdf</w:t>
        </w:r>
      </w:hyperlink>
      <w:r>
        <w:t>)</w:t>
      </w:r>
    </w:p>
    <w:p w14:paraId="638328A7" w14:textId="77777777" w:rsidR="00C82C16" w:rsidRDefault="00C82C16" w:rsidP="00C82C16"/>
    <w:p w14:paraId="39BB6AFB" w14:textId="77777777" w:rsidR="00C82C16" w:rsidRPr="00241ED1" w:rsidRDefault="00C82C16" w:rsidP="00C82C16">
      <w:pPr>
        <w:ind w:right="288"/>
        <w:rPr>
          <w:sz w:val="16"/>
        </w:rPr>
      </w:pPr>
      <w:r>
        <w:rPr>
          <w:sz w:val="16"/>
        </w:rPr>
        <w:t xml:space="preserve">The issue of the </w:t>
      </w:r>
      <w:r>
        <w:rPr>
          <w:rFonts w:eastAsia="Calibri"/>
          <w:bCs/>
          <w:highlight w:val="yellow"/>
          <w:u w:val="single"/>
        </w:rPr>
        <w:t>possibility of</w:t>
      </w:r>
      <w:r>
        <w:rPr>
          <w:rFonts w:eastAsia="Calibri"/>
          <w:bCs/>
          <w:u w:val="single"/>
        </w:rPr>
        <w:t xml:space="preserve"> an “</w:t>
      </w:r>
      <w:r>
        <w:rPr>
          <w:rFonts w:eastAsia="Calibri"/>
          <w:bCs/>
          <w:highlight w:val="yellow"/>
          <w:u w:val="single"/>
        </w:rPr>
        <w:t>accidental” nuclear war</w:t>
      </w:r>
      <w:r>
        <w:rPr>
          <w:rFonts w:eastAsia="Calibri"/>
          <w:bCs/>
          <w:u w:val="single"/>
        </w:rPr>
        <w:t xml:space="preserve"> itself </w:t>
      </w:r>
      <w:r>
        <w:rPr>
          <w:rFonts w:eastAsia="Calibri"/>
          <w:bCs/>
          <w:highlight w:val="yellow"/>
          <w:u w:val="single"/>
        </w:rPr>
        <w:t>is hypothetical</w:t>
      </w:r>
      <w:r>
        <w:rPr>
          <w:sz w:val="16"/>
          <w:highlight w:val="yellow"/>
        </w:rPr>
        <w:t xml:space="preserve">. </w:t>
      </w:r>
      <w:r>
        <w:rPr>
          <w:rFonts w:eastAsia="Calibri"/>
          <w:bCs/>
          <w:highlight w:val="yellow"/>
          <w:u w:val="single"/>
        </w:rPr>
        <w:t>Both states have</w:t>
      </w:r>
      <w:r>
        <w:rPr>
          <w:sz w:val="16"/>
        </w:rPr>
        <w:t xml:space="preserve"> developed and </w:t>
      </w:r>
      <w:r>
        <w:rPr>
          <w:rFonts w:eastAsia="Calibri"/>
          <w:bCs/>
          <w:highlight w:val="yellow"/>
          <w:u w:val="single"/>
        </w:rPr>
        <w:t>implemented</w:t>
      </w:r>
      <w:r>
        <w:rPr>
          <w:sz w:val="16"/>
        </w:rPr>
        <w:t xml:space="preserve"> constructive </w:t>
      </w:r>
      <w:r>
        <w:rPr>
          <w:rFonts w:eastAsia="Calibri"/>
          <w:bCs/>
          <w:u w:val="single"/>
        </w:rPr>
        <w:t xml:space="preserve">organizational and technical </w:t>
      </w:r>
      <w:r>
        <w:rPr>
          <w:rFonts w:eastAsia="Calibri"/>
          <w:bCs/>
          <w:highlight w:val="yellow"/>
          <w:u w:val="single"/>
        </w:rPr>
        <w:t>measures that</w:t>
      </w:r>
      <w:r>
        <w:rPr>
          <w:rFonts w:eastAsia="Calibri"/>
          <w:bCs/>
          <w:u w:val="single"/>
        </w:rPr>
        <w:t xml:space="preserve"> practically </w:t>
      </w:r>
      <w:r>
        <w:rPr>
          <w:rFonts w:eastAsia="Calibri"/>
          <w:bCs/>
          <w:highlight w:val="yellow"/>
          <w:u w:val="single"/>
        </w:rPr>
        <w:t xml:space="preserve">exclude launches </w:t>
      </w:r>
      <w:r>
        <w:rPr>
          <w:rFonts w:eastAsia="Calibri"/>
          <w:bCs/>
          <w:u w:val="single"/>
        </w:rPr>
        <w:t xml:space="preserve">resulting </w:t>
      </w:r>
      <w:r>
        <w:rPr>
          <w:rFonts w:eastAsia="Calibri"/>
          <w:bCs/>
          <w:highlight w:val="yellow"/>
          <w:u w:val="single"/>
        </w:rPr>
        <w:t>from unauthorized action</w:t>
      </w:r>
      <w:r>
        <w:rPr>
          <w:sz w:val="16"/>
        </w:rPr>
        <w:t xml:space="preserve"> of personnel or terrorists. </w:t>
      </w:r>
      <w:r>
        <w:rPr>
          <w:rFonts w:eastAsia="Calibri"/>
          <w:bCs/>
          <w:u w:val="single"/>
        </w:rPr>
        <w:t>Nuclear weapons are</w:t>
      </w:r>
      <w:r>
        <w:rPr>
          <w:sz w:val="16"/>
        </w:rPr>
        <w:t xml:space="preserve"> maintained </w:t>
      </w:r>
      <w:r>
        <w:rPr>
          <w:rFonts w:eastAsia="Calibri"/>
          <w:bCs/>
          <w:u w:val="single"/>
        </w:rPr>
        <w:t>under very strict</w:t>
      </w:r>
      <w:r>
        <w:rPr>
          <w:sz w:val="16"/>
        </w:rPr>
        <w:t xml:space="preserve"> system of </w:t>
      </w:r>
      <w:r>
        <w:rPr>
          <w:rFonts w:eastAsia="Calibri"/>
          <w:bCs/>
          <w:u w:val="single"/>
        </w:rPr>
        <w:t>control that excludes any accident</w:t>
      </w:r>
      <w:r>
        <w:rPr>
          <w:sz w:val="16"/>
        </w:rPr>
        <w:t xml:space="preserve">al or unauthorized </w:t>
      </w:r>
      <w:r>
        <w:rPr>
          <w:rFonts w:eastAsia="Calibri"/>
          <w:bCs/>
          <w:u w:val="single"/>
        </w:rPr>
        <w:t>use and guarantees</w:t>
      </w:r>
      <w:r>
        <w:rPr>
          <w:sz w:val="16"/>
        </w:rPr>
        <w:t xml:space="preserve"> that these </w:t>
      </w:r>
      <w:r>
        <w:rPr>
          <w:rFonts w:eastAsia="Calibri"/>
          <w:bCs/>
          <w:u w:val="single"/>
        </w:rPr>
        <w:t>weapons can only be used provided</w:t>
      </w:r>
      <w:r>
        <w:rPr>
          <w:sz w:val="16"/>
        </w:rPr>
        <w:t xml:space="preserve"> that there is an </w:t>
      </w:r>
      <w:r>
        <w:rPr>
          <w:rFonts w:eastAsia="Calibri"/>
          <w:bCs/>
          <w:u w:val="single"/>
        </w:rPr>
        <w:t>appropriate authorization</w:t>
      </w:r>
      <w:r>
        <w:rPr>
          <w:sz w:val="16"/>
        </w:rPr>
        <w:t xml:space="preserve"> by the national leadership. Besides that it should be mentioned that even the Soviet Union and the United States had taken important bilateral steps toward decreasing the risk of accidental nuclear conflict. </w:t>
      </w:r>
      <w:r>
        <w:rPr>
          <w:rFonts w:eastAsia="Calibri"/>
          <w:bCs/>
          <w:highlight w:val="yellow"/>
          <w:u w:val="single"/>
        </w:rPr>
        <w:t>Direct emergency</w:t>
      </w:r>
      <w:r>
        <w:rPr>
          <w:rFonts w:eastAsia="Calibri"/>
          <w:bCs/>
          <w:u w:val="single"/>
        </w:rPr>
        <w:t xml:space="preserve"> telephone “</w:t>
      </w:r>
      <w:r>
        <w:rPr>
          <w:rFonts w:eastAsia="Calibri"/>
          <w:bCs/>
          <w:highlight w:val="yellow"/>
          <w:u w:val="single"/>
        </w:rPr>
        <w:t>red line” has been established between the White House and the Kremlin</w:t>
      </w:r>
      <w:r>
        <w:rPr>
          <w:sz w:val="16"/>
        </w:rPr>
        <w:t xml:space="preserve"> in 1963. In </w:t>
      </w:r>
      <w:r>
        <w:rPr>
          <w:rFonts w:eastAsia="Calibri"/>
          <w:bCs/>
          <w:highlight w:val="yellow"/>
          <w:u w:val="single"/>
        </w:rPr>
        <w:t>1971</w:t>
      </w:r>
      <w:r>
        <w:rPr>
          <w:sz w:val="16"/>
        </w:rPr>
        <w:t xml:space="preserve"> the USSR and USA signed </w:t>
      </w:r>
      <w:r>
        <w:rPr>
          <w:rFonts w:eastAsia="Calibri"/>
          <w:bCs/>
          <w:u w:val="single"/>
        </w:rPr>
        <w:t xml:space="preserve">the </w:t>
      </w:r>
      <w:r>
        <w:rPr>
          <w:rFonts w:eastAsia="Calibri"/>
          <w:bCs/>
          <w:highlight w:val="yellow"/>
          <w:u w:val="single"/>
        </w:rPr>
        <w:t>Agreement</w:t>
      </w:r>
      <w:r>
        <w:rPr>
          <w:rFonts w:eastAsia="Calibri"/>
          <w:bCs/>
          <w:u w:val="single"/>
        </w:rPr>
        <w:t xml:space="preserve"> on Measures to Reduce the Nuclear War Threat.</w:t>
      </w:r>
      <w:r>
        <w:rPr>
          <w:sz w:val="16"/>
        </w:rPr>
        <w:t xml:space="preserve"> This Agreement </w:t>
      </w:r>
      <w:r>
        <w:rPr>
          <w:rFonts w:eastAsia="Calibri"/>
          <w:bCs/>
          <w:highlight w:val="yellow"/>
          <w:u w:val="single"/>
        </w:rPr>
        <w:t>established</w:t>
      </w:r>
      <w:r>
        <w:rPr>
          <w:sz w:val="16"/>
        </w:rPr>
        <w:t xml:space="preserve"> the </w:t>
      </w:r>
      <w:r>
        <w:rPr>
          <w:rFonts w:eastAsia="Calibri"/>
          <w:bCs/>
          <w:highlight w:val="yellow"/>
          <w:u w:val="single"/>
        </w:rPr>
        <w:t>actions of each side in case of</w:t>
      </w:r>
      <w:r>
        <w:rPr>
          <w:rFonts w:eastAsia="Calibri"/>
          <w:bCs/>
          <w:u w:val="single"/>
        </w:rPr>
        <w:t xml:space="preserve"> even a hypothetical </w:t>
      </w:r>
      <w:r>
        <w:rPr>
          <w:rFonts w:eastAsia="Calibri"/>
          <w:bCs/>
          <w:highlight w:val="yellow"/>
          <w:u w:val="single"/>
        </w:rPr>
        <w:t xml:space="preserve">accidental </w:t>
      </w:r>
      <w:r>
        <w:rPr>
          <w:rFonts w:eastAsia="Calibri"/>
          <w:bCs/>
          <w:u w:val="single"/>
        </w:rPr>
        <w:t xml:space="preserve">missile </w:t>
      </w:r>
      <w:r>
        <w:rPr>
          <w:rFonts w:eastAsia="Calibri"/>
          <w:bCs/>
          <w:highlight w:val="yellow"/>
          <w:u w:val="single"/>
        </w:rPr>
        <w:t>launch and</w:t>
      </w:r>
      <w:r>
        <w:rPr>
          <w:rFonts w:eastAsia="Calibri"/>
          <w:bCs/>
          <w:u w:val="single"/>
        </w:rPr>
        <w:t xml:space="preserve"> it contains the </w:t>
      </w:r>
      <w:r>
        <w:rPr>
          <w:rFonts w:eastAsia="Calibri"/>
          <w:bCs/>
          <w:highlight w:val="yellow"/>
          <w:u w:val="single"/>
        </w:rPr>
        <w:t>require</w:t>
      </w:r>
      <w:r>
        <w:rPr>
          <w:sz w:val="16"/>
        </w:rPr>
        <w:t>ment</w:t>
      </w:r>
      <w:r>
        <w:rPr>
          <w:rFonts w:eastAsia="Calibri"/>
          <w:bCs/>
          <w:highlight w:val="yellow"/>
          <w:u w:val="single"/>
        </w:rPr>
        <w:t>s</w:t>
      </w:r>
      <w:r>
        <w:rPr>
          <w:rFonts w:eastAsia="Calibri"/>
          <w:bCs/>
          <w:u w:val="single"/>
        </w:rPr>
        <w:t xml:space="preserve"> </w:t>
      </w:r>
      <w:r>
        <w:rPr>
          <w:sz w:val="16"/>
        </w:rPr>
        <w:t>for</w:t>
      </w:r>
      <w:r>
        <w:rPr>
          <w:rFonts w:eastAsia="Calibri"/>
          <w:bCs/>
          <w:u w:val="single"/>
        </w:rPr>
        <w:t xml:space="preserve"> </w:t>
      </w:r>
      <w:r>
        <w:rPr>
          <w:rFonts w:eastAsia="Calibri"/>
          <w:bCs/>
          <w:highlight w:val="yellow"/>
          <w:u w:val="single"/>
        </w:rPr>
        <w:t>the owner</w:t>
      </w:r>
      <w:r>
        <w:rPr>
          <w:rFonts w:eastAsia="Calibri"/>
          <w:bCs/>
          <w:u w:val="single"/>
        </w:rPr>
        <w:t xml:space="preserve"> of the launched missile </w:t>
      </w:r>
      <w:r>
        <w:rPr>
          <w:rFonts w:eastAsia="Calibri"/>
          <w:bCs/>
          <w:highlight w:val="yellow"/>
          <w:u w:val="single"/>
        </w:rPr>
        <w:t>to deactivate and eliminate the missile</w:t>
      </w:r>
      <w:r>
        <w:rPr>
          <w:sz w:val="16"/>
        </w:rPr>
        <w:t xml:space="preserve">. Both the Soviet Union and 5 the United States have developed proper measures to observe the agreed requirements. </w:t>
      </w:r>
    </w:p>
    <w:p w14:paraId="6603F0A1" w14:textId="77777777" w:rsidR="00C82C16" w:rsidRDefault="00C82C16" w:rsidP="00C82C16">
      <w:pPr>
        <w:pStyle w:val="Heading4"/>
      </w:pPr>
      <w:r>
        <w:rPr>
          <w:u w:val="single"/>
        </w:rPr>
        <w:t>60 years</w:t>
      </w:r>
      <w:r>
        <w:t xml:space="preserve"> and </w:t>
      </w:r>
      <w:r>
        <w:rPr>
          <w:u w:val="single"/>
        </w:rPr>
        <w:t>hundreds of incidents</w:t>
      </w:r>
      <w:r>
        <w:t xml:space="preserve"> prove we’re right – accidental war is extremely unlikely</w:t>
      </w:r>
    </w:p>
    <w:p w14:paraId="40333B56" w14:textId="77777777" w:rsidR="00C82C16" w:rsidRDefault="00C82C16" w:rsidP="00C82C16">
      <w:r w:rsidRPr="00241ED1">
        <w:rPr>
          <w:rStyle w:val="Style13ptBold"/>
        </w:rPr>
        <w:t>Quinlan 9</w:t>
      </w:r>
      <w:r>
        <w:t xml:space="preserve"> (Sir Michael, Consulting Senior Fellow – International Institute for Strategic Studies and Former Permanent Under-Secretary of State – UK Ministry of Defense, Thinking About Nuclear Weapons: Principles, Problems, Prospects, p. 63-69)</w:t>
      </w:r>
    </w:p>
    <w:p w14:paraId="08782CD6" w14:textId="77777777" w:rsidR="00C82C16" w:rsidRDefault="00C82C16" w:rsidP="00C82C16"/>
    <w:p w14:paraId="055CB203" w14:textId="77777777" w:rsidR="00C82C16" w:rsidRDefault="00C82C16" w:rsidP="00C82C16">
      <w:pPr>
        <w:rPr>
          <w:b/>
          <w:iCs/>
          <w:u w:val="single"/>
          <w:bdr w:val="single" w:sz="18" w:space="0" w:color="auto" w:frame="1"/>
        </w:rPr>
      </w:pPr>
      <w:r>
        <w:rPr>
          <w:sz w:val="8"/>
          <w:szCs w:val="20"/>
        </w:rPr>
        <w:t xml:space="preserve">Even if initial nuclear use did not quickly end the fighting, </w:t>
      </w:r>
      <w:r>
        <w:rPr>
          <w:bCs/>
          <w:highlight w:val="yellow"/>
          <w:u w:val="single"/>
        </w:rPr>
        <w:t>the supposition of inexorable momentum</w:t>
      </w:r>
      <w:r>
        <w:rPr>
          <w:bCs/>
          <w:u w:val="single"/>
        </w:rPr>
        <w:t xml:space="preserve"> in a developing exchange, with each side </w:t>
      </w:r>
      <w:r>
        <w:rPr>
          <w:bCs/>
          <w:highlight w:val="yellow"/>
          <w:u w:val="single"/>
        </w:rPr>
        <w:t>rushing to overreaction</w:t>
      </w:r>
      <w:r>
        <w:rPr>
          <w:sz w:val="8"/>
          <w:szCs w:val="20"/>
        </w:rPr>
        <w:t xml:space="preserve"> amid confusion and uncertainty, </w:t>
      </w:r>
      <w:r>
        <w:rPr>
          <w:bCs/>
          <w:highlight w:val="yellow"/>
          <w:u w:val="single"/>
        </w:rPr>
        <w:t>is</w:t>
      </w:r>
      <w:r>
        <w:rPr>
          <w:rFonts w:eastAsiaTheme="majorEastAsia" w:cstheme="majorBidi"/>
          <w:b/>
          <w:bCs/>
          <w:sz w:val="32"/>
          <w:szCs w:val="20"/>
          <w:highlight w:val="yellow"/>
          <w:u w:val="single"/>
        </w:rPr>
        <w:t xml:space="preserve"> </w:t>
      </w:r>
      <w:r>
        <w:rPr>
          <w:rFonts w:eastAsiaTheme="majorEastAsia" w:cstheme="majorBidi"/>
          <w:bCs/>
          <w:sz w:val="18"/>
          <w:szCs w:val="20"/>
          <w:highlight w:val="yellow"/>
          <w:u w:val="single"/>
        </w:rPr>
        <w:t>implausible</w:t>
      </w:r>
      <w:r>
        <w:rPr>
          <w:sz w:val="8"/>
          <w:szCs w:val="20"/>
        </w:rPr>
        <w:t xml:space="preserve">. It fails to consider what the situation of the decision-makers would really be. </w:t>
      </w:r>
      <w:r>
        <w:rPr>
          <w:bCs/>
          <w:highlight w:val="yellow"/>
          <w:u w:val="single"/>
        </w:rPr>
        <w:t>Neither side could want escalation</w:t>
      </w:r>
      <w:r>
        <w:rPr>
          <w:bCs/>
          <w:u w:val="single"/>
        </w:rPr>
        <w:t xml:space="preserve">. </w:t>
      </w:r>
      <w:r>
        <w:rPr>
          <w:bCs/>
          <w:highlight w:val="yellow"/>
          <w:u w:val="single"/>
        </w:rPr>
        <w:t>Both would be appalled</w:t>
      </w:r>
      <w:r>
        <w:rPr>
          <w:sz w:val="8"/>
          <w:szCs w:val="20"/>
          <w:highlight w:val="yellow"/>
        </w:rPr>
        <w:t xml:space="preserve"> </w:t>
      </w:r>
      <w:r>
        <w:rPr>
          <w:sz w:val="8"/>
          <w:szCs w:val="20"/>
        </w:rPr>
        <w:t xml:space="preserve">at what was going on. Both would be </w:t>
      </w:r>
      <w:r>
        <w:rPr>
          <w:bCs/>
          <w:highlight w:val="yellow"/>
          <w:u w:val="single"/>
        </w:rPr>
        <w:t xml:space="preserve">desperately looking for </w:t>
      </w:r>
      <w:r>
        <w:rPr>
          <w:bCs/>
          <w:u w:val="single"/>
        </w:rPr>
        <w:t xml:space="preserve">signs that the other was ready to call </w:t>
      </w:r>
      <w:r>
        <w:rPr>
          <w:bCs/>
          <w:highlight w:val="yellow"/>
          <w:u w:val="single"/>
        </w:rPr>
        <w:t>a halt</w:t>
      </w:r>
      <w:r>
        <w:rPr>
          <w:sz w:val="8"/>
          <w:szCs w:val="20"/>
        </w:rPr>
        <w:t xml:space="preserve">. Both, given the capacity for evasion or concealment which drive modern delivery platforms and vehicles can possess, could have in reserve significant forces invulnerable enough not to entail use-or-lose pressures. (It may be more open to question, as noted earlier, whether newer nuclear weapon possessors can be immediately in that position; but it is within reach of any substantial state with advanced technological capabilities and attaining it is certain to be a high priority in the development of forces.) As a result, neither side can have any predisposition to suppose, in an ambiguous situation of fearful risk, that the right course when in doubt is to go on copiously launching weapons. And none of this analysis rests on any presumption of highly subtle or pre-concerted rationality. </w:t>
      </w:r>
      <w:r>
        <w:rPr>
          <w:bCs/>
          <w:highlight w:val="yellow"/>
          <w:u w:val="single"/>
        </w:rPr>
        <w:t xml:space="preserve">The rationality </w:t>
      </w:r>
      <w:r>
        <w:rPr>
          <w:bCs/>
          <w:u w:val="single"/>
        </w:rPr>
        <w:t xml:space="preserve">required </w:t>
      </w:r>
      <w:r>
        <w:rPr>
          <w:bCs/>
          <w:highlight w:val="yellow"/>
          <w:u w:val="single"/>
        </w:rPr>
        <w:t>is plain</w:t>
      </w:r>
      <w:r>
        <w:rPr>
          <w:bCs/>
          <w:u w:val="single"/>
        </w:rPr>
        <w:t>.</w:t>
      </w:r>
      <w:r>
        <w:rPr>
          <w:sz w:val="8"/>
          <w:szCs w:val="20"/>
        </w:rPr>
        <w:t xml:space="preserve"> The argument is reinforced if we consider the possible reasoning of an aggressor at a more dispassionate level. Any substantial nuclear armoury can inflict destruction outweighing any possible prize that aggression could hope to seize. A state attacking the possessor of such an armoury must therefore be doing so (once given that it cannot count upon destroying the armoury pre-emptively) on a judgment that the possessor would be found lacking in the will to use it. If the attacker possessor used nuclear weapons, whether first or in response to the aggressor’s own first use, this judgment would begin to look dangerously precarious. There must be at least a substantial probability of the aggressor leaders’ concluding that their initial judgment had been mistaken—that the risks were after all greater than whatever prize they had been seeking, and that for their own country’s survival they must call off the aggression. Deterrence planning such as that of NATO was directed in the first place to preventing the initial misjudgment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An aggressor state would itself be at huge risk if nuclear war developed, as its leaders would know. It may be argued that a policy which abandons hope of physically defeating the enemy and simply hopes to get him to desist is pure gamble, a matter of who blinks first; and that the political and moral nature of most likely aggressors, almost ex hypothesi, makes them less likely to blink. One response to this is to ask what is the alternative—it can be only surrender. But a more hopeful answer lies in the fact that the criticism is posed in a political vacuum. Real-life conflict would have a political context. The context which concerned NATO during the Cold War, for example, was one of defending vital interests against a postulated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If vital interests have been defused in a way that is clear, and also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 —particularly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Given that inexorable escalation would mean catastrophe for both, it would be perverse to suppose them permanently incapable of framing arrangements which avoid it. As page 16 has noted, NATO gave its military commanders no widespread delegated authority, in peace or war, to launch nuclear weapons without specific political direction. Many types of weapon moreover had physical safeguards such as PALS incorporated to reinforce organizational ones. There were multiple communication and control systems for passing information, orders, and prohibitions. Such systems could not be totally guaranteed against disruption if at a fairly intense level at strategic exchange—which was only one of many possible levels of conflict— an adversary judged it to be in his interest to weaken political control. It was far from clear why he necessarily should so judge. Even then, however, it remained possible to operate on a general tail-safe presumption: no authorization, no use. That was the basis on which NATO operated. If it is feared that the arrangements which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armory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nut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who wishes to maintain his attack, rather than upon the defender. The customary shorthand fur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Critics have nevertheless from time to time argued that the possibility of accident involving nuclear weapons is so substantial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or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No event that is physically possible can be said to be of absolutely zero probability (just as at an opposite extremer it is absurd to claim, as has been heard from distinguished figures, that nuclear-weapon use can be guaranteed to happen within some finite future span despite not having happened for over sixty years.) But human affairs cannot be managed to the standard of either zero or total probability. We have to assess levels between those theoretical limits and weigh the reality and implications against other factors, in security planning as in everyday life </w:t>
      </w:r>
      <w:r>
        <w:rPr>
          <w:bCs/>
          <w:u w:val="single"/>
        </w:rPr>
        <w:t>There have certainly been</w:t>
      </w:r>
      <w:r>
        <w:rPr>
          <w:sz w:val="8"/>
          <w:szCs w:val="20"/>
        </w:rPr>
        <w:t xml:space="preserve">, across the decades since 1945, </w:t>
      </w:r>
      <w:r>
        <w:rPr>
          <w:bCs/>
          <w:u w:val="single"/>
        </w:rPr>
        <w:t>many known accidents involving nuclear weapons</w:t>
      </w:r>
      <w:r>
        <w:rPr>
          <w:sz w:val="8"/>
          <w:szCs w:val="20"/>
        </w:rPr>
        <w:t xml:space="preserve">, from transporters skidding off roads to bomber aircraft crashing with or accidentally dropping the weapons they carried (in past days when such carriage was a frequent feature of readiness arrangements it no longer is). A few of these accidents may have released into the nearby environment highly toxic material. </w:t>
      </w:r>
      <w:r>
        <w:rPr>
          <w:bCs/>
          <w:u w:val="single"/>
        </w:rPr>
        <w:t>None however has entailed a nuclear detonation. Some</w:t>
      </w:r>
      <w:r>
        <w:rPr>
          <w:sz w:val="8"/>
          <w:szCs w:val="20"/>
        </w:rPr>
        <w:t xml:space="preserve"> commentators </w:t>
      </w:r>
      <w:r>
        <w:rPr>
          <w:bCs/>
          <w:u w:val="single"/>
        </w:rPr>
        <w:t>suggest</w:t>
      </w:r>
      <w:r>
        <w:rPr>
          <w:sz w:val="8"/>
          <w:szCs w:val="20"/>
        </w:rPr>
        <w:t xml:space="preserve"> that </w:t>
      </w:r>
      <w:r>
        <w:rPr>
          <w:bCs/>
          <w:u w:val="single"/>
        </w:rPr>
        <w:t>this reflects bizarrely good fortune</w:t>
      </w:r>
      <w:r>
        <w:rPr>
          <w:sz w:val="8"/>
          <w:szCs w:val="20"/>
        </w:rPr>
        <w:t xml:space="preserve"> amid such massive activity and deployment over so many years. </w:t>
      </w:r>
      <w:r>
        <w:rPr>
          <w:bCs/>
          <w:u w:val="single"/>
        </w:rPr>
        <w:t>A more rational</w:t>
      </w:r>
      <w:r>
        <w:rPr>
          <w:rFonts w:eastAsiaTheme="majorEastAsia" w:cstheme="majorBidi"/>
          <w:bCs/>
          <w:sz w:val="32"/>
          <w:szCs w:val="20"/>
          <w:u w:val="single"/>
        </w:rPr>
        <w:t xml:space="preserve"> </w:t>
      </w:r>
      <w:r>
        <w:rPr>
          <w:bCs/>
          <w:u w:val="single"/>
        </w:rPr>
        <w:t>deduction</w:t>
      </w:r>
      <w:r>
        <w:rPr>
          <w:sz w:val="8"/>
          <w:szCs w:val="20"/>
        </w:rPr>
        <w:t xml:space="preserve"> from the facts of this long experience </w:t>
      </w:r>
      <w:r>
        <w:rPr>
          <w:bCs/>
          <w:u w:val="single"/>
        </w:rPr>
        <w:t>would</w:t>
      </w:r>
      <w:r>
        <w:rPr>
          <w:sz w:val="8"/>
          <w:szCs w:val="20"/>
        </w:rPr>
        <w:t xml:space="preserve"> however </w:t>
      </w:r>
      <w:r>
        <w:rPr>
          <w:bCs/>
          <w:u w:val="single"/>
        </w:rPr>
        <w:t>be that the probability of any accident triggering</w:t>
      </w:r>
      <w:r>
        <w:rPr>
          <w:sz w:val="8"/>
          <w:szCs w:val="20"/>
        </w:rPr>
        <w:t xml:space="preserve"> a </w:t>
      </w:r>
      <w:r>
        <w:rPr>
          <w:bCs/>
          <w:u w:val="single"/>
        </w:rPr>
        <w:t>nuclear explosion is</w:t>
      </w:r>
      <w:r>
        <w:rPr>
          <w:sz w:val="8"/>
          <w:szCs w:val="20"/>
        </w:rPr>
        <w:t xml:space="preserve"> </w:t>
      </w:r>
      <w:r>
        <w:rPr>
          <w:bCs/>
          <w:u w:val="single"/>
        </w:rPr>
        <w:t xml:space="preserve">extremely low. </w:t>
      </w:r>
      <w:r>
        <w:rPr>
          <w:sz w:val="8"/>
        </w:rPr>
        <w:t>It</w:t>
      </w:r>
      <w:r>
        <w:rPr>
          <w:sz w:val="16"/>
        </w:rPr>
        <w:t xml:space="preserve"> </w:t>
      </w:r>
      <w:r>
        <w:rPr>
          <w:sz w:val="8"/>
          <w:szCs w:val="20"/>
        </w:rPr>
        <w:t xml:space="preserve">might be further nested that the mechanisms needed to set of such an explosion are technically demanding, and that in a large number of ways the past sixty years have seen extensive improvements in safety arrangements for both the design and the handling of weapons. It is undoubtedly possible to see respects in which, after the cold war, some of the factors bearing upon risk may be new or more adverse; but some are now plainly less so. 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immure widespread arid diverse, movements more frequent, and several aspects of doctrine and readiness arrangements more tense. Similar considerations apply to the hypothesis of nuclear war being mistakenly triggered by false alarm. </w:t>
      </w:r>
      <w:r>
        <w:rPr>
          <w:bCs/>
          <w:highlight w:val="yellow"/>
          <w:u w:val="single"/>
        </w:rPr>
        <w:t xml:space="preserve">Critics </w:t>
      </w:r>
      <w:r>
        <w:rPr>
          <w:bCs/>
          <w:u w:val="single"/>
        </w:rPr>
        <w:t xml:space="preserve">again </w:t>
      </w:r>
      <w:r>
        <w:rPr>
          <w:bCs/>
          <w:highlight w:val="yellow"/>
          <w:u w:val="single"/>
        </w:rPr>
        <w:t>point to</w:t>
      </w:r>
      <w:r>
        <w:rPr>
          <w:sz w:val="8"/>
          <w:szCs w:val="20"/>
        </w:rPr>
        <w:t xml:space="preserve"> the fact, as it is understood, of </w:t>
      </w:r>
      <w:r>
        <w:rPr>
          <w:bCs/>
          <w:highlight w:val="yellow"/>
          <w:u w:val="single"/>
        </w:rPr>
        <w:t xml:space="preserve">numerous occasions when </w:t>
      </w:r>
      <w:r>
        <w:rPr>
          <w:bCs/>
          <w:u w:val="single"/>
        </w:rPr>
        <w:t xml:space="preserve">initial </w:t>
      </w:r>
      <w:r>
        <w:rPr>
          <w:bCs/>
          <w:highlight w:val="yellow"/>
          <w:u w:val="single"/>
        </w:rPr>
        <w:t xml:space="preserve">steps in alert sequences </w:t>
      </w:r>
      <w:r>
        <w:rPr>
          <w:bCs/>
          <w:u w:val="single"/>
        </w:rPr>
        <w:t xml:space="preserve">for US nuclear forces </w:t>
      </w:r>
      <w:r>
        <w:rPr>
          <w:bCs/>
          <w:highlight w:val="yellow"/>
          <w:u w:val="single"/>
        </w:rPr>
        <w:t>were embarked</w:t>
      </w:r>
      <w:r>
        <w:rPr>
          <w:bCs/>
          <w:u w:val="single"/>
        </w:rPr>
        <w:t xml:space="preserve"> upon</w:t>
      </w:r>
      <w:r>
        <w:rPr>
          <w:sz w:val="8"/>
          <w:szCs w:val="20"/>
        </w:rPr>
        <w:t xml:space="preserve">, or at least called for, by indicators mistaken or misconstrued. </w:t>
      </w:r>
      <w:r>
        <w:rPr>
          <w:bCs/>
          <w:highlight w:val="yellow"/>
          <w:u w:val="single"/>
        </w:rPr>
        <w:t>In none</w:t>
      </w:r>
      <w:r>
        <w:rPr>
          <w:bCs/>
          <w:u w:val="single"/>
        </w:rPr>
        <w:t xml:space="preserve"> of these</w:t>
      </w:r>
      <w:r>
        <w:rPr>
          <w:sz w:val="8"/>
          <w:szCs w:val="20"/>
        </w:rPr>
        <w:t xml:space="preserve"> instances, it is accepted, </w:t>
      </w:r>
      <w:r>
        <w:rPr>
          <w:bCs/>
          <w:highlight w:val="yellow"/>
          <w:u w:val="single"/>
        </w:rPr>
        <w:t>did matters get at all near</w:t>
      </w:r>
      <w:r>
        <w:rPr>
          <w:bCs/>
          <w:u w:val="single"/>
        </w:rPr>
        <w:t xml:space="preserve"> to </w:t>
      </w:r>
      <w:r>
        <w:rPr>
          <w:bCs/>
          <w:highlight w:val="yellow"/>
          <w:u w:val="single"/>
        </w:rPr>
        <w:t>nuclear launch</w:t>
      </w:r>
      <w:r>
        <w:rPr>
          <w:bCs/>
          <w:u w:val="single"/>
        </w:rPr>
        <w:t>—</w:t>
      </w:r>
      <w:r>
        <w:rPr>
          <w:bCs/>
          <w:highlight w:val="yellow"/>
          <w:u w:val="single"/>
        </w:rPr>
        <w:t>extraordinary good fortune</w:t>
      </w:r>
      <w:r>
        <w:rPr>
          <w:bCs/>
          <w:u w:val="single"/>
        </w:rPr>
        <w:t xml:space="preserve"> again, </w:t>
      </w:r>
      <w:r>
        <w:rPr>
          <w:bCs/>
          <w:highlight w:val="yellow"/>
          <w:u w:val="single"/>
        </w:rPr>
        <w:t>critics</w:t>
      </w:r>
      <w:r>
        <w:rPr>
          <w:bCs/>
          <w:u w:val="single"/>
        </w:rPr>
        <w:t xml:space="preserve"> have </w:t>
      </w:r>
      <w:r>
        <w:rPr>
          <w:bCs/>
          <w:highlight w:val="yellow"/>
          <w:u w:val="single"/>
        </w:rPr>
        <w:t>suggest</w:t>
      </w:r>
      <w:r>
        <w:rPr>
          <w:bCs/>
          <w:u w:val="single"/>
        </w:rPr>
        <w:t xml:space="preserve">ed. </w:t>
      </w:r>
      <w:r>
        <w:rPr>
          <w:bCs/>
          <w:highlight w:val="yellow"/>
          <w:u w:val="single"/>
        </w:rPr>
        <w:t>But the</w:t>
      </w:r>
      <w:r>
        <w:rPr>
          <w:sz w:val="8"/>
          <w:szCs w:val="20"/>
        </w:rPr>
        <w:t xml:space="preserve"> rival and </w:t>
      </w:r>
      <w:r>
        <w:rPr>
          <w:bCs/>
          <w:highlight w:val="yellow"/>
          <w:u w:val="single"/>
        </w:rPr>
        <w:t>more logical inference from hundreds of events stretching over sixty years of experience presents itself</w:t>
      </w:r>
      <w:r>
        <w:rPr>
          <w:bCs/>
          <w:u w:val="single"/>
        </w:rPr>
        <w:t xml:space="preserve"> once more: that </w:t>
      </w:r>
      <w:r>
        <w:rPr>
          <w:bCs/>
          <w:highlight w:val="yellow"/>
          <w:u w:val="single"/>
        </w:rPr>
        <w:t>the probability of</w:t>
      </w:r>
      <w:r>
        <w:rPr>
          <w:bCs/>
          <w:u w:val="single"/>
        </w:rPr>
        <w:t xml:space="preserve"> initial </w:t>
      </w:r>
      <w:r>
        <w:rPr>
          <w:bCs/>
          <w:highlight w:val="yellow"/>
          <w:u w:val="single"/>
        </w:rPr>
        <w:t>misinterpretation leading</w:t>
      </w:r>
      <w:r>
        <w:rPr>
          <w:bCs/>
          <w:u w:val="single"/>
        </w:rPr>
        <w:t xml:space="preserve"> far </w:t>
      </w:r>
      <w:r>
        <w:rPr>
          <w:bCs/>
          <w:highlight w:val="yellow"/>
          <w:u w:val="single"/>
        </w:rPr>
        <w:t>towards</w:t>
      </w:r>
      <w:r>
        <w:rPr>
          <w:bCs/>
          <w:u w:val="single"/>
        </w:rPr>
        <w:t xml:space="preserve"> mistaken </w:t>
      </w:r>
      <w:r>
        <w:rPr>
          <w:bCs/>
          <w:highlight w:val="yellow"/>
          <w:u w:val="single"/>
        </w:rPr>
        <w:t>launch is remote</w:t>
      </w:r>
      <w:r>
        <w:rPr>
          <w:bCs/>
          <w:u w:val="single"/>
        </w:rPr>
        <w:t xml:space="preserve">. Precisely because any nuclear weapon processor recognizes the vast gravity of any launch, </w:t>
      </w:r>
      <w:r>
        <w:rPr>
          <w:bCs/>
          <w:highlight w:val="yellow"/>
          <w:u w:val="single"/>
        </w:rPr>
        <w:t>release sequences have many steps</w:t>
      </w:r>
      <w:r>
        <w:rPr>
          <w:bCs/>
          <w:u w:val="single"/>
        </w:rPr>
        <w:t>,</w:t>
      </w:r>
      <w:r>
        <w:rPr>
          <w:sz w:val="8"/>
          <w:szCs w:val="20"/>
        </w:rPr>
        <w:t xml:space="preserve"> and </w:t>
      </w:r>
      <w:r>
        <w:rPr>
          <w:bCs/>
          <w:highlight w:val="yellow"/>
          <w:u w:val="single"/>
        </w:rPr>
        <w:t>human decision is repeatedly interposed</w:t>
      </w:r>
      <w:r>
        <w:rPr>
          <w:sz w:val="8"/>
          <w:szCs w:val="20"/>
          <w:highlight w:val="yellow"/>
        </w:rPr>
        <w:t xml:space="preserve"> </w:t>
      </w:r>
      <w:r>
        <w:rPr>
          <w:sz w:val="8"/>
          <w:szCs w:val="20"/>
        </w:rPr>
        <w:t>as well as capping the sequences</w:t>
      </w:r>
      <w:r>
        <w:rPr>
          <w:bCs/>
          <w:u w:val="single"/>
        </w:rPr>
        <w:t xml:space="preserve">. </w:t>
      </w:r>
      <w:r>
        <w:rPr>
          <w:bCs/>
          <w:highlight w:val="yellow"/>
          <w:u w:val="single"/>
        </w:rPr>
        <w:t xml:space="preserve">To convey that because a first step was prompted the world </w:t>
      </w:r>
      <w:r>
        <w:rPr>
          <w:bCs/>
          <w:u w:val="single"/>
        </w:rPr>
        <w:t xml:space="preserve">somehow </w:t>
      </w:r>
      <w:r>
        <w:rPr>
          <w:bCs/>
          <w:highlight w:val="yellow"/>
          <w:u w:val="single"/>
        </w:rPr>
        <w:t>came close to accidental</w:t>
      </w:r>
      <w:r>
        <w:rPr>
          <w:bCs/>
          <w:u w:val="single"/>
        </w:rPr>
        <w:t xml:space="preserve"> nuclear </w:t>
      </w:r>
      <w:r>
        <w:rPr>
          <w:bCs/>
          <w:highlight w:val="yellow"/>
          <w:u w:val="single"/>
        </w:rPr>
        <w:t>war is</w:t>
      </w:r>
      <w:r>
        <w:rPr>
          <w:sz w:val="8"/>
          <w:szCs w:val="20"/>
          <w:highlight w:val="yellow"/>
        </w:rPr>
        <w:t xml:space="preserve"> </w:t>
      </w:r>
      <w:r>
        <w:rPr>
          <w:b/>
          <w:iCs/>
          <w:highlight w:val="yellow"/>
          <w:u w:val="single"/>
          <w:bdr w:val="single" w:sz="18" w:space="0" w:color="auto" w:frame="1"/>
        </w:rPr>
        <w:t>wild hyperbole</w:t>
      </w:r>
      <w:r>
        <w:rPr>
          <w:sz w:val="8"/>
          <w:szCs w:val="20"/>
        </w:rPr>
        <w:t xml:space="preserve">, rather </w:t>
      </w:r>
      <w:r>
        <w:rPr>
          <w:bCs/>
          <w:highlight w:val="yellow"/>
          <w:u w:val="single"/>
        </w:rPr>
        <w:t>like asserting</w:t>
      </w:r>
      <w:r>
        <w:rPr>
          <w:bCs/>
          <w:u w:val="single"/>
        </w:rPr>
        <w:t xml:space="preserve">, </w:t>
      </w:r>
      <w:r>
        <w:rPr>
          <w:bCs/>
          <w:highlight w:val="yellow"/>
          <w:u w:val="single"/>
        </w:rPr>
        <w:t>when a tennis champ</w:t>
      </w:r>
      <w:r>
        <w:rPr>
          <w:sz w:val="8"/>
          <w:szCs w:val="20"/>
        </w:rPr>
        <w:t xml:space="preserve">ion has </w:t>
      </w:r>
      <w:r>
        <w:rPr>
          <w:bCs/>
          <w:highlight w:val="yellow"/>
          <w:u w:val="single"/>
        </w:rPr>
        <w:t>lost</w:t>
      </w:r>
      <w:r>
        <w:rPr>
          <w:sz w:val="8"/>
          <w:szCs w:val="20"/>
          <w:highlight w:val="yellow"/>
        </w:rPr>
        <w:t xml:space="preserve"> </w:t>
      </w:r>
      <w:r>
        <w:rPr>
          <w:sz w:val="8"/>
          <w:szCs w:val="20"/>
        </w:rPr>
        <w:t xml:space="preserve">his </w:t>
      </w:r>
      <w:r>
        <w:rPr>
          <w:bCs/>
          <w:highlight w:val="yellow"/>
          <w:u w:val="single"/>
        </w:rPr>
        <w:t>opening service</w:t>
      </w:r>
      <w:r>
        <w:rPr>
          <w:sz w:val="8"/>
          <w:szCs w:val="20"/>
          <w:highlight w:val="yellow"/>
        </w:rPr>
        <w:t xml:space="preserve"> </w:t>
      </w:r>
      <w:r>
        <w:rPr>
          <w:sz w:val="8"/>
          <w:szCs w:val="20"/>
        </w:rPr>
        <w:t xml:space="preserve">game, that </w:t>
      </w:r>
      <w:r>
        <w:rPr>
          <w:bCs/>
          <w:highlight w:val="yellow"/>
          <w:u w:val="single"/>
        </w:rPr>
        <w:t>he was nearly beaten in straight sets</w:t>
      </w:r>
      <w:r>
        <w:rPr>
          <w:bCs/>
          <w:u w:val="single"/>
        </w:rPr>
        <w:t>.</w:t>
      </w:r>
      <w:r>
        <w:rPr>
          <w:sz w:val="8"/>
          <w:szCs w:val="20"/>
        </w:rPr>
        <w:t xml:space="preserve"> </w:t>
      </w:r>
      <w:r>
        <w:rPr>
          <w:bCs/>
          <w:highlight w:val="yellow"/>
          <w:u w:val="single"/>
        </w:rPr>
        <w:t>History</w:t>
      </w:r>
      <w:r>
        <w:rPr>
          <w:sz w:val="8"/>
          <w:szCs w:val="20"/>
          <w:highlight w:val="yellow"/>
        </w:rPr>
        <w:t xml:space="preserve"> </w:t>
      </w:r>
      <w:r>
        <w:rPr>
          <w:sz w:val="8"/>
          <w:szCs w:val="20"/>
        </w:rPr>
        <w:t xml:space="preserve">anyway </w:t>
      </w:r>
      <w:r>
        <w:rPr>
          <w:bCs/>
          <w:highlight w:val="yellow"/>
          <w:u w:val="single"/>
        </w:rPr>
        <w:t>scarcely offers any</w:t>
      </w:r>
      <w:r>
        <w:rPr>
          <w:bCs/>
          <w:u w:val="single"/>
        </w:rPr>
        <w:t xml:space="preserve"> ready </w:t>
      </w:r>
      <w:r>
        <w:rPr>
          <w:bCs/>
          <w:highlight w:val="yellow"/>
          <w:u w:val="single"/>
        </w:rPr>
        <w:t>example</w:t>
      </w:r>
      <w:r>
        <w:rPr>
          <w:sz w:val="8"/>
          <w:szCs w:val="20"/>
          <w:highlight w:val="yellow"/>
        </w:rPr>
        <w:t xml:space="preserve"> </w:t>
      </w:r>
      <w:r>
        <w:rPr>
          <w:bCs/>
          <w:highlight w:val="yellow"/>
          <w:u w:val="single"/>
        </w:rPr>
        <w:t>of major war started by accident even before the nuclear revolution imposed an order-of-magnitude increase of caution</w:t>
      </w:r>
      <w:r>
        <w:rPr>
          <w:sz w:val="8"/>
          <w:szCs w:val="20"/>
        </w:rPr>
        <w:t xml:space="preserve">. In was occasion conjectured that nuclear war might be triggered by the real but accidental or unauthorized launch of a strategic nuclear-weapon delivery system in the direction of a potential adversary. </w:t>
      </w:r>
      <w:r>
        <w:rPr>
          <w:bCs/>
          <w:u w:val="single"/>
        </w:rPr>
        <w:t>No</w:t>
      </w:r>
      <w:r>
        <w:rPr>
          <w:sz w:val="8"/>
          <w:szCs w:val="20"/>
        </w:rPr>
        <w:t xml:space="preserve"> such </w:t>
      </w:r>
      <w:r>
        <w:rPr>
          <w:bCs/>
          <w:u w:val="single"/>
        </w:rPr>
        <w:t>launch</w:t>
      </w:r>
      <w:r>
        <w:rPr>
          <w:sz w:val="8"/>
          <w:szCs w:val="20"/>
        </w:rPr>
        <w:t xml:space="preserve"> is known to have </w:t>
      </w:r>
      <w:r>
        <w:rPr>
          <w:bCs/>
          <w:u w:val="single"/>
        </w:rPr>
        <w:t xml:space="preserve">occurred in over sixty years. </w:t>
      </w:r>
      <w:r>
        <w:rPr>
          <w:bCs/>
          <w:highlight w:val="yellow"/>
          <w:u w:val="single"/>
        </w:rPr>
        <w:t xml:space="preserve">The probability </w:t>
      </w:r>
      <w:r>
        <w:rPr>
          <w:bCs/>
          <w:u w:val="single"/>
        </w:rPr>
        <w:t xml:space="preserve">of it </w:t>
      </w:r>
      <w:r>
        <w:rPr>
          <w:bCs/>
          <w:highlight w:val="yellow"/>
          <w:u w:val="single"/>
        </w:rPr>
        <w:t xml:space="preserve">is </w:t>
      </w:r>
      <w:r>
        <w:rPr>
          <w:bCs/>
          <w:u w:val="single"/>
        </w:rPr>
        <w:t xml:space="preserve">therefore </w:t>
      </w:r>
      <w:r>
        <w:rPr>
          <w:bCs/>
          <w:highlight w:val="yellow"/>
          <w:u w:val="single"/>
        </w:rPr>
        <w:t>very low</w:t>
      </w:r>
      <w:r>
        <w:rPr>
          <w:sz w:val="8"/>
          <w:szCs w:val="20"/>
        </w:rPr>
        <w:t xml:space="preserve">. But </w:t>
      </w:r>
      <w:r>
        <w:rPr>
          <w:bCs/>
          <w:highlight w:val="yellow"/>
          <w:u w:val="single"/>
        </w:rPr>
        <w:t>even if it did happen, the</w:t>
      </w:r>
      <w:r>
        <w:rPr>
          <w:sz w:val="8"/>
          <w:szCs w:val="20"/>
          <w:highlight w:val="yellow"/>
        </w:rPr>
        <w:t xml:space="preserve"> </w:t>
      </w:r>
      <w:r>
        <w:rPr>
          <w:sz w:val="8"/>
          <w:szCs w:val="20"/>
        </w:rPr>
        <w:t xml:space="preserve">further </w:t>
      </w:r>
      <w:r>
        <w:rPr>
          <w:bCs/>
          <w:highlight w:val="yellow"/>
          <w:u w:val="single"/>
        </w:rPr>
        <w:t>hypothesis of it initiating a general nuclear exchange is far-fetched</w:t>
      </w:r>
      <w:r>
        <w:rPr>
          <w:sz w:val="8"/>
          <w:szCs w:val="20"/>
        </w:rPr>
        <w:t xml:space="preserve">. It fails to consider the real situation of decision-makers, as pages 63-4 have brought out. </w:t>
      </w:r>
      <w:r>
        <w:rPr>
          <w:bCs/>
          <w:highlight w:val="yellow"/>
          <w:u w:val="single"/>
        </w:rPr>
        <w:t>The notion that</w:t>
      </w:r>
      <w:r>
        <w:rPr>
          <w:bCs/>
          <w:u w:val="single"/>
        </w:rPr>
        <w:t xml:space="preserve"> cosmic </w:t>
      </w:r>
      <w:r>
        <w:rPr>
          <w:bCs/>
          <w:highlight w:val="yellow"/>
          <w:u w:val="single"/>
        </w:rPr>
        <w:t>holocaust might be mistakenly precipitated</w:t>
      </w:r>
      <w:r>
        <w:rPr>
          <w:bCs/>
          <w:u w:val="single"/>
        </w:rPr>
        <w:t xml:space="preserve"> in this way </w:t>
      </w:r>
      <w:r>
        <w:rPr>
          <w:bCs/>
          <w:highlight w:val="yellow"/>
          <w:u w:val="single"/>
        </w:rPr>
        <w:t xml:space="preserve">belongs to </w:t>
      </w:r>
      <w:r>
        <w:rPr>
          <w:b/>
          <w:iCs/>
          <w:highlight w:val="yellow"/>
          <w:u w:val="single"/>
          <w:bdr w:val="single" w:sz="18" w:space="0" w:color="auto" w:frame="1"/>
        </w:rPr>
        <w:t>science fiction.</w:t>
      </w:r>
      <w:r>
        <w:rPr>
          <w:b/>
          <w:iCs/>
          <w:u w:val="single"/>
          <w:bdr w:val="single" w:sz="18" w:space="0" w:color="auto" w:frame="1"/>
        </w:rPr>
        <w:t xml:space="preserve"> </w:t>
      </w:r>
    </w:p>
    <w:p w14:paraId="5025CD45" w14:textId="77777777" w:rsidR="00C82C16" w:rsidRDefault="00C82C16" w:rsidP="00C82C16">
      <w:pPr>
        <w:pStyle w:val="Heading4"/>
      </w:pPr>
      <w:r>
        <w:t>No impact – accidents will land in the ocean</w:t>
      </w:r>
    </w:p>
    <w:p w14:paraId="5540A209" w14:textId="77777777" w:rsidR="00C82C16" w:rsidRDefault="00C82C16" w:rsidP="00C82C16">
      <w:pPr>
        <w:autoSpaceDE w:val="0"/>
        <w:autoSpaceDN w:val="0"/>
        <w:adjustRightInd w:val="0"/>
      </w:pPr>
      <w:r w:rsidRPr="00241ED1">
        <w:rPr>
          <w:rStyle w:val="Style13ptBold"/>
        </w:rPr>
        <w:t>Slocombe 9</w:t>
      </w:r>
      <w:r>
        <w:t xml:space="preserve"> (Walter, Former Undersecretary of Defense for Policy, “De-Alerting: Diagnoses, Prescriptions, and Side-Effects”, 6-21, http://www.ewi.info/system/files/Slocombe.pdf)</w:t>
      </w:r>
    </w:p>
    <w:p w14:paraId="2B952889" w14:textId="77777777" w:rsidR="00C82C16" w:rsidRDefault="00C82C16" w:rsidP="00C82C16"/>
    <w:p w14:paraId="1440CD83" w14:textId="07FBB917" w:rsidR="00C82C16" w:rsidRDefault="00C82C16" w:rsidP="00C82C16">
      <w:pPr>
        <w:rPr>
          <w:bCs/>
          <w:u w:val="single"/>
        </w:rPr>
      </w:pPr>
      <w:r>
        <w:rPr>
          <w:sz w:val="12"/>
          <w:szCs w:val="20"/>
        </w:rPr>
        <w:t xml:space="preserve">Moreover, in recent years, </w:t>
      </w:r>
      <w:r>
        <w:rPr>
          <w:bCs/>
          <w:u w:val="single"/>
        </w:rPr>
        <w:t xml:space="preserve">both </w:t>
      </w:r>
      <w:r>
        <w:rPr>
          <w:bCs/>
          <w:highlight w:val="yellow"/>
          <w:u w:val="single"/>
        </w:rPr>
        <w:t xml:space="preserve">the US </w:t>
      </w:r>
      <w:r>
        <w:rPr>
          <w:bCs/>
          <w:u w:val="single"/>
        </w:rPr>
        <w:t xml:space="preserve">and </w:t>
      </w:r>
      <w:r>
        <w:rPr>
          <w:bCs/>
          <w:highlight w:val="yellow"/>
          <w:u w:val="single"/>
        </w:rPr>
        <w:t>Russia</w:t>
      </w:r>
      <w:r>
        <w:rPr>
          <w:bCs/>
          <w:u w:val="single"/>
        </w:rPr>
        <w:t xml:space="preserve">, as well as </w:t>
      </w:r>
      <w:r>
        <w:rPr>
          <w:bCs/>
          <w:highlight w:val="yellow"/>
          <w:u w:val="single"/>
        </w:rPr>
        <w:t xml:space="preserve">Britain and China, have modified </w:t>
      </w:r>
      <w:r>
        <w:rPr>
          <w:bCs/>
          <w:u w:val="single"/>
        </w:rPr>
        <w:t xml:space="preserve">their </w:t>
      </w:r>
      <w:r>
        <w:rPr>
          <w:bCs/>
          <w:highlight w:val="yellow"/>
          <w:u w:val="single"/>
        </w:rPr>
        <w:t xml:space="preserve">procedures so </w:t>
      </w:r>
      <w:r>
        <w:rPr>
          <w:bCs/>
          <w:u w:val="single"/>
        </w:rPr>
        <w:t xml:space="preserve">that </w:t>
      </w:r>
      <w:r>
        <w:rPr>
          <w:bCs/>
          <w:highlight w:val="yellow"/>
          <w:u w:val="single"/>
        </w:rPr>
        <w:t>even if a nuclear</w:t>
      </w:r>
      <w:r>
        <w:rPr>
          <w:sz w:val="12"/>
          <w:szCs w:val="20"/>
        </w:rPr>
        <w:t xml:space="preserve">-armed </w:t>
      </w:r>
      <w:r>
        <w:rPr>
          <w:bCs/>
          <w:highlight w:val="yellow"/>
          <w:u w:val="single"/>
        </w:rPr>
        <w:t>missile were launched</w:t>
      </w:r>
      <w:r>
        <w:rPr>
          <w:bCs/>
          <w:u w:val="single"/>
        </w:rPr>
        <w:t xml:space="preserve">, </w:t>
      </w:r>
      <w:r>
        <w:rPr>
          <w:bCs/>
          <w:highlight w:val="yellow"/>
          <w:u w:val="single"/>
        </w:rPr>
        <w:t>it would go not to a “real” target</w:t>
      </w:r>
      <w:r>
        <w:rPr>
          <w:sz w:val="12"/>
          <w:szCs w:val="20"/>
          <w:highlight w:val="yellow"/>
        </w:rPr>
        <w:t xml:space="preserve"> </w:t>
      </w:r>
      <w:r>
        <w:rPr>
          <w:sz w:val="12"/>
          <w:szCs w:val="20"/>
        </w:rPr>
        <w:t xml:space="preserve">in another country </w:t>
      </w:r>
      <w:r>
        <w:rPr>
          <w:bCs/>
          <w:highlight w:val="yellow"/>
          <w:u w:val="single"/>
        </w:rPr>
        <w:t>but</w:t>
      </w:r>
      <w:r>
        <w:rPr>
          <w:sz w:val="12"/>
          <w:szCs w:val="20"/>
          <w:highlight w:val="yellow"/>
        </w:rPr>
        <w:t xml:space="preserve"> </w:t>
      </w:r>
      <w:r>
        <w:rPr>
          <w:sz w:val="12"/>
          <w:szCs w:val="20"/>
        </w:rPr>
        <w:t xml:space="preserve">– at least in the US case - </w:t>
      </w:r>
      <w:r>
        <w:rPr>
          <w:bCs/>
          <w:u w:val="single"/>
        </w:rPr>
        <w:t xml:space="preserve">to </w:t>
      </w:r>
      <w:r>
        <w:rPr>
          <w:b/>
          <w:iCs/>
          <w:highlight w:val="yellow"/>
          <w:u w:val="single"/>
          <w:bdr w:val="single" w:sz="18" w:space="0" w:color="auto" w:frame="1"/>
        </w:rPr>
        <w:t>empty ocean</w:t>
      </w:r>
      <w:r>
        <w:rPr>
          <w:b/>
          <w:iCs/>
          <w:u w:val="single"/>
          <w:bdr w:val="single" w:sz="18" w:space="0" w:color="auto" w:frame="1"/>
        </w:rPr>
        <w:t>.</w:t>
      </w:r>
      <w:r>
        <w:rPr>
          <w:bCs/>
          <w:u w:val="single"/>
        </w:rPr>
        <w:t xml:space="preserve"> </w:t>
      </w:r>
      <w:r>
        <w:rPr>
          <w:sz w:val="12"/>
          <w:szCs w:val="20"/>
        </w:rPr>
        <w:t xml:space="preserve">In addition to the basic advantage of insuring against a nuclear detonation in a populated area, the fact that a missile launched in error would be on flight path that diverged from a plausible attacking trajectory should be detectable by either the US or the Russian warning systems, reducing the possibility of the accident being perceived as a deliberate attack. </w:t>
      </w:r>
      <w:r>
        <w:rPr>
          <w:bCs/>
          <w:highlight w:val="yellow"/>
          <w:u w:val="single"/>
        </w:rPr>
        <w:t>De-targeting</w:t>
      </w:r>
      <w:r>
        <w:rPr>
          <w:sz w:val="12"/>
          <w:szCs w:val="20"/>
        </w:rPr>
        <w:t xml:space="preserve">, therefore, </w:t>
      </w:r>
      <w:r>
        <w:rPr>
          <w:bCs/>
          <w:highlight w:val="yellow"/>
          <w:u w:val="single"/>
        </w:rPr>
        <w:t xml:space="preserve">provides </w:t>
      </w:r>
      <w:r>
        <w:rPr>
          <w:bCs/>
          <w:u w:val="single"/>
        </w:rPr>
        <w:t xml:space="preserve">a </w:t>
      </w:r>
      <w:r>
        <w:rPr>
          <w:bCs/>
          <w:highlight w:val="yellow"/>
          <w:u w:val="single"/>
        </w:rPr>
        <w:t xml:space="preserve">significant protection against </w:t>
      </w:r>
      <w:r>
        <w:rPr>
          <w:bCs/>
          <w:u w:val="single"/>
        </w:rPr>
        <w:t xml:space="preserve">technical </w:t>
      </w:r>
      <w:r>
        <w:rPr>
          <w:bCs/>
          <w:highlight w:val="yellow"/>
          <w:u w:val="single"/>
        </w:rPr>
        <w:t>error</w:t>
      </w:r>
      <w:r>
        <w:rPr>
          <w:bCs/>
          <w:u w:val="single"/>
        </w:rPr>
        <w:t>.</w:t>
      </w:r>
    </w:p>
    <w:p w14:paraId="5EF84A92" w14:textId="7651AB1D" w:rsidR="00F42668" w:rsidRDefault="00F42668" w:rsidP="00C82C16">
      <w:pPr>
        <w:rPr>
          <w:bCs/>
          <w:u w:val="single"/>
        </w:rPr>
      </w:pPr>
    </w:p>
    <w:p w14:paraId="361E5CD7" w14:textId="21207BEF" w:rsidR="00F42668" w:rsidRDefault="00F42668" w:rsidP="00F42668">
      <w:pPr>
        <w:pStyle w:val="Heading3"/>
      </w:pPr>
      <w:r>
        <w:t>Impact---A2: Russia Econ</w:t>
      </w:r>
    </w:p>
    <w:p w14:paraId="763F341F" w14:textId="71BF8138" w:rsidR="00F42668" w:rsidRDefault="00F42668" w:rsidP="00F42668"/>
    <w:p w14:paraId="0E3EB649" w14:textId="77777777" w:rsidR="00F42668" w:rsidRDefault="00F42668" w:rsidP="00F42668">
      <w:pPr>
        <w:pStyle w:val="Heading4"/>
      </w:pPr>
      <w:r>
        <w:t>Arms exports bad for Russia’s economy – largely subsidized, and tax exemptions trades off with overall economic development</w:t>
      </w:r>
    </w:p>
    <w:p w14:paraId="16E3B662" w14:textId="77777777" w:rsidR="00F42668" w:rsidRPr="00D96BFF" w:rsidRDefault="00F42668" w:rsidP="00F42668">
      <w:r w:rsidRPr="00D96BFF">
        <w:rPr>
          <w:rStyle w:val="Style13ptBold"/>
        </w:rPr>
        <w:t>Anthony 98</w:t>
      </w:r>
      <w:r>
        <w:t xml:space="preserve"> (Ian Anthony, </w:t>
      </w:r>
      <w:r w:rsidRPr="00D96BFF">
        <w:t>Director of SIPRI’s European Security Program</w:t>
      </w:r>
      <w:r>
        <w:t>,</w:t>
      </w:r>
      <w:r w:rsidRPr="00D96BFF">
        <w:t xml:space="preserve"> He has published numerous books on issues related to arms control, disarmament and export control</w:t>
      </w:r>
      <w:r>
        <w:t>, 1998, Accessed July 24, 2019, SIPRI, “Russia and the Arms Trade”, “</w:t>
      </w:r>
      <w:hyperlink r:id="rId178" w:history="1">
        <w:r>
          <w:rPr>
            <w:rStyle w:val="Hyperlink"/>
          </w:rPr>
          <w:t>https://www.sipri.org/sites/default/files/files/books/SIPRI98An/SIPRI98An04.pdf</w:t>
        </w:r>
      </w:hyperlink>
      <w:r>
        <w:t>”)</w:t>
      </w:r>
    </w:p>
    <w:p w14:paraId="38D8995B" w14:textId="77777777" w:rsidR="00F42668" w:rsidRPr="00A95186" w:rsidRDefault="00F42668" w:rsidP="00F42668">
      <w:pPr>
        <w:rPr>
          <w:sz w:val="16"/>
        </w:rPr>
      </w:pPr>
      <w:r w:rsidRPr="00A95186">
        <w:rPr>
          <w:sz w:val="16"/>
        </w:rPr>
        <w:t xml:space="preserve">The information available suggests that </w:t>
      </w:r>
      <w:r w:rsidRPr="00A95186">
        <w:rPr>
          <w:rStyle w:val="StyleUnderline"/>
        </w:rPr>
        <w:t>Soviet arms exports were far more profitable to the central state authorities than they were to the manufacturing enterprises</w:t>
      </w:r>
      <w:r w:rsidRPr="00A95186">
        <w:rPr>
          <w:sz w:val="16"/>
        </w:rPr>
        <w:t xml:space="preserve">. However, </w:t>
      </w:r>
      <w:r w:rsidRPr="00A95186">
        <w:rPr>
          <w:rStyle w:val="StyleUnderline"/>
        </w:rPr>
        <w:t>this appears to be changing in line with the overall process of economic and political reform</w:t>
      </w:r>
      <w:r w:rsidRPr="00A95186">
        <w:rPr>
          <w:sz w:val="16"/>
        </w:rPr>
        <w:t xml:space="preserve">. As government and industry develop and implement procedures that enable them to work together </w:t>
      </w:r>
      <w:r w:rsidRPr="00DF07E7">
        <w:rPr>
          <w:rStyle w:val="StyleUnderline"/>
          <w:highlight w:val="yellow"/>
        </w:rPr>
        <w:t>there is evidence that enterprises</w:t>
      </w:r>
      <w:r w:rsidRPr="00A95186">
        <w:rPr>
          <w:sz w:val="16"/>
        </w:rPr>
        <w:t xml:space="preserve"> (in particular those that can sell large, complex systems</w:t>
      </w:r>
      <w:r w:rsidRPr="00A95186">
        <w:rPr>
          <w:rStyle w:val="StyleUnderline"/>
        </w:rPr>
        <w:t xml:space="preserve">) </w:t>
      </w:r>
      <w:r w:rsidRPr="00DF07E7">
        <w:rPr>
          <w:rStyle w:val="StyleUnderline"/>
          <w:highlight w:val="yellow"/>
        </w:rPr>
        <w:t>will prefer exports over sales to the Russian Ministry of Defence</w:t>
      </w:r>
      <w:r w:rsidRPr="00DF07E7">
        <w:rPr>
          <w:sz w:val="16"/>
          <w:highlight w:val="yellow"/>
        </w:rPr>
        <w:t>.</w:t>
      </w:r>
      <w:r w:rsidRPr="00A95186">
        <w:rPr>
          <w:sz w:val="16"/>
        </w:rPr>
        <w:t xml:space="preserve"> </w:t>
      </w:r>
    </w:p>
    <w:p w14:paraId="68800409" w14:textId="77777777" w:rsidR="00F42668" w:rsidRDefault="00F42668" w:rsidP="00F42668">
      <w:pPr>
        <w:rPr>
          <w:sz w:val="16"/>
        </w:rPr>
      </w:pPr>
      <w:r w:rsidRPr="00DF07E7">
        <w:rPr>
          <w:rStyle w:val="StyleUnderline"/>
          <w:highlight w:val="yellow"/>
        </w:rPr>
        <w:t>Paradoxically, this</w:t>
      </w:r>
      <w:r w:rsidRPr="00A95186">
        <w:rPr>
          <w:rStyle w:val="StyleUnderline"/>
        </w:rPr>
        <w:t xml:space="preserve"> fact </w:t>
      </w:r>
      <w:r w:rsidRPr="00DF07E7">
        <w:rPr>
          <w:rStyle w:val="StyleUnderline"/>
          <w:highlight w:val="yellow"/>
        </w:rPr>
        <w:t>is not</w:t>
      </w:r>
      <w:r w:rsidRPr="00A95186">
        <w:rPr>
          <w:rStyle w:val="StyleUnderline"/>
        </w:rPr>
        <w:t xml:space="preserve"> necessarily </w:t>
      </w:r>
      <w:r w:rsidRPr="00DF07E7">
        <w:rPr>
          <w:rStyle w:val="StyleUnderline"/>
          <w:highlight w:val="yellow"/>
        </w:rPr>
        <w:t>good for Russian economic prospects</w:t>
      </w:r>
      <w:r w:rsidRPr="00A95186">
        <w:rPr>
          <w:sz w:val="16"/>
        </w:rPr>
        <w:t xml:space="preserve">. </w:t>
      </w:r>
      <w:r w:rsidRPr="00A95186">
        <w:rPr>
          <w:rStyle w:val="StyleUnderline"/>
        </w:rPr>
        <w:t>Some of the factors</w:t>
      </w:r>
      <w:r w:rsidRPr="00A95186">
        <w:rPr>
          <w:sz w:val="16"/>
        </w:rPr>
        <w:t xml:space="preserve"> which assist Russia in exporting </w:t>
      </w:r>
      <w:r w:rsidRPr="00DF07E7">
        <w:rPr>
          <w:rStyle w:val="StyleUnderline"/>
          <w:highlight w:val="yellow"/>
        </w:rPr>
        <w:t>arms have a negative impact on other economic areas</w:t>
      </w:r>
      <w:r w:rsidRPr="00A95186">
        <w:rPr>
          <w:sz w:val="16"/>
        </w:rPr>
        <w:t xml:space="preserve">. First, </w:t>
      </w:r>
      <w:r w:rsidRPr="003B5576">
        <w:rPr>
          <w:rStyle w:val="StyleUnderline"/>
        </w:rPr>
        <w:t>achieving profits through</w:t>
      </w:r>
      <w:r w:rsidRPr="00A95186">
        <w:rPr>
          <w:rStyle w:val="StyleUnderline"/>
        </w:rPr>
        <w:t xml:space="preserve"> the distortions created by </w:t>
      </w:r>
      <w:r w:rsidRPr="003B5576">
        <w:rPr>
          <w:rStyle w:val="StyleUnderline"/>
        </w:rPr>
        <w:t>maintaining</w:t>
      </w:r>
      <w:r w:rsidRPr="00DF07E7">
        <w:rPr>
          <w:rStyle w:val="StyleUnderline"/>
          <w:highlight w:val="yellow"/>
        </w:rPr>
        <w:t xml:space="preserve"> price controls means that an effective subsidy is paid</w:t>
      </w:r>
      <w:r w:rsidRPr="00A95186">
        <w:rPr>
          <w:rStyle w:val="StyleUnderline"/>
        </w:rPr>
        <w:t xml:space="preserve"> to manufacturers </w:t>
      </w:r>
      <w:r w:rsidRPr="00DF07E7">
        <w:rPr>
          <w:rStyle w:val="StyleUnderline"/>
          <w:highlight w:val="yellow"/>
        </w:rPr>
        <w:t>by other parts of Russia’s economy</w:t>
      </w:r>
      <w:r w:rsidRPr="00A95186">
        <w:rPr>
          <w:sz w:val="16"/>
        </w:rPr>
        <w:t xml:space="preserve">. Second, the measures taken to give financial relief to manufacturers in the form of </w:t>
      </w:r>
      <w:r w:rsidRPr="003B5576">
        <w:rPr>
          <w:rStyle w:val="StyleUnderline"/>
        </w:rPr>
        <w:t xml:space="preserve">special </w:t>
      </w:r>
      <w:r w:rsidRPr="00DF07E7">
        <w:rPr>
          <w:rStyle w:val="StyleUnderline"/>
          <w:highlight w:val="yellow"/>
        </w:rPr>
        <w:t>tax exemptions</w:t>
      </w:r>
      <w:r w:rsidRPr="00A95186">
        <w:rPr>
          <w:rStyle w:val="StyleUnderline"/>
        </w:rPr>
        <w:t xml:space="preserve"> and centrally financed funds and subsidies </w:t>
      </w:r>
      <w:r w:rsidRPr="00DF07E7">
        <w:rPr>
          <w:rStyle w:val="StyleUnderline"/>
          <w:highlight w:val="yellow"/>
        </w:rPr>
        <w:t>is a barrier to the development of a more</w:t>
      </w:r>
      <w:r w:rsidRPr="00A95186">
        <w:rPr>
          <w:rStyle w:val="StyleUnderline"/>
        </w:rPr>
        <w:t xml:space="preserve"> simple and more </w:t>
      </w:r>
      <w:r w:rsidRPr="00DF07E7">
        <w:rPr>
          <w:rStyle w:val="StyleUnderline"/>
          <w:highlight w:val="yellow"/>
        </w:rPr>
        <w:t>enforceable system of financial regulation</w:t>
      </w:r>
      <w:r w:rsidRPr="00A95186">
        <w:rPr>
          <w:sz w:val="16"/>
        </w:rPr>
        <w:t xml:space="preserve">.66 Third, because foreign trade is often denominated in dollars </w:t>
      </w:r>
      <w:r w:rsidRPr="00A95186">
        <w:rPr>
          <w:rStyle w:val="StyleUnderline"/>
        </w:rPr>
        <w:t xml:space="preserve">Russian </w:t>
      </w:r>
      <w:r w:rsidRPr="00DF07E7">
        <w:rPr>
          <w:rStyle w:val="StyleUnderline"/>
          <w:highlight w:val="yellow"/>
        </w:rPr>
        <w:t>producers who depend on exports prefer a weak rouble</w:t>
      </w:r>
      <w:r w:rsidRPr="00A95186">
        <w:rPr>
          <w:rStyle w:val="StyleUnderline"/>
        </w:rPr>
        <w:t xml:space="preserve"> which </w:t>
      </w:r>
      <w:r w:rsidRPr="00DF07E7">
        <w:rPr>
          <w:rStyle w:val="StyleUnderline"/>
          <w:highlight w:val="yellow"/>
        </w:rPr>
        <w:t>has a</w:t>
      </w:r>
      <w:r w:rsidRPr="00A95186">
        <w:rPr>
          <w:rStyle w:val="StyleUnderline"/>
        </w:rPr>
        <w:t xml:space="preserve"> corresponding </w:t>
      </w:r>
      <w:r w:rsidRPr="00DF07E7">
        <w:rPr>
          <w:rStyle w:val="StyleUnderline"/>
          <w:highlight w:val="yellow"/>
        </w:rPr>
        <w:t>impact on the costs of imports</w:t>
      </w:r>
      <w:r w:rsidRPr="00A95186">
        <w:rPr>
          <w:rStyle w:val="StyleUnderline"/>
        </w:rPr>
        <w:t>.</w:t>
      </w:r>
      <w:r w:rsidRPr="00A95186">
        <w:rPr>
          <w:sz w:val="16"/>
        </w:rPr>
        <w:t xml:space="preserve"> </w:t>
      </w:r>
    </w:p>
    <w:p w14:paraId="1227AE28" w14:textId="77777777" w:rsidR="00F42668" w:rsidRPr="00A95186" w:rsidRDefault="00F42668" w:rsidP="00F42668">
      <w:r w:rsidRPr="00A95186">
        <w:t>*** Footnotes ***</w:t>
      </w:r>
    </w:p>
    <w:p w14:paraId="1750E2B1" w14:textId="77777777" w:rsidR="00F42668" w:rsidRDefault="00F42668" w:rsidP="00F42668">
      <w:r w:rsidRPr="00A95186">
        <w:t>66 This is not unique to Russia, although the need for a more effective system of regulation is probably greater in Russia.</w:t>
      </w:r>
    </w:p>
    <w:p w14:paraId="07405948" w14:textId="77777777" w:rsidR="00F42668" w:rsidRDefault="00F42668" w:rsidP="00F42668">
      <w:pPr>
        <w:pStyle w:val="Heading4"/>
      </w:pPr>
      <w:r>
        <w:t>Alt Cause - Russian defense industry mostly dependent on oil exports</w:t>
      </w:r>
    </w:p>
    <w:p w14:paraId="4AADC4B2" w14:textId="77777777" w:rsidR="00F42668" w:rsidRPr="00415626" w:rsidRDefault="00F42668" w:rsidP="00F42668">
      <w:r w:rsidRPr="00415626">
        <w:rPr>
          <w:rStyle w:val="Style13ptBold"/>
        </w:rPr>
        <w:t>Fal’tsman 17</w:t>
      </w:r>
      <w:r>
        <w:t xml:space="preserve"> (V. K. Fal’tsman, Institute of Applied Economic Research of the Russian Academy of National Economy and Public Administration under the President of the Russian Federation, February 13, 2017, Accessed: July 27, 2019, Studies on Russian Economic Development, “Dependence of the Russian Defense Industry on Oil Prices: Conversion”, </w:t>
      </w:r>
      <w:hyperlink r:id="rId179" w:history="1">
        <w:r>
          <w:rPr>
            <w:rStyle w:val="Hyperlink"/>
          </w:rPr>
          <w:t>https://www.researchgate.net/publication/319562096_Dependence_of_the_Russian_defense_industry_on_oil_prices_Conversion</w:t>
        </w:r>
      </w:hyperlink>
      <w:r>
        <w:t>)</w:t>
      </w:r>
    </w:p>
    <w:p w14:paraId="075FBA95" w14:textId="77777777" w:rsidR="00F42668" w:rsidRPr="004E55EC" w:rsidRDefault="00F42668" w:rsidP="00F42668">
      <w:pPr>
        <w:rPr>
          <w:sz w:val="16"/>
        </w:rPr>
      </w:pPr>
      <w:r w:rsidRPr="004E55EC">
        <w:rPr>
          <w:sz w:val="16"/>
        </w:rPr>
        <w:t xml:space="preserve">Impact of world oil prices on the Russian defense industry. </w:t>
      </w:r>
      <w:r w:rsidRPr="00415626">
        <w:rPr>
          <w:rStyle w:val="StyleUnderline"/>
        </w:rPr>
        <w:t>The oil and gas industry in the fuel and energy complex and the defense industries are the two most developed poles of the Russian economy</w:t>
      </w:r>
      <w:r w:rsidRPr="004E55EC">
        <w:rPr>
          <w:sz w:val="16"/>
        </w:rPr>
        <w:t xml:space="preserve"> that determine its state and geopolitical position. At the same time, oil</w:t>
      </w:r>
      <w:r w:rsidRPr="00415626">
        <w:rPr>
          <w:rStyle w:val="StyleUnderline"/>
        </w:rPr>
        <w:t xml:space="preserve"> </w:t>
      </w:r>
      <w:r w:rsidRPr="004E55EC">
        <w:rPr>
          <w:sz w:val="16"/>
        </w:rPr>
        <w:t xml:space="preserve">and gas production is at the raw material pole, while the defense industry is at the opposite, innovative pole of the Russian economy, as it is the innovation peak of the manufacturing industry. </w:t>
      </w:r>
    </w:p>
    <w:p w14:paraId="7E859867" w14:textId="77777777" w:rsidR="00F42668" w:rsidRPr="004E55EC" w:rsidRDefault="00F42668" w:rsidP="00F42668">
      <w:pPr>
        <w:rPr>
          <w:sz w:val="16"/>
        </w:rPr>
      </w:pPr>
      <w:r w:rsidRPr="004E55EC">
        <w:rPr>
          <w:sz w:val="16"/>
        </w:rPr>
        <w:t xml:space="preserve">The oil and gas and defense industries function quite autonomously. World oil prices are not directly related to the Russian defense industry. The </w:t>
      </w:r>
      <w:r w:rsidRPr="004E55EC">
        <w:rPr>
          <w:rStyle w:val="StyleUnderline"/>
          <w:highlight w:val="yellow"/>
        </w:rPr>
        <w:t>scale of oil</w:t>
      </w:r>
      <w:r w:rsidRPr="00415626">
        <w:rPr>
          <w:rStyle w:val="StyleUnderline"/>
        </w:rPr>
        <w:t xml:space="preserve"> production and </w:t>
      </w:r>
      <w:r w:rsidRPr="004E55EC">
        <w:rPr>
          <w:rStyle w:val="StyleUnderline"/>
          <w:highlight w:val="yellow"/>
        </w:rPr>
        <w:t>exports</w:t>
      </w:r>
      <w:r w:rsidRPr="004E55EC">
        <w:rPr>
          <w:sz w:val="16"/>
        </w:rPr>
        <w:t xml:space="preserve">, which depends on export prices, </w:t>
      </w:r>
      <w:r w:rsidRPr="00415626">
        <w:rPr>
          <w:rStyle w:val="StyleUnderline"/>
        </w:rPr>
        <w:t xml:space="preserve">indirectly </w:t>
      </w:r>
      <w:r w:rsidRPr="004E55EC">
        <w:rPr>
          <w:rStyle w:val="StyleUnderline"/>
          <w:highlight w:val="yellow"/>
        </w:rPr>
        <w:t>affects the development of the defense industry through</w:t>
      </w:r>
      <w:r w:rsidRPr="00415626">
        <w:rPr>
          <w:rStyle w:val="StyleUnderline"/>
        </w:rPr>
        <w:t xml:space="preserve"> the financial </w:t>
      </w:r>
      <w:r w:rsidRPr="004E55EC">
        <w:rPr>
          <w:rStyle w:val="StyleUnderline"/>
          <w:highlight w:val="yellow"/>
        </w:rPr>
        <w:t>flow of revenue to</w:t>
      </w:r>
      <w:r w:rsidRPr="00415626">
        <w:rPr>
          <w:rStyle w:val="StyleUnderline"/>
        </w:rPr>
        <w:t xml:space="preserve"> </w:t>
      </w:r>
      <w:r w:rsidRPr="004E55EC">
        <w:rPr>
          <w:rStyle w:val="StyleUnderline"/>
          <w:highlight w:val="yellow"/>
        </w:rPr>
        <w:t>the state budget</w:t>
      </w:r>
      <w:r w:rsidRPr="004E55EC">
        <w:rPr>
          <w:sz w:val="16"/>
          <w:highlight w:val="yellow"/>
        </w:rPr>
        <w:t>.</w:t>
      </w:r>
      <w:r w:rsidRPr="004E55EC">
        <w:rPr>
          <w:sz w:val="16"/>
        </w:rPr>
        <w:t xml:space="preserve"> </w:t>
      </w:r>
    </w:p>
    <w:p w14:paraId="6634A30C" w14:textId="77777777" w:rsidR="00F42668" w:rsidRPr="004E55EC" w:rsidRDefault="00F42668" w:rsidP="00F42668">
      <w:pPr>
        <w:rPr>
          <w:sz w:val="16"/>
        </w:rPr>
      </w:pPr>
      <w:r w:rsidRPr="004E55EC">
        <w:rPr>
          <w:sz w:val="16"/>
        </w:rPr>
        <w:t xml:space="preserve">The impact of oil prices on the defense industry and Russia’s overall defense can be simplified as follows. </w:t>
      </w:r>
      <w:r w:rsidRPr="00415626">
        <w:rPr>
          <w:rStyle w:val="StyleUnderline"/>
        </w:rPr>
        <w:t xml:space="preserve">The </w:t>
      </w:r>
      <w:r w:rsidRPr="004E55EC">
        <w:rPr>
          <w:rStyle w:val="StyleUnderline"/>
          <w:highlight w:val="yellow"/>
        </w:rPr>
        <w:t>export of</w:t>
      </w:r>
      <w:r w:rsidRPr="004E55EC">
        <w:rPr>
          <w:sz w:val="16"/>
        </w:rPr>
        <w:t xml:space="preserve"> hydrocarbons, especially </w:t>
      </w:r>
      <w:r w:rsidRPr="004E55EC">
        <w:rPr>
          <w:rStyle w:val="StyleUnderline"/>
          <w:highlight w:val="yellow"/>
        </w:rPr>
        <w:t>oil, is the most important</w:t>
      </w:r>
      <w:r w:rsidRPr="00415626">
        <w:rPr>
          <w:rStyle w:val="StyleUnderline"/>
        </w:rPr>
        <w:t xml:space="preserve"> </w:t>
      </w:r>
      <w:r w:rsidRPr="004E55EC">
        <w:rPr>
          <w:rStyle w:val="StyleUnderline"/>
          <w:highlight w:val="yellow"/>
        </w:rPr>
        <w:t>source of revenue</w:t>
      </w:r>
      <w:r w:rsidRPr="00415626">
        <w:rPr>
          <w:rStyle w:val="StyleUnderline"/>
        </w:rPr>
        <w:t xml:space="preserve"> of the state budget of Russia</w:t>
      </w:r>
      <w:r w:rsidRPr="004E55EC">
        <w:rPr>
          <w:sz w:val="16"/>
        </w:rPr>
        <w:t xml:space="preserve">. Therefore, the </w:t>
      </w:r>
      <w:r w:rsidRPr="004E55EC">
        <w:rPr>
          <w:rStyle w:val="StyleUnderline"/>
          <w:highlight w:val="yellow"/>
        </w:rPr>
        <w:t>collapse</w:t>
      </w:r>
      <w:r w:rsidRPr="00415626">
        <w:rPr>
          <w:rStyle w:val="StyleUnderline"/>
        </w:rPr>
        <w:t xml:space="preserve"> of world oil prices </w:t>
      </w:r>
      <w:r w:rsidRPr="004E55EC">
        <w:rPr>
          <w:rStyle w:val="StyleUnderline"/>
          <w:highlight w:val="yellow"/>
        </w:rPr>
        <w:t>at the turn of</w:t>
      </w:r>
      <w:r w:rsidRPr="00415626">
        <w:rPr>
          <w:rStyle w:val="StyleUnderline"/>
        </w:rPr>
        <w:t xml:space="preserve"> 2014–</w:t>
      </w:r>
      <w:r w:rsidRPr="004E55EC">
        <w:rPr>
          <w:rStyle w:val="StyleUnderline"/>
          <w:highlight w:val="yellow"/>
        </w:rPr>
        <w:t>2015</w:t>
      </w:r>
      <w:r w:rsidRPr="00415626">
        <w:rPr>
          <w:rStyle w:val="StyleUnderline"/>
        </w:rPr>
        <w:t xml:space="preserve"> </w:t>
      </w:r>
      <w:r w:rsidRPr="004E55EC">
        <w:rPr>
          <w:rStyle w:val="StyleUnderline"/>
          <w:highlight w:val="yellow"/>
        </w:rPr>
        <w:t>led to</w:t>
      </w:r>
      <w:r w:rsidRPr="00415626">
        <w:rPr>
          <w:rStyle w:val="StyleUnderline"/>
        </w:rPr>
        <w:t xml:space="preserve"> a reduction in state budget revenues and</w:t>
      </w:r>
      <w:r w:rsidRPr="004E55EC">
        <w:rPr>
          <w:sz w:val="16"/>
        </w:rPr>
        <w:t xml:space="preserve">, in combination with the crisis, to the </w:t>
      </w:r>
      <w:r w:rsidRPr="004E55EC">
        <w:rPr>
          <w:rStyle w:val="StyleUnderline"/>
          <w:highlight w:val="yellow"/>
        </w:rPr>
        <w:t>sequestration of budget expenditures</w:t>
      </w:r>
      <w:r w:rsidRPr="004E55EC">
        <w:rPr>
          <w:sz w:val="16"/>
        </w:rPr>
        <w:t xml:space="preserve">. The small increase in oil production and accumulated financial reserves of the past years, which only slightly damped this shock of the world market, could not save the defense industry from the sequestering of defense spending, although such an attempt was made; i.e., defense spending was classified as protected items of the state budget. </w:t>
      </w:r>
    </w:p>
    <w:p w14:paraId="0C5FF87A" w14:textId="77777777" w:rsidR="00F42668" w:rsidRPr="00415626" w:rsidRDefault="00F42668" w:rsidP="00F42668">
      <w:r w:rsidRPr="00415626">
        <w:t xml:space="preserve">Compared with the change in oil prices, the dynamics of defense spending is more inertial. The inertia of defense spending determines the presence of unfinished production in the defense industries, the duration of production cycles for aircrafts, tanks, and especially ships. This inertia is fixed in the contracts of the defense order. </w:t>
      </w:r>
    </w:p>
    <w:p w14:paraId="58CC1020" w14:textId="77777777" w:rsidR="00F42668" w:rsidRPr="004E55EC" w:rsidRDefault="00F42668" w:rsidP="00F42668">
      <w:pPr>
        <w:rPr>
          <w:sz w:val="16"/>
        </w:rPr>
      </w:pPr>
      <w:r w:rsidRPr="004E55EC">
        <w:rPr>
          <w:sz w:val="16"/>
        </w:rPr>
        <w:t xml:space="preserve">In 2000–2015, the </w:t>
      </w:r>
      <w:r w:rsidRPr="004E55EC">
        <w:rPr>
          <w:rStyle w:val="StyleUnderline"/>
        </w:rPr>
        <w:t xml:space="preserve">average </w:t>
      </w:r>
      <w:r w:rsidRPr="004E55EC">
        <w:rPr>
          <w:rStyle w:val="StyleUnderline"/>
          <w:highlight w:val="yellow"/>
        </w:rPr>
        <w:t>annual export prices for Russian crude oil dropped</w:t>
      </w:r>
      <w:r w:rsidRPr="004E55EC">
        <w:rPr>
          <w:rStyle w:val="StyleUnderline"/>
        </w:rPr>
        <w:t xml:space="preserve"> twofold</w:t>
      </w:r>
      <w:r w:rsidRPr="004E55EC">
        <w:rPr>
          <w:sz w:val="16"/>
        </w:rPr>
        <w:t xml:space="preserve">, from 96.68 USD per barrel to 55.61 (by 42%) in 2009 and from 94.21 USD per barrel to 50.12 (by 46%) in 2015. Despite this, prices according to Rosstat, defense spending in current prices continued to increase monotonically, although in 2009, their growth slowed. In the crisis years, 2014 and 2015, </w:t>
      </w:r>
      <w:r w:rsidRPr="004E55EC">
        <w:rPr>
          <w:rStyle w:val="StyleUnderline"/>
        </w:rPr>
        <w:t>defense spending continued to grow at the expense of an increase in their share in the expenditures of the consolidated budget</w:t>
      </w:r>
      <w:r w:rsidRPr="004E55EC">
        <w:rPr>
          <w:sz w:val="16"/>
        </w:rPr>
        <w:t xml:space="preserve">; other budget items were cut as a result of the oil shock. </w:t>
      </w:r>
      <w:r w:rsidRPr="004E55EC">
        <w:rPr>
          <w:rStyle w:val="StyleUnderline"/>
        </w:rPr>
        <w:t xml:space="preserve">However, in 2017, </w:t>
      </w:r>
      <w:r w:rsidRPr="004E55EC">
        <w:rPr>
          <w:rStyle w:val="StyleUnderline"/>
          <w:highlight w:val="yellow"/>
        </w:rPr>
        <w:t>the state was forced to reduce the defense expenses</w:t>
      </w:r>
      <w:r w:rsidRPr="004E55EC">
        <w:rPr>
          <w:rStyle w:val="StyleUnderline"/>
        </w:rPr>
        <w:t xml:space="preserve"> due to a decrease in revenues from oil exports</w:t>
      </w:r>
      <w:r w:rsidRPr="004E55EC">
        <w:rPr>
          <w:sz w:val="16"/>
        </w:rPr>
        <w:t xml:space="preserve">. </w:t>
      </w:r>
    </w:p>
    <w:p w14:paraId="5ACD3A34" w14:textId="77777777" w:rsidR="00F42668" w:rsidRPr="00F42668" w:rsidRDefault="00F42668" w:rsidP="00F42668"/>
    <w:p w14:paraId="770FD66E" w14:textId="7F10F66C" w:rsidR="00C82C16" w:rsidRDefault="00344E56" w:rsidP="00C82C16">
      <w:pPr>
        <w:pStyle w:val="Heading3"/>
      </w:pPr>
      <w:r>
        <w:t>Impact---A2: Hegemony</w:t>
      </w:r>
    </w:p>
    <w:p w14:paraId="35A21E71" w14:textId="77777777" w:rsidR="00C82C16" w:rsidRPr="0099045D" w:rsidRDefault="00C82C16" w:rsidP="00C82C16">
      <w:pPr>
        <w:pStyle w:val="Heading4"/>
      </w:pPr>
      <w:r>
        <w:t xml:space="preserve">Heg resilient – </w:t>
      </w:r>
      <w:r w:rsidRPr="0099045D">
        <w:rPr>
          <w:b w:val="0"/>
        </w:rPr>
        <w:t>geography, tech, innovation, economic power, political cohesiveness, military, strategic depth, infrastructure, commodity production, lack of threats, and low trade exposure</w:t>
      </w:r>
    </w:p>
    <w:p w14:paraId="27769EDB" w14:textId="77777777" w:rsidR="00C82C16" w:rsidRDefault="00C82C16" w:rsidP="00C82C16">
      <w:r>
        <w:rPr>
          <w:rStyle w:val="Style13ptBold"/>
        </w:rPr>
        <w:t xml:space="preserve">Stratfor 16 </w:t>
      </w:r>
      <w:r w:rsidRPr="00824EEF">
        <w:t>-</w:t>
      </w:r>
      <w:r>
        <w:t>-</w:t>
      </w:r>
      <w:r w:rsidRPr="00824EEF">
        <w:t xml:space="preserve">-- “The Decline of the Dollar Is Not the Decline of the United States,” 5/2, </w:t>
      </w:r>
      <w:hyperlink r:id="rId180" w:history="1">
        <w:r w:rsidRPr="00536C1E">
          <w:rPr>
            <w:rStyle w:val="Hyperlink"/>
          </w:rPr>
          <w:t>https://www.stratfor.com/analysis/decline-dollar-not-decline-united-states</w:t>
        </w:r>
      </w:hyperlink>
    </w:p>
    <w:p w14:paraId="0CB90E2E" w14:textId="77777777" w:rsidR="00C82C16" w:rsidRPr="0040144C" w:rsidRDefault="00C82C16" w:rsidP="00C82C16"/>
    <w:p w14:paraId="3261AD4A" w14:textId="77777777" w:rsidR="00C82C16" w:rsidRPr="00E83D76" w:rsidRDefault="00C82C16" w:rsidP="00C82C16">
      <w:pPr>
        <w:rPr>
          <w:sz w:val="14"/>
        </w:rPr>
      </w:pPr>
      <w:r w:rsidRPr="00E83D76">
        <w:rPr>
          <w:sz w:val="14"/>
        </w:rPr>
        <w:t xml:space="preserve">The </w:t>
      </w:r>
      <w:r w:rsidRPr="0099045D">
        <w:rPr>
          <w:rStyle w:val="Emphasis"/>
          <w:highlight w:val="cyan"/>
        </w:rPr>
        <w:t>U</w:t>
      </w:r>
      <w:r w:rsidRPr="00E83D76">
        <w:rPr>
          <w:sz w:val="14"/>
        </w:rPr>
        <w:t xml:space="preserve">nited </w:t>
      </w:r>
      <w:r w:rsidRPr="0099045D">
        <w:rPr>
          <w:rStyle w:val="Emphasis"/>
          <w:highlight w:val="cyan"/>
        </w:rPr>
        <w:t>S</w:t>
      </w:r>
      <w:r w:rsidRPr="00E83D76">
        <w:rPr>
          <w:sz w:val="14"/>
        </w:rPr>
        <w:t xml:space="preserve">tates' </w:t>
      </w:r>
      <w:r w:rsidRPr="0099045D">
        <w:rPr>
          <w:rStyle w:val="StyleUnderline"/>
        </w:rPr>
        <w:t>strength</w:t>
      </w:r>
      <w:r w:rsidRPr="00E83D76">
        <w:rPr>
          <w:rStyle w:val="StyleUnderline"/>
        </w:rPr>
        <w:t xml:space="preserve"> </w:t>
      </w:r>
      <w:r w:rsidRPr="0099045D">
        <w:rPr>
          <w:rStyle w:val="StyleUnderline"/>
          <w:highlight w:val="cyan"/>
        </w:rPr>
        <w:t>as a</w:t>
      </w:r>
      <w:r w:rsidRPr="0099045D">
        <w:rPr>
          <w:sz w:val="14"/>
          <w:highlight w:val="cyan"/>
        </w:rPr>
        <w:t xml:space="preserve"> </w:t>
      </w:r>
      <w:r w:rsidRPr="0099045D">
        <w:rPr>
          <w:rStyle w:val="Emphasis"/>
          <w:highlight w:val="cyan"/>
        </w:rPr>
        <w:t>superpower</w:t>
      </w:r>
      <w:r w:rsidRPr="0099045D">
        <w:rPr>
          <w:sz w:val="14"/>
          <w:highlight w:val="cyan"/>
        </w:rPr>
        <w:t xml:space="preserve"> </w:t>
      </w:r>
      <w:r w:rsidRPr="0099045D">
        <w:rPr>
          <w:rStyle w:val="StyleUnderline"/>
          <w:highlight w:val="cyan"/>
        </w:rPr>
        <w:t>rests on</w:t>
      </w:r>
      <w:r w:rsidRPr="0099045D">
        <w:rPr>
          <w:sz w:val="14"/>
          <w:highlight w:val="cyan"/>
        </w:rPr>
        <w:t xml:space="preserve"> </w:t>
      </w:r>
      <w:r w:rsidRPr="0099045D">
        <w:rPr>
          <w:rStyle w:val="Emphasis"/>
          <w:highlight w:val="cyan"/>
        </w:rPr>
        <w:t>several pillars,</w:t>
      </w:r>
      <w:r w:rsidRPr="0099045D">
        <w:rPr>
          <w:sz w:val="14"/>
          <w:highlight w:val="cyan"/>
        </w:rPr>
        <w:t xml:space="preserve"> </w:t>
      </w:r>
      <w:r w:rsidRPr="0099045D">
        <w:rPr>
          <w:rStyle w:val="StyleUnderline"/>
          <w:highlight w:val="cyan"/>
        </w:rPr>
        <w:t>including</w:t>
      </w:r>
      <w:r w:rsidRPr="00E83D76">
        <w:rPr>
          <w:sz w:val="14"/>
        </w:rPr>
        <w:t xml:space="preserve"> its </w:t>
      </w:r>
      <w:r w:rsidRPr="0099045D">
        <w:rPr>
          <w:rStyle w:val="StyleUnderline"/>
          <w:highlight w:val="cyan"/>
        </w:rPr>
        <w:t>geography</w:t>
      </w:r>
      <w:r w:rsidRPr="0099045D">
        <w:rPr>
          <w:rStyle w:val="StyleUnderline"/>
        </w:rPr>
        <w:t>, tech</w:t>
      </w:r>
      <w:r w:rsidRPr="0099045D">
        <w:rPr>
          <w:sz w:val="14"/>
        </w:rPr>
        <w:t>nological</w:t>
      </w:r>
      <w:r w:rsidRPr="00E83D76">
        <w:rPr>
          <w:sz w:val="14"/>
        </w:rPr>
        <w:t xml:space="preserve"> </w:t>
      </w:r>
      <w:r w:rsidRPr="00E83D76">
        <w:rPr>
          <w:rStyle w:val="StyleUnderline"/>
        </w:rPr>
        <w:t xml:space="preserve">prowess, culture of </w:t>
      </w:r>
      <w:r w:rsidRPr="0099045D">
        <w:rPr>
          <w:rStyle w:val="StyleUnderline"/>
        </w:rPr>
        <w:t>innovation</w:t>
      </w:r>
      <w:r w:rsidRPr="00E83D76">
        <w:rPr>
          <w:rStyle w:val="StyleUnderline"/>
        </w:rPr>
        <w:t>,</w:t>
      </w:r>
      <w:r w:rsidRPr="00E83D76">
        <w:rPr>
          <w:sz w:val="14"/>
        </w:rPr>
        <w:t xml:space="preserve"> financial and </w:t>
      </w:r>
      <w:r w:rsidRPr="0099045D">
        <w:rPr>
          <w:rStyle w:val="StyleUnderline"/>
          <w:highlight w:val="cyan"/>
        </w:rPr>
        <w:t>economic flexibility</w:t>
      </w:r>
      <w:r w:rsidRPr="00E83D76">
        <w:rPr>
          <w:sz w:val="14"/>
        </w:rPr>
        <w:t xml:space="preserve">, relative </w:t>
      </w:r>
      <w:r w:rsidRPr="0099045D">
        <w:rPr>
          <w:rStyle w:val="StyleUnderline"/>
          <w:highlight w:val="cyan"/>
        </w:rPr>
        <w:t>political cohesiveness and military dominance</w:t>
      </w:r>
      <w:r w:rsidRPr="0099045D">
        <w:rPr>
          <w:sz w:val="14"/>
          <w:highlight w:val="cyan"/>
        </w:rPr>
        <w:t xml:space="preserve">. </w:t>
      </w:r>
      <w:r w:rsidRPr="0099045D">
        <w:rPr>
          <w:rStyle w:val="Emphasis"/>
          <w:highlight w:val="cyan"/>
        </w:rPr>
        <w:t>While any</w:t>
      </w:r>
      <w:r w:rsidRPr="00E83D76">
        <w:rPr>
          <w:rStyle w:val="Emphasis"/>
        </w:rPr>
        <w:t xml:space="preserve"> single </w:t>
      </w:r>
      <w:r w:rsidRPr="0099045D">
        <w:rPr>
          <w:rStyle w:val="Emphasis"/>
          <w:highlight w:val="cyan"/>
        </w:rPr>
        <w:t>pillar might weaken</w:t>
      </w:r>
      <w:r w:rsidRPr="00E83D76">
        <w:rPr>
          <w:rStyle w:val="Emphasis"/>
        </w:rPr>
        <w:t xml:space="preserve"> at one time, </w:t>
      </w:r>
      <w:r w:rsidRPr="0099045D">
        <w:rPr>
          <w:rStyle w:val="Emphasis"/>
          <w:sz w:val="28"/>
          <w:highlight w:val="cyan"/>
        </w:rPr>
        <w:t xml:space="preserve">collectively, they give </w:t>
      </w:r>
      <w:r w:rsidRPr="0099045D">
        <w:rPr>
          <w:rStyle w:val="Emphasis"/>
          <w:sz w:val="28"/>
        </w:rPr>
        <w:t xml:space="preserve">the </w:t>
      </w:r>
      <w:r w:rsidRPr="0099045D">
        <w:rPr>
          <w:rStyle w:val="Emphasis"/>
          <w:sz w:val="28"/>
          <w:highlight w:val="cyan"/>
        </w:rPr>
        <w:t>U</w:t>
      </w:r>
      <w:r w:rsidRPr="0099045D">
        <w:rPr>
          <w:rStyle w:val="Emphasis"/>
          <w:sz w:val="28"/>
        </w:rPr>
        <w:t xml:space="preserve">nited </w:t>
      </w:r>
      <w:r w:rsidRPr="0099045D">
        <w:rPr>
          <w:rStyle w:val="Emphasis"/>
          <w:sz w:val="28"/>
          <w:highlight w:val="cyan"/>
        </w:rPr>
        <w:t>S</w:t>
      </w:r>
      <w:r w:rsidRPr="0099045D">
        <w:rPr>
          <w:rStyle w:val="Emphasis"/>
          <w:sz w:val="28"/>
        </w:rPr>
        <w:t>tates a well-rounded foundation</w:t>
      </w:r>
      <w:r w:rsidRPr="0099045D">
        <w:rPr>
          <w:rStyle w:val="Emphasis"/>
        </w:rPr>
        <w:t xml:space="preserve"> and</w:t>
      </w:r>
      <w:r w:rsidRPr="00E83D76">
        <w:rPr>
          <w:rStyle w:val="Emphasis"/>
        </w:rPr>
        <w:t xml:space="preserve"> lend it</w:t>
      </w:r>
      <w:r w:rsidRPr="00E83D76">
        <w:rPr>
          <w:sz w:val="14"/>
        </w:rPr>
        <w:t xml:space="preserve"> </w:t>
      </w:r>
      <w:r w:rsidRPr="00E83D76">
        <w:rPr>
          <w:rStyle w:val="Emphasis"/>
        </w:rPr>
        <w:t xml:space="preserve">far </w:t>
      </w:r>
      <w:r w:rsidRPr="0099045D">
        <w:rPr>
          <w:rStyle w:val="Emphasis"/>
          <w:highlight w:val="cyan"/>
        </w:rPr>
        <w:t>more flexibility</w:t>
      </w:r>
      <w:r w:rsidRPr="00E83D76">
        <w:rPr>
          <w:sz w:val="14"/>
        </w:rPr>
        <w:t xml:space="preserve"> </w:t>
      </w:r>
      <w:r w:rsidRPr="00E83D76">
        <w:rPr>
          <w:rStyle w:val="StyleUnderline"/>
        </w:rPr>
        <w:t xml:space="preserve">in dealing with its problems </w:t>
      </w:r>
      <w:r w:rsidRPr="0099045D">
        <w:rPr>
          <w:rStyle w:val="StyleUnderline"/>
          <w:highlight w:val="cyan"/>
        </w:rPr>
        <w:t xml:space="preserve">than </w:t>
      </w:r>
      <w:r w:rsidRPr="0099045D">
        <w:rPr>
          <w:rStyle w:val="Emphasis"/>
          <w:highlight w:val="cyan"/>
        </w:rPr>
        <w:t>any other</w:t>
      </w:r>
      <w:r w:rsidRPr="00E83D76">
        <w:rPr>
          <w:rStyle w:val="Emphasis"/>
        </w:rPr>
        <w:t xml:space="preserve"> nation</w:t>
      </w:r>
      <w:r w:rsidRPr="00E83D76">
        <w:rPr>
          <w:sz w:val="14"/>
        </w:rPr>
        <w:t>.</w:t>
      </w:r>
    </w:p>
    <w:p w14:paraId="6841BAA9" w14:textId="77777777" w:rsidR="00C82C16" w:rsidRPr="00E83D76" w:rsidRDefault="00C82C16" w:rsidP="00C82C16">
      <w:pPr>
        <w:rPr>
          <w:sz w:val="14"/>
        </w:rPr>
      </w:pPr>
      <w:r w:rsidRPr="0099045D">
        <w:rPr>
          <w:rStyle w:val="Emphasis"/>
          <w:highlight w:val="cyan"/>
        </w:rPr>
        <w:t>At</w:t>
      </w:r>
      <w:r w:rsidRPr="00E83D76">
        <w:rPr>
          <w:rStyle w:val="Emphasis"/>
        </w:rPr>
        <w:t xml:space="preserve"> the </w:t>
      </w:r>
      <w:r w:rsidRPr="0099045D">
        <w:rPr>
          <w:rStyle w:val="Emphasis"/>
          <w:highlight w:val="cyan"/>
        </w:rPr>
        <w:t>heart</w:t>
      </w:r>
      <w:r w:rsidRPr="00E83D76">
        <w:rPr>
          <w:sz w:val="14"/>
        </w:rPr>
        <w:t xml:space="preserve"> </w:t>
      </w:r>
      <w:r w:rsidRPr="00E83D76">
        <w:rPr>
          <w:rStyle w:val="StyleUnderline"/>
        </w:rPr>
        <w:t>of</w:t>
      </w:r>
      <w:r w:rsidRPr="00E83D76">
        <w:rPr>
          <w:sz w:val="14"/>
        </w:rPr>
        <w:t xml:space="preserve"> U.S. </w:t>
      </w:r>
      <w:r w:rsidRPr="00E83D76">
        <w:rPr>
          <w:rStyle w:val="StyleUnderline"/>
        </w:rPr>
        <w:t xml:space="preserve">power </w:t>
      </w:r>
      <w:r w:rsidRPr="0099045D">
        <w:rPr>
          <w:rStyle w:val="StyleUnderline"/>
          <w:highlight w:val="cyan"/>
        </w:rPr>
        <w:t>is</w:t>
      </w:r>
      <w:r w:rsidRPr="00E83D76">
        <w:rPr>
          <w:sz w:val="14"/>
        </w:rPr>
        <w:t xml:space="preserve"> its </w:t>
      </w:r>
      <w:r w:rsidRPr="00E83D76">
        <w:rPr>
          <w:rStyle w:val="StyleUnderline"/>
        </w:rPr>
        <w:t>geography and</w:t>
      </w:r>
      <w:r w:rsidRPr="00E83D76">
        <w:rPr>
          <w:sz w:val="14"/>
        </w:rPr>
        <w:t xml:space="preserve"> the </w:t>
      </w:r>
      <w:r w:rsidRPr="0099045D">
        <w:rPr>
          <w:rStyle w:val="StyleUnderline"/>
          <w:highlight w:val="cyan"/>
        </w:rPr>
        <w:t>strategic depth</w:t>
      </w:r>
      <w:r w:rsidRPr="00E83D76">
        <w:rPr>
          <w:sz w:val="14"/>
        </w:rPr>
        <w:t xml:space="preserve"> that this geography provides. The </w:t>
      </w:r>
      <w:r w:rsidRPr="00E83D76">
        <w:rPr>
          <w:rStyle w:val="StyleUnderline"/>
        </w:rPr>
        <w:t>nation's</w:t>
      </w:r>
      <w:r w:rsidRPr="00E83D76">
        <w:rPr>
          <w:sz w:val="14"/>
        </w:rPr>
        <w:t xml:space="preserve"> </w:t>
      </w:r>
      <w:r w:rsidRPr="0099045D">
        <w:rPr>
          <w:rStyle w:val="Emphasis"/>
          <w:highlight w:val="cyan"/>
        </w:rPr>
        <w:t>vast</w:t>
      </w:r>
      <w:r w:rsidRPr="00E83D76">
        <w:rPr>
          <w:sz w:val="14"/>
        </w:rPr>
        <w:t xml:space="preserve"> </w:t>
      </w:r>
      <w:r w:rsidRPr="00E83D76">
        <w:rPr>
          <w:rStyle w:val="StyleUnderline"/>
        </w:rPr>
        <w:t xml:space="preserve">internal </w:t>
      </w:r>
      <w:r w:rsidRPr="0099045D">
        <w:rPr>
          <w:rStyle w:val="StyleUnderline"/>
          <w:highlight w:val="cyan"/>
        </w:rPr>
        <w:t>infrastructure is</w:t>
      </w:r>
      <w:r w:rsidRPr="0099045D">
        <w:rPr>
          <w:sz w:val="14"/>
          <w:highlight w:val="cyan"/>
        </w:rPr>
        <w:t xml:space="preserve"> </w:t>
      </w:r>
      <w:r w:rsidRPr="0099045D">
        <w:rPr>
          <w:rStyle w:val="Emphasis"/>
          <w:highlight w:val="cyan"/>
        </w:rPr>
        <w:t>buoyed</w:t>
      </w:r>
      <w:r w:rsidRPr="00E83D76">
        <w:rPr>
          <w:sz w:val="14"/>
        </w:rPr>
        <w:t xml:space="preserve"> </w:t>
      </w:r>
      <w:r w:rsidRPr="0099045D">
        <w:rPr>
          <w:rStyle w:val="StyleUnderline"/>
          <w:highlight w:val="cyan"/>
        </w:rPr>
        <w:t>by a robust</w:t>
      </w:r>
      <w:r w:rsidRPr="00E83D76">
        <w:rPr>
          <w:sz w:val="14"/>
        </w:rPr>
        <w:t xml:space="preserve"> national </w:t>
      </w:r>
      <w:r w:rsidRPr="0099045D">
        <w:rPr>
          <w:rStyle w:val="StyleUnderline"/>
          <w:highlight w:val="cyan"/>
        </w:rPr>
        <w:t>highway</w:t>
      </w:r>
      <w:r w:rsidRPr="00E83D76">
        <w:rPr>
          <w:rStyle w:val="StyleUnderline"/>
        </w:rPr>
        <w:t xml:space="preserve"> system, as well as the globe's</w:t>
      </w:r>
      <w:r w:rsidRPr="00E83D76">
        <w:rPr>
          <w:sz w:val="14"/>
        </w:rPr>
        <w:t xml:space="preserve"> </w:t>
      </w:r>
      <w:r w:rsidRPr="00E83D76">
        <w:rPr>
          <w:rStyle w:val="Emphasis"/>
        </w:rPr>
        <w:t>largest</w:t>
      </w:r>
      <w:r w:rsidRPr="00E83D76">
        <w:rPr>
          <w:sz w:val="14"/>
        </w:rPr>
        <w:t xml:space="preserve"> </w:t>
      </w:r>
      <w:r w:rsidRPr="0099045D">
        <w:rPr>
          <w:rStyle w:val="StyleUnderline"/>
          <w:highlight w:val="cyan"/>
        </w:rPr>
        <w:t>rail</w:t>
      </w:r>
      <w:r w:rsidRPr="00E83D76">
        <w:rPr>
          <w:rStyle w:val="StyleUnderline"/>
        </w:rPr>
        <w:t xml:space="preserve"> system </w:t>
      </w:r>
      <w:r w:rsidRPr="0099045D">
        <w:rPr>
          <w:rStyle w:val="StyleUnderline"/>
          <w:highlight w:val="cyan"/>
        </w:rPr>
        <w:t>and</w:t>
      </w:r>
      <w:r w:rsidRPr="00E83D76">
        <w:rPr>
          <w:sz w:val="14"/>
        </w:rPr>
        <w:t xml:space="preserve"> </w:t>
      </w:r>
      <w:r w:rsidRPr="00E83D76">
        <w:rPr>
          <w:rStyle w:val="Emphasis"/>
        </w:rPr>
        <w:t>longest</w:t>
      </w:r>
      <w:r w:rsidRPr="00E83D76">
        <w:rPr>
          <w:sz w:val="14"/>
        </w:rPr>
        <w:t xml:space="preserve"> internal </w:t>
      </w:r>
      <w:r w:rsidRPr="0099045D">
        <w:rPr>
          <w:rStyle w:val="StyleUnderline"/>
          <w:highlight w:val="cyan"/>
        </w:rPr>
        <w:t>waterway network</w:t>
      </w:r>
      <w:r w:rsidRPr="00E83D76">
        <w:rPr>
          <w:sz w:val="14"/>
        </w:rPr>
        <w:t xml:space="preserve">. </w:t>
      </w:r>
      <w:r w:rsidRPr="00E83D76">
        <w:rPr>
          <w:rStyle w:val="Emphasis"/>
        </w:rPr>
        <w:t>Moreover</w:t>
      </w:r>
      <w:r w:rsidRPr="00E83D76">
        <w:rPr>
          <w:sz w:val="14"/>
        </w:rPr>
        <w:t xml:space="preserve">, the </w:t>
      </w:r>
      <w:r w:rsidRPr="0099045D">
        <w:rPr>
          <w:rStyle w:val="Emphasis"/>
          <w:highlight w:val="cyan"/>
        </w:rPr>
        <w:t>U</w:t>
      </w:r>
      <w:r w:rsidRPr="00E83D76">
        <w:rPr>
          <w:sz w:val="14"/>
        </w:rPr>
        <w:t xml:space="preserve">nited </w:t>
      </w:r>
      <w:r w:rsidRPr="0099045D">
        <w:rPr>
          <w:rStyle w:val="Emphasis"/>
          <w:highlight w:val="cyan"/>
        </w:rPr>
        <w:t>S</w:t>
      </w:r>
      <w:r w:rsidRPr="00E83D76">
        <w:rPr>
          <w:sz w:val="14"/>
        </w:rPr>
        <w:t xml:space="preserve">tates </w:t>
      </w:r>
      <w:r w:rsidRPr="0099045D">
        <w:rPr>
          <w:rStyle w:val="StyleUnderline"/>
          <w:highlight w:val="cyan"/>
        </w:rPr>
        <w:t>is self-sufficient in</w:t>
      </w:r>
      <w:r w:rsidRPr="0099045D">
        <w:rPr>
          <w:sz w:val="14"/>
          <w:highlight w:val="cyan"/>
        </w:rPr>
        <w:t xml:space="preserve"> </w:t>
      </w:r>
      <w:r w:rsidRPr="0099045D">
        <w:rPr>
          <w:rStyle w:val="Emphasis"/>
          <w:highlight w:val="cyan"/>
        </w:rPr>
        <w:t>almost all</w:t>
      </w:r>
      <w:r w:rsidRPr="00E83D76">
        <w:rPr>
          <w:sz w:val="14"/>
        </w:rPr>
        <w:t xml:space="preserve"> </w:t>
      </w:r>
      <w:r w:rsidRPr="00E83D76">
        <w:rPr>
          <w:rStyle w:val="StyleUnderline"/>
        </w:rPr>
        <w:t>major</w:t>
      </w:r>
      <w:r w:rsidRPr="00E83D76">
        <w:rPr>
          <w:sz w:val="14"/>
        </w:rPr>
        <w:t xml:space="preserve"> industrial and agricultural </w:t>
      </w:r>
      <w:r w:rsidRPr="0099045D">
        <w:rPr>
          <w:rStyle w:val="StyleUnderline"/>
          <w:highlight w:val="cyan"/>
        </w:rPr>
        <w:t>commodities</w:t>
      </w:r>
      <w:r w:rsidRPr="00E83D76">
        <w:rPr>
          <w:sz w:val="14"/>
        </w:rPr>
        <w:t xml:space="preserve">, with the exception of petroleum. </w:t>
      </w:r>
      <w:r w:rsidRPr="00E83D76">
        <w:rPr>
          <w:rStyle w:val="StyleUnderline"/>
        </w:rPr>
        <w:t xml:space="preserve">Even then, </w:t>
      </w:r>
      <w:r w:rsidRPr="0099045D">
        <w:rPr>
          <w:rStyle w:val="StyleUnderline"/>
          <w:highlight w:val="cyan"/>
        </w:rPr>
        <w:t>it is</w:t>
      </w:r>
      <w:r w:rsidRPr="005E253D">
        <w:rPr>
          <w:rStyle w:val="StyleUnderline"/>
        </w:rPr>
        <w:t xml:space="preserve"> the</w:t>
      </w:r>
      <w:r w:rsidRPr="00E83D76">
        <w:rPr>
          <w:sz w:val="14"/>
        </w:rPr>
        <w:t xml:space="preserve"> </w:t>
      </w:r>
      <w:r w:rsidRPr="00E83D76">
        <w:rPr>
          <w:rStyle w:val="Emphasis"/>
        </w:rPr>
        <w:t xml:space="preserve">world's </w:t>
      </w:r>
      <w:r w:rsidRPr="0099045D">
        <w:rPr>
          <w:rStyle w:val="Emphasis"/>
          <w:highlight w:val="cyan"/>
        </w:rPr>
        <w:t>largest</w:t>
      </w:r>
      <w:r w:rsidRPr="0099045D">
        <w:rPr>
          <w:sz w:val="14"/>
          <w:highlight w:val="cyan"/>
        </w:rPr>
        <w:t xml:space="preserve"> </w:t>
      </w:r>
      <w:r w:rsidRPr="0099045D">
        <w:rPr>
          <w:rStyle w:val="StyleUnderline"/>
          <w:highlight w:val="cyan"/>
        </w:rPr>
        <w:t>petroleum producer</w:t>
      </w:r>
      <w:r w:rsidRPr="00E83D76">
        <w:rPr>
          <w:sz w:val="14"/>
        </w:rPr>
        <w:t>.</w:t>
      </w:r>
    </w:p>
    <w:p w14:paraId="3CA2C9E0" w14:textId="77777777" w:rsidR="00C82C16" w:rsidRPr="0099045D" w:rsidRDefault="00C82C16" w:rsidP="00C82C16">
      <w:pPr>
        <w:rPr>
          <w:sz w:val="14"/>
        </w:rPr>
      </w:pPr>
      <w:r w:rsidRPr="0099045D">
        <w:rPr>
          <w:sz w:val="14"/>
        </w:rPr>
        <w:t xml:space="preserve">The </w:t>
      </w:r>
      <w:r w:rsidRPr="0099045D">
        <w:rPr>
          <w:rStyle w:val="Emphasis"/>
          <w:highlight w:val="cyan"/>
        </w:rPr>
        <w:t>U</w:t>
      </w:r>
      <w:r w:rsidRPr="0099045D">
        <w:rPr>
          <w:sz w:val="14"/>
        </w:rPr>
        <w:t xml:space="preserve">nited </w:t>
      </w:r>
      <w:r w:rsidRPr="0099045D">
        <w:rPr>
          <w:rStyle w:val="Emphasis"/>
          <w:highlight w:val="cyan"/>
        </w:rPr>
        <w:t>S</w:t>
      </w:r>
      <w:r w:rsidRPr="0099045D">
        <w:rPr>
          <w:sz w:val="14"/>
        </w:rPr>
        <w:t xml:space="preserve">tates </w:t>
      </w:r>
      <w:r w:rsidRPr="0099045D">
        <w:rPr>
          <w:rStyle w:val="StyleUnderline"/>
          <w:highlight w:val="cyan"/>
        </w:rPr>
        <w:t>has</w:t>
      </w:r>
      <w:r w:rsidRPr="0099045D">
        <w:rPr>
          <w:sz w:val="14"/>
          <w:highlight w:val="cyan"/>
        </w:rPr>
        <w:t xml:space="preserve"> </w:t>
      </w:r>
      <w:r w:rsidRPr="0099045D">
        <w:rPr>
          <w:rStyle w:val="Emphasis"/>
          <w:highlight w:val="cyan"/>
        </w:rPr>
        <w:t>no</w:t>
      </w:r>
      <w:r w:rsidRPr="0099045D">
        <w:rPr>
          <w:sz w:val="14"/>
        </w:rPr>
        <w:t xml:space="preserve"> </w:t>
      </w:r>
      <w:r w:rsidRPr="00E83D76">
        <w:rPr>
          <w:rStyle w:val="StyleUnderline"/>
        </w:rPr>
        <w:t xml:space="preserve">strategic </w:t>
      </w:r>
      <w:r w:rsidRPr="0099045D">
        <w:rPr>
          <w:rStyle w:val="StyleUnderline"/>
          <w:highlight w:val="cyan"/>
        </w:rPr>
        <w:t>threats</w:t>
      </w:r>
      <w:r w:rsidRPr="00E83D76">
        <w:rPr>
          <w:rStyle w:val="StyleUnderline"/>
        </w:rPr>
        <w:t xml:space="preserve"> on its immediate borders, </w:t>
      </w:r>
      <w:r w:rsidRPr="0099045D">
        <w:rPr>
          <w:rStyle w:val="StyleUnderline"/>
          <w:highlight w:val="cyan"/>
        </w:rPr>
        <w:t>with</w:t>
      </w:r>
      <w:r w:rsidRPr="0099045D">
        <w:rPr>
          <w:sz w:val="14"/>
        </w:rPr>
        <w:t xml:space="preserve"> </w:t>
      </w:r>
      <w:r w:rsidRPr="00E83D76">
        <w:rPr>
          <w:rStyle w:val="Emphasis"/>
        </w:rPr>
        <w:t xml:space="preserve">even </w:t>
      </w:r>
      <w:r w:rsidRPr="0099045D">
        <w:rPr>
          <w:rStyle w:val="Emphasis"/>
          <w:highlight w:val="cyan"/>
        </w:rPr>
        <w:t>further depth</w:t>
      </w:r>
      <w:r w:rsidRPr="0099045D">
        <w:rPr>
          <w:sz w:val="14"/>
        </w:rPr>
        <w:t xml:space="preserve"> </w:t>
      </w:r>
      <w:r w:rsidRPr="00E83D76">
        <w:rPr>
          <w:rStyle w:val="StyleUnderline"/>
        </w:rPr>
        <w:t>supported</w:t>
      </w:r>
      <w:r w:rsidRPr="0099045D">
        <w:rPr>
          <w:sz w:val="14"/>
        </w:rPr>
        <w:t xml:space="preserve">, for now, </w:t>
      </w:r>
      <w:r w:rsidRPr="0099045D">
        <w:rPr>
          <w:rStyle w:val="StyleUnderline"/>
          <w:highlight w:val="cyan"/>
        </w:rPr>
        <w:t>by</w:t>
      </w:r>
      <w:r w:rsidRPr="00E83D76">
        <w:rPr>
          <w:rStyle w:val="StyleUnderline"/>
        </w:rPr>
        <w:t xml:space="preserve"> its </w:t>
      </w:r>
      <w:r w:rsidRPr="0099045D">
        <w:rPr>
          <w:rStyle w:val="StyleUnderline"/>
          <w:highlight w:val="cyan"/>
        </w:rPr>
        <w:t>military</w:t>
      </w:r>
      <w:r w:rsidRPr="0099045D">
        <w:rPr>
          <w:sz w:val="14"/>
          <w:highlight w:val="cyan"/>
        </w:rPr>
        <w:t xml:space="preserve"> </w:t>
      </w:r>
      <w:r w:rsidRPr="0099045D">
        <w:rPr>
          <w:rStyle w:val="StyleUnderline"/>
          <w:highlight w:val="cyan"/>
        </w:rPr>
        <w:t>and aerospace power. This</w:t>
      </w:r>
      <w:r w:rsidRPr="00E83D76">
        <w:rPr>
          <w:rStyle w:val="StyleUnderline"/>
        </w:rPr>
        <w:t xml:space="preserve"> </w:t>
      </w:r>
      <w:r w:rsidRPr="00E83D76">
        <w:rPr>
          <w:rStyle w:val="Emphasis"/>
        </w:rPr>
        <w:t>geographical productivity</w:t>
      </w:r>
      <w:r w:rsidRPr="00E83D76">
        <w:rPr>
          <w:rStyle w:val="StyleUnderline"/>
        </w:rPr>
        <w:t xml:space="preserve"> and </w:t>
      </w:r>
      <w:r w:rsidRPr="00E83D76">
        <w:rPr>
          <w:rStyle w:val="Emphasis"/>
        </w:rPr>
        <w:t>external security</w:t>
      </w:r>
      <w:r w:rsidRPr="0099045D">
        <w:rPr>
          <w:sz w:val="14"/>
        </w:rPr>
        <w:t xml:space="preserve"> </w:t>
      </w:r>
      <w:r w:rsidRPr="0099045D">
        <w:rPr>
          <w:rStyle w:val="StyleUnderline"/>
          <w:highlight w:val="cyan"/>
        </w:rPr>
        <w:t>allow</w:t>
      </w:r>
      <w:r w:rsidRPr="0099045D">
        <w:rPr>
          <w:sz w:val="14"/>
        </w:rPr>
        <w:t xml:space="preserve"> it to take </w:t>
      </w:r>
      <w:r w:rsidRPr="0099045D">
        <w:rPr>
          <w:rStyle w:val="StyleUnderline"/>
          <w:highlight w:val="cyan"/>
        </w:rPr>
        <w:t>a</w:t>
      </w:r>
      <w:r w:rsidRPr="00E83D76">
        <w:rPr>
          <w:rStyle w:val="StyleUnderline"/>
        </w:rPr>
        <w:t xml:space="preserve"> hands-off </w:t>
      </w:r>
      <w:r w:rsidRPr="0099045D">
        <w:rPr>
          <w:rStyle w:val="StyleUnderline"/>
        </w:rPr>
        <w:t>economic approach</w:t>
      </w:r>
      <w:r w:rsidRPr="0099045D">
        <w:rPr>
          <w:sz w:val="14"/>
        </w:rPr>
        <w:t xml:space="preserve"> </w:t>
      </w:r>
      <w:r w:rsidRPr="0099045D">
        <w:rPr>
          <w:rStyle w:val="Emphasis"/>
        </w:rPr>
        <w:t>unmatched</w:t>
      </w:r>
      <w:r w:rsidRPr="0099045D">
        <w:rPr>
          <w:sz w:val="14"/>
        </w:rPr>
        <w:t xml:space="preserve"> </w:t>
      </w:r>
      <w:r w:rsidRPr="0099045D">
        <w:rPr>
          <w:rStyle w:val="StyleUnderline"/>
        </w:rPr>
        <w:t>by most</w:t>
      </w:r>
      <w:r w:rsidRPr="0099045D">
        <w:rPr>
          <w:sz w:val="14"/>
        </w:rPr>
        <w:t xml:space="preserve"> other economies. </w:t>
      </w:r>
      <w:r w:rsidRPr="00E83D76">
        <w:rPr>
          <w:rStyle w:val="StyleUnderline"/>
        </w:rPr>
        <w:t xml:space="preserve">Its </w:t>
      </w:r>
      <w:r w:rsidRPr="0099045D">
        <w:rPr>
          <w:rStyle w:val="StyleUnderline"/>
          <w:highlight w:val="cyan"/>
        </w:rPr>
        <w:t>free economic environment</w:t>
      </w:r>
      <w:r w:rsidRPr="00E83D76">
        <w:rPr>
          <w:rStyle w:val="StyleUnderline"/>
        </w:rPr>
        <w:t xml:space="preserve"> cultivates a strong entrepreneurial culture </w:t>
      </w:r>
      <w:r w:rsidRPr="0099045D">
        <w:rPr>
          <w:rStyle w:val="StyleUnderline"/>
          <w:highlight w:val="cyan"/>
        </w:rPr>
        <w:t>and</w:t>
      </w:r>
      <w:r w:rsidRPr="00E83D76">
        <w:rPr>
          <w:rStyle w:val="StyleUnderline"/>
        </w:rPr>
        <w:t xml:space="preserve"> allows venture capital </w:t>
      </w:r>
      <w:r w:rsidRPr="0099045D">
        <w:rPr>
          <w:sz w:val="14"/>
        </w:rPr>
        <w:t xml:space="preserve">platforms </w:t>
      </w:r>
      <w:r w:rsidRPr="00E83D76">
        <w:rPr>
          <w:rStyle w:val="StyleUnderline"/>
        </w:rPr>
        <w:t xml:space="preserve">to </w:t>
      </w:r>
      <w:r w:rsidRPr="0099045D">
        <w:rPr>
          <w:rStyle w:val="StyleUnderline"/>
        </w:rPr>
        <w:t xml:space="preserve">flourish; gives it </w:t>
      </w:r>
      <w:r w:rsidRPr="0099045D">
        <w:rPr>
          <w:rStyle w:val="Emphasis"/>
          <w:highlight w:val="cyan"/>
        </w:rPr>
        <w:t>leadership</w:t>
      </w:r>
      <w:r w:rsidRPr="0099045D">
        <w:rPr>
          <w:rStyle w:val="Emphasis"/>
        </w:rPr>
        <w:t xml:space="preserve"> roles </w:t>
      </w:r>
      <w:r w:rsidRPr="0099045D">
        <w:rPr>
          <w:rStyle w:val="Emphasis"/>
          <w:highlight w:val="cyan"/>
        </w:rPr>
        <w:t>in innovation</w:t>
      </w:r>
      <w:r w:rsidRPr="0099045D">
        <w:rPr>
          <w:sz w:val="14"/>
        </w:rPr>
        <w:t xml:space="preserve"> </w:t>
      </w:r>
      <w:r w:rsidRPr="0099045D">
        <w:rPr>
          <w:rStyle w:val="StyleUnderline"/>
        </w:rPr>
        <w:t>and</w:t>
      </w:r>
      <w:r w:rsidRPr="0099045D">
        <w:rPr>
          <w:sz w:val="14"/>
        </w:rPr>
        <w:t xml:space="preserve"> </w:t>
      </w:r>
      <w:r w:rsidRPr="0099045D">
        <w:rPr>
          <w:rStyle w:val="Emphasis"/>
        </w:rPr>
        <w:t>r</w:t>
      </w:r>
      <w:r w:rsidRPr="0099045D">
        <w:rPr>
          <w:sz w:val="14"/>
        </w:rPr>
        <w:t xml:space="preserve">esearch </w:t>
      </w:r>
      <w:r w:rsidRPr="0099045D">
        <w:rPr>
          <w:rStyle w:val="StyleUnderline"/>
        </w:rPr>
        <w:t>and</w:t>
      </w:r>
      <w:r w:rsidRPr="0099045D">
        <w:rPr>
          <w:sz w:val="14"/>
        </w:rPr>
        <w:t xml:space="preserve"> </w:t>
      </w:r>
      <w:r w:rsidRPr="0099045D">
        <w:rPr>
          <w:rStyle w:val="Emphasis"/>
        </w:rPr>
        <w:t>d</w:t>
      </w:r>
      <w:r w:rsidRPr="0099045D">
        <w:rPr>
          <w:sz w:val="14"/>
        </w:rPr>
        <w:t xml:space="preserve">evelopment </w:t>
      </w:r>
      <w:r w:rsidRPr="0099045D">
        <w:rPr>
          <w:rStyle w:val="StyleUnderline"/>
        </w:rPr>
        <w:t>in</w:t>
      </w:r>
      <w:r w:rsidRPr="0099045D">
        <w:rPr>
          <w:sz w:val="14"/>
        </w:rPr>
        <w:t xml:space="preserve"> </w:t>
      </w:r>
      <w:r w:rsidRPr="0099045D">
        <w:rPr>
          <w:rStyle w:val="Emphasis"/>
        </w:rPr>
        <w:t>all</w:t>
      </w:r>
      <w:r w:rsidRPr="0099045D">
        <w:rPr>
          <w:sz w:val="14"/>
        </w:rPr>
        <w:t xml:space="preserve"> </w:t>
      </w:r>
      <w:r w:rsidRPr="0099045D">
        <w:rPr>
          <w:rStyle w:val="StyleUnderline"/>
        </w:rPr>
        <w:t>areas of</w:t>
      </w:r>
      <w:r w:rsidRPr="0099045D">
        <w:rPr>
          <w:sz w:val="14"/>
        </w:rPr>
        <w:t xml:space="preserve"> </w:t>
      </w:r>
      <w:r w:rsidRPr="0099045D">
        <w:rPr>
          <w:rStyle w:val="StyleUnderline"/>
        </w:rPr>
        <w:t>tech</w:t>
      </w:r>
      <w:r w:rsidRPr="0099045D">
        <w:rPr>
          <w:sz w:val="14"/>
        </w:rPr>
        <w:t xml:space="preserve">nology </w:t>
      </w:r>
      <w:r w:rsidRPr="0099045D">
        <w:rPr>
          <w:rStyle w:val="StyleUnderline"/>
        </w:rPr>
        <w:t>and academia; enables a robust financial center; and creates a flexible labor market</w:t>
      </w:r>
      <w:r w:rsidRPr="0099045D">
        <w:rPr>
          <w:sz w:val="14"/>
        </w:rPr>
        <w:t xml:space="preserve">. In total, </w:t>
      </w:r>
      <w:r w:rsidRPr="0099045D">
        <w:rPr>
          <w:rStyle w:val="StyleUnderline"/>
        </w:rPr>
        <w:t xml:space="preserve">U.S. </w:t>
      </w:r>
      <w:r w:rsidRPr="0099045D">
        <w:rPr>
          <w:rStyle w:val="StyleUnderline"/>
          <w:highlight w:val="cyan"/>
        </w:rPr>
        <w:t>economic power</w:t>
      </w:r>
      <w:r w:rsidRPr="0099045D">
        <w:rPr>
          <w:rStyle w:val="StyleUnderline"/>
        </w:rPr>
        <w:t xml:space="preserve"> is</w:t>
      </w:r>
      <w:r w:rsidRPr="0099045D">
        <w:rPr>
          <w:sz w:val="14"/>
        </w:rPr>
        <w:t xml:space="preserve"> </w:t>
      </w:r>
      <w:r w:rsidRPr="0099045D">
        <w:rPr>
          <w:rStyle w:val="Emphasis"/>
        </w:rPr>
        <w:t>far from</w:t>
      </w:r>
      <w:r w:rsidRPr="0099045D">
        <w:rPr>
          <w:sz w:val="14"/>
        </w:rPr>
        <w:t xml:space="preserve"> </w:t>
      </w:r>
      <w:r w:rsidRPr="0099045D">
        <w:rPr>
          <w:rStyle w:val="StyleUnderline"/>
        </w:rPr>
        <w:t>just a consequence of</w:t>
      </w:r>
      <w:r w:rsidRPr="0099045D">
        <w:rPr>
          <w:sz w:val="14"/>
        </w:rPr>
        <w:t xml:space="preserve"> the </w:t>
      </w:r>
      <w:r w:rsidRPr="0099045D">
        <w:rPr>
          <w:rStyle w:val="StyleUnderline"/>
        </w:rPr>
        <w:t>dollar'</w:t>
      </w:r>
      <w:r w:rsidRPr="0099045D">
        <w:rPr>
          <w:sz w:val="14"/>
        </w:rPr>
        <w:t xml:space="preserve">s </w:t>
      </w:r>
      <w:r w:rsidRPr="0099045D">
        <w:rPr>
          <w:rStyle w:val="StyleUnderline"/>
        </w:rPr>
        <w:t>hegemony</w:t>
      </w:r>
      <w:r w:rsidRPr="0099045D">
        <w:rPr>
          <w:sz w:val="14"/>
        </w:rPr>
        <w:t xml:space="preserve"> in global finance </w:t>
      </w:r>
      <w:r w:rsidRPr="0099045D">
        <w:rPr>
          <w:rStyle w:val="StyleUnderline"/>
        </w:rPr>
        <w:t xml:space="preserve">and </w:t>
      </w:r>
      <w:r w:rsidRPr="0099045D">
        <w:rPr>
          <w:rStyle w:val="StyleUnderline"/>
          <w:highlight w:val="cyan"/>
        </w:rPr>
        <w:t>makes it a</w:t>
      </w:r>
      <w:r w:rsidRPr="0099045D">
        <w:rPr>
          <w:sz w:val="14"/>
          <w:highlight w:val="cyan"/>
        </w:rPr>
        <w:t xml:space="preserve"> </w:t>
      </w:r>
      <w:r w:rsidRPr="0099045D">
        <w:rPr>
          <w:rStyle w:val="Emphasis"/>
          <w:highlight w:val="cyan"/>
        </w:rPr>
        <w:t>magnet</w:t>
      </w:r>
      <w:r w:rsidRPr="0099045D">
        <w:rPr>
          <w:sz w:val="14"/>
          <w:highlight w:val="cyan"/>
        </w:rPr>
        <w:t xml:space="preserve"> </w:t>
      </w:r>
      <w:r w:rsidRPr="0099045D">
        <w:rPr>
          <w:rStyle w:val="StyleUnderline"/>
          <w:highlight w:val="cyan"/>
        </w:rPr>
        <w:t>for</w:t>
      </w:r>
      <w:r w:rsidRPr="0099045D">
        <w:rPr>
          <w:sz w:val="14"/>
        </w:rPr>
        <w:t xml:space="preserve"> capital and </w:t>
      </w:r>
      <w:r w:rsidRPr="0099045D">
        <w:rPr>
          <w:rStyle w:val="StyleUnderline"/>
          <w:highlight w:val="cyan"/>
        </w:rPr>
        <w:t>investment</w:t>
      </w:r>
      <w:r w:rsidRPr="0099045D">
        <w:rPr>
          <w:sz w:val="14"/>
        </w:rPr>
        <w:t xml:space="preserve"> accumulation.</w:t>
      </w:r>
    </w:p>
    <w:p w14:paraId="4C27601B" w14:textId="77777777" w:rsidR="00C82C16" w:rsidRPr="0099045D" w:rsidRDefault="00C82C16" w:rsidP="00C82C16">
      <w:pPr>
        <w:rPr>
          <w:sz w:val="14"/>
        </w:rPr>
      </w:pPr>
      <w:r w:rsidRPr="005E253D">
        <w:rPr>
          <w:rStyle w:val="StyleUnderline"/>
        </w:rPr>
        <w:t>A few</w:t>
      </w:r>
      <w:r w:rsidRPr="005E253D">
        <w:rPr>
          <w:sz w:val="14"/>
        </w:rPr>
        <w:t xml:space="preserve"> countries have </w:t>
      </w:r>
      <w:r w:rsidRPr="005E253D">
        <w:rPr>
          <w:rStyle w:val="StyleUnderline"/>
        </w:rPr>
        <w:t>replicated aspects of those strengths</w:t>
      </w:r>
      <w:r w:rsidRPr="005E253D">
        <w:rPr>
          <w:sz w:val="14"/>
        </w:rPr>
        <w:t xml:space="preserve">, </w:t>
      </w:r>
      <w:r w:rsidRPr="005E253D">
        <w:rPr>
          <w:rStyle w:val="Emphasis"/>
        </w:rPr>
        <w:t>but</w:t>
      </w:r>
      <w:r w:rsidRPr="005E253D">
        <w:rPr>
          <w:sz w:val="14"/>
        </w:rPr>
        <w:t xml:space="preserve"> </w:t>
      </w:r>
      <w:r w:rsidRPr="005E253D">
        <w:rPr>
          <w:rStyle w:val="StyleUnderline"/>
        </w:rPr>
        <w:t>no single country has done so on</w:t>
      </w:r>
      <w:r w:rsidRPr="005E253D">
        <w:rPr>
          <w:sz w:val="14"/>
        </w:rPr>
        <w:t xml:space="preserve"> the </w:t>
      </w:r>
      <w:r w:rsidRPr="005E253D">
        <w:rPr>
          <w:rStyle w:val="StyleUnderline"/>
        </w:rPr>
        <w:t>scale of</w:t>
      </w:r>
      <w:r w:rsidRPr="005E253D">
        <w:rPr>
          <w:sz w:val="14"/>
        </w:rPr>
        <w:t xml:space="preserve"> the </w:t>
      </w:r>
      <w:r w:rsidRPr="005E253D">
        <w:rPr>
          <w:rStyle w:val="Emphasis"/>
        </w:rPr>
        <w:t>U</w:t>
      </w:r>
      <w:r w:rsidRPr="005E253D">
        <w:rPr>
          <w:sz w:val="14"/>
        </w:rPr>
        <w:t xml:space="preserve">nited </w:t>
      </w:r>
      <w:r w:rsidRPr="005E253D">
        <w:rPr>
          <w:rStyle w:val="Emphasis"/>
        </w:rPr>
        <w:t>S</w:t>
      </w:r>
      <w:r w:rsidRPr="005E253D">
        <w:rPr>
          <w:sz w:val="14"/>
        </w:rPr>
        <w:t>ta</w:t>
      </w:r>
      <w:r w:rsidRPr="0099045D">
        <w:rPr>
          <w:sz w:val="14"/>
        </w:rPr>
        <w:t xml:space="preserve">tes. For example, the </w:t>
      </w:r>
      <w:r w:rsidRPr="0099045D">
        <w:rPr>
          <w:rStyle w:val="Emphasis"/>
          <w:highlight w:val="cyan"/>
        </w:rPr>
        <w:t>U</w:t>
      </w:r>
      <w:r w:rsidRPr="0099045D">
        <w:rPr>
          <w:sz w:val="14"/>
        </w:rPr>
        <w:t xml:space="preserve">nited </w:t>
      </w:r>
      <w:r w:rsidRPr="0099045D">
        <w:rPr>
          <w:rStyle w:val="Emphasis"/>
          <w:highlight w:val="cyan"/>
        </w:rPr>
        <w:t>S</w:t>
      </w:r>
      <w:r w:rsidRPr="0099045D">
        <w:rPr>
          <w:sz w:val="14"/>
        </w:rPr>
        <w:t xml:space="preserve">tates </w:t>
      </w:r>
      <w:r w:rsidRPr="0099045D">
        <w:rPr>
          <w:rStyle w:val="StyleUnderline"/>
          <w:highlight w:val="cyan"/>
        </w:rPr>
        <w:t>sits</w:t>
      </w:r>
      <w:r w:rsidRPr="0099045D">
        <w:rPr>
          <w:rStyle w:val="StyleUnderline"/>
        </w:rPr>
        <w:t xml:space="preserve"> at or </w:t>
      </w:r>
      <w:r w:rsidRPr="0099045D">
        <w:rPr>
          <w:rStyle w:val="StyleUnderline"/>
          <w:highlight w:val="cyan"/>
        </w:rPr>
        <w:t>near</w:t>
      </w:r>
      <w:r w:rsidRPr="0099045D">
        <w:rPr>
          <w:rStyle w:val="StyleUnderline"/>
        </w:rPr>
        <w:t xml:space="preserve"> the</w:t>
      </w:r>
      <w:r w:rsidRPr="0099045D">
        <w:rPr>
          <w:sz w:val="14"/>
        </w:rPr>
        <w:t xml:space="preserve"> </w:t>
      </w:r>
      <w:r w:rsidRPr="0099045D">
        <w:rPr>
          <w:rStyle w:val="Emphasis"/>
          <w:highlight w:val="cyan"/>
        </w:rPr>
        <w:t>top</w:t>
      </w:r>
      <w:r w:rsidRPr="0099045D">
        <w:rPr>
          <w:sz w:val="14"/>
          <w:highlight w:val="cyan"/>
        </w:rPr>
        <w:t xml:space="preserve"> </w:t>
      </w:r>
      <w:r w:rsidRPr="0099045D">
        <w:rPr>
          <w:rStyle w:val="StyleUnderline"/>
          <w:highlight w:val="cyan"/>
        </w:rPr>
        <w:t>in</w:t>
      </w:r>
      <w:r w:rsidRPr="0099045D">
        <w:rPr>
          <w:sz w:val="14"/>
          <w:highlight w:val="cyan"/>
        </w:rPr>
        <w:t xml:space="preserve"> </w:t>
      </w:r>
      <w:r w:rsidRPr="0099045D">
        <w:rPr>
          <w:rStyle w:val="Emphasis"/>
          <w:highlight w:val="cyan"/>
        </w:rPr>
        <w:t>every category</w:t>
      </w:r>
      <w:r w:rsidRPr="0099045D">
        <w:rPr>
          <w:sz w:val="14"/>
          <w:highlight w:val="cyan"/>
        </w:rPr>
        <w:t xml:space="preserve"> </w:t>
      </w:r>
      <w:r w:rsidRPr="0099045D">
        <w:rPr>
          <w:rStyle w:val="StyleUnderline"/>
          <w:highlight w:val="cyan"/>
        </w:rPr>
        <w:t>of tech</w:t>
      </w:r>
      <w:r w:rsidRPr="0099045D">
        <w:rPr>
          <w:sz w:val="14"/>
        </w:rPr>
        <w:t xml:space="preserve">nological development, while other countries can only lead in some areas. On the whole, the </w:t>
      </w:r>
      <w:r w:rsidRPr="0099045D">
        <w:rPr>
          <w:rStyle w:val="Emphasis"/>
          <w:highlight w:val="cyan"/>
        </w:rPr>
        <w:t>U</w:t>
      </w:r>
      <w:r w:rsidRPr="0099045D">
        <w:rPr>
          <w:sz w:val="14"/>
        </w:rPr>
        <w:t xml:space="preserve">nited </w:t>
      </w:r>
      <w:r w:rsidRPr="0099045D">
        <w:rPr>
          <w:rStyle w:val="Emphasis"/>
          <w:highlight w:val="cyan"/>
        </w:rPr>
        <w:t>S</w:t>
      </w:r>
      <w:r w:rsidRPr="0099045D">
        <w:rPr>
          <w:sz w:val="14"/>
        </w:rPr>
        <w:t xml:space="preserve">tates </w:t>
      </w:r>
      <w:r w:rsidRPr="0099045D">
        <w:rPr>
          <w:rStyle w:val="StyleUnderline"/>
          <w:highlight w:val="cyan"/>
        </w:rPr>
        <w:t>can satisfy</w:t>
      </w:r>
      <w:r w:rsidRPr="0099045D">
        <w:rPr>
          <w:rStyle w:val="StyleUnderline"/>
        </w:rPr>
        <w:t xml:space="preserve"> most</w:t>
      </w:r>
      <w:r w:rsidRPr="0099045D">
        <w:rPr>
          <w:sz w:val="14"/>
        </w:rPr>
        <w:t xml:space="preserve"> of its </w:t>
      </w:r>
      <w:r w:rsidRPr="0099045D">
        <w:rPr>
          <w:rStyle w:val="StyleUnderline"/>
        </w:rPr>
        <w:t xml:space="preserve">economic </w:t>
      </w:r>
      <w:r w:rsidRPr="0099045D">
        <w:rPr>
          <w:rStyle w:val="StyleUnderline"/>
          <w:highlight w:val="cyan"/>
        </w:rPr>
        <w:t>needs, making it one of</w:t>
      </w:r>
      <w:r w:rsidRPr="0099045D">
        <w:rPr>
          <w:sz w:val="14"/>
        </w:rPr>
        <w:t xml:space="preserve"> the world's </w:t>
      </w:r>
      <w:r w:rsidRPr="0099045D">
        <w:rPr>
          <w:rStyle w:val="StyleUnderline"/>
          <w:highlight w:val="cyan"/>
        </w:rPr>
        <w:t>few</w:t>
      </w:r>
      <w:r w:rsidRPr="0099045D">
        <w:rPr>
          <w:sz w:val="14"/>
        </w:rPr>
        <w:t xml:space="preserve"> heavily industrialized countries </w:t>
      </w:r>
      <w:r w:rsidRPr="0099045D">
        <w:rPr>
          <w:rStyle w:val="StyleUnderline"/>
          <w:highlight w:val="cyan"/>
        </w:rPr>
        <w:t>with</w:t>
      </w:r>
      <w:r w:rsidRPr="0099045D">
        <w:rPr>
          <w:sz w:val="14"/>
          <w:highlight w:val="cyan"/>
        </w:rPr>
        <w:t xml:space="preserve"> </w:t>
      </w:r>
      <w:r w:rsidRPr="0099045D">
        <w:rPr>
          <w:rStyle w:val="Emphasis"/>
          <w:highlight w:val="cyan"/>
        </w:rPr>
        <w:t>little trade exposure</w:t>
      </w:r>
      <w:r w:rsidRPr="0099045D">
        <w:rPr>
          <w:sz w:val="14"/>
        </w:rPr>
        <w:t xml:space="preserve">. </w:t>
      </w:r>
      <w:r w:rsidRPr="0099045D">
        <w:rPr>
          <w:rStyle w:val="StyleUnderline"/>
          <w:highlight w:val="cyan"/>
        </w:rPr>
        <w:t xml:space="preserve">This gives </w:t>
      </w:r>
      <w:r w:rsidRPr="0099045D">
        <w:rPr>
          <w:rStyle w:val="StyleUnderline"/>
        </w:rPr>
        <w:t>it</w:t>
      </w:r>
      <w:r w:rsidRPr="0099045D">
        <w:rPr>
          <w:sz w:val="14"/>
        </w:rPr>
        <w:t xml:space="preserve"> </w:t>
      </w:r>
      <w:r w:rsidRPr="0099045D">
        <w:rPr>
          <w:rStyle w:val="Emphasis"/>
        </w:rPr>
        <w:t xml:space="preserve">more </w:t>
      </w:r>
      <w:r w:rsidRPr="0099045D">
        <w:rPr>
          <w:rStyle w:val="Emphasis"/>
          <w:highlight w:val="cyan"/>
        </w:rPr>
        <w:t>resilience</w:t>
      </w:r>
      <w:r w:rsidRPr="0099045D">
        <w:rPr>
          <w:sz w:val="14"/>
        </w:rPr>
        <w:t xml:space="preserve"> than others </w:t>
      </w:r>
      <w:r w:rsidRPr="0099045D">
        <w:rPr>
          <w:rStyle w:val="StyleUnderline"/>
        </w:rPr>
        <w:t>to withstand downturns in</w:t>
      </w:r>
      <w:r w:rsidRPr="0099045D">
        <w:rPr>
          <w:sz w:val="14"/>
        </w:rPr>
        <w:t xml:space="preserve"> global </w:t>
      </w:r>
      <w:r w:rsidRPr="0099045D">
        <w:rPr>
          <w:rStyle w:val="StyleUnderline"/>
        </w:rPr>
        <w:t>trade</w:t>
      </w:r>
      <w:r w:rsidRPr="0099045D">
        <w:rPr>
          <w:sz w:val="14"/>
        </w:rPr>
        <w:t>.</w:t>
      </w:r>
    </w:p>
    <w:p w14:paraId="1D9EBB76" w14:textId="77777777" w:rsidR="00C82C16" w:rsidRDefault="00C82C16" w:rsidP="00C82C16">
      <w:pPr>
        <w:rPr>
          <w:sz w:val="14"/>
        </w:rPr>
      </w:pPr>
      <w:r w:rsidRPr="0099045D">
        <w:rPr>
          <w:rStyle w:val="Emphasis"/>
          <w:highlight w:val="cyan"/>
        </w:rPr>
        <w:t>No other country</w:t>
      </w:r>
      <w:r w:rsidRPr="0099045D">
        <w:rPr>
          <w:sz w:val="14"/>
          <w:highlight w:val="cyan"/>
        </w:rPr>
        <w:t xml:space="preserve"> </w:t>
      </w:r>
      <w:r w:rsidRPr="0099045D">
        <w:rPr>
          <w:rStyle w:val="StyleUnderline"/>
          <w:highlight w:val="cyan"/>
        </w:rPr>
        <w:t>can take</w:t>
      </w:r>
      <w:r w:rsidRPr="0099045D">
        <w:rPr>
          <w:rStyle w:val="StyleUnderline"/>
        </w:rPr>
        <w:t xml:space="preserve"> solace in </w:t>
      </w:r>
      <w:r w:rsidRPr="0099045D">
        <w:rPr>
          <w:rStyle w:val="StyleUnderline"/>
          <w:highlight w:val="cyan"/>
        </w:rPr>
        <w:t>this</w:t>
      </w:r>
      <w:r w:rsidRPr="0099045D">
        <w:rPr>
          <w:rStyle w:val="StyleUnderline"/>
        </w:rPr>
        <w:t xml:space="preserve"> fact</w:t>
      </w:r>
      <w:r w:rsidRPr="0099045D">
        <w:rPr>
          <w:sz w:val="14"/>
        </w:rPr>
        <w:t xml:space="preserve">. Modern </w:t>
      </w:r>
      <w:r w:rsidRPr="0099045D">
        <w:rPr>
          <w:rStyle w:val="StyleUnderline"/>
          <w:highlight w:val="cyan"/>
        </w:rPr>
        <w:t>China</w:t>
      </w:r>
      <w:r w:rsidRPr="0099045D">
        <w:rPr>
          <w:rStyle w:val="StyleUnderline"/>
        </w:rPr>
        <w:t xml:space="preserve"> emerged from</w:t>
      </w:r>
      <w:r w:rsidRPr="0099045D">
        <w:rPr>
          <w:sz w:val="14"/>
        </w:rPr>
        <w:t xml:space="preserve"> a </w:t>
      </w:r>
      <w:r w:rsidRPr="0099045D">
        <w:rPr>
          <w:rStyle w:val="StyleUnderline"/>
        </w:rPr>
        <w:t>bitter</w:t>
      </w:r>
      <w:r w:rsidRPr="0099045D">
        <w:rPr>
          <w:sz w:val="14"/>
        </w:rPr>
        <w:t xml:space="preserve"> internal </w:t>
      </w:r>
      <w:r w:rsidRPr="0099045D">
        <w:rPr>
          <w:rStyle w:val="StyleUnderline"/>
        </w:rPr>
        <w:t>civil war</w:t>
      </w:r>
      <w:r w:rsidRPr="0099045D">
        <w:rPr>
          <w:sz w:val="14"/>
        </w:rPr>
        <w:t xml:space="preserve"> in the aftermath of Japanese occupation, </w:t>
      </w:r>
      <w:r w:rsidRPr="0099045D">
        <w:rPr>
          <w:rStyle w:val="StyleUnderline"/>
        </w:rPr>
        <w:t>compelling it to</w:t>
      </w:r>
      <w:r w:rsidRPr="0099045D">
        <w:rPr>
          <w:sz w:val="14"/>
        </w:rPr>
        <w:t xml:space="preserve"> overcome its internal tension by employing </w:t>
      </w:r>
      <w:r w:rsidRPr="0099045D">
        <w:rPr>
          <w:rStyle w:val="StyleUnderline"/>
        </w:rPr>
        <w:t>a centralized economic system</w:t>
      </w:r>
      <w:r w:rsidRPr="0099045D">
        <w:rPr>
          <w:sz w:val="14"/>
        </w:rPr>
        <w:t xml:space="preserve"> with strong government oversight of its corporate structure. The </w:t>
      </w:r>
      <w:r w:rsidRPr="0099045D">
        <w:rPr>
          <w:rStyle w:val="StyleUnderline"/>
        </w:rPr>
        <w:t xml:space="preserve">same is true of </w:t>
      </w:r>
      <w:r w:rsidRPr="0099045D">
        <w:rPr>
          <w:rStyle w:val="StyleUnderline"/>
          <w:highlight w:val="cyan"/>
        </w:rPr>
        <w:t>Japan</w:t>
      </w:r>
      <w:r w:rsidRPr="00D624F9">
        <w:rPr>
          <w:sz w:val="14"/>
        </w:rPr>
        <w:t>'s</w:t>
      </w:r>
      <w:r w:rsidRPr="0099045D">
        <w:rPr>
          <w:sz w:val="14"/>
        </w:rPr>
        <w:t xml:space="preserve"> keiretsu </w:t>
      </w:r>
      <w:r w:rsidRPr="0099045D">
        <w:rPr>
          <w:rStyle w:val="StyleUnderline"/>
          <w:highlight w:val="cyan"/>
        </w:rPr>
        <w:t>and</w:t>
      </w:r>
      <w:r w:rsidRPr="0099045D">
        <w:rPr>
          <w:sz w:val="14"/>
        </w:rPr>
        <w:t xml:space="preserve"> South </w:t>
      </w:r>
      <w:r w:rsidRPr="0099045D">
        <w:rPr>
          <w:rStyle w:val="StyleUnderline"/>
        </w:rPr>
        <w:t>Korea</w:t>
      </w:r>
      <w:r w:rsidRPr="0099045D">
        <w:rPr>
          <w:sz w:val="14"/>
        </w:rPr>
        <w:t xml:space="preserve">'s chaebol, both closely linked corporate systems. </w:t>
      </w:r>
      <w:r w:rsidRPr="0099045D">
        <w:rPr>
          <w:rStyle w:val="StyleUnderline"/>
        </w:rPr>
        <w:t>This</w:t>
      </w:r>
      <w:r w:rsidRPr="0099045D">
        <w:rPr>
          <w:sz w:val="14"/>
        </w:rPr>
        <w:t xml:space="preserve"> type of </w:t>
      </w:r>
      <w:r w:rsidRPr="0099045D">
        <w:rPr>
          <w:rStyle w:val="StyleUnderline"/>
        </w:rPr>
        <w:t xml:space="preserve">economy is also prevalent in </w:t>
      </w:r>
      <w:r w:rsidRPr="0099045D">
        <w:rPr>
          <w:rStyle w:val="StyleUnderline"/>
          <w:highlight w:val="cyan"/>
        </w:rPr>
        <w:t>Europe</w:t>
      </w:r>
      <w:r w:rsidRPr="0099045D">
        <w:rPr>
          <w:rStyle w:val="StyleUnderline"/>
        </w:rPr>
        <w:t>, where</w:t>
      </w:r>
      <w:r w:rsidRPr="0099045D">
        <w:rPr>
          <w:sz w:val="14"/>
        </w:rPr>
        <w:t xml:space="preserve"> a </w:t>
      </w:r>
      <w:r w:rsidRPr="0099045D">
        <w:rPr>
          <w:rStyle w:val="StyleUnderline"/>
        </w:rPr>
        <w:t>high</w:t>
      </w:r>
      <w:r w:rsidRPr="0099045D">
        <w:rPr>
          <w:sz w:val="14"/>
        </w:rPr>
        <w:t xml:space="preserve"> level of </w:t>
      </w:r>
      <w:r w:rsidRPr="0099045D">
        <w:rPr>
          <w:rStyle w:val="StyleUnderline"/>
          <w:highlight w:val="cyan"/>
        </w:rPr>
        <w:t>regulation</w:t>
      </w:r>
      <w:r w:rsidRPr="0099045D">
        <w:rPr>
          <w:sz w:val="14"/>
        </w:rPr>
        <w:t xml:space="preserve"> has </w:t>
      </w:r>
      <w:r w:rsidRPr="0099045D">
        <w:rPr>
          <w:rStyle w:val="Emphasis"/>
          <w:highlight w:val="cyan"/>
        </w:rPr>
        <w:t>quashed</w:t>
      </w:r>
      <w:r w:rsidRPr="0099045D">
        <w:rPr>
          <w:sz w:val="14"/>
        </w:rPr>
        <w:t xml:space="preserve"> </w:t>
      </w:r>
      <w:r w:rsidRPr="0099045D">
        <w:rPr>
          <w:rStyle w:val="StyleUnderline"/>
        </w:rPr>
        <w:t xml:space="preserve">any </w:t>
      </w:r>
      <w:r w:rsidRPr="0099045D">
        <w:rPr>
          <w:rStyle w:val="StyleUnderline"/>
          <w:highlight w:val="cyan"/>
        </w:rPr>
        <w:t>chance</w:t>
      </w:r>
      <w:r w:rsidRPr="0099045D">
        <w:rPr>
          <w:rStyle w:val="StyleUnderline"/>
        </w:rPr>
        <w:t xml:space="preserve"> of</w:t>
      </w:r>
      <w:r w:rsidRPr="0099045D">
        <w:rPr>
          <w:sz w:val="14"/>
        </w:rPr>
        <w:t xml:space="preserve"> </w:t>
      </w:r>
      <w:r w:rsidRPr="0099045D">
        <w:rPr>
          <w:rStyle w:val="StyleUnderline"/>
        </w:rPr>
        <w:t>developing an entrepreneurial tech hub</w:t>
      </w:r>
      <w:r w:rsidRPr="0099045D">
        <w:rPr>
          <w:sz w:val="14"/>
        </w:rPr>
        <w:t xml:space="preserve"> on the scale of California's Silicon Valley.</w:t>
      </w:r>
    </w:p>
    <w:p w14:paraId="6D8A5490" w14:textId="77777777" w:rsidR="00C82C16" w:rsidRDefault="00C82C16" w:rsidP="00C82C16">
      <w:pPr>
        <w:pStyle w:val="Heading4"/>
      </w:pPr>
      <w:r w:rsidRPr="00B04E4E">
        <w:t>Heg fails</w:t>
      </w:r>
      <w:r>
        <w:t xml:space="preserve"> to solve war</w:t>
      </w:r>
    </w:p>
    <w:p w14:paraId="6EDB0914" w14:textId="77777777" w:rsidR="00C82C16" w:rsidRPr="00171523" w:rsidRDefault="00C82C16" w:rsidP="00C82C16">
      <w:pPr>
        <w:rPr>
          <w:rFonts w:eastAsia="Calibri"/>
          <w:b/>
          <w:bCs/>
        </w:rPr>
      </w:pPr>
      <w:r w:rsidRPr="00A01C1C">
        <w:rPr>
          <w:rStyle w:val="Style13ptBold"/>
        </w:rPr>
        <w:t>Fettweis, 11</w:t>
      </w:r>
      <w:r>
        <w:rPr>
          <w:rFonts w:eastAsia="Calibri"/>
          <w:b/>
          <w:bCs/>
        </w:rPr>
        <w:t xml:space="preserve"> (</w:t>
      </w:r>
      <w:r w:rsidRPr="00F8262F">
        <w:rPr>
          <w:rFonts w:eastAsia="Calibri"/>
        </w:rPr>
        <w:t>Christopher J. Fettweis, Department of Political Science, Tulane University, 9/26/11, Free Riding or Restraint? Examining European Grand Strategy, Comparative Strategy, 30:316–332, EBSCO</w:t>
      </w:r>
      <w:r>
        <w:rPr>
          <w:rFonts w:eastAsia="Calibri"/>
        </w:rPr>
        <w:t>)</w:t>
      </w:r>
    </w:p>
    <w:p w14:paraId="63F82C57" w14:textId="77777777" w:rsidR="00C82C16" w:rsidRPr="00F8262F" w:rsidRDefault="00C82C16" w:rsidP="00C82C16">
      <w:pPr>
        <w:rPr>
          <w:rFonts w:eastAsia="Calibri"/>
        </w:rPr>
      </w:pPr>
    </w:p>
    <w:p w14:paraId="42C9EAFC" w14:textId="77777777" w:rsidR="00C82C16" w:rsidRDefault="00C82C16" w:rsidP="00C82C16">
      <w:pPr>
        <w:rPr>
          <w:rFonts w:eastAsia="Calibri"/>
          <w:bCs/>
          <w:u w:val="single"/>
        </w:rPr>
      </w:pPr>
      <w:r w:rsidRPr="00171523">
        <w:rPr>
          <w:rFonts w:eastAsia="Calibri"/>
          <w:sz w:val="16"/>
        </w:rPr>
        <w:t xml:space="preserve">It is perhaps worth noting that </w:t>
      </w:r>
      <w:r w:rsidRPr="00171523">
        <w:rPr>
          <w:rFonts w:eastAsia="Calibri"/>
          <w:bCs/>
          <w:highlight w:val="yellow"/>
          <w:u w:val="single"/>
        </w:rPr>
        <w:t>there is no evidence to support a</w:t>
      </w:r>
      <w:r w:rsidRPr="00171523">
        <w:rPr>
          <w:rFonts w:eastAsia="Calibri"/>
          <w:bCs/>
          <w:u w:val="single"/>
        </w:rPr>
        <w:t xml:space="preserve"> direct </w:t>
      </w:r>
      <w:r w:rsidRPr="00171523">
        <w:rPr>
          <w:rFonts w:eastAsia="Calibri"/>
          <w:bCs/>
          <w:highlight w:val="yellow"/>
          <w:u w:val="single"/>
        </w:rPr>
        <w:t>relationship between</w:t>
      </w:r>
      <w:r w:rsidRPr="00171523">
        <w:rPr>
          <w:rFonts w:eastAsia="Calibri"/>
          <w:sz w:val="16"/>
        </w:rPr>
        <w:t xml:space="preserve"> the relative level of </w:t>
      </w:r>
      <w:r w:rsidRPr="00171523">
        <w:rPr>
          <w:rFonts w:eastAsia="Calibri"/>
          <w:bCs/>
          <w:highlight w:val="yellow"/>
          <w:u w:val="single"/>
        </w:rPr>
        <w:t>U.S. activism and international stability</w:t>
      </w:r>
      <w:r w:rsidRPr="00171523">
        <w:rPr>
          <w:rFonts w:eastAsia="Calibri"/>
          <w:sz w:val="16"/>
        </w:rPr>
        <w:t xml:space="preserve">. In fact, </w:t>
      </w:r>
      <w:r w:rsidRPr="00171523">
        <w:rPr>
          <w:rFonts w:eastAsia="Calibri"/>
          <w:bCs/>
          <w:u w:val="single"/>
        </w:rPr>
        <w:t>the limited data we do have suggest the opposite may be true</w:t>
      </w:r>
      <w:r w:rsidRPr="00171523">
        <w:rPr>
          <w:rFonts w:eastAsia="Calibri"/>
          <w:sz w:val="16"/>
        </w:rPr>
        <w:t>. During the 1990s, the United States cut back on its defense spending fairly substantially</w:t>
      </w:r>
      <w:r w:rsidRPr="00171523">
        <w:rPr>
          <w:rFonts w:eastAsia="Calibri"/>
          <w:bCs/>
          <w:u w:val="single"/>
        </w:rPr>
        <w:t>. By 1998, the United States was spending $100 billion less on defense in real terms than it had in 1990</w:t>
      </w:r>
      <w:r w:rsidRPr="00171523">
        <w:rPr>
          <w:rFonts w:eastAsia="Calibri"/>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171523">
        <w:rPr>
          <w:rFonts w:eastAsia="Calibri"/>
          <w:bCs/>
          <w:u w:val="single"/>
        </w:rPr>
        <w:t>if</w:t>
      </w:r>
      <w:r w:rsidRPr="00171523">
        <w:rPr>
          <w:rFonts w:eastAsia="Calibri"/>
          <w:sz w:val="16"/>
        </w:rPr>
        <w:t xml:space="preserve"> the pacific </w:t>
      </w:r>
      <w:r w:rsidRPr="00171523">
        <w:rPr>
          <w:rFonts w:eastAsia="Calibri"/>
          <w:bCs/>
          <w:u w:val="single"/>
        </w:rPr>
        <w:t>trends were not based upon U.S. hegemony but</w:t>
      </w:r>
      <w:r w:rsidRPr="00171523">
        <w:rPr>
          <w:rFonts w:eastAsia="Calibri"/>
          <w:sz w:val="16"/>
        </w:rPr>
        <w:t xml:space="preserve"> </w:t>
      </w:r>
      <w:r w:rsidRPr="00171523">
        <w:rPr>
          <w:rFonts w:eastAsia="Calibri"/>
          <w:bCs/>
          <w:u w:val="single"/>
        </w:rPr>
        <w:t xml:space="preserve">a strengthening norm against interstate war, one would not have expected an increase in global instability and violence. </w:t>
      </w:r>
      <w:r w:rsidRPr="00171523">
        <w:rPr>
          <w:rFonts w:eastAsia="Calibri"/>
          <w:sz w:val="16"/>
        </w:rPr>
        <w:t xml:space="preserve">The verdict from the past two decades is fairly plain: </w:t>
      </w:r>
      <w:r w:rsidRPr="00171523">
        <w:rPr>
          <w:rFonts w:eastAsia="Calibri"/>
          <w:bCs/>
          <w:highlight w:val="yellow"/>
          <w:u w:val="single"/>
        </w:rPr>
        <w:t xml:space="preserve">The world grew more peaceful while the </w:t>
      </w:r>
      <w:r w:rsidRPr="00171523">
        <w:rPr>
          <w:rStyle w:val="Emphasis"/>
          <w:highlight w:val="yellow"/>
        </w:rPr>
        <w:t>U</w:t>
      </w:r>
      <w:r w:rsidRPr="00171523">
        <w:rPr>
          <w:rFonts w:eastAsia="Calibri"/>
          <w:sz w:val="16"/>
        </w:rPr>
        <w:t xml:space="preserve">nited </w:t>
      </w:r>
      <w:r w:rsidRPr="00171523">
        <w:rPr>
          <w:rStyle w:val="Emphasis"/>
          <w:highlight w:val="yellow"/>
        </w:rPr>
        <w:t>S</w:t>
      </w:r>
      <w:r w:rsidRPr="00171523">
        <w:rPr>
          <w:rFonts w:eastAsia="Calibri"/>
          <w:sz w:val="16"/>
        </w:rPr>
        <w:t xml:space="preserve">tates </w:t>
      </w:r>
      <w:r w:rsidRPr="00171523">
        <w:rPr>
          <w:rFonts w:eastAsia="Calibri"/>
          <w:bCs/>
          <w:highlight w:val="yellow"/>
          <w:u w:val="single"/>
        </w:rPr>
        <w:t>cut its forces. No state</w:t>
      </w:r>
      <w:r w:rsidRPr="00171523">
        <w:rPr>
          <w:rFonts w:eastAsia="Calibri"/>
          <w:bCs/>
          <w:u w:val="single"/>
        </w:rPr>
        <w:t xml:space="preserve"> seemed to believe that its security was endangered by a less-capable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military</w:t>
      </w:r>
      <w:r w:rsidRPr="00171523">
        <w:rPr>
          <w:rFonts w:eastAsia="Calibri"/>
          <w:sz w:val="16"/>
        </w:rPr>
        <w:t xml:space="preserve">, or at least </w:t>
      </w:r>
      <w:r w:rsidRPr="00171523">
        <w:rPr>
          <w:rFonts w:eastAsia="Calibri"/>
          <w:bCs/>
          <w:u w:val="single"/>
        </w:rPr>
        <w:t xml:space="preserve">none </w:t>
      </w:r>
      <w:r w:rsidRPr="00171523">
        <w:rPr>
          <w:rFonts w:eastAsia="Calibri"/>
          <w:bCs/>
          <w:highlight w:val="yellow"/>
          <w:u w:val="single"/>
        </w:rPr>
        <w:t>took any action</w:t>
      </w:r>
      <w:r w:rsidRPr="00171523">
        <w:rPr>
          <w:rFonts w:eastAsia="Calibri"/>
          <w:bCs/>
          <w:u w:val="single"/>
        </w:rPr>
        <w:t xml:space="preserve"> that would suggest</w:t>
      </w:r>
      <w:r w:rsidRPr="00171523">
        <w:rPr>
          <w:rFonts w:eastAsia="Calibri"/>
          <w:sz w:val="16"/>
        </w:rPr>
        <w:t xml:space="preserve"> </w:t>
      </w:r>
      <w:r w:rsidRPr="00171523">
        <w:rPr>
          <w:rFonts w:eastAsia="Calibri"/>
          <w:bCs/>
          <w:u w:val="single"/>
        </w:rPr>
        <w:t>such a belief</w:t>
      </w:r>
      <w:r w:rsidRPr="00171523">
        <w:rPr>
          <w:rFonts w:eastAsia="Calibri"/>
          <w:sz w:val="16"/>
        </w:rPr>
        <w:t xml:space="preserve">. </w:t>
      </w:r>
      <w:r w:rsidRPr="00171523">
        <w:rPr>
          <w:rFonts w:eastAsia="Calibri"/>
          <w:bCs/>
          <w:highlight w:val="yellow"/>
          <w:u w:val="single"/>
        </w:rPr>
        <w:t>No militaries</w:t>
      </w:r>
      <w:r w:rsidRPr="00171523">
        <w:rPr>
          <w:rFonts w:eastAsia="Calibri"/>
          <w:bCs/>
          <w:u w:val="single"/>
        </w:rPr>
        <w:t xml:space="preserve"> were </w:t>
      </w:r>
      <w:r w:rsidRPr="00171523">
        <w:rPr>
          <w:rFonts w:eastAsia="Calibri"/>
          <w:bCs/>
          <w:highlight w:val="yellow"/>
          <w:u w:val="single"/>
        </w:rPr>
        <w:t>enhanced</w:t>
      </w:r>
      <w:r w:rsidRPr="00171523">
        <w:rPr>
          <w:rFonts w:eastAsia="Calibri"/>
          <w:bCs/>
          <w:u w:val="single"/>
        </w:rPr>
        <w:t xml:space="preserve"> to address power vacuums, </w:t>
      </w:r>
      <w:r w:rsidRPr="00171523">
        <w:rPr>
          <w:rFonts w:eastAsia="Calibri"/>
          <w:bCs/>
          <w:highlight w:val="yellow"/>
          <w:u w:val="single"/>
        </w:rPr>
        <w:t>no</w:t>
      </w:r>
      <w:r w:rsidRPr="00171523">
        <w:rPr>
          <w:rFonts w:eastAsia="Calibri"/>
          <w:bCs/>
          <w:u w:val="single"/>
        </w:rPr>
        <w:t xml:space="preserve"> security dilemmas drove insecurity or </w:t>
      </w:r>
      <w:r w:rsidRPr="00171523">
        <w:rPr>
          <w:rFonts w:eastAsia="Calibri"/>
          <w:bCs/>
          <w:highlight w:val="yellow"/>
          <w:u w:val="single"/>
        </w:rPr>
        <w:t>arms races</w:t>
      </w:r>
      <w:r w:rsidRPr="00171523">
        <w:rPr>
          <w:rFonts w:eastAsia="Calibri"/>
          <w:bCs/>
          <w:u w:val="single"/>
        </w:rPr>
        <w:t xml:space="preserve">, and </w:t>
      </w:r>
      <w:r w:rsidRPr="00171523">
        <w:rPr>
          <w:rFonts w:eastAsia="Calibri"/>
          <w:bCs/>
          <w:highlight w:val="yellow"/>
          <w:u w:val="single"/>
        </w:rPr>
        <w:t>no regional balancing</w:t>
      </w:r>
      <w:r w:rsidRPr="00171523">
        <w:rPr>
          <w:rFonts w:eastAsia="Calibri"/>
          <w:bCs/>
          <w:u w:val="single"/>
        </w:rPr>
        <w:t xml:space="preserve"> occurred once the stabilizing presence of the U.S. military was diminished</w:t>
      </w:r>
      <w:r w:rsidRPr="00171523">
        <w:rPr>
          <w:rFonts w:eastAsia="Calibri"/>
          <w:sz w:val="16"/>
        </w:rPr>
        <w:t xml:space="preserve">. </w:t>
      </w:r>
      <w:r w:rsidRPr="00171523">
        <w:rPr>
          <w:rFonts w:eastAsia="Calibri"/>
          <w:sz w:val="12"/>
        </w:rPr>
        <w:t>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w:t>
      </w:r>
      <w:r w:rsidRPr="00171523">
        <w:rPr>
          <w:rFonts w:eastAsia="Calibri"/>
          <w:sz w:val="16"/>
        </w:rPr>
        <w:t xml:space="preserve"> </w:t>
      </w:r>
      <w:r w:rsidRPr="00171523">
        <w:rPr>
          <w:rFonts w:eastAsia="Calibri"/>
          <w:bCs/>
          <w:u w:val="single"/>
        </w:rPr>
        <w:t>even if it is true that either U.S. commitments</w:t>
      </w:r>
      <w:r w:rsidRPr="00171523">
        <w:rPr>
          <w:rFonts w:eastAsia="Calibri"/>
          <w:sz w:val="16"/>
        </w:rPr>
        <w:t xml:space="preserve"> or relative spending </w:t>
      </w:r>
      <w:r w:rsidRPr="00171523">
        <w:rPr>
          <w:rFonts w:eastAsia="Calibri"/>
          <w:bCs/>
          <w:u w:val="single"/>
        </w:rPr>
        <w:t>account for global</w:t>
      </w:r>
      <w:r w:rsidRPr="00171523">
        <w:rPr>
          <w:rFonts w:eastAsia="Calibri"/>
          <w:sz w:val="16"/>
        </w:rPr>
        <w:t xml:space="preserve"> pacific </w:t>
      </w:r>
      <w:r w:rsidRPr="00171523">
        <w:rPr>
          <w:rFonts w:eastAsia="Calibri"/>
          <w:bCs/>
          <w:u w:val="single"/>
        </w:rPr>
        <w:t>trends</w:t>
      </w:r>
      <w:r w:rsidRPr="00171523">
        <w:rPr>
          <w:rFonts w:eastAsia="Calibri"/>
          <w:sz w:val="16"/>
        </w:rPr>
        <w:t xml:space="preserve">, then at the very least stability can evidently be maintained at drastically lower levels of both. In other words, even if one can be allowed to argue in the alternative for a moment and suppose that </w:t>
      </w:r>
      <w:r w:rsidRPr="00171523">
        <w:rPr>
          <w:rFonts w:eastAsia="Calibri"/>
          <w:bCs/>
          <w:u w:val="single"/>
        </w:rPr>
        <w:t>there is in fact a level of engagement below which the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cannot drop without increasing international disorder, a rational grand strategist would still recommend cutting back on engagement and spending until that level is determined</w:t>
      </w:r>
      <w:r w:rsidRPr="00171523">
        <w:rPr>
          <w:rFonts w:eastAsia="Calibri"/>
          <w:sz w:val="16"/>
        </w:rPr>
        <w:t xml:space="preserve">. </w:t>
      </w:r>
      <w:r w:rsidRPr="00171523">
        <w:rPr>
          <w:rFonts w:eastAsia="Calibri"/>
          <w:bCs/>
          <w:u w:val="single"/>
        </w:rPr>
        <w:t>Grand strategic decisions are never final</w:t>
      </w:r>
      <w:r w:rsidRPr="00171523">
        <w:rPr>
          <w:rFonts w:eastAsia="Calibri"/>
          <w:sz w:val="16"/>
        </w:rPr>
        <w:t xml:space="preserve">; continual </w:t>
      </w:r>
      <w:r w:rsidRPr="00171523">
        <w:rPr>
          <w:rFonts w:eastAsia="Calibri"/>
          <w:bCs/>
          <w:u w:val="single"/>
        </w:rPr>
        <w:t>adjustments can</w:t>
      </w:r>
      <w:r w:rsidRPr="00171523">
        <w:rPr>
          <w:rFonts w:eastAsia="Calibri"/>
          <w:sz w:val="16"/>
        </w:rPr>
        <w:t xml:space="preserve"> and must </w:t>
      </w:r>
      <w:r w:rsidRPr="00171523">
        <w:rPr>
          <w:rFonts w:eastAsia="Calibri"/>
          <w:bCs/>
          <w:u w:val="single"/>
        </w:rPr>
        <w:t>be made</w:t>
      </w:r>
      <w:r w:rsidRPr="00171523">
        <w:rPr>
          <w:rFonts w:eastAsia="Calibr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171523">
        <w:rPr>
          <w:rFonts w:eastAsia="Calibri"/>
          <w:bCs/>
          <w:u w:val="single"/>
        </w:rPr>
        <w:t>. If increases in conflict would have been interpreted as proof of the wisdom of internationalist strategies, then logical consistency demands that the lack thereof should</w:t>
      </w:r>
      <w:r w:rsidRPr="00171523">
        <w:rPr>
          <w:rFonts w:eastAsia="Calibri"/>
          <w:sz w:val="16"/>
        </w:rPr>
        <w:t xml:space="preserve"> at least </w:t>
      </w:r>
      <w:r w:rsidRPr="00171523">
        <w:rPr>
          <w:rFonts w:eastAsia="Calibri"/>
          <w:bCs/>
          <w:u w:val="single"/>
        </w:rPr>
        <w:t>pose a problem</w:t>
      </w:r>
      <w:r w:rsidRPr="00171523">
        <w:rPr>
          <w:rFonts w:eastAsia="Calibri"/>
          <w:sz w:val="16"/>
        </w:rPr>
        <w:t xml:space="preserve">. As it stands, </w:t>
      </w:r>
      <w:r w:rsidRPr="00171523">
        <w:rPr>
          <w:rFonts w:eastAsia="Calibri"/>
          <w:bCs/>
          <w:highlight w:val="yellow"/>
          <w:u w:val="single"/>
        </w:rPr>
        <w:t>the only evidence</w:t>
      </w:r>
      <w:r w:rsidRPr="00171523">
        <w:rPr>
          <w:rFonts w:eastAsia="Calibri"/>
          <w:bCs/>
          <w:u w:val="single"/>
        </w:rPr>
        <w:t xml:space="preserve"> we have </w:t>
      </w:r>
      <w:r w:rsidRPr="00171523">
        <w:rPr>
          <w:rFonts w:eastAsia="Calibri"/>
          <w:bCs/>
          <w:highlight w:val="yellow"/>
          <w:u w:val="single"/>
        </w:rPr>
        <w:t>regarding</w:t>
      </w:r>
      <w:r w:rsidRPr="00171523">
        <w:rPr>
          <w:rFonts w:eastAsia="Calibri"/>
          <w:bCs/>
          <w:u w:val="single"/>
        </w:rPr>
        <w:t xml:space="preserve"> the likely </w:t>
      </w:r>
      <w:r w:rsidRPr="00171523">
        <w:rPr>
          <w:rFonts w:eastAsia="Calibri"/>
          <w:bCs/>
          <w:highlight w:val="yellow"/>
          <w:u w:val="single"/>
        </w:rPr>
        <w:t>systemic reaction to a</w:t>
      </w:r>
      <w:r w:rsidRPr="00171523">
        <w:rPr>
          <w:rFonts w:eastAsia="Calibri"/>
          <w:bCs/>
          <w:u w:val="single"/>
        </w:rPr>
        <w:t xml:space="preserve"> more </w:t>
      </w:r>
      <w:r w:rsidRPr="00171523">
        <w:rPr>
          <w:rFonts w:eastAsia="Calibri"/>
          <w:bCs/>
          <w:highlight w:val="yellow"/>
          <w:u w:val="single"/>
        </w:rPr>
        <w:t xml:space="preserve">restrained </w:t>
      </w:r>
      <w:r w:rsidRPr="00171523">
        <w:rPr>
          <w:rStyle w:val="Emphasis"/>
          <w:highlight w:val="yellow"/>
        </w:rPr>
        <w:t>U</w:t>
      </w:r>
      <w:r w:rsidRPr="00171523">
        <w:rPr>
          <w:rFonts w:eastAsia="Calibri"/>
          <w:bCs/>
          <w:u w:val="single"/>
        </w:rPr>
        <w:t xml:space="preserve">nited </w:t>
      </w:r>
      <w:r w:rsidRPr="00171523">
        <w:rPr>
          <w:rStyle w:val="Emphasis"/>
          <w:highlight w:val="yellow"/>
        </w:rPr>
        <w:t>S</w:t>
      </w:r>
      <w:r w:rsidRPr="00171523">
        <w:rPr>
          <w:rFonts w:eastAsia="Calibri"/>
          <w:bCs/>
          <w:u w:val="single"/>
        </w:rPr>
        <w:t xml:space="preserve">tates </w:t>
      </w:r>
      <w:r w:rsidRPr="00171523">
        <w:rPr>
          <w:rFonts w:eastAsia="Calibri"/>
          <w:bCs/>
          <w:highlight w:val="yellow"/>
          <w:u w:val="single"/>
        </w:rPr>
        <w:t>suggests</w:t>
      </w:r>
      <w:r w:rsidRPr="00171523">
        <w:rPr>
          <w:rFonts w:eastAsia="Calibri"/>
          <w:bCs/>
          <w:u w:val="single"/>
        </w:rPr>
        <w:t xml:space="preserve"> that the current </w:t>
      </w:r>
      <w:r w:rsidRPr="00171523">
        <w:rPr>
          <w:rFonts w:eastAsia="Calibri"/>
          <w:bCs/>
          <w:highlight w:val="yellow"/>
          <w:u w:val="single"/>
        </w:rPr>
        <w:t>peaceful trends are unrelated to</w:t>
      </w:r>
      <w:r w:rsidRPr="00171523">
        <w:rPr>
          <w:rFonts w:eastAsia="Calibri"/>
          <w:bCs/>
          <w:u w:val="single"/>
        </w:rPr>
        <w:t xml:space="preserve"> U.S. military spending</w:t>
      </w:r>
      <w:r w:rsidRPr="00171523">
        <w:rPr>
          <w:rFonts w:eastAsia="Calibri"/>
          <w:sz w:val="16"/>
        </w:rPr>
        <w:t xml:space="preserve">. Evidently </w:t>
      </w:r>
      <w:r w:rsidRPr="00171523">
        <w:rPr>
          <w:rFonts w:eastAsia="Calibri"/>
          <w:bCs/>
          <w:u w:val="single"/>
        </w:rPr>
        <w:t>the rest of the world can operate</w:t>
      </w:r>
      <w:r w:rsidRPr="00171523">
        <w:rPr>
          <w:rFonts w:eastAsia="Calibri"/>
          <w:sz w:val="16"/>
        </w:rPr>
        <w:t xml:space="preserve"> quite </w:t>
      </w:r>
      <w:r w:rsidRPr="00171523">
        <w:rPr>
          <w:rFonts w:eastAsia="Calibri"/>
          <w:bCs/>
          <w:u w:val="single"/>
        </w:rPr>
        <w:t xml:space="preserve">effectively without the presence of </w:t>
      </w:r>
      <w:r w:rsidRPr="00171523">
        <w:rPr>
          <w:rFonts w:eastAsia="Calibri"/>
          <w:bCs/>
          <w:highlight w:val="yellow"/>
          <w:u w:val="single"/>
        </w:rPr>
        <w:t>a global policeman.</w:t>
      </w:r>
      <w:r w:rsidRPr="00171523">
        <w:rPr>
          <w:rFonts w:eastAsia="Calibri"/>
          <w:bCs/>
          <w:u w:val="single"/>
        </w:rPr>
        <w:t xml:space="preserve"> Those who think otherwise base their view on faith alone.</w:t>
      </w:r>
    </w:p>
    <w:p w14:paraId="177D8846" w14:textId="77777777" w:rsidR="000A6E1D" w:rsidRDefault="000A6E1D" w:rsidP="000A6E1D">
      <w:pPr>
        <w:pStyle w:val="Heading4"/>
      </w:pPr>
      <w:r>
        <w:t xml:space="preserve">Russia wants to control its own sphere – it doesn’t want to be the hegemon. </w:t>
      </w:r>
    </w:p>
    <w:p w14:paraId="45E1ABDD" w14:textId="77777777" w:rsidR="000A6E1D" w:rsidRDefault="000A6E1D" w:rsidP="000A6E1D">
      <w:r>
        <w:rPr>
          <w:rStyle w:val="Style13ptBold"/>
        </w:rPr>
        <w:t>Hill</w:t>
      </w:r>
      <w:r w:rsidRPr="00835E13">
        <w:rPr>
          <w:rStyle w:val="Style13ptBold"/>
        </w:rPr>
        <w:t xml:space="preserve"> 1</w:t>
      </w:r>
      <w:r>
        <w:rPr>
          <w:rStyle w:val="Style13ptBold"/>
        </w:rPr>
        <w:t xml:space="preserve">5 </w:t>
      </w:r>
      <w:r>
        <w:t>—</w:t>
      </w:r>
      <w:r w:rsidRPr="00225F4C">
        <w:t xml:space="preserve"> Fiona Hill</w:t>
      </w:r>
      <w:r>
        <w:t xml:space="preserve">, </w:t>
      </w:r>
      <w:r w:rsidRPr="00225F4C">
        <w:t>White House National Security Council Senior Director for European and Russian Affairs</w:t>
      </w:r>
      <w:r>
        <w:t xml:space="preserve">, former </w:t>
      </w:r>
      <w:r w:rsidRPr="00225F4C">
        <w:t>national intelligence officer for Russia and Eurasia at The National Intelligence Council</w:t>
      </w:r>
      <w:r>
        <w:t xml:space="preserve">, </w:t>
      </w:r>
      <w:r w:rsidRPr="00225F4C">
        <w:t>holds a master’s</w:t>
      </w:r>
      <w:r>
        <w:t xml:space="preserve"> degree</w:t>
      </w:r>
      <w:r w:rsidRPr="00225F4C">
        <w:t xml:space="preserve"> in Russian and modern history from St. Andrews University</w:t>
      </w:r>
      <w:r>
        <w:t xml:space="preserve">, holds a </w:t>
      </w:r>
      <w:r w:rsidRPr="00225F4C">
        <w:t>master’s</w:t>
      </w:r>
      <w:r>
        <w:t xml:space="preserve"> degree</w:t>
      </w:r>
      <w:r w:rsidRPr="00225F4C">
        <w:t xml:space="preserve"> in Soviet studies and a </w:t>
      </w:r>
      <w:r>
        <w:t xml:space="preserve">PhD </w:t>
      </w:r>
      <w:r w:rsidRPr="00225F4C">
        <w:t>in history from Harvard University</w:t>
      </w:r>
      <w:r>
        <w:t>, 2015 (“</w:t>
      </w:r>
      <w:r w:rsidRPr="00225F4C">
        <w:t>This is what Putin really wants</w:t>
      </w:r>
      <w:r>
        <w:t xml:space="preserve">,” </w:t>
      </w:r>
      <w:r>
        <w:rPr>
          <w:i/>
        </w:rPr>
        <w:t>Brookings Institute</w:t>
      </w:r>
      <w:r>
        <w:t>, February 24</w:t>
      </w:r>
      <w:r w:rsidRPr="00225F4C">
        <w:rPr>
          <w:vertAlign w:val="superscript"/>
        </w:rPr>
        <w:t>th</w:t>
      </w:r>
      <w:r>
        <w:t xml:space="preserve">, Available Online at </w:t>
      </w:r>
      <w:r w:rsidRPr="00225F4C">
        <w:t>https://www.brookings.edu/opinions/this-is-what-putin-really-wants/</w:t>
      </w:r>
      <w:r>
        <w:t xml:space="preserve">, Accessed 11-07-2019) </w:t>
      </w:r>
    </w:p>
    <w:p w14:paraId="7D8B0D3B" w14:textId="77777777" w:rsidR="000A6E1D" w:rsidRPr="000A6E1D" w:rsidRDefault="000A6E1D" w:rsidP="000A6E1D">
      <w:pPr>
        <w:rPr>
          <w:sz w:val="16"/>
        </w:rPr>
      </w:pPr>
      <w:r w:rsidRPr="000A6E1D">
        <w:rPr>
          <w:sz w:val="16"/>
        </w:rPr>
        <w:t xml:space="preserve">In Ukraine, and in his whistle-stop trip to Hungary, </w:t>
      </w:r>
      <w:r w:rsidRPr="00D7467C">
        <w:rPr>
          <w:rStyle w:val="StyleUnderline"/>
          <w:highlight w:val="cyan"/>
        </w:rPr>
        <w:t xml:space="preserve">Putin </w:t>
      </w:r>
      <w:r w:rsidRPr="009D3749">
        <w:rPr>
          <w:rStyle w:val="StyleUnderline"/>
        </w:rPr>
        <w:t xml:space="preserve">is out to score points for Russia. He </w:t>
      </w:r>
      <w:r w:rsidRPr="00D7467C">
        <w:rPr>
          <w:rStyle w:val="StyleUnderline"/>
          <w:highlight w:val="cyan"/>
        </w:rPr>
        <w:t xml:space="preserve">is not </w:t>
      </w:r>
      <w:r w:rsidRPr="009D3749">
        <w:rPr>
          <w:rStyle w:val="StyleUnderline"/>
        </w:rPr>
        <w:t>out to win friends</w:t>
      </w:r>
      <w:r w:rsidRPr="00AF5658">
        <w:rPr>
          <w:rStyle w:val="StyleUnderline"/>
        </w:rPr>
        <w:t xml:space="preserve"> in Ukraine or Europe. </w:t>
      </w:r>
      <w:r w:rsidRPr="009D3749">
        <w:rPr>
          <w:rStyle w:val="Emphasis"/>
        </w:rPr>
        <w:t xml:space="preserve">Nor is he </w:t>
      </w:r>
      <w:r w:rsidRPr="00D7467C">
        <w:rPr>
          <w:rStyle w:val="Emphasis"/>
          <w:highlight w:val="cyan"/>
        </w:rPr>
        <w:t xml:space="preserve">out to restore a Russian empire, or build a </w:t>
      </w:r>
      <w:r w:rsidRPr="009D3749">
        <w:rPr>
          <w:rStyle w:val="Emphasis"/>
        </w:rPr>
        <w:t xml:space="preserve">new </w:t>
      </w:r>
      <w:r w:rsidRPr="00D7467C">
        <w:rPr>
          <w:rStyle w:val="Emphasis"/>
          <w:highlight w:val="cyan"/>
        </w:rPr>
        <w:t xml:space="preserve">Moscow-centric geopolitical order. </w:t>
      </w:r>
      <w:r w:rsidRPr="00D7467C">
        <w:rPr>
          <w:rStyle w:val="StyleUnderline"/>
          <w:highlight w:val="cyan"/>
        </w:rPr>
        <w:t>Putin wants respect</w:t>
      </w:r>
      <w:r w:rsidRPr="00AF5658">
        <w:rPr>
          <w:rStyle w:val="StyleUnderline"/>
        </w:rPr>
        <w:t xml:space="preserve"> for Russia, </w:t>
      </w:r>
      <w:r w:rsidRPr="00D7467C">
        <w:rPr>
          <w:rStyle w:val="StyleUnderline"/>
          <w:highlight w:val="cyan"/>
        </w:rPr>
        <w:t>not external obligations</w:t>
      </w:r>
      <w:r w:rsidRPr="00AF5658">
        <w:rPr>
          <w:rStyle w:val="StyleUnderline"/>
        </w:rPr>
        <w:t xml:space="preserve">. He wants respect in the old-fashioned, hard-power sense of the word. </w:t>
      </w:r>
      <w:r w:rsidRPr="000A6E1D">
        <w:rPr>
          <w:sz w:val="16"/>
        </w:rPr>
        <w:t xml:space="preserve">Other countries should proceed with caution if they consider trampling on Russia’s interests. In the neighborhood, now that he essentially has the Crimean city of Yalta back in the fold, Putin wants to turn the clock back seventy years to the old “Yalta agreement” of 1945. He is pushing for a new division of spheres of influence. </w:t>
      </w:r>
      <w:r w:rsidRPr="00D7467C">
        <w:rPr>
          <w:rStyle w:val="StyleUnderline"/>
          <w:highlight w:val="cyan"/>
        </w:rPr>
        <w:t>For Putin</w:t>
      </w:r>
      <w:r w:rsidRPr="00AF5658">
        <w:rPr>
          <w:rStyle w:val="StyleUnderline"/>
        </w:rPr>
        <w:t xml:space="preserve">, the contours of </w:t>
      </w:r>
      <w:r w:rsidRPr="00D7467C">
        <w:rPr>
          <w:rStyle w:val="StyleUnderline"/>
          <w:highlight w:val="cyan"/>
        </w:rPr>
        <w:t xml:space="preserve">Russia’s sphere correspond with the </w:t>
      </w:r>
      <w:r w:rsidRPr="00D7467C">
        <w:rPr>
          <w:rStyle w:val="StyleUnderline"/>
        </w:rPr>
        <w:t xml:space="preserve">historic </w:t>
      </w:r>
      <w:r w:rsidRPr="00D7467C">
        <w:rPr>
          <w:rStyle w:val="StyleUnderline"/>
          <w:highlight w:val="cyan"/>
        </w:rPr>
        <w:t>boundaries of the</w:t>
      </w:r>
      <w:r w:rsidRPr="00AF5658">
        <w:rPr>
          <w:rStyle w:val="StyleUnderline"/>
        </w:rPr>
        <w:t xml:space="preserve"> Russian Empire and the </w:t>
      </w:r>
      <w:r w:rsidRPr="00D7467C">
        <w:rPr>
          <w:rStyle w:val="StyleUnderline"/>
          <w:highlight w:val="cyan"/>
        </w:rPr>
        <w:t>USSR</w:t>
      </w:r>
      <w:r w:rsidRPr="00AF5658">
        <w:rPr>
          <w:rStyle w:val="StyleUnderline"/>
        </w:rPr>
        <w:t xml:space="preserve">. </w:t>
      </w:r>
      <w:r w:rsidRPr="000A6E1D">
        <w:rPr>
          <w:sz w:val="16"/>
        </w:rPr>
        <w:t>Here, Moscow’s priorities override all others. Russia—as Putin has stressed in numerous speeches––is the only country in this neighborhood with a unique civilization (rooted in Russian Orthodoxy and language), a long imperial history, a robust economy (based on energy and abundant natural resources) and the capacity to defend its territory and project power abroad. In the international arena, the United States and China are in the same category (although Putin is often scathing about the United States), but few other states have independent standing.</w:t>
      </w:r>
    </w:p>
    <w:p w14:paraId="5A87895E" w14:textId="77777777" w:rsidR="000A6E1D" w:rsidRPr="000A6E1D" w:rsidRDefault="000A6E1D" w:rsidP="000A6E1D">
      <w:pPr>
        <w:rPr>
          <w:sz w:val="16"/>
        </w:rPr>
      </w:pPr>
      <w:r w:rsidRPr="00D7467C">
        <w:rPr>
          <w:rStyle w:val="StyleUnderline"/>
          <w:highlight w:val="cyan"/>
        </w:rPr>
        <w:t>Putin is a practitioner of realpolitik</w:t>
      </w:r>
      <w:r w:rsidRPr="00AF5658">
        <w:rPr>
          <w:rStyle w:val="StyleUnderline"/>
        </w:rPr>
        <w:t xml:space="preserve"> in its starkest form.</w:t>
      </w:r>
      <w:r w:rsidRPr="000A6E1D">
        <w:rPr>
          <w:sz w:val="16"/>
        </w:rPr>
        <w:t xml:space="preserve"> In his interactions with regional leaders, </w:t>
      </w:r>
      <w:r w:rsidRPr="009D3749">
        <w:rPr>
          <w:rStyle w:val="StyleUnderline"/>
          <w:highlight w:val="cyan"/>
        </w:rPr>
        <w:t>Putin has laid out his view that</w:t>
      </w:r>
      <w:r w:rsidRPr="00AF5658">
        <w:rPr>
          <w:rStyle w:val="StyleUnderline"/>
        </w:rPr>
        <w:t xml:space="preserve"> all the </w:t>
      </w:r>
      <w:r w:rsidRPr="009D3749">
        <w:rPr>
          <w:rStyle w:val="StyleUnderline"/>
          <w:highlight w:val="cyan"/>
        </w:rPr>
        <w:t>states that emerged from the USSR</w:t>
      </w:r>
      <w:r w:rsidRPr="00AF5658">
        <w:rPr>
          <w:rStyle w:val="StyleUnderline"/>
        </w:rPr>
        <w:t xml:space="preserve"> are appendages of Russia. They </w:t>
      </w:r>
      <w:r w:rsidRPr="009D3749">
        <w:rPr>
          <w:rStyle w:val="StyleUnderline"/>
          <w:highlight w:val="cyan"/>
        </w:rPr>
        <w:t>should pay fealty to Moscow</w:t>
      </w:r>
      <w:r w:rsidRPr="00AF5658">
        <w:rPr>
          <w:rStyle w:val="StyleUnderline"/>
        </w:rPr>
        <w:t xml:space="preserve">. </w:t>
      </w:r>
      <w:r w:rsidRPr="009D3749">
        <w:rPr>
          <w:rStyle w:val="StyleUnderline"/>
          <w:highlight w:val="cyan"/>
        </w:rPr>
        <w:t>Other European countries,</w:t>
      </w:r>
      <w:r w:rsidRPr="00AF5658">
        <w:rPr>
          <w:rStyle w:val="StyleUnderline"/>
        </w:rPr>
        <w:t xml:space="preserve"> including the former great powers of France, Germany and the UK, </w:t>
      </w:r>
      <w:r w:rsidRPr="009D3749">
        <w:rPr>
          <w:rStyle w:val="Emphasis"/>
          <w:highlight w:val="cyan"/>
        </w:rPr>
        <w:t>are satellites of the United States</w:t>
      </w:r>
      <w:r w:rsidRPr="00AF5658">
        <w:rPr>
          <w:rStyle w:val="Emphasis"/>
        </w:rPr>
        <w:t>,</w:t>
      </w:r>
      <w:r w:rsidRPr="00AF5658">
        <w:rPr>
          <w:rStyle w:val="StyleUnderline"/>
        </w:rPr>
        <w:t xml:space="preserve"> grouped under the umbrella of NATO and the European Union. </w:t>
      </w:r>
      <w:r w:rsidRPr="009D3749">
        <w:rPr>
          <w:rStyle w:val="StyleUnderline"/>
          <w:highlight w:val="cyan"/>
        </w:rPr>
        <w:t>The unaligned operate in the shadows of two blocs</w:t>
      </w:r>
      <w:r w:rsidRPr="00AF5658">
        <w:rPr>
          <w:rStyle w:val="StyleUnderline"/>
        </w:rPr>
        <w:t>,</w:t>
      </w:r>
      <w:r w:rsidRPr="000A6E1D">
        <w:rPr>
          <w:sz w:val="16"/>
        </w:rPr>
        <w:t xml:space="preserve"> as Putin put it once to Georgian leaders. The only open question for Putin is who gets to decide the final borders of his new Yalta, Russia or the United States. The future of Ukraine and the Donbas are one set of decision points. Elsewhere, Russia has announced it will lift border controls between Russia and Georgia’s separatist regions of Abkhazia and South Ossetia; and Putin is questioning other borders in the Soviet Union’s old stomping grounds in the Baltics and Eastern Europe. He is challenging the European Union’s frontiers by appealing to eastern Orthodox countries like Greece and Cyprus, where politicians and populations feel aggrieved at their treatment by the austere Protestant powers of northern Europe who set the tone for European economic reform.</w:t>
      </w:r>
    </w:p>
    <w:p w14:paraId="1CADBB95" w14:textId="77777777" w:rsidR="000A6E1D" w:rsidRPr="000A6E1D" w:rsidRDefault="000A6E1D" w:rsidP="000A6E1D"/>
    <w:p w14:paraId="5748962B" w14:textId="0E961A70" w:rsidR="00C82C16" w:rsidRDefault="00344E56" w:rsidP="00C82C16">
      <w:pPr>
        <w:pStyle w:val="Heading3"/>
      </w:pPr>
      <w:r>
        <w:t>Impact---A2: Hegemony---</w:t>
      </w:r>
      <w:r w:rsidR="00C82C16">
        <w:t>Ext---No War</w:t>
      </w:r>
    </w:p>
    <w:p w14:paraId="16B5DA8C" w14:textId="77777777" w:rsidR="00C82C16" w:rsidRPr="00B04E4E" w:rsidRDefault="00C82C16" w:rsidP="00C82C16">
      <w:pPr>
        <w:pStyle w:val="Heading4"/>
      </w:pPr>
      <w:bookmarkStart w:id="11" w:name="BlockBM4866"/>
      <w:r>
        <w:t>Heg irrelevant to preventing wars</w:t>
      </w:r>
    </w:p>
    <w:p w14:paraId="598DE80D" w14:textId="77777777" w:rsidR="00C82C16" w:rsidRPr="00171523" w:rsidRDefault="00C82C16" w:rsidP="00C82C16">
      <w:pPr>
        <w:rPr>
          <w:rFonts w:eastAsia="Calibri"/>
          <w:b/>
          <w:bCs/>
        </w:rPr>
      </w:pPr>
      <w:r w:rsidRPr="00B04E4E">
        <w:rPr>
          <w:rStyle w:val="Style13ptBold"/>
        </w:rPr>
        <w:t>Fettweis 11</w:t>
      </w:r>
      <w:r>
        <w:rPr>
          <w:rFonts w:eastAsia="Calibri"/>
          <w:b/>
          <w:bCs/>
        </w:rPr>
        <w:t xml:space="preserve"> (</w:t>
      </w:r>
      <w:r w:rsidRPr="00F8262F">
        <w:rPr>
          <w:rFonts w:eastAsia="Calibri"/>
        </w:rPr>
        <w:t>Christopher J. Fettweis, Department of Political Science, Tulane University, 9/26/11, Free Riding or Restraint? Examining European Grand Strategy, Comparative Strategy, 30:316–332, EBSCO</w:t>
      </w:r>
      <w:r>
        <w:rPr>
          <w:rFonts w:eastAsia="Calibri"/>
        </w:rPr>
        <w:t>)</w:t>
      </w:r>
    </w:p>
    <w:p w14:paraId="340C2798" w14:textId="77777777" w:rsidR="00C82C16" w:rsidRPr="00F8262F" w:rsidRDefault="00C82C16" w:rsidP="00C82C16">
      <w:pPr>
        <w:rPr>
          <w:rFonts w:eastAsia="Calibri"/>
        </w:rPr>
      </w:pPr>
    </w:p>
    <w:p w14:paraId="5157C923" w14:textId="77777777" w:rsidR="00C82C16" w:rsidRDefault="00C82C16" w:rsidP="00C82C16">
      <w:pPr>
        <w:rPr>
          <w:sz w:val="16"/>
        </w:rPr>
      </w:pPr>
      <w:r w:rsidRPr="00171523">
        <w:rPr>
          <w:rFonts w:eastAsia="Calibri"/>
          <w:sz w:val="16"/>
        </w:rPr>
        <w:t xml:space="preserve">It is perhaps worth noting that </w:t>
      </w:r>
      <w:r w:rsidRPr="00171523">
        <w:rPr>
          <w:rFonts w:eastAsia="Calibri"/>
          <w:bCs/>
          <w:highlight w:val="yellow"/>
          <w:u w:val="single"/>
        </w:rPr>
        <w:t>there is no evidence to support a</w:t>
      </w:r>
      <w:r w:rsidRPr="00171523">
        <w:rPr>
          <w:rFonts w:eastAsia="Calibri"/>
          <w:bCs/>
          <w:u w:val="single"/>
        </w:rPr>
        <w:t xml:space="preserve"> direct </w:t>
      </w:r>
      <w:r w:rsidRPr="00171523">
        <w:rPr>
          <w:rFonts w:eastAsia="Calibri"/>
          <w:bCs/>
          <w:highlight w:val="yellow"/>
          <w:u w:val="single"/>
        </w:rPr>
        <w:t>relationship between</w:t>
      </w:r>
      <w:r w:rsidRPr="00171523">
        <w:rPr>
          <w:rFonts w:eastAsia="Calibri"/>
          <w:sz w:val="16"/>
        </w:rPr>
        <w:t xml:space="preserve"> the relative level of </w:t>
      </w:r>
      <w:r w:rsidRPr="00171523">
        <w:rPr>
          <w:rFonts w:eastAsia="Calibri"/>
          <w:bCs/>
          <w:highlight w:val="yellow"/>
          <w:u w:val="single"/>
        </w:rPr>
        <w:t>U.S. activism and international stability</w:t>
      </w:r>
      <w:r w:rsidRPr="00171523">
        <w:rPr>
          <w:rFonts w:eastAsia="Calibri"/>
          <w:sz w:val="16"/>
        </w:rPr>
        <w:t xml:space="preserve">. In fact, </w:t>
      </w:r>
      <w:r w:rsidRPr="00171523">
        <w:rPr>
          <w:rFonts w:eastAsia="Calibri"/>
          <w:bCs/>
          <w:u w:val="single"/>
        </w:rPr>
        <w:t>the limited data we do have suggest the opposite may be true</w:t>
      </w:r>
      <w:r w:rsidRPr="00171523">
        <w:rPr>
          <w:rFonts w:eastAsia="Calibri"/>
          <w:sz w:val="16"/>
        </w:rPr>
        <w:t>. During the 1990s, the United States cut back on its defense spending fairly substantially</w:t>
      </w:r>
      <w:r w:rsidRPr="00171523">
        <w:rPr>
          <w:rFonts w:eastAsia="Calibri"/>
          <w:bCs/>
          <w:u w:val="single"/>
        </w:rPr>
        <w:t>. By 1998, the United States was spending $100 billion less on defense in real terms than it had in 1990</w:t>
      </w:r>
      <w:r w:rsidRPr="00171523">
        <w:rPr>
          <w:rFonts w:eastAsia="Calibri"/>
          <w:sz w:val="16"/>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171523">
        <w:rPr>
          <w:rFonts w:eastAsia="Calibri"/>
          <w:bCs/>
          <w:u w:val="single"/>
        </w:rPr>
        <w:t>if</w:t>
      </w:r>
      <w:r w:rsidRPr="00171523">
        <w:rPr>
          <w:rFonts w:eastAsia="Calibri"/>
          <w:sz w:val="16"/>
        </w:rPr>
        <w:t xml:space="preserve"> the pacific </w:t>
      </w:r>
      <w:r w:rsidRPr="00171523">
        <w:rPr>
          <w:rFonts w:eastAsia="Calibri"/>
          <w:bCs/>
          <w:u w:val="single"/>
        </w:rPr>
        <w:t>trends were not based upon U.S. hegemony but</w:t>
      </w:r>
      <w:r w:rsidRPr="00171523">
        <w:rPr>
          <w:rFonts w:eastAsia="Calibri"/>
          <w:sz w:val="16"/>
        </w:rPr>
        <w:t xml:space="preserve"> </w:t>
      </w:r>
      <w:r w:rsidRPr="00171523">
        <w:rPr>
          <w:rFonts w:eastAsia="Calibri"/>
          <w:bCs/>
          <w:u w:val="single"/>
        </w:rPr>
        <w:t xml:space="preserve">a strengthening norm against interstate war, one would not have expected an increase in global instability and violence. </w:t>
      </w:r>
      <w:r w:rsidRPr="00171523">
        <w:rPr>
          <w:rFonts w:eastAsia="Calibri"/>
          <w:sz w:val="16"/>
        </w:rPr>
        <w:t xml:space="preserve">The verdict from the past two decades is fairly plain: </w:t>
      </w:r>
      <w:r w:rsidRPr="00171523">
        <w:rPr>
          <w:rFonts w:eastAsia="Calibri"/>
          <w:bCs/>
          <w:highlight w:val="yellow"/>
          <w:u w:val="single"/>
        </w:rPr>
        <w:t xml:space="preserve">The world grew more peaceful while the </w:t>
      </w:r>
      <w:r w:rsidRPr="00171523">
        <w:rPr>
          <w:rStyle w:val="Emphasis"/>
          <w:highlight w:val="yellow"/>
        </w:rPr>
        <w:t>U</w:t>
      </w:r>
      <w:r w:rsidRPr="00171523">
        <w:rPr>
          <w:rFonts w:eastAsia="Calibri"/>
          <w:sz w:val="16"/>
        </w:rPr>
        <w:t xml:space="preserve">nited </w:t>
      </w:r>
      <w:r w:rsidRPr="00171523">
        <w:rPr>
          <w:rStyle w:val="Emphasis"/>
          <w:highlight w:val="yellow"/>
        </w:rPr>
        <w:t>S</w:t>
      </w:r>
      <w:r w:rsidRPr="00171523">
        <w:rPr>
          <w:rFonts w:eastAsia="Calibri"/>
          <w:sz w:val="16"/>
        </w:rPr>
        <w:t xml:space="preserve">tates </w:t>
      </w:r>
      <w:r w:rsidRPr="00171523">
        <w:rPr>
          <w:rFonts w:eastAsia="Calibri"/>
          <w:bCs/>
          <w:highlight w:val="yellow"/>
          <w:u w:val="single"/>
        </w:rPr>
        <w:t>cut its forces. No state</w:t>
      </w:r>
      <w:r w:rsidRPr="00171523">
        <w:rPr>
          <w:rFonts w:eastAsia="Calibri"/>
          <w:bCs/>
          <w:u w:val="single"/>
        </w:rPr>
        <w:t xml:space="preserve"> seemed to believe that its security was endangered by a less-capable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military</w:t>
      </w:r>
      <w:r w:rsidRPr="00171523">
        <w:rPr>
          <w:rFonts w:eastAsia="Calibri"/>
          <w:sz w:val="16"/>
        </w:rPr>
        <w:t xml:space="preserve">, or at least </w:t>
      </w:r>
      <w:r w:rsidRPr="00171523">
        <w:rPr>
          <w:rFonts w:eastAsia="Calibri"/>
          <w:bCs/>
          <w:u w:val="single"/>
        </w:rPr>
        <w:t xml:space="preserve">none </w:t>
      </w:r>
      <w:r w:rsidRPr="00171523">
        <w:rPr>
          <w:rFonts w:eastAsia="Calibri"/>
          <w:bCs/>
          <w:highlight w:val="yellow"/>
          <w:u w:val="single"/>
        </w:rPr>
        <w:t>took any action</w:t>
      </w:r>
      <w:r w:rsidRPr="00171523">
        <w:rPr>
          <w:rFonts w:eastAsia="Calibri"/>
          <w:bCs/>
          <w:u w:val="single"/>
        </w:rPr>
        <w:t xml:space="preserve"> that would suggest</w:t>
      </w:r>
      <w:r w:rsidRPr="00171523">
        <w:rPr>
          <w:rFonts w:eastAsia="Calibri"/>
          <w:sz w:val="16"/>
        </w:rPr>
        <w:t xml:space="preserve"> </w:t>
      </w:r>
      <w:r w:rsidRPr="00171523">
        <w:rPr>
          <w:rFonts w:eastAsia="Calibri"/>
          <w:bCs/>
          <w:u w:val="single"/>
        </w:rPr>
        <w:t>such a belief</w:t>
      </w:r>
      <w:r w:rsidRPr="00171523">
        <w:rPr>
          <w:rFonts w:eastAsia="Calibri"/>
          <w:sz w:val="16"/>
        </w:rPr>
        <w:t xml:space="preserve">. </w:t>
      </w:r>
      <w:r w:rsidRPr="00171523">
        <w:rPr>
          <w:rFonts w:eastAsia="Calibri"/>
          <w:bCs/>
          <w:highlight w:val="yellow"/>
          <w:u w:val="single"/>
        </w:rPr>
        <w:t>No militaries</w:t>
      </w:r>
      <w:r w:rsidRPr="00171523">
        <w:rPr>
          <w:rFonts w:eastAsia="Calibri"/>
          <w:bCs/>
          <w:u w:val="single"/>
        </w:rPr>
        <w:t xml:space="preserve"> were </w:t>
      </w:r>
      <w:r w:rsidRPr="00171523">
        <w:rPr>
          <w:rFonts w:eastAsia="Calibri"/>
          <w:bCs/>
          <w:highlight w:val="yellow"/>
          <w:u w:val="single"/>
        </w:rPr>
        <w:t>enhanced</w:t>
      </w:r>
      <w:r w:rsidRPr="00171523">
        <w:rPr>
          <w:rFonts w:eastAsia="Calibri"/>
          <w:bCs/>
          <w:u w:val="single"/>
        </w:rPr>
        <w:t xml:space="preserve"> to address power vacuums, </w:t>
      </w:r>
      <w:r w:rsidRPr="00171523">
        <w:rPr>
          <w:rFonts w:eastAsia="Calibri"/>
          <w:bCs/>
          <w:highlight w:val="yellow"/>
          <w:u w:val="single"/>
        </w:rPr>
        <w:t>no</w:t>
      </w:r>
      <w:r w:rsidRPr="00171523">
        <w:rPr>
          <w:rFonts w:eastAsia="Calibri"/>
          <w:bCs/>
          <w:u w:val="single"/>
        </w:rPr>
        <w:t xml:space="preserve"> security dilemmas drove insecurity or </w:t>
      </w:r>
      <w:r w:rsidRPr="00171523">
        <w:rPr>
          <w:rFonts w:eastAsia="Calibri"/>
          <w:bCs/>
          <w:highlight w:val="yellow"/>
          <w:u w:val="single"/>
        </w:rPr>
        <w:t>arms races</w:t>
      </w:r>
      <w:r w:rsidRPr="00171523">
        <w:rPr>
          <w:rFonts w:eastAsia="Calibri"/>
          <w:bCs/>
          <w:u w:val="single"/>
        </w:rPr>
        <w:t xml:space="preserve">, and </w:t>
      </w:r>
      <w:r w:rsidRPr="00171523">
        <w:rPr>
          <w:rFonts w:eastAsia="Calibri"/>
          <w:bCs/>
          <w:highlight w:val="yellow"/>
          <w:u w:val="single"/>
        </w:rPr>
        <w:t>no regional balancing</w:t>
      </w:r>
      <w:r w:rsidRPr="00171523">
        <w:rPr>
          <w:rFonts w:eastAsia="Calibri"/>
          <w:bCs/>
          <w:u w:val="single"/>
        </w:rPr>
        <w:t xml:space="preserve"> occurred once the stabilizing presence of the U.S. military was diminished</w:t>
      </w:r>
      <w:r w:rsidRPr="00171523">
        <w:rPr>
          <w:rFonts w:eastAsia="Calibri"/>
          <w:sz w:val="16"/>
        </w:rPr>
        <w:t xml:space="preserve">. </w:t>
      </w:r>
      <w:r w:rsidRPr="00171523">
        <w:rPr>
          <w:rFonts w:eastAsia="Calibri"/>
          <w:sz w:val="12"/>
        </w:rPr>
        <w:t>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w:t>
      </w:r>
      <w:r w:rsidRPr="00171523">
        <w:rPr>
          <w:rFonts w:eastAsia="Calibri"/>
          <w:sz w:val="16"/>
        </w:rPr>
        <w:t xml:space="preserve"> </w:t>
      </w:r>
      <w:r w:rsidRPr="00171523">
        <w:rPr>
          <w:rFonts w:eastAsia="Calibri"/>
          <w:bCs/>
          <w:u w:val="single"/>
        </w:rPr>
        <w:t>even if it is true that either U.S. commitments</w:t>
      </w:r>
      <w:r w:rsidRPr="00171523">
        <w:rPr>
          <w:rFonts w:eastAsia="Calibri"/>
          <w:sz w:val="16"/>
        </w:rPr>
        <w:t xml:space="preserve"> or relative spending </w:t>
      </w:r>
      <w:r w:rsidRPr="00171523">
        <w:rPr>
          <w:rFonts w:eastAsia="Calibri"/>
          <w:bCs/>
          <w:u w:val="single"/>
        </w:rPr>
        <w:t>account for global</w:t>
      </w:r>
      <w:r w:rsidRPr="00171523">
        <w:rPr>
          <w:rFonts w:eastAsia="Calibri"/>
          <w:sz w:val="16"/>
        </w:rPr>
        <w:t xml:space="preserve"> pacific </w:t>
      </w:r>
      <w:r w:rsidRPr="00171523">
        <w:rPr>
          <w:rFonts w:eastAsia="Calibri"/>
          <w:bCs/>
          <w:u w:val="single"/>
        </w:rPr>
        <w:t>trends</w:t>
      </w:r>
      <w:r w:rsidRPr="00171523">
        <w:rPr>
          <w:rFonts w:eastAsia="Calibri"/>
          <w:sz w:val="16"/>
        </w:rPr>
        <w:t xml:space="preserve">, then at the very least stability can evidently be maintained at drastically lower levels of both. In other words, even if one can be allowed to argue in the alternative for a moment and suppose that </w:t>
      </w:r>
      <w:r w:rsidRPr="00171523">
        <w:rPr>
          <w:rFonts w:eastAsia="Calibri"/>
          <w:bCs/>
          <w:u w:val="single"/>
        </w:rPr>
        <w:t>there is in fact a level of engagement below which the U</w:t>
      </w:r>
      <w:r w:rsidRPr="00171523">
        <w:rPr>
          <w:rFonts w:eastAsia="Calibri"/>
          <w:sz w:val="16"/>
        </w:rPr>
        <w:t xml:space="preserve">nited </w:t>
      </w:r>
      <w:r w:rsidRPr="00171523">
        <w:rPr>
          <w:rFonts w:eastAsia="Calibri"/>
          <w:bCs/>
          <w:u w:val="single"/>
        </w:rPr>
        <w:t>S</w:t>
      </w:r>
      <w:r w:rsidRPr="00171523">
        <w:rPr>
          <w:rFonts w:eastAsia="Calibri"/>
          <w:sz w:val="16"/>
        </w:rPr>
        <w:t xml:space="preserve">tates </w:t>
      </w:r>
      <w:r w:rsidRPr="00171523">
        <w:rPr>
          <w:rFonts w:eastAsia="Calibri"/>
          <w:bCs/>
          <w:u w:val="single"/>
        </w:rPr>
        <w:t>cannot drop without increasing international disorder, a rational grand strategist would still recommend cutting back on engagement and spending until that level is determined</w:t>
      </w:r>
      <w:r w:rsidRPr="00171523">
        <w:rPr>
          <w:rFonts w:eastAsia="Calibri"/>
          <w:sz w:val="16"/>
        </w:rPr>
        <w:t xml:space="preserve">. </w:t>
      </w:r>
      <w:r w:rsidRPr="00171523">
        <w:rPr>
          <w:rFonts w:eastAsia="Calibri"/>
          <w:bCs/>
          <w:u w:val="single"/>
        </w:rPr>
        <w:t>Grand strategic decisions are never final</w:t>
      </w:r>
      <w:r w:rsidRPr="00171523">
        <w:rPr>
          <w:rFonts w:eastAsia="Calibri"/>
          <w:sz w:val="16"/>
        </w:rPr>
        <w:t xml:space="preserve">; continual </w:t>
      </w:r>
      <w:r w:rsidRPr="00171523">
        <w:rPr>
          <w:rFonts w:eastAsia="Calibri"/>
          <w:bCs/>
          <w:u w:val="single"/>
        </w:rPr>
        <w:t>adjustments can</w:t>
      </w:r>
      <w:r w:rsidRPr="00171523">
        <w:rPr>
          <w:rFonts w:eastAsia="Calibri"/>
          <w:sz w:val="16"/>
        </w:rPr>
        <w:t xml:space="preserve"> and must </w:t>
      </w:r>
      <w:r w:rsidRPr="00171523">
        <w:rPr>
          <w:rFonts w:eastAsia="Calibri"/>
          <w:bCs/>
          <w:u w:val="single"/>
        </w:rPr>
        <w:t>be made</w:t>
      </w:r>
      <w:r w:rsidRPr="00171523">
        <w:rPr>
          <w:rFonts w:eastAsia="Calibri"/>
          <w:sz w:val="16"/>
        </w:rP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171523">
        <w:rPr>
          <w:rFonts w:eastAsia="Calibri"/>
          <w:bCs/>
          <w:u w:val="single"/>
        </w:rPr>
        <w:t>. If increases in conflict would have been interpreted as proof of the wisdom of internationalist strategies, then logical consistency demands that the lack thereof should</w:t>
      </w:r>
      <w:r w:rsidRPr="00171523">
        <w:rPr>
          <w:rFonts w:eastAsia="Calibri"/>
          <w:sz w:val="16"/>
        </w:rPr>
        <w:t xml:space="preserve"> at least </w:t>
      </w:r>
      <w:r w:rsidRPr="00171523">
        <w:rPr>
          <w:rFonts w:eastAsia="Calibri"/>
          <w:bCs/>
          <w:u w:val="single"/>
        </w:rPr>
        <w:t>pose a problem</w:t>
      </w:r>
      <w:r w:rsidRPr="00171523">
        <w:rPr>
          <w:rFonts w:eastAsia="Calibri"/>
          <w:sz w:val="16"/>
        </w:rPr>
        <w:t xml:space="preserve">. As it stands, </w:t>
      </w:r>
      <w:r w:rsidRPr="00171523">
        <w:rPr>
          <w:rFonts w:eastAsia="Calibri"/>
          <w:bCs/>
          <w:highlight w:val="yellow"/>
          <w:u w:val="single"/>
        </w:rPr>
        <w:t>the only evidence</w:t>
      </w:r>
      <w:r w:rsidRPr="00171523">
        <w:rPr>
          <w:rFonts w:eastAsia="Calibri"/>
          <w:bCs/>
          <w:u w:val="single"/>
        </w:rPr>
        <w:t xml:space="preserve"> we have </w:t>
      </w:r>
      <w:r w:rsidRPr="00171523">
        <w:rPr>
          <w:rFonts w:eastAsia="Calibri"/>
          <w:bCs/>
          <w:highlight w:val="yellow"/>
          <w:u w:val="single"/>
        </w:rPr>
        <w:t>regarding</w:t>
      </w:r>
      <w:r w:rsidRPr="00171523">
        <w:rPr>
          <w:rFonts w:eastAsia="Calibri"/>
          <w:bCs/>
          <w:u w:val="single"/>
        </w:rPr>
        <w:t xml:space="preserve"> the likely </w:t>
      </w:r>
      <w:r w:rsidRPr="00171523">
        <w:rPr>
          <w:rFonts w:eastAsia="Calibri"/>
          <w:bCs/>
          <w:highlight w:val="yellow"/>
          <w:u w:val="single"/>
        </w:rPr>
        <w:t>systemic reaction to a</w:t>
      </w:r>
      <w:r w:rsidRPr="00171523">
        <w:rPr>
          <w:rFonts w:eastAsia="Calibri"/>
          <w:bCs/>
          <w:u w:val="single"/>
        </w:rPr>
        <w:t xml:space="preserve"> more </w:t>
      </w:r>
      <w:r w:rsidRPr="00171523">
        <w:rPr>
          <w:rFonts w:eastAsia="Calibri"/>
          <w:bCs/>
          <w:highlight w:val="yellow"/>
          <w:u w:val="single"/>
        </w:rPr>
        <w:t xml:space="preserve">restrained </w:t>
      </w:r>
      <w:r w:rsidRPr="00171523">
        <w:rPr>
          <w:rStyle w:val="Emphasis"/>
          <w:highlight w:val="yellow"/>
        </w:rPr>
        <w:t>U</w:t>
      </w:r>
      <w:r w:rsidRPr="00171523">
        <w:rPr>
          <w:rFonts w:eastAsia="Calibri"/>
          <w:bCs/>
          <w:u w:val="single"/>
        </w:rPr>
        <w:t xml:space="preserve">nited </w:t>
      </w:r>
      <w:r w:rsidRPr="00171523">
        <w:rPr>
          <w:rStyle w:val="Emphasis"/>
          <w:highlight w:val="yellow"/>
        </w:rPr>
        <w:t>S</w:t>
      </w:r>
      <w:r w:rsidRPr="00171523">
        <w:rPr>
          <w:rFonts w:eastAsia="Calibri"/>
          <w:bCs/>
          <w:u w:val="single"/>
        </w:rPr>
        <w:t xml:space="preserve">tates </w:t>
      </w:r>
      <w:r w:rsidRPr="00171523">
        <w:rPr>
          <w:rFonts w:eastAsia="Calibri"/>
          <w:bCs/>
          <w:highlight w:val="yellow"/>
          <w:u w:val="single"/>
        </w:rPr>
        <w:t>suggests</w:t>
      </w:r>
      <w:r w:rsidRPr="00171523">
        <w:rPr>
          <w:rFonts w:eastAsia="Calibri"/>
          <w:bCs/>
          <w:u w:val="single"/>
        </w:rPr>
        <w:t xml:space="preserve"> that the current </w:t>
      </w:r>
      <w:r w:rsidRPr="00171523">
        <w:rPr>
          <w:rFonts w:eastAsia="Calibri"/>
          <w:bCs/>
          <w:highlight w:val="yellow"/>
          <w:u w:val="single"/>
        </w:rPr>
        <w:t>peaceful trends are unrelated to</w:t>
      </w:r>
      <w:r w:rsidRPr="00171523">
        <w:rPr>
          <w:rFonts w:eastAsia="Calibri"/>
          <w:bCs/>
          <w:u w:val="single"/>
        </w:rPr>
        <w:t xml:space="preserve"> U.S. military spending</w:t>
      </w:r>
      <w:r w:rsidRPr="00171523">
        <w:rPr>
          <w:rFonts w:eastAsia="Calibri"/>
          <w:sz w:val="16"/>
        </w:rPr>
        <w:t xml:space="preserve">. Evidently </w:t>
      </w:r>
      <w:r w:rsidRPr="00171523">
        <w:rPr>
          <w:rFonts w:eastAsia="Calibri"/>
          <w:bCs/>
          <w:u w:val="single"/>
        </w:rPr>
        <w:t>the rest of the world can operate</w:t>
      </w:r>
      <w:r w:rsidRPr="00171523">
        <w:rPr>
          <w:rFonts w:eastAsia="Calibri"/>
          <w:sz w:val="16"/>
        </w:rPr>
        <w:t xml:space="preserve"> quite </w:t>
      </w:r>
      <w:r w:rsidRPr="00171523">
        <w:rPr>
          <w:rFonts w:eastAsia="Calibri"/>
          <w:bCs/>
          <w:u w:val="single"/>
        </w:rPr>
        <w:t xml:space="preserve">effectively without the presence of </w:t>
      </w:r>
      <w:r w:rsidRPr="00171523">
        <w:rPr>
          <w:rFonts w:eastAsia="Calibri"/>
          <w:bCs/>
          <w:highlight w:val="yellow"/>
          <w:u w:val="single"/>
        </w:rPr>
        <w:t>a global policeman.</w:t>
      </w:r>
      <w:r w:rsidRPr="00171523">
        <w:rPr>
          <w:rFonts w:eastAsia="Calibri"/>
          <w:bCs/>
          <w:u w:val="single"/>
        </w:rPr>
        <w:t xml:space="preserve"> Those who think otherwise base their view on faith alone.</w:t>
      </w:r>
      <w:r w:rsidRPr="00A2070A">
        <w:rPr>
          <w:sz w:val="16"/>
        </w:rPr>
        <w:t xml:space="preserve">  </w:t>
      </w:r>
    </w:p>
    <w:p w14:paraId="2FCC122B" w14:textId="77777777" w:rsidR="00C82C16" w:rsidRDefault="00C82C16" w:rsidP="00C82C16">
      <w:pPr>
        <w:pStyle w:val="Heading4"/>
      </w:pPr>
      <w:r>
        <w:t xml:space="preserve">Heg collapse doesn’t cause global nuclear war – conflicts would be small </w:t>
      </w:r>
    </w:p>
    <w:p w14:paraId="42E1B5EA" w14:textId="77777777" w:rsidR="00C82C16" w:rsidRDefault="00C82C16" w:rsidP="00C82C16">
      <w:r w:rsidRPr="00A01C1C">
        <w:rPr>
          <w:rStyle w:val="Style13ptBold"/>
        </w:rPr>
        <w:t>Haas, 8</w:t>
      </w:r>
      <w:r>
        <w:t xml:space="preserve"> (Richard Haas (president of the Council on Foreign Relations, former director of policy planning for the Department of State, former vice president and director of foreign policy studies at the Brookings Institution, the Sol M. Linowitz visiting professor of international studies at Hamilton College, a senior associate at the Carnegie Endowment for International Peace, a lecturer in public policy at Harvard University’s John F. Kennedy School of Government, and a research associate at the International Institute for Strategic Studies) April 2008 “Ask the Expert: What Comes After Unipolarity?” </w:t>
      </w:r>
      <w:hyperlink r:id="rId181" w:history="1">
        <w:r>
          <w:rPr>
            <w:rStyle w:val="Hyperlink"/>
          </w:rPr>
          <w:t>http://www.cfr.org/publication/16063/ask_the_expert.html</w:t>
        </w:r>
      </w:hyperlink>
      <w:r>
        <w:t>)</w:t>
      </w:r>
    </w:p>
    <w:p w14:paraId="680CB7FC" w14:textId="77777777" w:rsidR="00C82C16" w:rsidRDefault="00C82C16" w:rsidP="00C82C16"/>
    <w:p w14:paraId="4AFB208E" w14:textId="77777777" w:rsidR="00C82C16" w:rsidRDefault="00C82C16" w:rsidP="00C82C16">
      <w:r>
        <w:rPr>
          <w:bCs/>
          <w:u w:val="single"/>
        </w:rPr>
        <w:t>Does a non polar world increase</w:t>
      </w:r>
      <w:r>
        <w:rPr>
          <w:b/>
          <w:bCs/>
          <w:u w:val="single"/>
        </w:rPr>
        <w:t xml:space="preserve"> </w:t>
      </w:r>
      <w:r>
        <w:rPr>
          <w:sz w:val="16"/>
        </w:rPr>
        <w:t xml:space="preserve">or reduce </w:t>
      </w:r>
      <w:r>
        <w:rPr>
          <w:bCs/>
          <w:u w:val="single"/>
        </w:rPr>
        <w:t>the chances of another world war? Will</w:t>
      </w:r>
      <w:r>
        <w:rPr>
          <w:b/>
          <w:bCs/>
          <w:u w:val="single"/>
        </w:rPr>
        <w:t xml:space="preserve"> </w:t>
      </w:r>
      <w:r>
        <w:rPr>
          <w:sz w:val="16"/>
        </w:rPr>
        <w:t xml:space="preserve">nuclear </w:t>
      </w:r>
      <w:r>
        <w:rPr>
          <w:bCs/>
          <w:u w:val="single"/>
        </w:rPr>
        <w:t>deterrence continue to prevent a large scale conflict?</w:t>
      </w:r>
      <w:r>
        <w:rPr>
          <w:sz w:val="16"/>
        </w:rPr>
        <w:t xml:space="preserve"> Sivananda Rajaram, UK Richard Haass: I believe </w:t>
      </w:r>
      <w:r>
        <w:rPr>
          <w:bCs/>
          <w:highlight w:val="yellow"/>
          <w:u w:val="single"/>
        </w:rPr>
        <w:t>the chance of a world war</w:t>
      </w:r>
      <w:r>
        <w:rPr>
          <w:bCs/>
          <w:u w:val="single"/>
        </w:rPr>
        <w:t>,</w:t>
      </w:r>
      <w:r>
        <w:rPr>
          <w:sz w:val="16"/>
        </w:rPr>
        <w:t xml:space="preserve"> i.e., one involving the major powers of the day</w:t>
      </w:r>
      <w:r>
        <w:rPr>
          <w:bCs/>
          <w:u w:val="single"/>
        </w:rPr>
        <w:t xml:space="preserve">, </w:t>
      </w:r>
      <w:r>
        <w:rPr>
          <w:bCs/>
          <w:highlight w:val="yellow"/>
          <w:u w:val="single"/>
        </w:rPr>
        <w:t>is remote and likely to stay that way</w:t>
      </w:r>
      <w:r>
        <w:rPr>
          <w:bCs/>
          <w:u w:val="single"/>
        </w:rPr>
        <w:t xml:space="preserve">. </w:t>
      </w:r>
      <w:r>
        <w:rPr>
          <w:sz w:val="16"/>
        </w:rPr>
        <w:t xml:space="preserve">This reflects more than anything else the absence of disputes or goals that could lead to such a conflict. Nuclear deterrence might be a contributing factor in the sense that </w:t>
      </w:r>
      <w:r>
        <w:rPr>
          <w:bCs/>
          <w:highlight w:val="yellow"/>
          <w:u w:val="single"/>
        </w:rPr>
        <w:t>no conceivable dispute among the major powers would justify any use of nuclear weapons,</w:t>
      </w:r>
      <w:r>
        <w:rPr>
          <w:b/>
          <w:bCs/>
          <w:u w:val="single"/>
        </w:rPr>
        <w:t xml:space="preserve"> </w:t>
      </w:r>
      <w:r>
        <w:rPr>
          <w:sz w:val="16"/>
        </w:rPr>
        <w:t xml:space="preserve">but again, I believe </w:t>
      </w:r>
      <w:r>
        <w:rPr>
          <w:bCs/>
          <w:u w:val="single"/>
        </w:rPr>
        <w:t xml:space="preserve">the fundamental reason </w:t>
      </w:r>
      <w:r>
        <w:rPr>
          <w:bCs/>
          <w:highlight w:val="yellow"/>
          <w:u w:val="single"/>
        </w:rPr>
        <w:t>great power</w:t>
      </w:r>
      <w:r>
        <w:rPr>
          <w:bCs/>
          <w:u w:val="single"/>
        </w:rPr>
        <w:t xml:space="preserve"> relations are relatively good is that all </w:t>
      </w:r>
      <w:r>
        <w:rPr>
          <w:bCs/>
          <w:highlight w:val="yellow"/>
          <w:u w:val="single"/>
        </w:rPr>
        <w:t>hold a stake in sustaining an international order that supports trade and financial flows and avoids large-scale conflict</w:t>
      </w:r>
      <w:r>
        <w:rPr>
          <w:bCs/>
          <w:u w:val="single"/>
        </w:rPr>
        <w:t>. The danger in a nonpolar world is not global conflict as we feared during the Cold War but smaller but still highly costly conflicts</w:t>
      </w:r>
      <w:r>
        <w:rPr>
          <w:b/>
          <w:bCs/>
          <w:u w:val="single"/>
        </w:rPr>
        <w:t xml:space="preserve"> </w:t>
      </w:r>
      <w:r>
        <w:rPr>
          <w:sz w:val="16"/>
        </w:rPr>
        <w:t xml:space="preserve">involving terrorist groups, militias, rogue states, etc.  </w:t>
      </w:r>
    </w:p>
    <w:p w14:paraId="2C74CB50" w14:textId="7C845CAF" w:rsidR="00C82C16" w:rsidRDefault="00344E56" w:rsidP="00C82C16">
      <w:pPr>
        <w:pStyle w:val="Heading3"/>
      </w:pPr>
      <w:r>
        <w:t>Impact---A2: Hegemony---</w:t>
      </w:r>
      <w:r w:rsidR="00C82C16">
        <w:t>Ext---Resiliency---A2: Russia</w:t>
      </w:r>
    </w:p>
    <w:p w14:paraId="06861640" w14:textId="77777777" w:rsidR="000A6E1D" w:rsidRDefault="000A6E1D" w:rsidP="000A6E1D">
      <w:pPr>
        <w:pStyle w:val="Heading4"/>
      </w:pPr>
      <w:r>
        <w:t xml:space="preserve">Russia to too far behind the US to pose a threat. </w:t>
      </w:r>
    </w:p>
    <w:p w14:paraId="61104607" w14:textId="77777777" w:rsidR="000A6E1D" w:rsidRDefault="000A6E1D" w:rsidP="000A6E1D">
      <w:r>
        <w:rPr>
          <w:rStyle w:val="Style13ptBold"/>
        </w:rPr>
        <w:t>Suny</w:t>
      </w:r>
      <w:r w:rsidRPr="00835E13">
        <w:rPr>
          <w:rStyle w:val="Style13ptBold"/>
        </w:rPr>
        <w:t xml:space="preserve"> 1</w:t>
      </w:r>
      <w:r>
        <w:rPr>
          <w:rStyle w:val="Style13ptBold"/>
        </w:rPr>
        <w:t>7</w:t>
      </w:r>
      <w:r>
        <w:t xml:space="preserve"> —</w:t>
      </w:r>
      <w:r w:rsidRPr="006956F7">
        <w:t xml:space="preserve"> Ronald Suny</w:t>
      </w:r>
      <w:r>
        <w:t xml:space="preserve">, </w:t>
      </w:r>
      <w:r w:rsidRPr="006956F7">
        <w:t>William H. Sewell Jr. Distinguished University Professor of History at the University of Michigan</w:t>
      </w:r>
      <w:r>
        <w:t xml:space="preserve">, former Director of the Eisenberg Institute of Historical Studies at the University of Michigan, holds a PhD in political science from </w:t>
      </w:r>
      <w:r w:rsidRPr="006956F7">
        <w:t>Columbia University</w:t>
      </w:r>
      <w:r>
        <w:t>, 2017 (“</w:t>
      </w:r>
      <w:r w:rsidRPr="006956F7">
        <w:t>Is Putin’s Russia the critical threat Americans believe it to be?</w:t>
      </w:r>
      <w:r>
        <w:t xml:space="preserve">,” </w:t>
      </w:r>
      <w:r>
        <w:rPr>
          <w:i/>
        </w:rPr>
        <w:t>The Conversation</w:t>
      </w:r>
      <w:r>
        <w:t>, July 7</w:t>
      </w:r>
      <w:r w:rsidRPr="006956F7">
        <w:rPr>
          <w:vertAlign w:val="superscript"/>
        </w:rPr>
        <w:t>th</w:t>
      </w:r>
      <w:r>
        <w:t xml:space="preserve">, Available Online at </w:t>
      </w:r>
      <w:r w:rsidRPr="006956F7">
        <w:t>https://theconversation.com/is-putins-russia-the-critical-threat-americans-believe-it-to-be-77531</w:t>
      </w:r>
      <w:r>
        <w:t xml:space="preserve">, Accessed 11-07-2019) </w:t>
      </w:r>
    </w:p>
    <w:p w14:paraId="485B5DE6" w14:textId="77777777" w:rsidR="000A6E1D" w:rsidRPr="000A6E1D" w:rsidRDefault="000A6E1D" w:rsidP="000A6E1D">
      <w:pPr>
        <w:rPr>
          <w:sz w:val="16"/>
        </w:rPr>
      </w:pPr>
      <w:r w:rsidRPr="000A6E1D">
        <w:rPr>
          <w:sz w:val="16"/>
        </w:rPr>
        <w:t xml:space="preserve">The cloud hanging over the White House seems to be growing, with Congress considering sanctions against Russia. </w:t>
      </w:r>
      <w:r w:rsidRPr="00FC1849">
        <w:rPr>
          <w:rStyle w:val="StyleUnderline"/>
        </w:rPr>
        <w:t xml:space="preserve">A majority of Americans view Russia unfavorably and believe it represents a threat, according to Gallup. </w:t>
      </w:r>
      <w:r w:rsidRPr="009D3749">
        <w:rPr>
          <w:rStyle w:val="StyleUnderline"/>
          <w:highlight w:val="cyan"/>
        </w:rPr>
        <w:t>Russia is depicted</w:t>
      </w:r>
      <w:r w:rsidRPr="00FC1849">
        <w:rPr>
          <w:rStyle w:val="StyleUnderline"/>
        </w:rPr>
        <w:t xml:space="preserve"> daily </w:t>
      </w:r>
      <w:r w:rsidRPr="009D3749">
        <w:rPr>
          <w:rStyle w:val="StyleUnderline"/>
          <w:highlight w:val="cyan"/>
        </w:rPr>
        <w:t>as a</w:t>
      </w:r>
      <w:r w:rsidRPr="00FC1849">
        <w:rPr>
          <w:rStyle w:val="StyleUnderline"/>
        </w:rPr>
        <w:t xml:space="preserve"> major </w:t>
      </w:r>
      <w:r w:rsidRPr="009D3749">
        <w:rPr>
          <w:rStyle w:val="StyleUnderline"/>
          <w:highlight w:val="cyan"/>
        </w:rPr>
        <w:t>menace</w:t>
      </w:r>
      <w:r w:rsidRPr="00FC1849">
        <w:rPr>
          <w:rStyle w:val="StyleUnderline"/>
        </w:rPr>
        <w:t xml:space="preserve"> to the United States.</w:t>
      </w:r>
      <w:r w:rsidRPr="000A6E1D">
        <w:rPr>
          <w:sz w:val="16"/>
        </w:rPr>
        <w:t xml:space="preserve"> The slightest concession by an American to a Russian overture has become suspicious and smells of capitulation.</w:t>
      </w:r>
    </w:p>
    <w:p w14:paraId="742E14D9" w14:textId="77777777" w:rsidR="000A6E1D" w:rsidRPr="00FC1849" w:rsidRDefault="000A6E1D" w:rsidP="000A6E1D">
      <w:pPr>
        <w:rPr>
          <w:rStyle w:val="StyleUnderline"/>
        </w:rPr>
      </w:pPr>
      <w:r w:rsidRPr="000A6E1D">
        <w:rPr>
          <w:sz w:val="16"/>
        </w:rPr>
        <w:t xml:space="preserve">As a historian who has watched and written about the rocky ride Russians have experienced since the collapse of the USSR, I offer a look at </w:t>
      </w:r>
      <w:r w:rsidRPr="00FC1849">
        <w:rPr>
          <w:rStyle w:val="StyleUnderline"/>
        </w:rPr>
        <w:t>the broader context of U.S.-Russia relations.</w:t>
      </w:r>
    </w:p>
    <w:p w14:paraId="26E2AFEF" w14:textId="77777777" w:rsidR="000A6E1D" w:rsidRPr="000A6E1D" w:rsidRDefault="000A6E1D" w:rsidP="000A6E1D">
      <w:pPr>
        <w:rPr>
          <w:sz w:val="16"/>
        </w:rPr>
      </w:pPr>
      <w:r w:rsidRPr="000A6E1D">
        <w:rPr>
          <w:sz w:val="16"/>
        </w:rPr>
        <w:t xml:space="preserve">While </w:t>
      </w:r>
      <w:r w:rsidRPr="009D3749">
        <w:rPr>
          <w:rStyle w:val="StyleUnderline"/>
          <w:highlight w:val="cyan"/>
        </w:rPr>
        <w:t>Russia has</w:t>
      </w:r>
      <w:r w:rsidRPr="00FC1849">
        <w:rPr>
          <w:rStyle w:val="StyleUnderline"/>
        </w:rPr>
        <w:t xml:space="preserve"> certainly </w:t>
      </w:r>
      <w:r w:rsidRPr="009D3749">
        <w:rPr>
          <w:rStyle w:val="StyleUnderline"/>
          <w:highlight w:val="cyan"/>
        </w:rPr>
        <w:t>caused mischief</w:t>
      </w:r>
      <w:r w:rsidRPr="00FC1849">
        <w:rPr>
          <w:rStyle w:val="StyleUnderline"/>
        </w:rPr>
        <w:t xml:space="preserve"> for Washington and Europe, I don’t believe we should consider negotiation and compromise with Putin as appeasement</w:t>
      </w:r>
      <w:r w:rsidRPr="000A6E1D">
        <w:rPr>
          <w:sz w:val="16"/>
        </w:rPr>
        <w:t xml:space="preserve"> – as we did during the Cold War. Careful consideration of how Russia views its own vital interests may help us see past the noise.</w:t>
      </w:r>
    </w:p>
    <w:p w14:paraId="61843B44" w14:textId="77777777" w:rsidR="000A6E1D" w:rsidRPr="000A6E1D" w:rsidRDefault="000A6E1D" w:rsidP="000A6E1D">
      <w:pPr>
        <w:rPr>
          <w:sz w:val="16"/>
        </w:rPr>
      </w:pPr>
      <w:r w:rsidRPr="009D3749">
        <w:rPr>
          <w:rStyle w:val="StyleUnderline"/>
          <w:highlight w:val="cyan"/>
        </w:rPr>
        <w:t>How big a threat is Russia</w:t>
      </w:r>
      <w:r w:rsidRPr="000A6E1D">
        <w:rPr>
          <w:sz w:val="16"/>
        </w:rPr>
        <w:t>?</w:t>
      </w:r>
    </w:p>
    <w:p w14:paraId="28E27892" w14:textId="77777777" w:rsidR="000A6E1D" w:rsidRPr="00FC1849" w:rsidRDefault="000A6E1D" w:rsidP="000A6E1D">
      <w:pPr>
        <w:rPr>
          <w:rStyle w:val="StyleUnderline"/>
        </w:rPr>
      </w:pPr>
      <w:r w:rsidRPr="009D3749">
        <w:rPr>
          <w:rStyle w:val="StyleUnderline"/>
          <w:highlight w:val="cyan"/>
        </w:rPr>
        <w:t>In reality</w:t>
      </w:r>
      <w:r w:rsidRPr="00FC1849">
        <w:rPr>
          <w:rStyle w:val="StyleUnderline"/>
        </w:rPr>
        <w:t xml:space="preserve">, the most powerful country in history and on the globe at the moment, </w:t>
      </w:r>
      <w:r w:rsidRPr="009D3749">
        <w:rPr>
          <w:rStyle w:val="StyleUnderline"/>
          <w:highlight w:val="cyan"/>
        </w:rPr>
        <w:t>the U</w:t>
      </w:r>
      <w:r w:rsidRPr="00FC1849">
        <w:rPr>
          <w:rStyle w:val="StyleUnderline"/>
        </w:rPr>
        <w:t xml:space="preserve">nited </w:t>
      </w:r>
      <w:r w:rsidRPr="009D3749">
        <w:rPr>
          <w:rStyle w:val="StyleUnderline"/>
          <w:highlight w:val="cyan"/>
        </w:rPr>
        <w:t>S</w:t>
      </w:r>
      <w:r w:rsidRPr="00FC1849">
        <w:rPr>
          <w:rStyle w:val="StyleUnderline"/>
        </w:rPr>
        <w:t xml:space="preserve">tates, </w:t>
      </w:r>
      <w:r w:rsidRPr="009D3749">
        <w:rPr>
          <w:rStyle w:val="StyleUnderline"/>
          <w:highlight w:val="cyan"/>
        </w:rPr>
        <w:t>faces a</w:t>
      </w:r>
      <w:r w:rsidRPr="00FC1849">
        <w:rPr>
          <w:rStyle w:val="StyleUnderline"/>
        </w:rPr>
        <w:t xml:space="preserve"> </w:t>
      </w:r>
      <w:r w:rsidRPr="009D3749">
        <w:rPr>
          <w:rStyle w:val="Emphasis"/>
          <w:highlight w:val="cyan"/>
        </w:rPr>
        <w:t>considerably</w:t>
      </w:r>
      <w:r w:rsidRPr="009D3749">
        <w:rPr>
          <w:rStyle w:val="StyleUnderline"/>
          <w:highlight w:val="cyan"/>
        </w:rPr>
        <w:t xml:space="preserve"> weaker adversary in Russia.</w:t>
      </w:r>
    </w:p>
    <w:p w14:paraId="13383CDA" w14:textId="77777777" w:rsidR="000A6E1D" w:rsidRPr="000A6E1D" w:rsidRDefault="000A6E1D" w:rsidP="000A6E1D">
      <w:pPr>
        <w:rPr>
          <w:sz w:val="16"/>
        </w:rPr>
      </w:pPr>
      <w:r w:rsidRPr="009D3749">
        <w:rPr>
          <w:rStyle w:val="StyleUnderline"/>
          <w:highlight w:val="cyan"/>
        </w:rPr>
        <w:t xml:space="preserve">The Kremlin spends </w:t>
      </w:r>
      <w:r w:rsidRPr="009D3749">
        <w:rPr>
          <w:rStyle w:val="StyleUnderline"/>
        </w:rPr>
        <w:t xml:space="preserve">about </w:t>
      </w:r>
      <w:r w:rsidRPr="009D3749">
        <w:rPr>
          <w:rStyle w:val="StyleUnderline"/>
          <w:highlight w:val="cyan"/>
        </w:rPr>
        <w:t>10 percent of what the U</w:t>
      </w:r>
      <w:r w:rsidRPr="00FC1849">
        <w:rPr>
          <w:rStyle w:val="StyleUnderline"/>
        </w:rPr>
        <w:t xml:space="preserve">nited </w:t>
      </w:r>
      <w:r w:rsidRPr="009D3749">
        <w:rPr>
          <w:rStyle w:val="StyleUnderline"/>
          <w:highlight w:val="cyan"/>
        </w:rPr>
        <w:t>S</w:t>
      </w:r>
      <w:r w:rsidRPr="00FC1849">
        <w:rPr>
          <w:rStyle w:val="StyleUnderline"/>
        </w:rPr>
        <w:t xml:space="preserve">tates </w:t>
      </w:r>
      <w:r w:rsidRPr="009D3749">
        <w:rPr>
          <w:rStyle w:val="StyleUnderline"/>
          <w:highlight w:val="cyan"/>
        </w:rPr>
        <w:t>spends on defense</w:t>
      </w:r>
      <w:r w:rsidRPr="000A6E1D">
        <w:rPr>
          <w:sz w:val="16"/>
        </w:rPr>
        <w:t xml:space="preserve"> (US$600 billion). The United States spends more on defense than the next eight countries combined.</w:t>
      </w:r>
    </w:p>
    <w:p w14:paraId="6F83396E" w14:textId="77777777" w:rsidR="000A6E1D" w:rsidRPr="00FC1849" w:rsidRDefault="000A6E1D" w:rsidP="000A6E1D">
      <w:pPr>
        <w:rPr>
          <w:rStyle w:val="StyleUnderline"/>
        </w:rPr>
      </w:pPr>
      <w:r w:rsidRPr="009D3749">
        <w:rPr>
          <w:rStyle w:val="StyleUnderline"/>
          <w:highlight w:val="cyan"/>
        </w:rPr>
        <w:t>Putin slashed military spending</w:t>
      </w:r>
      <w:r w:rsidRPr="00FC1849">
        <w:rPr>
          <w:rStyle w:val="StyleUnderline"/>
        </w:rPr>
        <w:t xml:space="preserve"> a few months ago by 25.5 percent, just as </w:t>
      </w:r>
      <w:r w:rsidRPr="009D3749">
        <w:rPr>
          <w:rStyle w:val="StyleUnderline"/>
          <w:highlight w:val="cyan"/>
        </w:rPr>
        <w:t>Trump plans to increase</w:t>
      </w:r>
      <w:r w:rsidRPr="00FC1849">
        <w:rPr>
          <w:rStyle w:val="StyleUnderline"/>
        </w:rPr>
        <w:t xml:space="preserve"> American </w:t>
      </w:r>
      <w:r w:rsidRPr="009D3749">
        <w:rPr>
          <w:rStyle w:val="StyleUnderline"/>
          <w:highlight w:val="cyan"/>
        </w:rPr>
        <w:t>defense spending</w:t>
      </w:r>
      <w:r w:rsidRPr="00FC1849">
        <w:rPr>
          <w:rStyle w:val="StyleUnderline"/>
        </w:rPr>
        <w:t xml:space="preserve"> by more than $54 billion.</w:t>
      </w:r>
    </w:p>
    <w:p w14:paraId="183F20AF" w14:textId="77777777" w:rsidR="000A6E1D" w:rsidRPr="00FC1849" w:rsidRDefault="000A6E1D" w:rsidP="000A6E1D">
      <w:pPr>
        <w:rPr>
          <w:rStyle w:val="StyleUnderline"/>
        </w:rPr>
      </w:pPr>
      <w:r w:rsidRPr="009D3749">
        <w:rPr>
          <w:rStyle w:val="StyleUnderline"/>
          <w:highlight w:val="cyan"/>
        </w:rPr>
        <w:t>Russia’s economy pales in comparison to America</w:t>
      </w:r>
      <w:r w:rsidRPr="00FC1849">
        <w:rPr>
          <w:rStyle w:val="StyleUnderline"/>
        </w:rPr>
        <w:t>, Europe, Japan and China. It has an economy roughly the size of Italy’s, but must provide for a larger population, territory and defense budget.</w:t>
      </w:r>
    </w:p>
    <w:p w14:paraId="48D58675" w14:textId="77777777" w:rsidR="000A6E1D" w:rsidRPr="00FC1849" w:rsidRDefault="000A6E1D" w:rsidP="000A6E1D">
      <w:pPr>
        <w:rPr>
          <w:rStyle w:val="StyleUnderline"/>
        </w:rPr>
      </w:pPr>
      <w:r w:rsidRPr="000A6E1D">
        <w:rPr>
          <w:sz w:val="16"/>
        </w:rPr>
        <w:t xml:space="preserve">It’s true that a somewhat weaker power can annoy, pressure or even harm a stronger power. And while Russia has a huge nuclear arsenal and impressive cyber capabilities, </w:t>
      </w:r>
      <w:r w:rsidRPr="009D3749">
        <w:rPr>
          <w:rStyle w:val="StyleUnderline"/>
          <w:highlight w:val="cyan"/>
        </w:rPr>
        <w:t>it is seriously outmatched by the U</w:t>
      </w:r>
      <w:r w:rsidRPr="00FC1849">
        <w:rPr>
          <w:rStyle w:val="StyleUnderline"/>
        </w:rPr>
        <w:t xml:space="preserve">nited </w:t>
      </w:r>
      <w:r w:rsidRPr="009D3749">
        <w:rPr>
          <w:rStyle w:val="StyleUnderline"/>
          <w:highlight w:val="cyan"/>
        </w:rPr>
        <w:t>S</w:t>
      </w:r>
      <w:r w:rsidRPr="00FC1849">
        <w:rPr>
          <w:rStyle w:val="StyleUnderline"/>
        </w:rPr>
        <w:t xml:space="preserve">tates </w:t>
      </w:r>
      <w:r w:rsidRPr="009D3749">
        <w:rPr>
          <w:rStyle w:val="StyleUnderline"/>
          <w:highlight w:val="cyan"/>
        </w:rPr>
        <w:t>in terms of influence and power</w:t>
      </w:r>
      <w:r w:rsidRPr="00FC1849">
        <w:rPr>
          <w:rStyle w:val="StyleUnderline"/>
        </w:rPr>
        <w:t>. Obama referred to Russia as “a regional power,” and Putin thinks of America as a “global hegemon.” There are important truths in both of their statements.</w:t>
      </w:r>
    </w:p>
    <w:p w14:paraId="429408C6" w14:textId="77777777" w:rsidR="000A6E1D" w:rsidRPr="000A6E1D" w:rsidRDefault="000A6E1D" w:rsidP="000A6E1D">
      <w:pPr>
        <w:rPr>
          <w:sz w:val="16"/>
        </w:rPr>
      </w:pPr>
      <w:r w:rsidRPr="000A6E1D">
        <w:rPr>
          <w:sz w:val="16"/>
        </w:rPr>
        <w:t>Both Putin and his predecessor, the late Russian President Boris Yeltsin, repeatedly complained about the expansion of NATO into Eastern Europe, and even into countries formerly part of the Soviet Union – the Baltic republics of Estonia, Latvia and Lithuania. The Kremlin made its opposition clear in 2008 when it launched a devastating incursion into Georgia, a country that hoped to join NATO. In 2014, Russia, Europe and the United States maneuvered for dominance in Ukraine – this time Russia lost. Moscow exacted its revenge by annexing Crimea in March 2014, which only drove Ukraine deeper into the arms of the West.</w:t>
      </w:r>
    </w:p>
    <w:p w14:paraId="44217EB4" w14:textId="77777777" w:rsidR="000A6E1D" w:rsidRPr="000A6E1D" w:rsidRDefault="000A6E1D" w:rsidP="000A6E1D">
      <w:pPr>
        <w:rPr>
          <w:sz w:val="16"/>
        </w:rPr>
      </w:pPr>
      <w:r w:rsidRPr="000A6E1D">
        <w:rPr>
          <w:sz w:val="16"/>
        </w:rPr>
        <w:t xml:space="preserve">Putin occasionally overreaches, as he did in Crimea. Yet </w:t>
      </w:r>
      <w:r w:rsidRPr="009D3749">
        <w:rPr>
          <w:rStyle w:val="StyleUnderline"/>
          <w:highlight w:val="cyan"/>
        </w:rPr>
        <w:t>the Russian president</w:t>
      </w:r>
      <w:r w:rsidRPr="00FC1849">
        <w:rPr>
          <w:rStyle w:val="StyleUnderline"/>
        </w:rPr>
        <w:t xml:space="preserve"> usually </w:t>
      </w:r>
      <w:r w:rsidRPr="009D3749">
        <w:rPr>
          <w:rStyle w:val="StyleUnderline"/>
          <w:highlight w:val="cyan"/>
        </w:rPr>
        <w:t>plays his</w:t>
      </w:r>
      <w:r w:rsidRPr="00FC1849">
        <w:rPr>
          <w:rStyle w:val="StyleUnderline"/>
        </w:rPr>
        <w:t xml:space="preserve"> comparatively </w:t>
      </w:r>
      <w:r w:rsidRPr="009D3749">
        <w:rPr>
          <w:rStyle w:val="StyleUnderline"/>
          <w:highlight w:val="cyan"/>
        </w:rPr>
        <w:t>weak hand</w:t>
      </w:r>
      <w:r w:rsidRPr="00FC1849">
        <w:rPr>
          <w:rStyle w:val="StyleUnderline"/>
        </w:rPr>
        <w:t xml:space="preserve"> rather </w:t>
      </w:r>
      <w:r w:rsidRPr="009D3749">
        <w:rPr>
          <w:rStyle w:val="StyleUnderline"/>
          <w:highlight w:val="cyan"/>
        </w:rPr>
        <w:t>shrewdly</w:t>
      </w:r>
      <w:r w:rsidRPr="00FC1849">
        <w:rPr>
          <w:rStyle w:val="StyleUnderline"/>
        </w:rPr>
        <w:t>.</w:t>
      </w:r>
      <w:r w:rsidRPr="000A6E1D">
        <w:rPr>
          <w:sz w:val="16"/>
        </w:rPr>
        <w:t xml:space="preserve"> In Syria, for example, Putin supports the Bashar al-Assad government, a truly vicious regime that is prepared to kill hundreds of thousands of its citizens to hold on to power. Here the United States tried regime change, but Putin and Iran’s backing of Damascus made that impossible. As both the Obama and Trump administrations struggled to formulate a policy in Syria, Putin effectively marginalized the United States by forging a common front with Turkey and Iran.</w:t>
      </w:r>
    </w:p>
    <w:p w14:paraId="54069302" w14:textId="77777777" w:rsidR="000A6E1D" w:rsidRPr="000A6E1D" w:rsidRDefault="000A6E1D" w:rsidP="000A6E1D">
      <w:pPr>
        <w:rPr>
          <w:sz w:val="16"/>
        </w:rPr>
      </w:pPr>
      <w:r w:rsidRPr="000A6E1D">
        <w:rPr>
          <w:sz w:val="16"/>
        </w:rPr>
        <w:t>And while the United States and Russia might disagree about the Syrian regime, they do have some common ground. Both powers have decided that the first priority is to combat the Islamic State. Both countries have found reliable allies against IS in the Syrian Kurds, which my research suggests is a distinct nation prepared to fight for their autonomy or independence. Despite Russia’s first priority to defend Assad’s government, both the United States and Russia appear at the moment to be working together with the Syrian Kurds to contain IS, the most immediate danger to the Middle East and by extension much of the world.</w:t>
      </w:r>
    </w:p>
    <w:p w14:paraId="1B42A8D8" w14:textId="77777777" w:rsidR="000A6E1D" w:rsidRPr="000A6E1D" w:rsidRDefault="000A6E1D" w:rsidP="000A6E1D">
      <w:pPr>
        <w:rPr>
          <w:sz w:val="16"/>
        </w:rPr>
      </w:pPr>
      <w:r w:rsidRPr="00FC1849">
        <w:rPr>
          <w:rStyle w:val="StyleUnderline"/>
        </w:rPr>
        <w:t xml:space="preserve">The crises over Syria, Ukraine and Georgia, as well as </w:t>
      </w:r>
      <w:r w:rsidRPr="009D3749">
        <w:rPr>
          <w:rStyle w:val="StyleUnderline"/>
          <w:highlight w:val="cyan"/>
        </w:rPr>
        <w:t>Russia’s</w:t>
      </w:r>
      <w:r w:rsidRPr="00FC1849">
        <w:rPr>
          <w:rStyle w:val="StyleUnderline"/>
        </w:rPr>
        <w:t xml:space="preserve"> blustering </w:t>
      </w:r>
      <w:r w:rsidRPr="009D3749">
        <w:rPr>
          <w:rStyle w:val="StyleUnderline"/>
          <w:highlight w:val="cyan"/>
        </w:rPr>
        <w:t>threats</w:t>
      </w:r>
      <w:r w:rsidRPr="00FC1849">
        <w:rPr>
          <w:rStyle w:val="StyleUnderline"/>
        </w:rPr>
        <w:t xml:space="preserve"> against the Baltic republics, all </w:t>
      </w:r>
      <w:r w:rsidRPr="009D3749">
        <w:rPr>
          <w:rStyle w:val="StyleUnderline"/>
          <w:highlight w:val="cyan"/>
        </w:rPr>
        <w:t>are responses of a</w:t>
      </w:r>
      <w:r w:rsidRPr="00FC1849">
        <w:rPr>
          <w:rStyle w:val="StyleUnderline"/>
        </w:rPr>
        <w:t xml:space="preserve"> relatively </w:t>
      </w:r>
      <w:r w:rsidRPr="009D3749">
        <w:rPr>
          <w:rStyle w:val="StyleUnderline"/>
          <w:highlight w:val="cyan"/>
        </w:rPr>
        <w:t>vulnerable, less-than-superpower</w:t>
      </w:r>
      <w:r w:rsidRPr="00FC1849">
        <w:rPr>
          <w:rStyle w:val="StyleUnderline"/>
        </w:rPr>
        <w:t xml:space="preserve">. </w:t>
      </w:r>
      <w:r w:rsidRPr="009D3749">
        <w:rPr>
          <w:rStyle w:val="StyleUnderline"/>
          <w:highlight w:val="cyan"/>
        </w:rPr>
        <w:t>Russians feel threatened</w:t>
      </w:r>
      <w:r w:rsidRPr="00FC1849">
        <w:rPr>
          <w:rStyle w:val="StyleUnderline"/>
        </w:rPr>
        <w:t xml:space="preserve">, humiliated by the West’s military expansion eastward. American troops regularly exercise in what was once the Soviet Bloc. American rockets have been placed in the Czech Republic and Poland. </w:t>
      </w:r>
      <w:r w:rsidRPr="000A6E1D">
        <w:rPr>
          <w:sz w:val="16"/>
        </w:rPr>
        <w:t>Russian and American planes buzz each other near the Russian enclave of Kaliningrad.</w:t>
      </w:r>
    </w:p>
    <w:p w14:paraId="67541645" w14:textId="77777777" w:rsidR="000A6E1D" w:rsidRPr="00FC1849" w:rsidRDefault="000A6E1D" w:rsidP="000A6E1D">
      <w:pPr>
        <w:rPr>
          <w:rStyle w:val="StyleUnderline"/>
        </w:rPr>
      </w:pPr>
      <w:r w:rsidRPr="00FC1849">
        <w:rPr>
          <w:rStyle w:val="StyleUnderline"/>
        </w:rPr>
        <w:t xml:space="preserve">Although it is unable to reestablish the kind of dominance in Eastern Europe that it enjoyed during the Cold War, the Kremlin is determined to retain an influential position in the part of the world closest to its borders. What we are watching, in my view, is an uneven struggle between a real superpower and global hegemon, the United States, and a regional hegemon, </w:t>
      </w:r>
      <w:r w:rsidRPr="009D3749">
        <w:rPr>
          <w:rStyle w:val="StyleUnderline"/>
          <w:highlight w:val="cyan"/>
        </w:rPr>
        <w:t>Russia</w:t>
      </w:r>
      <w:r w:rsidRPr="00FC1849">
        <w:rPr>
          <w:rStyle w:val="StyleUnderline"/>
        </w:rPr>
        <w:t xml:space="preserve">, that </w:t>
      </w:r>
      <w:r w:rsidRPr="009D3749">
        <w:rPr>
          <w:rStyle w:val="StyleUnderline"/>
          <w:highlight w:val="cyan"/>
        </w:rPr>
        <w:t>feels it has been backed into a corner.</w:t>
      </w:r>
    </w:p>
    <w:p w14:paraId="1FE750ED" w14:textId="77777777" w:rsidR="000A6E1D" w:rsidRDefault="000A6E1D" w:rsidP="000A6E1D"/>
    <w:p w14:paraId="642DA5B7" w14:textId="77777777" w:rsidR="000A6E1D" w:rsidRDefault="000A6E1D" w:rsidP="000A6E1D">
      <w:pPr>
        <w:pStyle w:val="Heading4"/>
      </w:pPr>
      <w:r>
        <w:t xml:space="preserve">Putin prevents Russian hegemony – bad leadership stops takeover. </w:t>
      </w:r>
    </w:p>
    <w:p w14:paraId="463B591D" w14:textId="77777777" w:rsidR="000A6E1D" w:rsidRDefault="000A6E1D" w:rsidP="000A6E1D">
      <w:r w:rsidRPr="00702CF7">
        <w:rPr>
          <w:rStyle w:val="Style13ptBold"/>
        </w:rPr>
        <w:t>Frye</w:t>
      </w:r>
      <w:r w:rsidRPr="00835E13">
        <w:rPr>
          <w:rStyle w:val="Style13ptBold"/>
        </w:rPr>
        <w:t xml:space="preserve"> 1</w:t>
      </w:r>
      <w:r>
        <w:rPr>
          <w:rStyle w:val="Style13ptBold"/>
        </w:rPr>
        <w:t>9</w:t>
      </w:r>
      <w:r>
        <w:t xml:space="preserve"> — </w:t>
      </w:r>
      <w:r w:rsidRPr="00702CF7">
        <w:t>Timothy Frye</w:t>
      </w:r>
      <w:r>
        <w:t xml:space="preserve">, </w:t>
      </w:r>
      <w:r w:rsidRPr="006956F7">
        <w:t>Marshall D. Shulman professor of post-Soviet foreign policy at Columbia University</w:t>
      </w:r>
      <w:r>
        <w:t xml:space="preserve">, former </w:t>
      </w:r>
      <w:r w:rsidRPr="006956F7">
        <w:t>Director</w:t>
      </w:r>
      <w:r>
        <w:t xml:space="preserve"> of the</w:t>
      </w:r>
      <w:r w:rsidRPr="006956F7">
        <w:t xml:space="preserve"> Harriman Institute</w:t>
      </w:r>
      <w:r>
        <w:t xml:space="preserve"> which focuses on </w:t>
      </w:r>
      <w:r w:rsidRPr="006956F7">
        <w:t>Russian, Eurasian and East European studies</w:t>
      </w:r>
      <w:r>
        <w:t xml:space="preserve"> at</w:t>
      </w:r>
      <w:r w:rsidRPr="006956F7">
        <w:t xml:space="preserve"> Columbia University</w:t>
      </w:r>
      <w:r>
        <w:t xml:space="preserve">, holds a </w:t>
      </w:r>
      <w:r w:rsidRPr="006956F7">
        <w:t>B.A.</w:t>
      </w:r>
      <w:r>
        <w:t xml:space="preserve"> in</w:t>
      </w:r>
      <w:r w:rsidRPr="006956F7">
        <w:t xml:space="preserve"> Russian Language and Literature</w:t>
      </w:r>
      <w:r>
        <w:t xml:space="preserve"> from </w:t>
      </w:r>
      <w:r w:rsidRPr="006956F7">
        <w:t>Middlebury College</w:t>
      </w:r>
      <w:r>
        <w:t xml:space="preserve">, holds a </w:t>
      </w:r>
      <w:r w:rsidRPr="006956F7">
        <w:t>M. A</w:t>
      </w:r>
      <w:r>
        <w:t xml:space="preserve"> from the </w:t>
      </w:r>
      <w:r w:rsidRPr="006956F7">
        <w:t>School of International &amp; Public Affairs</w:t>
      </w:r>
      <w:r>
        <w:t xml:space="preserve"> at</w:t>
      </w:r>
      <w:r w:rsidRPr="006956F7">
        <w:t xml:space="preserve"> Columbia University</w:t>
      </w:r>
      <w:r>
        <w:t xml:space="preserve">, holds a </w:t>
      </w:r>
      <w:r w:rsidRPr="006956F7">
        <w:t>Ph. D</w:t>
      </w:r>
      <w:r>
        <w:t xml:space="preserve"> in </w:t>
      </w:r>
      <w:r w:rsidRPr="006956F7">
        <w:t>Political Science</w:t>
      </w:r>
      <w:r>
        <w:t xml:space="preserve"> from </w:t>
      </w:r>
      <w:r w:rsidRPr="006956F7">
        <w:t>Columbia University</w:t>
      </w:r>
      <w:r>
        <w:t>, 2019 (“</w:t>
      </w:r>
      <w:r w:rsidRPr="006956F7">
        <w:t>Putin touts Russia as a great power. But he’s made it a weak one.</w:t>
      </w:r>
      <w:r>
        <w:t xml:space="preserve">,” </w:t>
      </w:r>
      <w:r>
        <w:rPr>
          <w:i/>
        </w:rPr>
        <w:t>Washington Post</w:t>
      </w:r>
      <w:r>
        <w:t>, June 6</w:t>
      </w:r>
      <w:r w:rsidRPr="00702CF7">
        <w:rPr>
          <w:vertAlign w:val="superscript"/>
        </w:rPr>
        <w:t>th</w:t>
      </w:r>
      <w:r>
        <w:t xml:space="preserve">, Available Online at </w:t>
      </w:r>
      <w:r w:rsidRPr="00702CF7">
        <w:t>https://www.washingtonpost.com/opinions/2019/06/06/putin-touts-russia-great-power-hes-made-it-weak-one/?utm_term=.5e999d0f4f4d</w:t>
      </w:r>
      <w:r>
        <w:t xml:space="preserve">, Accessed 11-07-2019) </w:t>
      </w:r>
    </w:p>
    <w:p w14:paraId="6DD67C22" w14:textId="77777777" w:rsidR="000A6E1D" w:rsidRPr="00FC1849" w:rsidRDefault="000A6E1D" w:rsidP="000A6E1D">
      <w:pPr>
        <w:rPr>
          <w:rStyle w:val="StyleUnderline"/>
        </w:rPr>
      </w:pPr>
      <w:r w:rsidRPr="000A6E1D">
        <w:rPr>
          <w:sz w:val="16"/>
        </w:rPr>
        <w:t xml:space="preserve">From Venezuela to Syria to Ukraine, Moscow is playing an assertive role in global affairs. </w:t>
      </w:r>
      <w:r w:rsidRPr="009D3749">
        <w:rPr>
          <w:rStyle w:val="StyleUnderline"/>
          <w:highlight w:val="cyan"/>
        </w:rPr>
        <w:t>Observers often give</w:t>
      </w:r>
      <w:r w:rsidRPr="00FC1849">
        <w:rPr>
          <w:rStyle w:val="StyleUnderline"/>
        </w:rPr>
        <w:t xml:space="preserve"> Vladimir </w:t>
      </w:r>
      <w:r w:rsidRPr="009D3749">
        <w:rPr>
          <w:rStyle w:val="StyleUnderline"/>
          <w:highlight w:val="cyan"/>
        </w:rPr>
        <w:t>Putin</w:t>
      </w:r>
      <w:r w:rsidRPr="00FC1849">
        <w:rPr>
          <w:rStyle w:val="StyleUnderline"/>
        </w:rPr>
        <w:t xml:space="preserve"> the </w:t>
      </w:r>
      <w:r w:rsidRPr="009D3749">
        <w:rPr>
          <w:rStyle w:val="StyleUnderline"/>
          <w:highlight w:val="cyan"/>
        </w:rPr>
        <w:t>credit for bringing Russia “back</w:t>
      </w:r>
      <w:r w:rsidRPr="00FC1849">
        <w:rPr>
          <w:rStyle w:val="StyleUnderline"/>
        </w:rPr>
        <w:t>”</w:t>
      </w:r>
      <w:r w:rsidRPr="000A6E1D">
        <w:rPr>
          <w:sz w:val="16"/>
        </w:rPr>
        <w:t xml:space="preserve"> as a force to be reckoned with on the international stage — </w:t>
      </w:r>
      <w:r w:rsidRPr="00FC1849">
        <w:rPr>
          <w:rStyle w:val="StyleUnderline"/>
        </w:rPr>
        <w:t>despite his country’s acknowledged weakness. Former U.S. secretary of state Madeleine Albright expressed a common view in a recent interview: Putin, she said, “is playing a weak hand very well internationally.”</w:t>
      </w:r>
    </w:p>
    <w:p w14:paraId="586512F2" w14:textId="77777777" w:rsidR="000A6E1D" w:rsidRPr="00FC1849" w:rsidRDefault="000A6E1D" w:rsidP="000A6E1D">
      <w:pPr>
        <w:rPr>
          <w:rStyle w:val="StyleUnderline"/>
        </w:rPr>
      </w:pPr>
      <w:r w:rsidRPr="000A6E1D">
        <w:rPr>
          <w:sz w:val="16"/>
        </w:rPr>
        <w:t xml:space="preserve">Yet that analysis betrays a fundamental flaw. Power in global politics is not dealt from a deck of cards but is a function of state policy. </w:t>
      </w:r>
      <w:r w:rsidRPr="009D3749">
        <w:rPr>
          <w:rStyle w:val="StyleUnderline"/>
          <w:highlight w:val="cyan"/>
        </w:rPr>
        <w:t xml:space="preserve">Putin </w:t>
      </w:r>
      <w:r w:rsidRPr="009D3749">
        <w:rPr>
          <w:rStyle w:val="StyleUnderline"/>
        </w:rPr>
        <w:t>has</w:t>
      </w:r>
      <w:r w:rsidRPr="00FC1849">
        <w:rPr>
          <w:rStyle w:val="StyleUnderline"/>
        </w:rPr>
        <w:t xml:space="preserve"> now </w:t>
      </w:r>
      <w:r w:rsidRPr="009D3749">
        <w:rPr>
          <w:rStyle w:val="StyleUnderline"/>
        </w:rPr>
        <w:t>been leading</w:t>
      </w:r>
      <w:r w:rsidRPr="00FC1849">
        <w:rPr>
          <w:rStyle w:val="StyleUnderline"/>
        </w:rPr>
        <w:t xml:space="preserve"> his country for almost 20 years. If anyone </w:t>
      </w:r>
      <w:r w:rsidRPr="009D3749">
        <w:rPr>
          <w:rStyle w:val="StyleUnderline"/>
          <w:highlight w:val="cyan"/>
        </w:rPr>
        <w:t>has made Russia’s hand weak</w:t>
      </w:r>
      <w:r w:rsidRPr="00FC1849">
        <w:rPr>
          <w:rStyle w:val="StyleUnderline"/>
        </w:rPr>
        <w:t>, it’s him.</w:t>
      </w:r>
    </w:p>
    <w:p w14:paraId="3894ABA6" w14:textId="77777777" w:rsidR="000A6E1D" w:rsidRPr="00FC1849" w:rsidRDefault="000A6E1D" w:rsidP="000A6E1D">
      <w:pPr>
        <w:rPr>
          <w:rStyle w:val="StyleUnderline"/>
        </w:rPr>
      </w:pPr>
      <w:r w:rsidRPr="009D3749">
        <w:rPr>
          <w:rStyle w:val="StyleUnderline"/>
          <w:highlight w:val="cyan"/>
        </w:rPr>
        <w:t>The failure to create a</w:t>
      </w:r>
      <w:r w:rsidRPr="00FC1849">
        <w:rPr>
          <w:rStyle w:val="StyleUnderline"/>
        </w:rPr>
        <w:t xml:space="preserve"> more </w:t>
      </w:r>
      <w:r w:rsidRPr="009D3749">
        <w:rPr>
          <w:rStyle w:val="StyleUnderline"/>
          <w:highlight w:val="cyan"/>
        </w:rPr>
        <w:t>dynamic economy</w:t>
      </w:r>
      <w:r w:rsidRPr="00FC1849">
        <w:rPr>
          <w:rStyle w:val="StyleUnderline"/>
        </w:rPr>
        <w:t xml:space="preserve"> is the root of the problem. Thanks to high energy prices and fiscal caution, the Kremlin has accrued large reserve funds, but </w:t>
      </w:r>
      <w:r w:rsidRPr="009D3749">
        <w:rPr>
          <w:rStyle w:val="StyleUnderline"/>
          <w:highlight w:val="cyan"/>
        </w:rPr>
        <w:t>the economy has stagnated</w:t>
      </w:r>
      <w:r w:rsidRPr="00FC1849">
        <w:rPr>
          <w:rStyle w:val="StyleUnderline"/>
        </w:rPr>
        <w:t xml:space="preserve"> for a decade.</w:t>
      </w:r>
      <w:r w:rsidRPr="000A6E1D">
        <w:rPr>
          <w:sz w:val="16"/>
        </w:rPr>
        <w:t xml:space="preserve"> When he returned to the presidency in 2012, Putin promised 6 percent growth per year, but the Russian economy is now about the same size as it was in 2008 ($1.6 trillion), and average real incomes for ordinary Russians have declined for six years running. (In nominal terms, Russia’s economy is smaller than that of Canada — or Texas.) </w:t>
      </w:r>
      <w:r w:rsidRPr="00FC1849">
        <w:rPr>
          <w:rStyle w:val="StyleUnderline"/>
        </w:rPr>
        <w:t xml:space="preserve">Most </w:t>
      </w:r>
      <w:r w:rsidRPr="009D3749">
        <w:rPr>
          <w:rStyle w:val="StyleUnderline"/>
          <w:highlight w:val="cyan"/>
        </w:rPr>
        <w:t>experts predict</w:t>
      </w:r>
      <w:r w:rsidRPr="00FC1849">
        <w:rPr>
          <w:rStyle w:val="StyleUnderline"/>
        </w:rPr>
        <w:t xml:space="preserve"> economic </w:t>
      </w:r>
      <w:r w:rsidRPr="009D3749">
        <w:rPr>
          <w:rStyle w:val="StyleUnderline"/>
          <w:highlight w:val="cyan"/>
        </w:rPr>
        <w:t>growth</w:t>
      </w:r>
      <w:r w:rsidRPr="00FC1849">
        <w:rPr>
          <w:rStyle w:val="StyleUnderline"/>
        </w:rPr>
        <w:t xml:space="preserve"> in Russia </w:t>
      </w:r>
      <w:r w:rsidRPr="009D3749">
        <w:rPr>
          <w:rStyle w:val="StyleUnderline"/>
          <w:highlight w:val="cyan"/>
        </w:rPr>
        <w:t>will be less than 2 percent</w:t>
      </w:r>
      <w:r w:rsidRPr="00FC1849">
        <w:rPr>
          <w:rStyle w:val="StyleUnderline"/>
        </w:rPr>
        <w:t xml:space="preserve"> in the years to come,</w:t>
      </w:r>
      <w:r w:rsidRPr="000A6E1D">
        <w:rPr>
          <w:sz w:val="16"/>
        </w:rPr>
        <w:t xml:space="preserve"> and few Russians harbor hope that economic conditions will improve. </w:t>
      </w:r>
      <w:r w:rsidRPr="00FC1849">
        <w:rPr>
          <w:rStyle w:val="StyleUnderline"/>
        </w:rPr>
        <w:t xml:space="preserve">Slow economic growth does not directly threaten Russia’s military operations abroad, but </w:t>
      </w:r>
      <w:r w:rsidRPr="009D3749">
        <w:rPr>
          <w:rStyle w:val="StyleUnderline"/>
          <w:highlight w:val="cyan"/>
        </w:rPr>
        <w:t>Moscow’s spending on</w:t>
      </w:r>
      <w:r w:rsidRPr="00FC1849">
        <w:rPr>
          <w:rStyle w:val="StyleUnderline"/>
        </w:rPr>
        <w:t xml:space="preserve"> national </w:t>
      </w:r>
      <w:r w:rsidRPr="009D3749">
        <w:rPr>
          <w:rStyle w:val="StyleUnderline"/>
          <w:highlight w:val="cyan"/>
        </w:rPr>
        <w:t>defense fell</w:t>
      </w:r>
      <w:r w:rsidRPr="00FC1849">
        <w:rPr>
          <w:rStyle w:val="StyleUnderline"/>
        </w:rPr>
        <w:t xml:space="preserve"> to sixth place in 2018 — behind the United States, China, Saudi Arabia, India and France.</w:t>
      </w:r>
    </w:p>
    <w:p w14:paraId="3A89E210" w14:textId="77777777" w:rsidR="000A6E1D" w:rsidRPr="00FC1849" w:rsidRDefault="000A6E1D" w:rsidP="000A6E1D">
      <w:pPr>
        <w:rPr>
          <w:rStyle w:val="StyleUnderline"/>
        </w:rPr>
      </w:pPr>
      <w:r w:rsidRPr="009D3749">
        <w:rPr>
          <w:rStyle w:val="StyleUnderline"/>
          <w:highlight w:val="cyan"/>
        </w:rPr>
        <w:t>Policies to generate</w:t>
      </w:r>
      <w:r w:rsidRPr="00FC1849">
        <w:rPr>
          <w:rStyle w:val="StyleUnderline"/>
        </w:rPr>
        <w:t xml:space="preserve"> faster </w:t>
      </w:r>
      <w:r w:rsidRPr="009D3749">
        <w:rPr>
          <w:rStyle w:val="StyleUnderline"/>
          <w:highlight w:val="cyan"/>
        </w:rPr>
        <w:t>growth are at Putin’s command</w:t>
      </w:r>
      <w:r w:rsidRPr="00FC1849">
        <w:rPr>
          <w:rStyle w:val="StyleUnderline"/>
        </w:rPr>
        <w:t xml:space="preserve">. Russia could reduce corruption, increase economic competition and cut red tape. </w:t>
      </w:r>
      <w:r w:rsidRPr="009D3749">
        <w:rPr>
          <w:rStyle w:val="StyleUnderline"/>
          <w:highlight w:val="cyan"/>
        </w:rPr>
        <w:t>Yet doing so would hurt Putin’s main constituencies — elite cronies</w:t>
      </w:r>
      <w:r w:rsidRPr="00FC1849">
        <w:rPr>
          <w:rStyle w:val="StyleUnderline"/>
        </w:rPr>
        <w:t xml:space="preserve"> who benefit from the status quo, conservative voters, state bureaucrats, and workers in import-competing sectors.</w:t>
      </w:r>
    </w:p>
    <w:p w14:paraId="56B242B9" w14:textId="77777777" w:rsidR="000A6E1D" w:rsidRPr="00FC1849" w:rsidRDefault="000A6E1D" w:rsidP="000A6E1D">
      <w:pPr>
        <w:rPr>
          <w:rStyle w:val="StyleUnderline"/>
        </w:rPr>
      </w:pPr>
      <w:r w:rsidRPr="009D3749">
        <w:rPr>
          <w:rStyle w:val="StyleUnderline"/>
          <w:highlight w:val="cyan"/>
        </w:rPr>
        <w:t>Putin’s foreign policy</w:t>
      </w:r>
      <w:r w:rsidRPr="00FC1849">
        <w:rPr>
          <w:rStyle w:val="StyleUnderline"/>
        </w:rPr>
        <w:t xml:space="preserve">, too, has led to reactions that have ultimately </w:t>
      </w:r>
      <w:r w:rsidRPr="009D3749">
        <w:rPr>
          <w:rStyle w:val="StyleUnderline"/>
          <w:highlight w:val="cyan"/>
        </w:rPr>
        <w:t>limited Russia’s power</w:t>
      </w:r>
      <w:r w:rsidRPr="00FC1849">
        <w:rPr>
          <w:rStyle w:val="StyleUnderline"/>
        </w:rPr>
        <w:t>.</w:t>
      </w:r>
      <w:r w:rsidRPr="000A6E1D">
        <w:rPr>
          <w:sz w:val="16"/>
        </w:rPr>
        <w:t xml:space="preserve"> My research shows that the annexation of Crimea brought a four-year surge in support for Putin within Russia but also removed the largest and most pro-Russian voting bloc from Ukrainian politics. The landslide victory of Volodymyr Zelensky in presidential elections in April suggests that the polarization between Eastern and Western Ukraine that served Russia well is far less important today. And China will soon replace Russia as Ukraine’s largest single trading partner. To top it off, Moscow’s actions in </w:t>
      </w:r>
      <w:r w:rsidRPr="009D3749">
        <w:rPr>
          <w:rStyle w:val="StyleUnderline"/>
          <w:highlight w:val="cyan"/>
        </w:rPr>
        <w:t>Ukraine</w:t>
      </w:r>
      <w:r w:rsidRPr="00FC1849">
        <w:rPr>
          <w:rStyle w:val="StyleUnderline"/>
        </w:rPr>
        <w:t xml:space="preserve"> have </w:t>
      </w:r>
      <w:r w:rsidRPr="009D3749">
        <w:rPr>
          <w:rStyle w:val="StyleUnderline"/>
          <w:highlight w:val="cyan"/>
        </w:rPr>
        <w:t>reinvigorated NATO</w:t>
      </w:r>
      <w:r w:rsidRPr="00FC1849">
        <w:rPr>
          <w:rStyle w:val="StyleUnderline"/>
        </w:rPr>
        <w:t xml:space="preserve"> despite all the centrifugal forces at work in Europe and led to economic </w:t>
      </w:r>
      <w:r w:rsidRPr="009D3749">
        <w:rPr>
          <w:rStyle w:val="StyleUnderline"/>
          <w:highlight w:val="cyan"/>
        </w:rPr>
        <w:t>sanctions</w:t>
      </w:r>
      <w:r w:rsidRPr="00FC1849">
        <w:rPr>
          <w:rStyle w:val="StyleUnderline"/>
        </w:rPr>
        <w:t xml:space="preserve"> that have further </w:t>
      </w:r>
      <w:r w:rsidRPr="009D3749">
        <w:rPr>
          <w:rStyle w:val="StyleUnderline"/>
          <w:highlight w:val="cyan"/>
        </w:rPr>
        <w:t>slowed</w:t>
      </w:r>
      <w:r w:rsidRPr="00FC1849">
        <w:rPr>
          <w:rStyle w:val="StyleUnderline"/>
        </w:rPr>
        <w:t xml:space="preserve"> economic </w:t>
      </w:r>
      <w:r w:rsidRPr="009D3749">
        <w:rPr>
          <w:rStyle w:val="StyleUnderline"/>
          <w:highlight w:val="cyan"/>
        </w:rPr>
        <w:t>growth in Russia</w:t>
      </w:r>
      <w:r w:rsidRPr="00FC1849">
        <w:rPr>
          <w:rStyle w:val="StyleUnderline"/>
        </w:rPr>
        <w:t>.</w:t>
      </w:r>
    </w:p>
    <w:p w14:paraId="0FB694EB" w14:textId="77777777" w:rsidR="000A6E1D" w:rsidRPr="000A6E1D" w:rsidRDefault="000A6E1D" w:rsidP="000A6E1D">
      <w:pPr>
        <w:rPr>
          <w:sz w:val="16"/>
        </w:rPr>
      </w:pPr>
      <w:r w:rsidRPr="00FC1849">
        <w:rPr>
          <w:rStyle w:val="StyleUnderline"/>
        </w:rPr>
        <w:t xml:space="preserve">While </w:t>
      </w:r>
      <w:r w:rsidRPr="009D3749">
        <w:rPr>
          <w:rStyle w:val="StyleUnderline"/>
        </w:rPr>
        <w:t>Putin is lauded for heightening the chaos of U.S. politics</w:t>
      </w:r>
      <w:r w:rsidRPr="009D3749">
        <w:rPr>
          <w:sz w:val="16"/>
        </w:rPr>
        <w:t xml:space="preserve">, there is little evidence that Russia’s multipronged effort influenced voting in 2016. </w:t>
      </w:r>
      <w:r w:rsidRPr="009D3749">
        <w:rPr>
          <w:rStyle w:val="StyleUnderline"/>
        </w:rPr>
        <w:t>Elections expert Nate Silver notes: “If you wrote out a list of the most important factors in the 2016 election, I’m not sure that Russian social media memes would be among the top 100. The scale was quite small and there is not much evidence that they were effective.”</w:t>
      </w:r>
      <w:r w:rsidRPr="009D3749">
        <w:rPr>
          <w:sz w:val="16"/>
        </w:rPr>
        <w:t xml:space="preserve"> The deep movers</w:t>
      </w:r>
      <w:r w:rsidRPr="000A6E1D">
        <w:rPr>
          <w:sz w:val="16"/>
        </w:rPr>
        <w:t xml:space="preserve"> of political polarization in the United States were in place well before 2016. However one judges the impact of Kremlin-backed efforts in the 2016 election, they have certainly bolstered support for economic sanctions against Russia.</w:t>
      </w:r>
    </w:p>
    <w:p w14:paraId="6A7BA973" w14:textId="77777777" w:rsidR="000A6E1D" w:rsidRPr="000A6E1D" w:rsidRDefault="000A6E1D" w:rsidP="000A6E1D">
      <w:pPr>
        <w:rPr>
          <w:sz w:val="16"/>
        </w:rPr>
      </w:pPr>
      <w:r w:rsidRPr="000A6E1D">
        <w:rPr>
          <w:sz w:val="16"/>
        </w:rPr>
        <w:t>To be sure, we should recognize Putin’s deftness. In Syria, the Kremlin has kept its ally Bashar al-Assad in power and retained its naval base with a small number of troops and few casualties. In the Middle East, the Kremlin has good relations with both Israel and the Palestinians and with both Saudi Arabia and Iran. Moscow’s ties with longtime NATO member Turkey have never been better, while relations with China have improved. Putin may even manage to prop up the Maduro regime in Venezuela for a while. This is an impressive record.</w:t>
      </w:r>
    </w:p>
    <w:p w14:paraId="252095D1" w14:textId="77777777" w:rsidR="000A6E1D" w:rsidRPr="00FC1849" w:rsidRDefault="000A6E1D" w:rsidP="000A6E1D">
      <w:pPr>
        <w:rPr>
          <w:rStyle w:val="StyleUnderline"/>
        </w:rPr>
      </w:pPr>
      <w:r w:rsidRPr="00FC1849">
        <w:rPr>
          <w:rStyle w:val="StyleUnderline"/>
        </w:rPr>
        <w:t xml:space="preserve">But in other areas, </w:t>
      </w:r>
      <w:r w:rsidRPr="009D3749">
        <w:rPr>
          <w:rStyle w:val="StyleUnderline"/>
          <w:highlight w:val="cyan"/>
        </w:rPr>
        <w:t>Putin’s</w:t>
      </w:r>
      <w:r w:rsidRPr="00FC1849">
        <w:rPr>
          <w:rStyle w:val="StyleUnderline"/>
        </w:rPr>
        <w:t xml:space="preserve"> assertive </w:t>
      </w:r>
      <w:r w:rsidRPr="009D3749">
        <w:rPr>
          <w:rStyle w:val="StyleUnderline"/>
          <w:highlight w:val="cyan"/>
        </w:rPr>
        <w:t>policies have produced short-term victories</w:t>
      </w:r>
      <w:r w:rsidRPr="00FC1849">
        <w:rPr>
          <w:rStyle w:val="StyleUnderline"/>
        </w:rPr>
        <w:t xml:space="preserve"> that limit Russian power in the long run. This trade-off is not lost on the Russian public, which has tired of the Kremlin’s foreign adventures. Surveys show that Russians prioritize economic development over foreign policy by large margins. In May, they also expressed less trust in Putin than at any time in the past 13 years.</w:t>
      </w:r>
    </w:p>
    <w:p w14:paraId="6E20421F" w14:textId="77777777" w:rsidR="000A6E1D" w:rsidRPr="00FC1849" w:rsidRDefault="000A6E1D" w:rsidP="000A6E1D">
      <w:pPr>
        <w:rPr>
          <w:rStyle w:val="StyleUnderline"/>
        </w:rPr>
      </w:pPr>
      <w:r w:rsidRPr="00FC1849">
        <w:rPr>
          <w:rStyle w:val="StyleUnderline"/>
        </w:rPr>
        <w:t>Putin can continue to play his weak hand well and abet Russia’s long-term decline or try to strengthen his hand with all the inherent political risks of altering the status quo at home.</w:t>
      </w:r>
      <w:r w:rsidRPr="000A6E1D">
        <w:rPr>
          <w:sz w:val="16"/>
        </w:rPr>
        <w:t xml:space="preserve"> My money is on the former. But before we crown him as a foreign policy genius, let’s remember that his weak hand is largely of his own making. More importantly, </w:t>
      </w:r>
      <w:r w:rsidRPr="009D3749">
        <w:rPr>
          <w:rStyle w:val="StyleUnderline"/>
          <w:highlight w:val="cyan"/>
        </w:rPr>
        <w:t>by recognizing the self-limiting dynamics of Putin’s foreign policy, we can keep</w:t>
      </w:r>
      <w:r w:rsidRPr="00FC1849">
        <w:rPr>
          <w:rStyle w:val="StyleUnderline"/>
        </w:rPr>
        <w:t xml:space="preserve"> the challenge from </w:t>
      </w:r>
      <w:r w:rsidRPr="009D3749">
        <w:rPr>
          <w:rStyle w:val="StyleUnderline"/>
          <w:highlight w:val="cyan"/>
        </w:rPr>
        <w:t>Moscow in proper perspective.</w:t>
      </w:r>
    </w:p>
    <w:p w14:paraId="66959F3D" w14:textId="77777777" w:rsidR="000A6E1D" w:rsidRDefault="000A6E1D" w:rsidP="000A6E1D"/>
    <w:p w14:paraId="50607D2F" w14:textId="77777777" w:rsidR="000A6E1D" w:rsidRDefault="000A6E1D" w:rsidP="000A6E1D">
      <w:pPr>
        <w:pStyle w:val="Heading4"/>
      </w:pPr>
      <w:r>
        <w:t xml:space="preserve">Russian hegemony is unsustainable – lack of reform prevents growth – US will regain hegemony.  </w:t>
      </w:r>
    </w:p>
    <w:p w14:paraId="20AF61C3" w14:textId="77777777" w:rsidR="000A6E1D" w:rsidRDefault="000A6E1D" w:rsidP="000A6E1D">
      <w:r w:rsidRPr="00FC1849">
        <w:rPr>
          <w:rStyle w:val="Style13ptBold"/>
        </w:rPr>
        <w:t>Brady</w:t>
      </w:r>
      <w:r w:rsidRPr="00835E13">
        <w:rPr>
          <w:rStyle w:val="Style13ptBold"/>
        </w:rPr>
        <w:t xml:space="preserve"> 1</w:t>
      </w:r>
      <w:r>
        <w:rPr>
          <w:rStyle w:val="Style13ptBold"/>
        </w:rPr>
        <w:t>3</w:t>
      </w:r>
      <w:r>
        <w:t xml:space="preserve"> — </w:t>
      </w:r>
      <w:r w:rsidRPr="006956F7">
        <w:t>Mattison Brady</w:t>
      </w:r>
      <w:r>
        <w:t xml:space="preserve">, </w:t>
      </w:r>
      <w:r w:rsidRPr="006956F7">
        <w:t xml:space="preserve">Program Associate </w:t>
      </w:r>
      <w:r>
        <w:t xml:space="preserve">at </w:t>
      </w:r>
      <w:r w:rsidRPr="006956F7">
        <w:t>the Kennan Institute</w:t>
      </w:r>
      <w:r>
        <w:t xml:space="preserve">, holds </w:t>
      </w:r>
      <w:r w:rsidRPr="006956F7">
        <w:t>a B.A. in Political Science and English at University of Michigan</w:t>
      </w:r>
      <w:r>
        <w:t xml:space="preserve">, citing </w:t>
      </w:r>
      <w:r w:rsidRPr="006956F7">
        <w:t>Marie Mendras</w:t>
      </w:r>
      <w:r>
        <w:t xml:space="preserve">, </w:t>
      </w:r>
      <w:r w:rsidRPr="006956F7">
        <w:t>Professor</w:t>
      </w:r>
      <w:r>
        <w:t xml:space="preserve"> at the </w:t>
      </w:r>
      <w:r w:rsidRPr="006956F7">
        <w:t>School of International Affairs</w:t>
      </w:r>
      <w:r>
        <w:t xml:space="preserve"> and </w:t>
      </w:r>
      <w:r w:rsidRPr="006956F7">
        <w:t>Sciences</w:t>
      </w:r>
      <w:r>
        <w:t xml:space="preserve"> at</w:t>
      </w:r>
      <w:r w:rsidRPr="006956F7">
        <w:t xml:space="preserve"> Po University</w:t>
      </w:r>
      <w:r>
        <w:t xml:space="preserve">, former </w:t>
      </w:r>
      <w:r w:rsidRPr="006956F7">
        <w:t>professor of government at the London School of Economics</w:t>
      </w:r>
      <w:r>
        <w:t>, holds master’s degree and PhD in political science</w:t>
      </w:r>
      <w:r w:rsidRPr="006956F7">
        <w:t xml:space="preserve"> from Harvard University</w:t>
      </w:r>
      <w:r>
        <w:t>, 2013 (“</w:t>
      </w:r>
      <w:r w:rsidRPr="00FC1849">
        <w:t>Russian Politics: The Paradox of a Weak State</w:t>
      </w:r>
      <w:r>
        <w:t xml:space="preserve">,” </w:t>
      </w:r>
      <w:r>
        <w:rPr>
          <w:i/>
        </w:rPr>
        <w:t>Wilson Center</w:t>
      </w:r>
      <w:r>
        <w:t>, April 3</w:t>
      </w:r>
      <w:r w:rsidRPr="00FC1849">
        <w:rPr>
          <w:vertAlign w:val="superscript"/>
        </w:rPr>
        <w:t>rd</w:t>
      </w:r>
      <w:r>
        <w:t xml:space="preserve">, Available Online at </w:t>
      </w:r>
      <w:r w:rsidRPr="00FC1849">
        <w:t>https://www.wilsoncenter.org/publication/russian-politics-the-paradox-weak-state</w:t>
      </w:r>
      <w:r>
        <w:t xml:space="preserve">, Accessed 11-07-2019) </w:t>
      </w:r>
    </w:p>
    <w:p w14:paraId="03463D67" w14:textId="77777777" w:rsidR="000A6E1D" w:rsidRPr="000A6E1D" w:rsidRDefault="000A6E1D" w:rsidP="000A6E1D">
      <w:pPr>
        <w:rPr>
          <w:sz w:val="16"/>
        </w:rPr>
      </w:pPr>
      <w:r w:rsidRPr="000A6E1D">
        <w:rPr>
          <w:sz w:val="16"/>
        </w:rPr>
        <w:t>“Today I wish to ask the question: ‘</w:t>
      </w:r>
      <w:r w:rsidRPr="009D3749">
        <w:rPr>
          <w:rStyle w:val="StyleUnderline"/>
          <w:highlight w:val="cyan"/>
        </w:rPr>
        <w:t>Is Vladimir Putin’s system of rule in crisis</w:t>
      </w:r>
      <w:r w:rsidRPr="000A6E1D">
        <w:rPr>
          <w:sz w:val="16"/>
        </w:rPr>
        <w:t xml:space="preserve">?’” </w:t>
      </w:r>
      <w:r w:rsidRPr="009D3749">
        <w:rPr>
          <w:rStyle w:val="StyleUnderline"/>
          <w:highlight w:val="cyan"/>
        </w:rPr>
        <w:t>opened</w:t>
      </w:r>
      <w:r w:rsidRPr="00A80EB1">
        <w:rPr>
          <w:rStyle w:val="StyleUnderline"/>
        </w:rPr>
        <w:t xml:space="preserve"> Marie </w:t>
      </w:r>
      <w:r w:rsidRPr="009D3749">
        <w:rPr>
          <w:rStyle w:val="StyleUnderline"/>
          <w:highlight w:val="cyan"/>
        </w:rPr>
        <w:t>Mendras, Professor at Sciences Po University</w:t>
      </w:r>
      <w:r w:rsidRPr="000A6E1D">
        <w:rPr>
          <w:sz w:val="16"/>
        </w:rPr>
        <w:t xml:space="preserve"> and Research Fellow with the National Center for Scientific Research in Paris, at a March 11, 2013 lecture at the Kennan Institute. Discussing her latest book, “Russian Politics: The Paradox of a Weak State”, Dr. </w:t>
      </w:r>
      <w:r w:rsidRPr="00A80EB1">
        <w:rPr>
          <w:rStyle w:val="StyleUnderline"/>
        </w:rPr>
        <w:t xml:space="preserve">Mendras contended that, </w:t>
      </w:r>
      <w:r w:rsidRPr="009D3749">
        <w:rPr>
          <w:rStyle w:val="StyleUnderline"/>
          <w:highlight w:val="cyan"/>
        </w:rPr>
        <w:t>in the face of a changing</w:t>
      </w:r>
      <w:r w:rsidRPr="00A80EB1">
        <w:rPr>
          <w:rStyle w:val="StyleUnderline"/>
        </w:rPr>
        <w:t xml:space="preserve"> social </w:t>
      </w:r>
      <w:r w:rsidRPr="009D3749">
        <w:rPr>
          <w:rStyle w:val="StyleUnderline"/>
          <w:highlight w:val="cyan"/>
        </w:rPr>
        <w:t>landscape, the current Russian leadership is at a deadlock</w:t>
      </w:r>
      <w:r w:rsidRPr="00A80EB1">
        <w:rPr>
          <w:rStyle w:val="StyleUnderline"/>
        </w:rPr>
        <w:t>,</w:t>
      </w:r>
      <w:r w:rsidRPr="000A6E1D">
        <w:rPr>
          <w:sz w:val="16"/>
        </w:rPr>
        <w:t xml:space="preserve"> reversing Alexis De Tocqueville’s axiom about ‘bad governments’*  to claim “that the most dangerous time for Putin’s regime is when it is unable to reform.”  </w:t>
      </w:r>
    </w:p>
    <w:p w14:paraId="38AE3770" w14:textId="77777777" w:rsidR="000A6E1D" w:rsidRPr="000A6E1D" w:rsidRDefault="000A6E1D" w:rsidP="000A6E1D">
      <w:pPr>
        <w:rPr>
          <w:sz w:val="16"/>
        </w:rPr>
      </w:pPr>
      <w:r w:rsidRPr="000A6E1D">
        <w:rPr>
          <w:sz w:val="16"/>
        </w:rPr>
        <w:t xml:space="preserve">Mendras referenced two main factors in </w:t>
      </w:r>
      <w:r w:rsidRPr="00171A2D">
        <w:rPr>
          <w:rStyle w:val="StyleUnderline"/>
          <w:highlight w:val="cyan"/>
        </w:rPr>
        <w:t>assessing the sustainability of Putin</w:t>
      </w:r>
      <w:r w:rsidRPr="00A80EB1">
        <w:rPr>
          <w:rStyle w:val="StyleUnderline"/>
        </w:rPr>
        <w:t xml:space="preserve">’s tenure in the Kremlin: “institutions’ capacity and </w:t>
      </w:r>
      <w:r w:rsidRPr="00364C8A">
        <w:rPr>
          <w:rStyle w:val="StyleUnderline"/>
        </w:rPr>
        <w:t>legitimacy” and the “loyalty of the elites,” the latter being “absolutely crucial to the survival of the current leadership.”</w:t>
      </w:r>
    </w:p>
    <w:p w14:paraId="0E91A52D" w14:textId="77777777" w:rsidR="000A6E1D" w:rsidRPr="000A6E1D" w:rsidRDefault="000A6E1D" w:rsidP="000A6E1D">
      <w:pPr>
        <w:rPr>
          <w:sz w:val="16"/>
        </w:rPr>
      </w:pPr>
      <w:r w:rsidRPr="000A6E1D">
        <w:rPr>
          <w:sz w:val="16"/>
        </w:rPr>
        <w:t>Public institutions, Mendras argued, are the best way to assess the health of the Russian state, and the measure by which she maintains that Russia is a weak state if not geopolitically, then certainly in terms of domestic governance. The already weak Russian institutions of the 1990s are worse today, according to Mendras, as a result of policy “on the part of the Putin circles, to weaken further public institutions in order to develop their own system of rule.”</w:t>
      </w:r>
    </w:p>
    <w:p w14:paraId="047A5F88" w14:textId="77777777" w:rsidR="000A6E1D" w:rsidRPr="00A80EB1" w:rsidRDefault="000A6E1D" w:rsidP="000A6E1D">
      <w:pPr>
        <w:rPr>
          <w:rStyle w:val="StyleUnderline"/>
        </w:rPr>
      </w:pPr>
      <w:r w:rsidRPr="000A6E1D">
        <w:rPr>
          <w:sz w:val="16"/>
        </w:rPr>
        <w:t xml:space="preserve">She identified key institutions such as “the opposition” and “universal suffrage” as institutions indispensable to a rule-of-law state and those most compromised in Russia today, but went on to state that, even though it is virtually impossible for the opposition to express itself publicly and influence politicial and economic decisions, it remains very active on the Internet. </w:t>
      </w:r>
      <w:r w:rsidRPr="00171A2D">
        <w:rPr>
          <w:rStyle w:val="StyleUnderline"/>
          <w:highlight w:val="cyan"/>
        </w:rPr>
        <w:t>The Russian leadership cannot undo the damage done by</w:t>
      </w:r>
      <w:r w:rsidRPr="00A80EB1">
        <w:rPr>
          <w:rStyle w:val="StyleUnderline"/>
        </w:rPr>
        <w:t xml:space="preserve"> the </w:t>
      </w:r>
      <w:r w:rsidRPr="00171A2D">
        <w:rPr>
          <w:rStyle w:val="StyleUnderline"/>
          <w:highlight w:val="cyan"/>
        </w:rPr>
        <w:t>rigged elections</w:t>
      </w:r>
      <w:r w:rsidRPr="00A80EB1">
        <w:rPr>
          <w:rStyle w:val="StyleUnderline"/>
        </w:rPr>
        <w:t xml:space="preserve"> and the resulting protest movements of 2011-2012.</w:t>
      </w:r>
    </w:p>
    <w:p w14:paraId="65AF9003" w14:textId="77777777" w:rsidR="000A6E1D" w:rsidRPr="00A80EB1" w:rsidRDefault="000A6E1D" w:rsidP="000A6E1D">
      <w:pPr>
        <w:rPr>
          <w:rStyle w:val="StyleUnderline"/>
        </w:rPr>
      </w:pPr>
      <w:r w:rsidRPr="00A80EB1">
        <w:rPr>
          <w:rStyle w:val="StyleUnderline"/>
        </w:rPr>
        <w:t xml:space="preserve">It is precisely because they have hollowed out most public institutions, that </w:t>
      </w:r>
      <w:r w:rsidRPr="00171A2D">
        <w:rPr>
          <w:rStyle w:val="StyleUnderline"/>
          <w:highlight w:val="cyan"/>
        </w:rPr>
        <w:t>Russia’s leaders have no legitimate way of mediating unrest</w:t>
      </w:r>
      <w:r w:rsidRPr="00A80EB1">
        <w:rPr>
          <w:rStyle w:val="StyleUnderline"/>
        </w:rPr>
        <w:t xml:space="preserve"> in (public) society, leading to a “situation that is stuck on each side.” This static and defensive style of leadership, Mendras asserted, leads to uncertainty among the elite who have given their loyalty to Putin only in return for his ability to provide stability and enrichment.</w:t>
      </w:r>
    </w:p>
    <w:p w14:paraId="1B34B85B" w14:textId="77777777" w:rsidR="000A6E1D" w:rsidRPr="000A6E1D" w:rsidRDefault="000A6E1D" w:rsidP="000A6E1D">
      <w:pPr>
        <w:rPr>
          <w:sz w:val="16"/>
        </w:rPr>
      </w:pPr>
      <w:r w:rsidRPr="00A80EB1">
        <w:rPr>
          <w:rStyle w:val="StyleUnderline"/>
        </w:rPr>
        <w:t xml:space="preserve">Mendras cited a growing body of research that shows </w:t>
      </w:r>
      <w:r w:rsidRPr="00171A2D">
        <w:rPr>
          <w:rStyle w:val="StyleUnderline"/>
        </w:rPr>
        <w:t>a</w:t>
      </w:r>
      <w:r w:rsidRPr="00A80EB1">
        <w:rPr>
          <w:rStyle w:val="StyleUnderline"/>
        </w:rPr>
        <w:t xml:space="preserve"> new, weaker public image of </w:t>
      </w:r>
      <w:r w:rsidRPr="00171A2D">
        <w:rPr>
          <w:rStyle w:val="StyleUnderline"/>
          <w:highlight w:val="cyan"/>
        </w:rPr>
        <w:t>Putin</w:t>
      </w:r>
      <w:r w:rsidRPr="00A80EB1">
        <w:rPr>
          <w:rStyle w:val="StyleUnderline"/>
        </w:rPr>
        <w:t xml:space="preserve"> that </w:t>
      </w:r>
      <w:r w:rsidRPr="00171A2D">
        <w:rPr>
          <w:rStyle w:val="StyleUnderline"/>
          <w:highlight w:val="cyan"/>
        </w:rPr>
        <w:t>is no longer “sacred</w:t>
      </w:r>
      <w:r w:rsidRPr="00A80EB1">
        <w:rPr>
          <w:rStyle w:val="StyleUnderline"/>
        </w:rPr>
        <w:t xml:space="preserve">.” </w:t>
      </w:r>
      <w:r w:rsidRPr="000A6E1D">
        <w:rPr>
          <w:sz w:val="16"/>
        </w:rPr>
        <w:t>She suggested that elites are in doubt and questioning how to behave now that their “own vested interests and perspectives for the future, may be hindered by a regime that cannot change, and probably can no longer offer the guarantees that it did until a few years ago.”</w:t>
      </w:r>
    </w:p>
    <w:p w14:paraId="509138CC" w14:textId="77777777" w:rsidR="000A6E1D" w:rsidRPr="00A80EB1" w:rsidRDefault="000A6E1D" w:rsidP="000A6E1D">
      <w:pPr>
        <w:rPr>
          <w:rStyle w:val="StyleUnderline"/>
        </w:rPr>
      </w:pPr>
      <w:r w:rsidRPr="000A6E1D">
        <w:rPr>
          <w:sz w:val="16"/>
        </w:rPr>
        <w:t xml:space="preserve">Mendras posited: “what is happening inside the establishment is certainly no longer the quiet life of a consensual and happily fed elite” but acknowledged that it is difficult to know what is really happening because </w:t>
      </w:r>
      <w:r w:rsidRPr="00A80EB1">
        <w:rPr>
          <w:rStyle w:val="StyleUnderline"/>
        </w:rPr>
        <w:t xml:space="preserve">no one is willing to openly take risks and propose real options. </w:t>
      </w:r>
    </w:p>
    <w:p w14:paraId="6E3CDDB9" w14:textId="77777777" w:rsidR="000A6E1D" w:rsidRPr="00A80EB1" w:rsidRDefault="000A6E1D" w:rsidP="000A6E1D">
      <w:pPr>
        <w:rPr>
          <w:rStyle w:val="StyleUnderline"/>
        </w:rPr>
      </w:pPr>
      <w:r w:rsidRPr="000A6E1D">
        <w:rPr>
          <w:sz w:val="16"/>
        </w:rPr>
        <w:t xml:space="preserve">One possible outcome is the appearance of “oligarchic and local </w:t>
      </w:r>
      <w:r w:rsidRPr="00A80EB1">
        <w:rPr>
          <w:rStyle w:val="StyleUnderline"/>
        </w:rPr>
        <w:t>interests that can no longer be monitored by groups in Moscow or by the Kremlin,</w:t>
      </w:r>
      <w:r w:rsidRPr="000A6E1D">
        <w:rPr>
          <w:sz w:val="16"/>
        </w:rPr>
        <w:t xml:space="preserve">” devolving power to local authorities or companies. Such unmonitored devolution, with </w:t>
      </w:r>
      <w:r w:rsidRPr="00A80EB1">
        <w:rPr>
          <w:rStyle w:val="StyleUnderline"/>
        </w:rPr>
        <w:t>the Kremlin losing the ability to project its authority to the provinces, would be the consequence of the regime degrading institutions in order to cling to power.</w:t>
      </w:r>
    </w:p>
    <w:p w14:paraId="3012E676" w14:textId="77777777" w:rsidR="000A6E1D" w:rsidRPr="000A6E1D" w:rsidRDefault="000A6E1D" w:rsidP="000A6E1D">
      <w:pPr>
        <w:rPr>
          <w:sz w:val="16"/>
        </w:rPr>
      </w:pPr>
      <w:r w:rsidRPr="000A6E1D">
        <w:rPr>
          <w:sz w:val="16"/>
        </w:rPr>
        <w:t xml:space="preserve">If reform is the only answer to this loss of control and growing social discontent and uncertainty, </w:t>
      </w:r>
      <w:r w:rsidRPr="00171A2D">
        <w:rPr>
          <w:rStyle w:val="StyleUnderline"/>
          <w:highlight w:val="cyan"/>
        </w:rPr>
        <w:t>Mendras doubted that there exists</w:t>
      </w:r>
      <w:r w:rsidRPr="00A80EB1">
        <w:rPr>
          <w:rStyle w:val="StyleUnderline"/>
        </w:rPr>
        <w:t xml:space="preserve"> any political </w:t>
      </w:r>
      <w:r w:rsidRPr="00171A2D">
        <w:rPr>
          <w:rStyle w:val="StyleUnderline"/>
          <w:highlight w:val="cyan"/>
        </w:rPr>
        <w:t>will</w:t>
      </w:r>
      <w:r w:rsidRPr="00A80EB1">
        <w:rPr>
          <w:rStyle w:val="StyleUnderline"/>
        </w:rPr>
        <w:t xml:space="preserve"> at the top </w:t>
      </w:r>
      <w:r w:rsidRPr="00171A2D">
        <w:rPr>
          <w:rStyle w:val="StyleUnderline"/>
          <w:highlight w:val="cyan"/>
        </w:rPr>
        <w:t>for change</w:t>
      </w:r>
      <w:r w:rsidRPr="000A6E1D">
        <w:rPr>
          <w:sz w:val="16"/>
        </w:rPr>
        <w:t>, alluding to the modernizing rhetoric of Medvedev’s presidency, which did not produce results. Why, she questioned, would there be change now, “when the situation is worse for the Putin leadership”?</w:t>
      </w:r>
    </w:p>
    <w:p w14:paraId="60201834" w14:textId="77777777" w:rsidR="000A6E1D" w:rsidRPr="000A6E1D" w:rsidRDefault="000A6E1D" w:rsidP="000A6E1D">
      <w:pPr>
        <w:rPr>
          <w:sz w:val="16"/>
        </w:rPr>
      </w:pPr>
      <w:r w:rsidRPr="000A6E1D">
        <w:rPr>
          <w:sz w:val="16"/>
        </w:rPr>
        <w:t xml:space="preserve">Predicting </w:t>
      </w:r>
      <w:r w:rsidRPr="00171A2D">
        <w:rPr>
          <w:rStyle w:val="StyleUnderline"/>
          <w:highlight w:val="cyan"/>
        </w:rPr>
        <w:t>the outcome of this reluctance to reform 20 years on</w:t>
      </w:r>
      <w:r w:rsidRPr="00171A2D">
        <w:rPr>
          <w:sz w:val="16"/>
          <w:highlight w:val="cyan"/>
        </w:rPr>
        <w:t>,</w:t>
      </w:r>
      <w:r w:rsidRPr="000A6E1D">
        <w:rPr>
          <w:sz w:val="16"/>
        </w:rPr>
        <w:t xml:space="preserve"> Mendras stated that </w:t>
      </w:r>
      <w:r w:rsidRPr="00171A2D">
        <w:rPr>
          <w:rStyle w:val="StyleUnderline"/>
          <w:highlight w:val="cyan"/>
        </w:rPr>
        <w:t>Russia</w:t>
      </w:r>
      <w:r w:rsidRPr="00A80EB1">
        <w:rPr>
          <w:rStyle w:val="StyleUnderline"/>
        </w:rPr>
        <w:t xml:space="preserve">, “comparatively speaking, in the world, and even on the Euro-Asian continent, </w:t>
      </w:r>
      <w:r w:rsidRPr="00171A2D">
        <w:rPr>
          <w:rStyle w:val="Emphasis"/>
          <w:highlight w:val="cyan"/>
        </w:rPr>
        <w:t xml:space="preserve">will be weaker than </w:t>
      </w:r>
      <w:r w:rsidRPr="00171A2D">
        <w:rPr>
          <w:rStyle w:val="StyleUnderline"/>
          <w:highlight w:val="cyan"/>
        </w:rPr>
        <w:t>today</w:t>
      </w:r>
      <w:r w:rsidRPr="00A80EB1">
        <w:rPr>
          <w:rStyle w:val="StyleUnderline"/>
        </w:rPr>
        <w:t>”. She foresees economic, political and social fragmentation along with a slow decline</w:t>
      </w:r>
      <w:r w:rsidRPr="000A6E1D">
        <w:rPr>
          <w:sz w:val="16"/>
        </w:rPr>
        <w:t xml:space="preserve"> rather than an “implosion” or total failure of the Russian state.</w:t>
      </w:r>
    </w:p>
    <w:p w14:paraId="4A4D6CD7" w14:textId="77777777" w:rsidR="000A6E1D" w:rsidRPr="00A80EB1" w:rsidRDefault="000A6E1D" w:rsidP="000A6E1D">
      <w:pPr>
        <w:rPr>
          <w:rStyle w:val="StyleUnderline"/>
        </w:rPr>
      </w:pPr>
      <w:r w:rsidRPr="000A6E1D">
        <w:rPr>
          <w:sz w:val="16"/>
        </w:rPr>
        <w:t xml:space="preserve">Marie Mendras concluded that it would be difficult to predict how long Putin’s regime might persist. “Of course, </w:t>
      </w:r>
      <w:r w:rsidRPr="00A80EB1">
        <w:rPr>
          <w:rStyle w:val="StyleUnderline"/>
        </w:rPr>
        <w:t>the regime still has considerable resources</w:t>
      </w:r>
      <w:r w:rsidRPr="000A6E1D">
        <w:rPr>
          <w:sz w:val="16"/>
        </w:rPr>
        <w:t>,” she stated, “</w:t>
      </w:r>
      <w:r w:rsidRPr="00A80EB1">
        <w:rPr>
          <w:rStyle w:val="StyleUnderline"/>
        </w:rPr>
        <w:t xml:space="preserve">but political force and repression has a cost, and that cost of resorting to oppression is politically, economically, and socially much higher than it was a few years ago. And I think it is also becoming more costly in foreign policy and international relations.” </w:t>
      </w:r>
    </w:p>
    <w:p w14:paraId="175547CE" w14:textId="77777777" w:rsidR="000A6E1D" w:rsidRPr="000A6E1D" w:rsidRDefault="000A6E1D" w:rsidP="000A6E1D">
      <w:pPr>
        <w:rPr>
          <w:sz w:val="16"/>
        </w:rPr>
      </w:pPr>
      <w:r w:rsidRPr="000A6E1D">
        <w:rPr>
          <w:sz w:val="16"/>
        </w:rPr>
        <w:t>* “the most dangerous moment for a bad government usually is when it starts to reform,” The Old Regime and the Revolution.</w:t>
      </w:r>
    </w:p>
    <w:p w14:paraId="4BE36FB1" w14:textId="77777777" w:rsidR="00C82C16" w:rsidRDefault="00C82C16" w:rsidP="00C82C16">
      <w:pPr>
        <w:pStyle w:val="Heading4"/>
      </w:pPr>
      <w:r>
        <w:t>Russia won’t try to counter United States primacy</w:t>
      </w:r>
    </w:p>
    <w:p w14:paraId="6F40BDB4" w14:textId="77777777" w:rsidR="00C82C16" w:rsidRDefault="00C82C16" w:rsidP="00C82C16">
      <w:r w:rsidRPr="00CE21E7">
        <w:rPr>
          <w:rStyle w:val="Style13ptBold"/>
        </w:rPr>
        <w:t>Sauer 7</w:t>
      </w:r>
      <w:r>
        <w:rPr>
          <w:b/>
          <w:bCs/>
        </w:rPr>
        <w:t xml:space="preserve"> </w:t>
      </w:r>
      <w:r>
        <w:t>(Tom Lecturer in International Politics – University of Antwerp 2007)</w:t>
      </w:r>
    </w:p>
    <w:p w14:paraId="21BA8B84" w14:textId="77777777" w:rsidR="00C82C16" w:rsidRDefault="00C82C16" w:rsidP="00C82C16"/>
    <w:p w14:paraId="0C871ACD" w14:textId="77777777" w:rsidR="00C82C16" w:rsidRDefault="00C82C16" w:rsidP="00C82C16">
      <w:pPr>
        <w:ind w:right="288"/>
        <w:rPr>
          <w:rFonts w:eastAsia="Times New Roman"/>
          <w:sz w:val="16"/>
          <w:szCs w:val="20"/>
        </w:rPr>
      </w:pPr>
      <w:r>
        <w:rPr>
          <w:bCs/>
          <w:highlight w:val="yellow"/>
          <w:u w:val="single"/>
        </w:rPr>
        <w:t>The U.S. nuclear weapons arsenal</w:t>
      </w:r>
      <w:r>
        <w:rPr>
          <w:bCs/>
          <w:u w:val="single"/>
        </w:rPr>
        <w:t xml:space="preserve"> </w:t>
      </w:r>
      <w:r>
        <w:rPr>
          <w:bCs/>
          <w:highlight w:val="yellow"/>
          <w:u w:val="single"/>
        </w:rPr>
        <w:t>is</w:t>
      </w:r>
      <w:r>
        <w:rPr>
          <w:bCs/>
          <w:u w:val="single"/>
        </w:rPr>
        <w:t>,</w:t>
      </w:r>
      <w:r>
        <w:rPr>
          <w:rFonts w:eastAsia="Times New Roman"/>
          <w:sz w:val="16"/>
          <w:szCs w:val="20"/>
        </w:rPr>
        <w:t xml:space="preserve"> as Keir Lieber and Daryl Press's recent article notes</w:t>
      </w:r>
      <w:r>
        <w:rPr>
          <w:bCs/>
          <w:u w:val="single"/>
        </w:rPr>
        <w:t xml:space="preserve">, </w:t>
      </w:r>
      <w:r>
        <w:rPr>
          <w:bCs/>
          <w:highlight w:val="yellow"/>
          <w:u w:val="single"/>
        </w:rPr>
        <w:t>the most powerful in the world,</w:t>
      </w:r>
      <w:r>
        <w:rPr>
          <w:rFonts w:eastAsia="Times New Roman"/>
          <w:sz w:val="16"/>
          <w:szCs w:val="20"/>
        </w:rPr>
        <w:t xml:space="preserve"> a situation that is unlikely to change in the coming years.</w:t>
      </w:r>
      <w:hyperlink r:id="rId182" w:anchor="FOOT1b" w:history="1">
        <w:r>
          <w:rPr>
            <w:rStyle w:val="Hyperlink"/>
            <w:sz w:val="16"/>
            <w:szCs w:val="20"/>
          </w:rPr>
          <w:t>1</w:t>
        </w:r>
      </w:hyperlink>
      <w:r>
        <w:rPr>
          <w:rFonts w:eastAsia="Times New Roman"/>
          <w:sz w:val="16"/>
          <w:szCs w:val="20"/>
        </w:rPr>
        <w:t xml:space="preserve"> Despite this gross imbalance, I argue that </w:t>
      </w:r>
      <w:r>
        <w:rPr>
          <w:bCs/>
          <w:highlight w:val="yellow"/>
          <w:u w:val="single"/>
        </w:rPr>
        <w:t>neither Russia nor China is likely to undertake significant countermeasures to help close this gap,</w:t>
      </w:r>
      <w:r>
        <w:rPr>
          <w:rFonts w:eastAsia="Times New Roman"/>
          <w:sz w:val="16"/>
          <w:szCs w:val="20"/>
        </w:rPr>
        <w:t xml:space="preserve"> for three reasons. First, </w:t>
      </w:r>
      <w:r>
        <w:rPr>
          <w:bCs/>
          <w:u w:val="single"/>
        </w:rPr>
        <w:t>neither country feels directly threatened by U.S. nuclear primacy.</w:t>
      </w:r>
      <w:r>
        <w:rPr>
          <w:rFonts w:eastAsia="Times New Roman"/>
          <w:sz w:val="16"/>
          <w:szCs w:val="20"/>
        </w:rPr>
        <w:t xml:space="preserve"> Second, </w:t>
      </w:r>
      <w:r>
        <w:rPr>
          <w:bCs/>
          <w:highlight w:val="yellow"/>
          <w:u w:val="single"/>
        </w:rPr>
        <w:t>leaders in Moscow</w:t>
      </w:r>
      <w:r>
        <w:rPr>
          <w:bCs/>
          <w:u w:val="single"/>
        </w:rPr>
        <w:t xml:space="preserve"> and Beijing </w:t>
      </w:r>
      <w:r>
        <w:rPr>
          <w:bCs/>
          <w:highlight w:val="yellow"/>
          <w:u w:val="single"/>
        </w:rPr>
        <w:t xml:space="preserve">do not believe that the </w:t>
      </w:r>
      <w:r>
        <w:rPr>
          <w:b/>
          <w:iCs/>
          <w:highlight w:val="yellow"/>
          <w:u w:val="single"/>
          <w:bdr w:val="single" w:sz="18" w:space="0" w:color="auto" w:frame="1"/>
        </w:rPr>
        <w:t>U</w:t>
      </w:r>
      <w:r>
        <w:rPr>
          <w:bCs/>
          <w:u w:val="single"/>
        </w:rPr>
        <w:t xml:space="preserve">nited </w:t>
      </w:r>
      <w:r>
        <w:rPr>
          <w:b/>
          <w:iCs/>
          <w:highlight w:val="yellow"/>
          <w:u w:val="single"/>
          <w:bdr w:val="single" w:sz="18" w:space="0" w:color="auto" w:frame="1"/>
        </w:rPr>
        <w:t>S</w:t>
      </w:r>
      <w:r>
        <w:rPr>
          <w:bCs/>
          <w:u w:val="single"/>
        </w:rPr>
        <w:t xml:space="preserve">tates </w:t>
      </w:r>
      <w:r>
        <w:rPr>
          <w:bCs/>
          <w:highlight w:val="yellow"/>
          <w:u w:val="single"/>
        </w:rPr>
        <w:t>will use nuclear weapons</w:t>
      </w:r>
      <w:r>
        <w:rPr>
          <w:bCs/>
          <w:u w:val="single"/>
        </w:rPr>
        <w:t xml:space="preserve"> again.</w:t>
      </w:r>
      <w:r>
        <w:rPr>
          <w:rFonts w:eastAsia="Times New Roman"/>
          <w:sz w:val="16"/>
          <w:szCs w:val="20"/>
        </w:rPr>
        <w:t xml:space="preserve"> Third</w:t>
      </w:r>
      <w:r>
        <w:rPr>
          <w:rFonts w:eastAsia="Times New Roman"/>
          <w:b/>
          <w:bCs/>
          <w:szCs w:val="20"/>
          <w:highlight w:val="yellow"/>
          <w:u w:val="single"/>
        </w:rPr>
        <w:t>,</w:t>
      </w:r>
      <w:r>
        <w:rPr>
          <w:bCs/>
          <w:highlight w:val="yellow"/>
          <w:u w:val="single"/>
        </w:rPr>
        <w:t xml:space="preserve"> Russia</w:t>
      </w:r>
      <w:r>
        <w:rPr>
          <w:bCs/>
          <w:u w:val="single"/>
        </w:rPr>
        <w:t xml:space="preserve"> and China </w:t>
      </w:r>
      <w:r>
        <w:rPr>
          <w:bCs/>
          <w:highlight w:val="yellow"/>
          <w:u w:val="single"/>
        </w:rPr>
        <w:t>need only</w:t>
      </w:r>
      <w:r>
        <w:rPr>
          <w:bCs/>
          <w:u w:val="single"/>
        </w:rPr>
        <w:t xml:space="preserve"> a </w:t>
      </w:r>
      <w:r>
        <w:rPr>
          <w:bCs/>
          <w:highlight w:val="yellow"/>
          <w:u w:val="single"/>
        </w:rPr>
        <w:t>minimum deterrent capability</w:t>
      </w:r>
      <w:r>
        <w:rPr>
          <w:bCs/>
          <w:u w:val="single"/>
        </w:rPr>
        <w:t>.</w:t>
      </w:r>
      <w:r>
        <w:rPr>
          <w:rFonts w:eastAsia="Times New Roman"/>
          <w:sz w:val="16"/>
          <w:szCs w:val="20"/>
        </w:rPr>
        <w:t xml:space="preserve"> In the conclusion of this letter, I suggest an alternative explanation for the United States' pursuit of nuclear primacy following the end of the Cold War </w:t>
      </w:r>
    </w:p>
    <w:bookmarkEnd w:id="11"/>
    <w:p w14:paraId="2FCCB9F7" w14:textId="77777777" w:rsidR="00B20A24" w:rsidRDefault="00B20A24" w:rsidP="00B20A24">
      <w:pPr>
        <w:pStyle w:val="Heading4"/>
      </w:pPr>
      <w:r>
        <w:t>Russia is not a military threat to the United States, and couldn’t do it if they tried</w:t>
      </w:r>
    </w:p>
    <w:p w14:paraId="5C06F3EC" w14:textId="77777777" w:rsidR="00B20A24" w:rsidRDefault="00B20A24" w:rsidP="00B20A24">
      <w:r w:rsidRPr="00A63FB7">
        <w:rPr>
          <w:rStyle w:val="Style13ptBold"/>
        </w:rPr>
        <w:t>Peña 06</w:t>
      </w:r>
      <w:r>
        <w:t xml:space="preserve"> (Charles, senior fellow at the Independent Institute, a senior fellow with the Coalition for a Realistic Foreign Policy, a senior fellow with the George Washington University Homeland Security Policy Institute, an adviser to the Straus Military Reform Project, and an analyst for MSNBC television, antiwar.com, Feb. 16, </w:t>
      </w:r>
      <w:hyperlink r:id="rId183" w:history="1">
        <w:r>
          <w:rPr>
            <w:rStyle w:val="Hyperlink"/>
          </w:rPr>
          <w:t>http://antiwar.com/pena/?articleid=8546</w:t>
        </w:r>
      </w:hyperlink>
      <w:r>
        <w:t>)</w:t>
      </w:r>
    </w:p>
    <w:p w14:paraId="11C8919C" w14:textId="77777777" w:rsidR="00B20A24" w:rsidRDefault="00B20A24" w:rsidP="00B20A24"/>
    <w:p w14:paraId="5686BE39" w14:textId="77777777" w:rsidR="00B20A24" w:rsidRDefault="00B20A24" w:rsidP="00B20A24">
      <w:pPr>
        <w:rPr>
          <w:sz w:val="16"/>
        </w:rPr>
      </w:pPr>
      <w:r>
        <w:rPr>
          <w:sz w:val="16"/>
        </w:rPr>
        <w:t xml:space="preserve">With the demise of the Soviet Union, </w:t>
      </w:r>
      <w:r w:rsidRPr="00171A2D">
        <w:rPr>
          <w:bCs/>
          <w:highlight w:val="cyan"/>
          <w:u w:val="single"/>
        </w:rPr>
        <w:t xml:space="preserve">the </w:t>
      </w:r>
      <w:r w:rsidRPr="00171A2D">
        <w:rPr>
          <w:b/>
          <w:iCs/>
          <w:highlight w:val="cyan"/>
          <w:u w:val="single"/>
          <w:bdr w:val="single" w:sz="18" w:space="0" w:color="auto" w:frame="1"/>
        </w:rPr>
        <w:t>U</w:t>
      </w:r>
      <w:r>
        <w:rPr>
          <w:sz w:val="16"/>
        </w:rPr>
        <w:t xml:space="preserve">nited </w:t>
      </w:r>
      <w:r w:rsidRPr="00171A2D">
        <w:rPr>
          <w:b/>
          <w:iCs/>
          <w:highlight w:val="cyan"/>
          <w:u w:val="single"/>
          <w:bdr w:val="single" w:sz="18" w:space="0" w:color="auto" w:frame="1"/>
        </w:rPr>
        <w:t>S</w:t>
      </w:r>
      <w:r>
        <w:rPr>
          <w:sz w:val="16"/>
        </w:rPr>
        <w:t xml:space="preserve">tates </w:t>
      </w:r>
      <w:r w:rsidRPr="00F40E85">
        <w:rPr>
          <w:bCs/>
          <w:highlight w:val="cyan"/>
          <w:u w:val="single"/>
        </w:rPr>
        <w:t xml:space="preserve">no longer faces a </w:t>
      </w:r>
      <w:r w:rsidRPr="00F40E85">
        <w:rPr>
          <w:bCs/>
          <w:u w:val="single"/>
        </w:rPr>
        <w:t xml:space="preserve">serious </w:t>
      </w:r>
      <w:r w:rsidRPr="00F40E85">
        <w:rPr>
          <w:bCs/>
          <w:highlight w:val="cyan"/>
          <w:u w:val="single"/>
        </w:rPr>
        <w:t>military challenger</w:t>
      </w:r>
      <w:r>
        <w:rPr>
          <w:bCs/>
          <w:u w:val="single"/>
        </w:rPr>
        <w:t xml:space="preserve"> or global hegemonic threat. And </w:t>
      </w:r>
      <w:r w:rsidRPr="00F40E85">
        <w:rPr>
          <w:bCs/>
          <w:highlight w:val="cyan"/>
          <w:u w:val="single"/>
        </w:rPr>
        <w:t>the U.S. military is,</w:t>
      </w:r>
      <w:r>
        <w:rPr>
          <w:bCs/>
          <w:u w:val="single"/>
        </w:rPr>
        <w:t xml:space="preserve"> by far and away, </w:t>
      </w:r>
      <w:r w:rsidRPr="00F40E85">
        <w:rPr>
          <w:bCs/>
          <w:highlight w:val="cyan"/>
          <w:u w:val="single"/>
        </w:rPr>
        <w:t>the</w:t>
      </w:r>
      <w:r>
        <w:rPr>
          <w:bCs/>
          <w:u w:val="single"/>
        </w:rPr>
        <w:t xml:space="preserve"> most </w:t>
      </w:r>
      <w:r w:rsidRPr="00F40E85">
        <w:rPr>
          <w:bCs/>
          <w:highlight w:val="cyan"/>
          <w:u w:val="single"/>
        </w:rPr>
        <w:t>dominant military force</w:t>
      </w:r>
      <w:r>
        <w:rPr>
          <w:bCs/>
          <w:u w:val="single"/>
        </w:rPr>
        <w:t xml:space="preserve"> on the planet</w:t>
      </w:r>
      <w:r w:rsidRPr="00F40E85">
        <w:rPr>
          <w:rStyle w:val="StyleUnderline"/>
        </w:rPr>
        <w:t xml:space="preserve">. Russia comes closest to having the capability to be a military </w:t>
      </w:r>
      <w:r w:rsidRPr="00F40E85">
        <w:rPr>
          <w:bCs/>
          <w:u w:val="single"/>
        </w:rPr>
        <w:t xml:space="preserve">threat to the </w:t>
      </w:r>
      <w:r w:rsidRPr="00F40E85">
        <w:rPr>
          <w:rStyle w:val="StyleUnderline"/>
        </w:rPr>
        <w:t>United S</w:t>
      </w:r>
      <w:r w:rsidRPr="00F40E85">
        <w:rPr>
          <w:sz w:val="16"/>
        </w:rPr>
        <w:t>tates</w:t>
      </w:r>
      <w:r w:rsidRPr="00F40E85">
        <w:rPr>
          <w:bCs/>
          <w:u w:val="single"/>
        </w:rPr>
        <w:t>, but instead of being a threat to Europe, it now has observer status with NATO (</w:t>
      </w:r>
      <w:r w:rsidRPr="00F40E85">
        <w:rPr>
          <w:sz w:val="16"/>
        </w:rPr>
        <w:t xml:space="preserve">North Atlantic Treaty Organization) </w:t>
      </w:r>
      <w:r w:rsidRPr="00F40E85">
        <w:rPr>
          <w:bCs/>
          <w:u w:val="single"/>
        </w:rPr>
        <w:t>and, despite having more main battle tanks than the U.S. Army, is no longer considered a threat</w:t>
      </w:r>
      <w:r w:rsidRPr="00F40E85">
        <w:rPr>
          <w:b/>
          <w:bCs/>
          <w:u w:val="single"/>
        </w:rPr>
        <w:t xml:space="preserve"> </w:t>
      </w:r>
      <w:r w:rsidRPr="00F40E85">
        <w:rPr>
          <w:sz w:val="16"/>
        </w:rPr>
        <w:t>to sweep</w:t>
      </w:r>
      <w:r>
        <w:rPr>
          <w:sz w:val="16"/>
        </w:rPr>
        <w:t xml:space="preserve"> through the Fulda Gap to occupy Western Europe. </w:t>
      </w:r>
      <w:r>
        <w:rPr>
          <w:bCs/>
          <w:u w:val="single"/>
        </w:rPr>
        <w:t xml:space="preserve">Even </w:t>
      </w:r>
      <w:r w:rsidRPr="00F40E85">
        <w:rPr>
          <w:bCs/>
          <w:highlight w:val="cyan"/>
          <w:u w:val="single"/>
        </w:rPr>
        <w:t>if Russia were to</w:t>
      </w:r>
      <w:r>
        <w:rPr>
          <w:bCs/>
          <w:u w:val="single"/>
        </w:rPr>
        <w:t xml:space="preserve"> change course and </w:t>
      </w:r>
      <w:r w:rsidRPr="00F40E85">
        <w:rPr>
          <w:bCs/>
          <w:highlight w:val="cyan"/>
          <w:u w:val="single"/>
        </w:rPr>
        <w:t xml:space="preserve">adopt a </w:t>
      </w:r>
      <w:r w:rsidRPr="00F40E85">
        <w:rPr>
          <w:bCs/>
          <w:u w:val="single"/>
        </w:rPr>
        <w:t xml:space="preserve">more </w:t>
      </w:r>
      <w:r w:rsidRPr="00F40E85">
        <w:rPr>
          <w:bCs/>
          <w:highlight w:val="cyan"/>
          <w:u w:val="single"/>
        </w:rPr>
        <w:t>hostile position</w:t>
      </w:r>
      <w:r>
        <w:rPr>
          <w:bCs/>
          <w:u w:val="single"/>
        </w:rPr>
        <w:t xml:space="preserve">, </w:t>
      </w:r>
      <w:r w:rsidRPr="00F40E85">
        <w:rPr>
          <w:bCs/>
          <w:highlight w:val="cyan"/>
          <w:u w:val="single"/>
        </w:rPr>
        <w:t xml:space="preserve">it is not in a position to challenge the </w:t>
      </w:r>
      <w:r w:rsidRPr="00F40E85">
        <w:rPr>
          <w:b/>
          <w:iCs/>
          <w:highlight w:val="cyan"/>
          <w:u w:val="single"/>
          <w:bdr w:val="single" w:sz="18" w:space="0" w:color="auto" w:frame="1"/>
        </w:rPr>
        <w:t>U</w:t>
      </w:r>
      <w:r>
        <w:rPr>
          <w:sz w:val="16"/>
        </w:rPr>
        <w:t xml:space="preserve">nited </w:t>
      </w:r>
      <w:r w:rsidRPr="00F40E85">
        <w:rPr>
          <w:b/>
          <w:iCs/>
          <w:highlight w:val="cyan"/>
          <w:u w:val="single"/>
          <w:bdr w:val="single" w:sz="18" w:space="0" w:color="auto" w:frame="1"/>
        </w:rPr>
        <w:t>S</w:t>
      </w:r>
      <w:r>
        <w:rPr>
          <w:sz w:val="16"/>
        </w:rPr>
        <w:t>tates</w:t>
      </w:r>
      <w:r>
        <w:rPr>
          <w:bCs/>
          <w:sz w:val="16"/>
          <w:u w:val="single"/>
        </w:rPr>
        <w:t xml:space="preserve"> </w:t>
      </w:r>
      <w:r>
        <w:rPr>
          <w:bCs/>
          <w:u w:val="single"/>
        </w:rPr>
        <w:t xml:space="preserve">– either economically or militarily. In 2003, </w:t>
      </w:r>
      <w:r w:rsidRPr="00F40E85">
        <w:rPr>
          <w:bCs/>
          <w:highlight w:val="cyan"/>
          <w:u w:val="single"/>
        </w:rPr>
        <w:t>Russia’s</w:t>
      </w:r>
      <w:r>
        <w:rPr>
          <w:bCs/>
          <w:u w:val="single"/>
        </w:rPr>
        <w:t xml:space="preserve"> gross domestic product (</w:t>
      </w:r>
      <w:r w:rsidRPr="00F40E85">
        <w:rPr>
          <w:bCs/>
          <w:highlight w:val="cyan"/>
          <w:u w:val="single"/>
        </w:rPr>
        <w:t>GDP</w:t>
      </w:r>
      <w:r>
        <w:rPr>
          <w:bCs/>
          <w:u w:val="single"/>
        </w:rPr>
        <w:t xml:space="preserve">) </w:t>
      </w:r>
      <w:r w:rsidRPr="00F40E85">
        <w:rPr>
          <w:bCs/>
          <w:highlight w:val="cyan"/>
          <w:u w:val="single"/>
        </w:rPr>
        <w:t>was a</w:t>
      </w:r>
      <w:r>
        <w:rPr>
          <w:bCs/>
          <w:u w:val="single"/>
        </w:rPr>
        <w:t xml:space="preserve"> little more than </w:t>
      </w:r>
      <w:r w:rsidRPr="00F40E85">
        <w:rPr>
          <w:bCs/>
          <w:highlight w:val="cyan"/>
          <w:u w:val="single"/>
        </w:rPr>
        <w:t>a tenth of U.S. GDP</w:t>
      </w:r>
      <w:r>
        <w:rPr>
          <w:bCs/>
          <w:u w:val="single"/>
        </w:rPr>
        <w:t xml:space="preserve"> </w:t>
      </w:r>
      <w:r>
        <w:rPr>
          <w:sz w:val="16"/>
        </w:rPr>
        <w:t xml:space="preserve">($1.3 trillion vs. $10.9 trillion). </w:t>
      </w:r>
      <w:r>
        <w:rPr>
          <w:bCs/>
          <w:u w:val="single"/>
        </w:rPr>
        <w:t>And although a larger share of Russia’s GDP was for defense expenditures</w:t>
      </w:r>
      <w:r>
        <w:rPr>
          <w:b/>
          <w:bCs/>
          <w:u w:val="single"/>
        </w:rPr>
        <w:t xml:space="preserve"> </w:t>
      </w:r>
      <w:r>
        <w:rPr>
          <w:sz w:val="16"/>
        </w:rPr>
        <w:t xml:space="preserve">(4.9 percent vs. 3.7 percent), </w:t>
      </w:r>
      <w:r>
        <w:rPr>
          <w:bCs/>
          <w:u w:val="single"/>
        </w:rPr>
        <w:t xml:space="preserve">in absolute terms </w:t>
      </w:r>
      <w:r w:rsidRPr="00F40E85">
        <w:rPr>
          <w:bCs/>
          <w:highlight w:val="cyan"/>
          <w:u w:val="single"/>
        </w:rPr>
        <w:t xml:space="preserve">the </w:t>
      </w:r>
      <w:r w:rsidRPr="00F40E85">
        <w:rPr>
          <w:b/>
          <w:iCs/>
          <w:highlight w:val="cyan"/>
          <w:u w:val="single"/>
          <w:bdr w:val="single" w:sz="18" w:space="0" w:color="auto" w:frame="1"/>
        </w:rPr>
        <w:t>U</w:t>
      </w:r>
      <w:r>
        <w:rPr>
          <w:sz w:val="16"/>
        </w:rPr>
        <w:t xml:space="preserve">nited </w:t>
      </w:r>
      <w:r w:rsidRPr="00F40E85">
        <w:rPr>
          <w:b/>
          <w:iCs/>
          <w:highlight w:val="cyan"/>
          <w:u w:val="single"/>
          <w:bdr w:val="single" w:sz="18" w:space="0" w:color="auto" w:frame="1"/>
        </w:rPr>
        <w:t>S</w:t>
      </w:r>
      <w:r>
        <w:rPr>
          <w:sz w:val="16"/>
        </w:rPr>
        <w:t>tates</w:t>
      </w:r>
      <w:r>
        <w:rPr>
          <w:bCs/>
          <w:sz w:val="16"/>
          <w:u w:val="single"/>
        </w:rPr>
        <w:t xml:space="preserve"> </w:t>
      </w:r>
      <w:r w:rsidRPr="00F40E85">
        <w:rPr>
          <w:bCs/>
          <w:highlight w:val="cyan"/>
          <w:u w:val="single"/>
        </w:rPr>
        <w:t>outspent Russia by more than 6-to-1.</w:t>
      </w:r>
      <w:r>
        <w:rPr>
          <w:bCs/>
          <w:u w:val="single"/>
        </w:rPr>
        <w:t xml:space="preserve"> So </w:t>
      </w:r>
      <w:r w:rsidRPr="00F40E85">
        <w:rPr>
          <w:bCs/>
          <w:highlight w:val="cyan"/>
          <w:u w:val="single"/>
        </w:rPr>
        <w:t>Russia would have to devote more than 20 percent of</w:t>
      </w:r>
      <w:r>
        <w:rPr>
          <w:bCs/>
          <w:u w:val="single"/>
        </w:rPr>
        <w:t xml:space="preserve"> its </w:t>
      </w:r>
      <w:r w:rsidRPr="00F40E85">
        <w:rPr>
          <w:bCs/>
          <w:highlight w:val="cyan"/>
          <w:u w:val="single"/>
        </w:rPr>
        <w:t>GDP to defense – which would exceed what the Soviet Union spent</w:t>
      </w:r>
      <w:r>
        <w:rPr>
          <w:bCs/>
          <w:u w:val="single"/>
        </w:rPr>
        <w:t xml:space="preserve"> during the height of the Cold War during the 1980s – </w:t>
      </w:r>
      <w:r w:rsidRPr="00F40E85">
        <w:rPr>
          <w:bCs/>
          <w:highlight w:val="cyan"/>
          <w:u w:val="single"/>
        </w:rPr>
        <w:t xml:space="preserve">to equal the </w:t>
      </w:r>
      <w:r w:rsidRPr="00F40E85">
        <w:rPr>
          <w:b/>
          <w:iCs/>
          <w:highlight w:val="cyan"/>
          <w:u w:val="single"/>
          <w:bdr w:val="single" w:sz="18" w:space="0" w:color="auto" w:frame="1"/>
        </w:rPr>
        <w:t>U</w:t>
      </w:r>
      <w:r>
        <w:rPr>
          <w:sz w:val="16"/>
        </w:rPr>
        <w:t xml:space="preserve">nited </w:t>
      </w:r>
      <w:r w:rsidRPr="00F40E85">
        <w:rPr>
          <w:b/>
          <w:iCs/>
          <w:highlight w:val="cyan"/>
          <w:u w:val="single"/>
          <w:bdr w:val="single" w:sz="18" w:space="0" w:color="auto" w:frame="1"/>
        </w:rPr>
        <w:t>S</w:t>
      </w:r>
      <w:r>
        <w:rPr>
          <w:sz w:val="16"/>
        </w:rPr>
        <w:t>tates.</w:t>
      </w:r>
    </w:p>
    <w:p w14:paraId="0A3C8586" w14:textId="77777777" w:rsidR="00B20A24" w:rsidRDefault="00B20A24" w:rsidP="00B20A24">
      <w:pPr>
        <w:ind w:right="288"/>
        <w:rPr>
          <w:rFonts w:eastAsia="Times New Roman"/>
          <w:sz w:val="16"/>
          <w:szCs w:val="20"/>
        </w:rPr>
      </w:pPr>
    </w:p>
    <w:p w14:paraId="4EDB1FF9" w14:textId="77777777" w:rsidR="00B20A24" w:rsidRDefault="00B20A24" w:rsidP="00B20A24">
      <w:pPr>
        <w:pStyle w:val="Heading3"/>
      </w:pPr>
      <w:r>
        <w:t>Impact---A2: Russia Expansion</w:t>
      </w:r>
    </w:p>
    <w:p w14:paraId="4766796F" w14:textId="77777777" w:rsidR="00B20A24" w:rsidRDefault="00B20A24" w:rsidP="00B20A24">
      <w:pPr>
        <w:pStyle w:val="Heading4"/>
      </w:pPr>
      <w:r>
        <w:t xml:space="preserve">Reject neg paranoia – Russia’s goals are harmless.  </w:t>
      </w:r>
    </w:p>
    <w:p w14:paraId="414D7955" w14:textId="77777777" w:rsidR="00B20A24" w:rsidRDefault="00B20A24" w:rsidP="00B20A24">
      <w:r w:rsidRPr="00823FDA">
        <w:rPr>
          <w:rStyle w:val="Style13ptBold"/>
        </w:rPr>
        <w:t>Pifer</w:t>
      </w:r>
      <w:r w:rsidRPr="00835E13">
        <w:rPr>
          <w:rStyle w:val="Style13ptBold"/>
        </w:rPr>
        <w:t xml:space="preserve"> </w:t>
      </w:r>
      <w:r>
        <w:rPr>
          <w:rStyle w:val="Style13ptBold"/>
        </w:rPr>
        <w:t>08</w:t>
      </w:r>
      <w:r>
        <w:t xml:space="preserve"> —</w:t>
      </w:r>
      <w:r w:rsidRPr="00823FDA">
        <w:t xml:space="preserve"> Steven Pifer</w:t>
      </w:r>
      <w:r>
        <w:t xml:space="preserve">, </w:t>
      </w:r>
      <w:r w:rsidRPr="00823FDA">
        <w:t>William J. Perry fellow at the Center for International Security and Cooperation at Stanford University</w:t>
      </w:r>
      <w:r>
        <w:t xml:space="preserve">, former </w:t>
      </w:r>
      <w:r w:rsidRPr="00823FDA">
        <w:t>deputy assistant secretary of state in the Bureau of European and Eurasian Affairs with responsibilities for Russia and Ukraine</w:t>
      </w:r>
      <w:r>
        <w:t xml:space="preserve">, holds a </w:t>
      </w:r>
      <w:r w:rsidRPr="00823FDA">
        <w:t>bachelor’s</w:t>
      </w:r>
      <w:r>
        <w:t xml:space="preserve"> degree</w:t>
      </w:r>
      <w:r w:rsidRPr="00823FDA">
        <w:t xml:space="preserve"> in economics </w:t>
      </w:r>
      <w:r>
        <w:t>from Stanford University, 2008 (“</w:t>
      </w:r>
      <w:r w:rsidRPr="00823FDA">
        <w:t>What Does Russia Want? How Do We Respond?</w:t>
      </w:r>
      <w:r>
        <w:t xml:space="preserve">,” </w:t>
      </w:r>
      <w:r>
        <w:rPr>
          <w:i/>
        </w:rPr>
        <w:t>Brookings Institute</w:t>
      </w:r>
      <w:r>
        <w:t>, September 11</w:t>
      </w:r>
      <w:r w:rsidRPr="00823FDA">
        <w:rPr>
          <w:vertAlign w:val="superscript"/>
        </w:rPr>
        <w:t>th</w:t>
      </w:r>
      <w:r>
        <w:t xml:space="preserve">, Available Online at </w:t>
      </w:r>
      <w:r w:rsidRPr="00823FDA">
        <w:t>https://www.brookings.edu/on-the-record/what-does-russia-want-how-do-we-respond/</w:t>
      </w:r>
      <w:r>
        <w:t xml:space="preserve">, Accessed 11-07-2019) </w:t>
      </w:r>
    </w:p>
    <w:p w14:paraId="54347BD5" w14:textId="77777777" w:rsidR="00B20A24" w:rsidRPr="00F24D52" w:rsidRDefault="00B20A24" w:rsidP="00B20A24">
      <w:pPr>
        <w:rPr>
          <w:sz w:val="16"/>
        </w:rPr>
      </w:pPr>
      <w:r w:rsidRPr="00F24D52">
        <w:rPr>
          <w:sz w:val="16"/>
        </w:rPr>
        <w:t>What Does Russia Want?</w:t>
      </w:r>
    </w:p>
    <w:p w14:paraId="7C7F7EEE" w14:textId="77777777" w:rsidR="00B20A24" w:rsidRPr="00F24D52" w:rsidRDefault="00B20A24" w:rsidP="00B20A24">
      <w:pPr>
        <w:rPr>
          <w:sz w:val="16"/>
        </w:rPr>
      </w:pPr>
      <w:r w:rsidRPr="00F24D52">
        <w:rPr>
          <w:sz w:val="16"/>
        </w:rPr>
        <w:t xml:space="preserve">As we consider the challenge that Russia poses today, it makes sense to ask: </w:t>
      </w:r>
      <w:r w:rsidRPr="002A7EE2">
        <w:rPr>
          <w:rStyle w:val="StyleUnderline"/>
          <w:highlight w:val="cyan"/>
        </w:rPr>
        <w:t>what does Russia want</w:t>
      </w:r>
      <w:r w:rsidRPr="00F24D52">
        <w:rPr>
          <w:sz w:val="16"/>
        </w:rPr>
        <w:t>? Let me offer five suggestions.</w:t>
      </w:r>
    </w:p>
    <w:p w14:paraId="42356786" w14:textId="77777777" w:rsidR="00B20A24" w:rsidRPr="00F24D52" w:rsidRDefault="00B20A24" w:rsidP="00B20A24">
      <w:pPr>
        <w:rPr>
          <w:sz w:val="16"/>
        </w:rPr>
      </w:pPr>
      <w:r w:rsidRPr="002A7EE2">
        <w:rPr>
          <w:rStyle w:val="StyleUnderline"/>
          <w:highlight w:val="cyan"/>
        </w:rPr>
        <w:t>First, Russia wants to develop its own political</w:t>
      </w:r>
      <w:r w:rsidRPr="00365909">
        <w:rPr>
          <w:rStyle w:val="StyleUnderline"/>
        </w:rPr>
        <w:t xml:space="preserve"> and economic </w:t>
      </w:r>
      <w:r w:rsidRPr="002A7EE2">
        <w:rPr>
          <w:rStyle w:val="StyleUnderline"/>
          <w:highlight w:val="cyan"/>
        </w:rPr>
        <w:t>model, free of criticism</w:t>
      </w:r>
      <w:r w:rsidRPr="00365909">
        <w:rPr>
          <w:rStyle w:val="StyleUnderline"/>
        </w:rPr>
        <w:t xml:space="preserve"> from the West</w:t>
      </w:r>
      <w:r w:rsidRPr="00F24D52">
        <w:rPr>
          <w:sz w:val="16"/>
        </w:rPr>
        <w:t xml:space="preserve">. As the Russians struggled in the 1990s to transform their political institutions, they welcomed democracy promotion assistance. But, for many Russians today, </w:t>
      </w:r>
      <w:r w:rsidRPr="00365909">
        <w:rPr>
          <w:rStyle w:val="StyleUnderline"/>
        </w:rPr>
        <w:t>the 1990s experience with democracy evokes bad memories</w:t>
      </w:r>
      <w:r w:rsidRPr="00F24D52">
        <w:rPr>
          <w:sz w:val="16"/>
        </w:rPr>
        <w:t>. They associate democracy not just with chaos and corruption, but with economic uncertainty and the country’s economic collapse.</w:t>
      </w:r>
    </w:p>
    <w:p w14:paraId="15D14B49" w14:textId="77777777" w:rsidR="00B20A24" w:rsidRPr="00F24D52" w:rsidRDefault="00B20A24" w:rsidP="00B20A24">
      <w:pPr>
        <w:rPr>
          <w:sz w:val="16"/>
        </w:rPr>
      </w:pPr>
      <w:r w:rsidRPr="00F24D52">
        <w:rPr>
          <w:sz w:val="16"/>
        </w:rPr>
        <w:t>Thus, when Putin began to roll back the democratic advances of the previous decade, he faced little pushback from a population that first and foremost valued economic security. Relatively few Russians protested the roll-back, which included eliminating the direct election of regional governors, sharply reducing the independence of the judicial and legislative branches, and bringing the major television networks under Kremlin control.</w:t>
      </w:r>
    </w:p>
    <w:p w14:paraId="1941ED90" w14:textId="77777777" w:rsidR="00B20A24" w:rsidRPr="00F24D52" w:rsidRDefault="00B20A24" w:rsidP="00B20A24">
      <w:pPr>
        <w:rPr>
          <w:sz w:val="16"/>
        </w:rPr>
      </w:pPr>
      <w:r w:rsidRPr="00F24D52">
        <w:rPr>
          <w:sz w:val="16"/>
        </w:rPr>
        <w:t>To be sure, Russians today enjoy more individual liberties than during Soviet times. But by any objective measure, democracy is significantly weaker than it was ten years ago. One basic criterion: is the outcome of elections uncertain? However flawed the 1996 Russian presidential ballot in which Yeltsin won reelection, there was uncertainty about the outcome. There was no uncertainty when Putin ran for reelection in 2004, or when Dmitriy Medvedev, Putin’s designated successor, ran for president this spring.</w:t>
      </w:r>
    </w:p>
    <w:p w14:paraId="11437014" w14:textId="77777777" w:rsidR="00B20A24" w:rsidRPr="00365909" w:rsidRDefault="00B20A24" w:rsidP="00B20A24">
      <w:pPr>
        <w:rPr>
          <w:rStyle w:val="StyleUnderline"/>
        </w:rPr>
      </w:pPr>
      <w:r w:rsidRPr="00F24D52">
        <w:rPr>
          <w:sz w:val="16"/>
        </w:rPr>
        <w:t xml:space="preserve">In the early Putin years, Kremlin pundits spoke of “managed democracy.” More recently, they have talked of “sovereign democracy.” Its key feature appears to be that it is solely up to </w:t>
      </w:r>
      <w:r w:rsidRPr="00365909">
        <w:rPr>
          <w:rStyle w:val="StyleUnderline"/>
        </w:rPr>
        <w:t>Russia to decide its form of government, without Western interference. The Russians want no lectures, no advice, no criticism about how they structure their internal institutions. In their current robust economic circumstances, they feel they can ignore any lectures, advice or criticism that the West might offer.</w:t>
      </w:r>
    </w:p>
    <w:p w14:paraId="632F5CAC" w14:textId="77777777" w:rsidR="00B20A24" w:rsidRPr="00F24D52" w:rsidRDefault="00B20A24" w:rsidP="00B20A24">
      <w:pPr>
        <w:rPr>
          <w:sz w:val="16"/>
        </w:rPr>
      </w:pPr>
      <w:r w:rsidRPr="002A7EE2">
        <w:rPr>
          <w:rStyle w:val="StyleUnderline"/>
          <w:highlight w:val="cyan"/>
        </w:rPr>
        <w:t xml:space="preserve">Second, Russia wants </w:t>
      </w:r>
      <w:r w:rsidRPr="002A7EE2">
        <w:rPr>
          <w:rStyle w:val="StyleUnderline"/>
        </w:rPr>
        <w:t xml:space="preserve">a sphere of </w:t>
      </w:r>
      <w:r w:rsidRPr="002A7EE2">
        <w:rPr>
          <w:rStyle w:val="StyleUnderline"/>
          <w:highlight w:val="cyan"/>
        </w:rPr>
        <w:t xml:space="preserve">influence in the </w:t>
      </w:r>
      <w:r w:rsidRPr="002A7EE2">
        <w:rPr>
          <w:rStyle w:val="StyleUnderline"/>
        </w:rPr>
        <w:t xml:space="preserve">former </w:t>
      </w:r>
      <w:r w:rsidRPr="002A7EE2">
        <w:rPr>
          <w:rStyle w:val="StyleUnderline"/>
          <w:highlight w:val="cyan"/>
        </w:rPr>
        <w:t>Soviet space</w:t>
      </w:r>
      <w:r w:rsidRPr="00F24D52">
        <w:rPr>
          <w:sz w:val="16"/>
        </w:rPr>
        <w:t xml:space="preserve">. As Russia has regained its strength, it has escalated its expectations regarding its neighbors’ policies and behavior. </w:t>
      </w:r>
      <w:r w:rsidRPr="002A7EE2">
        <w:rPr>
          <w:rStyle w:val="StyleUnderline"/>
          <w:highlight w:val="cyan"/>
        </w:rPr>
        <w:t xml:space="preserve">Moscow </w:t>
      </w:r>
      <w:r w:rsidRPr="002A7EE2">
        <w:rPr>
          <w:rStyle w:val="Emphasis"/>
          <w:highlight w:val="cyan"/>
        </w:rPr>
        <w:t>does not</w:t>
      </w:r>
      <w:r w:rsidRPr="002A7EE2">
        <w:rPr>
          <w:rStyle w:val="StyleUnderline"/>
          <w:highlight w:val="cyan"/>
        </w:rPr>
        <w:t xml:space="preserve"> seek to recreate the Soviet Union</w:t>
      </w:r>
      <w:r w:rsidRPr="00365909">
        <w:rPr>
          <w:rStyle w:val="StyleUnderline"/>
        </w:rPr>
        <w:t xml:space="preserve">, but it does seek special deference in the former Soviet space to what it defines as its vital interests. </w:t>
      </w:r>
      <w:r w:rsidRPr="00F24D52">
        <w:rPr>
          <w:sz w:val="16"/>
        </w:rPr>
        <w:t>President Medvedev recently cited a sphere of influence – or sphere of “privileged interests” – as one of five key principles underlying Russian foreign policy.</w:t>
      </w:r>
    </w:p>
    <w:p w14:paraId="2B030F2C" w14:textId="77777777" w:rsidR="00B20A24" w:rsidRPr="00F24D52" w:rsidRDefault="00B20A24" w:rsidP="00B20A24">
      <w:pPr>
        <w:rPr>
          <w:sz w:val="16"/>
        </w:rPr>
      </w:pPr>
      <w:r w:rsidRPr="00F24D52">
        <w:rPr>
          <w:sz w:val="16"/>
        </w:rPr>
        <w:t>Russia’s stance has become most pointedly evident with regard to how it views the relationships between its neighbors and NATO. Although the Ukrainian government has sought constructive relations with Moscow in parallel with its pro-European, pro-Euro Atlantic course, the Russians insist the Ukrainians make a choice: either NATO and Europe, or good relations with Moscow. Interestingly, the shrillness of Russian rhetoric only increased after NATO leaders at the April Bucharest summit failed to reach consensus on giving Ukraine a NATO membership action plan.</w:t>
      </w:r>
    </w:p>
    <w:p w14:paraId="2F69D8E9" w14:textId="77777777" w:rsidR="00B20A24" w:rsidRPr="00F24D52" w:rsidRDefault="00B20A24" w:rsidP="00B20A24">
      <w:pPr>
        <w:rPr>
          <w:sz w:val="16"/>
        </w:rPr>
      </w:pPr>
      <w:r w:rsidRPr="00F24D52">
        <w:rPr>
          <w:sz w:val="16"/>
        </w:rPr>
        <w:t>Georgia’s expressed desire to join NATO predates Ukraine’s. Russia has over the past eight years applied even more intense pressure on Georgia, resorting to trade embargos, energy cut-offs, border closings, the occasional air raid and last month a full-scale military offensive. The Abkhazian and South Ossetian problems simmered for more than 15 years in large part because the Kremlin chose not to use its influence to resolve them; it instead kept the disputes alive as pressure points to exploit against Georgia.</w:t>
      </w:r>
    </w:p>
    <w:p w14:paraId="0AB338E4" w14:textId="77777777" w:rsidR="00B20A24" w:rsidRPr="00F24D52" w:rsidRDefault="00B20A24" w:rsidP="00B20A24">
      <w:pPr>
        <w:rPr>
          <w:sz w:val="16"/>
        </w:rPr>
      </w:pPr>
      <w:r w:rsidRPr="002A7EE2">
        <w:rPr>
          <w:rStyle w:val="StyleUnderline"/>
          <w:highlight w:val="cyan"/>
        </w:rPr>
        <w:t xml:space="preserve">Russia </w:t>
      </w:r>
      <w:r w:rsidRPr="002A7EE2">
        <w:rPr>
          <w:rStyle w:val="Emphasis"/>
          <w:highlight w:val="cyan"/>
        </w:rPr>
        <w:t>should have</w:t>
      </w:r>
      <w:r w:rsidRPr="002A7EE2">
        <w:rPr>
          <w:rStyle w:val="StyleUnderline"/>
          <w:highlight w:val="cyan"/>
        </w:rPr>
        <w:t xml:space="preserve"> influence with its neighbors</w:t>
      </w:r>
      <w:r w:rsidRPr="00365909">
        <w:rPr>
          <w:rStyle w:val="StyleUnderline"/>
        </w:rPr>
        <w:t xml:space="preserve">, and they with Russia. </w:t>
      </w:r>
      <w:r w:rsidRPr="00F24D52">
        <w:rPr>
          <w:sz w:val="16"/>
        </w:rPr>
        <w:t>The problem is that Russia sees its sphere of influence largely in zero-sum terms: Moscow regards steps by Ukraine, Georgia or other neighbors to draw closer to Europe and the West, or by Western states or institutions to engage these countries, as a threat to Russian interests.</w:t>
      </w:r>
    </w:p>
    <w:p w14:paraId="189A38EE" w14:textId="77777777" w:rsidR="00B20A24" w:rsidRPr="00F24D52" w:rsidRDefault="00B20A24" w:rsidP="00B20A24">
      <w:pPr>
        <w:rPr>
          <w:sz w:val="16"/>
        </w:rPr>
      </w:pPr>
      <w:r w:rsidRPr="002A7EE2">
        <w:rPr>
          <w:rStyle w:val="StyleUnderline"/>
          <w:highlight w:val="cyan"/>
        </w:rPr>
        <w:t>Third, Russia wants a seat when</w:t>
      </w:r>
      <w:r w:rsidRPr="00365909">
        <w:rPr>
          <w:rStyle w:val="StyleUnderline"/>
        </w:rPr>
        <w:t xml:space="preserve"> major European or global </w:t>
      </w:r>
      <w:r w:rsidRPr="002A7EE2">
        <w:rPr>
          <w:rStyle w:val="StyleUnderline"/>
          <w:highlight w:val="cyan"/>
        </w:rPr>
        <w:t>issues are being decided and to have its views accommodated.</w:t>
      </w:r>
      <w:r w:rsidRPr="00365909">
        <w:rPr>
          <w:rStyle w:val="StyleUnderline"/>
        </w:rPr>
        <w:t xml:space="preserve"> </w:t>
      </w:r>
      <w:r w:rsidRPr="00F24D52">
        <w:rPr>
          <w:sz w:val="16"/>
        </w:rPr>
        <w:t>Moscow insists on this regardless of whether or not it can bring something to the table to facilitate resolution of the problem.</w:t>
      </w:r>
    </w:p>
    <w:p w14:paraId="6F86BB7B" w14:textId="77777777" w:rsidR="00B20A24" w:rsidRPr="00F24D52" w:rsidRDefault="00B20A24" w:rsidP="00B20A24">
      <w:pPr>
        <w:rPr>
          <w:sz w:val="16"/>
        </w:rPr>
      </w:pPr>
      <w:r w:rsidRPr="00F24D52">
        <w:rPr>
          <w:sz w:val="16"/>
        </w:rPr>
        <w:t>Russia regularly has a seat when major issues are discussed, but Moscow has not always been a helpful participant. On how to deal with Kosovo’s desire for independence, Russia rejected the proposal advanced by the United Nations point-man. In the subsequent EU-U.S.-Russian mediation attempt, the Russians put forward no new or creative ideas but instead slavishly backed Serbia’s refusal to concede independence.</w:t>
      </w:r>
    </w:p>
    <w:p w14:paraId="1ED3404B" w14:textId="77777777" w:rsidR="00B20A24" w:rsidRPr="00F24D52" w:rsidRDefault="00B20A24" w:rsidP="00B20A24">
      <w:pPr>
        <w:rPr>
          <w:sz w:val="16"/>
        </w:rPr>
      </w:pPr>
      <w:r w:rsidRPr="00F24D52">
        <w:rPr>
          <w:sz w:val="16"/>
        </w:rPr>
        <w:t>Long a participant in the Middle East quartet, Moscow’s embrace of Hamas last year did little to facilitate the thorny effort to promote peace between Israel and the Palestinians. Moscow stands today the most important player in the effort to persuade Iran to desist from its effort to acquire nuclear weapons. The Russians certainly do not want a nuclear-armed Iran. But Russia’s broad geopolitical and economic interests with the Iranians mean that Russian diplomats spend as much time watering down proposals for UN sanctions against Iran as they do pressuring Tehran to end its nuclear enrichment effort.</w:t>
      </w:r>
    </w:p>
    <w:p w14:paraId="29563239" w14:textId="77777777" w:rsidR="00B20A24" w:rsidRPr="00F24D52" w:rsidRDefault="00B20A24" w:rsidP="00B20A24">
      <w:pPr>
        <w:rPr>
          <w:sz w:val="16"/>
        </w:rPr>
      </w:pPr>
      <w:r w:rsidRPr="00F24D52">
        <w:rPr>
          <w:sz w:val="16"/>
        </w:rPr>
        <w:t>So Russia sits at the table, even if it does not always exercise influence to promote solutions. Russian leaders assert that no world problem can be resolved without their participation; simply being there appears important to Moscow, something seen as part of Russia’s due as a recovered great power.</w:t>
      </w:r>
    </w:p>
    <w:p w14:paraId="6AD1784A" w14:textId="77777777" w:rsidR="00B20A24" w:rsidRPr="00365909" w:rsidRDefault="00B20A24" w:rsidP="00B20A24">
      <w:pPr>
        <w:rPr>
          <w:rStyle w:val="StyleUnderline"/>
        </w:rPr>
      </w:pPr>
      <w:r w:rsidRPr="002A7EE2">
        <w:rPr>
          <w:rStyle w:val="StyleUnderline"/>
          <w:highlight w:val="cyan"/>
        </w:rPr>
        <w:t>Fourth, Russia does not seek isolation and wants better relations with Europe and the United States</w:t>
      </w:r>
      <w:r w:rsidRPr="00365909">
        <w:rPr>
          <w:rStyle w:val="StyleUnderline"/>
        </w:rPr>
        <w:t>, but on its terms.</w:t>
      </w:r>
      <w:r w:rsidRPr="00F24D52">
        <w:rPr>
          <w:sz w:val="16"/>
        </w:rPr>
        <w:t xml:space="preserve"> Autarky makes little sense for the Kremlin. Integration has spurred Russian economic growth. Medvedev recognizes this and talks about integrating fully into the global economy and a greater Europe. </w:t>
      </w:r>
      <w:r w:rsidRPr="00365909">
        <w:rPr>
          <w:rStyle w:val="StyleUnderline"/>
        </w:rPr>
        <w:t>The Russians would like better relations with the West, but they insist that that be on Russia’s terms. This appears to include recognition of a Russian sphere of influence in the former Soviet space.</w:t>
      </w:r>
    </w:p>
    <w:p w14:paraId="0100A8F2" w14:textId="77777777" w:rsidR="00B20A24" w:rsidRPr="00F24D52" w:rsidRDefault="00B20A24" w:rsidP="00B20A24">
      <w:pPr>
        <w:rPr>
          <w:sz w:val="16"/>
        </w:rPr>
      </w:pPr>
      <w:r w:rsidRPr="00F24D52">
        <w:rPr>
          <w:sz w:val="16"/>
        </w:rPr>
        <w:t xml:space="preserve">Just two weeks ago, </w:t>
      </w:r>
      <w:r w:rsidRPr="00365909">
        <w:rPr>
          <w:rStyle w:val="StyleUnderline"/>
        </w:rPr>
        <w:t>Foreign Minister Sergey Lavrov made this point explicitly. He said the United States and the West must choose between support for Georgia and good relations with Russia.</w:t>
      </w:r>
      <w:r w:rsidRPr="00F24D52">
        <w:rPr>
          <w:sz w:val="16"/>
        </w:rPr>
        <w:t xml:space="preserve"> The Kremlin feels its energy exports to Europe give it leverage to insist on its terms. Western Europe receives 20-30 percent of the natural gas that it uses each year from Russia or from Central Asia via pipelines that transit Russia. This dependence emboldens the Kremlin.</w:t>
      </w:r>
    </w:p>
    <w:p w14:paraId="115DFB59" w14:textId="77777777" w:rsidR="00B20A24" w:rsidRPr="00F24D52" w:rsidRDefault="00B20A24" w:rsidP="00B20A24">
      <w:pPr>
        <w:rPr>
          <w:sz w:val="16"/>
        </w:rPr>
      </w:pPr>
      <w:r w:rsidRPr="002A7EE2">
        <w:rPr>
          <w:rStyle w:val="StyleUnderline"/>
          <w:highlight w:val="cyan"/>
        </w:rPr>
        <w:t>Fifth, Russia wants freedom for its</w:t>
      </w:r>
      <w:r w:rsidRPr="00365909">
        <w:rPr>
          <w:rStyle w:val="StyleUnderline"/>
        </w:rPr>
        <w:t xml:space="preserve"> major </w:t>
      </w:r>
      <w:r w:rsidRPr="002A7EE2">
        <w:rPr>
          <w:rStyle w:val="StyleUnderline"/>
          <w:highlight w:val="cyan"/>
        </w:rPr>
        <w:t>economic entities to take part in global</w:t>
      </w:r>
      <w:r w:rsidRPr="00365909">
        <w:rPr>
          <w:rStyle w:val="StyleUnderline"/>
        </w:rPr>
        <w:t xml:space="preserve"> commercial and investment </w:t>
      </w:r>
      <w:r w:rsidRPr="002A7EE2">
        <w:rPr>
          <w:rStyle w:val="StyleUnderline"/>
          <w:highlight w:val="cyan"/>
        </w:rPr>
        <w:t>markets</w:t>
      </w:r>
      <w:r w:rsidRPr="00365909">
        <w:rPr>
          <w:rStyle w:val="StyleUnderline"/>
        </w:rPr>
        <w:t>.</w:t>
      </w:r>
      <w:r w:rsidRPr="00F24D52">
        <w:rPr>
          <w:sz w:val="16"/>
        </w:rPr>
        <w:t xml:space="preserve"> This is smart for the Russian economy, as Russian companies derive significant profits from overseas operations and access to foreign capital markets. A major goal of Russian foreign policy is to support the penetration of large companies, such as Gazprom, into global markets. The Kremlin decries efforts to limit or scrutinize the activities of Russian companies, for example, European questions regarding potential Gazprom investments in pipelines or energy distribution firms. At the same time, the Russian government carefully scrutinizes and, in some cases, limits or thwarts parallel attempts to invest in Russia.</w:t>
      </w:r>
    </w:p>
    <w:p w14:paraId="5D8037FC" w14:textId="77777777" w:rsidR="00B20A24" w:rsidRDefault="00B20A24" w:rsidP="00B20A24"/>
    <w:p w14:paraId="1AF09BCC" w14:textId="77777777" w:rsidR="00B20A24" w:rsidRDefault="00B20A24" w:rsidP="00B20A24">
      <w:pPr>
        <w:pStyle w:val="Heading4"/>
      </w:pPr>
      <w:r>
        <w:t xml:space="preserve">Russia doesn’t want to rule the world – just its own neighborhood. </w:t>
      </w:r>
    </w:p>
    <w:p w14:paraId="1B95A9CB" w14:textId="77777777" w:rsidR="00B20A24" w:rsidRDefault="00B20A24" w:rsidP="00B20A24">
      <w:r w:rsidRPr="00835E13">
        <w:rPr>
          <w:rStyle w:val="Style13ptBold"/>
        </w:rPr>
        <w:t>L</w:t>
      </w:r>
      <w:r>
        <w:rPr>
          <w:rStyle w:val="Style13ptBold"/>
        </w:rPr>
        <w:t>iik</w:t>
      </w:r>
      <w:r w:rsidRPr="00835E13">
        <w:rPr>
          <w:rStyle w:val="Style13ptBold"/>
        </w:rPr>
        <w:t xml:space="preserve"> 1</w:t>
      </w:r>
      <w:r>
        <w:rPr>
          <w:rStyle w:val="Style13ptBold"/>
        </w:rPr>
        <w:t>7</w:t>
      </w:r>
      <w:r>
        <w:t xml:space="preserve"> —</w:t>
      </w:r>
      <w:r w:rsidRPr="002F5B70">
        <w:t xml:space="preserve"> Kadri Liik</w:t>
      </w:r>
      <w:r>
        <w:t xml:space="preserve">, </w:t>
      </w:r>
      <w:r w:rsidRPr="002F5B70">
        <w:t>senior policy fellow</w:t>
      </w:r>
      <w:r>
        <w:t xml:space="preserve"> focusing on </w:t>
      </w:r>
      <w:r w:rsidRPr="002F5B70">
        <w:t>Russia, Eastern Europe, and the Baltic region at the European Council on Foreign Relations</w:t>
      </w:r>
      <w:r>
        <w:t xml:space="preserve">, former </w:t>
      </w:r>
      <w:r w:rsidRPr="002F5B70">
        <w:t>director of the International Centre for Defence Studies in Estonia</w:t>
      </w:r>
      <w:r>
        <w:t xml:space="preserve">, holds a </w:t>
      </w:r>
      <w:r w:rsidRPr="002F5B70">
        <w:t>BA in Journalism from Tartu University</w:t>
      </w:r>
      <w:r>
        <w:t xml:space="preserve">, holds a </w:t>
      </w:r>
      <w:r w:rsidRPr="002F5B70">
        <w:t>MA in International Relations specializing in diplomacy from Lancaster University</w:t>
      </w:r>
      <w:r>
        <w:t>, 2017 (“</w:t>
      </w:r>
      <w:r w:rsidRPr="002F5B70">
        <w:t>What does Russia want?</w:t>
      </w:r>
      <w:r>
        <w:t xml:space="preserve">,” </w:t>
      </w:r>
      <w:r w:rsidRPr="002F5B70">
        <w:rPr>
          <w:i/>
        </w:rPr>
        <w:t>European Council on Foreign Relations</w:t>
      </w:r>
      <w:r>
        <w:t>, May 26</w:t>
      </w:r>
      <w:r w:rsidRPr="002F5B70">
        <w:rPr>
          <w:vertAlign w:val="superscript"/>
        </w:rPr>
        <w:t>th</w:t>
      </w:r>
      <w:r>
        <w:t xml:space="preserve">, Available Online at </w:t>
      </w:r>
      <w:r w:rsidRPr="002F5B70">
        <w:t>https://www.ecfr.eu/article/commentary_what_does_russia_want_7297</w:t>
      </w:r>
      <w:r>
        <w:t xml:space="preserve">, Accessed 11-07-2019) </w:t>
      </w:r>
    </w:p>
    <w:p w14:paraId="579F8B90" w14:textId="77777777" w:rsidR="00B20A24" w:rsidRPr="00F24D52" w:rsidRDefault="00B20A24" w:rsidP="00B20A24">
      <w:pPr>
        <w:rPr>
          <w:sz w:val="16"/>
        </w:rPr>
      </w:pPr>
      <w:r w:rsidRPr="00F24D52">
        <w:rPr>
          <w:sz w:val="16"/>
        </w:rPr>
        <w:t xml:space="preserve">The challenge from Russia is also often viewed in territorial terms: </w:t>
      </w:r>
      <w:r w:rsidRPr="002A7EE2">
        <w:rPr>
          <w:rStyle w:val="StyleUnderline"/>
          <w:highlight w:val="cyan"/>
        </w:rPr>
        <w:t>Russia is seen as having an aspiration to restore the Soviet Union</w:t>
      </w:r>
      <w:r w:rsidRPr="00F24D52">
        <w:rPr>
          <w:sz w:val="16"/>
        </w:rPr>
        <w:t>, to unify the Russian-speaking lands, or simply to establish a sphere of control in its neighbourhood. While territory does play a role in Russia’s agenda, it is important to understand the extent and nature of the part it plays.</w:t>
      </w:r>
    </w:p>
    <w:p w14:paraId="1EBA03B5" w14:textId="77777777" w:rsidR="00B20A24" w:rsidRPr="00F24D52" w:rsidRDefault="00B20A24" w:rsidP="00B20A24">
      <w:pPr>
        <w:rPr>
          <w:sz w:val="16"/>
        </w:rPr>
      </w:pPr>
      <w:r w:rsidRPr="002A7EE2">
        <w:rPr>
          <w:rStyle w:val="StyleUnderline"/>
          <w:highlight w:val="cyan"/>
        </w:rPr>
        <w:t xml:space="preserve">Russia </w:t>
      </w:r>
      <w:r w:rsidRPr="002A7EE2">
        <w:rPr>
          <w:rStyle w:val="Emphasis"/>
          <w:highlight w:val="cyan"/>
        </w:rPr>
        <w:t>does not</w:t>
      </w:r>
      <w:r w:rsidRPr="002A7EE2">
        <w:rPr>
          <w:rStyle w:val="StyleUnderline"/>
          <w:highlight w:val="cyan"/>
        </w:rPr>
        <w:t xml:space="preserve"> intend to restore the Soviet Union</w:t>
      </w:r>
      <w:r w:rsidRPr="00F24D52">
        <w:rPr>
          <w:sz w:val="16"/>
        </w:rPr>
        <w:t xml:space="preserve"> – it knows full well that this is simply not possible. Nor does it seek to unify the Russian-speaking lands. In the speech where he announced the takeover of Crimea, Putin did refer to the Russian nation as “one of the biggest, if not the biggest ethnic group in the world to be divided by borders,” thus indeed signalling an ethnocentric approach to foreign affairs. But this has remained a one-off case – he has never returned to this line of reasoning.</w:t>
      </w:r>
    </w:p>
    <w:p w14:paraId="612CFBE9" w14:textId="77777777" w:rsidR="00B20A24" w:rsidRPr="00F24D52" w:rsidRDefault="00B20A24" w:rsidP="00B20A24">
      <w:pPr>
        <w:rPr>
          <w:sz w:val="16"/>
        </w:rPr>
      </w:pPr>
      <w:r w:rsidRPr="002A7EE2">
        <w:rPr>
          <w:rStyle w:val="StyleUnderline"/>
          <w:highlight w:val="cyan"/>
        </w:rPr>
        <w:t>What Russia</w:t>
      </w:r>
      <w:r w:rsidRPr="002F5B70">
        <w:rPr>
          <w:rStyle w:val="StyleUnderline"/>
        </w:rPr>
        <w:t xml:space="preserve"> truly </w:t>
      </w:r>
      <w:r w:rsidRPr="002A7EE2">
        <w:rPr>
          <w:rStyle w:val="StyleUnderline"/>
          <w:highlight w:val="cyan"/>
        </w:rPr>
        <w:t>wants</w:t>
      </w:r>
      <w:r w:rsidRPr="002F5B70">
        <w:rPr>
          <w:rStyle w:val="StyleUnderline"/>
        </w:rPr>
        <w:t xml:space="preserve"> in terms of territory </w:t>
      </w:r>
      <w:r w:rsidRPr="002A7EE2">
        <w:rPr>
          <w:rStyle w:val="StyleUnderline"/>
          <w:highlight w:val="cyan"/>
        </w:rPr>
        <w:t xml:space="preserve">is a sphere of control </w:t>
      </w:r>
      <w:r w:rsidRPr="002A7EE2">
        <w:rPr>
          <w:rStyle w:val="Emphasis"/>
          <w:highlight w:val="cyan"/>
        </w:rPr>
        <w:t>in its neighbourhood</w:t>
      </w:r>
      <w:r w:rsidRPr="00F24D52">
        <w:rPr>
          <w:sz w:val="16"/>
        </w:rPr>
        <w:t xml:space="preserve"> – mainly, </w:t>
      </w:r>
      <w:r w:rsidRPr="002A7EE2">
        <w:rPr>
          <w:rStyle w:val="StyleUnderline"/>
          <w:highlight w:val="cyan"/>
        </w:rPr>
        <w:t>the six countries that lie between the EU and Russia</w:t>
      </w:r>
      <w:r w:rsidRPr="00F24D52">
        <w:rPr>
          <w:sz w:val="16"/>
        </w:rPr>
        <w:t xml:space="preserve"> and comprise what the EU calls</w:t>
      </w:r>
      <w:r w:rsidRPr="002F5B70">
        <w:rPr>
          <w:rStyle w:val="StyleUnderline"/>
        </w:rPr>
        <w:t xml:space="preserve"> its Eastern neighbourhood: Armenia, Azerbaijan, Belarus, Georgia, Moldova, and Ukraine. </w:t>
      </w:r>
      <w:r w:rsidRPr="002A7EE2">
        <w:rPr>
          <w:rStyle w:val="StyleUnderline"/>
          <w:highlight w:val="cyan"/>
        </w:rPr>
        <w:t>Moscow expects these countries to be sensitive to Moscow’s wishes</w:t>
      </w:r>
      <w:r w:rsidRPr="002F5B70">
        <w:rPr>
          <w:rStyle w:val="StyleUnderline"/>
        </w:rPr>
        <w:t>;</w:t>
      </w:r>
      <w:r w:rsidRPr="00F24D52">
        <w:rPr>
          <w:sz w:val="16"/>
        </w:rPr>
        <w:t xml:space="preserve"> it wants to have the ability to manage, arbitrate, and veto their relations with the West, and to prevent the expansion of Western organisations into that part of the world, based on the assumption that any Western actions there should have Russia’s approval. </w:t>
      </w:r>
      <w:r w:rsidRPr="002F5B70">
        <w:rPr>
          <w:rStyle w:val="StyleUnderline"/>
        </w:rPr>
        <w:t xml:space="preserve">What </w:t>
      </w:r>
      <w:r w:rsidRPr="00524F9A">
        <w:rPr>
          <w:rStyle w:val="StyleUnderline"/>
          <w:highlight w:val="cyan"/>
        </w:rPr>
        <w:t>Moscow wants to avoid</w:t>
      </w:r>
      <w:r w:rsidRPr="002F5B70">
        <w:rPr>
          <w:rStyle w:val="StyleUnderline"/>
        </w:rPr>
        <w:t xml:space="preserve"> is </w:t>
      </w:r>
      <w:r w:rsidRPr="00524F9A">
        <w:rPr>
          <w:rStyle w:val="StyleUnderline"/>
          <w:highlight w:val="cyan"/>
        </w:rPr>
        <w:t>the emergence of direct links</w:t>
      </w:r>
      <w:r w:rsidRPr="002F5B70">
        <w:rPr>
          <w:rStyle w:val="StyleUnderline"/>
        </w:rPr>
        <w:t xml:space="preserve"> and true closeness </w:t>
      </w:r>
      <w:r w:rsidRPr="00524F9A">
        <w:rPr>
          <w:rStyle w:val="StyleUnderline"/>
          <w:highlight w:val="cyan"/>
        </w:rPr>
        <w:t>between the region’s countries and the West</w:t>
      </w:r>
      <w:r w:rsidRPr="002F5B70">
        <w:rPr>
          <w:rStyle w:val="StyleUnderline"/>
        </w:rPr>
        <w:t>:</w:t>
      </w:r>
      <w:r w:rsidRPr="00F24D52">
        <w:rPr>
          <w:sz w:val="16"/>
        </w:rPr>
        <w:t xml:space="preserve"> that is why it bent over backwards in 2013 to prevent the association agreements with the EU from being signed.</w:t>
      </w:r>
    </w:p>
    <w:p w14:paraId="2E0DF17D" w14:textId="4FE23E25" w:rsidR="00C82C16" w:rsidRDefault="00344E56" w:rsidP="00C82C16">
      <w:pPr>
        <w:pStyle w:val="Heading3"/>
      </w:pPr>
      <w:r>
        <w:t>Impact---A2: Russia Expansion---</w:t>
      </w:r>
      <w:r w:rsidR="00C82C16">
        <w:t>Ext---No Aggression</w:t>
      </w:r>
    </w:p>
    <w:p w14:paraId="4C0698A8" w14:textId="77777777" w:rsidR="00D46FC7" w:rsidRPr="00BD6A24" w:rsidRDefault="00D46FC7" w:rsidP="00D46FC7">
      <w:pPr>
        <w:pStyle w:val="Heading4"/>
        <w:rPr>
          <w:rFonts w:eastAsia="Times New Roman"/>
        </w:rPr>
      </w:pPr>
      <w:r w:rsidRPr="00BD6A24">
        <w:rPr>
          <w:rFonts w:eastAsia="Times New Roman"/>
        </w:rPr>
        <w:t xml:space="preserve">No expansionism </w:t>
      </w:r>
      <w:r w:rsidRPr="00CE21E7">
        <w:rPr>
          <w:rFonts w:eastAsia="Times New Roman"/>
          <w:b w:val="0"/>
        </w:rPr>
        <w:t xml:space="preserve">– Ukraine was one-off – their evidence reflects poor scholarship and political motives to paint </w:t>
      </w:r>
      <w:r>
        <w:rPr>
          <w:rFonts w:eastAsia="Times New Roman"/>
          <w:b w:val="0"/>
        </w:rPr>
        <w:t xml:space="preserve">the </w:t>
      </w:r>
      <w:r w:rsidRPr="00CE21E7">
        <w:rPr>
          <w:rFonts w:eastAsia="Times New Roman"/>
          <w:b w:val="0"/>
        </w:rPr>
        <w:t>Obama</w:t>
      </w:r>
      <w:r>
        <w:rPr>
          <w:rFonts w:eastAsia="Times New Roman"/>
          <w:b w:val="0"/>
        </w:rPr>
        <w:t xml:space="preserve"> administration</w:t>
      </w:r>
      <w:r w:rsidRPr="00CE21E7">
        <w:rPr>
          <w:rFonts w:eastAsia="Times New Roman"/>
          <w:b w:val="0"/>
        </w:rPr>
        <w:t xml:space="preserve"> as ineffectual</w:t>
      </w:r>
      <w:r w:rsidRPr="00BD6A24">
        <w:rPr>
          <w:rFonts w:eastAsia="Times New Roman"/>
        </w:rPr>
        <w:t xml:space="preserve"> </w:t>
      </w:r>
    </w:p>
    <w:p w14:paraId="341B470A" w14:textId="77777777" w:rsidR="00D46FC7" w:rsidRPr="00BD6A24" w:rsidRDefault="00D46FC7" w:rsidP="00D46FC7">
      <w:pPr>
        <w:spacing w:line="256" w:lineRule="auto"/>
        <w:rPr>
          <w:rFonts w:eastAsia="Calibri"/>
          <w:b/>
          <w:bCs/>
          <w:sz w:val="28"/>
        </w:rPr>
      </w:pPr>
      <w:r w:rsidRPr="00CE21E7">
        <w:rPr>
          <w:rStyle w:val="Style13ptBold"/>
        </w:rPr>
        <w:t>Pillar 14</w:t>
      </w:r>
      <w:r w:rsidRPr="00BD6A24">
        <w:rPr>
          <w:rFonts w:eastAsia="Calibri"/>
          <w:b/>
          <w:bCs/>
          <w:sz w:val="28"/>
        </w:rPr>
        <w:t xml:space="preserve"> </w:t>
      </w:r>
      <w:r>
        <w:rPr>
          <w:rFonts w:eastAsia="Calibri"/>
        </w:rPr>
        <w:t xml:space="preserve">---- </w:t>
      </w:r>
      <w:r w:rsidRPr="00BD6A24">
        <w:rPr>
          <w:rFonts w:eastAsia="Calibri"/>
        </w:rPr>
        <w:t>Paul R., non-resident senior fellow at Georgetown University's Center for Security Studies, former senior fellow in the Center for 21st Century Security and Intelligence (Brookings) and visiting professor (Georgetown), “Perceptions of Russian Expansionism: Looking at Ukraine through Afghanistan,” National Interest, 11/29, http://nationalinterest.org/blog/paul-pillar/perceptions-russ</w:t>
      </w:r>
      <w:r>
        <w:rPr>
          <w:rFonts w:eastAsia="Calibri"/>
        </w:rPr>
        <w:t>ian-expansionism-then-now-11757</w:t>
      </w:r>
    </w:p>
    <w:p w14:paraId="15811497" w14:textId="77777777" w:rsidR="00D46FC7" w:rsidRPr="00BD6A24" w:rsidRDefault="00D46FC7" w:rsidP="00D46FC7">
      <w:pPr>
        <w:spacing w:line="256" w:lineRule="auto"/>
        <w:rPr>
          <w:rFonts w:eastAsia="Calibri"/>
        </w:rPr>
      </w:pPr>
    </w:p>
    <w:p w14:paraId="13FFA30D" w14:textId="77777777" w:rsidR="00D46FC7" w:rsidRDefault="00D46FC7" w:rsidP="00D46FC7">
      <w:pPr>
        <w:rPr>
          <w:sz w:val="16"/>
        </w:rPr>
      </w:pPr>
      <w:r w:rsidRPr="00917185">
        <w:rPr>
          <w:sz w:val="16"/>
        </w:rPr>
        <w:t xml:space="preserve">Much of the </w:t>
      </w:r>
      <w:r w:rsidRPr="00917185">
        <w:rPr>
          <w:rStyle w:val="StyleUnderline"/>
          <w:highlight w:val="yellow"/>
        </w:rPr>
        <w:t>discourse</w:t>
      </w:r>
      <w:r w:rsidRPr="00917185">
        <w:rPr>
          <w:sz w:val="16"/>
        </w:rPr>
        <w:t xml:space="preserve"> over the past year about </w:t>
      </w:r>
      <w:r w:rsidRPr="00917185">
        <w:rPr>
          <w:rStyle w:val="StyleUnderline"/>
          <w:highlight w:val="yellow"/>
        </w:rPr>
        <w:t>responding to</w:t>
      </w:r>
      <w:r w:rsidRPr="00300B7E">
        <w:rPr>
          <w:rStyle w:val="StyleUnderline"/>
        </w:rPr>
        <w:t xml:space="preserve"> Russian moves in </w:t>
      </w:r>
      <w:r w:rsidRPr="00917185">
        <w:rPr>
          <w:rStyle w:val="StyleUnderline"/>
          <w:highlight w:val="yellow"/>
        </w:rPr>
        <w:t>Ukraine has been couched in terms of</w:t>
      </w:r>
      <w:r w:rsidRPr="00917185">
        <w:rPr>
          <w:sz w:val="16"/>
          <w:highlight w:val="yellow"/>
        </w:rPr>
        <w:t xml:space="preserve"> </w:t>
      </w:r>
      <w:r w:rsidRPr="00917185">
        <w:rPr>
          <w:sz w:val="16"/>
        </w:rPr>
        <w:t xml:space="preserve">the need to stop </w:t>
      </w:r>
      <w:r w:rsidRPr="00917185">
        <w:rPr>
          <w:rStyle w:val="StyleUnderline"/>
        </w:rPr>
        <w:t>aggressive expansionism</w:t>
      </w:r>
      <w:r w:rsidRPr="00917185">
        <w:rPr>
          <w:sz w:val="16"/>
        </w:rPr>
        <w:t xml:space="preserve"> in its tracks. Hillary </w:t>
      </w:r>
      <w:r w:rsidRPr="00300B7E">
        <w:rPr>
          <w:rStyle w:val="StyleUnderline"/>
        </w:rPr>
        <w:t>Clinton</w:t>
      </w:r>
      <w:r w:rsidRPr="00917185">
        <w:rPr>
          <w:sz w:val="16"/>
        </w:rPr>
        <w:t xml:space="preserve"> has even </w:t>
      </w:r>
      <w:r w:rsidRPr="00300B7E">
        <w:rPr>
          <w:rStyle w:val="StyleUnderline"/>
        </w:rPr>
        <w:t xml:space="preserve">invoked the old familiar analogy to </w:t>
      </w:r>
      <w:r w:rsidRPr="00917185">
        <w:rPr>
          <w:rStyle w:val="StyleUnderline"/>
          <w:highlight w:val="yellow"/>
        </w:rPr>
        <w:t>Nazi expansionism</w:t>
      </w:r>
      <w:r w:rsidRPr="00917185">
        <w:rPr>
          <w:sz w:val="16"/>
        </w:rPr>
        <w:t xml:space="preserve"> in likening some of the Russian actions to what Germany was doing in the 1930s. With or without the Nazi analogy, </w:t>
      </w:r>
      <w:r w:rsidRPr="00300B7E">
        <w:rPr>
          <w:rStyle w:val="StyleUnderline"/>
        </w:rPr>
        <w:t>a commonly expressed concept is that not acting firmly enough</w:t>
      </w:r>
      <w:r w:rsidRPr="00917185">
        <w:rPr>
          <w:sz w:val="16"/>
        </w:rPr>
        <w:t xml:space="preserve"> to stop Russian expansionism in Ukraine </w:t>
      </w:r>
      <w:r w:rsidRPr="00300B7E">
        <w:rPr>
          <w:rStyle w:val="StyleUnderline"/>
        </w:rPr>
        <w:t>would invite still further expansion</w:t>
      </w:r>
      <w:r w:rsidRPr="00917185">
        <w:rPr>
          <w:sz w:val="16"/>
        </w:rPr>
        <w:t xml:space="preserve">. </w:t>
      </w:r>
      <w:r w:rsidRPr="00917185">
        <w:rPr>
          <w:rStyle w:val="StyleUnderline"/>
          <w:highlight w:val="yellow"/>
        </w:rPr>
        <w:t>Underlying such</w:t>
      </w:r>
      <w:r w:rsidRPr="00300B7E">
        <w:rPr>
          <w:rStyle w:val="StyleUnderline"/>
        </w:rPr>
        <w:t xml:space="preserve"> arguments </w:t>
      </w:r>
      <w:r w:rsidRPr="00917185">
        <w:rPr>
          <w:rStyle w:val="StyleUnderline"/>
          <w:highlight w:val="yellow"/>
        </w:rPr>
        <w:t>are</w:t>
      </w:r>
      <w:r w:rsidRPr="00917185">
        <w:rPr>
          <w:sz w:val="16"/>
          <w:highlight w:val="yellow"/>
        </w:rPr>
        <w:t xml:space="preserve"> </w:t>
      </w:r>
      <w:r w:rsidRPr="00917185">
        <w:rPr>
          <w:rStyle w:val="Emphasis"/>
        </w:rPr>
        <w:t xml:space="preserve">certain </w:t>
      </w:r>
      <w:r w:rsidRPr="00917185">
        <w:rPr>
          <w:rStyle w:val="Emphasis"/>
          <w:highlight w:val="yellow"/>
        </w:rPr>
        <w:t>assumptions</w:t>
      </w:r>
      <w:r w:rsidRPr="00917185">
        <w:rPr>
          <w:sz w:val="16"/>
        </w:rPr>
        <w:t xml:space="preserve"> </w:t>
      </w:r>
      <w:r w:rsidRPr="00300B7E">
        <w:rPr>
          <w:rStyle w:val="StyleUnderline"/>
        </w:rPr>
        <w:t>about wider Russian intentions</w:t>
      </w:r>
      <w:r w:rsidRPr="00917185">
        <w:rPr>
          <w:sz w:val="16"/>
        </w:rPr>
        <w:t xml:space="preserve">. </w:t>
      </w:r>
      <w:r w:rsidRPr="00300B7E">
        <w:rPr>
          <w:rStyle w:val="StyleUnderline"/>
        </w:rPr>
        <w:t>If</w:t>
      </w:r>
      <w:r w:rsidRPr="00917185">
        <w:rPr>
          <w:sz w:val="16"/>
        </w:rPr>
        <w:t xml:space="preserve"> Vladimir </w:t>
      </w:r>
      <w:r w:rsidRPr="00300B7E">
        <w:rPr>
          <w:rStyle w:val="StyleUnderline"/>
        </w:rPr>
        <w:t>Putin</w:t>
      </w:r>
      <w:r w:rsidRPr="00917185">
        <w:rPr>
          <w:sz w:val="16"/>
        </w:rPr>
        <w:t xml:space="preserve"> and anyone else advising him on policy toward Ukraine </w:t>
      </w:r>
      <w:r w:rsidRPr="00300B7E">
        <w:rPr>
          <w:rStyle w:val="StyleUnderline"/>
        </w:rPr>
        <w:t>see their moves</w:t>
      </w:r>
      <w:r w:rsidRPr="00917185">
        <w:rPr>
          <w:sz w:val="16"/>
        </w:rPr>
        <w:t xml:space="preserve"> there </w:t>
      </w:r>
      <w:r w:rsidRPr="00300B7E">
        <w:rPr>
          <w:rStyle w:val="StyleUnderline"/>
        </w:rPr>
        <w:t>as steps in a larger expansionist strategy</w:t>
      </w:r>
      <w:r w:rsidRPr="00917185">
        <w:rPr>
          <w:sz w:val="16"/>
        </w:rPr>
        <w:t xml:space="preserve">, then </w:t>
      </w:r>
      <w:r w:rsidRPr="00300B7E">
        <w:rPr>
          <w:rStyle w:val="StyleUnderline"/>
        </w:rPr>
        <w:t>the concept</w:t>
      </w:r>
      <w:r w:rsidRPr="00917185">
        <w:rPr>
          <w:sz w:val="16"/>
        </w:rPr>
        <w:t xml:space="preserve"> of stopping the expansion in its tracks </w:t>
      </w:r>
      <w:r w:rsidRPr="00300B7E">
        <w:rPr>
          <w:rStyle w:val="StyleUnderline"/>
        </w:rPr>
        <w:t>is probably valid</w:t>
      </w:r>
      <w:r w:rsidRPr="00917185">
        <w:rPr>
          <w:sz w:val="16"/>
        </w:rPr>
        <w:t xml:space="preserve">. </w:t>
      </w:r>
      <w:r w:rsidRPr="00300B7E">
        <w:rPr>
          <w:rStyle w:val="Emphasis"/>
        </w:rPr>
        <w:t>But</w:t>
      </w:r>
      <w:r w:rsidRPr="00917185">
        <w:rPr>
          <w:sz w:val="16"/>
        </w:rPr>
        <w:t xml:space="preserve"> </w:t>
      </w:r>
      <w:r w:rsidRPr="00917185">
        <w:rPr>
          <w:rStyle w:val="StyleUnderline"/>
          <w:highlight w:val="yellow"/>
        </w:rPr>
        <w:t>if</w:t>
      </w:r>
      <w:r w:rsidRPr="00300B7E">
        <w:rPr>
          <w:rStyle w:val="StyleUnderline"/>
        </w:rPr>
        <w:t xml:space="preserve"> Russian </w:t>
      </w:r>
      <w:r w:rsidRPr="00917185">
        <w:rPr>
          <w:rStyle w:val="StyleUnderline"/>
          <w:highlight w:val="yellow"/>
        </w:rPr>
        <w:t>objectives are</w:t>
      </w:r>
      <w:r w:rsidRPr="00300B7E">
        <w:rPr>
          <w:rStyle w:val="StyleUnderline"/>
        </w:rPr>
        <w:t xml:space="preserve"> instead focused on </w:t>
      </w:r>
      <w:r w:rsidRPr="00917185">
        <w:rPr>
          <w:rStyle w:val="StyleUnderline"/>
          <w:highlight w:val="yellow"/>
        </w:rPr>
        <w:t>narrow</w:t>
      </w:r>
      <w:r w:rsidRPr="00300B7E">
        <w:rPr>
          <w:rStyle w:val="StyleUnderline"/>
        </w:rPr>
        <w:t>er goals and</w:t>
      </w:r>
      <w:r w:rsidRPr="00917185">
        <w:rPr>
          <w:sz w:val="16"/>
        </w:rPr>
        <w:t xml:space="preserve"> especially </w:t>
      </w:r>
      <w:r w:rsidRPr="00300B7E">
        <w:rPr>
          <w:rStyle w:val="StyleUnderline"/>
        </w:rPr>
        <w:t>concerns</w:t>
      </w:r>
      <w:r w:rsidRPr="00917185">
        <w:rPr>
          <w:sz w:val="16"/>
        </w:rPr>
        <w:t xml:space="preserve"> more </w:t>
      </w:r>
      <w:r w:rsidRPr="00300B7E">
        <w:rPr>
          <w:rStyle w:val="StyleUnderline"/>
        </w:rPr>
        <w:t>specific to Ukraine</w:t>
      </w:r>
      <w:r w:rsidRPr="00917185">
        <w:rPr>
          <w:sz w:val="16"/>
        </w:rPr>
        <w:t xml:space="preserve">, </w:t>
      </w:r>
      <w:r w:rsidRPr="00917185">
        <w:rPr>
          <w:rStyle w:val="Emphasis"/>
          <w:highlight w:val="yellow"/>
        </w:rPr>
        <w:t>the concept can be</w:t>
      </w:r>
      <w:r w:rsidRPr="00300B7E">
        <w:rPr>
          <w:rStyle w:val="Emphasis"/>
          <w:sz w:val="28"/>
        </w:rPr>
        <w:t xml:space="preserve"> more </w:t>
      </w:r>
      <w:r w:rsidRPr="00917185">
        <w:rPr>
          <w:rStyle w:val="Emphasis"/>
          <w:sz w:val="28"/>
          <w:highlight w:val="yellow"/>
        </w:rPr>
        <w:t>damaging</w:t>
      </w:r>
      <w:r w:rsidRPr="00300B7E">
        <w:rPr>
          <w:rStyle w:val="Emphasis"/>
          <w:sz w:val="28"/>
        </w:rPr>
        <w:t xml:space="preserve"> than useful</w:t>
      </w:r>
      <w:r w:rsidRPr="00917185">
        <w:rPr>
          <w:sz w:val="16"/>
        </w:rPr>
        <w:t xml:space="preserve">. </w:t>
      </w:r>
      <w:r w:rsidRPr="00300B7E">
        <w:rPr>
          <w:rStyle w:val="StyleUnderline"/>
        </w:rPr>
        <w:t xml:space="preserve">As long as historical comparisons are being invoked, </w:t>
      </w:r>
      <w:r w:rsidRPr="00917185">
        <w:rPr>
          <w:rStyle w:val="StyleUnderline"/>
          <w:highlight w:val="yellow"/>
        </w:rPr>
        <w:t>one</w:t>
      </w:r>
      <w:r w:rsidRPr="00300B7E">
        <w:rPr>
          <w:rStyle w:val="StyleUnderline"/>
        </w:rPr>
        <w:t xml:space="preserve"> possibly instructive </w:t>
      </w:r>
      <w:r w:rsidRPr="00917185">
        <w:rPr>
          <w:rStyle w:val="StyleUnderline"/>
          <w:highlight w:val="yellow"/>
        </w:rPr>
        <w:t>comparison is</w:t>
      </w:r>
      <w:r w:rsidRPr="00300B7E">
        <w:rPr>
          <w:rStyle w:val="StyleUnderline"/>
        </w:rPr>
        <w:t xml:space="preserve"> with</w:t>
      </w:r>
      <w:r w:rsidRPr="00917185">
        <w:rPr>
          <w:sz w:val="16"/>
        </w:rPr>
        <w:t xml:space="preserve"> an </w:t>
      </w:r>
      <w:r w:rsidRPr="00300B7E">
        <w:rPr>
          <w:rStyle w:val="StyleUnderline"/>
        </w:rPr>
        <w:t>earlier</w:t>
      </w:r>
      <w:r w:rsidRPr="00917185">
        <w:rPr>
          <w:sz w:val="16"/>
        </w:rPr>
        <w:t xml:space="preserve"> episode involving application of </w:t>
      </w:r>
      <w:r w:rsidRPr="00300B7E">
        <w:rPr>
          <w:rStyle w:val="StyleUnderline"/>
        </w:rPr>
        <w:t>military force by</w:t>
      </w:r>
      <w:r w:rsidRPr="00917185">
        <w:rPr>
          <w:sz w:val="16"/>
        </w:rPr>
        <w:t xml:space="preserve"> </w:t>
      </w:r>
      <w:r w:rsidRPr="00300B7E">
        <w:rPr>
          <w:rStyle w:val="StyleUnderline"/>
        </w:rPr>
        <w:t>Russia</w:t>
      </w:r>
      <w:r w:rsidRPr="00917185">
        <w:rPr>
          <w:sz w:val="16"/>
        </w:rPr>
        <w:t xml:space="preserve"> or the Soviet Union along its periphery. </w:t>
      </w:r>
      <w:r w:rsidRPr="00300B7E">
        <w:rPr>
          <w:rStyle w:val="StyleUnderline"/>
        </w:rPr>
        <w:t>This episode provides</w:t>
      </w:r>
      <w:r w:rsidRPr="00917185">
        <w:rPr>
          <w:sz w:val="16"/>
        </w:rPr>
        <w:t xml:space="preserve"> </w:t>
      </w:r>
      <w:r w:rsidRPr="00300B7E">
        <w:rPr>
          <w:rStyle w:val="Emphasis"/>
        </w:rPr>
        <w:t xml:space="preserve">a </w:t>
      </w:r>
      <w:r w:rsidRPr="00917185">
        <w:rPr>
          <w:rStyle w:val="Emphasis"/>
          <w:highlight w:val="yellow"/>
        </w:rPr>
        <w:t>closer</w:t>
      </w:r>
      <w:r w:rsidRPr="00300B7E">
        <w:rPr>
          <w:rStyle w:val="Emphasis"/>
        </w:rPr>
        <w:t xml:space="preserve"> correspondence</w:t>
      </w:r>
      <w:r w:rsidRPr="00917185">
        <w:rPr>
          <w:sz w:val="16"/>
        </w:rPr>
        <w:t xml:space="preserve"> </w:t>
      </w:r>
      <w:r w:rsidRPr="00300B7E">
        <w:rPr>
          <w:rStyle w:val="StyleUnderline"/>
        </w:rPr>
        <w:t>than pre-war Nazi maneuvers</w:t>
      </w:r>
      <w:r w:rsidRPr="00917185">
        <w:rPr>
          <w:sz w:val="16"/>
        </w:rPr>
        <w:t xml:space="preserve">, but it is still distant enough to provide some perspective and a sense of the consequences. </w:t>
      </w:r>
      <w:r w:rsidRPr="00917185">
        <w:rPr>
          <w:rStyle w:val="StyleUnderline"/>
          <w:highlight w:val="yellow"/>
        </w:rPr>
        <w:t>It is</w:t>
      </w:r>
      <w:r w:rsidRPr="00917185">
        <w:rPr>
          <w:rStyle w:val="StyleUnderline"/>
        </w:rPr>
        <w:t xml:space="preserve"> the Soviet</w:t>
      </w:r>
      <w:r w:rsidRPr="00917185">
        <w:rPr>
          <w:sz w:val="16"/>
        </w:rPr>
        <w:t xml:space="preserve"> armed </w:t>
      </w:r>
      <w:r w:rsidRPr="00917185">
        <w:rPr>
          <w:rStyle w:val="StyleUnderline"/>
        </w:rPr>
        <w:t xml:space="preserve">intervention in </w:t>
      </w:r>
      <w:r w:rsidRPr="00917185">
        <w:rPr>
          <w:rStyle w:val="StyleUnderline"/>
          <w:highlight w:val="yellow"/>
        </w:rPr>
        <w:t>Afghanistan</w:t>
      </w:r>
      <w:r w:rsidRPr="00917185">
        <w:rPr>
          <w:sz w:val="16"/>
        </w:rPr>
        <w:t xml:space="preserve">, which occurred 35 years ago as of this December. </w:t>
      </w:r>
      <w:r w:rsidRPr="00917185">
        <w:rPr>
          <w:rStyle w:val="StyleUnderline"/>
        </w:rPr>
        <w:t>Once Soviet forces entered Afghanistan, a key question</w:t>
      </w:r>
      <w:r w:rsidRPr="00917185">
        <w:rPr>
          <w:sz w:val="16"/>
        </w:rPr>
        <w:t xml:space="preserve"> for policy-makers in Jimmy Carter's administration </w:t>
      </w:r>
      <w:r w:rsidRPr="00917185">
        <w:rPr>
          <w:rStyle w:val="StyleUnderline"/>
        </w:rPr>
        <w:t>was the Soviets' purpose</w:t>
      </w:r>
      <w:r w:rsidRPr="00917185">
        <w:rPr>
          <w:sz w:val="16"/>
        </w:rPr>
        <w:t xml:space="preserve"> in undertaking the operation. Secretary of State Cyrus Vance would later summarize in his memoirs two competing answers to that question. </w:t>
      </w:r>
      <w:r w:rsidRPr="00917185">
        <w:rPr>
          <w:rStyle w:val="StyleUnderline"/>
        </w:rPr>
        <w:t>One view was</w:t>
      </w:r>
      <w:r w:rsidRPr="00917185">
        <w:rPr>
          <w:sz w:val="16"/>
        </w:rPr>
        <w:t xml:space="preserve"> that Moscow's </w:t>
      </w:r>
      <w:r w:rsidRPr="00917185">
        <w:rPr>
          <w:rStyle w:val="StyleUnderline"/>
        </w:rPr>
        <w:t>motives were</w:t>
      </w:r>
      <w:r w:rsidRPr="00917185">
        <w:rPr>
          <w:sz w:val="16"/>
        </w:rPr>
        <w:t xml:space="preserve"> primarily </w:t>
      </w:r>
      <w:r w:rsidRPr="00917185">
        <w:rPr>
          <w:rStyle w:val="StyleUnderline"/>
        </w:rPr>
        <w:t>local</w:t>
      </w:r>
      <w:r w:rsidRPr="00917185">
        <w:rPr>
          <w:sz w:val="16"/>
        </w:rPr>
        <w:t xml:space="preserve"> and, insofar as they extended beyond Afghanistan, focused on worries about possible unrest among Muslims in the Central Asian republics of the USSR. </w:t>
      </w:r>
      <w:r w:rsidRPr="00917185">
        <w:rPr>
          <w:rStyle w:val="StyleUnderline"/>
        </w:rPr>
        <w:t>The other view was that</w:t>
      </w:r>
      <w:r w:rsidRPr="00917185">
        <w:rPr>
          <w:sz w:val="16"/>
        </w:rPr>
        <w:t xml:space="preserve"> the Soviets had concluded that the relationship with the United States had already deteriorated so much that </w:t>
      </w:r>
      <w:r w:rsidRPr="00917185">
        <w:rPr>
          <w:rStyle w:val="StyleUnderline"/>
        </w:rPr>
        <w:t>they should seize the opportunity</w:t>
      </w:r>
      <w:r w:rsidRPr="00917185">
        <w:rPr>
          <w:sz w:val="16"/>
        </w:rPr>
        <w:t xml:space="preserve"> not only to quell their Afghan problem but </w:t>
      </w:r>
      <w:r w:rsidRPr="00917185">
        <w:rPr>
          <w:rStyle w:val="StyleUnderline"/>
        </w:rPr>
        <w:t>to improve their</w:t>
      </w:r>
      <w:r w:rsidRPr="00917185">
        <w:rPr>
          <w:sz w:val="16"/>
        </w:rPr>
        <w:t xml:space="preserve"> larger strategic </w:t>
      </w:r>
      <w:r w:rsidRPr="00917185">
        <w:rPr>
          <w:rStyle w:val="StyleUnderline"/>
        </w:rPr>
        <w:t xml:space="preserve">position in </w:t>
      </w:r>
      <w:r w:rsidRPr="00917185">
        <w:rPr>
          <w:sz w:val="16"/>
        </w:rPr>
        <w:t xml:space="preserve">South and Southwest </w:t>
      </w:r>
      <w:r w:rsidRPr="00917185">
        <w:rPr>
          <w:rStyle w:val="StyleUnderline"/>
        </w:rPr>
        <w:t>Asia, moving ever closer to</w:t>
      </w:r>
      <w:r w:rsidRPr="00917185">
        <w:rPr>
          <w:sz w:val="16"/>
        </w:rPr>
        <w:t xml:space="preserve"> those </w:t>
      </w:r>
      <w:r w:rsidRPr="00917185">
        <w:rPr>
          <w:rStyle w:val="StyleUnderline"/>
        </w:rPr>
        <w:t>proverbial warm water ports</w:t>
      </w:r>
      <w:r w:rsidRPr="00917185">
        <w:rPr>
          <w:sz w:val="16"/>
        </w:rPr>
        <w:t xml:space="preserve"> that have traditionally been a goal of Russian strategists. The different interpretations had significantly different policy interpretations. An appropriate response to the latter, more expansive, Soviet strategy would be to slow the Soviet advance by making Afghanistan even more unstable than it already was, particularly through assistance to the mujahideen insurgents. But if the first interpretation were correct, stoking the insurgency would only prolong the Red Army's stay, put more nails in the coffin of U.S.-Soviet détente, and perhaps lead the Soviets to make other moves that would start to turn a Soviet threat to Pakistan from a fear into a reality. </w:t>
      </w:r>
      <w:r w:rsidRPr="00917185">
        <w:rPr>
          <w:rStyle w:val="StyleUnderline"/>
        </w:rPr>
        <w:t xml:space="preserve">It was </w:t>
      </w:r>
      <w:r w:rsidRPr="00917185">
        <w:rPr>
          <w:rStyle w:val="StyleUnderline"/>
          <w:highlight w:val="yellow"/>
        </w:rPr>
        <w:t>the expansionist interpretation</w:t>
      </w:r>
      <w:r w:rsidRPr="00917185">
        <w:rPr>
          <w:sz w:val="16"/>
        </w:rPr>
        <w:t xml:space="preserve"> of Soviet objectives </w:t>
      </w:r>
      <w:r w:rsidRPr="00917185">
        <w:rPr>
          <w:rStyle w:val="StyleUnderline"/>
        </w:rPr>
        <w:t xml:space="preserve">that implicitly </w:t>
      </w:r>
      <w:r w:rsidRPr="00917185">
        <w:rPr>
          <w:rStyle w:val="StyleUnderline"/>
          <w:highlight w:val="yellow"/>
        </w:rPr>
        <w:t>became</w:t>
      </w:r>
      <w:r w:rsidRPr="00917185">
        <w:rPr>
          <w:sz w:val="16"/>
        </w:rPr>
        <w:t xml:space="preserve"> the basis for the </w:t>
      </w:r>
      <w:r w:rsidRPr="00917185">
        <w:rPr>
          <w:rStyle w:val="StyleUnderline"/>
        </w:rPr>
        <w:t>Carter</w:t>
      </w:r>
      <w:r w:rsidRPr="00917185">
        <w:rPr>
          <w:sz w:val="16"/>
        </w:rPr>
        <w:t xml:space="preserve"> administration's </w:t>
      </w:r>
      <w:r w:rsidRPr="00917185">
        <w:rPr>
          <w:rStyle w:val="StyleUnderline"/>
          <w:highlight w:val="yellow"/>
        </w:rPr>
        <w:t>policies</w:t>
      </w:r>
      <w:r w:rsidRPr="00917185">
        <w:rPr>
          <w:rStyle w:val="StyleUnderline"/>
        </w:rPr>
        <w:t>.</w:t>
      </w:r>
      <w:r w:rsidRPr="00917185">
        <w:rPr>
          <w:sz w:val="16"/>
        </w:rPr>
        <w:t xml:space="preserve"> It became so without any thorough analysis by the policy-makers of Moscow's motives. Zbigniew Brzezinski, the national security adviser whose thinking became the chief basis for the Carter administration's policy toward the USSR, did not even think such analysis was necessary. He later wrote that “the issue was not what might have been Brezhnev's subjective motives in going into Afghanistan but the objective consequences of a Soviet military presence so much closer to the Persian Gulf.” Thus ensued a U.S. response that included a broad array of sanctions, withdrawal from the Olympic Games in Moscow in 1980, enunciation of the bellicose-sounding Carter Doctrine about willingness to use force in the Persian Gulf region, and most consequentially, increased material aid to the Afghan insurgents. Despite the significant differences between that situation and what the West faces today in Ukraine, </w:t>
      </w:r>
      <w:r w:rsidRPr="00917185">
        <w:rPr>
          <w:rStyle w:val="StyleUnderline"/>
          <w:highlight w:val="yellow"/>
        </w:rPr>
        <w:t>there are</w:t>
      </w:r>
      <w:r w:rsidRPr="00917185">
        <w:rPr>
          <w:sz w:val="16"/>
        </w:rPr>
        <w:t xml:space="preserve"> some </w:t>
      </w:r>
      <w:r w:rsidRPr="00917185">
        <w:rPr>
          <w:rStyle w:val="StyleUnderline"/>
        </w:rPr>
        <w:t xml:space="preserve">applicable </w:t>
      </w:r>
      <w:r w:rsidRPr="00917185">
        <w:rPr>
          <w:rStyle w:val="StyleUnderline"/>
          <w:highlight w:val="yellow"/>
        </w:rPr>
        <w:t>lessons</w:t>
      </w:r>
      <w:r w:rsidRPr="00917185">
        <w:rPr>
          <w:sz w:val="16"/>
          <w:highlight w:val="yellow"/>
        </w:rPr>
        <w:t xml:space="preserve">. </w:t>
      </w:r>
      <w:r w:rsidRPr="00917185">
        <w:rPr>
          <w:rStyle w:val="StyleUnderline"/>
          <w:highlight w:val="yellow"/>
        </w:rPr>
        <w:t>One is</w:t>
      </w:r>
      <w:r w:rsidRPr="00917185">
        <w:rPr>
          <w:rStyle w:val="StyleUnderline"/>
        </w:rPr>
        <w:t xml:space="preserve"> the importance of </w:t>
      </w:r>
      <w:r w:rsidRPr="00917185">
        <w:rPr>
          <w:rStyle w:val="StyleUnderline"/>
          <w:highlight w:val="yellow"/>
        </w:rPr>
        <w:t xml:space="preserve">careful consideration </w:t>
      </w:r>
      <w:r w:rsidRPr="00917185">
        <w:rPr>
          <w:rStyle w:val="StyleUnderline"/>
        </w:rPr>
        <w:t xml:space="preserve">of Russian objectives, </w:t>
      </w:r>
      <w:r w:rsidRPr="00917185">
        <w:rPr>
          <w:rStyle w:val="Emphasis"/>
          <w:highlight w:val="yellow"/>
        </w:rPr>
        <w:t>rather than</w:t>
      </w:r>
      <w:r w:rsidRPr="00917185">
        <w:rPr>
          <w:rStyle w:val="Emphasis"/>
        </w:rPr>
        <w:t xml:space="preserve"> just making </w:t>
      </w:r>
      <w:r w:rsidRPr="00917185">
        <w:rPr>
          <w:rStyle w:val="Emphasis"/>
          <w:highlight w:val="yellow"/>
        </w:rPr>
        <w:t>worst-case assumptions.</w:t>
      </w:r>
      <w:r w:rsidRPr="00917185">
        <w:rPr>
          <w:sz w:val="16"/>
          <w:highlight w:val="yellow"/>
        </w:rPr>
        <w:t xml:space="preserve"> </w:t>
      </w:r>
      <w:r w:rsidRPr="00917185">
        <w:rPr>
          <w:rStyle w:val="StyleUnderline"/>
          <w:highlight w:val="yellow"/>
        </w:rPr>
        <w:t>Another</w:t>
      </w:r>
      <w:r w:rsidRPr="00917185">
        <w:rPr>
          <w:rStyle w:val="StyleUnderline"/>
        </w:rPr>
        <w:t xml:space="preserve"> lesson </w:t>
      </w:r>
      <w:r w:rsidRPr="00917185">
        <w:rPr>
          <w:rStyle w:val="StyleUnderline"/>
          <w:highlight w:val="yellow"/>
        </w:rPr>
        <w:t>is</w:t>
      </w:r>
      <w:r w:rsidRPr="00917185">
        <w:rPr>
          <w:rStyle w:val="StyleUnderline"/>
        </w:rPr>
        <w:t xml:space="preserve"> the </w:t>
      </w:r>
      <w:r w:rsidRPr="00917185">
        <w:rPr>
          <w:rStyle w:val="Emphasis"/>
        </w:rPr>
        <w:t xml:space="preserve">need for </w:t>
      </w:r>
      <w:r w:rsidRPr="00917185">
        <w:rPr>
          <w:rStyle w:val="Emphasis"/>
          <w:highlight w:val="yellow"/>
        </w:rPr>
        <w:t>humility</w:t>
      </w:r>
      <w:r w:rsidRPr="00917185">
        <w:rPr>
          <w:rStyle w:val="StyleUnderline"/>
        </w:rPr>
        <w:t xml:space="preserve"> in</w:t>
      </w:r>
      <w:r w:rsidRPr="00917185">
        <w:rPr>
          <w:sz w:val="16"/>
        </w:rPr>
        <w:t xml:space="preserve"> </w:t>
      </w:r>
      <w:r w:rsidRPr="00917185">
        <w:rPr>
          <w:rStyle w:val="StyleUnderline"/>
        </w:rPr>
        <w:t>realizing</w:t>
      </w:r>
      <w:r w:rsidRPr="00917185">
        <w:rPr>
          <w:sz w:val="16"/>
        </w:rPr>
        <w:t xml:space="preserve"> that our </w:t>
      </w:r>
      <w:r w:rsidRPr="00917185">
        <w:rPr>
          <w:rStyle w:val="StyleUnderline"/>
        </w:rPr>
        <w:t>initial thoughts</w:t>
      </w:r>
      <w:r w:rsidRPr="00917185">
        <w:rPr>
          <w:sz w:val="16"/>
        </w:rPr>
        <w:t xml:space="preserve"> about those objectives </w:t>
      </w:r>
      <w:r w:rsidRPr="00917185">
        <w:rPr>
          <w:rStyle w:val="Emphasis"/>
        </w:rPr>
        <w:t>may be wrong</w:t>
      </w:r>
      <w:r w:rsidRPr="00917185">
        <w:rPr>
          <w:sz w:val="16"/>
        </w:rPr>
        <w:t xml:space="preserve">. The </w:t>
      </w:r>
      <w:r w:rsidRPr="00917185">
        <w:rPr>
          <w:rStyle w:val="StyleUnderline"/>
          <w:highlight w:val="yellow"/>
        </w:rPr>
        <w:t>Carter</w:t>
      </w:r>
      <w:r w:rsidRPr="00917185">
        <w:rPr>
          <w:sz w:val="16"/>
        </w:rPr>
        <w:t xml:space="preserve"> administration's thoughts and assumptions about that </w:t>
      </w:r>
      <w:r w:rsidRPr="00917185">
        <w:rPr>
          <w:rStyle w:val="StyleUnderline"/>
          <w:highlight w:val="yellow"/>
        </w:rPr>
        <w:t>may have been</w:t>
      </w:r>
      <w:r w:rsidRPr="00917185">
        <w:rPr>
          <w:sz w:val="16"/>
        </w:rPr>
        <w:t xml:space="preserve"> </w:t>
      </w:r>
      <w:r w:rsidRPr="00917185">
        <w:rPr>
          <w:rStyle w:val="StyleUnderline"/>
          <w:highlight w:val="yellow"/>
        </w:rPr>
        <w:t>wrong</w:t>
      </w:r>
      <w:r w:rsidRPr="00917185">
        <w:rPr>
          <w:sz w:val="16"/>
        </w:rPr>
        <w:t xml:space="preserve">. With the benefit of hindsight, </w:t>
      </w:r>
      <w:r w:rsidRPr="00917185">
        <w:rPr>
          <w:rStyle w:val="StyleUnderline"/>
        </w:rPr>
        <w:t>a good case can be made</w:t>
      </w:r>
      <w:r w:rsidRPr="00917185">
        <w:rPr>
          <w:sz w:val="16"/>
        </w:rPr>
        <w:t xml:space="preserve"> today that the </w:t>
      </w:r>
      <w:r w:rsidRPr="00917185">
        <w:rPr>
          <w:rStyle w:val="StyleUnderline"/>
        </w:rPr>
        <w:t xml:space="preserve">Soviet </w:t>
      </w:r>
      <w:r w:rsidRPr="00917185">
        <w:rPr>
          <w:rStyle w:val="StyleUnderline"/>
          <w:highlight w:val="yellow"/>
        </w:rPr>
        <w:t>intervention</w:t>
      </w:r>
      <w:r w:rsidRPr="00917185">
        <w:rPr>
          <w:rStyle w:val="StyleUnderline"/>
        </w:rPr>
        <w:t xml:space="preserve"> in Afghanistan was not intended to score strategic gains</w:t>
      </w:r>
      <w:r w:rsidRPr="00917185">
        <w:rPr>
          <w:sz w:val="16"/>
        </w:rPr>
        <w:t xml:space="preserve"> by moving closer to oil and sea lanes </w:t>
      </w:r>
      <w:r w:rsidRPr="00917185">
        <w:rPr>
          <w:rStyle w:val="StyleUnderline"/>
        </w:rPr>
        <w:t xml:space="preserve">but instead </w:t>
      </w:r>
      <w:r w:rsidRPr="00917185">
        <w:rPr>
          <w:rStyle w:val="StyleUnderline"/>
          <w:highlight w:val="yellow"/>
        </w:rPr>
        <w:t>was</w:t>
      </w:r>
      <w:r w:rsidRPr="00917185">
        <w:rPr>
          <w:rStyle w:val="StyleUnderline"/>
        </w:rPr>
        <w:t xml:space="preserve"> about </w:t>
      </w:r>
      <w:r w:rsidRPr="00917185">
        <w:rPr>
          <w:rStyle w:val="StyleUnderline"/>
          <w:highlight w:val="yellow"/>
        </w:rPr>
        <w:t xml:space="preserve">avoiding </w:t>
      </w:r>
      <w:r w:rsidRPr="00917185">
        <w:rPr>
          <w:rStyle w:val="StyleUnderline"/>
        </w:rPr>
        <w:t xml:space="preserve">a substantial </w:t>
      </w:r>
      <w:r w:rsidRPr="00917185">
        <w:rPr>
          <w:rStyle w:val="StyleUnderline"/>
          <w:highlight w:val="yellow"/>
        </w:rPr>
        <w:t>loss</w:t>
      </w:r>
      <w:r w:rsidRPr="00917185">
        <w:rPr>
          <w:sz w:val="16"/>
        </w:rPr>
        <w:t xml:space="preserve"> for the Soviets: the overthrow of an existing Communist government in a country bordering the USSR by an insurgency that could lead to trouble among Central Asian residents of the USSR itself. </w:t>
      </w:r>
      <w:r w:rsidRPr="00917185">
        <w:rPr>
          <w:rStyle w:val="StyleUnderline"/>
        </w:rPr>
        <w:t>Another lesson is</w:t>
      </w:r>
      <w:r w:rsidRPr="00917185">
        <w:rPr>
          <w:sz w:val="16"/>
        </w:rPr>
        <w:t xml:space="preserve"> to </w:t>
      </w:r>
      <w:r w:rsidRPr="00917185">
        <w:rPr>
          <w:rStyle w:val="StyleUnderline"/>
          <w:highlight w:val="yellow"/>
        </w:rPr>
        <w:t>be wary of how</w:t>
      </w:r>
      <w:r w:rsidRPr="00917185">
        <w:rPr>
          <w:rStyle w:val="StyleUnderline"/>
        </w:rPr>
        <w:t xml:space="preserve"> domestic U.S. </w:t>
      </w:r>
      <w:r w:rsidRPr="00917185">
        <w:rPr>
          <w:rStyle w:val="StyleUnderline"/>
          <w:highlight w:val="yellow"/>
        </w:rPr>
        <w:t>politics</w:t>
      </w:r>
      <w:r w:rsidRPr="00917185">
        <w:rPr>
          <w:sz w:val="16"/>
        </w:rPr>
        <w:t xml:space="preserve"> may </w:t>
      </w:r>
      <w:r w:rsidRPr="00917185">
        <w:rPr>
          <w:rStyle w:val="StyleUnderline"/>
          <w:highlight w:val="yellow"/>
        </w:rPr>
        <w:t>push</w:t>
      </w:r>
      <w:r w:rsidRPr="00917185">
        <w:rPr>
          <w:rStyle w:val="StyleUnderline"/>
        </w:rPr>
        <w:t xml:space="preserve"> decision-makers</w:t>
      </w:r>
      <w:r w:rsidRPr="00917185">
        <w:rPr>
          <w:sz w:val="16"/>
        </w:rPr>
        <w:t xml:space="preserve"> </w:t>
      </w:r>
      <w:r w:rsidRPr="00917185">
        <w:rPr>
          <w:rStyle w:val="Emphasis"/>
          <w:highlight w:val="yellow"/>
        </w:rPr>
        <w:t>in unhelpful</w:t>
      </w:r>
      <w:r w:rsidRPr="00917185">
        <w:rPr>
          <w:rStyle w:val="Emphasis"/>
        </w:rPr>
        <w:t xml:space="preserve"> </w:t>
      </w:r>
      <w:r w:rsidRPr="00917185">
        <w:rPr>
          <w:rStyle w:val="Emphasis"/>
          <w:highlight w:val="yellow"/>
        </w:rPr>
        <w:t>directions</w:t>
      </w:r>
      <w:r w:rsidRPr="00917185">
        <w:rPr>
          <w:sz w:val="16"/>
        </w:rPr>
        <w:t xml:space="preserve">. </w:t>
      </w:r>
      <w:r w:rsidRPr="00917185">
        <w:rPr>
          <w:rStyle w:val="StyleUnderline"/>
        </w:rPr>
        <w:t>A major pusher of Carter's policies was his</w:t>
      </w:r>
      <w:r w:rsidRPr="00917185">
        <w:rPr>
          <w:sz w:val="16"/>
        </w:rPr>
        <w:t xml:space="preserve"> </w:t>
      </w:r>
      <w:r w:rsidRPr="00917185">
        <w:rPr>
          <w:rStyle w:val="StyleUnderline"/>
        </w:rPr>
        <w:t>political need to get tough</w:t>
      </w:r>
      <w:r w:rsidRPr="00917185">
        <w:rPr>
          <w:sz w:val="16"/>
        </w:rPr>
        <w:t xml:space="preserve">, or to be seen getting tough, </w:t>
      </w:r>
      <w:r w:rsidRPr="00917185">
        <w:rPr>
          <w:rStyle w:val="StyleUnderline"/>
        </w:rPr>
        <w:t>with the Soviets</w:t>
      </w:r>
      <w:r w:rsidRPr="00917185">
        <w:rPr>
          <w:sz w:val="16"/>
        </w:rPr>
        <w:t xml:space="preserve">. When Carter had said in a televised interview shortly after the Soviet intervention that the intervention had helped to educate him about Soviet goals, his political opponents jumped all over this comment as supposedly a sign of naȉveté. Carter's political weakness at the time also stemmed from the near-simultaneous crisis that had begun a few weeks earlier with the takeover of the U.S. embassy in Tehran. The </w:t>
      </w:r>
      <w:r w:rsidRPr="00917185">
        <w:rPr>
          <w:rStyle w:val="StyleUnderline"/>
        </w:rPr>
        <w:t xml:space="preserve">constant </w:t>
      </w:r>
      <w:r w:rsidRPr="00917185">
        <w:rPr>
          <w:rStyle w:val="StyleUnderline"/>
          <w:highlight w:val="yellow"/>
        </w:rPr>
        <w:t>hammering</w:t>
      </w:r>
      <w:r w:rsidRPr="00917185">
        <w:rPr>
          <w:rStyle w:val="StyleUnderline"/>
        </w:rPr>
        <w:t xml:space="preserve"> away </w:t>
      </w:r>
      <w:r w:rsidRPr="00917185">
        <w:rPr>
          <w:rStyle w:val="StyleUnderline"/>
          <w:highlight w:val="yellow"/>
        </w:rPr>
        <w:t>by</w:t>
      </w:r>
      <w:r w:rsidRPr="00917185">
        <w:rPr>
          <w:sz w:val="16"/>
        </w:rPr>
        <w:t xml:space="preserve"> Barack </w:t>
      </w:r>
      <w:r w:rsidRPr="00917185">
        <w:rPr>
          <w:rStyle w:val="StyleUnderline"/>
        </w:rPr>
        <w:t xml:space="preserve">Obama's political </w:t>
      </w:r>
      <w:r w:rsidRPr="00917185">
        <w:rPr>
          <w:rStyle w:val="StyleUnderline"/>
          <w:highlight w:val="yellow"/>
        </w:rPr>
        <w:t>opponents</w:t>
      </w:r>
      <w:r w:rsidRPr="00917185">
        <w:rPr>
          <w:rStyle w:val="StyleUnderline"/>
        </w:rPr>
        <w:t xml:space="preserve"> of the theme </w:t>
      </w:r>
      <w:r w:rsidRPr="00917185">
        <w:rPr>
          <w:rStyle w:val="StyleUnderline"/>
          <w:highlight w:val="yellow"/>
        </w:rPr>
        <w:t>that</w:t>
      </w:r>
      <w:r w:rsidRPr="00917185">
        <w:rPr>
          <w:sz w:val="16"/>
        </w:rPr>
        <w:t xml:space="preserve"> Mr. </w:t>
      </w:r>
      <w:r w:rsidRPr="00917185">
        <w:rPr>
          <w:rStyle w:val="StyleUnderline"/>
          <w:highlight w:val="yellow"/>
        </w:rPr>
        <w:t>Obama</w:t>
      </w:r>
      <w:r w:rsidRPr="00917185">
        <w:rPr>
          <w:sz w:val="16"/>
        </w:rPr>
        <w:t xml:space="preserve"> supposedly </w:t>
      </w:r>
      <w:r w:rsidRPr="00917185">
        <w:rPr>
          <w:rStyle w:val="StyleUnderline"/>
          <w:highlight w:val="yellow"/>
        </w:rPr>
        <w:t>has been</w:t>
      </w:r>
      <w:r w:rsidRPr="00917185">
        <w:rPr>
          <w:rStyle w:val="StyleUnderline"/>
        </w:rPr>
        <w:t xml:space="preserve"> too </w:t>
      </w:r>
      <w:r w:rsidRPr="00917185">
        <w:rPr>
          <w:rStyle w:val="StyleUnderline"/>
          <w:highlight w:val="yellow"/>
        </w:rPr>
        <w:t>weak</w:t>
      </w:r>
      <w:r w:rsidRPr="00917185">
        <w:rPr>
          <w:sz w:val="16"/>
        </w:rPr>
        <w:t xml:space="preserve"> and insufficiently assertive against U.S. adversaries </w:t>
      </w:r>
      <w:r w:rsidRPr="00917185">
        <w:rPr>
          <w:rStyle w:val="StyleUnderline"/>
          <w:highlight w:val="yellow"/>
        </w:rPr>
        <w:t xml:space="preserve">offers an </w:t>
      </w:r>
      <w:r w:rsidRPr="00917185">
        <w:rPr>
          <w:rStyle w:val="Emphasis"/>
          <w:highlight w:val="yellow"/>
        </w:rPr>
        <w:t>obvious parallel</w:t>
      </w:r>
      <w:r w:rsidRPr="00917185">
        <w:rPr>
          <w:rStyle w:val="StyleUnderline"/>
        </w:rPr>
        <w:t xml:space="preserve"> regarding the potential for political considerations pushing policy into </w:t>
      </w:r>
      <w:r w:rsidRPr="00917185">
        <w:rPr>
          <w:rStyle w:val="Emphasis"/>
        </w:rPr>
        <w:t>unhelpful directions.</w:t>
      </w:r>
      <w:r>
        <w:rPr>
          <w:rStyle w:val="Emphasis"/>
        </w:rPr>
        <w:t xml:space="preserve"> </w:t>
      </w:r>
      <w:r w:rsidRPr="00917185">
        <w:rPr>
          <w:sz w:val="16"/>
        </w:rPr>
        <w:t xml:space="preserve">Finally there is the importance of taking fully into account all the consequences, including longer range and more indirect consequences, of how the United States responds to Russian moves. A full balance sheet on the results of U.S. aid to the Afghan insurgency would be complicated and subject to argument, but a major downside has been contribution to varieties of militant Islamism that for most of the past 35 years have been more of a worry for the United States, in Afghanistan and elsewhere, than anything the Russians have been doing. Some of the violent elements that are principal adversaries in Afghanistan today are descendants of elements that received U.S. aid in the 1980s. The Afghan insurgency against the Soviets also continues to be a major influence, as an inspiration and in other respects, helping to sustain transnational Islamist terrorism. </w:t>
      </w:r>
      <w:r w:rsidRPr="00917185">
        <w:rPr>
          <w:rStyle w:val="Emphasis"/>
          <w:highlight w:val="yellow"/>
        </w:rPr>
        <w:t xml:space="preserve">No one </w:t>
      </w:r>
      <w:r w:rsidRPr="00917185">
        <w:rPr>
          <w:rStyle w:val="StyleUnderline"/>
          <w:highlight w:val="yellow"/>
        </w:rPr>
        <w:t>has a monopoly of wisdom</w:t>
      </w:r>
      <w:r w:rsidRPr="00917185">
        <w:rPr>
          <w:sz w:val="16"/>
        </w:rPr>
        <w:t xml:space="preserve"> </w:t>
      </w:r>
      <w:r w:rsidRPr="00917185">
        <w:rPr>
          <w:rStyle w:val="StyleUnderline"/>
        </w:rPr>
        <w:t>on</w:t>
      </w:r>
      <w:r w:rsidRPr="00917185">
        <w:rPr>
          <w:sz w:val="16"/>
        </w:rPr>
        <w:t xml:space="preserve"> what exactly are </w:t>
      </w:r>
      <w:r w:rsidRPr="00917185">
        <w:rPr>
          <w:rStyle w:val="StyleUnderline"/>
        </w:rPr>
        <w:t>Russian goals</w:t>
      </w:r>
      <w:r w:rsidRPr="00917185">
        <w:rPr>
          <w:sz w:val="16"/>
        </w:rPr>
        <w:t xml:space="preserve"> in and around Ukraine today. </w:t>
      </w:r>
      <w:r w:rsidRPr="00917185">
        <w:rPr>
          <w:rStyle w:val="Emphasis"/>
          <w:highlight w:val="yellow"/>
        </w:rPr>
        <w:t>Maybe even</w:t>
      </w:r>
      <w:r w:rsidRPr="00917185">
        <w:rPr>
          <w:rStyle w:val="Emphasis"/>
        </w:rPr>
        <w:t xml:space="preserve"> Vladimir </w:t>
      </w:r>
      <w:r w:rsidRPr="00917185">
        <w:rPr>
          <w:rStyle w:val="Emphasis"/>
          <w:highlight w:val="yellow"/>
        </w:rPr>
        <w:t>Putin</w:t>
      </w:r>
      <w:r w:rsidRPr="00917185">
        <w:rPr>
          <w:sz w:val="16"/>
          <w:highlight w:val="yellow"/>
        </w:rPr>
        <w:t xml:space="preserve"> </w:t>
      </w:r>
      <w:r w:rsidRPr="00917185">
        <w:rPr>
          <w:rStyle w:val="StyleUnderline"/>
          <w:highlight w:val="yellow"/>
        </w:rPr>
        <w:t>does not</w:t>
      </w:r>
      <w:r w:rsidRPr="00917185">
        <w:rPr>
          <w:rStyle w:val="StyleUnderline"/>
        </w:rPr>
        <w:t xml:space="preserve"> fully </w:t>
      </w:r>
      <w:r w:rsidRPr="00917185">
        <w:rPr>
          <w:rStyle w:val="StyleUnderline"/>
          <w:highlight w:val="yellow"/>
        </w:rPr>
        <w:t>know</w:t>
      </w:r>
      <w:r w:rsidRPr="00917185">
        <w:rPr>
          <w:rStyle w:val="StyleUnderline"/>
        </w:rPr>
        <w:t xml:space="preserve"> what those goals will be, and is in large part reacting to moves by Ukrainians </w:t>
      </w:r>
      <w:r w:rsidRPr="00917185">
        <w:rPr>
          <w:sz w:val="16"/>
        </w:rPr>
        <w:t xml:space="preserve">and by the West. </w:t>
      </w:r>
      <w:r w:rsidRPr="00917185">
        <w:rPr>
          <w:rStyle w:val="StyleUnderline"/>
        </w:rPr>
        <w:t>Applying the framework of</w:t>
      </w:r>
      <w:r w:rsidRPr="00917185">
        <w:rPr>
          <w:sz w:val="16"/>
        </w:rPr>
        <w:t xml:space="preserve"> what the </w:t>
      </w:r>
      <w:r w:rsidRPr="00917185">
        <w:rPr>
          <w:rStyle w:val="StyleUnderline"/>
        </w:rPr>
        <w:t>Carter</w:t>
      </w:r>
      <w:r w:rsidRPr="00917185">
        <w:rPr>
          <w:sz w:val="16"/>
        </w:rPr>
        <w:t xml:space="preserve"> administration faced </w:t>
      </w:r>
      <w:r w:rsidRPr="00917185">
        <w:rPr>
          <w:rStyle w:val="StyleUnderline"/>
        </w:rPr>
        <w:t>in Afghanistan</w:t>
      </w:r>
      <w:r w:rsidRPr="00917185">
        <w:rPr>
          <w:sz w:val="16"/>
        </w:rPr>
        <w:t xml:space="preserve">, however, </w:t>
      </w:r>
      <w:r w:rsidRPr="00917185">
        <w:rPr>
          <w:rStyle w:val="Emphasis"/>
          <w:highlight w:val="yellow"/>
        </w:rPr>
        <w:t>it is reasonable</w:t>
      </w:r>
      <w:r w:rsidRPr="00917185">
        <w:rPr>
          <w:rStyle w:val="StyleUnderline"/>
        </w:rPr>
        <w:t xml:space="preserve"> </w:t>
      </w:r>
      <w:r w:rsidRPr="00917185">
        <w:rPr>
          <w:rStyle w:val="StyleUnderline"/>
          <w:highlight w:val="yellow"/>
        </w:rPr>
        <w:t>to characterize</w:t>
      </w:r>
      <w:r w:rsidRPr="00917185">
        <w:rPr>
          <w:rStyle w:val="StyleUnderline"/>
        </w:rPr>
        <w:t xml:space="preserve"> the </w:t>
      </w:r>
      <w:r w:rsidRPr="00917185">
        <w:rPr>
          <w:rStyle w:val="StyleUnderline"/>
          <w:highlight w:val="yellow"/>
        </w:rPr>
        <w:t xml:space="preserve">objectives </w:t>
      </w:r>
      <w:r w:rsidRPr="00917185">
        <w:rPr>
          <w:rStyle w:val="Emphasis"/>
          <w:sz w:val="28"/>
          <w:highlight w:val="yellow"/>
        </w:rPr>
        <w:t>as</w:t>
      </w:r>
      <w:r w:rsidRPr="00917185">
        <w:rPr>
          <w:rStyle w:val="Emphasis"/>
          <w:sz w:val="28"/>
        </w:rPr>
        <w:t xml:space="preserve"> more </w:t>
      </w:r>
      <w:r w:rsidRPr="00917185">
        <w:rPr>
          <w:rStyle w:val="Emphasis"/>
          <w:sz w:val="28"/>
          <w:highlight w:val="yellow"/>
        </w:rPr>
        <w:t>local</w:t>
      </w:r>
      <w:r w:rsidRPr="00917185">
        <w:rPr>
          <w:rStyle w:val="Emphasis"/>
          <w:sz w:val="28"/>
        </w:rPr>
        <w:t xml:space="preserve"> than expansive</w:t>
      </w:r>
      <w:r w:rsidRPr="00917185">
        <w:rPr>
          <w:rStyle w:val="StyleUnderline"/>
          <w:sz w:val="28"/>
        </w:rPr>
        <w:t xml:space="preserve"> </w:t>
      </w:r>
      <w:r w:rsidRPr="00917185">
        <w:rPr>
          <w:rStyle w:val="StyleUnderline"/>
        </w:rPr>
        <w:t>in a larger geopolitical sense</w:t>
      </w:r>
      <w:r w:rsidRPr="00917185">
        <w:rPr>
          <w:sz w:val="16"/>
        </w:rPr>
        <w:t xml:space="preserve">. The most explicitly expansionist thing Putin has done—the annexation of </w:t>
      </w:r>
      <w:r w:rsidRPr="00917185">
        <w:rPr>
          <w:rStyle w:val="StyleUnderline"/>
          <w:highlight w:val="yellow"/>
        </w:rPr>
        <w:t>Crimea—can be</w:t>
      </w:r>
      <w:r w:rsidRPr="00917185">
        <w:rPr>
          <w:rStyle w:val="StyleUnderline"/>
        </w:rPr>
        <w:t xml:space="preserve"> seen as a </w:t>
      </w:r>
      <w:r w:rsidRPr="00917185">
        <w:rPr>
          <w:rStyle w:val="Emphasis"/>
          <w:highlight w:val="yellow"/>
        </w:rPr>
        <w:t>one-off</w:t>
      </w:r>
      <w:r w:rsidRPr="00917185">
        <w:rPr>
          <w:sz w:val="16"/>
          <w:highlight w:val="yellow"/>
        </w:rPr>
        <w:t xml:space="preserve"> </w:t>
      </w:r>
      <w:r w:rsidRPr="00917185">
        <w:rPr>
          <w:rStyle w:val="StyleUnderline"/>
          <w:highlight w:val="yellow"/>
        </w:rPr>
        <w:t>given</w:t>
      </w:r>
      <w:r w:rsidRPr="00917185">
        <w:rPr>
          <w:rStyle w:val="StyleUnderline"/>
        </w:rPr>
        <w:t xml:space="preserve"> the </w:t>
      </w:r>
      <w:r w:rsidRPr="00917185">
        <w:rPr>
          <w:rStyle w:val="StyleUnderline"/>
          <w:highlight w:val="yellow"/>
        </w:rPr>
        <w:t>unusual</w:t>
      </w:r>
      <w:r w:rsidRPr="00917185">
        <w:rPr>
          <w:rStyle w:val="StyleUnderline"/>
        </w:rPr>
        <w:t xml:space="preserve"> historical, demographic, and emotional </w:t>
      </w:r>
      <w:r w:rsidRPr="00917185">
        <w:rPr>
          <w:rStyle w:val="StyleUnderline"/>
          <w:highlight w:val="yellow"/>
        </w:rPr>
        <w:t>circumstances</w:t>
      </w:r>
      <w:r w:rsidRPr="00917185">
        <w:rPr>
          <w:rStyle w:val="StyleUnderline"/>
        </w:rPr>
        <w:t xml:space="preserve"> associated with the peninsula.</w:t>
      </w:r>
      <w:r w:rsidRPr="00917185">
        <w:rPr>
          <w:sz w:val="16"/>
        </w:rPr>
        <w:t xml:space="preserve"> </w:t>
      </w:r>
      <w:r w:rsidRPr="00917185">
        <w:rPr>
          <w:rStyle w:val="Emphasis"/>
        </w:rPr>
        <w:t xml:space="preserve">Much of </w:t>
      </w:r>
      <w:r w:rsidRPr="00917185">
        <w:rPr>
          <w:rStyle w:val="Emphasis"/>
          <w:highlight w:val="yellow"/>
        </w:rPr>
        <w:t>the rest</w:t>
      </w:r>
      <w:r w:rsidRPr="00917185">
        <w:rPr>
          <w:sz w:val="16"/>
        </w:rPr>
        <w:t xml:space="preserve"> </w:t>
      </w:r>
      <w:r w:rsidRPr="00917185">
        <w:rPr>
          <w:rStyle w:val="StyleUnderline"/>
        </w:rPr>
        <w:t xml:space="preserve">of Russian policy </w:t>
      </w:r>
      <w:r w:rsidRPr="00917185">
        <w:rPr>
          <w:rStyle w:val="StyleUnderline"/>
          <w:highlight w:val="yellow"/>
        </w:rPr>
        <w:t>has to</w:t>
      </w:r>
      <w:r w:rsidRPr="00917185">
        <w:rPr>
          <w:rStyle w:val="StyleUnderline"/>
        </w:rPr>
        <w:t xml:space="preserve"> </w:t>
      </w:r>
      <w:r w:rsidRPr="00917185">
        <w:rPr>
          <w:rStyle w:val="StyleUnderline"/>
          <w:highlight w:val="yellow"/>
        </w:rPr>
        <w:t>do with</w:t>
      </w:r>
      <w:r w:rsidRPr="00917185">
        <w:rPr>
          <w:rStyle w:val="StyleUnderline"/>
        </w:rPr>
        <w:t xml:space="preserve"> the specter of </w:t>
      </w:r>
      <w:r w:rsidRPr="00917185">
        <w:rPr>
          <w:rStyle w:val="StyleUnderline"/>
          <w:highlight w:val="yellow"/>
        </w:rPr>
        <w:t>NATO's expansion</w:t>
      </w:r>
      <w:r w:rsidRPr="00917185">
        <w:rPr>
          <w:rStyle w:val="StyleUnderline"/>
        </w:rPr>
        <w:t xml:space="preserve"> into Ukraine</w:t>
      </w:r>
      <w:r w:rsidRPr="00917185">
        <w:rPr>
          <w:sz w:val="16"/>
        </w:rPr>
        <w:t>. Unfortunately Ukrainian President Poroshenko does not seem inclined to give that issue a rest.</w:t>
      </w:r>
    </w:p>
    <w:p w14:paraId="748F4608" w14:textId="77777777" w:rsidR="00D46FC7" w:rsidRPr="00BD6A24" w:rsidRDefault="00D46FC7" w:rsidP="00D46FC7">
      <w:pPr>
        <w:pStyle w:val="Heading4"/>
        <w:rPr>
          <w:rFonts w:eastAsia="Times New Roman"/>
        </w:rPr>
      </w:pPr>
      <w:r w:rsidRPr="00BD6A24">
        <w:rPr>
          <w:rFonts w:eastAsia="Times New Roman"/>
        </w:rPr>
        <w:t xml:space="preserve">Even if there’s expansionism, no impact – Putin’s strategy is self-defeating </w:t>
      </w:r>
      <w:r w:rsidRPr="00A63FB7">
        <w:rPr>
          <w:rFonts w:eastAsia="Times New Roman"/>
          <w:b w:val="0"/>
        </w:rPr>
        <w:t>because of economics, geopolitical barriers and long-term political will</w:t>
      </w:r>
    </w:p>
    <w:p w14:paraId="377E9678" w14:textId="77777777" w:rsidR="00D46FC7" w:rsidRPr="00BD6A24" w:rsidRDefault="00D46FC7" w:rsidP="00D46FC7">
      <w:pPr>
        <w:spacing w:line="256" w:lineRule="auto"/>
        <w:rPr>
          <w:rFonts w:eastAsia="Calibri"/>
        </w:rPr>
      </w:pPr>
      <w:r w:rsidRPr="00065BCE">
        <w:rPr>
          <w:rStyle w:val="Style13ptBold"/>
        </w:rPr>
        <w:t>Kliment 14</w:t>
      </w:r>
      <w:r w:rsidRPr="00BD6A24">
        <w:rPr>
          <w:rFonts w:eastAsia="Calibri"/>
          <w:b/>
          <w:bCs/>
          <w:sz w:val="28"/>
        </w:rPr>
        <w:t xml:space="preserve"> </w:t>
      </w:r>
      <w:r>
        <w:rPr>
          <w:rFonts w:eastAsia="Calibri"/>
        </w:rPr>
        <w:t xml:space="preserve">---- </w:t>
      </w:r>
      <w:r w:rsidRPr="00BD6A24">
        <w:rPr>
          <w:rFonts w:eastAsia="Calibri"/>
        </w:rPr>
        <w:t xml:space="preserve">Alexander, Director of Emerging Market Strategy and Eurasia at the Eurasia Group, Master’s in international affairs and economics (Johns Hopkins University - Paul H. Nitze School of Advanced International Studies), BA in History and Slavic Literature (Columbia University), “Putin's Fairy Tale,” 3/31, Foreign Affairs – Strategy &amp; Conflict, </w:t>
      </w:r>
      <w:hyperlink r:id="rId184" w:history="1">
        <w:r w:rsidRPr="00BD6A24">
          <w:rPr>
            <w:rFonts w:eastAsia="Calibri"/>
          </w:rPr>
          <w:t>https://www.foreignaffairs.com/articles/russia-fsu/2014-03-31/putins-fairy-tale</w:t>
        </w:r>
      </w:hyperlink>
    </w:p>
    <w:p w14:paraId="0E5F5349" w14:textId="77777777" w:rsidR="00D46FC7" w:rsidRPr="00BD6A24" w:rsidRDefault="00D46FC7" w:rsidP="00D46FC7">
      <w:pPr>
        <w:spacing w:line="256" w:lineRule="auto"/>
        <w:rPr>
          <w:rFonts w:eastAsia="Calibri"/>
          <w:b/>
          <w:bCs/>
          <w:sz w:val="28"/>
        </w:rPr>
      </w:pPr>
    </w:p>
    <w:p w14:paraId="7A0ADB40" w14:textId="77777777" w:rsidR="00D46FC7" w:rsidRPr="00065BCE" w:rsidRDefault="00D46FC7" w:rsidP="00D46FC7">
      <w:pPr>
        <w:rPr>
          <w:u w:val="single"/>
        </w:rPr>
      </w:pPr>
      <w:r w:rsidRPr="005B6C66">
        <w:rPr>
          <w:rStyle w:val="StyleUnderline"/>
        </w:rPr>
        <w:t>Since returning</w:t>
      </w:r>
      <w:r w:rsidRPr="00B11058">
        <w:rPr>
          <w:sz w:val="14"/>
        </w:rPr>
        <w:t xml:space="preserve"> to the Russian presidency in 2012 </w:t>
      </w:r>
      <w:r w:rsidRPr="005B6C66">
        <w:rPr>
          <w:rStyle w:val="StyleUnderline"/>
        </w:rPr>
        <w:t xml:space="preserve">amid </w:t>
      </w:r>
      <w:r w:rsidRPr="005B6C66">
        <w:rPr>
          <w:rStyle w:val="Emphasis"/>
        </w:rPr>
        <w:t>stagnant</w:t>
      </w:r>
      <w:r w:rsidRPr="005B6C66">
        <w:rPr>
          <w:rStyle w:val="StyleUnderline"/>
        </w:rPr>
        <w:t xml:space="preserve"> economic growth and </w:t>
      </w:r>
      <w:r w:rsidRPr="005B6C66">
        <w:rPr>
          <w:rStyle w:val="Emphasis"/>
        </w:rPr>
        <w:t>dropping</w:t>
      </w:r>
      <w:r w:rsidRPr="005B6C66">
        <w:rPr>
          <w:rStyle w:val="StyleUnderline"/>
        </w:rPr>
        <w:t xml:space="preserve"> poll numbers</w:t>
      </w:r>
      <w:r w:rsidRPr="00B11058">
        <w:rPr>
          <w:sz w:val="14"/>
        </w:rPr>
        <w:t xml:space="preserve">, Vladimir </w:t>
      </w:r>
      <w:r w:rsidRPr="005B6C66">
        <w:rPr>
          <w:rStyle w:val="StyleUnderline"/>
        </w:rPr>
        <w:t xml:space="preserve">Putin has been </w:t>
      </w:r>
      <w:r w:rsidRPr="005B6C66">
        <w:rPr>
          <w:rStyle w:val="Emphasis"/>
        </w:rPr>
        <w:t>grasping for a narrative</w:t>
      </w:r>
      <w:r w:rsidRPr="005B6C66">
        <w:rPr>
          <w:rStyle w:val="StyleUnderline"/>
        </w:rPr>
        <w:t xml:space="preserve"> that could legitimize </w:t>
      </w:r>
      <w:r w:rsidRPr="00B11058">
        <w:rPr>
          <w:sz w:val="14"/>
        </w:rPr>
        <w:t xml:space="preserve">a second decade of </w:t>
      </w:r>
      <w:r w:rsidRPr="005B6C66">
        <w:rPr>
          <w:rStyle w:val="StyleUnderline"/>
        </w:rPr>
        <w:t>his rule. That search</w:t>
      </w:r>
      <w:r w:rsidRPr="00B11058">
        <w:rPr>
          <w:sz w:val="14"/>
        </w:rPr>
        <w:t xml:space="preserve"> </w:t>
      </w:r>
      <w:r w:rsidRPr="005B6C66">
        <w:rPr>
          <w:rStyle w:val="StyleUnderline"/>
        </w:rPr>
        <w:t>explains</w:t>
      </w:r>
      <w:r w:rsidRPr="00B11058">
        <w:rPr>
          <w:sz w:val="14"/>
        </w:rPr>
        <w:t xml:space="preserve">, in part, why Putin seized on the crisis in </w:t>
      </w:r>
      <w:r w:rsidRPr="005B6C66">
        <w:rPr>
          <w:rStyle w:val="StyleUnderline"/>
        </w:rPr>
        <w:t>Ukraine</w:t>
      </w:r>
      <w:r w:rsidRPr="00B11058">
        <w:rPr>
          <w:sz w:val="14"/>
        </w:rPr>
        <w:t xml:space="preserve">. It has allowed him to present a bold new vision for Russia, one based on a promise of a national resurgence, a promise that is hugely appealing for Russians -- in the short term, at least. </w:t>
      </w:r>
      <w:r w:rsidRPr="005B6C66">
        <w:rPr>
          <w:rStyle w:val="StyleUnderline"/>
        </w:rPr>
        <w:t xml:space="preserve">But in the long term, </w:t>
      </w:r>
      <w:r w:rsidRPr="00DD3BB8">
        <w:rPr>
          <w:rStyle w:val="StyleUnderline"/>
          <w:highlight w:val="yellow"/>
        </w:rPr>
        <w:t>Putin’s</w:t>
      </w:r>
      <w:r w:rsidRPr="005B6C66">
        <w:rPr>
          <w:rStyle w:val="StyleUnderline"/>
        </w:rPr>
        <w:t xml:space="preserve"> new</w:t>
      </w:r>
      <w:r w:rsidRPr="00B11058">
        <w:rPr>
          <w:sz w:val="14"/>
        </w:rPr>
        <w:t xml:space="preserve"> national </w:t>
      </w:r>
      <w:r w:rsidRPr="00DD3BB8">
        <w:rPr>
          <w:rStyle w:val="StyleUnderline"/>
          <w:highlight w:val="yellow"/>
        </w:rPr>
        <w:t>story</w:t>
      </w:r>
      <w:r w:rsidRPr="005B6C66">
        <w:rPr>
          <w:rStyle w:val="StyleUnderline"/>
        </w:rPr>
        <w:t xml:space="preserve"> has only </w:t>
      </w:r>
      <w:r w:rsidRPr="00DD3BB8">
        <w:rPr>
          <w:rStyle w:val="StyleUnderline"/>
          <w:highlight w:val="yellow"/>
        </w:rPr>
        <w:t>set</w:t>
      </w:r>
      <w:r w:rsidRPr="005B6C66">
        <w:rPr>
          <w:rStyle w:val="StyleUnderline"/>
        </w:rPr>
        <w:t xml:space="preserve"> them </w:t>
      </w:r>
      <w:r w:rsidRPr="00DD3BB8">
        <w:rPr>
          <w:rStyle w:val="StyleUnderline"/>
          <w:highlight w:val="yellow"/>
        </w:rPr>
        <w:t>up</w:t>
      </w:r>
      <w:r w:rsidRPr="005B6C66">
        <w:rPr>
          <w:rStyle w:val="StyleUnderline"/>
        </w:rPr>
        <w:t xml:space="preserve"> for </w:t>
      </w:r>
      <w:r w:rsidRPr="00DD3BB8">
        <w:rPr>
          <w:rStyle w:val="Emphasis"/>
          <w:sz w:val="28"/>
          <w:highlight w:val="yellow"/>
        </w:rPr>
        <w:t>disappointment and economic pain</w:t>
      </w:r>
      <w:r w:rsidRPr="005B6C66">
        <w:rPr>
          <w:rStyle w:val="StyleUnderline"/>
        </w:rPr>
        <w:t>.</w:t>
      </w:r>
      <w:r>
        <w:rPr>
          <w:rStyle w:val="StyleUnderline"/>
        </w:rPr>
        <w:t xml:space="preserve"> </w:t>
      </w:r>
      <w:r w:rsidRPr="00B11058">
        <w:rPr>
          <w:sz w:val="14"/>
        </w:rPr>
        <w:t xml:space="preserve">For most of the 2000s, </w:t>
      </w:r>
      <w:r w:rsidRPr="00442E94">
        <w:rPr>
          <w:rStyle w:val="StyleUnderline"/>
          <w:highlight w:val="yellow"/>
        </w:rPr>
        <w:t>Putin’s</w:t>
      </w:r>
      <w:r w:rsidRPr="0089683F">
        <w:rPr>
          <w:rStyle w:val="StyleUnderline"/>
        </w:rPr>
        <w:t xml:space="preserve"> semi-authoritarian </w:t>
      </w:r>
      <w:r w:rsidRPr="00DD3BB8">
        <w:rPr>
          <w:rStyle w:val="StyleUnderline"/>
        </w:rPr>
        <w:t>model</w:t>
      </w:r>
      <w:r w:rsidRPr="0089683F">
        <w:rPr>
          <w:rStyle w:val="StyleUnderline"/>
        </w:rPr>
        <w:t xml:space="preserve"> of </w:t>
      </w:r>
      <w:r w:rsidRPr="00DD3BB8">
        <w:rPr>
          <w:rStyle w:val="StyleUnderline"/>
          <w:highlight w:val="yellow"/>
        </w:rPr>
        <w:t>politics rested on a</w:t>
      </w:r>
      <w:r w:rsidRPr="00B11058">
        <w:rPr>
          <w:sz w:val="14"/>
        </w:rPr>
        <w:t xml:space="preserve"> simple </w:t>
      </w:r>
      <w:r w:rsidRPr="00DD3BB8">
        <w:rPr>
          <w:rStyle w:val="StyleUnderline"/>
          <w:highlight w:val="yellow"/>
        </w:rPr>
        <w:t>bargain</w:t>
      </w:r>
      <w:r w:rsidRPr="00B11058">
        <w:rPr>
          <w:sz w:val="14"/>
        </w:rPr>
        <w:t xml:space="preserve"> with Russia’s population: </w:t>
      </w:r>
      <w:r w:rsidRPr="0089683F">
        <w:rPr>
          <w:rStyle w:val="StyleUnderline"/>
        </w:rPr>
        <w:t xml:space="preserve">Your political </w:t>
      </w:r>
      <w:r w:rsidRPr="00DD3BB8">
        <w:rPr>
          <w:rStyle w:val="StyleUnderline"/>
          <w:highlight w:val="yellow"/>
        </w:rPr>
        <w:t>freedoms</w:t>
      </w:r>
      <w:r w:rsidRPr="0089683F">
        <w:rPr>
          <w:rStyle w:val="StyleUnderline"/>
        </w:rPr>
        <w:t xml:space="preserve"> may </w:t>
      </w:r>
      <w:r w:rsidRPr="00DD3BB8">
        <w:rPr>
          <w:rStyle w:val="StyleUnderline"/>
          <w:highlight w:val="yellow"/>
        </w:rPr>
        <w:t>shrink</w:t>
      </w:r>
      <w:r w:rsidRPr="00442E94">
        <w:rPr>
          <w:rStyle w:val="StyleUnderline"/>
        </w:rPr>
        <w:t>, but</w:t>
      </w:r>
      <w:r w:rsidRPr="00B11058">
        <w:rPr>
          <w:sz w:val="14"/>
        </w:rPr>
        <w:t xml:space="preserve"> your </w:t>
      </w:r>
      <w:r w:rsidRPr="00DD3BB8">
        <w:rPr>
          <w:rStyle w:val="StyleUnderline"/>
          <w:highlight w:val="yellow"/>
        </w:rPr>
        <w:t>incomes</w:t>
      </w:r>
      <w:r w:rsidRPr="0089683F">
        <w:rPr>
          <w:rStyle w:val="StyleUnderline"/>
        </w:rPr>
        <w:t xml:space="preserve"> will </w:t>
      </w:r>
      <w:r w:rsidRPr="00DD3BB8">
        <w:rPr>
          <w:rStyle w:val="StyleUnderline"/>
          <w:highlight w:val="yellow"/>
        </w:rPr>
        <w:t>rise</w:t>
      </w:r>
      <w:r w:rsidRPr="00B11058">
        <w:rPr>
          <w:sz w:val="14"/>
        </w:rPr>
        <w:t xml:space="preserve">. This was as true for ordinary Russians as it was, on a dramatically greater scale, for the oligarchs. Wealth and living standards rose faster during this period than at any other point in Russia’s history. In the first decade of the twenty-first century, per capita income went from about $2,000 to more than $10,000. Against the background of that growth, most Russians were willing to tolerate a steady constriction of political accountability and the growth of a predatory and corrupted bureaucracy. </w:t>
      </w:r>
      <w:r w:rsidRPr="00DD3BB8">
        <w:rPr>
          <w:rStyle w:val="StyleUnderline"/>
          <w:highlight w:val="yellow"/>
        </w:rPr>
        <w:t>Russia</w:t>
      </w:r>
      <w:r w:rsidRPr="0089683F">
        <w:rPr>
          <w:rStyle w:val="StyleUnderline"/>
        </w:rPr>
        <w:t>’s economy</w:t>
      </w:r>
      <w:r w:rsidRPr="00B11058">
        <w:rPr>
          <w:sz w:val="14"/>
        </w:rPr>
        <w:t xml:space="preserve"> is still growing, but it </w:t>
      </w:r>
      <w:r w:rsidRPr="00DD3BB8">
        <w:rPr>
          <w:rStyle w:val="Emphasis"/>
          <w:highlight w:val="yellow"/>
        </w:rPr>
        <w:t>is losing steam</w:t>
      </w:r>
      <w:r w:rsidRPr="00B11058">
        <w:rPr>
          <w:sz w:val="14"/>
        </w:rPr>
        <w:t xml:space="preserve">. In the years before the global economic crisis of 2008–9, Russian GDP expanded roughly seven percent every year. In the years since, that figure has fallen to just 2.5 percent, and </w:t>
      </w:r>
      <w:r w:rsidRPr="0089683F">
        <w:rPr>
          <w:rStyle w:val="StyleUnderline"/>
        </w:rPr>
        <w:t>in 2013 the economy grew only 1.3 percent</w:t>
      </w:r>
      <w:r w:rsidRPr="00B11058">
        <w:rPr>
          <w:sz w:val="14"/>
        </w:rPr>
        <w:t xml:space="preserve"> -- </w:t>
      </w:r>
      <w:r w:rsidRPr="0089683F">
        <w:rPr>
          <w:rStyle w:val="Emphasis"/>
        </w:rPr>
        <w:t>its worst mark</w:t>
      </w:r>
      <w:r w:rsidRPr="00B11058">
        <w:rPr>
          <w:sz w:val="14"/>
        </w:rPr>
        <w:t xml:space="preserve"> </w:t>
      </w:r>
      <w:r w:rsidRPr="0089683F">
        <w:rPr>
          <w:rStyle w:val="StyleUnderline"/>
        </w:rPr>
        <w:t>since the 2009 contraction</w:t>
      </w:r>
      <w:r w:rsidRPr="00B11058">
        <w:rPr>
          <w:sz w:val="14"/>
        </w:rPr>
        <w:t xml:space="preserve"> and its slowest positive rate since 1999. </w:t>
      </w:r>
      <w:r w:rsidRPr="00DD3BB8">
        <w:rPr>
          <w:rStyle w:val="StyleUnderline"/>
          <w:highlight w:val="yellow"/>
        </w:rPr>
        <w:t>Disposable income</w:t>
      </w:r>
      <w:r w:rsidRPr="0089683F">
        <w:rPr>
          <w:rStyle w:val="StyleUnderline"/>
        </w:rPr>
        <w:t xml:space="preserve"> growth has </w:t>
      </w:r>
      <w:r w:rsidRPr="00DD3BB8">
        <w:rPr>
          <w:rStyle w:val="Emphasis"/>
          <w:highlight w:val="yellow"/>
        </w:rPr>
        <w:t>collapsed</w:t>
      </w:r>
      <w:r w:rsidRPr="0089683F">
        <w:rPr>
          <w:rStyle w:val="StyleUnderline"/>
        </w:rPr>
        <w:t xml:space="preserve"> to just 1.5 percent </w:t>
      </w:r>
      <w:r w:rsidRPr="00B11058">
        <w:rPr>
          <w:sz w:val="14"/>
        </w:rPr>
        <w:t xml:space="preserve">a year after growing an average of nearly 15 percent every year between 2004 and 2010, with the exception of the crisis year of 2009, according to Bloomberg data. </w:t>
      </w:r>
      <w:r w:rsidRPr="0089683F">
        <w:rPr>
          <w:rStyle w:val="StyleUnderline"/>
        </w:rPr>
        <w:t>Economists say</w:t>
      </w:r>
      <w:r w:rsidRPr="00B11058">
        <w:rPr>
          <w:sz w:val="14"/>
        </w:rPr>
        <w:t xml:space="preserve"> that </w:t>
      </w:r>
      <w:r w:rsidRPr="00DD3BB8">
        <w:rPr>
          <w:rStyle w:val="StyleUnderline"/>
          <w:highlight w:val="yellow"/>
        </w:rPr>
        <w:t>improving</w:t>
      </w:r>
      <w:r w:rsidRPr="0089683F">
        <w:rPr>
          <w:rStyle w:val="StyleUnderline"/>
        </w:rPr>
        <w:t xml:space="preserve"> Russia’s economic </w:t>
      </w:r>
      <w:r w:rsidRPr="00DD3BB8">
        <w:rPr>
          <w:rStyle w:val="StyleUnderline"/>
          <w:highlight w:val="yellow"/>
        </w:rPr>
        <w:t>growth would require</w:t>
      </w:r>
      <w:r w:rsidRPr="0089683F">
        <w:rPr>
          <w:rStyle w:val="StyleUnderline"/>
        </w:rPr>
        <w:t xml:space="preserve"> a range of structural </w:t>
      </w:r>
      <w:r w:rsidRPr="00DD3BB8">
        <w:rPr>
          <w:rStyle w:val="StyleUnderline"/>
          <w:highlight w:val="yellow"/>
        </w:rPr>
        <w:t xml:space="preserve">reforms. </w:t>
      </w:r>
      <w:r w:rsidRPr="00DD3BB8">
        <w:rPr>
          <w:rStyle w:val="Emphasis"/>
          <w:highlight w:val="yellow"/>
        </w:rPr>
        <w:t>But</w:t>
      </w:r>
      <w:r w:rsidRPr="00DD3BB8">
        <w:rPr>
          <w:rStyle w:val="StyleUnderline"/>
          <w:highlight w:val="yellow"/>
        </w:rPr>
        <w:t xml:space="preserve"> </w:t>
      </w:r>
      <w:r w:rsidRPr="00442E94">
        <w:rPr>
          <w:rStyle w:val="StyleUnderline"/>
          <w:highlight w:val="yellow"/>
        </w:rPr>
        <w:t>Putin, keen to protect</w:t>
      </w:r>
      <w:r w:rsidRPr="00B11058">
        <w:rPr>
          <w:sz w:val="14"/>
        </w:rPr>
        <w:t xml:space="preserve"> his key political constituencies -- </w:t>
      </w:r>
      <w:r w:rsidRPr="00442E94">
        <w:rPr>
          <w:rStyle w:val="StyleUnderline"/>
          <w:highlight w:val="yellow"/>
        </w:rPr>
        <w:t>oligarchs</w:t>
      </w:r>
      <w:r w:rsidRPr="00B11058">
        <w:rPr>
          <w:sz w:val="14"/>
        </w:rPr>
        <w:t xml:space="preserve"> on the one hand </w:t>
      </w:r>
      <w:r w:rsidRPr="0089683F">
        <w:rPr>
          <w:rStyle w:val="StyleUnderline"/>
        </w:rPr>
        <w:t xml:space="preserve">and </w:t>
      </w:r>
      <w:r w:rsidRPr="00B11058">
        <w:rPr>
          <w:sz w:val="14"/>
        </w:rPr>
        <w:t>Russia’s large population of</w:t>
      </w:r>
      <w:r w:rsidRPr="0089683F">
        <w:rPr>
          <w:rStyle w:val="StyleUnderline"/>
        </w:rPr>
        <w:t xml:space="preserve"> state-dependent</w:t>
      </w:r>
      <w:r w:rsidRPr="00B11058">
        <w:rPr>
          <w:sz w:val="14"/>
        </w:rPr>
        <w:t xml:space="preserve"> </w:t>
      </w:r>
      <w:r w:rsidRPr="0089683F">
        <w:rPr>
          <w:rStyle w:val="StyleUnderline"/>
        </w:rPr>
        <w:t>workers</w:t>
      </w:r>
      <w:r w:rsidRPr="00B11058">
        <w:rPr>
          <w:sz w:val="14"/>
        </w:rPr>
        <w:t xml:space="preserve">, bureaucrats, and pensioners on the other -- </w:t>
      </w:r>
      <w:r w:rsidRPr="00DD3BB8">
        <w:rPr>
          <w:rStyle w:val="StyleUnderline"/>
          <w:highlight w:val="yellow"/>
        </w:rPr>
        <w:t>has avoided</w:t>
      </w:r>
      <w:r w:rsidRPr="0089683F">
        <w:rPr>
          <w:rStyle w:val="StyleUnderline"/>
        </w:rPr>
        <w:t xml:space="preserve"> major policy </w:t>
      </w:r>
      <w:r w:rsidRPr="00DD3BB8">
        <w:rPr>
          <w:rStyle w:val="StyleUnderline"/>
          <w:highlight w:val="yellow"/>
        </w:rPr>
        <w:t xml:space="preserve">changes. </w:t>
      </w:r>
      <w:r w:rsidRPr="00DD3BB8">
        <w:rPr>
          <w:rStyle w:val="StyleUnderline"/>
        </w:rPr>
        <w:t xml:space="preserve">As a result, </w:t>
      </w:r>
      <w:r w:rsidRPr="00442E94">
        <w:rPr>
          <w:rStyle w:val="StyleUnderline"/>
        </w:rPr>
        <w:t xml:space="preserve">the </w:t>
      </w:r>
      <w:r w:rsidRPr="00DD3BB8">
        <w:rPr>
          <w:rStyle w:val="StyleUnderline"/>
          <w:highlight w:val="yellow"/>
        </w:rPr>
        <w:t>economy</w:t>
      </w:r>
      <w:r w:rsidRPr="00DD3BB8">
        <w:rPr>
          <w:rStyle w:val="StyleUnderline"/>
        </w:rPr>
        <w:t xml:space="preserve"> has </w:t>
      </w:r>
      <w:r w:rsidRPr="00DD3BB8">
        <w:rPr>
          <w:rStyle w:val="Emphasis"/>
          <w:highlight w:val="yellow"/>
        </w:rPr>
        <w:t>drifted</w:t>
      </w:r>
      <w:r w:rsidRPr="00DD3BB8">
        <w:rPr>
          <w:rStyle w:val="Emphasis"/>
        </w:rPr>
        <w:t xml:space="preserve"> further </w:t>
      </w:r>
      <w:r w:rsidRPr="00DD3BB8">
        <w:rPr>
          <w:rStyle w:val="Emphasis"/>
          <w:highlight w:val="yellow"/>
        </w:rPr>
        <w:t>into stagnation</w:t>
      </w:r>
      <w:r w:rsidRPr="00DD3BB8">
        <w:rPr>
          <w:sz w:val="14"/>
          <w:highlight w:val="yellow"/>
        </w:rPr>
        <w:t>.</w:t>
      </w:r>
      <w:r w:rsidRPr="00DD3BB8">
        <w:rPr>
          <w:rStyle w:val="StyleUnderline"/>
          <w:highlight w:val="yellow"/>
        </w:rPr>
        <w:t xml:space="preserve"> It was</w:t>
      </w:r>
      <w:r w:rsidRPr="00DD3BB8">
        <w:rPr>
          <w:rStyle w:val="StyleUnderline"/>
        </w:rPr>
        <w:t xml:space="preserve"> thus </w:t>
      </w:r>
      <w:r w:rsidRPr="00DD3BB8">
        <w:rPr>
          <w:rStyle w:val="StyleUnderline"/>
          <w:highlight w:val="yellow"/>
        </w:rPr>
        <w:t>not surprising</w:t>
      </w:r>
      <w:r w:rsidRPr="00DD3BB8">
        <w:rPr>
          <w:rStyle w:val="StyleUnderline"/>
        </w:rPr>
        <w:t xml:space="preserve"> when </w:t>
      </w:r>
      <w:r w:rsidRPr="00DD3BB8">
        <w:rPr>
          <w:rStyle w:val="StyleUnderline"/>
          <w:highlight w:val="yellow"/>
        </w:rPr>
        <w:t xml:space="preserve">Putin’s </w:t>
      </w:r>
      <w:r w:rsidRPr="00442E94">
        <w:rPr>
          <w:rStyle w:val="StyleUnderline"/>
        </w:rPr>
        <w:t xml:space="preserve">approval </w:t>
      </w:r>
      <w:r w:rsidRPr="00DD3BB8">
        <w:rPr>
          <w:rStyle w:val="StyleUnderline"/>
          <w:highlight w:val="yellow"/>
        </w:rPr>
        <w:t xml:space="preserve">ratings </w:t>
      </w:r>
      <w:r w:rsidRPr="00DD3BB8">
        <w:rPr>
          <w:rStyle w:val="Emphasis"/>
          <w:highlight w:val="yellow"/>
        </w:rPr>
        <w:t>slumped</w:t>
      </w:r>
      <w:r w:rsidRPr="00DD3BB8">
        <w:rPr>
          <w:rStyle w:val="StyleUnderline"/>
        </w:rPr>
        <w:t xml:space="preserve"> to</w:t>
      </w:r>
      <w:r w:rsidRPr="00DD3BB8">
        <w:rPr>
          <w:sz w:val="14"/>
        </w:rPr>
        <w:t xml:space="preserve"> 61 percent late last year -- an enviable m</w:t>
      </w:r>
      <w:r w:rsidRPr="00B11058">
        <w:rPr>
          <w:sz w:val="14"/>
        </w:rPr>
        <w:t xml:space="preserve">ark for most Western politicians these days, but for Putin, </w:t>
      </w:r>
      <w:r w:rsidRPr="0089683F">
        <w:rPr>
          <w:rStyle w:val="StyleUnderline"/>
        </w:rPr>
        <w:t>his poorest showing in 14 years</w:t>
      </w:r>
      <w:r w:rsidRPr="00B11058">
        <w:rPr>
          <w:sz w:val="14"/>
        </w:rPr>
        <w:t xml:space="preserve">. </w:t>
      </w:r>
      <w:r w:rsidRPr="0089683F">
        <w:rPr>
          <w:rStyle w:val="StyleUnderline"/>
        </w:rPr>
        <w:t>In response, the president has abandoned economic justifications for his rule</w:t>
      </w:r>
      <w:r w:rsidRPr="00B11058">
        <w:rPr>
          <w:sz w:val="14"/>
        </w:rPr>
        <w:t xml:space="preserve"> and adopted reactionary conservatism. He has embraced the Eurasian notion of a morally exceptional and culturally distinct Russia besieged by Western immorality and materialism. State-owned media have taken up increasingly xenophobic and, in particular, homophobic themes over the past year, and independent media have come under intense pressure. </w:t>
      </w:r>
      <w:r w:rsidRPr="0089683F">
        <w:rPr>
          <w:rStyle w:val="StyleUnderline"/>
        </w:rPr>
        <w:t>After a brief, tightly controlled</w:t>
      </w:r>
      <w:r w:rsidRPr="00B11058">
        <w:rPr>
          <w:sz w:val="14"/>
        </w:rPr>
        <w:t xml:space="preserve"> </w:t>
      </w:r>
      <w:r w:rsidRPr="0089683F">
        <w:rPr>
          <w:rStyle w:val="StyleUnderline"/>
        </w:rPr>
        <w:t>experiment with allowing</w:t>
      </w:r>
      <w:r w:rsidRPr="00B11058">
        <w:rPr>
          <w:sz w:val="14"/>
        </w:rPr>
        <w:t xml:space="preserve"> the emergence of a true political </w:t>
      </w:r>
      <w:r w:rsidRPr="0089683F">
        <w:rPr>
          <w:rStyle w:val="StyleUnderline"/>
        </w:rPr>
        <w:t>opposition, the Kremlin</w:t>
      </w:r>
      <w:r w:rsidRPr="00B11058">
        <w:rPr>
          <w:sz w:val="14"/>
        </w:rPr>
        <w:t xml:space="preserve"> has again </w:t>
      </w:r>
      <w:r w:rsidRPr="0089683F">
        <w:rPr>
          <w:rStyle w:val="StyleUnderline"/>
        </w:rPr>
        <w:t>closed the gates</w:t>
      </w:r>
      <w:r w:rsidRPr="00B11058">
        <w:rPr>
          <w:sz w:val="14"/>
        </w:rPr>
        <w:t xml:space="preserve"> on democratization. </w:t>
      </w:r>
      <w:r w:rsidRPr="0089683F">
        <w:rPr>
          <w:rStyle w:val="StyleUnderline"/>
        </w:rPr>
        <w:t xml:space="preserve">The conservative resurgence has been designed chiefly to suppress the question of Putin’s legitimacy, </w:t>
      </w:r>
      <w:r w:rsidRPr="0089683F">
        <w:rPr>
          <w:rStyle w:val="Emphasis"/>
        </w:rPr>
        <w:t>rather than answer it</w:t>
      </w:r>
      <w:r w:rsidRPr="0089683F">
        <w:rPr>
          <w:rStyle w:val="StyleUnderline"/>
        </w:rPr>
        <w:t>.</w:t>
      </w:r>
      <w:r>
        <w:rPr>
          <w:rStyle w:val="StyleUnderline"/>
        </w:rPr>
        <w:t xml:space="preserve"> </w:t>
      </w:r>
      <w:r w:rsidRPr="0089683F">
        <w:rPr>
          <w:rStyle w:val="StyleUnderline"/>
        </w:rPr>
        <w:t>Putin has now hit on a fresh narrative</w:t>
      </w:r>
      <w:r w:rsidRPr="00B11058">
        <w:rPr>
          <w:sz w:val="14"/>
        </w:rPr>
        <w:t xml:space="preserve"> to justify his presidency. In his combative speech last week in defense of Crimea’s annexation, he defined the overthrow of former Ukrainian President Viktor Yanukovych as an act of </w:t>
      </w:r>
      <w:r w:rsidRPr="0089683F">
        <w:rPr>
          <w:rStyle w:val="StyleUnderline"/>
        </w:rPr>
        <w:t>aggression</w:t>
      </w:r>
      <w:r w:rsidRPr="00B11058">
        <w:rPr>
          <w:sz w:val="14"/>
        </w:rPr>
        <w:t xml:space="preserve"> by the West against Russia. He went on to say that Russia was finally prepared to push back against decades, if not centuries, of Western hostility. He outlined a new foreign policy doctrine with an expansive definition of Russian interests. Moscow would now treat the welfare of ethnic Russians outside of Russia as more important than international law, bilateral relations with its neighbors, and rapprochement with the West. It is a vigorously revanchist message framed in terms of popular will and historical grievances. “If you compress a spring all the way to its limit,” Putin threatened, “it will spring back hard.” </w:t>
      </w:r>
      <w:r w:rsidRPr="003D52DA">
        <w:rPr>
          <w:rStyle w:val="StyleUnderline"/>
          <w:highlight w:val="yellow"/>
        </w:rPr>
        <w:t xml:space="preserve">Putinism </w:t>
      </w:r>
      <w:r w:rsidRPr="003D52DA">
        <w:rPr>
          <w:rStyle w:val="StyleUnderline"/>
        </w:rPr>
        <w:t>is</w:t>
      </w:r>
      <w:r w:rsidRPr="0089683F">
        <w:rPr>
          <w:rStyle w:val="StyleUnderline"/>
        </w:rPr>
        <w:t xml:space="preserve"> no longer underpinned by the promise of economic growth but by the vision of</w:t>
      </w:r>
      <w:r w:rsidRPr="00B11058">
        <w:rPr>
          <w:sz w:val="14"/>
        </w:rPr>
        <w:t xml:space="preserve"> a resurgent Russian </w:t>
      </w:r>
      <w:r w:rsidRPr="003D52DA">
        <w:rPr>
          <w:rStyle w:val="StyleUnderline"/>
        </w:rPr>
        <w:t>empire</w:t>
      </w:r>
      <w:r w:rsidRPr="003D52DA">
        <w:rPr>
          <w:sz w:val="14"/>
        </w:rPr>
        <w:t xml:space="preserve">. </w:t>
      </w:r>
      <w:r w:rsidRPr="003D52DA">
        <w:rPr>
          <w:rStyle w:val="StyleUnderline"/>
        </w:rPr>
        <w:t xml:space="preserve">This has </w:t>
      </w:r>
      <w:r w:rsidRPr="003D52DA">
        <w:rPr>
          <w:rStyle w:val="StyleUnderline"/>
          <w:highlight w:val="yellow"/>
        </w:rPr>
        <w:t>played</w:t>
      </w:r>
      <w:r w:rsidRPr="003D52DA">
        <w:rPr>
          <w:rStyle w:val="StyleUnderline"/>
        </w:rPr>
        <w:t xml:space="preserve"> very </w:t>
      </w:r>
      <w:r w:rsidRPr="003D52DA">
        <w:rPr>
          <w:rStyle w:val="StyleUnderline"/>
          <w:highlight w:val="yellow"/>
        </w:rPr>
        <w:t>well</w:t>
      </w:r>
      <w:r w:rsidRPr="003D52DA">
        <w:rPr>
          <w:rStyle w:val="StyleUnderline"/>
        </w:rPr>
        <w:t xml:space="preserve"> with the Russian public,</w:t>
      </w:r>
      <w:r w:rsidRPr="003D52DA">
        <w:rPr>
          <w:sz w:val="14"/>
        </w:rPr>
        <w:t xml:space="preserve"> which overwhelmingly supported the annexation of Crimea, even at the cost of Russia’s relations with the West. The percentage of Russians who think of Russia as “a great power” is higher than ever at 63 percent, whereas opinions of the European Union and the United States are at post-Soviet lows -- 56 percent of Russians view the United States negatively, and 41 percent say the same of the European Union. Even before the Crimea speech, Putin’s approval ratings had shot up to a three-year high of 72 percent, according to the independent Levada Center in Moscow. Since then, they have risen to 80 percent, the president’s highest rating in four years. </w:t>
      </w:r>
      <w:r w:rsidRPr="003D52DA">
        <w:rPr>
          <w:rStyle w:val="Emphasis"/>
          <w:highlight w:val="yellow"/>
        </w:rPr>
        <w:t>But</w:t>
      </w:r>
      <w:r w:rsidRPr="003D52DA">
        <w:rPr>
          <w:sz w:val="14"/>
        </w:rPr>
        <w:t xml:space="preserve"> </w:t>
      </w:r>
      <w:r w:rsidRPr="003D52DA">
        <w:rPr>
          <w:rStyle w:val="StyleUnderline"/>
        </w:rPr>
        <w:t xml:space="preserve">Putin </w:t>
      </w:r>
      <w:r w:rsidRPr="003D52DA">
        <w:rPr>
          <w:rStyle w:val="StyleUnderline"/>
          <w:highlight w:val="yellow"/>
        </w:rPr>
        <w:t>has</w:t>
      </w:r>
      <w:r w:rsidRPr="003D52DA">
        <w:rPr>
          <w:rStyle w:val="StyleUnderline"/>
        </w:rPr>
        <w:t xml:space="preserve"> embarked on a </w:t>
      </w:r>
      <w:r w:rsidRPr="00442E94">
        <w:rPr>
          <w:rStyle w:val="Emphasis"/>
          <w:highlight w:val="yellow"/>
        </w:rPr>
        <w:t>risky</w:t>
      </w:r>
      <w:r w:rsidRPr="0089683F">
        <w:rPr>
          <w:rStyle w:val="Emphasis"/>
        </w:rPr>
        <w:t xml:space="preserve">, even </w:t>
      </w:r>
      <w:r w:rsidRPr="003D52DA">
        <w:rPr>
          <w:rStyle w:val="Emphasis"/>
          <w:sz w:val="28"/>
          <w:highlight w:val="yellow"/>
        </w:rPr>
        <w:t>self-defeating</w:t>
      </w:r>
      <w:r w:rsidRPr="003D52DA">
        <w:rPr>
          <w:rStyle w:val="Emphasis"/>
          <w:highlight w:val="yellow"/>
        </w:rPr>
        <w:t>,</w:t>
      </w:r>
      <w:r w:rsidRPr="0089683F">
        <w:rPr>
          <w:rStyle w:val="Emphasis"/>
        </w:rPr>
        <w:t xml:space="preserve"> </w:t>
      </w:r>
      <w:r w:rsidRPr="003D52DA">
        <w:rPr>
          <w:rStyle w:val="Emphasis"/>
          <w:highlight w:val="yellow"/>
        </w:rPr>
        <w:t>strategy</w:t>
      </w:r>
      <w:r w:rsidRPr="00B11058">
        <w:rPr>
          <w:sz w:val="14"/>
        </w:rPr>
        <w:t xml:space="preserve">. </w:t>
      </w:r>
      <w:r w:rsidRPr="003D52DA">
        <w:rPr>
          <w:rStyle w:val="StyleUnderline"/>
          <w:highlight w:val="yellow"/>
        </w:rPr>
        <w:t>His vision</w:t>
      </w:r>
      <w:r w:rsidRPr="00B11058">
        <w:rPr>
          <w:sz w:val="14"/>
        </w:rPr>
        <w:t xml:space="preserve"> of a Russia actively advancing its interests against a hostile West </w:t>
      </w:r>
      <w:r w:rsidRPr="003D52DA">
        <w:rPr>
          <w:rStyle w:val="StyleUnderline"/>
          <w:highlight w:val="yellow"/>
        </w:rPr>
        <w:t>will require constant</w:t>
      </w:r>
      <w:r w:rsidRPr="0089683F">
        <w:rPr>
          <w:rStyle w:val="StyleUnderline"/>
        </w:rPr>
        <w:t xml:space="preserve"> reinforcement through</w:t>
      </w:r>
      <w:r w:rsidRPr="00B11058">
        <w:rPr>
          <w:sz w:val="14"/>
        </w:rPr>
        <w:t xml:space="preserve"> fresh </w:t>
      </w:r>
      <w:r w:rsidRPr="0089683F">
        <w:rPr>
          <w:rStyle w:val="StyleUnderline"/>
        </w:rPr>
        <w:t xml:space="preserve">shows of </w:t>
      </w:r>
      <w:r w:rsidRPr="003D52DA">
        <w:rPr>
          <w:rStyle w:val="StyleUnderline"/>
          <w:highlight w:val="yellow"/>
        </w:rPr>
        <w:t>force</w:t>
      </w:r>
      <w:r w:rsidRPr="00B11058">
        <w:rPr>
          <w:sz w:val="14"/>
        </w:rPr>
        <w:t xml:space="preserve">, defiance, and even territorial conquest. </w:t>
      </w:r>
      <w:r w:rsidRPr="00442E94">
        <w:rPr>
          <w:rStyle w:val="StyleUnderline"/>
          <w:highlight w:val="yellow"/>
        </w:rPr>
        <w:t>The trouble is</w:t>
      </w:r>
      <w:r w:rsidRPr="0089683F">
        <w:rPr>
          <w:rStyle w:val="StyleUnderline"/>
        </w:rPr>
        <w:t xml:space="preserve"> that </w:t>
      </w:r>
      <w:r w:rsidRPr="003D52DA">
        <w:rPr>
          <w:rStyle w:val="StyleUnderline"/>
          <w:highlight w:val="yellow"/>
        </w:rPr>
        <w:t>Russia’s</w:t>
      </w:r>
      <w:r w:rsidRPr="0089683F">
        <w:rPr>
          <w:rStyle w:val="StyleUnderline"/>
        </w:rPr>
        <w:t xml:space="preserve"> actual </w:t>
      </w:r>
      <w:r w:rsidRPr="003D52DA">
        <w:rPr>
          <w:rStyle w:val="StyleUnderline"/>
          <w:highlight w:val="yellow"/>
        </w:rPr>
        <w:t>room</w:t>
      </w:r>
      <w:r w:rsidRPr="0089683F">
        <w:rPr>
          <w:rStyle w:val="StyleUnderline"/>
        </w:rPr>
        <w:t xml:space="preserve"> for maneuver </w:t>
      </w:r>
      <w:r w:rsidRPr="003D52DA">
        <w:rPr>
          <w:rStyle w:val="StyleUnderline"/>
          <w:highlight w:val="yellow"/>
        </w:rPr>
        <w:t xml:space="preserve">is </w:t>
      </w:r>
      <w:r w:rsidRPr="003D52DA">
        <w:rPr>
          <w:rStyle w:val="Emphasis"/>
          <w:highlight w:val="yellow"/>
        </w:rPr>
        <w:t>limited</w:t>
      </w:r>
      <w:r w:rsidRPr="00B11058">
        <w:rPr>
          <w:sz w:val="14"/>
        </w:rPr>
        <w:t xml:space="preserve">, both </w:t>
      </w:r>
      <w:r w:rsidRPr="003D52DA">
        <w:rPr>
          <w:rStyle w:val="StyleUnderline"/>
          <w:highlight w:val="yellow"/>
        </w:rPr>
        <w:t>geopolitically and economically</w:t>
      </w:r>
      <w:r w:rsidRPr="0089683F">
        <w:rPr>
          <w:rStyle w:val="StyleUnderline"/>
        </w:rPr>
        <w:t>.</w:t>
      </w:r>
      <w:r w:rsidRPr="00B11058">
        <w:rPr>
          <w:sz w:val="14"/>
        </w:rPr>
        <w:t xml:space="preserve"> In pursuing a neo-imperial idea, </w:t>
      </w:r>
      <w:r w:rsidRPr="003D52DA">
        <w:rPr>
          <w:rStyle w:val="StyleUnderline"/>
          <w:highlight w:val="yellow"/>
        </w:rPr>
        <w:t>Putin runs the risk</w:t>
      </w:r>
      <w:r w:rsidRPr="0089683F">
        <w:rPr>
          <w:rStyle w:val="StyleUnderline"/>
        </w:rPr>
        <w:t xml:space="preserve"> </w:t>
      </w:r>
      <w:r w:rsidRPr="003D52DA">
        <w:rPr>
          <w:rStyle w:val="StyleUnderline"/>
          <w:highlight w:val="yellow"/>
        </w:rPr>
        <w:t>of</w:t>
      </w:r>
      <w:r w:rsidRPr="0089683F">
        <w:rPr>
          <w:rStyle w:val="StyleUnderline"/>
        </w:rPr>
        <w:t xml:space="preserve"> raising </w:t>
      </w:r>
      <w:r w:rsidRPr="003D52DA">
        <w:rPr>
          <w:rStyle w:val="StyleUnderline"/>
          <w:highlight w:val="yellow"/>
        </w:rPr>
        <w:t>expectations that cannot</w:t>
      </w:r>
      <w:r w:rsidRPr="0089683F">
        <w:rPr>
          <w:rStyle w:val="StyleUnderline"/>
        </w:rPr>
        <w:t xml:space="preserve"> easily </w:t>
      </w:r>
      <w:r w:rsidRPr="003D52DA">
        <w:rPr>
          <w:rStyle w:val="StyleUnderline"/>
          <w:highlight w:val="yellow"/>
        </w:rPr>
        <w:t>be met, while incurring economic damage</w:t>
      </w:r>
      <w:r w:rsidRPr="0089683F">
        <w:rPr>
          <w:rStyle w:val="StyleUnderline"/>
        </w:rPr>
        <w:t xml:space="preserve"> that cannot easily be repaired.</w:t>
      </w:r>
      <w:r>
        <w:rPr>
          <w:rStyle w:val="StyleUnderline"/>
        </w:rPr>
        <w:t xml:space="preserve"> </w:t>
      </w:r>
    </w:p>
    <w:p w14:paraId="67F6180F" w14:textId="77777777" w:rsidR="00C82C16" w:rsidRPr="00BD6A24" w:rsidRDefault="00C82C16" w:rsidP="00C82C16">
      <w:pPr>
        <w:pStyle w:val="Heading4"/>
        <w:rPr>
          <w:rFonts w:eastAsia="Times New Roman"/>
        </w:rPr>
      </w:pPr>
      <w:r w:rsidRPr="00BD6A24">
        <w:rPr>
          <w:rFonts w:eastAsia="Times New Roman"/>
        </w:rPr>
        <w:t>No expansionism – potential Russian targets are super limited</w:t>
      </w:r>
    </w:p>
    <w:p w14:paraId="6705D482" w14:textId="77777777" w:rsidR="00C82C16" w:rsidRPr="00BD6A24" w:rsidRDefault="00C82C16" w:rsidP="00C82C16">
      <w:pPr>
        <w:spacing w:line="256" w:lineRule="auto"/>
        <w:rPr>
          <w:rFonts w:eastAsia="Calibri"/>
        </w:rPr>
      </w:pPr>
      <w:r w:rsidRPr="00CE21E7">
        <w:rPr>
          <w:rStyle w:val="Style13ptBold"/>
        </w:rPr>
        <w:t>Kliment 14</w:t>
      </w:r>
      <w:r w:rsidRPr="00BD6A24">
        <w:rPr>
          <w:rFonts w:eastAsia="Calibri"/>
          <w:b/>
          <w:bCs/>
          <w:sz w:val="28"/>
        </w:rPr>
        <w:t xml:space="preserve"> </w:t>
      </w:r>
      <w:r>
        <w:rPr>
          <w:rFonts w:eastAsia="Calibri"/>
        </w:rPr>
        <w:t xml:space="preserve">---- </w:t>
      </w:r>
      <w:r w:rsidRPr="00BD6A24">
        <w:rPr>
          <w:rFonts w:eastAsia="Calibri"/>
        </w:rPr>
        <w:t xml:space="preserve">Alexander, Director of Emerging Market Strategy and Eurasia at the Eurasia Group, Master’s in international affairs and economics (Johns Hopkins University - Paul H. Nitze School of Advanced International Studies), BA in History and Slavic Literature (Columbia University), “Putin's Fairy Tale,” 3/31, Foreign Affairs – Strategy &amp; Conflict, </w:t>
      </w:r>
      <w:hyperlink r:id="rId185" w:history="1">
        <w:r w:rsidRPr="00BD6A24">
          <w:rPr>
            <w:rFonts w:eastAsia="Calibri"/>
          </w:rPr>
          <w:t>https://www.foreignaffairs.com/articles/russia-fsu/2014-03-31/putins-fairy-tale</w:t>
        </w:r>
      </w:hyperlink>
    </w:p>
    <w:p w14:paraId="65B66FFE" w14:textId="77777777" w:rsidR="00C82C16" w:rsidRPr="00BD6A24" w:rsidRDefault="00C82C16" w:rsidP="00C82C16">
      <w:pPr>
        <w:spacing w:line="256" w:lineRule="auto"/>
        <w:rPr>
          <w:rFonts w:eastAsia="Calibri"/>
        </w:rPr>
      </w:pPr>
    </w:p>
    <w:p w14:paraId="22F34B47" w14:textId="77777777" w:rsidR="00C82C16" w:rsidRDefault="00C82C16" w:rsidP="00C82C16">
      <w:pPr>
        <w:rPr>
          <w:rStyle w:val="Emphasis"/>
        </w:rPr>
      </w:pPr>
      <w:r w:rsidRPr="003D52DA">
        <w:rPr>
          <w:rStyle w:val="StyleUnderline"/>
        </w:rPr>
        <w:t xml:space="preserve">The </w:t>
      </w:r>
      <w:r w:rsidRPr="00442E94">
        <w:rPr>
          <w:rStyle w:val="StyleUnderline"/>
          <w:highlight w:val="yellow"/>
        </w:rPr>
        <w:t>formal</w:t>
      </w:r>
      <w:r w:rsidRPr="003D52DA">
        <w:rPr>
          <w:rStyle w:val="StyleUnderline"/>
        </w:rPr>
        <w:t xml:space="preserve"> component of</w:t>
      </w:r>
      <w:r w:rsidRPr="003D52DA">
        <w:rPr>
          <w:sz w:val="14"/>
        </w:rPr>
        <w:t xml:space="preserve"> Russia’s new </w:t>
      </w:r>
      <w:r w:rsidRPr="00442E94">
        <w:rPr>
          <w:rStyle w:val="StyleUnderline"/>
          <w:highlight w:val="yellow"/>
        </w:rPr>
        <w:t>empire was supposed to be</w:t>
      </w:r>
      <w:r w:rsidRPr="003D52DA">
        <w:rPr>
          <w:rStyle w:val="StyleUnderline"/>
        </w:rPr>
        <w:t xml:space="preserve"> the </w:t>
      </w:r>
      <w:r w:rsidRPr="00442E94">
        <w:rPr>
          <w:rStyle w:val="Emphasis"/>
          <w:highlight w:val="yellow"/>
        </w:rPr>
        <w:t>E</w:t>
      </w:r>
      <w:r w:rsidRPr="003D52DA">
        <w:rPr>
          <w:sz w:val="14"/>
        </w:rPr>
        <w:t xml:space="preserve">urasian </w:t>
      </w:r>
      <w:r w:rsidRPr="00442E94">
        <w:rPr>
          <w:rStyle w:val="Emphasis"/>
          <w:highlight w:val="yellow"/>
        </w:rPr>
        <w:t>C</w:t>
      </w:r>
      <w:r w:rsidRPr="003D52DA">
        <w:rPr>
          <w:sz w:val="14"/>
        </w:rPr>
        <w:t xml:space="preserve">ustoms </w:t>
      </w:r>
      <w:r w:rsidRPr="00442E94">
        <w:rPr>
          <w:rStyle w:val="Emphasis"/>
          <w:highlight w:val="yellow"/>
        </w:rPr>
        <w:t>U</w:t>
      </w:r>
      <w:r w:rsidRPr="00442E94">
        <w:rPr>
          <w:sz w:val="14"/>
        </w:rPr>
        <w:t>nion</w:t>
      </w:r>
      <w:r w:rsidRPr="003D52DA">
        <w:rPr>
          <w:sz w:val="14"/>
        </w:rPr>
        <w:t xml:space="preserve">, which Putin had envisioned as the centerpiece of a Eurasian political bloc set to launch in 2015. The customs union already includes a wary Kazakhstan and Belarus. </w:t>
      </w:r>
      <w:r w:rsidRPr="00442E94">
        <w:rPr>
          <w:rStyle w:val="Emphasis"/>
          <w:highlight w:val="yellow"/>
        </w:rPr>
        <w:t>But</w:t>
      </w:r>
      <w:r w:rsidRPr="003D52DA">
        <w:rPr>
          <w:sz w:val="14"/>
        </w:rPr>
        <w:t xml:space="preserve"> </w:t>
      </w:r>
      <w:r w:rsidRPr="003D52DA">
        <w:rPr>
          <w:rStyle w:val="StyleUnderline"/>
        </w:rPr>
        <w:t xml:space="preserve">Putin’s vision has suffered a </w:t>
      </w:r>
      <w:r w:rsidRPr="003D52DA">
        <w:rPr>
          <w:rStyle w:val="Emphasis"/>
        </w:rPr>
        <w:t>severe setback</w:t>
      </w:r>
      <w:r w:rsidRPr="003D52DA">
        <w:rPr>
          <w:rStyle w:val="StyleUnderline"/>
        </w:rPr>
        <w:t xml:space="preserve"> now that </w:t>
      </w:r>
      <w:r w:rsidRPr="00442E94">
        <w:rPr>
          <w:rStyle w:val="StyleUnderline"/>
          <w:highlight w:val="yellow"/>
        </w:rPr>
        <w:t>Ukraine</w:t>
      </w:r>
      <w:r w:rsidRPr="003D52DA">
        <w:rPr>
          <w:sz w:val="14"/>
        </w:rPr>
        <w:t xml:space="preserve"> -- Russia’s largest regional trade partner and the second-largest economy and population in the former Soviet Union -- has </w:t>
      </w:r>
      <w:r w:rsidRPr="00442E94">
        <w:rPr>
          <w:rStyle w:val="StyleUnderline"/>
          <w:highlight w:val="yellow"/>
        </w:rPr>
        <w:t>opted for Europe</w:t>
      </w:r>
      <w:r w:rsidRPr="003D52DA">
        <w:rPr>
          <w:rStyle w:val="StyleUnderline"/>
        </w:rPr>
        <w:t>an political and economic structures.</w:t>
      </w:r>
      <w:r w:rsidRPr="003D52DA">
        <w:rPr>
          <w:sz w:val="14"/>
        </w:rPr>
        <w:t xml:space="preserve"> </w:t>
      </w:r>
      <w:r w:rsidRPr="003D52DA">
        <w:rPr>
          <w:rStyle w:val="StyleUnderline"/>
        </w:rPr>
        <w:t>It is difficult to imagine</w:t>
      </w:r>
      <w:r w:rsidRPr="003D52DA">
        <w:rPr>
          <w:sz w:val="14"/>
        </w:rPr>
        <w:t xml:space="preserve"> </w:t>
      </w:r>
      <w:r w:rsidRPr="003D52DA">
        <w:rPr>
          <w:rStyle w:val="StyleUnderline"/>
        </w:rPr>
        <w:t>any future Ukrainian government folding itself</w:t>
      </w:r>
      <w:r w:rsidRPr="003D52DA">
        <w:rPr>
          <w:sz w:val="14"/>
        </w:rPr>
        <w:t xml:space="preserve"> </w:t>
      </w:r>
      <w:r w:rsidRPr="003D52DA">
        <w:rPr>
          <w:rStyle w:val="StyleUnderline"/>
        </w:rPr>
        <w:t>back</w:t>
      </w:r>
      <w:r w:rsidRPr="003D52DA">
        <w:rPr>
          <w:sz w:val="14"/>
        </w:rPr>
        <w:t xml:space="preserve"> into Moscow’s embrace. </w:t>
      </w:r>
      <w:r w:rsidRPr="00442E94">
        <w:rPr>
          <w:rStyle w:val="StyleUnderline"/>
          <w:highlight w:val="yellow"/>
        </w:rPr>
        <w:t>There are</w:t>
      </w:r>
      <w:r w:rsidRPr="003D52DA">
        <w:rPr>
          <w:rStyle w:val="StyleUnderline"/>
        </w:rPr>
        <w:t xml:space="preserve"> also </w:t>
      </w:r>
      <w:r w:rsidRPr="00442E94">
        <w:rPr>
          <w:rStyle w:val="Emphasis"/>
          <w:highlight w:val="yellow"/>
        </w:rPr>
        <w:t>severe constraints</w:t>
      </w:r>
      <w:r w:rsidRPr="00442E94">
        <w:rPr>
          <w:sz w:val="14"/>
          <w:highlight w:val="yellow"/>
        </w:rPr>
        <w:t xml:space="preserve"> </w:t>
      </w:r>
      <w:r w:rsidRPr="00442E94">
        <w:rPr>
          <w:rStyle w:val="StyleUnderline"/>
          <w:highlight w:val="yellow"/>
        </w:rPr>
        <w:t>on Putin’s plan to use</w:t>
      </w:r>
      <w:r w:rsidRPr="003D52DA">
        <w:rPr>
          <w:rStyle w:val="StyleUnderline"/>
        </w:rPr>
        <w:t xml:space="preserve"> Russian</w:t>
      </w:r>
      <w:r w:rsidRPr="003D52DA">
        <w:rPr>
          <w:sz w:val="14"/>
        </w:rPr>
        <w:t xml:space="preserve"> or Russophone </w:t>
      </w:r>
      <w:r w:rsidRPr="00442E94">
        <w:rPr>
          <w:rStyle w:val="StyleUnderline"/>
          <w:highlight w:val="yellow"/>
        </w:rPr>
        <w:t>populations</w:t>
      </w:r>
      <w:r w:rsidRPr="003D52DA">
        <w:rPr>
          <w:rStyle w:val="StyleUnderline"/>
        </w:rPr>
        <w:t xml:space="preserve"> abroad as an instrument of</w:t>
      </w:r>
      <w:r w:rsidRPr="003D52DA">
        <w:rPr>
          <w:sz w:val="14"/>
        </w:rPr>
        <w:t xml:space="preserve"> </w:t>
      </w:r>
      <w:r w:rsidRPr="003D52DA">
        <w:rPr>
          <w:rStyle w:val="StyleUnderline"/>
        </w:rPr>
        <w:t>empire. Russia has already backed</w:t>
      </w:r>
      <w:r w:rsidRPr="003D52DA">
        <w:rPr>
          <w:sz w:val="14"/>
        </w:rPr>
        <w:t xml:space="preserve"> the </w:t>
      </w:r>
      <w:r w:rsidRPr="003D52DA">
        <w:rPr>
          <w:rStyle w:val="StyleUnderline"/>
        </w:rPr>
        <w:t>separatist enclaves</w:t>
      </w:r>
      <w:r w:rsidRPr="003D52DA">
        <w:rPr>
          <w:sz w:val="14"/>
        </w:rPr>
        <w:t xml:space="preserve"> of Transnistria, Abkhazia, and South Ossetia, </w:t>
      </w:r>
      <w:r w:rsidRPr="003D52DA">
        <w:rPr>
          <w:rStyle w:val="StyleUnderline"/>
        </w:rPr>
        <w:t>but these small</w:t>
      </w:r>
      <w:r w:rsidRPr="003D52DA">
        <w:rPr>
          <w:sz w:val="14"/>
        </w:rPr>
        <w:t xml:space="preserve"> </w:t>
      </w:r>
      <w:r w:rsidRPr="00442E94">
        <w:rPr>
          <w:rStyle w:val="StyleUnderline"/>
          <w:highlight w:val="yellow"/>
        </w:rPr>
        <w:t xml:space="preserve">territories have </w:t>
      </w:r>
      <w:r w:rsidRPr="00442E94">
        <w:rPr>
          <w:rStyle w:val="Emphasis"/>
          <w:highlight w:val="yellow"/>
        </w:rPr>
        <w:t>not contributed</w:t>
      </w:r>
      <w:r w:rsidRPr="003D52DA">
        <w:rPr>
          <w:rStyle w:val="Emphasis"/>
        </w:rPr>
        <w:t xml:space="preserve"> much</w:t>
      </w:r>
      <w:r w:rsidRPr="003D52DA">
        <w:rPr>
          <w:rStyle w:val="StyleUnderline"/>
        </w:rPr>
        <w:t xml:space="preserve"> to Putin’s imperial project</w:t>
      </w:r>
      <w:r w:rsidRPr="003D52DA">
        <w:rPr>
          <w:sz w:val="14"/>
        </w:rPr>
        <w:t xml:space="preserve">; they are not as culturally important to Russia as Crimea. Russia’s remaining diaspora populations are heavily concentrated in Estonia, Kazakhstan, Latvia, and eastern Ukraine, while Belarus has a high percentage of Russian speakers. </w:t>
      </w:r>
      <w:r w:rsidRPr="00442E94">
        <w:rPr>
          <w:rStyle w:val="StyleUnderline"/>
          <w:highlight w:val="yellow"/>
        </w:rPr>
        <w:t>In the Baltics, Moscow’s room</w:t>
      </w:r>
      <w:r w:rsidRPr="003D52DA">
        <w:rPr>
          <w:rStyle w:val="StyleUnderline"/>
        </w:rPr>
        <w:t xml:space="preserve"> for maneuver </w:t>
      </w:r>
      <w:r w:rsidRPr="00442E94">
        <w:rPr>
          <w:rStyle w:val="StyleUnderline"/>
          <w:highlight w:val="yellow"/>
        </w:rPr>
        <w:t>is</w:t>
      </w:r>
      <w:r w:rsidRPr="00442E94">
        <w:rPr>
          <w:sz w:val="14"/>
          <w:highlight w:val="yellow"/>
        </w:rPr>
        <w:t xml:space="preserve"> </w:t>
      </w:r>
      <w:r w:rsidRPr="00442E94">
        <w:rPr>
          <w:rStyle w:val="Emphasis"/>
          <w:highlight w:val="yellow"/>
        </w:rPr>
        <w:t>limited</w:t>
      </w:r>
      <w:r w:rsidRPr="00442E94">
        <w:rPr>
          <w:rStyle w:val="StyleUnderline"/>
          <w:highlight w:val="yellow"/>
        </w:rPr>
        <w:t xml:space="preserve"> by</w:t>
      </w:r>
      <w:r w:rsidRPr="003D52DA">
        <w:rPr>
          <w:rStyle w:val="StyleUnderline"/>
        </w:rPr>
        <w:t xml:space="preserve"> these countries’ </w:t>
      </w:r>
      <w:r w:rsidRPr="00442E94">
        <w:rPr>
          <w:rStyle w:val="StyleUnderline"/>
          <w:highlight w:val="yellow"/>
        </w:rPr>
        <w:t>membership in</w:t>
      </w:r>
      <w:r w:rsidRPr="003D52DA">
        <w:rPr>
          <w:rStyle w:val="StyleUnderline"/>
        </w:rPr>
        <w:t xml:space="preserve"> the European Union and </w:t>
      </w:r>
      <w:r w:rsidRPr="00442E94">
        <w:rPr>
          <w:rStyle w:val="StyleUnderline"/>
          <w:highlight w:val="yellow"/>
        </w:rPr>
        <w:t>NATO</w:t>
      </w:r>
      <w:r w:rsidRPr="003D52DA">
        <w:rPr>
          <w:sz w:val="14"/>
        </w:rPr>
        <w:t xml:space="preserve">. Moscow recently raised the issue of language rights in eastern Estonia, where Russians comprise more than 70 percent of the population in the border region of Ida-Viru. But </w:t>
      </w:r>
      <w:r w:rsidRPr="00442E94">
        <w:rPr>
          <w:rStyle w:val="StyleUnderline"/>
        </w:rPr>
        <w:t>even if Russia were able</w:t>
      </w:r>
      <w:r w:rsidRPr="003D52DA">
        <w:rPr>
          <w:rStyle w:val="StyleUnderline"/>
        </w:rPr>
        <w:t xml:space="preserve"> </w:t>
      </w:r>
      <w:r w:rsidRPr="00442E94">
        <w:rPr>
          <w:rStyle w:val="StyleUnderline"/>
          <w:highlight w:val="yellow"/>
        </w:rPr>
        <w:t>to stir up</w:t>
      </w:r>
      <w:r w:rsidRPr="003D52DA">
        <w:rPr>
          <w:rStyle w:val="StyleUnderline"/>
        </w:rPr>
        <w:t xml:space="preserve"> secessionist </w:t>
      </w:r>
      <w:r w:rsidRPr="00442E94">
        <w:rPr>
          <w:rStyle w:val="StyleUnderline"/>
        </w:rPr>
        <w:t>sentiment</w:t>
      </w:r>
      <w:r w:rsidRPr="003D52DA">
        <w:rPr>
          <w:sz w:val="14"/>
        </w:rPr>
        <w:t xml:space="preserve"> -- </w:t>
      </w:r>
      <w:r w:rsidRPr="003D52DA">
        <w:rPr>
          <w:rStyle w:val="Emphasis"/>
        </w:rPr>
        <w:t xml:space="preserve">which </w:t>
      </w:r>
      <w:r w:rsidRPr="00442E94">
        <w:rPr>
          <w:rStyle w:val="Emphasis"/>
          <w:highlight w:val="yellow"/>
        </w:rPr>
        <w:t>is surely harder</w:t>
      </w:r>
      <w:r w:rsidRPr="00442E94">
        <w:rPr>
          <w:sz w:val="14"/>
          <w:highlight w:val="yellow"/>
        </w:rPr>
        <w:t xml:space="preserve"> </w:t>
      </w:r>
      <w:r w:rsidRPr="00442E94">
        <w:rPr>
          <w:rStyle w:val="StyleUnderline"/>
          <w:highlight w:val="yellow"/>
        </w:rPr>
        <w:t>in a</w:t>
      </w:r>
      <w:r w:rsidRPr="003D52DA">
        <w:rPr>
          <w:rStyle w:val="StyleUnderline"/>
        </w:rPr>
        <w:t xml:space="preserve"> relatively </w:t>
      </w:r>
      <w:r w:rsidRPr="00442E94">
        <w:rPr>
          <w:rStyle w:val="StyleUnderline"/>
          <w:highlight w:val="yellow"/>
        </w:rPr>
        <w:t>prosperous</w:t>
      </w:r>
      <w:r w:rsidRPr="003D52DA">
        <w:rPr>
          <w:rStyle w:val="StyleUnderline"/>
        </w:rPr>
        <w:t xml:space="preserve"> EU member </w:t>
      </w:r>
      <w:r w:rsidRPr="00442E94">
        <w:rPr>
          <w:rStyle w:val="StyleUnderline"/>
          <w:highlight w:val="yellow"/>
        </w:rPr>
        <w:t>state</w:t>
      </w:r>
      <w:r w:rsidRPr="003D52DA">
        <w:rPr>
          <w:rStyle w:val="StyleUnderline"/>
        </w:rPr>
        <w:t xml:space="preserve"> than </w:t>
      </w:r>
      <w:r w:rsidRPr="003D52DA">
        <w:rPr>
          <w:sz w:val="14"/>
        </w:rPr>
        <w:t xml:space="preserve">it is </w:t>
      </w:r>
      <w:r w:rsidRPr="003D52DA">
        <w:rPr>
          <w:rStyle w:val="StyleUnderline"/>
        </w:rPr>
        <w:t>in a politically and financially shattered Ukraine</w:t>
      </w:r>
      <w:r w:rsidRPr="003D52DA">
        <w:rPr>
          <w:sz w:val="14"/>
        </w:rPr>
        <w:t xml:space="preserve"> -- direct </w:t>
      </w:r>
      <w:r w:rsidRPr="00442E94">
        <w:rPr>
          <w:rStyle w:val="StyleUnderline"/>
        </w:rPr>
        <w:t>intervention would risk</w:t>
      </w:r>
      <w:r w:rsidRPr="00442E94">
        <w:rPr>
          <w:sz w:val="14"/>
        </w:rPr>
        <w:t xml:space="preserve"> </w:t>
      </w:r>
      <w:r w:rsidRPr="00442E94">
        <w:rPr>
          <w:rStyle w:val="StyleUnderline"/>
        </w:rPr>
        <w:t>military conflict</w:t>
      </w:r>
      <w:r w:rsidRPr="003D52DA">
        <w:rPr>
          <w:rStyle w:val="StyleUnderline"/>
        </w:rPr>
        <w:t xml:space="preserve"> with the</w:t>
      </w:r>
      <w:r w:rsidRPr="003D52DA">
        <w:rPr>
          <w:sz w:val="14"/>
        </w:rPr>
        <w:t xml:space="preserve"> world’s </w:t>
      </w:r>
      <w:r w:rsidRPr="003D52DA">
        <w:rPr>
          <w:rStyle w:val="StyleUnderline"/>
        </w:rPr>
        <w:t xml:space="preserve">largest military alliance. </w:t>
      </w:r>
      <w:r w:rsidRPr="00442E94">
        <w:rPr>
          <w:rStyle w:val="Emphasis"/>
          <w:sz w:val="28"/>
          <w:highlight w:val="yellow"/>
        </w:rPr>
        <w:t>Putin may act tough, but</w:t>
      </w:r>
      <w:r w:rsidRPr="003D52DA">
        <w:rPr>
          <w:rStyle w:val="Emphasis"/>
          <w:sz w:val="28"/>
        </w:rPr>
        <w:t xml:space="preserve"> the prospect of a </w:t>
      </w:r>
      <w:r w:rsidRPr="00442E94">
        <w:rPr>
          <w:rStyle w:val="Emphasis"/>
          <w:sz w:val="28"/>
          <w:highlight w:val="yellow"/>
        </w:rPr>
        <w:t>war with NATO is</w:t>
      </w:r>
      <w:r w:rsidRPr="003D52DA">
        <w:rPr>
          <w:rStyle w:val="Emphasis"/>
          <w:sz w:val="28"/>
        </w:rPr>
        <w:t xml:space="preserve"> </w:t>
      </w:r>
      <w:r w:rsidRPr="003D52DA">
        <w:rPr>
          <w:rStyle w:val="Emphasis"/>
          <w:sz w:val="36"/>
        </w:rPr>
        <w:t xml:space="preserve">likely </w:t>
      </w:r>
      <w:r w:rsidRPr="00442E94">
        <w:rPr>
          <w:rStyle w:val="Emphasis"/>
          <w:sz w:val="36"/>
          <w:highlight w:val="yellow"/>
        </w:rPr>
        <w:t>enough to scare him off.</w:t>
      </w:r>
      <w:r w:rsidRPr="00442E94">
        <w:rPr>
          <w:rStyle w:val="Emphasis"/>
          <w:highlight w:val="yellow"/>
        </w:rPr>
        <w:t xml:space="preserve"> </w:t>
      </w:r>
      <w:r w:rsidRPr="00442E94">
        <w:rPr>
          <w:rStyle w:val="StyleUnderline"/>
          <w:highlight w:val="yellow"/>
        </w:rPr>
        <w:t>In Kazakhstan and Belarus</w:t>
      </w:r>
      <w:r w:rsidRPr="003D52DA">
        <w:rPr>
          <w:rStyle w:val="StyleUnderline"/>
        </w:rPr>
        <w:t xml:space="preserve">, playing </w:t>
      </w:r>
      <w:r w:rsidRPr="00442E94">
        <w:rPr>
          <w:rStyle w:val="StyleUnderline"/>
          <w:highlight w:val="yellow"/>
        </w:rPr>
        <w:t>the</w:t>
      </w:r>
      <w:r w:rsidRPr="003D52DA">
        <w:rPr>
          <w:rStyle w:val="StyleUnderline"/>
        </w:rPr>
        <w:t xml:space="preserve"> ethnic </w:t>
      </w:r>
      <w:r w:rsidRPr="00442E94">
        <w:rPr>
          <w:rStyle w:val="StyleUnderline"/>
          <w:highlight w:val="yellow"/>
        </w:rPr>
        <w:t>Russian card would</w:t>
      </w:r>
      <w:r w:rsidRPr="003D52DA">
        <w:rPr>
          <w:rStyle w:val="StyleUnderline"/>
        </w:rPr>
        <w:t xml:space="preserve"> </w:t>
      </w:r>
      <w:r w:rsidRPr="003D52DA">
        <w:rPr>
          <w:rStyle w:val="Emphasis"/>
        </w:rPr>
        <w:t xml:space="preserve">needlessly </w:t>
      </w:r>
      <w:r w:rsidRPr="00442E94">
        <w:rPr>
          <w:rStyle w:val="Emphasis"/>
          <w:highlight w:val="yellow"/>
        </w:rPr>
        <w:t>antagonize</w:t>
      </w:r>
      <w:r w:rsidRPr="00442E94">
        <w:rPr>
          <w:rStyle w:val="StyleUnderline"/>
          <w:highlight w:val="yellow"/>
        </w:rPr>
        <w:t xml:space="preserve"> Russia’s largest</w:t>
      </w:r>
      <w:r w:rsidRPr="003D52DA">
        <w:rPr>
          <w:rStyle w:val="StyleUnderline"/>
        </w:rPr>
        <w:t xml:space="preserve"> dependable </w:t>
      </w:r>
      <w:r w:rsidRPr="00442E94">
        <w:rPr>
          <w:rStyle w:val="StyleUnderline"/>
          <w:highlight w:val="yellow"/>
        </w:rPr>
        <w:t>allies</w:t>
      </w:r>
      <w:r w:rsidRPr="003D52DA">
        <w:rPr>
          <w:sz w:val="14"/>
        </w:rPr>
        <w:t xml:space="preserve"> in the region. As Andrew Wilson of the European Council on Foreign Relations recently argued in Foreign Affairs, </w:t>
      </w:r>
      <w:r w:rsidRPr="00442E94">
        <w:rPr>
          <w:rStyle w:val="StyleUnderline"/>
          <w:highlight w:val="yellow"/>
        </w:rPr>
        <w:t>the</w:t>
      </w:r>
      <w:r w:rsidRPr="003D52DA">
        <w:rPr>
          <w:rStyle w:val="StyleUnderline"/>
        </w:rPr>
        <w:t xml:space="preserve"> mere </w:t>
      </w:r>
      <w:r w:rsidRPr="00442E94">
        <w:rPr>
          <w:rStyle w:val="StyleUnderline"/>
          <w:highlight w:val="yellow"/>
        </w:rPr>
        <w:t>threat</w:t>
      </w:r>
      <w:r w:rsidRPr="003D52DA">
        <w:rPr>
          <w:sz w:val="14"/>
        </w:rPr>
        <w:t xml:space="preserve"> of a Russian intervention to protect Russian speakers abroad </w:t>
      </w:r>
      <w:r w:rsidRPr="00442E94">
        <w:rPr>
          <w:rStyle w:val="Emphasis"/>
          <w:highlight w:val="yellow"/>
        </w:rPr>
        <w:t>has already driven a wedge</w:t>
      </w:r>
      <w:r w:rsidRPr="003D52DA">
        <w:rPr>
          <w:sz w:val="14"/>
        </w:rPr>
        <w:t xml:space="preserve"> </w:t>
      </w:r>
      <w:r w:rsidRPr="003D52DA">
        <w:rPr>
          <w:rStyle w:val="StyleUnderline"/>
        </w:rPr>
        <w:t xml:space="preserve">between Moscow and Minsk. Astana may have similar concerns. Moreover, </w:t>
      </w:r>
      <w:r w:rsidRPr="00442E94">
        <w:rPr>
          <w:rStyle w:val="StyleUnderline"/>
          <w:highlight w:val="yellow"/>
        </w:rPr>
        <w:t>Kazakhstan’s</w:t>
      </w:r>
      <w:r w:rsidRPr="003D52DA">
        <w:rPr>
          <w:rStyle w:val="StyleUnderline"/>
        </w:rPr>
        <w:t xml:space="preserve"> deepening </w:t>
      </w:r>
      <w:r w:rsidRPr="00442E94">
        <w:rPr>
          <w:rStyle w:val="StyleUnderline"/>
          <w:highlight w:val="yellow"/>
        </w:rPr>
        <w:t>ties with China</w:t>
      </w:r>
      <w:r w:rsidRPr="003D52DA">
        <w:rPr>
          <w:sz w:val="14"/>
        </w:rPr>
        <w:t xml:space="preserve"> </w:t>
      </w:r>
      <w:r w:rsidRPr="003D52DA">
        <w:rPr>
          <w:rStyle w:val="Emphasis"/>
        </w:rPr>
        <w:t xml:space="preserve">surely </w:t>
      </w:r>
      <w:r w:rsidRPr="00442E94">
        <w:rPr>
          <w:rStyle w:val="Emphasis"/>
          <w:highlight w:val="yellow"/>
        </w:rPr>
        <w:t>limit</w:t>
      </w:r>
      <w:r w:rsidRPr="003D52DA">
        <w:rPr>
          <w:sz w:val="14"/>
        </w:rPr>
        <w:t xml:space="preserve"> </w:t>
      </w:r>
      <w:r w:rsidRPr="003D52DA">
        <w:rPr>
          <w:rStyle w:val="StyleUnderline"/>
        </w:rPr>
        <w:t>Russia’s willingness to destabilize the country in</w:t>
      </w:r>
      <w:r w:rsidRPr="003D52DA">
        <w:rPr>
          <w:sz w:val="14"/>
        </w:rPr>
        <w:t xml:space="preserve"> the name of </w:t>
      </w:r>
      <w:r w:rsidRPr="003D52DA">
        <w:rPr>
          <w:rStyle w:val="StyleUnderline"/>
        </w:rPr>
        <w:t xml:space="preserve">Russian </w:t>
      </w:r>
      <w:r w:rsidRPr="00442E94">
        <w:rPr>
          <w:rStyle w:val="StyleUnderline"/>
          <w:highlight w:val="yellow"/>
        </w:rPr>
        <w:t>expansionism</w:t>
      </w:r>
      <w:r w:rsidRPr="003D52DA">
        <w:rPr>
          <w:sz w:val="14"/>
        </w:rPr>
        <w:t xml:space="preserve">. </w:t>
      </w:r>
      <w:r w:rsidRPr="003D52DA">
        <w:rPr>
          <w:rStyle w:val="StyleUnderline"/>
        </w:rPr>
        <w:t>That leaves eastern Ukraine</w:t>
      </w:r>
      <w:r w:rsidRPr="003D52DA">
        <w:rPr>
          <w:sz w:val="14"/>
        </w:rPr>
        <w:t>. Russian troops are currently massed across the border, and any outburst of serious violence between pro-Kiev and pro-Moscow groups -- stoked deliberately by Moscow or resulting</w:t>
      </w:r>
      <w:r w:rsidRPr="00B11058">
        <w:rPr>
          <w:sz w:val="14"/>
        </w:rPr>
        <w:t xml:space="preserve"> from a local miscalculation -- would virtually assure a Russian incursion. </w:t>
      </w:r>
      <w:r w:rsidRPr="00B11058">
        <w:rPr>
          <w:rStyle w:val="Emphasis"/>
        </w:rPr>
        <w:t>But</w:t>
      </w:r>
      <w:r w:rsidRPr="00B11058">
        <w:rPr>
          <w:sz w:val="14"/>
        </w:rPr>
        <w:t xml:space="preserve"> </w:t>
      </w:r>
      <w:r w:rsidRPr="00B11058">
        <w:rPr>
          <w:rStyle w:val="StyleUnderline"/>
        </w:rPr>
        <w:t xml:space="preserve">even </w:t>
      </w:r>
      <w:r w:rsidRPr="00442E94">
        <w:rPr>
          <w:rStyle w:val="StyleUnderline"/>
          <w:highlight w:val="yellow"/>
        </w:rPr>
        <w:t>eastern</w:t>
      </w:r>
      <w:r w:rsidRPr="00B11058">
        <w:rPr>
          <w:rStyle w:val="StyleUnderline"/>
        </w:rPr>
        <w:t xml:space="preserve"> </w:t>
      </w:r>
      <w:r w:rsidRPr="00442E94">
        <w:rPr>
          <w:rStyle w:val="StyleUnderline"/>
          <w:highlight w:val="yellow"/>
        </w:rPr>
        <w:t>Ukraine is</w:t>
      </w:r>
      <w:r w:rsidRPr="00442E94">
        <w:rPr>
          <w:sz w:val="14"/>
          <w:highlight w:val="yellow"/>
        </w:rPr>
        <w:t xml:space="preserve"> </w:t>
      </w:r>
      <w:r w:rsidRPr="00442E94">
        <w:rPr>
          <w:rStyle w:val="Emphasis"/>
          <w:highlight w:val="yellow"/>
        </w:rPr>
        <w:t>not</w:t>
      </w:r>
      <w:r w:rsidRPr="00B11058">
        <w:rPr>
          <w:rStyle w:val="Emphasis"/>
        </w:rPr>
        <w:t xml:space="preserve"> an obvious or </w:t>
      </w:r>
      <w:r w:rsidRPr="00442E94">
        <w:rPr>
          <w:rStyle w:val="Emphasis"/>
          <w:highlight w:val="yellow"/>
        </w:rPr>
        <w:t>easy</w:t>
      </w:r>
      <w:r w:rsidRPr="00B11058">
        <w:rPr>
          <w:rStyle w:val="Emphasis"/>
        </w:rPr>
        <w:t xml:space="preserve"> prize </w:t>
      </w:r>
      <w:r w:rsidRPr="00B11058">
        <w:rPr>
          <w:rStyle w:val="StyleUnderline"/>
        </w:rPr>
        <w:t xml:space="preserve">for Putin. The </w:t>
      </w:r>
      <w:r w:rsidRPr="00442E94">
        <w:rPr>
          <w:rStyle w:val="StyleUnderline"/>
          <w:highlight w:val="yellow"/>
        </w:rPr>
        <w:t>percentage of</w:t>
      </w:r>
      <w:r w:rsidRPr="00B11058">
        <w:rPr>
          <w:rStyle w:val="StyleUnderline"/>
        </w:rPr>
        <w:t xml:space="preserve"> ethnic </w:t>
      </w:r>
      <w:r w:rsidRPr="00442E94">
        <w:rPr>
          <w:rStyle w:val="StyleUnderline"/>
          <w:highlight w:val="yellow"/>
        </w:rPr>
        <w:t>Russians and</w:t>
      </w:r>
      <w:r w:rsidRPr="00B11058">
        <w:rPr>
          <w:sz w:val="14"/>
        </w:rPr>
        <w:t xml:space="preserve"> </w:t>
      </w:r>
      <w:r w:rsidRPr="00B11058">
        <w:rPr>
          <w:rStyle w:val="StyleUnderline"/>
        </w:rPr>
        <w:t xml:space="preserve">their </w:t>
      </w:r>
      <w:r w:rsidRPr="00442E94">
        <w:rPr>
          <w:rStyle w:val="StyleUnderline"/>
          <w:highlight w:val="yellow"/>
        </w:rPr>
        <w:t>appetite for annexation</w:t>
      </w:r>
      <w:r w:rsidRPr="00B11058">
        <w:rPr>
          <w:sz w:val="14"/>
        </w:rPr>
        <w:t xml:space="preserve"> by Russia </w:t>
      </w:r>
      <w:r w:rsidRPr="00442E94">
        <w:rPr>
          <w:rStyle w:val="StyleUnderline"/>
          <w:highlight w:val="yellow"/>
        </w:rPr>
        <w:t>are</w:t>
      </w:r>
      <w:r w:rsidRPr="00B11058">
        <w:rPr>
          <w:rStyle w:val="StyleUnderline"/>
        </w:rPr>
        <w:t xml:space="preserve"> both</w:t>
      </w:r>
      <w:r w:rsidRPr="00B11058">
        <w:rPr>
          <w:sz w:val="14"/>
        </w:rPr>
        <w:t xml:space="preserve"> </w:t>
      </w:r>
      <w:r w:rsidRPr="00B11058">
        <w:rPr>
          <w:rStyle w:val="Emphasis"/>
        </w:rPr>
        <w:t xml:space="preserve">considerably </w:t>
      </w:r>
      <w:r w:rsidRPr="00442E94">
        <w:rPr>
          <w:rStyle w:val="Emphasis"/>
          <w:highlight w:val="yellow"/>
        </w:rPr>
        <w:t>lower</w:t>
      </w:r>
      <w:r w:rsidRPr="00B11058">
        <w:rPr>
          <w:sz w:val="14"/>
        </w:rPr>
        <w:t xml:space="preserve"> in the eastern and southern provinces of Ukraine </w:t>
      </w:r>
      <w:r w:rsidRPr="00B11058">
        <w:rPr>
          <w:rStyle w:val="StyleUnderline"/>
        </w:rPr>
        <w:t>than they are in Crimea</w:t>
      </w:r>
      <w:r w:rsidRPr="00B11058">
        <w:rPr>
          <w:sz w:val="14"/>
        </w:rPr>
        <w:t xml:space="preserve">. In addition, </w:t>
      </w:r>
      <w:r w:rsidRPr="00B11058">
        <w:rPr>
          <w:rStyle w:val="StyleUnderline"/>
        </w:rPr>
        <w:t xml:space="preserve">any </w:t>
      </w:r>
      <w:r w:rsidRPr="00442E94">
        <w:rPr>
          <w:rStyle w:val="StyleUnderline"/>
        </w:rPr>
        <w:t>such</w:t>
      </w:r>
      <w:r w:rsidRPr="00B11058">
        <w:rPr>
          <w:rStyle w:val="StyleUnderline"/>
        </w:rPr>
        <w:t xml:space="preserve"> </w:t>
      </w:r>
      <w:r w:rsidRPr="00442E94">
        <w:rPr>
          <w:rStyle w:val="StyleUnderline"/>
          <w:highlight w:val="yellow"/>
        </w:rPr>
        <w:t>incursion would meet</w:t>
      </w:r>
      <w:r w:rsidRPr="00B11058">
        <w:rPr>
          <w:sz w:val="14"/>
        </w:rPr>
        <w:t xml:space="preserve"> at least some </w:t>
      </w:r>
      <w:r w:rsidRPr="00442E94">
        <w:rPr>
          <w:rStyle w:val="StyleUnderline"/>
          <w:highlight w:val="yellow"/>
        </w:rPr>
        <w:t>resistance</w:t>
      </w:r>
      <w:r w:rsidRPr="00B11058">
        <w:rPr>
          <w:rStyle w:val="StyleUnderline"/>
        </w:rPr>
        <w:t xml:space="preserve"> from the Ukrainian military and nationalist </w:t>
      </w:r>
      <w:r w:rsidRPr="00442E94">
        <w:rPr>
          <w:rStyle w:val="StyleUnderline"/>
        </w:rPr>
        <w:t>paramilitaries. Russian</w:t>
      </w:r>
      <w:r w:rsidRPr="00B11058">
        <w:rPr>
          <w:rStyle w:val="StyleUnderline"/>
        </w:rPr>
        <w:t xml:space="preserve"> state media would surely present a Russian invasion as a necessary mission</w:t>
      </w:r>
      <w:r w:rsidRPr="00B11058">
        <w:rPr>
          <w:sz w:val="14"/>
        </w:rPr>
        <w:t xml:space="preserve"> to protect the rights of ethnic Russians under threat from Ukrainian “fascists.” </w:t>
      </w:r>
      <w:r w:rsidRPr="00B11058">
        <w:rPr>
          <w:rStyle w:val="Emphasis"/>
        </w:rPr>
        <w:t xml:space="preserve">But any serious, prolonged </w:t>
      </w:r>
      <w:r w:rsidRPr="00442E94">
        <w:rPr>
          <w:rStyle w:val="Emphasis"/>
          <w:highlight w:val="yellow"/>
        </w:rPr>
        <w:t>bloodshed</w:t>
      </w:r>
      <w:r w:rsidRPr="00B11058">
        <w:rPr>
          <w:rStyle w:val="Emphasis"/>
        </w:rPr>
        <w:t xml:space="preserve"> in eastern Ukraine </w:t>
      </w:r>
      <w:r w:rsidRPr="00442E94">
        <w:rPr>
          <w:rStyle w:val="Emphasis"/>
          <w:highlight w:val="yellow"/>
        </w:rPr>
        <w:t xml:space="preserve">would have </w:t>
      </w:r>
      <w:r w:rsidRPr="00442E94">
        <w:rPr>
          <w:rStyle w:val="Emphasis"/>
          <w:sz w:val="28"/>
          <w:highlight w:val="yellow"/>
        </w:rPr>
        <w:t>serious costs for Putin</w:t>
      </w:r>
      <w:r w:rsidRPr="00442E94">
        <w:rPr>
          <w:rStyle w:val="Emphasis"/>
          <w:highlight w:val="yellow"/>
        </w:rPr>
        <w:t>.</w:t>
      </w:r>
      <w:r>
        <w:rPr>
          <w:rStyle w:val="Emphasis"/>
        </w:rPr>
        <w:t xml:space="preserve"> </w:t>
      </w:r>
    </w:p>
    <w:p w14:paraId="555EDF30" w14:textId="77777777" w:rsidR="00C82C16" w:rsidRPr="00BD6A24" w:rsidRDefault="00C82C16" w:rsidP="00C82C16">
      <w:pPr>
        <w:pStyle w:val="Heading4"/>
        <w:rPr>
          <w:rFonts w:eastAsia="Times New Roman"/>
        </w:rPr>
      </w:pPr>
      <w:r w:rsidRPr="00BD6A24">
        <w:rPr>
          <w:rFonts w:eastAsia="Times New Roman"/>
        </w:rPr>
        <w:t xml:space="preserve">Economic </w:t>
      </w:r>
      <w:r>
        <w:rPr>
          <w:rFonts w:eastAsia="Times New Roman"/>
        </w:rPr>
        <w:t>decline, effective institutions</w:t>
      </w:r>
      <w:r w:rsidRPr="00BD6A24">
        <w:rPr>
          <w:rFonts w:eastAsia="Times New Roman"/>
        </w:rPr>
        <w:t xml:space="preserve"> </w:t>
      </w:r>
      <w:r>
        <w:rPr>
          <w:rFonts w:eastAsia="Times New Roman"/>
        </w:rPr>
        <w:t>and damaging sanctions</w:t>
      </w:r>
    </w:p>
    <w:p w14:paraId="33A51A0B" w14:textId="77777777" w:rsidR="00C82C16" w:rsidRPr="00BD6A24" w:rsidRDefault="00C82C16" w:rsidP="00C82C16">
      <w:pPr>
        <w:spacing w:line="256" w:lineRule="auto"/>
        <w:rPr>
          <w:rFonts w:eastAsia="Calibri"/>
        </w:rPr>
      </w:pPr>
      <w:r w:rsidRPr="00A63FB7">
        <w:rPr>
          <w:rStyle w:val="Style13ptBold"/>
        </w:rPr>
        <w:t>Kliment 14</w:t>
      </w:r>
      <w:r w:rsidRPr="00BD6A24">
        <w:rPr>
          <w:rFonts w:eastAsia="Calibri"/>
          <w:b/>
          <w:bCs/>
          <w:sz w:val="28"/>
        </w:rPr>
        <w:t xml:space="preserve"> </w:t>
      </w:r>
      <w:r>
        <w:rPr>
          <w:rFonts w:eastAsia="Calibri"/>
        </w:rPr>
        <w:t xml:space="preserve">---- </w:t>
      </w:r>
      <w:r w:rsidRPr="00BD6A24">
        <w:rPr>
          <w:rFonts w:eastAsia="Calibri"/>
        </w:rPr>
        <w:t xml:space="preserve">Alexander, Director of Emerging Market Strategy and Eurasia at the Eurasia Group, Master’s in international affairs and economics (Johns Hopkins University - Paul H. Nitze School of Advanced International Studies), BA in History and Slavic Literature (Columbia University), “Putin's Fairy Tale,” 3/31, Foreign Affairs – Strategy &amp; Conflict, </w:t>
      </w:r>
      <w:hyperlink r:id="rId186" w:history="1">
        <w:r w:rsidRPr="00BD6A24">
          <w:rPr>
            <w:rFonts w:eastAsia="Calibri"/>
          </w:rPr>
          <w:t>https://www.foreignaffairs.com/articles/russia-fsu/2014-03-31/putins-fairy-tale</w:t>
        </w:r>
      </w:hyperlink>
    </w:p>
    <w:p w14:paraId="5FE4D729" w14:textId="77777777" w:rsidR="00C82C16" w:rsidRPr="00BD6A24" w:rsidRDefault="00C82C16" w:rsidP="00C82C16">
      <w:pPr>
        <w:spacing w:line="256" w:lineRule="auto"/>
        <w:rPr>
          <w:rFonts w:eastAsia="Calibri"/>
        </w:rPr>
      </w:pPr>
    </w:p>
    <w:p w14:paraId="691F1E74" w14:textId="77777777" w:rsidR="00C82C16" w:rsidRDefault="00C82C16" w:rsidP="00C82C16">
      <w:pPr>
        <w:rPr>
          <w:sz w:val="14"/>
        </w:rPr>
      </w:pPr>
      <w:r w:rsidRPr="00442E94">
        <w:rPr>
          <w:rStyle w:val="StyleUnderline"/>
          <w:highlight w:val="yellow"/>
        </w:rPr>
        <w:t>Russia has</w:t>
      </w:r>
      <w:r w:rsidRPr="00B11058">
        <w:rPr>
          <w:rStyle w:val="StyleUnderline"/>
        </w:rPr>
        <w:t xml:space="preserve"> </w:t>
      </w:r>
      <w:r w:rsidRPr="00B11058">
        <w:rPr>
          <w:rStyle w:val="Emphasis"/>
        </w:rPr>
        <w:t xml:space="preserve">very </w:t>
      </w:r>
      <w:r w:rsidRPr="00442E94">
        <w:rPr>
          <w:rStyle w:val="Emphasis"/>
          <w:highlight w:val="yellow"/>
        </w:rPr>
        <w:t>few</w:t>
      </w:r>
      <w:r w:rsidRPr="00B11058">
        <w:rPr>
          <w:rStyle w:val="Emphasis"/>
        </w:rPr>
        <w:t xml:space="preserve"> geopolitical </w:t>
      </w:r>
      <w:r w:rsidRPr="00442E94">
        <w:rPr>
          <w:rStyle w:val="Emphasis"/>
          <w:highlight w:val="yellow"/>
        </w:rPr>
        <w:t>options</w:t>
      </w:r>
      <w:r w:rsidRPr="00442E94">
        <w:rPr>
          <w:rStyle w:val="StyleUnderline"/>
          <w:highlight w:val="yellow"/>
        </w:rPr>
        <w:t xml:space="preserve"> for</w:t>
      </w:r>
      <w:r w:rsidRPr="00B11058">
        <w:rPr>
          <w:rStyle w:val="StyleUnderline"/>
        </w:rPr>
        <w:t xml:space="preserve"> realizing its vision of an </w:t>
      </w:r>
      <w:r w:rsidRPr="00442E94">
        <w:rPr>
          <w:rStyle w:val="StyleUnderline"/>
          <w:highlight w:val="yellow"/>
        </w:rPr>
        <w:t>imperial resurgence</w:t>
      </w:r>
      <w:r w:rsidRPr="00B11058">
        <w:rPr>
          <w:sz w:val="14"/>
        </w:rPr>
        <w:t xml:space="preserve">. </w:t>
      </w:r>
      <w:r w:rsidRPr="00B11058">
        <w:rPr>
          <w:rStyle w:val="StyleUnderline"/>
        </w:rPr>
        <w:t xml:space="preserve">At the same time, </w:t>
      </w:r>
      <w:r w:rsidRPr="00701027">
        <w:rPr>
          <w:rStyle w:val="StyleUnderline"/>
          <w:highlight w:val="yellow"/>
        </w:rPr>
        <w:t>any</w:t>
      </w:r>
      <w:r w:rsidRPr="00701027">
        <w:rPr>
          <w:sz w:val="14"/>
          <w:highlight w:val="yellow"/>
        </w:rPr>
        <w:t xml:space="preserve"> </w:t>
      </w:r>
      <w:r w:rsidRPr="00701027">
        <w:rPr>
          <w:rStyle w:val="StyleUnderline"/>
          <w:highlight w:val="yellow"/>
        </w:rPr>
        <w:t>attempt</w:t>
      </w:r>
      <w:r w:rsidRPr="00B11058">
        <w:rPr>
          <w:sz w:val="14"/>
        </w:rPr>
        <w:t xml:space="preserve"> to pursue a more pugnacious and assertive foreign policy </w:t>
      </w:r>
      <w:r w:rsidRPr="00701027">
        <w:rPr>
          <w:rStyle w:val="StyleUnderline"/>
          <w:highlight w:val="yellow"/>
        </w:rPr>
        <w:t>would carry</w:t>
      </w:r>
      <w:r w:rsidRPr="00701027">
        <w:rPr>
          <w:rStyle w:val="Emphasis"/>
          <w:highlight w:val="yellow"/>
        </w:rPr>
        <w:t xml:space="preserve"> high </w:t>
      </w:r>
      <w:r w:rsidRPr="00701027">
        <w:rPr>
          <w:rStyle w:val="Emphasis"/>
        </w:rPr>
        <w:t xml:space="preserve">economic </w:t>
      </w:r>
      <w:r w:rsidRPr="00701027">
        <w:rPr>
          <w:rStyle w:val="Emphasis"/>
          <w:highlight w:val="yellow"/>
        </w:rPr>
        <w:t>costs</w:t>
      </w:r>
      <w:r w:rsidRPr="00701027">
        <w:rPr>
          <w:sz w:val="14"/>
        </w:rPr>
        <w:t xml:space="preserve">, </w:t>
      </w:r>
      <w:r w:rsidRPr="00701027">
        <w:rPr>
          <w:rStyle w:val="StyleUnderline"/>
        </w:rPr>
        <w:t xml:space="preserve">to which Russia is </w:t>
      </w:r>
      <w:r w:rsidRPr="00701027">
        <w:rPr>
          <w:rStyle w:val="Emphasis"/>
        </w:rPr>
        <w:t>increasingly vulnerable</w:t>
      </w:r>
      <w:r w:rsidRPr="00B11058">
        <w:rPr>
          <w:rStyle w:val="Emphasis"/>
        </w:rPr>
        <w:t>.</w:t>
      </w:r>
      <w:r w:rsidRPr="00B11058">
        <w:rPr>
          <w:sz w:val="14"/>
        </w:rPr>
        <w:t xml:space="preserve"> To be fair, Russia’s economy is not yet on the edge of crisis. Moscow has nearly $500 billion in foreign currency reserves, exceptionally low sovereign debt, and continues to benefit from relatively high oil prices. But </w:t>
      </w:r>
      <w:r w:rsidRPr="00701027">
        <w:rPr>
          <w:rStyle w:val="StyleUnderline"/>
          <w:highlight w:val="yellow"/>
        </w:rPr>
        <w:t>Russia</w:t>
      </w:r>
      <w:r w:rsidRPr="00B11058">
        <w:rPr>
          <w:sz w:val="14"/>
        </w:rPr>
        <w:t xml:space="preserve"> also </w:t>
      </w:r>
      <w:r w:rsidRPr="00701027">
        <w:rPr>
          <w:rStyle w:val="StyleUnderline"/>
          <w:highlight w:val="yellow"/>
        </w:rPr>
        <w:t>suffers</w:t>
      </w:r>
      <w:r w:rsidRPr="00701027">
        <w:rPr>
          <w:rStyle w:val="StyleUnderline"/>
        </w:rPr>
        <w:t xml:space="preserve"> from</w:t>
      </w:r>
      <w:r w:rsidRPr="00B11058">
        <w:rPr>
          <w:rStyle w:val="StyleUnderline"/>
        </w:rPr>
        <w:t xml:space="preserve"> many </w:t>
      </w:r>
      <w:r w:rsidRPr="00701027">
        <w:rPr>
          <w:rStyle w:val="StyleUnderline"/>
          <w:highlight w:val="yellow"/>
        </w:rPr>
        <w:t>economic vulnerabilities</w:t>
      </w:r>
      <w:r w:rsidRPr="00B11058">
        <w:rPr>
          <w:rStyle w:val="StyleUnderline"/>
        </w:rPr>
        <w:t xml:space="preserve">, </w:t>
      </w:r>
      <w:r w:rsidRPr="00701027">
        <w:rPr>
          <w:rStyle w:val="StyleUnderline"/>
          <w:highlight w:val="yellow"/>
        </w:rPr>
        <w:t>including low</w:t>
      </w:r>
      <w:r w:rsidRPr="00B11058">
        <w:rPr>
          <w:rStyle w:val="StyleUnderline"/>
        </w:rPr>
        <w:t xml:space="preserve"> levels of </w:t>
      </w:r>
      <w:r w:rsidRPr="00701027">
        <w:rPr>
          <w:rStyle w:val="StyleUnderline"/>
          <w:highlight w:val="yellow"/>
        </w:rPr>
        <w:t>investment</w:t>
      </w:r>
      <w:r w:rsidRPr="00B11058">
        <w:rPr>
          <w:rStyle w:val="StyleUnderline"/>
        </w:rPr>
        <w:t xml:space="preserve">, increasing </w:t>
      </w:r>
      <w:r w:rsidRPr="00701027">
        <w:rPr>
          <w:rStyle w:val="StyleUnderline"/>
          <w:highlight w:val="yellow"/>
        </w:rPr>
        <w:t>capital flight, and</w:t>
      </w:r>
      <w:r w:rsidRPr="00B11058">
        <w:rPr>
          <w:rStyle w:val="StyleUnderline"/>
        </w:rPr>
        <w:t xml:space="preserve"> an overwhelming </w:t>
      </w:r>
      <w:r w:rsidRPr="00701027">
        <w:rPr>
          <w:rStyle w:val="StyleUnderline"/>
          <w:highlight w:val="yellow"/>
        </w:rPr>
        <w:t>dependence on energy</w:t>
      </w:r>
      <w:r w:rsidRPr="00B11058">
        <w:rPr>
          <w:rStyle w:val="StyleUnderline"/>
        </w:rPr>
        <w:t xml:space="preserve"> exports, which are </w:t>
      </w:r>
      <w:r w:rsidRPr="00701027">
        <w:rPr>
          <w:rStyle w:val="StyleUnderline"/>
          <w:highlight w:val="yellow"/>
        </w:rPr>
        <w:t>less profitable</w:t>
      </w:r>
      <w:r w:rsidRPr="00B11058">
        <w:rPr>
          <w:rStyle w:val="StyleUnderline"/>
        </w:rPr>
        <w:t xml:space="preserve"> </w:t>
      </w:r>
      <w:r w:rsidRPr="00701027">
        <w:rPr>
          <w:rStyle w:val="StyleUnderline"/>
          <w:highlight w:val="yellow"/>
        </w:rPr>
        <w:t>than ever</w:t>
      </w:r>
      <w:r w:rsidRPr="00B11058">
        <w:rPr>
          <w:rStyle w:val="StyleUnderline"/>
        </w:rPr>
        <w:t>.</w:t>
      </w:r>
      <w:r>
        <w:rPr>
          <w:rStyle w:val="StyleUnderline"/>
        </w:rPr>
        <w:t xml:space="preserve"> </w:t>
      </w:r>
      <w:r w:rsidRPr="00B11058">
        <w:rPr>
          <w:rStyle w:val="StyleUnderline"/>
        </w:rPr>
        <w:t xml:space="preserve">To be sure, </w:t>
      </w:r>
      <w:r w:rsidRPr="00701027">
        <w:rPr>
          <w:rStyle w:val="StyleUnderline"/>
          <w:highlight w:val="yellow"/>
        </w:rPr>
        <w:t>Putin’s strategy</w:t>
      </w:r>
      <w:r w:rsidRPr="00B11058">
        <w:rPr>
          <w:sz w:val="14"/>
        </w:rPr>
        <w:t xml:space="preserve"> toward Ukraine </w:t>
      </w:r>
      <w:r w:rsidRPr="00701027">
        <w:rPr>
          <w:rStyle w:val="StyleUnderline"/>
          <w:highlight w:val="yellow"/>
        </w:rPr>
        <w:t>extends beyond</w:t>
      </w:r>
      <w:r w:rsidRPr="00B11058">
        <w:rPr>
          <w:sz w:val="14"/>
        </w:rPr>
        <w:t xml:space="preserve"> mere </w:t>
      </w:r>
      <w:r w:rsidRPr="00B11058">
        <w:rPr>
          <w:rStyle w:val="StyleUnderline"/>
        </w:rPr>
        <w:t xml:space="preserve">economic </w:t>
      </w:r>
      <w:r w:rsidRPr="00701027">
        <w:rPr>
          <w:rStyle w:val="StyleUnderline"/>
          <w:highlight w:val="yellow"/>
        </w:rPr>
        <w:t xml:space="preserve">calculations, </w:t>
      </w:r>
      <w:r w:rsidRPr="00701027">
        <w:rPr>
          <w:rStyle w:val="Emphasis"/>
          <w:highlight w:val="yellow"/>
        </w:rPr>
        <w:t>but</w:t>
      </w:r>
      <w:r w:rsidRPr="00701027">
        <w:rPr>
          <w:sz w:val="14"/>
          <w:highlight w:val="yellow"/>
        </w:rPr>
        <w:t xml:space="preserve"> </w:t>
      </w:r>
      <w:r w:rsidRPr="00701027">
        <w:rPr>
          <w:rStyle w:val="StyleUnderline"/>
          <w:highlight w:val="yellow"/>
        </w:rPr>
        <w:t>he has to take into account</w:t>
      </w:r>
      <w:r w:rsidRPr="00B11058">
        <w:rPr>
          <w:sz w:val="14"/>
        </w:rPr>
        <w:t xml:space="preserve"> </w:t>
      </w:r>
      <w:r w:rsidRPr="00B11058">
        <w:rPr>
          <w:rStyle w:val="StyleUnderline"/>
        </w:rPr>
        <w:t xml:space="preserve">that any </w:t>
      </w:r>
      <w:r w:rsidRPr="00701027">
        <w:rPr>
          <w:rStyle w:val="StyleUnderline"/>
          <w:highlight w:val="yellow"/>
        </w:rPr>
        <w:t>further</w:t>
      </w:r>
      <w:r w:rsidRPr="00B11058">
        <w:rPr>
          <w:rStyle w:val="StyleUnderline"/>
        </w:rPr>
        <w:t xml:space="preserve"> incursions</w:t>
      </w:r>
      <w:r w:rsidRPr="00B11058">
        <w:rPr>
          <w:sz w:val="14"/>
        </w:rPr>
        <w:t xml:space="preserve"> into the country </w:t>
      </w:r>
      <w:r w:rsidRPr="00B11058">
        <w:rPr>
          <w:rStyle w:val="StyleUnderline"/>
        </w:rPr>
        <w:t>will likely trigger</w:t>
      </w:r>
      <w:r w:rsidRPr="00B11058">
        <w:rPr>
          <w:sz w:val="14"/>
        </w:rPr>
        <w:t xml:space="preserve"> so-called </w:t>
      </w:r>
      <w:r w:rsidRPr="00B11058">
        <w:rPr>
          <w:rStyle w:val="StyleUnderline"/>
        </w:rPr>
        <w:t xml:space="preserve">level-three </w:t>
      </w:r>
      <w:r w:rsidRPr="00701027">
        <w:rPr>
          <w:rStyle w:val="StyleUnderline"/>
          <w:highlight w:val="yellow"/>
        </w:rPr>
        <w:t>sanctions</w:t>
      </w:r>
      <w:r w:rsidRPr="00B11058">
        <w:rPr>
          <w:sz w:val="14"/>
        </w:rPr>
        <w:t xml:space="preserve"> from the West, </w:t>
      </w:r>
      <w:r w:rsidRPr="00B11058">
        <w:rPr>
          <w:rStyle w:val="StyleUnderline"/>
        </w:rPr>
        <w:t>which would target broad sectors of the Russian economy</w:t>
      </w:r>
      <w:r w:rsidRPr="00B11058">
        <w:rPr>
          <w:sz w:val="14"/>
        </w:rPr>
        <w:t xml:space="preserve">. Although no Western government is willing to sanction the Russian oil industry -- which puts seven million barrels per day on the global market -- </w:t>
      </w:r>
      <w:r w:rsidRPr="00B11058">
        <w:rPr>
          <w:rStyle w:val="StyleUnderline"/>
        </w:rPr>
        <w:t>some might</w:t>
      </w:r>
      <w:r w:rsidRPr="00B11058">
        <w:rPr>
          <w:sz w:val="14"/>
        </w:rPr>
        <w:t xml:space="preserve"> be willing to </w:t>
      </w:r>
      <w:r w:rsidRPr="00B11058">
        <w:rPr>
          <w:rStyle w:val="StyleUnderline"/>
        </w:rPr>
        <w:t>put</w:t>
      </w:r>
      <w:r w:rsidRPr="00B11058">
        <w:rPr>
          <w:sz w:val="14"/>
        </w:rPr>
        <w:t xml:space="preserve"> </w:t>
      </w:r>
      <w:r w:rsidRPr="00B11058">
        <w:rPr>
          <w:strike/>
          <w:sz w:val="14"/>
        </w:rPr>
        <w:t>crippling</w:t>
      </w:r>
      <w:r w:rsidRPr="00B11058">
        <w:rPr>
          <w:sz w:val="14"/>
        </w:rPr>
        <w:t xml:space="preserve"> </w:t>
      </w:r>
      <w:r w:rsidRPr="00B11058">
        <w:rPr>
          <w:rStyle w:val="StyleUnderline"/>
        </w:rPr>
        <w:t>curbs</w:t>
      </w:r>
      <w:r w:rsidRPr="00B11058">
        <w:rPr>
          <w:sz w:val="14"/>
        </w:rPr>
        <w:t xml:space="preserve"> </w:t>
      </w:r>
      <w:r w:rsidRPr="00B11058">
        <w:rPr>
          <w:rStyle w:val="StyleUnderline"/>
        </w:rPr>
        <w:t>on the Russian financial or mining sectors. Russia’s economy will already struggle</w:t>
      </w:r>
      <w:r w:rsidRPr="00B11058">
        <w:rPr>
          <w:sz w:val="14"/>
        </w:rPr>
        <w:t xml:space="preserve"> to grow this year in any event. </w:t>
      </w:r>
      <w:r w:rsidRPr="00701027">
        <w:rPr>
          <w:rStyle w:val="StyleUnderline"/>
          <w:highlight w:val="yellow"/>
        </w:rPr>
        <w:t>Further</w:t>
      </w:r>
      <w:r w:rsidRPr="00B11058">
        <w:rPr>
          <w:rStyle w:val="StyleUnderline"/>
        </w:rPr>
        <w:t xml:space="preserve"> sanctions and sustained capital </w:t>
      </w:r>
      <w:r w:rsidRPr="00701027">
        <w:rPr>
          <w:rStyle w:val="StyleUnderline"/>
          <w:highlight w:val="yellow"/>
        </w:rPr>
        <w:t>flight would lead to</w:t>
      </w:r>
      <w:r w:rsidRPr="00B11058">
        <w:rPr>
          <w:rStyle w:val="StyleUnderline"/>
        </w:rPr>
        <w:t xml:space="preserve"> </w:t>
      </w:r>
      <w:r w:rsidRPr="00B11058">
        <w:rPr>
          <w:rStyle w:val="Emphasis"/>
        </w:rPr>
        <w:t xml:space="preserve">economic </w:t>
      </w:r>
      <w:r w:rsidRPr="00701027">
        <w:rPr>
          <w:rStyle w:val="Emphasis"/>
          <w:highlight w:val="yellow"/>
        </w:rPr>
        <w:t>contraction</w:t>
      </w:r>
      <w:r w:rsidRPr="00B11058">
        <w:rPr>
          <w:sz w:val="14"/>
        </w:rPr>
        <w:t xml:space="preserve">. Lastly, </w:t>
      </w:r>
      <w:r w:rsidRPr="00B11058">
        <w:rPr>
          <w:rStyle w:val="StyleUnderline"/>
        </w:rPr>
        <w:t>Putin must keep in mind</w:t>
      </w:r>
      <w:r w:rsidRPr="00B11058">
        <w:rPr>
          <w:sz w:val="14"/>
        </w:rPr>
        <w:t xml:space="preserve"> that </w:t>
      </w:r>
      <w:r w:rsidRPr="00B11058">
        <w:rPr>
          <w:rStyle w:val="StyleUnderline"/>
        </w:rPr>
        <w:t xml:space="preserve">imperial </w:t>
      </w:r>
      <w:r w:rsidRPr="00701027">
        <w:rPr>
          <w:rStyle w:val="StyleUnderline"/>
          <w:highlight w:val="yellow"/>
        </w:rPr>
        <w:t xml:space="preserve">expansion is </w:t>
      </w:r>
      <w:r w:rsidRPr="00701027">
        <w:rPr>
          <w:rStyle w:val="Emphasis"/>
          <w:highlight w:val="yellow"/>
        </w:rPr>
        <w:t>expensive</w:t>
      </w:r>
      <w:r w:rsidRPr="00B11058">
        <w:rPr>
          <w:sz w:val="14"/>
        </w:rPr>
        <w:t xml:space="preserve">. Initial </w:t>
      </w:r>
      <w:r w:rsidRPr="00701027">
        <w:rPr>
          <w:rStyle w:val="StyleUnderline"/>
          <w:highlight w:val="yellow"/>
        </w:rPr>
        <w:t>estimates</w:t>
      </w:r>
      <w:r w:rsidRPr="00B11058">
        <w:rPr>
          <w:sz w:val="14"/>
        </w:rPr>
        <w:t xml:space="preserve"> by Russian officials </w:t>
      </w:r>
      <w:r w:rsidRPr="00701027">
        <w:rPr>
          <w:rStyle w:val="StyleUnderline"/>
          <w:highlight w:val="yellow"/>
        </w:rPr>
        <w:t>put the cost</w:t>
      </w:r>
      <w:r w:rsidRPr="00B11058">
        <w:rPr>
          <w:rStyle w:val="StyleUnderline"/>
        </w:rPr>
        <w:t xml:space="preserve"> of investment and subsidies </w:t>
      </w:r>
      <w:r w:rsidRPr="00701027">
        <w:rPr>
          <w:rStyle w:val="StyleUnderline"/>
          <w:highlight w:val="yellow"/>
        </w:rPr>
        <w:t>in Crimea at several billion</w:t>
      </w:r>
      <w:r w:rsidRPr="00B11058">
        <w:rPr>
          <w:rStyle w:val="StyleUnderline"/>
        </w:rPr>
        <w:t xml:space="preserve"> dollars </w:t>
      </w:r>
      <w:r w:rsidRPr="00701027">
        <w:rPr>
          <w:rStyle w:val="Emphasis"/>
          <w:highlight w:val="yellow"/>
        </w:rPr>
        <w:t>annually</w:t>
      </w:r>
      <w:r w:rsidRPr="00B11058">
        <w:rPr>
          <w:sz w:val="14"/>
        </w:rPr>
        <w:t xml:space="preserve"> for the next several years. </w:t>
      </w:r>
      <w:r w:rsidRPr="00B11058">
        <w:rPr>
          <w:rStyle w:val="StyleUnderline"/>
        </w:rPr>
        <w:t xml:space="preserve">That may not sound like much for a $2 trillion economy, but </w:t>
      </w:r>
      <w:r w:rsidRPr="00701027">
        <w:rPr>
          <w:rStyle w:val="StyleUnderline"/>
          <w:highlight w:val="yellow"/>
        </w:rPr>
        <w:t>growing fiscal pressures</w:t>
      </w:r>
      <w:r w:rsidRPr="00B11058">
        <w:rPr>
          <w:rStyle w:val="StyleUnderline"/>
        </w:rPr>
        <w:t xml:space="preserve"> have </w:t>
      </w:r>
      <w:r w:rsidRPr="00701027">
        <w:rPr>
          <w:rStyle w:val="StyleUnderline"/>
          <w:highlight w:val="yellow"/>
        </w:rPr>
        <w:t>already forced</w:t>
      </w:r>
      <w:r w:rsidRPr="00B11058">
        <w:rPr>
          <w:rStyle w:val="StyleUnderline"/>
        </w:rPr>
        <w:t xml:space="preserve"> the Russian </w:t>
      </w:r>
      <w:r w:rsidRPr="00701027">
        <w:rPr>
          <w:rStyle w:val="StyleUnderline"/>
          <w:highlight w:val="yellow"/>
        </w:rPr>
        <w:t>government to cut</w:t>
      </w:r>
      <w:r w:rsidRPr="00B11058">
        <w:rPr>
          <w:rStyle w:val="StyleUnderline"/>
        </w:rPr>
        <w:t xml:space="preserve"> federal </w:t>
      </w:r>
      <w:r w:rsidRPr="00701027">
        <w:rPr>
          <w:rStyle w:val="StyleUnderline"/>
          <w:highlight w:val="yellow"/>
        </w:rPr>
        <w:t>allocations</w:t>
      </w:r>
      <w:r w:rsidRPr="00B11058">
        <w:rPr>
          <w:rStyle w:val="StyleUnderline"/>
        </w:rPr>
        <w:t xml:space="preserve"> to regional budgets</w:t>
      </w:r>
      <w:r w:rsidRPr="00B11058">
        <w:rPr>
          <w:sz w:val="14"/>
        </w:rPr>
        <w:t xml:space="preserve"> </w:t>
      </w:r>
      <w:r w:rsidRPr="00B11058">
        <w:rPr>
          <w:rStyle w:val="Emphasis"/>
        </w:rPr>
        <w:t>for the past two years</w:t>
      </w:r>
      <w:r w:rsidRPr="00B11058">
        <w:rPr>
          <w:sz w:val="14"/>
        </w:rPr>
        <w:t xml:space="preserve">. </w:t>
      </w:r>
      <w:r w:rsidRPr="00701027">
        <w:rPr>
          <w:rStyle w:val="StyleUnderline"/>
          <w:highlight w:val="yellow"/>
        </w:rPr>
        <w:t>Even</w:t>
      </w:r>
      <w:r w:rsidRPr="00B11058">
        <w:rPr>
          <w:rStyle w:val="StyleUnderline"/>
        </w:rPr>
        <w:t xml:space="preserve"> tiny </w:t>
      </w:r>
      <w:r w:rsidRPr="00701027">
        <w:rPr>
          <w:rStyle w:val="StyleUnderline"/>
        </w:rPr>
        <w:t xml:space="preserve">South </w:t>
      </w:r>
      <w:r w:rsidRPr="00701027">
        <w:rPr>
          <w:rStyle w:val="StyleUnderline"/>
          <w:highlight w:val="yellow"/>
        </w:rPr>
        <w:t>Ossetia</w:t>
      </w:r>
      <w:r w:rsidRPr="00B11058">
        <w:rPr>
          <w:sz w:val="14"/>
        </w:rPr>
        <w:t xml:space="preserve">, for its part, </w:t>
      </w:r>
      <w:r w:rsidRPr="00B11058">
        <w:rPr>
          <w:rStyle w:val="StyleUnderline"/>
        </w:rPr>
        <w:t xml:space="preserve">has </w:t>
      </w:r>
      <w:r w:rsidRPr="00701027">
        <w:rPr>
          <w:rStyle w:val="StyleUnderline"/>
          <w:highlight w:val="yellow"/>
        </w:rPr>
        <w:t>complained</w:t>
      </w:r>
      <w:r w:rsidRPr="00B11058">
        <w:rPr>
          <w:sz w:val="14"/>
        </w:rPr>
        <w:t xml:space="preserve"> that promises of Russian financial largesse after the Russia-Georgia War have failed to materialize. </w:t>
      </w:r>
      <w:r w:rsidRPr="00701027">
        <w:rPr>
          <w:rStyle w:val="StyleUnderline"/>
          <w:highlight w:val="yellow"/>
        </w:rPr>
        <w:t>The financial drain</w:t>
      </w:r>
      <w:r w:rsidRPr="00B11058">
        <w:rPr>
          <w:sz w:val="14"/>
        </w:rPr>
        <w:t xml:space="preserve"> </w:t>
      </w:r>
      <w:r w:rsidRPr="00B11058">
        <w:rPr>
          <w:rStyle w:val="StyleUnderline"/>
        </w:rPr>
        <w:t>of,</w:t>
      </w:r>
      <w:r w:rsidRPr="00B11058">
        <w:rPr>
          <w:sz w:val="14"/>
        </w:rPr>
        <w:t xml:space="preserve"> say, </w:t>
      </w:r>
      <w:r w:rsidRPr="00B11058">
        <w:rPr>
          <w:rStyle w:val="StyleUnderline"/>
        </w:rPr>
        <w:t>supporting a separatist government</w:t>
      </w:r>
      <w:r w:rsidRPr="00B11058">
        <w:rPr>
          <w:sz w:val="14"/>
        </w:rPr>
        <w:t xml:space="preserve"> in eastern Ukraine -- </w:t>
      </w:r>
      <w:r w:rsidRPr="00701027">
        <w:rPr>
          <w:rStyle w:val="Emphasis"/>
          <w:highlight w:val="yellow"/>
        </w:rPr>
        <w:t>were it even possible</w:t>
      </w:r>
      <w:r w:rsidRPr="00B11058">
        <w:rPr>
          <w:sz w:val="14"/>
        </w:rPr>
        <w:t xml:space="preserve"> -- </w:t>
      </w:r>
      <w:r w:rsidRPr="00701027">
        <w:rPr>
          <w:rStyle w:val="StyleUnderline"/>
          <w:highlight w:val="yellow"/>
        </w:rPr>
        <w:t>would be substantially higher</w:t>
      </w:r>
      <w:r w:rsidRPr="00B11058">
        <w:rPr>
          <w:sz w:val="14"/>
        </w:rPr>
        <w:t xml:space="preserve">. In his response to the Ukraine crisis, </w:t>
      </w:r>
      <w:r w:rsidRPr="00B11058">
        <w:rPr>
          <w:rStyle w:val="StyleUnderline"/>
        </w:rPr>
        <w:t>Putin has indeed crafted a new narrative</w:t>
      </w:r>
      <w:r w:rsidRPr="00B11058">
        <w:rPr>
          <w:sz w:val="14"/>
        </w:rPr>
        <w:t xml:space="preserve"> to legitimize his power. </w:t>
      </w:r>
      <w:r w:rsidRPr="00B11058">
        <w:rPr>
          <w:rStyle w:val="StyleUnderline"/>
        </w:rPr>
        <w:t>For Russians</w:t>
      </w:r>
      <w:r w:rsidRPr="00B11058">
        <w:rPr>
          <w:sz w:val="14"/>
        </w:rPr>
        <w:t xml:space="preserve"> tired of perceived slights and betrayals by the West, </w:t>
      </w:r>
      <w:r w:rsidRPr="00B11058">
        <w:rPr>
          <w:rStyle w:val="StyleUnderline"/>
        </w:rPr>
        <w:t>it is</w:t>
      </w:r>
      <w:r w:rsidRPr="00B11058">
        <w:rPr>
          <w:sz w:val="14"/>
        </w:rPr>
        <w:t xml:space="preserve"> a </w:t>
      </w:r>
      <w:r w:rsidRPr="00B11058">
        <w:rPr>
          <w:rStyle w:val="StyleUnderline"/>
        </w:rPr>
        <w:t>seductive</w:t>
      </w:r>
      <w:r w:rsidRPr="00B11058">
        <w:rPr>
          <w:sz w:val="14"/>
        </w:rPr>
        <w:t xml:space="preserve"> one. </w:t>
      </w:r>
      <w:r w:rsidRPr="00B11058">
        <w:rPr>
          <w:rStyle w:val="Emphasis"/>
        </w:rPr>
        <w:t xml:space="preserve">But </w:t>
      </w:r>
      <w:r w:rsidRPr="00701027">
        <w:rPr>
          <w:rStyle w:val="Emphasis"/>
          <w:highlight w:val="yellow"/>
        </w:rPr>
        <w:t>the narrative is fundamentally</w:t>
      </w:r>
      <w:r w:rsidRPr="00B11058">
        <w:rPr>
          <w:rStyle w:val="Emphasis"/>
        </w:rPr>
        <w:t xml:space="preserve"> </w:t>
      </w:r>
      <w:r w:rsidRPr="00701027">
        <w:rPr>
          <w:rStyle w:val="Emphasis"/>
          <w:highlight w:val="yellow"/>
        </w:rPr>
        <w:t>unrealistic</w:t>
      </w:r>
      <w:r w:rsidRPr="00B11058">
        <w:rPr>
          <w:sz w:val="14"/>
        </w:rPr>
        <w:t xml:space="preserve">. </w:t>
      </w:r>
      <w:r w:rsidRPr="00B11058">
        <w:rPr>
          <w:rStyle w:val="StyleUnderline"/>
        </w:rPr>
        <w:t>A country with an ailing economy cannot afford dreams of revanchist grandeur</w:t>
      </w:r>
      <w:r w:rsidRPr="00B11058">
        <w:rPr>
          <w:sz w:val="14"/>
        </w:rPr>
        <w:t>. Russians seem not yet to have realized this fact. Hopefully, Putin soon will</w:t>
      </w:r>
    </w:p>
    <w:p w14:paraId="2D8C9556" w14:textId="3576EF54" w:rsidR="00C82C16" w:rsidRDefault="00344E56" w:rsidP="00C82C16">
      <w:pPr>
        <w:pStyle w:val="Heading3"/>
        <w:rPr>
          <w:rFonts w:eastAsia="Calibri"/>
        </w:rPr>
      </w:pPr>
      <w:r>
        <w:t>Impact---A2: Russia Expansion---</w:t>
      </w:r>
      <w:r w:rsidR="00C82C16">
        <w:rPr>
          <w:rFonts w:eastAsia="Calibri"/>
        </w:rPr>
        <w:t>Ext---No Aggression---A2: US Weak</w:t>
      </w:r>
    </w:p>
    <w:p w14:paraId="0549DBFD" w14:textId="77777777" w:rsidR="00C82C16" w:rsidRDefault="00C82C16" w:rsidP="00C82C16">
      <w:pPr>
        <w:pStyle w:val="Heading4"/>
      </w:pPr>
      <w:r>
        <w:t>We’re massively increasing spending for deterrence</w:t>
      </w:r>
    </w:p>
    <w:p w14:paraId="7D8920EB" w14:textId="77777777" w:rsidR="00C82C16" w:rsidRDefault="00C82C16" w:rsidP="00C82C16">
      <w:r w:rsidRPr="00033480">
        <w:rPr>
          <w:rStyle w:val="Style13ptBold"/>
        </w:rPr>
        <w:t>Emmott 2016</w:t>
      </w:r>
      <w:r>
        <w:t xml:space="preserve"> - Robin, Reuters Staff, February 5, "Armed with new U.S. money, NATO to strengthen Russia deterrence", </w:t>
      </w:r>
      <w:hyperlink r:id="rId187" w:history="1">
        <w:r w:rsidRPr="00101C83">
          <w:rPr>
            <w:rStyle w:val="Hyperlink"/>
          </w:rPr>
          <w:t>http://www.reuters.com/article/us-nato-russia-idUSKCN0VE1QA</w:t>
        </w:r>
      </w:hyperlink>
    </w:p>
    <w:p w14:paraId="10C0D76D" w14:textId="77777777" w:rsidR="00C82C16" w:rsidRDefault="00C82C16" w:rsidP="00C82C16"/>
    <w:p w14:paraId="51153468" w14:textId="77777777" w:rsidR="00C82C16" w:rsidRPr="00033480" w:rsidRDefault="00C82C16" w:rsidP="00C82C16">
      <w:pPr>
        <w:rPr>
          <w:sz w:val="16"/>
        </w:rPr>
      </w:pPr>
      <w:r w:rsidRPr="005C7C58">
        <w:rPr>
          <w:rStyle w:val="StyleUnderline"/>
          <w:highlight w:val="green"/>
        </w:rPr>
        <w:t xml:space="preserve">Backed by an increase in U.S. military spending, NATO is planning </w:t>
      </w:r>
      <w:r w:rsidRPr="005C7C58">
        <w:rPr>
          <w:rStyle w:val="StyleUnderline"/>
        </w:rPr>
        <w:t xml:space="preserve">its biggest </w:t>
      </w:r>
      <w:r w:rsidRPr="005C7C58">
        <w:rPr>
          <w:rStyle w:val="StyleUnderline"/>
          <w:highlight w:val="green"/>
        </w:rPr>
        <w:t>build-up</w:t>
      </w:r>
      <w:r w:rsidRPr="00033480">
        <w:rPr>
          <w:sz w:val="16"/>
        </w:rPr>
        <w:t xml:space="preserve"> in eastern Europe </w:t>
      </w:r>
      <w:r w:rsidRPr="005C7C58">
        <w:rPr>
          <w:rStyle w:val="StyleUnderline"/>
        </w:rPr>
        <w:t>since</w:t>
      </w:r>
      <w:r w:rsidRPr="00033480">
        <w:rPr>
          <w:rStyle w:val="StyleUnderline"/>
        </w:rPr>
        <w:t xml:space="preserve"> </w:t>
      </w:r>
      <w:r w:rsidRPr="005C7C58">
        <w:rPr>
          <w:rStyle w:val="StyleUnderline"/>
        </w:rPr>
        <w:t>the Cold War</w:t>
      </w:r>
      <w:r w:rsidRPr="00033480">
        <w:rPr>
          <w:rStyle w:val="StyleUnderline"/>
        </w:rPr>
        <w:t xml:space="preserve"> </w:t>
      </w:r>
      <w:r w:rsidRPr="005C7C58">
        <w:rPr>
          <w:rStyle w:val="StyleUnderline"/>
          <w:highlight w:val="green"/>
        </w:rPr>
        <w:t>to deter Russia</w:t>
      </w:r>
      <w:r w:rsidRPr="00033480">
        <w:rPr>
          <w:sz w:val="16"/>
        </w:rPr>
        <w:t xml:space="preserve"> but will reject Polish demands for permanent bases. Worried since Russia's seizure of Crimea that Moscow could rapidly invade Poland or the Baltic states, </w:t>
      </w:r>
      <w:r w:rsidRPr="00033480">
        <w:rPr>
          <w:rStyle w:val="StyleUnderline"/>
        </w:rPr>
        <w:t>the Western military alliance wants to bolster defenses</w:t>
      </w:r>
      <w:r w:rsidRPr="00033480">
        <w:rPr>
          <w:sz w:val="16"/>
        </w:rPr>
        <w:t xml:space="preserve"> on its eastern flank without provoking the Kremlin by stationing large forces permanently. NATO defense ministers will next week begin outlining plans for a complex web of small eastern outposts, forces on rotation, regular war games and warehoused equipment ready for a rapid response force. </w:t>
      </w:r>
      <w:r w:rsidRPr="005C7C58">
        <w:rPr>
          <w:rStyle w:val="StyleUnderline"/>
          <w:highlight w:val="green"/>
        </w:rPr>
        <w:t>That force includes</w:t>
      </w:r>
      <w:r w:rsidRPr="00033480">
        <w:rPr>
          <w:rStyle w:val="StyleUnderline"/>
        </w:rPr>
        <w:t xml:space="preserve"> air, maritime and special operations </w:t>
      </w:r>
      <w:r w:rsidRPr="005C7C58">
        <w:rPr>
          <w:rStyle w:val="StyleUnderline"/>
          <w:highlight w:val="green"/>
        </w:rPr>
        <w:t>units of up to 40,000</w:t>
      </w:r>
      <w:r w:rsidRPr="00033480">
        <w:rPr>
          <w:sz w:val="16"/>
        </w:rPr>
        <w:t xml:space="preserve"> personnel. The allies are also expected to offer Moscow a renewed dialogue in the NATO-Russia Council, which has not met since 2014, about improved military transparency to avoid surprise events and misunderstandings, a senior NATO diplomat said. </w:t>
      </w:r>
      <w:r w:rsidRPr="005C7C58">
        <w:rPr>
          <w:rStyle w:val="StyleUnderline"/>
          <w:highlight w:val="green"/>
        </w:rPr>
        <w:t>U.S. plans for a four-fold increase in military spending in Europe</w:t>
      </w:r>
      <w:r w:rsidRPr="00033480">
        <w:rPr>
          <w:sz w:val="16"/>
        </w:rPr>
        <w:t xml:space="preserve"> to $3.4 billion in 2017 are central to the strategy, which has been shaped in response to Russia's annexation of Crimea from Ukraine in 2014. The plans are welcomed by NATO whose chief, Secretary General Jens Stoltenberg, says it will mean "more troops in the eastern part of the alliance ... the pre-positioning of equipment, tanks, armored vehicles ... more exercises and more investment in infrastructure." </w:t>
      </w:r>
      <w:r w:rsidRPr="005C7C58">
        <w:rPr>
          <w:rStyle w:val="StyleUnderline"/>
          <w:highlight w:val="green"/>
        </w:rPr>
        <w:t>Such moves will reinforce the message</w:t>
      </w:r>
      <w:r w:rsidRPr="00033480">
        <w:rPr>
          <w:sz w:val="16"/>
        </w:rPr>
        <w:t xml:space="preserve"> from U.S. President Barack Obama, in a speech he delivered in Estonia in 2014, </w:t>
      </w:r>
      <w:r w:rsidRPr="005C7C58">
        <w:rPr>
          <w:rStyle w:val="StyleUnderline"/>
          <w:highlight w:val="green"/>
        </w:rPr>
        <w:t>that NATO will help ensure the independence of</w:t>
      </w:r>
      <w:r w:rsidRPr="005C7C58">
        <w:rPr>
          <w:sz w:val="16"/>
          <w:highlight w:val="green"/>
        </w:rPr>
        <w:t xml:space="preserve"> </w:t>
      </w:r>
      <w:r w:rsidRPr="005C7C58">
        <w:rPr>
          <w:sz w:val="16"/>
        </w:rPr>
        <w:t>the</w:t>
      </w:r>
      <w:r w:rsidRPr="00033480">
        <w:rPr>
          <w:sz w:val="16"/>
        </w:rPr>
        <w:t xml:space="preserve"> three </w:t>
      </w:r>
      <w:r w:rsidRPr="005C7C58">
        <w:rPr>
          <w:rStyle w:val="StyleUnderline"/>
          <w:highlight w:val="green"/>
        </w:rPr>
        <w:t>Baltic states</w:t>
      </w:r>
      <w:r w:rsidRPr="00033480">
        <w:rPr>
          <w:sz w:val="16"/>
        </w:rPr>
        <w:t xml:space="preserve">, which for decades were part of the Soviet Union. Lithuanian Defense Minister Juozas Olekas openly described Russia as a threat in comments to Reuters last June, but many European countries in the North Atlantic Treaty Organization are wary of upsetting the continent's biggest energy supplier. With such concerns paramount, diplomats and officials say NATO will not back requests for permanent bases by Poland, which has a history of fraught relations with Russia. "I am a great proponent of strong deterrents and to improve our resilience, but I do think that the best way to do it is to do it on a rotational basis," Dutch Defense Minister Jeanine Hennis-Plasschaert told Reuters. </w:t>
      </w:r>
    </w:p>
    <w:p w14:paraId="35886262" w14:textId="77777777" w:rsidR="00C82C16" w:rsidRDefault="00C82C16" w:rsidP="00C82C16">
      <w:pPr>
        <w:pStyle w:val="Heading4"/>
      </w:pPr>
      <w:r>
        <w:t>And we’re advancing our nuclear arms and other weapons</w:t>
      </w:r>
    </w:p>
    <w:p w14:paraId="4C3312F5" w14:textId="77777777" w:rsidR="00C82C16" w:rsidRDefault="00C82C16" w:rsidP="00C82C16">
      <w:r w:rsidRPr="00033480">
        <w:rPr>
          <w:rStyle w:val="Style13ptBold"/>
        </w:rPr>
        <w:t>AP 2015</w:t>
      </w:r>
      <w:r>
        <w:t xml:space="preserve"> - November 8, "US updating nuclear arsenal to deter ‘Russian aggression’", </w:t>
      </w:r>
      <w:hyperlink r:id="rId188" w:history="1">
        <w:r w:rsidRPr="00636FBB">
          <w:rPr>
            <w:rStyle w:val="Hyperlink"/>
          </w:rPr>
          <w:t>http://www.timesofisrael.com/us-updating-nuclear-arsenal-to-deter-russian-aggression/</w:t>
        </w:r>
      </w:hyperlink>
    </w:p>
    <w:p w14:paraId="5E6B142C" w14:textId="77777777" w:rsidR="00C82C16" w:rsidRDefault="00C82C16" w:rsidP="00C82C16"/>
    <w:p w14:paraId="4CF1CDA6" w14:textId="77777777" w:rsidR="00C82C16" w:rsidRPr="00C03D1C" w:rsidRDefault="00C82C16" w:rsidP="00C82C16">
      <w:pPr>
        <w:rPr>
          <w:sz w:val="16"/>
        </w:rPr>
      </w:pPr>
      <w:r w:rsidRPr="005C7C58">
        <w:rPr>
          <w:rStyle w:val="StyleUnderline"/>
          <w:highlight w:val="green"/>
        </w:rPr>
        <w:t>The United States is adapting</w:t>
      </w:r>
      <w:r w:rsidRPr="00033480">
        <w:rPr>
          <w:rStyle w:val="StyleUnderline"/>
        </w:rPr>
        <w:t xml:space="preserve"> its “operational posture” </w:t>
      </w:r>
      <w:r w:rsidRPr="005C7C58">
        <w:rPr>
          <w:rStyle w:val="StyleUnderline"/>
          <w:highlight w:val="green"/>
        </w:rPr>
        <w:t>to counter Russian aggression</w:t>
      </w:r>
      <w:r w:rsidRPr="00C03D1C">
        <w:rPr>
          <w:sz w:val="16"/>
        </w:rPr>
        <w:t xml:space="preserve">, Defense Secretary Ashton Carter said Saturday. Carter on Saturday accused Russia of endangering world order, citing its incursions in Ukraine and loose talk about nuclear weapons, and said </w:t>
      </w:r>
      <w:r w:rsidRPr="005C7C58">
        <w:rPr>
          <w:rStyle w:val="StyleUnderline"/>
          <w:highlight w:val="green"/>
        </w:rPr>
        <w:t>the</w:t>
      </w:r>
      <w:r w:rsidRPr="00033480">
        <w:rPr>
          <w:rStyle w:val="StyleUnderline"/>
        </w:rPr>
        <w:t xml:space="preserve"> </w:t>
      </w:r>
      <w:r w:rsidRPr="005C7C58">
        <w:rPr>
          <w:rStyle w:val="StyleUnderline"/>
          <w:highlight w:val="green"/>
        </w:rPr>
        <w:t>U.S. defense establishment is searching for creative ways to deter Russian aggressive</w:t>
      </w:r>
      <w:r w:rsidRPr="005C7C58">
        <w:rPr>
          <w:sz w:val="16"/>
          <w:highlight w:val="green"/>
        </w:rPr>
        <w:t xml:space="preserve"> </w:t>
      </w:r>
      <w:r w:rsidRPr="005C7C58">
        <w:rPr>
          <w:sz w:val="16"/>
        </w:rPr>
        <w:t>and protect US allies</w:t>
      </w:r>
      <w:r w:rsidRPr="005C7C58">
        <w:rPr>
          <w:sz w:val="16"/>
          <w:highlight w:val="green"/>
        </w:rPr>
        <w:t>. “</w:t>
      </w:r>
      <w:r w:rsidRPr="005C7C58">
        <w:rPr>
          <w:rStyle w:val="StyleUnderline"/>
          <w:highlight w:val="green"/>
        </w:rPr>
        <w:t>We are adapting</w:t>
      </w:r>
      <w:r w:rsidRPr="005C7C58">
        <w:rPr>
          <w:sz w:val="16"/>
          <w:highlight w:val="green"/>
        </w:rPr>
        <w:t xml:space="preserve"> </w:t>
      </w:r>
      <w:r w:rsidRPr="005C7C58">
        <w:rPr>
          <w:sz w:val="16"/>
        </w:rPr>
        <w:t xml:space="preserve">our </w:t>
      </w:r>
      <w:r w:rsidRPr="005C7C58">
        <w:rPr>
          <w:rStyle w:val="StyleUnderline"/>
          <w:highlight w:val="green"/>
        </w:rPr>
        <w:t>operational posture and contingency plans</w:t>
      </w:r>
      <w:r w:rsidRPr="005C7C58">
        <w:rPr>
          <w:sz w:val="16"/>
          <w:highlight w:val="green"/>
        </w:rPr>
        <w:t xml:space="preserve"> as</w:t>
      </w:r>
      <w:r w:rsidRPr="00C03D1C">
        <w:rPr>
          <w:sz w:val="16"/>
        </w:rPr>
        <w:t xml:space="preserve"> we -– on our own and with allies -– work </w:t>
      </w:r>
      <w:r w:rsidRPr="00033480">
        <w:rPr>
          <w:rStyle w:val="StyleUnderline"/>
        </w:rPr>
        <w:t>to deter Russia’s aggression</w:t>
      </w:r>
      <w:r w:rsidRPr="00C03D1C">
        <w:rPr>
          <w:sz w:val="16"/>
        </w:rPr>
        <w:t xml:space="preserve">, and to help reduce the vulnerability of allies and partners,” Carter told a defense forum at the Ronald Reagan Presidential Library in California. Carter said </w:t>
      </w:r>
      <w:r w:rsidRPr="005C7C58">
        <w:rPr>
          <w:rStyle w:val="StyleUnderline"/>
          <w:highlight w:val="green"/>
        </w:rPr>
        <w:t>the United States was modernizing</w:t>
      </w:r>
      <w:r w:rsidRPr="00033480">
        <w:rPr>
          <w:rStyle w:val="StyleUnderline"/>
        </w:rPr>
        <w:t xml:space="preserve"> its </w:t>
      </w:r>
      <w:r w:rsidRPr="005C7C58">
        <w:rPr>
          <w:rStyle w:val="StyleUnderline"/>
          <w:highlight w:val="green"/>
        </w:rPr>
        <w:t>nuclear arsenal</w:t>
      </w:r>
      <w:r w:rsidRPr="00033480">
        <w:rPr>
          <w:rStyle w:val="StyleUnderline"/>
        </w:rPr>
        <w:t xml:space="preserve">, </w:t>
      </w:r>
      <w:r w:rsidRPr="005C7C58">
        <w:rPr>
          <w:rStyle w:val="StyleUnderline"/>
          <w:highlight w:val="green"/>
        </w:rPr>
        <w:t>investing in new technologies</w:t>
      </w:r>
      <w:r w:rsidRPr="00C03D1C">
        <w:rPr>
          <w:sz w:val="16"/>
        </w:rPr>
        <w:t xml:space="preserve"> such as drones and a new long-range bomber, as well as lasers, an electromagnetic railgun </w:t>
      </w:r>
      <w:r w:rsidRPr="005C7C58">
        <w:rPr>
          <w:rStyle w:val="StyleUnderline"/>
          <w:highlight w:val="green"/>
        </w:rPr>
        <w:t>and</w:t>
      </w:r>
      <w:r w:rsidRPr="00033480">
        <w:rPr>
          <w:rStyle w:val="StyleUnderline"/>
        </w:rPr>
        <w:t xml:space="preserve"> new </w:t>
      </w:r>
      <w:r w:rsidRPr="005C7C58">
        <w:rPr>
          <w:rStyle w:val="StyleUnderline"/>
          <w:highlight w:val="green"/>
        </w:rPr>
        <w:t>systems for electronic warfare</w:t>
      </w:r>
      <w:r w:rsidRPr="00C03D1C">
        <w:rPr>
          <w:sz w:val="16"/>
        </w:rPr>
        <w:t xml:space="preserve">. The defense chief hinted at additional new weapons that would be “surprising ones I really can’t describe here.” Additionally, “we’re updating and advancing our operational plans for deterrence and defense given Russia’s changed behavior,” Carter said. Carter also expressed concern about China’s expanding influence and growing military might. But he reserved his stronger words for Russia. Carter said Russia is undertaking “challenging activities” at sea, in the air, in space and in cyberspace. “Most disturbing, Moscow’s nuclear saber-rattling raises questions about Russian leaders’ commitment to strategic stability, their respect for norms against the use of nuclear weapons, and whether they respect the profound caution nuclear-age leaders showed with regard to the brandishing of nuclear weapons,” he said. His remarks were perhaps the strongest he has expressed about America’s former Cold War foe. “We do not seek a cold, let alone a hot, war with Russia,” he said. “We do not seek to make Russia an enemy. But make no mistake; </w:t>
      </w:r>
      <w:r w:rsidRPr="00C03D1C">
        <w:rPr>
          <w:rStyle w:val="StyleUnderline"/>
        </w:rPr>
        <w:t>the United States will defend our interests</w:t>
      </w:r>
      <w:r w:rsidRPr="00C03D1C">
        <w:rPr>
          <w:sz w:val="16"/>
        </w:rPr>
        <w:t xml:space="preserve">, our allies, the principled international order, and the positive future it affords us all.” </w:t>
      </w:r>
    </w:p>
    <w:p w14:paraId="736B4832" w14:textId="2EC833D9" w:rsidR="00C82C16" w:rsidRDefault="00344E56" w:rsidP="00C82C16">
      <w:pPr>
        <w:pStyle w:val="Heading3"/>
        <w:rPr>
          <w:rFonts w:eastAsia="Calibri"/>
        </w:rPr>
      </w:pPr>
      <w:r>
        <w:t>Impact---A2: Russia Expansion---</w:t>
      </w:r>
      <w:r w:rsidR="00C82C16">
        <w:rPr>
          <w:rFonts w:eastAsia="Calibri"/>
        </w:rPr>
        <w:t>Ext---No Impact</w:t>
      </w:r>
    </w:p>
    <w:p w14:paraId="75BD9FC5" w14:textId="77777777" w:rsidR="00C82C16" w:rsidRDefault="00C82C16" w:rsidP="00C82C16">
      <w:pPr>
        <w:pStyle w:val="Heading4"/>
        <w:rPr>
          <w:rFonts w:eastAsia="Times New Roman"/>
        </w:rPr>
      </w:pPr>
      <w:r>
        <w:rPr>
          <w:rFonts w:eastAsia="Times New Roman"/>
        </w:rPr>
        <w:t xml:space="preserve">Expansionism will be contained and non-violent </w:t>
      </w:r>
      <w:r w:rsidRPr="00CE21E7">
        <w:rPr>
          <w:rFonts w:eastAsia="Times New Roman"/>
          <w:b w:val="0"/>
        </w:rPr>
        <w:t>--- Russia won’t use force or go beyond the FSU.</w:t>
      </w:r>
    </w:p>
    <w:p w14:paraId="06A74148" w14:textId="77777777" w:rsidR="00C82C16" w:rsidRDefault="00C82C16" w:rsidP="00C82C16">
      <w:r w:rsidRPr="00CE21E7">
        <w:rPr>
          <w:rStyle w:val="Style13ptBold"/>
        </w:rPr>
        <w:t>Lukyanov, 12</w:t>
      </w:r>
      <w:r>
        <w:rPr>
          <w:rFonts w:eastAsia="Times New Roman"/>
          <w:iCs/>
          <w:szCs w:val="20"/>
        </w:rPr>
        <w:t xml:space="preserve"> </w:t>
      </w:r>
      <w:r>
        <w:t xml:space="preserve">(Fyodor Lukyanov, 2/29/2012. Editor in chief of the journal Russia in Global Affairs (published with Foreign Affairs). “Russia’s Changing Political Climate and Its Impact on Foreign Policy,” CSIS Public Lecture, **this is a summary prepared by the Russia &amp; Eurasia Program and edited by Dr. Andrew Kuchins, full audio transcript is available (http://csis.org/event/end-post-soviet-period-russian-foreign-policy-what-next), </w:t>
      </w:r>
      <w:hyperlink r:id="rId189" w:history="1">
        <w:r>
          <w:rPr>
            <w:rStyle w:val="Hyperlink"/>
          </w:rPr>
          <w:t>http://csis.org/files/attachments/120229_Lukyanov_Lecture_Summary.pdf</w:t>
        </w:r>
      </w:hyperlink>
      <w:r>
        <w:t>.)</w:t>
      </w:r>
    </w:p>
    <w:p w14:paraId="59800C3F" w14:textId="77777777" w:rsidR="00C82C16" w:rsidRDefault="00C82C16" w:rsidP="00C82C16">
      <w:pPr>
        <w:rPr>
          <w:rFonts w:eastAsia="Calibri"/>
          <w:szCs w:val="20"/>
        </w:rPr>
      </w:pPr>
    </w:p>
    <w:p w14:paraId="2062A35B" w14:textId="77777777" w:rsidR="00C82C16" w:rsidRDefault="00C82C16" w:rsidP="00C82C16">
      <w:pPr>
        <w:rPr>
          <w:rFonts w:eastAsia="Times New Roman"/>
          <w:iCs/>
          <w:sz w:val="16"/>
          <w:szCs w:val="20"/>
        </w:rPr>
      </w:pPr>
      <w:r>
        <w:rPr>
          <w:rFonts w:eastAsia="Times New Roman"/>
          <w:szCs w:val="20"/>
          <w:highlight w:val="yellow"/>
          <w:u w:val="single"/>
          <w:bdr w:val="none" w:sz="0" w:space="0" w:color="auto" w:frame="1"/>
        </w:rPr>
        <w:t>Putin’s recent article</w:t>
      </w:r>
      <w:r>
        <w:rPr>
          <w:rFonts w:eastAsia="Times New Roman"/>
          <w:iCs/>
          <w:sz w:val="16"/>
          <w:szCs w:val="20"/>
        </w:rPr>
        <w:t xml:space="preserve">, “Russia and the Changing World,” held few surprises in terms of foreign policy, but </w:t>
      </w:r>
      <w:r>
        <w:rPr>
          <w:rFonts w:eastAsia="Times New Roman"/>
          <w:szCs w:val="20"/>
          <w:highlight w:val="yellow"/>
          <w:u w:val="single"/>
          <w:bdr w:val="none" w:sz="0" w:space="0" w:color="auto" w:frame="1"/>
        </w:rPr>
        <w:t>offered</w:t>
      </w:r>
      <w:r>
        <w:rPr>
          <w:rFonts w:eastAsia="Times New Roman"/>
          <w:szCs w:val="20"/>
          <w:u w:val="single"/>
          <w:bdr w:val="none" w:sz="0" w:space="0" w:color="auto" w:frame="1"/>
        </w:rPr>
        <w:t xml:space="preserve"> some </w:t>
      </w:r>
      <w:r>
        <w:rPr>
          <w:rFonts w:eastAsia="Times New Roman"/>
          <w:szCs w:val="20"/>
          <w:highlight w:val="yellow"/>
          <w:u w:val="single"/>
          <w:bdr w:val="none" w:sz="0" w:space="0" w:color="auto" w:frame="1"/>
        </w:rPr>
        <w:t>insight into Putin’s worldview</w:t>
      </w:r>
      <w:r>
        <w:rPr>
          <w:rFonts w:eastAsia="Times New Roman"/>
          <w:iCs/>
          <w:sz w:val="16"/>
          <w:szCs w:val="20"/>
        </w:rPr>
        <w:t xml:space="preserve">. </w:t>
      </w:r>
      <w:r>
        <w:rPr>
          <w:rFonts w:eastAsia="Times New Roman"/>
          <w:szCs w:val="20"/>
          <w:highlight w:val="yellow"/>
          <w:u w:val="single"/>
          <w:bdr w:val="none" w:sz="0" w:space="0" w:color="auto" w:frame="1"/>
        </w:rPr>
        <w:t>Putin describes an international arena</w:t>
      </w:r>
      <w:r>
        <w:rPr>
          <w:rFonts w:eastAsia="Times New Roman"/>
          <w:szCs w:val="20"/>
          <w:u w:val="single"/>
          <w:bdr w:val="none" w:sz="0" w:space="0" w:color="auto" w:frame="1"/>
        </w:rPr>
        <w:t xml:space="preserve"> that is dangerous and unpredictable and argues that Russia should be concerned with keeping itself safe. Thus, </w:t>
      </w:r>
      <w:r>
        <w:rPr>
          <w:rFonts w:eastAsia="Times New Roman"/>
          <w:szCs w:val="20"/>
          <w:highlight w:val="yellow"/>
          <w:u w:val="single"/>
          <w:bdr w:val="none" w:sz="0" w:space="0" w:color="auto" w:frame="1"/>
        </w:rPr>
        <w:t>Russia does not have expansionist intentions</w:t>
      </w:r>
      <w:r>
        <w:rPr>
          <w:rFonts w:eastAsia="Times New Roman"/>
          <w:szCs w:val="20"/>
          <w:u w:val="single"/>
          <w:bdr w:val="none" w:sz="0" w:space="0" w:color="auto" w:frame="1"/>
        </w:rPr>
        <w:t xml:space="preserve">, </w:t>
      </w:r>
      <w:r>
        <w:rPr>
          <w:rFonts w:eastAsia="Times New Roman"/>
          <w:szCs w:val="20"/>
          <w:highlight w:val="yellow"/>
          <w:u w:val="single"/>
          <w:bdr w:val="none" w:sz="0" w:space="0" w:color="auto" w:frame="1"/>
        </w:rPr>
        <w:t>but rather is concerned with keeping itself insulated from</w:t>
      </w:r>
      <w:r>
        <w:rPr>
          <w:rFonts w:eastAsia="Times New Roman"/>
          <w:szCs w:val="20"/>
          <w:u w:val="single"/>
          <w:bdr w:val="none" w:sz="0" w:space="0" w:color="auto" w:frame="1"/>
        </w:rPr>
        <w:t xml:space="preserve"> outside </w:t>
      </w:r>
      <w:r>
        <w:rPr>
          <w:rFonts w:eastAsia="Times New Roman"/>
          <w:szCs w:val="20"/>
          <w:highlight w:val="yellow"/>
          <w:u w:val="single"/>
          <w:bdr w:val="none" w:sz="0" w:space="0" w:color="auto" w:frame="1"/>
        </w:rPr>
        <w:t>turbulences</w:t>
      </w:r>
      <w:r>
        <w:rPr>
          <w:rFonts w:eastAsia="Times New Roman"/>
          <w:iCs/>
          <w:sz w:val="16"/>
          <w:szCs w:val="20"/>
        </w:rPr>
        <w:t xml:space="preserve">. Putin also addressed the threat posed to Russia’s stability by what he calls “illegal soft power.” Putin does not oppose the operation of official Western NGOs (such as the National Endowment for Democracy) in Russia, but rather the practice of funneling money into local organizations. Putin believes this will inevitably corrupt those institutions’ agendas and turn them into agents of foreign powers. </w:t>
      </w:r>
      <w:r>
        <w:rPr>
          <w:rFonts w:eastAsia="Times New Roman"/>
          <w:szCs w:val="20"/>
          <w:u w:val="single"/>
          <w:bdr w:val="none" w:sz="0" w:space="0" w:color="auto" w:frame="1"/>
        </w:rPr>
        <w:t xml:space="preserve">While Putin used similar anti-American rhetoric in his Munich speech in 2007, </w:t>
      </w:r>
      <w:r>
        <w:rPr>
          <w:rFonts w:eastAsia="Times New Roman"/>
          <w:szCs w:val="20"/>
          <w:highlight w:val="yellow"/>
          <w:u w:val="single"/>
          <w:bdr w:val="none" w:sz="0" w:space="0" w:color="auto" w:frame="1"/>
        </w:rPr>
        <w:t>the current approach has a</w:t>
      </w:r>
      <w:r>
        <w:rPr>
          <w:rFonts w:eastAsia="Times New Roman"/>
          <w:szCs w:val="20"/>
          <w:u w:val="single"/>
          <w:bdr w:val="none" w:sz="0" w:space="0" w:color="auto" w:frame="1"/>
        </w:rPr>
        <w:t xml:space="preserve"> different and a more </w:t>
      </w:r>
      <w:r>
        <w:rPr>
          <w:rFonts w:eastAsia="Times New Roman"/>
          <w:szCs w:val="20"/>
          <w:highlight w:val="yellow"/>
          <w:u w:val="single"/>
          <w:bdr w:val="none" w:sz="0" w:space="0" w:color="auto" w:frame="1"/>
        </w:rPr>
        <w:t>defensive tone</w:t>
      </w:r>
      <w:r>
        <w:rPr>
          <w:rFonts w:eastAsia="Times New Roman"/>
          <w:szCs w:val="20"/>
          <w:u w:val="single"/>
          <w:bdr w:val="none" w:sz="0" w:space="0" w:color="auto" w:frame="1"/>
        </w:rPr>
        <w:t xml:space="preserve">. Putin in 2007 was frustrated with the West for failing to build an equal relationship with Russia; in 2012 Putin is frustrated that the West has proved incapable of solving threats to global stability. </w:t>
      </w:r>
      <w:r>
        <w:rPr>
          <w:rFonts w:eastAsia="Times New Roman"/>
          <w:szCs w:val="20"/>
          <w:highlight w:val="yellow"/>
          <w:u w:val="single"/>
          <w:bdr w:val="none" w:sz="0" w:space="0" w:color="auto" w:frame="1"/>
        </w:rPr>
        <w:t>Putin’s</w:t>
      </w:r>
      <w:r>
        <w:rPr>
          <w:rFonts w:eastAsia="Times New Roman"/>
          <w:szCs w:val="20"/>
          <w:u w:val="single"/>
          <w:bdr w:val="none" w:sz="0" w:space="0" w:color="auto" w:frame="1"/>
        </w:rPr>
        <w:t xml:space="preserve"> current </w:t>
      </w:r>
      <w:r>
        <w:rPr>
          <w:rFonts w:eastAsia="Times New Roman"/>
          <w:szCs w:val="20"/>
          <w:highlight w:val="yellow"/>
          <w:u w:val="single"/>
          <w:bdr w:val="none" w:sz="0" w:space="0" w:color="auto" w:frame="1"/>
        </w:rPr>
        <w:t>emphasis is</w:t>
      </w:r>
      <w:r>
        <w:rPr>
          <w:rFonts w:eastAsia="Times New Roman"/>
          <w:szCs w:val="20"/>
          <w:u w:val="single"/>
          <w:bdr w:val="none" w:sz="0" w:space="0" w:color="auto" w:frame="1"/>
        </w:rPr>
        <w:t xml:space="preserve"> thus </w:t>
      </w:r>
      <w:r>
        <w:rPr>
          <w:rFonts w:eastAsia="Times New Roman"/>
          <w:szCs w:val="20"/>
          <w:highlight w:val="yellow"/>
          <w:u w:val="single"/>
          <w:bdr w:val="none" w:sz="0" w:space="0" w:color="auto" w:frame="1"/>
        </w:rPr>
        <w:t>on protecting Russia</w:t>
      </w:r>
      <w:r>
        <w:rPr>
          <w:rFonts w:eastAsia="Times New Roman"/>
          <w:szCs w:val="20"/>
          <w:u w:val="single"/>
          <w:bdr w:val="none" w:sz="0" w:space="0" w:color="auto" w:frame="1"/>
        </w:rPr>
        <w:t xml:space="preserve"> from the resulting global instability</w:t>
      </w:r>
      <w:r>
        <w:rPr>
          <w:rFonts w:eastAsia="Times New Roman"/>
          <w:iCs/>
          <w:sz w:val="16"/>
          <w:szCs w:val="20"/>
        </w:rPr>
        <w:t xml:space="preserve">. What must Russia do to deal with this changing environment? </w:t>
      </w:r>
      <w:r>
        <w:rPr>
          <w:rFonts w:eastAsia="Times New Roman"/>
          <w:szCs w:val="20"/>
          <w:u w:val="single"/>
          <w:bdr w:val="none" w:sz="0" w:space="0" w:color="auto" w:frame="1"/>
        </w:rPr>
        <w:t>Putin’s first article, published in January in Izvestiya, laid out one starting point: moving beyond the “post-Soviet agenda.”</w:t>
      </w:r>
      <w:r>
        <w:rPr>
          <w:rFonts w:eastAsia="Times New Roman"/>
          <w:iCs/>
          <w:sz w:val="16"/>
          <w:szCs w:val="20"/>
        </w:rPr>
        <w:t xml:space="preserve"> In the first twenty years of </w:t>
      </w:r>
      <w:r>
        <w:rPr>
          <w:rFonts w:eastAsia="Times New Roman"/>
          <w:szCs w:val="20"/>
          <w:u w:val="single"/>
          <w:bdr w:val="none" w:sz="0" w:space="0" w:color="auto" w:frame="1"/>
        </w:rPr>
        <w:t>Russia’s</w:t>
      </w:r>
      <w:r>
        <w:rPr>
          <w:rFonts w:eastAsia="Times New Roman"/>
          <w:iCs/>
          <w:sz w:val="16"/>
          <w:szCs w:val="20"/>
        </w:rPr>
        <w:t xml:space="preserve"> post-Soviet existence, its </w:t>
      </w:r>
      <w:r>
        <w:rPr>
          <w:rFonts w:eastAsia="Times New Roman"/>
          <w:szCs w:val="20"/>
          <w:u w:val="single"/>
          <w:bdr w:val="none" w:sz="0" w:space="0" w:color="auto" w:frame="1"/>
        </w:rPr>
        <w:t>leaders have been preoccupied with returning Russia to the position of global power and influence held by the Soviet Union. It is encouraging that Putin has recognized a need to move beyond these ambitions</w:t>
      </w:r>
      <w:r>
        <w:rPr>
          <w:rFonts w:eastAsia="Times New Roman"/>
          <w:iCs/>
          <w:sz w:val="16"/>
          <w:szCs w:val="20"/>
        </w:rPr>
        <w:t xml:space="preserve"> and to focus instead on how to adapt to a more unpredictable world. </w:t>
      </w:r>
      <w:r>
        <w:rPr>
          <w:rFonts w:eastAsia="Times New Roman"/>
          <w:szCs w:val="20"/>
          <w:highlight w:val="yellow"/>
          <w:u w:val="single"/>
          <w:bdr w:val="none" w:sz="0" w:space="0" w:color="auto" w:frame="1"/>
        </w:rPr>
        <w:t>There have been major changes in</w:t>
      </w:r>
      <w:r>
        <w:rPr>
          <w:rFonts w:eastAsia="Times New Roman"/>
          <w:szCs w:val="20"/>
          <w:u w:val="single"/>
          <w:bdr w:val="none" w:sz="0" w:space="0" w:color="auto" w:frame="1"/>
        </w:rPr>
        <w:t xml:space="preserve"> Russian </w:t>
      </w:r>
      <w:r>
        <w:rPr>
          <w:rFonts w:eastAsia="Times New Roman"/>
          <w:szCs w:val="20"/>
          <w:highlight w:val="yellow"/>
          <w:u w:val="single"/>
          <w:bdr w:val="none" w:sz="0" w:space="0" w:color="auto" w:frame="1"/>
        </w:rPr>
        <w:t>foreign policy since the</w:t>
      </w:r>
      <w:r>
        <w:rPr>
          <w:rFonts w:eastAsia="Times New Roman"/>
          <w:szCs w:val="20"/>
          <w:u w:val="single"/>
          <w:bdr w:val="none" w:sz="0" w:space="0" w:color="auto" w:frame="1"/>
        </w:rPr>
        <w:t xml:space="preserve"> 2008 </w:t>
      </w:r>
      <w:r>
        <w:rPr>
          <w:rFonts w:eastAsia="Times New Roman"/>
          <w:szCs w:val="20"/>
          <w:highlight w:val="yellow"/>
          <w:u w:val="single"/>
          <w:bdr w:val="none" w:sz="0" w:space="0" w:color="auto" w:frame="1"/>
        </w:rPr>
        <w:t>war with Georgia</w:t>
      </w:r>
      <w:r>
        <w:rPr>
          <w:rFonts w:eastAsia="Times New Roman"/>
          <w:szCs w:val="20"/>
          <w:u w:val="single"/>
          <w:bdr w:val="none" w:sz="0" w:space="0" w:color="auto" w:frame="1"/>
        </w:rPr>
        <w:t xml:space="preserve">, </w:t>
      </w:r>
      <w:r>
        <w:rPr>
          <w:rFonts w:eastAsia="Times New Roman"/>
          <w:szCs w:val="20"/>
          <w:highlight w:val="yellow"/>
          <w:u w:val="single"/>
          <w:bdr w:val="none" w:sz="0" w:space="0" w:color="auto" w:frame="1"/>
        </w:rPr>
        <w:t>which was a watershed moment</w:t>
      </w:r>
      <w:r>
        <w:rPr>
          <w:rFonts w:eastAsia="Times New Roman"/>
          <w:szCs w:val="20"/>
          <w:u w:val="single"/>
          <w:bdr w:val="none" w:sz="0" w:space="0" w:color="auto" w:frame="1"/>
        </w:rPr>
        <w:t xml:space="preserve"> and a psychological victory </w:t>
      </w:r>
      <w:r>
        <w:rPr>
          <w:rFonts w:eastAsia="Times New Roman"/>
          <w:szCs w:val="20"/>
          <w:highlight w:val="yellow"/>
          <w:u w:val="single"/>
          <w:bdr w:val="none" w:sz="0" w:space="0" w:color="auto" w:frame="1"/>
        </w:rPr>
        <w:t>for Russia</w:t>
      </w:r>
      <w:r>
        <w:rPr>
          <w:rFonts w:eastAsia="Times New Roman"/>
          <w:szCs w:val="20"/>
          <w:u w:val="single"/>
          <w:bdr w:val="none" w:sz="0" w:space="0" w:color="auto" w:frame="1"/>
        </w:rPr>
        <w:t xml:space="preserve"> since it signaled the end of a geopolitical retreat</w:t>
      </w:r>
      <w:r>
        <w:rPr>
          <w:rFonts w:eastAsia="Times New Roman"/>
          <w:iCs/>
          <w:sz w:val="16"/>
          <w:szCs w:val="20"/>
        </w:rPr>
        <w:t xml:space="preserve"> and demonstrated to the U.S. where Russia’s red line really lies. </w:t>
      </w:r>
      <w:r>
        <w:rPr>
          <w:rFonts w:eastAsia="Times New Roman"/>
          <w:szCs w:val="20"/>
          <w:u w:val="single"/>
          <w:bdr w:val="none" w:sz="0" w:space="0" w:color="auto" w:frame="1"/>
        </w:rPr>
        <w:t xml:space="preserve">Because of the Georgian war, </w:t>
      </w:r>
      <w:r>
        <w:rPr>
          <w:rFonts w:eastAsia="Times New Roman"/>
          <w:szCs w:val="20"/>
          <w:highlight w:val="yellow"/>
          <w:u w:val="single"/>
          <w:bdr w:val="none" w:sz="0" w:space="0" w:color="auto" w:frame="1"/>
        </w:rPr>
        <w:t>Russia now sees no</w:t>
      </w:r>
      <w:r>
        <w:rPr>
          <w:rFonts w:eastAsia="Times New Roman"/>
          <w:szCs w:val="20"/>
          <w:u w:val="single"/>
          <w:bdr w:val="none" w:sz="0" w:space="0" w:color="auto" w:frame="1"/>
        </w:rPr>
        <w:t xml:space="preserve"> major </w:t>
      </w:r>
      <w:r>
        <w:rPr>
          <w:rFonts w:eastAsia="Times New Roman"/>
          <w:szCs w:val="20"/>
          <w:highlight w:val="yellow"/>
          <w:u w:val="single"/>
          <w:bdr w:val="none" w:sz="0" w:space="0" w:color="auto" w:frame="1"/>
        </w:rPr>
        <w:t>reason to encroach any further upon its near abroad</w:t>
      </w:r>
      <w:r>
        <w:rPr>
          <w:rFonts w:eastAsia="Times New Roman"/>
          <w:iCs/>
          <w:sz w:val="16"/>
          <w:szCs w:val="20"/>
        </w:rPr>
        <w:t xml:space="preserve">. </w:t>
      </w:r>
      <w:r>
        <w:rPr>
          <w:rFonts w:eastAsia="Times New Roman"/>
          <w:szCs w:val="20"/>
          <w:u w:val="single"/>
          <w:bdr w:val="none" w:sz="0" w:space="0" w:color="auto" w:frame="1"/>
        </w:rPr>
        <w:t xml:space="preserve">When President </w:t>
      </w:r>
      <w:r>
        <w:rPr>
          <w:rFonts w:eastAsia="Times New Roman"/>
          <w:szCs w:val="20"/>
          <w:highlight w:val="yellow"/>
          <w:u w:val="single"/>
          <w:bdr w:val="none" w:sz="0" w:space="0" w:color="auto" w:frame="1"/>
        </w:rPr>
        <w:t>Medvedev referred to</w:t>
      </w:r>
      <w:r>
        <w:rPr>
          <w:rFonts w:eastAsia="Times New Roman"/>
          <w:szCs w:val="20"/>
          <w:u w:val="single"/>
          <w:bdr w:val="none" w:sz="0" w:space="0" w:color="auto" w:frame="1"/>
        </w:rPr>
        <w:t xml:space="preserve"> the former Soviet space as </w:t>
      </w:r>
      <w:r>
        <w:rPr>
          <w:rFonts w:eastAsia="Times New Roman"/>
          <w:szCs w:val="20"/>
          <w:highlight w:val="yellow"/>
          <w:u w:val="single"/>
          <w:bdr w:val="none" w:sz="0" w:space="0" w:color="auto" w:frame="1"/>
        </w:rPr>
        <w:t>Russia’s</w:t>
      </w:r>
      <w:r>
        <w:rPr>
          <w:rFonts w:eastAsia="Times New Roman"/>
          <w:szCs w:val="20"/>
          <w:u w:val="single"/>
          <w:bdr w:val="none" w:sz="0" w:space="0" w:color="auto" w:frame="1"/>
        </w:rPr>
        <w:t xml:space="preserve"> “</w:t>
      </w:r>
      <w:r>
        <w:rPr>
          <w:rFonts w:eastAsia="Times New Roman"/>
          <w:szCs w:val="20"/>
          <w:highlight w:val="yellow"/>
          <w:u w:val="single"/>
          <w:bdr w:val="none" w:sz="0" w:space="0" w:color="auto" w:frame="1"/>
        </w:rPr>
        <w:t>sphere of privileged interests</w:t>
      </w:r>
      <w:r>
        <w:rPr>
          <w:rFonts w:eastAsia="Times New Roman"/>
          <w:szCs w:val="20"/>
          <w:u w:val="single"/>
          <w:bdr w:val="none" w:sz="0" w:space="0" w:color="auto" w:frame="1"/>
        </w:rPr>
        <w:t xml:space="preserve">,” </w:t>
      </w:r>
      <w:r>
        <w:rPr>
          <w:rFonts w:eastAsia="Times New Roman"/>
          <w:szCs w:val="20"/>
          <w:highlight w:val="yellow"/>
          <w:u w:val="single"/>
          <w:bdr w:val="none" w:sz="0" w:space="0" w:color="auto" w:frame="1"/>
        </w:rPr>
        <w:t>this</w:t>
      </w:r>
      <w:r>
        <w:rPr>
          <w:rFonts w:eastAsia="Times New Roman"/>
          <w:szCs w:val="20"/>
          <w:u w:val="single"/>
          <w:bdr w:val="none" w:sz="0" w:space="0" w:color="auto" w:frame="1"/>
        </w:rPr>
        <w:t xml:space="preserve"> actually </w:t>
      </w:r>
      <w:r>
        <w:rPr>
          <w:rFonts w:eastAsia="Times New Roman"/>
          <w:szCs w:val="20"/>
          <w:highlight w:val="yellow"/>
          <w:u w:val="single"/>
          <w:bdr w:val="none" w:sz="0" w:space="0" w:color="auto" w:frame="1"/>
        </w:rPr>
        <w:t>served as an admission that,</w:t>
      </w:r>
      <w:r>
        <w:rPr>
          <w:rFonts w:eastAsia="Times New Roman"/>
          <w:szCs w:val="20"/>
          <w:u w:val="single"/>
          <w:bdr w:val="none" w:sz="0" w:space="0" w:color="auto" w:frame="1"/>
        </w:rPr>
        <w:t xml:space="preserve"> unlike during Soviet times, </w:t>
      </w:r>
      <w:r>
        <w:rPr>
          <w:rFonts w:eastAsia="Times New Roman"/>
          <w:szCs w:val="20"/>
          <w:highlight w:val="yellow"/>
          <w:u w:val="single"/>
          <w:bdr w:val="none" w:sz="0" w:space="0" w:color="auto" w:frame="1"/>
        </w:rPr>
        <w:t>Moscow’s interests were</w:t>
      </w:r>
      <w:r>
        <w:rPr>
          <w:rFonts w:eastAsia="Times New Roman"/>
          <w:szCs w:val="20"/>
          <w:u w:val="single"/>
          <w:bdr w:val="none" w:sz="0" w:space="0" w:color="auto" w:frame="1"/>
        </w:rPr>
        <w:t xml:space="preserve"> now </w:t>
      </w:r>
      <w:r>
        <w:rPr>
          <w:rFonts w:eastAsia="Times New Roman"/>
          <w:szCs w:val="20"/>
          <w:highlight w:val="yellow"/>
          <w:u w:val="single"/>
          <w:bdr w:val="none" w:sz="0" w:space="0" w:color="auto" w:frame="1"/>
        </w:rPr>
        <w:t>limited to a regional arena</w:t>
      </w:r>
      <w:r>
        <w:rPr>
          <w:rFonts w:eastAsia="Times New Roman"/>
          <w:szCs w:val="20"/>
          <w:u w:val="single"/>
          <w:bdr w:val="none" w:sz="0" w:space="0" w:color="auto" w:frame="1"/>
        </w:rPr>
        <w:t>, rather than the global one</w:t>
      </w:r>
      <w:r>
        <w:rPr>
          <w:rFonts w:eastAsia="Times New Roman"/>
          <w:iCs/>
          <w:sz w:val="16"/>
          <w:szCs w:val="20"/>
        </w:rPr>
        <w:t xml:space="preserve">. </w:t>
      </w:r>
      <w:r>
        <w:rPr>
          <w:rFonts w:eastAsia="Times New Roman"/>
          <w:szCs w:val="20"/>
          <w:highlight w:val="yellow"/>
          <w:u w:val="single"/>
          <w:bdr w:val="none" w:sz="0" w:space="0" w:color="auto" w:frame="1"/>
        </w:rPr>
        <w:t>Even within Russia’s</w:t>
      </w:r>
      <w:r>
        <w:rPr>
          <w:rFonts w:eastAsia="Times New Roman"/>
          <w:szCs w:val="20"/>
          <w:u w:val="single"/>
          <w:bdr w:val="none" w:sz="0" w:space="0" w:color="auto" w:frame="1"/>
        </w:rPr>
        <w:t xml:space="preserve"> privileged </w:t>
      </w:r>
      <w:r>
        <w:rPr>
          <w:rFonts w:eastAsia="Times New Roman"/>
          <w:szCs w:val="20"/>
          <w:highlight w:val="yellow"/>
          <w:u w:val="single"/>
          <w:bdr w:val="none" w:sz="0" w:space="0" w:color="auto" w:frame="1"/>
        </w:rPr>
        <w:t>zone</w:t>
      </w:r>
      <w:r>
        <w:rPr>
          <w:rFonts w:eastAsia="Times New Roman"/>
          <w:szCs w:val="20"/>
          <w:u w:val="single"/>
          <w:bdr w:val="none" w:sz="0" w:space="0" w:color="auto" w:frame="1"/>
        </w:rPr>
        <w:t xml:space="preserve">, </w:t>
      </w:r>
      <w:r>
        <w:rPr>
          <w:rFonts w:eastAsia="Times New Roman"/>
          <w:szCs w:val="20"/>
          <w:highlight w:val="yellow"/>
          <w:u w:val="single"/>
          <w:bdr w:val="none" w:sz="0" w:space="0" w:color="auto" w:frame="1"/>
        </w:rPr>
        <w:t xml:space="preserve">Moscow’s policy has not become </w:t>
      </w:r>
      <w:r>
        <w:rPr>
          <w:rFonts w:eastAsia="Times New Roman"/>
          <w:szCs w:val="20"/>
          <w:u w:val="single"/>
          <w:bdr w:val="none" w:sz="0" w:space="0" w:color="auto" w:frame="1"/>
        </w:rPr>
        <w:t xml:space="preserve">more </w:t>
      </w:r>
      <w:r>
        <w:rPr>
          <w:rFonts w:eastAsia="Times New Roman"/>
          <w:szCs w:val="20"/>
          <w:highlight w:val="yellow"/>
          <w:u w:val="single"/>
          <w:bdr w:val="none" w:sz="0" w:space="0" w:color="auto" w:frame="1"/>
        </w:rPr>
        <w:t>aggressive</w:t>
      </w:r>
      <w:r>
        <w:rPr>
          <w:rFonts w:eastAsia="Times New Roman"/>
          <w:szCs w:val="20"/>
          <w:u w:val="single"/>
          <w:bdr w:val="none" w:sz="0" w:space="0" w:color="auto" w:frame="1"/>
        </w:rPr>
        <w:t>. Instead, Russia withheld from intervening in the 2010 inter-ethnic clashes in Kyrgyzstan</w:t>
      </w:r>
      <w:r>
        <w:rPr>
          <w:rFonts w:eastAsia="Times New Roman"/>
          <w:iCs/>
          <w:sz w:val="16"/>
          <w:szCs w:val="20"/>
        </w:rPr>
        <w:t xml:space="preserve">, whereas several years ago it would have felt compelled to act. Moreover, </w:t>
      </w:r>
      <w:r>
        <w:rPr>
          <w:rFonts w:eastAsia="Times New Roman"/>
          <w:szCs w:val="20"/>
          <w:u w:val="single"/>
          <w:bdr w:val="none" w:sz="0" w:space="0" w:color="auto" w:frame="1"/>
        </w:rPr>
        <w:t>Putin no longer refers to the Cold War with the same frequency as he used to, marking a departure from old perspectives</w:t>
      </w:r>
      <w:r>
        <w:rPr>
          <w:rFonts w:eastAsia="Times New Roman"/>
          <w:iCs/>
          <w:sz w:val="16"/>
          <w:szCs w:val="20"/>
        </w:rPr>
        <w:t xml:space="preserve">. </w:t>
      </w:r>
      <w:r>
        <w:rPr>
          <w:rFonts w:eastAsia="Times New Roman"/>
          <w:iCs/>
          <w:sz w:val="12"/>
          <w:szCs w:val="20"/>
        </w:rPr>
        <w:t xml:space="preserve">This has also changed the dynamics of U.S.-Russia relations. Ideological differences can no longer be used as an excuse for non-cooperation. Instead, we are now witnessing a misunderstanding derived from fundamentally different worldviews. Putin expressed a disappointment with the West and particularly with the U.S. in how it has implemented its vision of democratization in countries across the globe; Putin doesn’t believe that intervention to such ends can be successful and does not approve of the West’s efforts to do so. Putin also has a fundamental difference with the West and other countries on purely conceptual terms; Putin believes in classical principles of international relations, with sovereign states as the subjects of international relations and fundamental building blocks of global society. In Putin’s view, the West’s use of normative rhetoric and appeals to values are simply covers for the pursuit of national interests in specific contexts. Furthermore, </w:t>
      </w:r>
      <w:r>
        <w:rPr>
          <w:rFonts w:eastAsia="Times New Roman"/>
          <w:szCs w:val="20"/>
          <w:u w:val="single"/>
          <w:bdr w:val="none" w:sz="0" w:space="0" w:color="auto" w:frame="1"/>
        </w:rPr>
        <w:t xml:space="preserve">Putin still believes that Russia should remain a global power, one that does not necessarily need to expand but needs instead to secure its interests in a particular part of the world without engaging or interfering in the affairs of others. </w:t>
      </w:r>
      <w:r>
        <w:rPr>
          <w:rFonts w:eastAsia="Times New Roman"/>
          <w:szCs w:val="20"/>
          <w:highlight w:val="yellow"/>
          <w:u w:val="single"/>
          <w:bdr w:val="none" w:sz="0" w:space="0" w:color="auto" w:frame="1"/>
        </w:rPr>
        <w:t>Putin is seeking to secure the status quo</w:t>
      </w:r>
      <w:r>
        <w:rPr>
          <w:rFonts w:eastAsia="Times New Roman"/>
          <w:iCs/>
          <w:sz w:val="16"/>
          <w:szCs w:val="20"/>
        </w:rPr>
        <w:t>, and in this way he is making Russia the guarantor of a certain set of the principles of balance of power and strategic independence. In order to defend these principles, Russia can only rely on its own, independent strength. Putin has also tried to identify partners, such as India and China, who share a similar view of international politics.</w:t>
      </w:r>
    </w:p>
    <w:p w14:paraId="0321A511" w14:textId="77777777" w:rsidR="00C82C16" w:rsidRDefault="00C82C16" w:rsidP="00C82C16">
      <w:pPr>
        <w:pStyle w:val="Heading4"/>
        <w:rPr>
          <w:rFonts w:eastAsia="Times New Roman"/>
        </w:rPr>
      </w:pPr>
      <w:r>
        <w:rPr>
          <w:rFonts w:eastAsia="Times New Roman"/>
        </w:rPr>
        <w:t>Russia is dead – no influence or power in Asia</w:t>
      </w:r>
    </w:p>
    <w:p w14:paraId="3CC629D5" w14:textId="77777777" w:rsidR="00C82C16" w:rsidRDefault="00C82C16" w:rsidP="00C82C16">
      <w:r w:rsidRPr="00A63FB7">
        <w:rPr>
          <w:rStyle w:val="Style13ptBold"/>
        </w:rPr>
        <w:t>Blank, 12</w:t>
      </w:r>
      <w:r>
        <w:rPr>
          <w:rFonts w:eastAsia="Calibri"/>
        </w:rPr>
        <w:t xml:space="preserve"> </w:t>
      </w:r>
      <w:r>
        <w:t>(Professor Strategic Studies at US Army War College, ’12 (Stephen, Spring, “The End of Russian Power in Asia?” Orbis)</w:t>
      </w:r>
    </w:p>
    <w:p w14:paraId="193FB41D" w14:textId="77777777" w:rsidR="00C82C16" w:rsidRDefault="00C82C16" w:rsidP="00C82C16"/>
    <w:p w14:paraId="3BED7DF3" w14:textId="77777777" w:rsidR="00C82C16" w:rsidRDefault="00C82C16" w:rsidP="00C82C16">
      <w:pPr>
        <w:rPr>
          <w:rFonts w:eastAsia="Calibri"/>
          <w:sz w:val="16"/>
        </w:rPr>
      </w:pPr>
      <w:r>
        <w:rPr>
          <w:rFonts w:eastAsia="Calibri"/>
          <w:sz w:val="16"/>
        </w:rPr>
        <w:t xml:space="preserve">In 2003 the American Sinologist Lowell </w:t>
      </w:r>
      <w:r>
        <w:rPr>
          <w:rFonts w:eastAsia="Calibri"/>
          <w:bCs/>
          <w:highlight w:val="yellow"/>
          <w:u w:val="single"/>
        </w:rPr>
        <w:t>Dittmer called</w:t>
      </w:r>
      <w:r>
        <w:rPr>
          <w:rFonts w:eastAsia="Calibri"/>
          <w:bCs/>
          <w:u w:val="single"/>
        </w:rPr>
        <w:t xml:space="preserve"> the </w:t>
      </w:r>
      <w:r>
        <w:rPr>
          <w:rFonts w:eastAsia="Calibri"/>
          <w:bCs/>
          <w:highlight w:val="yellow"/>
          <w:u w:val="single"/>
        </w:rPr>
        <w:t>Russia</w:t>
      </w:r>
      <w:r>
        <w:rPr>
          <w:rFonts w:eastAsia="Calibri"/>
          <w:bCs/>
          <w:u w:val="single"/>
        </w:rPr>
        <w:t xml:space="preserve"> of 2000 </w:t>
      </w:r>
      <w:r>
        <w:rPr>
          <w:rFonts w:eastAsia="Calibri"/>
          <w:bCs/>
          <w:highlight w:val="yellow"/>
          <w:u w:val="single"/>
        </w:rPr>
        <w:t>a diplomatic nonentity</w:t>
      </w:r>
      <w:r>
        <w:rPr>
          <w:rFonts w:eastAsia="Calibri"/>
          <w:sz w:val="16"/>
        </w:rPr>
        <w:t xml:space="preserve">. 1 While this reﬂected Russia’s overall position then, </w:t>
      </w:r>
      <w:r>
        <w:rPr>
          <w:rFonts w:eastAsia="Calibri"/>
          <w:bCs/>
          <w:u w:val="single"/>
        </w:rPr>
        <w:t>this appellation may soon describe Russia’s position in East Asia</w:t>
      </w:r>
      <w:r>
        <w:rPr>
          <w:rFonts w:eastAsia="Calibri"/>
          <w:sz w:val="16"/>
        </w:rPr>
        <w:t xml:space="preserve">. Though Russia has been a vital player in Asia since the 1858 treaty of Aigun with China, if not earlier, </w:t>
      </w:r>
      <w:r>
        <w:rPr>
          <w:rFonts w:eastAsia="Calibri"/>
          <w:bCs/>
          <w:u w:val="single"/>
        </w:rPr>
        <w:t xml:space="preserve">Russian and foreign observers acknowledge that in East Asia </w:t>
      </w:r>
      <w:r>
        <w:rPr>
          <w:rFonts w:eastAsia="Calibri"/>
          <w:bCs/>
          <w:highlight w:val="yellow"/>
          <w:u w:val="single"/>
        </w:rPr>
        <w:t>it teeters on the edge of marginalization</w:t>
      </w:r>
      <w:r>
        <w:rPr>
          <w:rFonts w:eastAsia="Calibri"/>
          <w:bCs/>
          <w:u w:val="single"/>
        </w:rPr>
        <w:t xml:space="preserve"> as a signiﬁcant</w:t>
      </w:r>
      <w:r>
        <w:rPr>
          <w:rFonts w:eastAsia="Calibri"/>
          <w:sz w:val="16"/>
        </w:rPr>
        <w:t xml:space="preserve">, not to mention great, </w:t>
      </w:r>
      <w:r>
        <w:rPr>
          <w:rFonts w:eastAsia="Calibri"/>
          <w:bCs/>
          <w:u w:val="single"/>
        </w:rPr>
        <w:t>power</w:t>
      </w:r>
      <w:r>
        <w:rPr>
          <w:rFonts w:eastAsia="Calibri"/>
          <w:sz w:val="16"/>
        </w:rPr>
        <w:t xml:space="preserve">. This bleak assessment was conﬁrmed by analysts from Chinese, Japanese, South Korean, and Mongolian think tanks who claimed in 2010 that Russia would soon play no role in East Asian security. 2 For Russian leaders, this is the nightmare outcome that they are striving to counter, hence the vigor of Russia’s recent policies. However, </w:t>
      </w:r>
      <w:r>
        <w:rPr>
          <w:rFonts w:eastAsia="Calibri"/>
          <w:bCs/>
          <w:highlight w:val="yellow"/>
          <w:u w:val="single"/>
        </w:rPr>
        <w:t>it is a common</w:t>
      </w:r>
      <w:r>
        <w:rPr>
          <w:rFonts w:eastAsia="Calibri"/>
          <w:bCs/>
          <w:u w:val="single"/>
        </w:rPr>
        <w:t xml:space="preserve"> Western </w:t>
      </w:r>
      <w:r>
        <w:rPr>
          <w:rFonts w:eastAsia="Calibri"/>
          <w:bCs/>
          <w:highlight w:val="yellow"/>
          <w:u w:val="single"/>
        </w:rPr>
        <w:t>view</w:t>
      </w:r>
      <w:r>
        <w:rPr>
          <w:rFonts w:eastAsia="Calibri"/>
          <w:sz w:val="16"/>
        </w:rPr>
        <w:t xml:space="preserve">, and apparently one shared by many Chinese researchers, </w:t>
      </w:r>
      <w:r>
        <w:rPr>
          <w:rFonts w:eastAsia="Calibri"/>
          <w:bCs/>
          <w:u w:val="single"/>
        </w:rPr>
        <w:t xml:space="preserve">that </w:t>
      </w:r>
      <w:r>
        <w:rPr>
          <w:b/>
          <w:iCs/>
          <w:highlight w:val="yellow"/>
          <w:u w:val="single"/>
          <w:bdr w:val="single" w:sz="18" w:space="0" w:color="auto" w:frame="1"/>
        </w:rPr>
        <w:t>Russia is no longer an Asian power</w:t>
      </w:r>
      <w:r>
        <w:rPr>
          <w:b/>
          <w:iCs/>
          <w:u w:val="single"/>
          <w:bdr w:val="single" w:sz="18" w:space="0" w:color="auto" w:frame="1"/>
        </w:rPr>
        <w:t>.</w:t>
      </w:r>
      <w:r>
        <w:rPr>
          <w:rFonts w:eastAsia="Calibri"/>
          <w:sz w:val="16"/>
        </w:rPr>
        <w:t xml:space="preserve"> 3 Thus The Institute of World Economy and International Relations’ (IMEMO) Director, Aleksandr Dynkin, writes that </w:t>
      </w:r>
      <w:r>
        <w:rPr>
          <w:rFonts w:eastAsia="Calibri"/>
          <w:bCs/>
          <w:highlight w:val="yellow"/>
          <w:u w:val="single"/>
        </w:rPr>
        <w:t>absent radical reform, Russia will fall from</w:t>
      </w:r>
      <w:r>
        <w:rPr>
          <w:rFonts w:eastAsia="Calibri"/>
          <w:bCs/>
          <w:u w:val="single"/>
        </w:rPr>
        <w:t xml:space="preserve"> </w:t>
      </w:r>
      <w:r>
        <w:rPr>
          <w:rFonts w:eastAsia="Calibri"/>
          <w:bCs/>
          <w:highlight w:val="yellow"/>
          <w:u w:val="single"/>
        </w:rPr>
        <w:t>the rank of great powers</w:t>
      </w:r>
      <w:r>
        <w:rPr>
          <w:rFonts w:eastAsia="Calibri"/>
          <w:bCs/>
          <w:u w:val="single"/>
        </w:rPr>
        <w:t xml:space="preserve"> by 2030 </w:t>
      </w:r>
      <w:r>
        <w:rPr>
          <w:rFonts w:eastAsia="Calibri"/>
          <w:bCs/>
          <w:highlight w:val="yellow"/>
          <w:u w:val="single"/>
        </w:rPr>
        <w:t>becoming only a middle power like Turkey</w:t>
      </w:r>
      <w:r>
        <w:rPr>
          <w:rFonts w:eastAsia="Calibri"/>
          <w:sz w:val="16"/>
        </w:rPr>
        <w:t xml:space="preserve">. </w:t>
      </w:r>
      <w:r>
        <w:rPr>
          <w:rFonts w:eastAsia="Calibri"/>
          <w:sz w:val="12"/>
        </w:rPr>
        <w:t xml:space="preserve">4 And he is not alone in that view. This prospect evokes such consternation in Russia that its ofﬁcials and analysts have asserted a new coherence, purpose, and vigor in Russia’s Asian policy, claiming that Russian foreign policy’s center of gravity has been shifting to the East. 5 According to Deputy Foreign Minister Grigory Karasin, President Medvedev identiﬁed three main thrusts of his foreign policy: relations with the West, the Commonwealth of Independent States (CIS), and the Asia-Paciﬁc region (APR). 6 Russian ofﬁcials acknowledge that Asia is the dynamo of the global economy and assert the emergence of a ‘‘polycentric world order’’ largely composed of rising Asian powers. 7 To compete in this new order, Russia must ensure favorable conditionsfor its modernization, elicit large-scale foreign investment, participate in Asian integration and other processes, and propose a new Asian order free of military blocs (i.e. the U.S. alliance system). 8 Consequently Moscow vigorously pursues summitry, high-level diplomatic meetings and speeches, and energy and arms sales in East Asia (its main currencies of power there). Furthermore, Russia, as it has done since Leonid Brezhnev, continues to ‘‘proceed from the assumption that one of the most important prerequisites and components of the denuclearization process is the formation of regional common security institutions which would be based on the principle of equal security to all parties.’’ 9 Nevertheless </w:t>
      </w:r>
      <w:r>
        <w:rPr>
          <w:rFonts w:eastAsia="Calibri"/>
          <w:bCs/>
          <w:highlight w:val="yellow"/>
          <w:u w:val="single"/>
        </w:rPr>
        <w:t>Moscow has little leverage</w:t>
      </w:r>
      <w:r>
        <w:rPr>
          <w:rFonts w:eastAsia="Calibri"/>
          <w:bCs/>
          <w:u w:val="single"/>
        </w:rPr>
        <w:t xml:space="preserve"> on East Asian processes</w:t>
      </w:r>
      <w:r>
        <w:rPr>
          <w:rFonts w:eastAsia="Calibri"/>
          <w:sz w:val="16"/>
        </w:rPr>
        <w:t xml:space="preserve">. Moscow’s warnings that the Korean peninsula is on the brink of war predated North Korea’s shelling of Yeonpyeong Island and the display of a highly enriched uraniumplantmore advanced than foreigners had believed possible. 10 </w:t>
      </w:r>
      <w:r>
        <w:rPr>
          <w:rFonts w:eastAsia="Calibri"/>
          <w:bCs/>
          <w:u w:val="single"/>
        </w:rPr>
        <w:t xml:space="preserve">Russian and foreign observers agree that </w:t>
      </w:r>
      <w:r>
        <w:rPr>
          <w:rFonts w:eastAsia="Calibri"/>
          <w:bCs/>
          <w:highlight w:val="yellow"/>
          <w:u w:val="single"/>
        </w:rPr>
        <w:t>Moscow lacks inﬂuence upon Pyongyang or other</w:t>
      </w:r>
      <w:r>
        <w:rPr>
          <w:rFonts w:eastAsia="Calibri"/>
          <w:bCs/>
          <w:u w:val="single"/>
        </w:rPr>
        <w:t xml:space="preserve"> East Asian </w:t>
      </w:r>
      <w:r>
        <w:rPr>
          <w:rFonts w:eastAsia="Calibri"/>
          <w:bCs/>
          <w:highlight w:val="yellow"/>
          <w:u w:val="single"/>
        </w:rPr>
        <w:t>states</w:t>
      </w:r>
      <w:r>
        <w:rPr>
          <w:rFonts w:eastAsia="Calibri"/>
          <w:sz w:val="16"/>
        </w:rPr>
        <w:t xml:space="preserve">. Indeed, </w:t>
      </w:r>
      <w:r>
        <w:rPr>
          <w:rFonts w:eastAsia="Calibri"/>
          <w:bCs/>
          <w:highlight w:val="yellow"/>
          <w:u w:val="single"/>
        </w:rPr>
        <w:t>foreign diplomats</w:t>
      </w:r>
      <w:r>
        <w:rPr>
          <w:rFonts w:eastAsia="Calibri"/>
          <w:bCs/>
          <w:u w:val="single"/>
        </w:rPr>
        <w:t xml:space="preserve"> privately </w:t>
      </w:r>
      <w:r>
        <w:rPr>
          <w:rFonts w:eastAsia="Calibri"/>
          <w:bCs/>
          <w:highlight w:val="yellow"/>
          <w:u w:val="single"/>
        </w:rPr>
        <w:t>ridiculed Russia</w:t>
      </w:r>
      <w:r>
        <w:rPr>
          <w:rFonts w:eastAsia="Calibri"/>
          <w:bCs/>
          <w:u w:val="single"/>
        </w:rPr>
        <w:t xml:space="preserve">’s contribution to the Six-Party Talks </w:t>
      </w:r>
      <w:r>
        <w:rPr>
          <w:rFonts w:eastAsia="Calibri"/>
          <w:bCs/>
          <w:highlight w:val="yellow"/>
          <w:u w:val="single"/>
        </w:rPr>
        <w:t>as</w:t>
      </w:r>
      <w:r>
        <w:rPr>
          <w:rFonts w:eastAsia="Calibri"/>
          <w:bCs/>
          <w:u w:val="single"/>
        </w:rPr>
        <w:t xml:space="preserve"> being ‘‘</w:t>
      </w:r>
      <w:r>
        <w:rPr>
          <w:rFonts w:eastAsia="Calibri"/>
          <w:bCs/>
          <w:highlight w:val="yellow"/>
          <w:u w:val="single"/>
        </w:rPr>
        <w:t>more nuisance than value</w:t>
      </w:r>
      <w:r>
        <w:rPr>
          <w:rFonts w:eastAsia="Calibri"/>
          <w:sz w:val="16"/>
        </w:rPr>
        <w:t>.’’ 11 Similarly Samuel Kim noted in 2004 that, Perhaps the most revealing part of the DPRK-Russia Moscow Declaration of August 4, 2001 is embodiedinPoint Five: ‘‘Inordertocarryout a series ofbilateralplans,theRussian side conﬁrmed its intention to use the method of drawing ﬁnancial resources from outsiders, on the basis of understanding oftheKorean side.’’In other words,Moscowand Pyongyang are now looking to Seoul, Washington, and Tokyo to foot the bill. 12</w:t>
      </w:r>
    </w:p>
    <w:p w14:paraId="21059CB6" w14:textId="5179C680" w:rsidR="00C82C16" w:rsidRDefault="00344E56" w:rsidP="00C82C16">
      <w:pPr>
        <w:pStyle w:val="Heading3"/>
        <w:rPr>
          <w:rFonts w:eastAsia="Calibri"/>
        </w:rPr>
      </w:pPr>
      <w:r>
        <w:t>Impact---A2: Russia Expansion---</w:t>
      </w:r>
      <w:r w:rsidR="00C82C16">
        <w:rPr>
          <w:rFonts w:eastAsia="Calibri"/>
        </w:rPr>
        <w:t>Ext---No Impact---A2: Europe</w:t>
      </w:r>
    </w:p>
    <w:p w14:paraId="6F59A5E4" w14:textId="77777777" w:rsidR="00C82C16" w:rsidRDefault="00C82C16" w:rsidP="00C82C16">
      <w:pPr>
        <w:pStyle w:val="Heading4"/>
      </w:pPr>
      <w:r>
        <w:t>Russia is strategically weak—multiple problems prevent aggressive invasions</w:t>
      </w:r>
    </w:p>
    <w:p w14:paraId="5D3E095F" w14:textId="77777777" w:rsidR="00C82C16" w:rsidRDefault="00C82C16" w:rsidP="00C82C16">
      <w:r w:rsidRPr="00B31D7B">
        <w:rPr>
          <w:rStyle w:val="Style13ptBold"/>
        </w:rPr>
        <w:t>Rumer 15</w:t>
      </w:r>
      <w:r>
        <w:t xml:space="preserve"> - Eugene, Director and Senior Associate of the Russia and Eurasia Program for the Carnegie Endowment, July 20, "Russia--A Different Kind of Threat", </w:t>
      </w:r>
      <w:hyperlink r:id="rId190" w:history="1">
        <w:r w:rsidRPr="00101C83">
          <w:rPr>
            <w:rStyle w:val="Hyperlink"/>
          </w:rPr>
          <w:t>http://carnegieendowment.org/2015/07/20/russia-different-kind-of-threat/idml</w:t>
        </w:r>
      </w:hyperlink>
    </w:p>
    <w:p w14:paraId="2FFA70EE" w14:textId="77777777" w:rsidR="00C82C16" w:rsidRDefault="00C82C16" w:rsidP="00C82C16"/>
    <w:p w14:paraId="35CB381F" w14:textId="77777777" w:rsidR="00C82C16" w:rsidRPr="005C67CA" w:rsidRDefault="00C82C16" w:rsidP="00C82C16">
      <w:pPr>
        <w:rPr>
          <w:sz w:val="14"/>
        </w:rPr>
      </w:pPr>
      <w:r w:rsidRPr="00C03D1C">
        <w:rPr>
          <w:rStyle w:val="StyleUnderline"/>
        </w:rPr>
        <w:t>Russian aggression against Ukraine has revived the long-forgotten craft of marketing the Russian threat.</w:t>
      </w:r>
      <w:r w:rsidRPr="006527A4">
        <w:rPr>
          <w:sz w:val="14"/>
        </w:rPr>
        <w:t xml:space="preserve"> Russia certainly is a problem, and the U.S. relationship with it is at its worst since before the Cold War ended. But </w:t>
      </w:r>
      <w:r w:rsidRPr="005C7C58">
        <w:rPr>
          <w:rStyle w:val="StyleUnderline"/>
          <w:highlight w:val="green"/>
        </w:rPr>
        <w:t>a sober look at Russia</w:t>
      </w:r>
      <w:r w:rsidRPr="00C03D1C">
        <w:rPr>
          <w:rStyle w:val="StyleUnderline"/>
        </w:rPr>
        <w:t xml:space="preserve"> </w:t>
      </w:r>
      <w:r w:rsidRPr="005C7C58">
        <w:rPr>
          <w:rStyle w:val="StyleUnderline"/>
          <w:highlight w:val="green"/>
        </w:rPr>
        <w:t>reveals a superpower in decline. Its economy is stumbling</w:t>
      </w:r>
      <w:r w:rsidRPr="006527A4">
        <w:rPr>
          <w:sz w:val="14"/>
        </w:rPr>
        <w:t xml:space="preserve">; its </w:t>
      </w:r>
      <w:r w:rsidRPr="005C7C58">
        <w:rPr>
          <w:rStyle w:val="StyleUnderline"/>
          <w:highlight w:val="green"/>
        </w:rPr>
        <w:t>military capabilities are no match</w:t>
      </w:r>
      <w:r w:rsidRPr="00C03D1C">
        <w:rPr>
          <w:rStyle w:val="StyleUnderline"/>
        </w:rPr>
        <w:t xml:space="preserve"> for</w:t>
      </w:r>
      <w:r w:rsidRPr="006527A4">
        <w:rPr>
          <w:sz w:val="14"/>
        </w:rPr>
        <w:t xml:space="preserve"> those of </w:t>
      </w:r>
      <w:r w:rsidRPr="00C03D1C">
        <w:rPr>
          <w:rStyle w:val="StyleUnderline"/>
        </w:rPr>
        <w:t>the United States and its allies</w:t>
      </w:r>
      <w:r w:rsidRPr="006527A4">
        <w:rPr>
          <w:sz w:val="14"/>
        </w:rPr>
        <w:t xml:space="preserve">; and </w:t>
      </w:r>
      <w:r w:rsidRPr="005C7C58">
        <w:rPr>
          <w:rStyle w:val="StyleUnderline"/>
        </w:rPr>
        <w:t>its</w:t>
      </w:r>
      <w:r w:rsidRPr="00C03D1C">
        <w:rPr>
          <w:rStyle w:val="StyleUnderline"/>
        </w:rPr>
        <w:t xml:space="preserve"> actions are in large measure driven by exaggerated threat perceptions</w:t>
      </w:r>
      <w:r w:rsidRPr="006527A4">
        <w:rPr>
          <w:sz w:val="14"/>
        </w:rPr>
        <w:t xml:space="preserve"> and insecurity at home and abroad. The revival of the Russian threat is probably welcome in Moscow despite official protestations. Russian elites were offended when President Obama put Russian aggression in second place behind the Ebola virus when he described top international threats in an address to the United Nations General Assembly in September 2014. The recent statements by U.S. officials may reassure Moscow that the United States finally takes Russia seriously as a peer competitor. The reality is likely to be different. Russia is back as a major challenge for European security. But it is a challenge of a different kind than the challenge posed by the Soviet Union that exists in the West’s fading memories of the Cold War. The Economy </w:t>
      </w:r>
      <w:r w:rsidRPr="00C03D1C">
        <w:rPr>
          <w:rStyle w:val="StyleUnderline"/>
        </w:rPr>
        <w:t>It is no secret that the economy remains Russia’s weak spot</w:t>
      </w:r>
      <w:r w:rsidRPr="006527A4">
        <w:rPr>
          <w:sz w:val="14"/>
        </w:rPr>
        <w:t xml:space="preserve">. It had slowed to a crawl by the time the Ukraine crisis erupted in 2013. Western </w:t>
      </w:r>
      <w:r w:rsidRPr="005C7C58">
        <w:rPr>
          <w:rStyle w:val="StyleUnderline"/>
          <w:highlight w:val="green"/>
        </w:rPr>
        <w:t>sanctions</w:t>
      </w:r>
      <w:r w:rsidRPr="006527A4">
        <w:rPr>
          <w:sz w:val="14"/>
        </w:rPr>
        <w:t xml:space="preserve"> imposed since then </w:t>
      </w:r>
      <w:r w:rsidRPr="005C7C58">
        <w:rPr>
          <w:rStyle w:val="StyleUnderline"/>
          <w:highlight w:val="green"/>
        </w:rPr>
        <w:t>have hurt</w:t>
      </w:r>
      <w:r w:rsidRPr="006527A4">
        <w:rPr>
          <w:sz w:val="14"/>
        </w:rPr>
        <w:t xml:space="preserve">, but not crippled, the economy, and </w:t>
      </w:r>
      <w:r w:rsidRPr="00C03D1C">
        <w:rPr>
          <w:rStyle w:val="StyleUnderline"/>
        </w:rPr>
        <w:t>growth will remain sluggish</w:t>
      </w:r>
      <w:r w:rsidRPr="006527A4">
        <w:rPr>
          <w:sz w:val="14"/>
        </w:rPr>
        <w:t xml:space="preserve"> at best, even when Russia eventually recovers from the recession. In 2015, the slump is expected to reduce Russia’s gross domestic product (GDP) by 4–5 percent. Former finance minister and leading economic liberal Alexei Kudrin estimates average growth of 1.5–2 percent for President Vladimir Putin’s third term, from 2012 to 2018—a far cry from the glory days of his first two terms, when the Russian economy grew by as much as 8.5 percent. What was the strength of the Russian economy during Putin’s first two terms as president is now its weakness. Oil and gas revenues account for some 50 percent of the federal budget. When oil is expensive, Russia can afford to index pensions to inflation, build Olympic and World Cup stadiums, and modernize its defenses. </w:t>
      </w:r>
      <w:r w:rsidRPr="005C7C58">
        <w:rPr>
          <w:rStyle w:val="StyleUnderline"/>
          <w:highlight w:val="green"/>
        </w:rPr>
        <w:t>When oil falls</w:t>
      </w:r>
      <w:r w:rsidRPr="006527A4">
        <w:rPr>
          <w:sz w:val="14"/>
        </w:rPr>
        <w:t xml:space="preserve"> from $100 a barrel to $50 a barrel, </w:t>
      </w:r>
      <w:r w:rsidRPr="005C7C58">
        <w:rPr>
          <w:rStyle w:val="StyleUnderline"/>
          <w:highlight w:val="green"/>
        </w:rPr>
        <w:t>the splurge is difficult to sustain</w:t>
      </w:r>
      <w:r w:rsidRPr="006527A4">
        <w:rPr>
          <w:sz w:val="14"/>
        </w:rPr>
        <w:t xml:space="preserve">. In a moment of remarkable candor in a June 2015 interview, the Kremlin chief of staff, Sergei Ivanov, referred to Russia’s mineral wealth as a “curse” that had kept the country from diversifying its economy. Russia had no motivation to reform when “a golden rain” was pouring down on it, he said. Now </w:t>
      </w:r>
      <w:r w:rsidRPr="00C03D1C">
        <w:rPr>
          <w:rStyle w:val="StyleUnderline"/>
        </w:rPr>
        <w:t>low oil prices are crimping government spending</w:t>
      </w:r>
      <w:r w:rsidRPr="006527A4">
        <w:rPr>
          <w:sz w:val="14"/>
        </w:rPr>
        <w:t xml:space="preserve"> and </w:t>
      </w:r>
      <w:r w:rsidRPr="00C03D1C">
        <w:rPr>
          <w:rStyle w:val="StyleUnderline"/>
        </w:rPr>
        <w:t>sanctions have cut Russia off from credit markets</w:t>
      </w:r>
      <w:r w:rsidRPr="006527A4">
        <w:rPr>
          <w:sz w:val="14"/>
        </w:rPr>
        <w:t xml:space="preserve">. The tough business climate and uncertainty about the future are choking off new investment and reducing prospects for growth. Domestic Politics Along with the economic troubles come the Kremlin’s deep-seated fears of political instability. There is little, if any, domestic political opposition in Russia these days. What opposition there is has long suffered from internal discord and, since Putin’s return to the presidency, has been decimated by the Kremlin’s harsh measures. But that is likely to be of little comfort to Putin. Even his high approval ratings—almost 90 percent—could be misleading. Ukraine’s November 2013 popular uprising against then president Victor Yanukovych must have been a reminder to the Russian president that political fortunes can change quickly, especially if the elite and oligarchs conspire against you. Opinion polls showed no sign of the coming explosion, which was caused by Yanukovych’s refusal to sign an association agreement with the European Union (EU) and the police’s brutal handling of a small group of youthful, pro-EU demonstrators in Kyiv’s main square. In a nationwide poll conducted in Ukraine in September 2013, an economic union with Russia was favored by almost the same number of Ukrainians—37 percent—as an economic union with Europe—42 percent. The people of Ukraine showed little interest in politics; they were mistrustful of all politicians and overwhelmingly concerned about day-to-day survival issues. Fifty-five percent of respondents cited unemployment as their biggest concern; only 14 percent worried about political instability. And 50 percent disapproved of political protests without official permission. Throughout 2013, Yanukovych had been accumulating ever more wealth, placing cronies in key government and law enforcement posts, and chipping away at the power of the oligarchs. The opposition was discredited by its failure to govern after the 2004 Orange Revolution and hampered by internal rivalries. There was no sign that the Yanukovych regime would collapse in a matter of weeks, abandoned by many in the ruling elite who quickly switched sides and supported the revolution. The Kremlin’s relentless quest for new and ever more elaborate tools to secure its control of Russian politics and eradicate all sources of hostile influence—domestic and external—is a sure sign of its nervousness. A ban on foreign ownership of media outlets, restrictions on nongovernmental organizations, the expulsion of the U.S. Agency for International Development, the stream of propaganda equating democracy with decadence, and warnings to the populace against the West’s pernicious influence are just a few elements of the Kremlin’s political offensive, which, no doubt, it sees as necessary self-defense. It never seems to be enough, and it probably isn’t. The Military </w:t>
      </w:r>
      <w:r w:rsidRPr="00C03D1C">
        <w:rPr>
          <w:rStyle w:val="StyleUnderline"/>
        </w:rPr>
        <w:t>The Kremlin’s insecurity manifests itself in the defense sphere</w:t>
      </w:r>
      <w:r w:rsidRPr="006527A4">
        <w:rPr>
          <w:sz w:val="14"/>
        </w:rPr>
        <w:t xml:space="preserve"> as well. </w:t>
      </w:r>
      <w:r w:rsidRPr="005C7C58">
        <w:rPr>
          <w:rStyle w:val="StyleUnderline"/>
          <w:highlight w:val="green"/>
        </w:rPr>
        <w:t>Operations in</w:t>
      </w:r>
      <w:r w:rsidRPr="006527A4">
        <w:rPr>
          <w:sz w:val="14"/>
        </w:rPr>
        <w:t xml:space="preserve"> Crimea and eastern </w:t>
      </w:r>
      <w:r w:rsidRPr="005C7C58">
        <w:rPr>
          <w:rStyle w:val="StyleUnderline"/>
          <w:highlight w:val="green"/>
        </w:rPr>
        <w:t>Ukraine</w:t>
      </w:r>
      <w:r w:rsidRPr="006527A4">
        <w:rPr>
          <w:sz w:val="14"/>
        </w:rPr>
        <w:t xml:space="preserve"> have demonstrated that Russian military capabilities have improved since the desperate days of the 1990s, when the Russian military was practically written off. A far-reaching military reform implemented between 2008 and 2012 and a huge surge in resources for equipment, training, and personnel have resulted in a military organization that is capable of defeating or denying access to any adversary in the former Soviet space. But the war waged by Russia against Ukraine in the summer of 2014 </w:t>
      </w:r>
      <w:r w:rsidRPr="005C7C58">
        <w:rPr>
          <w:rStyle w:val="StyleUnderline"/>
          <w:highlight w:val="green"/>
        </w:rPr>
        <w:t>was</w:t>
      </w:r>
      <w:r w:rsidRPr="006527A4">
        <w:rPr>
          <w:sz w:val="14"/>
        </w:rPr>
        <w:t xml:space="preserve">, in the words of one prominent Russian military observer, </w:t>
      </w:r>
      <w:r w:rsidRPr="005C7C58">
        <w:rPr>
          <w:rStyle w:val="StyleUnderline"/>
          <w:highlight w:val="green"/>
        </w:rPr>
        <w:t>a war fought by</w:t>
      </w:r>
      <w:r w:rsidRPr="006527A4">
        <w:rPr>
          <w:sz w:val="14"/>
        </w:rPr>
        <w:t xml:space="preserve"> two 1991-</w:t>
      </w:r>
      <w:r w:rsidRPr="005C7C58">
        <w:rPr>
          <w:rStyle w:val="StyleUnderline"/>
          <w:highlight w:val="green"/>
        </w:rPr>
        <w:t>vintage militaries</w:t>
      </w:r>
      <w:r w:rsidRPr="006527A4">
        <w:rPr>
          <w:sz w:val="14"/>
        </w:rPr>
        <w:t xml:space="preserve">, and the Russian military was simply better trained, equipped, and led than the Ukrainian military. </w:t>
      </w:r>
      <w:r w:rsidRPr="005C7C58">
        <w:rPr>
          <w:rStyle w:val="StyleUnderline"/>
          <w:highlight w:val="green"/>
        </w:rPr>
        <w:t>Russian</w:t>
      </w:r>
      <w:r w:rsidRPr="00C03D1C">
        <w:rPr>
          <w:rStyle w:val="StyleUnderline"/>
        </w:rPr>
        <w:t xml:space="preserve"> military </w:t>
      </w:r>
      <w:r w:rsidRPr="005C7C58">
        <w:rPr>
          <w:rStyle w:val="StyleUnderline"/>
          <w:highlight w:val="green"/>
        </w:rPr>
        <w:t>analysts</w:t>
      </w:r>
      <w:r w:rsidRPr="00C03D1C">
        <w:rPr>
          <w:rStyle w:val="StyleUnderline"/>
        </w:rPr>
        <w:t xml:space="preserve"> </w:t>
      </w:r>
      <w:r w:rsidRPr="005C7C58">
        <w:rPr>
          <w:rStyle w:val="StyleUnderline"/>
          <w:highlight w:val="green"/>
        </w:rPr>
        <w:t>have a decades-old concern</w:t>
      </w:r>
      <w:r w:rsidRPr="006527A4">
        <w:rPr>
          <w:sz w:val="14"/>
          <w:highlight w:val="green"/>
        </w:rPr>
        <w:t xml:space="preserve"> </w:t>
      </w:r>
      <w:r w:rsidRPr="005C7C58">
        <w:rPr>
          <w:rStyle w:val="StyleUnderline"/>
          <w:highlight w:val="green"/>
        </w:rPr>
        <w:t>that the West’s technological superiority</w:t>
      </w:r>
      <w:r w:rsidRPr="006527A4">
        <w:rPr>
          <w:sz w:val="14"/>
        </w:rPr>
        <w:t xml:space="preserve"> and capabilities </w:t>
      </w:r>
      <w:r w:rsidRPr="005C7C58">
        <w:rPr>
          <w:rStyle w:val="StyleUnderline"/>
          <w:highlight w:val="green"/>
        </w:rPr>
        <w:t>could threaten</w:t>
      </w:r>
      <w:r w:rsidRPr="00C03D1C">
        <w:rPr>
          <w:rStyle w:val="StyleUnderline"/>
        </w:rPr>
        <w:t xml:space="preserve"> the </w:t>
      </w:r>
      <w:r w:rsidRPr="005C7C58">
        <w:rPr>
          <w:rStyle w:val="StyleUnderline"/>
          <w:highlight w:val="green"/>
        </w:rPr>
        <w:t>survival</w:t>
      </w:r>
      <w:r w:rsidRPr="00C03D1C">
        <w:rPr>
          <w:rStyle w:val="StyleUnderline"/>
        </w:rPr>
        <w:t xml:space="preserve"> of the Russian state</w:t>
      </w:r>
      <w:r w:rsidRPr="006527A4">
        <w:rPr>
          <w:sz w:val="14"/>
        </w:rPr>
        <w:t xml:space="preserve">. The </w:t>
      </w:r>
      <w:r w:rsidRPr="005C7C58">
        <w:rPr>
          <w:rStyle w:val="StyleUnderline"/>
          <w:highlight w:val="green"/>
        </w:rPr>
        <w:t>conventional superiority</w:t>
      </w:r>
      <w:r w:rsidRPr="00C03D1C">
        <w:rPr>
          <w:rStyle w:val="StyleUnderline"/>
        </w:rPr>
        <w:t xml:space="preserve"> of the United States, both real and projected</w:t>
      </w:r>
      <w:r w:rsidRPr="006527A4">
        <w:rPr>
          <w:sz w:val="14"/>
        </w:rPr>
        <w:t>—its air and naval power, its precision-guided conventional weaponry, its global reach—</w:t>
      </w:r>
      <w:r w:rsidRPr="005C7C58">
        <w:rPr>
          <w:rStyle w:val="StyleUnderline"/>
          <w:highlight w:val="green"/>
        </w:rPr>
        <w:t>has long been a source of</w:t>
      </w:r>
      <w:r w:rsidRPr="006527A4">
        <w:rPr>
          <w:sz w:val="14"/>
        </w:rPr>
        <w:t xml:space="preserve"> both fascination and profound </w:t>
      </w:r>
      <w:r w:rsidRPr="005C7C58">
        <w:rPr>
          <w:rStyle w:val="StyleUnderline"/>
          <w:highlight w:val="green"/>
        </w:rPr>
        <w:t>insecurity</w:t>
      </w:r>
      <w:r w:rsidRPr="00C03D1C">
        <w:rPr>
          <w:rStyle w:val="StyleUnderline"/>
        </w:rPr>
        <w:t xml:space="preserve"> on the part of Russian military analysts</w:t>
      </w:r>
      <w:r w:rsidRPr="006527A4">
        <w:rPr>
          <w:sz w:val="14"/>
        </w:rPr>
        <w:t xml:space="preserve">. Worse yet, they fear that over time, U.S. missile defenses will erode Russia’s ultimate deterrent—its strategic nuclear weapons—and enable the United States to act unilaterally with impunity. Looking at future challenges, the prospect of U.S. nuclear and conventional long-range precision weapons combined with missile defenses, space weapons, and cyber capabilities that could disrupt Russian early warning and command and control systems must be the worst nightmare of Russian defense planners responsible for the survival of the country’s nuclear deterrent. The United States may have no desire to launch a disarming first strike against Russia, but as NATO officials said during the Cold War, when they dismissed Soviet statements about peaceful intentions, it’s the capability that counts. Paradoxically, Russian military exploits in Ukraine have undermined Russian security. </w:t>
      </w:r>
      <w:r w:rsidRPr="00C03D1C">
        <w:rPr>
          <w:rStyle w:val="StyleUnderline"/>
        </w:rPr>
        <w:t xml:space="preserve">The prospect of </w:t>
      </w:r>
      <w:r w:rsidRPr="005C7C58">
        <w:rPr>
          <w:rStyle w:val="StyleUnderline"/>
          <w:highlight w:val="green"/>
        </w:rPr>
        <w:t>renewed hostilities in</w:t>
      </w:r>
      <w:r w:rsidRPr="006527A4">
        <w:rPr>
          <w:sz w:val="14"/>
        </w:rPr>
        <w:t xml:space="preserve"> eastern </w:t>
      </w:r>
      <w:r w:rsidRPr="005C7C58">
        <w:rPr>
          <w:rStyle w:val="StyleUnderline"/>
          <w:highlight w:val="green"/>
        </w:rPr>
        <w:t>Ukraine</w:t>
      </w:r>
      <w:r w:rsidRPr="006527A4">
        <w:rPr>
          <w:sz w:val="14"/>
        </w:rPr>
        <w:t xml:space="preserve"> and the Kremlin’s blatant attempts to keep Kyiv on edge </w:t>
      </w:r>
      <w:r w:rsidRPr="005C7C58">
        <w:rPr>
          <w:rStyle w:val="StyleUnderline"/>
          <w:highlight w:val="green"/>
        </w:rPr>
        <w:t>will force the Kremlin to maintain a sizeable contingent</w:t>
      </w:r>
      <w:r w:rsidRPr="006527A4">
        <w:rPr>
          <w:sz w:val="14"/>
        </w:rPr>
        <w:t xml:space="preserve"> of combat-ready Russian forces </w:t>
      </w:r>
      <w:r w:rsidRPr="005C7C58">
        <w:rPr>
          <w:rStyle w:val="StyleUnderline"/>
          <w:highlight w:val="green"/>
        </w:rPr>
        <w:t>tied up on the border</w:t>
      </w:r>
      <w:r w:rsidRPr="006527A4">
        <w:rPr>
          <w:sz w:val="14"/>
        </w:rPr>
        <w:t xml:space="preserve"> with Ukraine. Estimates vary—from 10,000 to as many as 40,000, depending on the intensity of the crisis and the source. These figures do not include some 15,000 troops stationed in Crimea—in addition to the Black Sea fleet. There can be little doubt that </w:t>
      </w:r>
      <w:r w:rsidRPr="005C7C58">
        <w:rPr>
          <w:rStyle w:val="StyleUnderline"/>
          <w:highlight w:val="green"/>
        </w:rPr>
        <w:t>a sizeable portion of Russia’s</w:t>
      </w:r>
      <w:r w:rsidRPr="006527A4">
        <w:rPr>
          <w:sz w:val="14"/>
        </w:rPr>
        <w:t xml:space="preserve"> roughly 260,000-strong </w:t>
      </w:r>
      <w:r w:rsidRPr="005C7C58">
        <w:rPr>
          <w:rStyle w:val="StyleUnderline"/>
          <w:highlight w:val="green"/>
        </w:rPr>
        <w:t>army is tied up</w:t>
      </w:r>
      <w:r w:rsidRPr="006527A4">
        <w:rPr>
          <w:sz w:val="14"/>
          <w:highlight w:val="green"/>
        </w:rPr>
        <w:t xml:space="preserve"> </w:t>
      </w:r>
      <w:r w:rsidRPr="006527A4">
        <w:rPr>
          <w:sz w:val="14"/>
        </w:rPr>
        <w:t xml:space="preserve">as a result of the Russian “victory” in Ukraine.1 The army’s 32,000 elite airborne troops are deemed to be its best trained and equipped. Much of the rest of the force is generally judged to be of lesser quality and lower combat readiness. There are of course other contingencies—the restive North Caucasus and the threat of instability in Central Asia, for which Russian military planners claim they have to be ready, not to mention the long (and vulnerable) border with China. However, the European theater has dominated Russian security policy since the crisis in Ukraine began. As seen from Moscow, </w:t>
      </w:r>
      <w:r w:rsidRPr="005C7C58">
        <w:rPr>
          <w:rStyle w:val="StyleUnderline"/>
          <w:highlight w:val="green"/>
        </w:rPr>
        <w:t>Europe does pose a challenge</w:t>
      </w:r>
      <w:r w:rsidRPr="00C03D1C">
        <w:rPr>
          <w:rStyle w:val="StyleUnderline"/>
        </w:rPr>
        <w:t>, if not an outright threat</w:t>
      </w:r>
      <w:r w:rsidRPr="006527A4">
        <w:rPr>
          <w:sz w:val="14"/>
        </w:rPr>
        <w:t xml:space="preserve">. Whether or not NATO leaders are willing to admit it, </w:t>
      </w:r>
      <w:r w:rsidRPr="00C03D1C">
        <w:rPr>
          <w:rStyle w:val="StyleUnderline"/>
        </w:rPr>
        <w:t>the alliance’s expansion into the former Warsaw Pact and even the Soviet Union has resulted in a vastly different geopolitical balance in Europe, with Russia as the loser</w:t>
      </w:r>
      <w:r w:rsidRPr="006527A4">
        <w:rPr>
          <w:sz w:val="14"/>
        </w:rPr>
        <w:t xml:space="preserve">. Ukraine’s Maidan Revolution promises to bring NATO’s influence—if not its formal presence—to within 300 miles of Moscow. That is a hard prospect for Russian military planners to accept calmly. NATO spends some $900 billion on defense each year, of which some $600 billion is U.S. defense spending. NATO member states’ combined GDP is over $30 trillion. The exact amount of Russian defense spending is not publicly available. The published defense budget for 2015 was $81 billion. Assuming generously that Russia spends 5 percent of its roughly $2 trillion GDP on defense, the total comes to $100 billion. </w:t>
      </w:r>
      <w:r w:rsidRPr="005C7C58">
        <w:rPr>
          <w:rStyle w:val="StyleUnderline"/>
          <w:highlight w:val="green"/>
        </w:rPr>
        <w:t>Its armed forces total some 770,000, compared with NATO’s 3.3 million</w:t>
      </w:r>
      <w:r w:rsidRPr="006527A4">
        <w:rPr>
          <w:sz w:val="14"/>
        </w:rPr>
        <w:t xml:space="preserve">. Ukraine—which presently is not a NATO member—must now be viewed by Russian military planners as hostile territory. Its leaders have declared their intent to join NATO, and Russian aggression against Ukraine and threats to the Baltic states have mobilized NATO to take steps it has not taken in many years. These include reinvigorated planning for war with Russia, forward deployments of U.S. and other allied military units along Russia’s border, prepositioning of weapons and equipment in Eastern Europe, show-of-force exercises, and training of and deliveries of military hardware to the Ukrainian army, to name just some of the most visible elements of the new security environment on Russia’s doorstep as a result of its actions in Ukraine. </w:t>
      </w:r>
      <w:r w:rsidRPr="00C03D1C">
        <w:rPr>
          <w:rStyle w:val="StyleUnderline"/>
        </w:rPr>
        <w:t>Against this backdrop, Russian threats</w:t>
      </w:r>
      <w:r w:rsidRPr="006527A4">
        <w:rPr>
          <w:sz w:val="14"/>
        </w:rPr>
        <w:t xml:space="preserve"> to deploy nuclear weapons to Kaliningrad, on the Baltic Sea, or to Crimea; long-range bomber patrols near the borders of the United States and its NATO allies; harassment of U.S. Navy ships in international waters; and other moves </w:t>
      </w:r>
      <w:r w:rsidRPr="00C03D1C">
        <w:rPr>
          <w:rStyle w:val="StyleUnderline"/>
        </w:rPr>
        <w:t>appear not as a sign of confidence, but</w:t>
      </w:r>
      <w:r w:rsidRPr="006527A4">
        <w:rPr>
          <w:sz w:val="14"/>
        </w:rPr>
        <w:t xml:space="preserve"> as a sign of </w:t>
      </w:r>
      <w:r w:rsidRPr="00C03D1C">
        <w:rPr>
          <w:rStyle w:val="StyleUnderline"/>
        </w:rPr>
        <w:t>nervousness</w:t>
      </w:r>
      <w:r w:rsidRPr="006527A4">
        <w:rPr>
          <w:sz w:val="14"/>
        </w:rPr>
        <w:t xml:space="preserve"> about NATO’s military superiority. A government confident of its conventional military capabilities hardly needs to engage in nuclear scaremongering and threaten nuclear annihilation to neighbors contemplating legitimate self-defense measures on their territory. </w:t>
      </w:r>
    </w:p>
    <w:p w14:paraId="6A124AEC" w14:textId="38270B67" w:rsidR="00C82C16" w:rsidRDefault="00C82C16" w:rsidP="00C82C16"/>
    <w:p w14:paraId="4CED500D" w14:textId="1880F2FA" w:rsidR="00F42668" w:rsidRDefault="00F42668" w:rsidP="00F42668">
      <w:pPr>
        <w:pStyle w:val="Heading3"/>
      </w:pPr>
      <w:r>
        <w:t>Impact---A2: Tac Nucs---Impact</w:t>
      </w:r>
    </w:p>
    <w:p w14:paraId="5A307448" w14:textId="77777777" w:rsidR="00F42668" w:rsidRDefault="00F42668" w:rsidP="00F42668">
      <w:pPr>
        <w:pStyle w:val="Heading4"/>
        <w:rPr>
          <w:rFonts w:eastAsia="Times New Roman"/>
        </w:rPr>
      </w:pPr>
      <w:r>
        <w:rPr>
          <w:rFonts w:eastAsia="Times New Roman"/>
        </w:rPr>
        <w:t>Tactical nuke risk severely overblown – not more usable</w:t>
      </w:r>
    </w:p>
    <w:p w14:paraId="0FE9D1E4" w14:textId="77777777" w:rsidR="00F42668" w:rsidRPr="001E66C4" w:rsidRDefault="00F42668" w:rsidP="00F42668">
      <w:r w:rsidRPr="00623ED4">
        <w:rPr>
          <w:rStyle w:val="Style13ptBold"/>
        </w:rPr>
        <w:t>Costlow 18</w:t>
      </w:r>
      <w:r>
        <w:t xml:space="preserve"> (Matthew Costlow, Policy Analyst at National Institute for Public Policy, Breaking Defense, January 23, 2018, Accessed: July 11, 2019, “Big Fear of Small Nukes Overblown”, </w:t>
      </w:r>
      <w:r w:rsidRPr="002E4BB4">
        <w:t>https://breakingdefense.com/2018/01/big-fears-of-small-nukes-overblown/</w:t>
      </w:r>
      <w:r>
        <w:t>)</w:t>
      </w:r>
      <w:r w:rsidRPr="001E66C4">
        <w:rPr>
          <w:sz w:val="16"/>
        </w:rPr>
        <w:t xml:space="preserve"> </w:t>
      </w:r>
    </w:p>
    <w:p w14:paraId="1825C23E" w14:textId="77777777" w:rsidR="00F42668" w:rsidRDefault="00F42668" w:rsidP="00F42668">
      <w:pPr>
        <w:rPr>
          <w:rFonts w:asciiTheme="minorHAnsi" w:eastAsia="Times New Roman" w:hAnsiTheme="minorHAnsi" w:cstheme="minorHAnsi"/>
          <w:color w:val="000000" w:themeColor="text1"/>
          <w:sz w:val="16"/>
        </w:rPr>
      </w:pPr>
      <w:r w:rsidRPr="001E66C4">
        <w:rPr>
          <w:rStyle w:val="StyleUnderline"/>
          <w:highlight w:val="yellow"/>
        </w:rPr>
        <w:t>Critics</w:t>
      </w:r>
      <w:r w:rsidRPr="000D6143">
        <w:rPr>
          <w:rFonts w:asciiTheme="minorHAnsi" w:eastAsia="Times New Roman" w:hAnsiTheme="minorHAnsi" w:cstheme="minorHAnsi"/>
          <w:color w:val="000000" w:themeColor="text1"/>
          <w:sz w:val="16"/>
        </w:rPr>
        <w:t xml:space="preserve"> of the proposal, however, </w:t>
      </w:r>
      <w:r w:rsidRPr="001E66C4">
        <w:rPr>
          <w:rStyle w:val="StyleUnderline"/>
          <w:highlight w:val="yellow"/>
        </w:rPr>
        <w:t>argue</w:t>
      </w:r>
      <w:r w:rsidRPr="008A1CEE">
        <w:rPr>
          <w:rStyle w:val="StyleUnderline"/>
        </w:rPr>
        <w:t xml:space="preserve"> that </w:t>
      </w:r>
      <w:r w:rsidRPr="001E66C4">
        <w:rPr>
          <w:rStyle w:val="StyleUnderline"/>
          <w:highlight w:val="yellow"/>
        </w:rPr>
        <w:t>the lower</w:t>
      </w:r>
      <w:r w:rsidRPr="008A1CEE">
        <w:rPr>
          <w:rStyle w:val="StyleUnderline"/>
        </w:rPr>
        <w:t xml:space="preserve"> a nuclear weapon’s </w:t>
      </w:r>
      <w:r w:rsidRPr="001E66C4">
        <w:rPr>
          <w:rStyle w:val="StyleUnderline"/>
          <w:highlight w:val="yellow"/>
        </w:rPr>
        <w:t>yield</w:t>
      </w:r>
      <w:r w:rsidRPr="008A1CEE">
        <w:rPr>
          <w:rStyle w:val="StyleUnderline"/>
        </w:rPr>
        <w:t xml:space="preserve"> is, the less destructive it is, therefore </w:t>
      </w:r>
      <w:r w:rsidRPr="001E66C4">
        <w:rPr>
          <w:rStyle w:val="StyleUnderline"/>
          <w:highlight w:val="yellow"/>
        </w:rPr>
        <w:t>making it “more usable” and</w:t>
      </w:r>
      <w:r w:rsidRPr="000D6143">
        <w:rPr>
          <w:rStyle w:val="StyleUnderline"/>
        </w:rPr>
        <w:t xml:space="preserve"> general </w:t>
      </w:r>
      <w:r w:rsidRPr="001E66C4">
        <w:rPr>
          <w:rStyle w:val="StyleUnderline"/>
          <w:highlight w:val="yellow"/>
        </w:rPr>
        <w:t>nuclear war more likely</w:t>
      </w:r>
      <w:r w:rsidRPr="000D6143">
        <w:rPr>
          <w:rStyle w:val="StyleUnderline"/>
        </w:rPr>
        <w:t>. T</w:t>
      </w:r>
      <w:r w:rsidRPr="008A1CEE">
        <w:rPr>
          <w:rStyle w:val="StyleUnderline"/>
        </w:rPr>
        <w:t xml:space="preserve">his is a grave accusation that </w:t>
      </w:r>
      <w:r w:rsidRPr="001E66C4">
        <w:rPr>
          <w:rStyle w:val="StyleUnderline"/>
          <w:highlight w:val="yellow"/>
        </w:rPr>
        <w:t>requires a factual rebuttal</w:t>
      </w:r>
      <w:r w:rsidRPr="000D6143">
        <w:rPr>
          <w:rFonts w:asciiTheme="minorHAnsi" w:eastAsia="Times New Roman" w:hAnsiTheme="minorHAnsi" w:cstheme="minorHAnsi"/>
          <w:color w:val="000000" w:themeColor="text1"/>
          <w:sz w:val="16"/>
        </w:rPr>
        <w:t xml:space="preserve">. </w:t>
      </w:r>
    </w:p>
    <w:p w14:paraId="7B9970A7" w14:textId="77777777" w:rsidR="00F42668" w:rsidRDefault="00F42668" w:rsidP="00F42668">
      <w:pPr>
        <w:rPr>
          <w:rFonts w:asciiTheme="minorHAnsi" w:eastAsia="Times New Roman" w:hAnsiTheme="minorHAnsi" w:cstheme="minorHAnsi"/>
          <w:color w:val="000000" w:themeColor="text1"/>
          <w:sz w:val="16"/>
        </w:rPr>
      </w:pPr>
      <w:r w:rsidRPr="001E66C4">
        <w:rPr>
          <w:rStyle w:val="StyleUnderline"/>
          <w:highlight w:val="yellow"/>
        </w:rPr>
        <w:t xml:space="preserve">If low-yield nuclear weapons are more “more usable,” we would </w:t>
      </w:r>
      <w:r w:rsidRPr="001E66C4">
        <w:rPr>
          <w:rStyle w:val="StyleUnderline"/>
        </w:rPr>
        <w:t xml:space="preserve">expect to </w:t>
      </w:r>
      <w:r w:rsidRPr="001E66C4">
        <w:rPr>
          <w:rStyle w:val="StyleUnderline"/>
          <w:highlight w:val="yellow"/>
        </w:rPr>
        <w:t xml:space="preserve">see </w:t>
      </w:r>
      <w:r w:rsidRPr="001E66C4">
        <w:rPr>
          <w:rStyle w:val="StyleUnderline"/>
        </w:rPr>
        <w:t xml:space="preserve">a rash of international </w:t>
      </w:r>
      <w:r w:rsidRPr="001E66C4">
        <w:rPr>
          <w:rStyle w:val="StyleUnderline"/>
          <w:highlight w:val="yellow"/>
        </w:rPr>
        <w:t>nuclear crises</w:t>
      </w:r>
      <w:r w:rsidRPr="008A1CEE">
        <w:rPr>
          <w:rStyle w:val="StyleUnderline"/>
        </w:rPr>
        <w:t xml:space="preserve"> </w:t>
      </w:r>
      <w:r w:rsidRPr="001E66C4">
        <w:rPr>
          <w:rStyle w:val="StyleUnderline"/>
          <w:highlight w:val="yellow"/>
        </w:rPr>
        <w:t>during the</w:t>
      </w:r>
      <w:r w:rsidRPr="008A1CEE">
        <w:rPr>
          <w:rStyle w:val="StyleUnderline"/>
        </w:rPr>
        <w:t xml:space="preserve"> 19</w:t>
      </w:r>
      <w:r w:rsidRPr="001E66C4">
        <w:rPr>
          <w:rStyle w:val="StyleUnderline"/>
          <w:highlight w:val="yellow"/>
        </w:rPr>
        <w:t>70s</w:t>
      </w:r>
      <w:r w:rsidRPr="008A1CEE">
        <w:rPr>
          <w:rStyle w:val="StyleUnderline"/>
        </w:rPr>
        <w:t xml:space="preserve"> </w:t>
      </w:r>
      <w:r w:rsidRPr="001E66C4">
        <w:rPr>
          <w:rStyle w:val="StyleUnderline"/>
          <w:highlight w:val="yellow"/>
        </w:rPr>
        <w:t>when</w:t>
      </w:r>
      <w:r w:rsidRPr="008A1CEE">
        <w:rPr>
          <w:rStyle w:val="StyleUnderline"/>
        </w:rPr>
        <w:t xml:space="preserve"> </w:t>
      </w:r>
      <w:r w:rsidRPr="001E66C4">
        <w:rPr>
          <w:rStyle w:val="StyleUnderline"/>
          <w:highlight w:val="yellow"/>
        </w:rPr>
        <w:t>the U.S. low-yield</w:t>
      </w:r>
      <w:r w:rsidRPr="008A1CEE">
        <w:rPr>
          <w:rStyle w:val="StyleUnderline"/>
        </w:rPr>
        <w:t xml:space="preserve"> tactical </w:t>
      </w:r>
      <w:r w:rsidRPr="001E66C4">
        <w:rPr>
          <w:rStyle w:val="StyleUnderline"/>
          <w:highlight w:val="yellow"/>
        </w:rPr>
        <w:t>nuclear weapon stockpile was at its height</w:t>
      </w:r>
      <w:r w:rsidRPr="001E66C4">
        <w:rPr>
          <w:rFonts w:asciiTheme="minorHAnsi" w:eastAsia="Times New Roman" w:hAnsiTheme="minorHAnsi" w:cstheme="minorHAnsi"/>
          <w:color w:val="000000" w:themeColor="text1"/>
          <w:sz w:val="16"/>
          <w:highlight w:val="yellow"/>
        </w:rPr>
        <w:t>.</w:t>
      </w:r>
      <w:r w:rsidRPr="000D6143">
        <w:rPr>
          <w:rFonts w:asciiTheme="minorHAnsi" w:eastAsia="Times New Roman" w:hAnsiTheme="minorHAnsi" w:cstheme="minorHAnsi"/>
          <w:color w:val="000000" w:themeColor="text1"/>
          <w:sz w:val="16"/>
        </w:rPr>
        <w:t xml:space="preserve"> But there was only one such crisis then, the Arab-Israeli War, which was certainly not caused by low-yield nuclear weapons. Despite having reportedly nearly 7,000 low-yield nuclear weapons at their disposal, U.S. Presidents did not seem very tempted to use them. </w:t>
      </w:r>
    </w:p>
    <w:p w14:paraId="4883B658" w14:textId="77777777" w:rsidR="00F42668" w:rsidRDefault="00F42668" w:rsidP="00F42668">
      <w:pPr>
        <w:rPr>
          <w:rFonts w:asciiTheme="minorHAnsi" w:eastAsia="Times New Roman" w:hAnsiTheme="minorHAnsi" w:cstheme="minorHAnsi"/>
          <w:color w:val="000000" w:themeColor="text1"/>
          <w:sz w:val="16"/>
        </w:rPr>
      </w:pPr>
      <w:r w:rsidRPr="000D6143">
        <w:rPr>
          <w:rFonts w:asciiTheme="minorHAnsi" w:eastAsia="Times New Roman" w:hAnsiTheme="minorHAnsi" w:cstheme="minorHAnsi"/>
          <w:color w:val="000000" w:themeColor="text1"/>
          <w:sz w:val="16"/>
        </w:rPr>
        <w:t xml:space="preserve">In fact, the </w:t>
      </w:r>
      <w:r w:rsidRPr="008A1CEE">
        <w:rPr>
          <w:rStyle w:val="StyleUnderline"/>
        </w:rPr>
        <w:t>U</w:t>
      </w:r>
      <w:r w:rsidRPr="000D6143">
        <w:rPr>
          <w:rFonts w:asciiTheme="minorHAnsi" w:eastAsia="Times New Roman" w:hAnsiTheme="minorHAnsi" w:cstheme="minorHAnsi"/>
          <w:color w:val="000000" w:themeColor="text1"/>
          <w:sz w:val="16"/>
        </w:rPr>
        <w:t xml:space="preserve">nited </w:t>
      </w:r>
      <w:r w:rsidRPr="008A1CEE">
        <w:rPr>
          <w:rStyle w:val="StyleUnderline"/>
        </w:rPr>
        <w:t>S</w:t>
      </w:r>
      <w:r w:rsidRPr="000D6143">
        <w:rPr>
          <w:rFonts w:asciiTheme="minorHAnsi" w:eastAsia="Times New Roman" w:hAnsiTheme="minorHAnsi" w:cstheme="minorHAnsi"/>
          <w:color w:val="000000" w:themeColor="text1"/>
          <w:sz w:val="16"/>
        </w:rPr>
        <w:t xml:space="preserve">tates </w:t>
      </w:r>
      <w:r w:rsidRPr="008A1CEE">
        <w:rPr>
          <w:rStyle w:val="StyleUnderline"/>
        </w:rPr>
        <w:t>eliminated over 90% of its tactical nuclear weapons post-Cold War</w:t>
      </w:r>
      <w:r w:rsidRPr="000D6143">
        <w:rPr>
          <w:rFonts w:asciiTheme="minorHAnsi" w:eastAsia="Times New Roman" w:hAnsiTheme="minorHAnsi" w:cstheme="minorHAnsi"/>
          <w:color w:val="000000" w:themeColor="text1"/>
          <w:sz w:val="16"/>
        </w:rPr>
        <w:t xml:space="preserve">, so pro-disarmament theory holds that the likelihood of nuclear war should have also receded to a matching degree. Yet the same individuals now say we are closer to war despite these reductions. Critics cannot have it both ways, </w:t>
      </w:r>
      <w:r w:rsidRPr="008A1CEE">
        <w:rPr>
          <w:rStyle w:val="StyleUnderline"/>
        </w:rPr>
        <w:t xml:space="preserve">either the reductions of tactical nuclear weapons have decreased the chances of war or </w:t>
      </w:r>
      <w:r w:rsidRPr="001E66C4">
        <w:rPr>
          <w:rStyle w:val="StyleUnderline"/>
          <w:highlight w:val="yellow"/>
        </w:rPr>
        <w:t>political factors outside the weapons themselves in isolation determine the likelihood of war</w:t>
      </w:r>
      <w:r w:rsidRPr="008A1CEE">
        <w:rPr>
          <w:rStyle w:val="StyleUnderline"/>
        </w:rPr>
        <w:t>.</w:t>
      </w:r>
      <w:r w:rsidRPr="000D6143">
        <w:rPr>
          <w:rFonts w:asciiTheme="minorHAnsi" w:eastAsia="Times New Roman" w:hAnsiTheme="minorHAnsi" w:cstheme="minorHAnsi"/>
          <w:color w:val="000000" w:themeColor="text1"/>
          <w:sz w:val="16"/>
        </w:rPr>
        <w:t xml:space="preserve"> </w:t>
      </w:r>
      <w:r w:rsidRPr="008A1CEE">
        <w:rPr>
          <w:rStyle w:val="StyleUnderline"/>
        </w:rPr>
        <w:t>Clearly the evidence favors the latter</w:t>
      </w:r>
      <w:r w:rsidRPr="000D6143">
        <w:rPr>
          <w:rFonts w:asciiTheme="minorHAnsi" w:eastAsia="Times New Roman" w:hAnsiTheme="minorHAnsi" w:cstheme="minorHAnsi"/>
          <w:color w:val="000000" w:themeColor="text1"/>
          <w:sz w:val="16"/>
        </w:rPr>
        <w:t xml:space="preserve">. </w:t>
      </w:r>
    </w:p>
    <w:p w14:paraId="7FF73B96" w14:textId="77777777" w:rsidR="00F42668" w:rsidRDefault="00F42668" w:rsidP="00F42668">
      <w:pPr>
        <w:rPr>
          <w:rFonts w:asciiTheme="minorHAnsi" w:eastAsia="Times New Roman" w:hAnsiTheme="minorHAnsi" w:cstheme="minorHAnsi"/>
          <w:color w:val="000000" w:themeColor="text1"/>
          <w:sz w:val="16"/>
        </w:rPr>
      </w:pPr>
      <w:r w:rsidRPr="000D6143">
        <w:rPr>
          <w:rFonts w:asciiTheme="minorHAnsi" w:eastAsia="Times New Roman" w:hAnsiTheme="minorHAnsi" w:cstheme="minorHAnsi"/>
          <w:color w:val="000000" w:themeColor="text1"/>
          <w:sz w:val="16"/>
        </w:rPr>
        <w:t>In reality, the United States has reportedly retained low-yield nuclear weapons in its stockpile for over five decades. Republican and Democratic presidents have historically sought less-destructive nuclear options to make nuclear use less likely by better deterring nuclear aggression.</w:t>
      </w:r>
    </w:p>
    <w:p w14:paraId="6B6343E4" w14:textId="25F62BE6" w:rsidR="00F42668" w:rsidRDefault="00F42668" w:rsidP="00F42668"/>
    <w:p w14:paraId="6FFEF08A" w14:textId="5118FEC0" w:rsidR="00F42668" w:rsidRDefault="00F42668" w:rsidP="00F42668">
      <w:pPr>
        <w:pStyle w:val="Heading3"/>
      </w:pPr>
      <w:r>
        <w:t>Impact---A2: Tac Nucs---UQ</w:t>
      </w:r>
    </w:p>
    <w:p w14:paraId="46F1F2ED" w14:textId="4B014C82" w:rsidR="00F42668" w:rsidRDefault="00F42668" w:rsidP="00F42668"/>
    <w:p w14:paraId="63753B8A" w14:textId="77777777" w:rsidR="00F42668" w:rsidRPr="00A503B9" w:rsidRDefault="00F42668" w:rsidP="00F42668">
      <w:pPr>
        <w:pStyle w:val="Heading4"/>
      </w:pPr>
      <w:r>
        <w:t>Modernizing now - Russia already testing new low-yield nukes</w:t>
      </w:r>
    </w:p>
    <w:p w14:paraId="2379F999" w14:textId="77777777" w:rsidR="00F42668" w:rsidRDefault="00F42668" w:rsidP="00F42668">
      <w:pPr>
        <w:rPr>
          <w:rStyle w:val="Hyperlink"/>
        </w:rPr>
      </w:pPr>
      <w:r w:rsidRPr="0049549C">
        <w:rPr>
          <w:rStyle w:val="Style13ptBold"/>
        </w:rPr>
        <w:t>Pickrell 19</w:t>
      </w:r>
      <w:r w:rsidRPr="0049549C">
        <w:t xml:space="preserve"> (Ryan Pickrell, a Pentagon correspondent at Business Insider, May 29, 2019, </w:t>
      </w:r>
      <w:r>
        <w:t xml:space="preserve">Accessed: July 7, 2019, Business Insider, “The US says Russia has been cheating on an arms control treaty and secretly testing low-yield nukes to strengthen its arsenal”, </w:t>
      </w:r>
      <w:hyperlink r:id="rId191" w:history="1">
        <w:r w:rsidRPr="00D06F8F">
          <w:rPr>
            <w:rStyle w:val="Hyperlink"/>
          </w:rPr>
          <w:t>https://www.businessinsider.com/us-says-russia-has-been-secretly-testing-low-yield-nukes-2019-5</w:t>
        </w:r>
      </w:hyperlink>
      <w:r>
        <w:rPr>
          <w:rStyle w:val="Hyperlink"/>
        </w:rPr>
        <w:t>)</w:t>
      </w:r>
    </w:p>
    <w:p w14:paraId="19691B9B" w14:textId="77777777" w:rsidR="00F42668" w:rsidRPr="00F44B27" w:rsidRDefault="00F42668" w:rsidP="00F42668">
      <w:pPr>
        <w:rPr>
          <w:sz w:val="16"/>
        </w:rPr>
      </w:pPr>
      <w:r w:rsidRPr="00F44B27">
        <w:rPr>
          <w:sz w:val="16"/>
        </w:rPr>
        <w:t xml:space="preserve">US intelligence agencies suspect that </w:t>
      </w:r>
      <w:r w:rsidRPr="007270F4">
        <w:rPr>
          <w:rStyle w:val="StyleUnderline"/>
          <w:highlight w:val="yellow"/>
        </w:rPr>
        <w:t>Russia has been</w:t>
      </w:r>
      <w:r w:rsidRPr="009B1D26">
        <w:rPr>
          <w:rStyle w:val="StyleUnderline"/>
        </w:rPr>
        <w:t xml:space="preserve"> secretly </w:t>
      </w:r>
      <w:r w:rsidRPr="007270F4">
        <w:rPr>
          <w:rStyle w:val="StyleUnderline"/>
          <w:highlight w:val="yellow"/>
        </w:rPr>
        <w:t>conducting low-yield nuclear</w:t>
      </w:r>
      <w:r w:rsidRPr="009B1D26">
        <w:rPr>
          <w:rStyle w:val="StyleUnderline"/>
        </w:rPr>
        <w:t xml:space="preserve"> weapons </w:t>
      </w:r>
      <w:r w:rsidRPr="007270F4">
        <w:rPr>
          <w:rStyle w:val="StyleUnderline"/>
          <w:highlight w:val="yellow"/>
        </w:rPr>
        <w:t>tests</w:t>
      </w:r>
      <w:r w:rsidRPr="00F44B27">
        <w:rPr>
          <w:sz w:val="16"/>
        </w:rPr>
        <w:t xml:space="preserve"> in violation of an international treaty prohibiting this type of testing.</w:t>
      </w:r>
    </w:p>
    <w:p w14:paraId="7054C58C" w14:textId="77777777" w:rsidR="00F42668" w:rsidRPr="00F44B27" w:rsidRDefault="00F42668" w:rsidP="00F42668">
      <w:pPr>
        <w:rPr>
          <w:sz w:val="16"/>
        </w:rPr>
      </w:pPr>
      <w:r w:rsidRPr="00F44B27">
        <w:rPr>
          <w:sz w:val="16"/>
        </w:rPr>
        <w:t>"</w:t>
      </w:r>
      <w:r w:rsidRPr="009B1D26">
        <w:rPr>
          <w:rStyle w:val="StyleUnderline"/>
        </w:rPr>
        <w:t xml:space="preserve">The </w:t>
      </w:r>
      <w:r w:rsidRPr="007270F4">
        <w:rPr>
          <w:rStyle w:val="StyleUnderline"/>
        </w:rPr>
        <w:t>U</w:t>
      </w:r>
      <w:r w:rsidRPr="009B1D26">
        <w:rPr>
          <w:rStyle w:val="StyleUnderline"/>
        </w:rPr>
        <w:t xml:space="preserve">nited </w:t>
      </w:r>
      <w:r w:rsidRPr="007270F4">
        <w:rPr>
          <w:rStyle w:val="StyleUnderline"/>
        </w:rPr>
        <w:t>S</w:t>
      </w:r>
      <w:r w:rsidRPr="009B1D26">
        <w:rPr>
          <w:rStyle w:val="StyleUnderline"/>
        </w:rPr>
        <w:t xml:space="preserve">tates believes that Russia probably is not adhering to its nuclear testing moratorium </w:t>
      </w:r>
      <w:r w:rsidRPr="00F44B27">
        <w:rPr>
          <w:sz w:val="16"/>
        </w:rPr>
        <w:t>in a manner consistent with the 'zero-yield' standard," Director of the US Defense Intelligence Agency Lt. Gen. Robert Ashley wrote in his prepared remarks for a talk at the Hudson Institute Wednesday, The Wall Street Journal</w:t>
      </w:r>
      <w:hyperlink r:id="rId192" w:history="1">
        <w:r w:rsidRPr="00F44B27">
          <w:rPr>
            <w:rStyle w:val="Hyperlink"/>
            <w:sz w:val="16"/>
          </w:rPr>
          <w:t>reported</w:t>
        </w:r>
      </w:hyperlink>
      <w:r w:rsidRPr="00F44B27">
        <w:rPr>
          <w:sz w:val="16"/>
        </w:rPr>
        <w:t>, adding that the other intelligence agencies have arrived at similar conclusions as DIA.</w:t>
      </w:r>
    </w:p>
    <w:p w14:paraId="7F2B8D8F" w14:textId="77777777" w:rsidR="00F42668" w:rsidRPr="0049549C" w:rsidRDefault="00F42668" w:rsidP="00F42668">
      <w:r w:rsidRPr="0049549C">
        <w:t>No evidence of Russian violations have yet been presented.</w:t>
      </w:r>
    </w:p>
    <w:p w14:paraId="44E290F9" w14:textId="77777777" w:rsidR="00F42668" w:rsidRPr="00F44B27" w:rsidRDefault="00F42668" w:rsidP="00F42668">
      <w:pPr>
        <w:rPr>
          <w:sz w:val="16"/>
        </w:rPr>
      </w:pPr>
      <w:r w:rsidRPr="009B1D26">
        <w:rPr>
          <w:rStyle w:val="StyleUnderline"/>
        </w:rPr>
        <w:t xml:space="preserve">Russia is suspected to have conducted a number of very low-yield nuclear tests </w:t>
      </w:r>
      <w:r w:rsidRPr="007270F4">
        <w:rPr>
          <w:rStyle w:val="StyleUnderline"/>
          <w:highlight w:val="yellow"/>
        </w:rPr>
        <w:t>at its Novaya Zemlya testing facility in the Arctic</w:t>
      </w:r>
      <w:r w:rsidRPr="00F44B27">
        <w:rPr>
          <w:sz w:val="16"/>
        </w:rPr>
        <w:t>. US officials declined to tell The WSJ what explosive yields may have been involved in the tests, which would be considered violations of the 1996 Comprehensive Nuclear Test Ban Treaty.</w:t>
      </w:r>
    </w:p>
    <w:p w14:paraId="42E07B32" w14:textId="77777777" w:rsidR="00F42668" w:rsidRPr="00F44B27" w:rsidRDefault="00F42668" w:rsidP="00F42668">
      <w:pPr>
        <w:rPr>
          <w:sz w:val="16"/>
        </w:rPr>
      </w:pPr>
      <w:r w:rsidRPr="00F44B27">
        <w:rPr>
          <w:sz w:val="16"/>
        </w:rPr>
        <w:t xml:space="preserve">The US halted nuclear testing in 1992 after 1,030 nuclear detonations. Russia followed suit after 715 explosions, ratifying the treaty in 2000. The Russians were hesitant to agree to US "zero-yield" demands, but they did agree eventually. </w:t>
      </w:r>
      <w:r w:rsidRPr="007270F4">
        <w:rPr>
          <w:rStyle w:val="StyleUnderline"/>
          <w:highlight w:val="yellow"/>
        </w:rPr>
        <w:t>There have long been concerns</w:t>
      </w:r>
      <w:r w:rsidRPr="009B1D26">
        <w:rPr>
          <w:rStyle w:val="StyleUnderline"/>
        </w:rPr>
        <w:t xml:space="preserve"> in the US that the understanding of the treaty's requirements in Russia may be different from Washington's perceptions</w:t>
      </w:r>
      <w:r w:rsidRPr="00F44B27">
        <w:rPr>
          <w:sz w:val="16"/>
        </w:rPr>
        <w:t>.</w:t>
      </w:r>
    </w:p>
    <w:p w14:paraId="38E305BB" w14:textId="77777777" w:rsidR="00F42668" w:rsidRPr="00F44B27" w:rsidRDefault="00F42668" w:rsidP="00F42668">
      <w:pPr>
        <w:rPr>
          <w:sz w:val="16"/>
        </w:rPr>
      </w:pPr>
      <w:r w:rsidRPr="00F44B27">
        <w:rPr>
          <w:sz w:val="16"/>
        </w:rPr>
        <w:t xml:space="preserve">"Our understanding of nuclear weapon development leads us to believe </w:t>
      </w:r>
      <w:r w:rsidRPr="007270F4">
        <w:rPr>
          <w:rStyle w:val="StyleUnderline"/>
          <w:highlight w:val="yellow"/>
        </w:rPr>
        <w:t>Russia's testing</w:t>
      </w:r>
      <w:r w:rsidRPr="00F44B27">
        <w:rPr>
          <w:rStyle w:val="StyleUnderline"/>
        </w:rPr>
        <w:t xml:space="preserve"> activities </w:t>
      </w:r>
      <w:r w:rsidRPr="007270F4">
        <w:rPr>
          <w:rStyle w:val="StyleUnderline"/>
          <w:highlight w:val="yellow"/>
        </w:rPr>
        <w:t>would help it improve its nuclear</w:t>
      </w:r>
      <w:r w:rsidRPr="00F44B27">
        <w:rPr>
          <w:rStyle w:val="StyleUnderline"/>
        </w:rPr>
        <w:t xml:space="preserve"> weapon </w:t>
      </w:r>
      <w:r w:rsidRPr="007270F4">
        <w:rPr>
          <w:rStyle w:val="StyleUnderline"/>
          <w:highlight w:val="yellow"/>
        </w:rPr>
        <w:t>capabilities</w:t>
      </w:r>
      <w:r w:rsidRPr="00F44B27">
        <w:rPr>
          <w:sz w:val="16"/>
        </w:rPr>
        <w:t>," Ashley assessed.</w:t>
      </w:r>
    </w:p>
    <w:p w14:paraId="2034C624" w14:textId="77777777" w:rsidR="00F42668" w:rsidRDefault="00F42668" w:rsidP="00F42668">
      <w:pPr>
        <w:pStyle w:val="Heading4"/>
      </w:pPr>
      <w:r>
        <w:t>Russia has been modernizing nukes since the cold war – over two thirds done</w:t>
      </w:r>
    </w:p>
    <w:p w14:paraId="23A20DAD" w14:textId="77777777" w:rsidR="00F42668" w:rsidRPr="00786A1F" w:rsidRDefault="00F42668" w:rsidP="00F42668">
      <w:r w:rsidRPr="00786A1F">
        <w:rPr>
          <w:rStyle w:val="Style13ptBold"/>
        </w:rPr>
        <w:t>Schneider 18</w:t>
      </w:r>
      <w:r>
        <w:t xml:space="preserve"> (Mark B. Schneider</w:t>
      </w:r>
      <w:r w:rsidRPr="00786A1F">
        <w:t>, a Senior Analyst with the National Institute for Public Policy</w:t>
      </w:r>
      <w:r>
        <w:t>,</w:t>
      </w:r>
      <w:r w:rsidRPr="00786A1F">
        <w:t xml:space="preserve"> joined the staff of the National Institute in September 2004 to provide on-site support to the Defense Policy Analysis Office of the Defense Logistic Agency</w:t>
      </w:r>
      <w:r>
        <w:t xml:space="preserve">, </w:t>
      </w:r>
      <w:r w:rsidRPr="00786A1F">
        <w:t>specializes in missile defense policy, nuclear weapons, deterrence, strategic forces, arms control, and arms control verification and compliance issues</w:t>
      </w:r>
      <w:r>
        <w:t xml:space="preserve">, May 7, 2018, Accessed: July 24, 2019, Real Clear Defense, “Putin’s Nuclear Superweapons”, </w:t>
      </w:r>
      <w:hyperlink r:id="rId193" w:history="1">
        <w:r w:rsidRPr="00720114">
          <w:rPr>
            <w:rStyle w:val="Hyperlink"/>
          </w:rPr>
          <w:t>https://www.realcleardefense.com/articles/2018/05/07/putins_nuclear_superweapons_113411.html</w:t>
        </w:r>
      </w:hyperlink>
      <w:r>
        <w:t>)</w:t>
      </w:r>
    </w:p>
    <w:p w14:paraId="1AF35AF9" w14:textId="77777777" w:rsidR="00F42668" w:rsidRPr="00A71D65" w:rsidRDefault="00F42668" w:rsidP="00F42668">
      <w:pPr>
        <w:rPr>
          <w:sz w:val="16"/>
        </w:rPr>
      </w:pPr>
      <w:r w:rsidRPr="00A71D65">
        <w:rPr>
          <w:sz w:val="16"/>
        </w:rPr>
        <w:t>We say our nuclear deterrent is our highest priority; Russia says the same thing and really means it</w:t>
      </w:r>
      <w:r w:rsidRPr="00DF07E7">
        <w:rPr>
          <w:sz w:val="16"/>
          <w:highlight w:val="yellow"/>
        </w:rPr>
        <w:t xml:space="preserve">. </w:t>
      </w:r>
      <w:r w:rsidRPr="00DF07E7">
        <w:rPr>
          <w:rStyle w:val="StyleUnderline"/>
          <w:highlight w:val="yellow"/>
        </w:rPr>
        <w:t>Since</w:t>
      </w:r>
      <w:r w:rsidRPr="00786A1F">
        <w:rPr>
          <w:rStyle w:val="StyleUnderline"/>
        </w:rPr>
        <w:t xml:space="preserve"> the end of </w:t>
      </w:r>
      <w:r w:rsidRPr="00DF07E7">
        <w:rPr>
          <w:rStyle w:val="StyleUnderline"/>
          <w:highlight w:val="yellow"/>
        </w:rPr>
        <w:t>the Cold War, the Russian government has announced</w:t>
      </w:r>
      <w:r w:rsidRPr="00786A1F">
        <w:rPr>
          <w:rStyle w:val="StyleUnderline"/>
        </w:rPr>
        <w:t xml:space="preserve"> about </w:t>
      </w:r>
      <w:r w:rsidRPr="00DF07E7">
        <w:rPr>
          <w:rStyle w:val="StyleUnderline"/>
          <w:highlight w:val="yellow"/>
        </w:rPr>
        <w:t>25 strategic nuclear modernization programs</w:t>
      </w:r>
      <w:r w:rsidRPr="00786A1F">
        <w:rPr>
          <w:rStyle w:val="StyleUnderline"/>
        </w:rPr>
        <w:t xml:space="preserve"> which are mainly new systems carrying new nuclear warheads</w:t>
      </w:r>
      <w:r w:rsidRPr="00A71D65">
        <w:rPr>
          <w:sz w:val="16"/>
        </w:rPr>
        <w:t xml:space="preserve">. In January 2017, Russian Defense Minister General of the Army Sergei Shoigu stated that </w:t>
      </w:r>
      <w:r w:rsidRPr="00786A1F">
        <w:rPr>
          <w:rStyle w:val="StyleUnderline"/>
        </w:rPr>
        <w:t>development of the strategic nuclear force was Russia’s first priority</w:t>
      </w:r>
      <w:r w:rsidRPr="00A71D65">
        <w:rPr>
          <w:sz w:val="16"/>
        </w:rPr>
        <w:t xml:space="preserve">, noting that </w:t>
      </w:r>
      <w:r w:rsidRPr="00A71D65">
        <w:rPr>
          <w:rStyle w:val="StyleUnderline"/>
        </w:rPr>
        <w:t>Russia will “…continue a massive program of nuclear rearmament, deploying modern ICBMs on land and sea, [and] modernizing the strategic bomber force.”</w:t>
      </w:r>
      <w:bookmarkStart w:id="12" w:name="_ednref1"/>
      <w:r w:rsidRPr="00A71D65">
        <w:rPr>
          <w:rStyle w:val="StyleUnderline"/>
        </w:rPr>
        <w:fldChar w:fldCharType="begin"/>
      </w:r>
      <w:r w:rsidRPr="00A71D65">
        <w:rPr>
          <w:rStyle w:val="StyleUnderline"/>
        </w:rPr>
        <w:instrText xml:space="preserve"> HYPERLINK "https://www.realcleardefense.com/articles/2018/05/07/putins_nuclear_superweapons_113411.html" \l "_edn1" </w:instrText>
      </w:r>
      <w:r w:rsidRPr="00A71D65">
        <w:rPr>
          <w:rStyle w:val="StyleUnderline"/>
        </w:rPr>
        <w:fldChar w:fldCharType="separate"/>
      </w:r>
      <w:r w:rsidRPr="00A71D65">
        <w:rPr>
          <w:rStyle w:val="StyleUnderline"/>
        </w:rPr>
        <w:t>[1]</w:t>
      </w:r>
      <w:r w:rsidRPr="00A71D65">
        <w:rPr>
          <w:rStyle w:val="StyleUnderline"/>
        </w:rPr>
        <w:fldChar w:fldCharType="end"/>
      </w:r>
      <w:bookmarkEnd w:id="12"/>
      <w:r w:rsidRPr="00A71D65">
        <w:rPr>
          <w:rStyle w:val="StyleUnderline"/>
        </w:rPr>
        <w:t> Russia sees its great-power status based on its nuclear capability</w:t>
      </w:r>
      <w:r w:rsidRPr="00A71D65">
        <w:rPr>
          <w:sz w:val="16"/>
        </w:rPr>
        <w:t xml:space="preserve"> which probably exceeds that of the rest of the world combined.</w:t>
      </w:r>
    </w:p>
    <w:p w14:paraId="04F5D3FC" w14:textId="77777777" w:rsidR="00F42668" w:rsidRPr="00A71D65" w:rsidRDefault="00F42668" w:rsidP="00F42668">
      <w:pPr>
        <w:rPr>
          <w:sz w:val="16"/>
        </w:rPr>
      </w:pPr>
      <w:r w:rsidRPr="00A71D65">
        <w:rPr>
          <w:sz w:val="16"/>
        </w:rPr>
        <w:t xml:space="preserve">Putin’s recent claim of 79% modernization of Russia’s nuclear Triad seems exaggerated. However, </w:t>
      </w:r>
      <w:r w:rsidRPr="00DF07E7">
        <w:rPr>
          <w:rStyle w:val="StyleUnderline"/>
          <w:highlight w:val="yellow"/>
        </w:rPr>
        <w:t>Russia has modernized over two-thirds of its Triad</w:t>
      </w:r>
      <w:r w:rsidRPr="00A71D65">
        <w:rPr>
          <w:rStyle w:val="StyleUnderline"/>
        </w:rPr>
        <w:t xml:space="preserve"> since the process began</w:t>
      </w:r>
      <w:r w:rsidRPr="00A71D65">
        <w:rPr>
          <w:sz w:val="16"/>
        </w:rPr>
        <w:t xml:space="preserve"> in 1997</w:t>
      </w:r>
      <w:bookmarkStart w:id="13" w:name="_ednref2"/>
      <w:r w:rsidRPr="00A71D65">
        <w:rPr>
          <w:sz w:val="16"/>
        </w:rPr>
        <w:fldChar w:fldCharType="begin"/>
      </w:r>
      <w:r w:rsidRPr="00A71D65">
        <w:rPr>
          <w:sz w:val="16"/>
        </w:rPr>
        <w:instrText xml:space="preserve"> HYPERLINK "https://www.realcleardefense.com/articles/2018/05/07/putins_nuclear_superweapons_113411.html" \l "_edn2" </w:instrText>
      </w:r>
      <w:r w:rsidRPr="00A71D65">
        <w:rPr>
          <w:sz w:val="16"/>
        </w:rPr>
        <w:fldChar w:fldCharType="separate"/>
      </w:r>
      <w:r w:rsidRPr="00A71D65">
        <w:rPr>
          <w:rStyle w:val="Hyperlink"/>
          <w:sz w:val="16"/>
        </w:rPr>
        <w:t>[2]</w:t>
      </w:r>
      <w:r w:rsidRPr="00A71D65">
        <w:rPr>
          <w:sz w:val="16"/>
        </w:rPr>
        <w:fldChar w:fldCharType="end"/>
      </w:r>
      <w:bookmarkEnd w:id="13"/>
      <w:r w:rsidRPr="00A71D65">
        <w:rPr>
          <w:sz w:val="16"/>
        </w:rPr>
        <w:t> </w:t>
      </w:r>
      <w:r w:rsidRPr="00DF07E7">
        <w:rPr>
          <w:rStyle w:val="StyleUnderline"/>
          <w:highlight w:val="yellow"/>
        </w:rPr>
        <w:t>and will modernize the rest</w:t>
      </w:r>
      <w:r w:rsidRPr="00A71D65">
        <w:rPr>
          <w:rStyle w:val="StyleUnderline"/>
        </w:rPr>
        <w:t xml:space="preserve"> </w:t>
      </w:r>
      <w:r w:rsidRPr="00A71D65">
        <w:rPr>
          <w:sz w:val="16"/>
        </w:rPr>
        <w:t>before we modernize any of our strategic delivery vehicles in a significant way. Moreover, Russia is expanding its nuclear force. Serious U.S. modernization will not begin for almost another decade in the best case scenario.</w:t>
      </w:r>
    </w:p>
    <w:p w14:paraId="65D20FA2" w14:textId="77777777" w:rsidR="00F42668" w:rsidRPr="00A71D65" w:rsidRDefault="00F42668" w:rsidP="00F42668">
      <w:pPr>
        <w:rPr>
          <w:sz w:val="16"/>
        </w:rPr>
      </w:pPr>
      <w:r w:rsidRPr="00A71D65">
        <w:rPr>
          <w:sz w:val="16"/>
        </w:rPr>
        <w:t xml:space="preserve">The threat posed by Russian nuclear ambitions was recognized in the 2018 Nuclear Posture Review report which states, “While Russia initially followed America’s lead and made similarly sharp reductions in its strategic nuclear forces, it retained large numbers of non-strategic nuclear weapons. </w:t>
      </w:r>
      <w:r w:rsidRPr="00A71D65">
        <w:rPr>
          <w:rStyle w:val="StyleUnderline"/>
        </w:rPr>
        <w:t xml:space="preserve">Today, Russia is modernizing these weapons </w:t>
      </w:r>
      <w:r w:rsidRPr="00DF07E7">
        <w:rPr>
          <w:rStyle w:val="StyleUnderline"/>
          <w:highlight w:val="yellow"/>
        </w:rPr>
        <w:t>as well as its other strategic systems</w:t>
      </w:r>
      <w:r w:rsidRPr="00A71D65">
        <w:rPr>
          <w:rStyle w:val="StyleUnderline"/>
        </w:rPr>
        <w:t xml:space="preserve">. Even </w:t>
      </w:r>
      <w:r w:rsidRPr="00DF07E7">
        <w:rPr>
          <w:rStyle w:val="StyleUnderline"/>
          <w:highlight w:val="yellow"/>
        </w:rPr>
        <w:t xml:space="preserve">more troubling has been Russia’s adoption of military strategies and capabilities that rely on nuclear escalation </w:t>
      </w:r>
      <w:r w:rsidRPr="003B5576">
        <w:rPr>
          <w:rStyle w:val="StyleUnderline"/>
          <w:highlight w:val="yellow"/>
        </w:rPr>
        <w:t>f</w:t>
      </w:r>
      <w:r w:rsidRPr="00DF07E7">
        <w:rPr>
          <w:rStyle w:val="StyleUnderline"/>
          <w:highlight w:val="yellow"/>
        </w:rPr>
        <w:t>or their success</w:t>
      </w:r>
      <w:r w:rsidRPr="00A71D65">
        <w:rPr>
          <w:sz w:val="16"/>
        </w:rPr>
        <w:t>. These developments, coupled with Russia’s seizure of Crimea and nuclear threats against our allies, mark Moscow’s decided return to Great Power competition.”</w:t>
      </w:r>
      <w:bookmarkStart w:id="14" w:name="_ednref3"/>
      <w:r w:rsidRPr="00A71D65">
        <w:rPr>
          <w:sz w:val="16"/>
        </w:rPr>
        <w:fldChar w:fldCharType="begin"/>
      </w:r>
      <w:r w:rsidRPr="00A71D65">
        <w:rPr>
          <w:sz w:val="16"/>
        </w:rPr>
        <w:instrText xml:space="preserve"> HYPERLINK "https://www.realcleardefense.com/articles/2018/05/07/putins_nuclear_superweapons_113411.html" \l "_edn3" </w:instrText>
      </w:r>
      <w:r w:rsidRPr="00A71D65">
        <w:rPr>
          <w:sz w:val="16"/>
        </w:rPr>
        <w:fldChar w:fldCharType="separate"/>
      </w:r>
      <w:r w:rsidRPr="00A71D65">
        <w:rPr>
          <w:rStyle w:val="Hyperlink"/>
          <w:sz w:val="16"/>
        </w:rPr>
        <w:t>[3]</w:t>
      </w:r>
      <w:r w:rsidRPr="00A71D65">
        <w:rPr>
          <w:sz w:val="16"/>
        </w:rPr>
        <w:fldChar w:fldCharType="end"/>
      </w:r>
      <w:bookmarkEnd w:id="14"/>
      <w:r w:rsidRPr="00A71D65">
        <w:rPr>
          <w:sz w:val="16"/>
        </w:rPr>
        <w:t> It continued, “</w:t>
      </w:r>
      <w:r w:rsidRPr="00A71D65">
        <w:rPr>
          <w:rStyle w:val="StyleUnderline"/>
        </w:rPr>
        <w:t xml:space="preserve">In addition to modernizing ‘legacy’ Soviet nuclear systems, </w:t>
      </w:r>
      <w:r w:rsidRPr="00DF07E7">
        <w:rPr>
          <w:rStyle w:val="StyleUnderline"/>
          <w:highlight w:val="yellow"/>
        </w:rPr>
        <w:t>Russia is developing and deploying new nuclear warheads and launchers</w:t>
      </w:r>
      <w:r w:rsidRPr="00A71D65">
        <w:rPr>
          <w:rStyle w:val="StyleUnderline"/>
        </w:rPr>
        <w:t>.</w:t>
      </w:r>
      <w:r w:rsidRPr="00A71D65">
        <w:rPr>
          <w:sz w:val="16"/>
        </w:rPr>
        <w:t xml:space="preserve"> These efforts </w:t>
      </w:r>
      <w:r w:rsidRPr="00A71D65">
        <w:rPr>
          <w:rStyle w:val="StyleUnderline"/>
        </w:rPr>
        <w:t>include multiple upgrades for every leg of the Russian nuclear triad of strategic bombers, sea-based missiles, and land-based missiles</w:t>
      </w:r>
      <w:r w:rsidRPr="00A71D65">
        <w:rPr>
          <w:sz w:val="16"/>
        </w:rPr>
        <w:t>. Russia is also developing at least two new intercontinental range systems, a hypersonic glide vehicle, and a new intercontinental, nuclear-armed, nuclear-powered, undersea autonomous torpedo.”</w:t>
      </w:r>
      <w:bookmarkStart w:id="15" w:name="_ednref4"/>
      <w:r w:rsidRPr="00A71D65">
        <w:rPr>
          <w:sz w:val="16"/>
        </w:rPr>
        <w:fldChar w:fldCharType="begin"/>
      </w:r>
      <w:r w:rsidRPr="00A71D65">
        <w:rPr>
          <w:sz w:val="16"/>
        </w:rPr>
        <w:instrText xml:space="preserve"> HYPERLINK "https://www.realcleardefense.com/articles/2018/05/07/putins_nuclear_superweapons_113411.html" \l "_edn4" </w:instrText>
      </w:r>
      <w:r w:rsidRPr="00A71D65">
        <w:rPr>
          <w:sz w:val="16"/>
        </w:rPr>
        <w:fldChar w:fldCharType="separate"/>
      </w:r>
      <w:r w:rsidRPr="00A71D65">
        <w:rPr>
          <w:rStyle w:val="Hyperlink"/>
          <w:sz w:val="16"/>
        </w:rPr>
        <w:t>[4]</w:t>
      </w:r>
      <w:r w:rsidRPr="00A71D65">
        <w:rPr>
          <w:sz w:val="16"/>
        </w:rPr>
        <w:fldChar w:fldCharType="end"/>
      </w:r>
      <w:bookmarkEnd w:id="15"/>
    </w:p>
    <w:p w14:paraId="46AEB6AF" w14:textId="77777777" w:rsidR="00F42668" w:rsidRDefault="00F42668" w:rsidP="00F42668">
      <w:r>
        <w:t>***Footnotes***</w:t>
      </w:r>
    </w:p>
    <w:bookmarkStart w:id="16" w:name="_edn1"/>
    <w:p w14:paraId="37A32294" w14:textId="77777777" w:rsidR="00F42668" w:rsidRPr="00786A1F" w:rsidRDefault="00F42668" w:rsidP="00F42668">
      <w:r w:rsidRPr="00786A1F">
        <w:fldChar w:fldCharType="begin"/>
      </w:r>
      <w:r w:rsidRPr="00786A1F">
        <w:instrText xml:space="preserve"> HYPERLINK "https://www.realcleardefense.com/articles/2018/05/07/putins_nuclear_superweapons_113411.html" \l "_ednref1" </w:instrText>
      </w:r>
      <w:r w:rsidRPr="00786A1F">
        <w:fldChar w:fldCharType="separate"/>
      </w:r>
      <w:r w:rsidRPr="00786A1F">
        <w:rPr>
          <w:rStyle w:val="Hyperlink"/>
        </w:rPr>
        <w:t>[1]</w:t>
      </w:r>
      <w:r w:rsidRPr="00786A1F">
        <w:fldChar w:fldCharType="end"/>
      </w:r>
      <w:bookmarkEnd w:id="16"/>
      <w:r w:rsidRPr="00786A1F">
        <w:t> </w:t>
      </w:r>
      <w:hyperlink r:id="rId194" w:history="1">
        <w:r w:rsidRPr="00786A1F">
          <w:rPr>
            <w:rStyle w:val="Hyperlink"/>
          </w:rPr>
          <w:t>Pavel Felgenhauer</w:t>
        </w:r>
      </w:hyperlink>
      <w:r w:rsidRPr="00786A1F">
        <w:t>, “Kremlin Learning to Navigate Washington’s New Unpredictability,” Eurasia Daily Monitor Vol. 14. No. 3 (January 19, 2017), available at https://jamestown.org/program/kremlin-learning-navigate-washingtons-new-unpredictability/.</w:t>
      </w:r>
    </w:p>
    <w:bookmarkStart w:id="17" w:name="_edn2"/>
    <w:p w14:paraId="08725ACA" w14:textId="77777777" w:rsidR="00F42668" w:rsidRPr="00786A1F" w:rsidRDefault="00F42668" w:rsidP="00F42668">
      <w:r w:rsidRPr="00786A1F">
        <w:fldChar w:fldCharType="begin"/>
      </w:r>
      <w:r w:rsidRPr="00786A1F">
        <w:instrText xml:space="preserve"> HYPERLINK "https://www.realcleardefense.com/articles/2018/05/07/putins_nuclear_superweapons_113411.html" \l "_ednref2" </w:instrText>
      </w:r>
      <w:r w:rsidRPr="00786A1F">
        <w:fldChar w:fldCharType="separate"/>
      </w:r>
      <w:r w:rsidRPr="00786A1F">
        <w:rPr>
          <w:rStyle w:val="Hyperlink"/>
        </w:rPr>
        <w:t>[2]</w:t>
      </w:r>
      <w:r w:rsidRPr="00786A1F">
        <w:fldChar w:fldCharType="end"/>
      </w:r>
      <w:bookmarkEnd w:id="17"/>
      <w:r w:rsidRPr="00786A1F">
        <w:t> This estimate is based upon the number of new delivery vehicles deployed by Russia in 2017 compared to the percentage of modernization (“almost 60%”) Russia claimed in December 2016.</w:t>
      </w:r>
    </w:p>
    <w:bookmarkStart w:id="18" w:name="_edn3"/>
    <w:p w14:paraId="2611B4C0" w14:textId="77777777" w:rsidR="00F42668" w:rsidRPr="00786A1F" w:rsidRDefault="00F42668" w:rsidP="00F42668">
      <w:r w:rsidRPr="00786A1F">
        <w:fldChar w:fldCharType="begin"/>
      </w:r>
      <w:r w:rsidRPr="00786A1F">
        <w:instrText xml:space="preserve"> HYPERLINK "https://www.realcleardefense.com/articles/2018/05/07/putins_nuclear_superweapons_113411.html" \l "_ednref3" </w:instrText>
      </w:r>
      <w:r w:rsidRPr="00786A1F">
        <w:fldChar w:fldCharType="separate"/>
      </w:r>
      <w:r w:rsidRPr="00786A1F">
        <w:rPr>
          <w:rStyle w:val="Hyperlink"/>
        </w:rPr>
        <w:t>[3]</w:t>
      </w:r>
      <w:r w:rsidRPr="00786A1F">
        <w:fldChar w:fldCharType="end"/>
      </w:r>
      <w:bookmarkEnd w:id="18"/>
      <w:r w:rsidRPr="00786A1F">
        <w:t> Department of Defense, Nuclear Posture Review, (Washington D.C., US, Department of Defense, February 2018), pp. I, available at </w:t>
      </w:r>
      <w:hyperlink r:id="rId195" w:history="1">
        <w:r w:rsidRPr="00786A1F">
          <w:rPr>
            <w:rStyle w:val="Hyperlink"/>
          </w:rPr>
          <w:t>https://media.defense.gov/2018/Feb/02/</w:t>
        </w:r>
      </w:hyperlink>
      <w:r w:rsidRPr="00786A1F">
        <w:t> 200187 2886/-1/ -1/1/2018-NUCLEAR-POSTURER EVIEW-FINAL-REPORT.PDF.</w:t>
      </w:r>
    </w:p>
    <w:bookmarkStart w:id="19" w:name="_edn4"/>
    <w:p w14:paraId="104FFA87" w14:textId="77777777" w:rsidR="00F42668" w:rsidRDefault="00F42668" w:rsidP="00F42668">
      <w:r w:rsidRPr="00786A1F">
        <w:fldChar w:fldCharType="begin"/>
      </w:r>
      <w:r w:rsidRPr="00786A1F">
        <w:instrText xml:space="preserve"> HYPERLINK "https://www.realcleardefense.com/articles/2018/05/07/putins_nuclear_superweapons_113411.html" \l "_ednref4" </w:instrText>
      </w:r>
      <w:r w:rsidRPr="00786A1F">
        <w:fldChar w:fldCharType="separate"/>
      </w:r>
      <w:r w:rsidRPr="00786A1F">
        <w:rPr>
          <w:rStyle w:val="Hyperlink"/>
        </w:rPr>
        <w:t>[4]</w:t>
      </w:r>
      <w:r w:rsidRPr="00786A1F">
        <w:fldChar w:fldCharType="end"/>
      </w:r>
      <w:bookmarkEnd w:id="19"/>
      <w:r w:rsidRPr="00786A1F">
        <w:t> Ibid., p. 9.</w:t>
      </w:r>
    </w:p>
    <w:p w14:paraId="674AB92C" w14:textId="77777777" w:rsidR="00F42668" w:rsidRDefault="00F42668" w:rsidP="00F42668">
      <w:pPr>
        <w:pStyle w:val="Heading4"/>
      </w:pPr>
      <w:r>
        <w:t>Impact Inevitable - At its current pace, Russia’s military will surpass the US by 2025</w:t>
      </w:r>
    </w:p>
    <w:p w14:paraId="38AECCAA" w14:textId="77777777" w:rsidR="00F42668" w:rsidRPr="00223734" w:rsidRDefault="00F42668" w:rsidP="00F42668">
      <w:r w:rsidRPr="00223734">
        <w:rPr>
          <w:rStyle w:val="Style13ptBold"/>
        </w:rPr>
        <w:t>Tucker 18</w:t>
      </w:r>
      <w:r w:rsidRPr="00223734">
        <w:t xml:space="preserve"> (Patrick Tucker, technology editor for Defense One, March 8, 2018, Accessed: July 27, 2019, Defense One, </w:t>
      </w:r>
      <w:r>
        <w:t>“</w:t>
      </w:r>
      <w:r w:rsidRPr="00223734">
        <w:t>Russia Will Challenge US Military Superiority in Europe by 2025: US General</w:t>
      </w:r>
      <w:r>
        <w:t xml:space="preserve">”, </w:t>
      </w:r>
      <w:hyperlink r:id="rId196" w:history="1">
        <w:r>
          <w:rPr>
            <w:rStyle w:val="Hyperlink"/>
          </w:rPr>
          <w:t>https://www.defenseone.com/threats/2018/03/russia-will-challenge-us-military-superiority-europe-2025-us-general/146523/</w:t>
        </w:r>
      </w:hyperlink>
      <w:r>
        <w:t>)</w:t>
      </w:r>
    </w:p>
    <w:p w14:paraId="24EE5D04" w14:textId="77777777" w:rsidR="00F42668" w:rsidRPr="00223734" w:rsidRDefault="00F42668" w:rsidP="00F42668">
      <w:pPr>
        <w:rPr>
          <w:sz w:val="16"/>
        </w:rPr>
      </w:pPr>
      <w:r w:rsidRPr="00223734">
        <w:rPr>
          <w:sz w:val="16"/>
        </w:rPr>
        <w:t xml:space="preserve">The </w:t>
      </w:r>
      <w:r w:rsidRPr="007F0045">
        <w:rPr>
          <w:rStyle w:val="StyleUnderline"/>
          <w:highlight w:val="yellow"/>
        </w:rPr>
        <w:t>Russian military may surpass U.S</w:t>
      </w:r>
      <w:r w:rsidRPr="00223734">
        <w:rPr>
          <w:rStyle w:val="StyleUnderline"/>
        </w:rPr>
        <w:t xml:space="preserve">. military capability </w:t>
      </w:r>
      <w:r w:rsidRPr="007F0045">
        <w:rPr>
          <w:rStyle w:val="StyleUnderline"/>
          <w:highlight w:val="yellow"/>
        </w:rPr>
        <w:t>in Europe by 2025</w:t>
      </w:r>
      <w:r w:rsidRPr="00223734">
        <w:rPr>
          <w:rStyle w:val="StyleUnderline"/>
        </w:rPr>
        <w:t>, Gen. Curtis M. Scaparrotti, head of U.S.European Command, told lawmakers</w:t>
      </w:r>
      <w:r w:rsidRPr="00223734">
        <w:rPr>
          <w:sz w:val="16"/>
        </w:rPr>
        <w:t xml:space="preserve"> on Thursday. He emphasized that keeping up EUCOM’s modernization was key to keeping up and maintaining superiority.</w:t>
      </w:r>
    </w:p>
    <w:p w14:paraId="67733253" w14:textId="77777777" w:rsidR="00F42668" w:rsidRPr="00223734" w:rsidRDefault="00F42668" w:rsidP="00F42668">
      <w:pPr>
        <w:rPr>
          <w:sz w:val="16"/>
        </w:rPr>
      </w:pPr>
      <w:r w:rsidRPr="00223734">
        <w:rPr>
          <w:sz w:val="16"/>
        </w:rPr>
        <w:t>“</w:t>
      </w:r>
      <w:r w:rsidRPr="00223734">
        <w:rPr>
          <w:rStyle w:val="StyleUnderline"/>
        </w:rPr>
        <w:t>Given their modernization</w:t>
      </w:r>
      <w:r w:rsidRPr="00223734">
        <w:rPr>
          <w:sz w:val="16"/>
        </w:rPr>
        <w:t xml:space="preserve">, the pace that it’s on … we have to maintain our modernization that we’ve set out so that we can remain dominant in the areas that we are dominant today,” said Scaparrotti. “If we were not to do that, I think that </w:t>
      </w:r>
      <w:r w:rsidRPr="00223734">
        <w:rPr>
          <w:rStyle w:val="StyleUnderline"/>
        </w:rPr>
        <w:t xml:space="preserve">their </w:t>
      </w:r>
      <w:r w:rsidRPr="007F0045">
        <w:rPr>
          <w:rStyle w:val="StyleUnderline"/>
          <w:highlight w:val="yellow"/>
        </w:rPr>
        <w:t>pace would put us</w:t>
      </w:r>
      <w:r w:rsidRPr="00223734">
        <w:rPr>
          <w:rStyle w:val="StyleUnderline"/>
        </w:rPr>
        <w:t xml:space="preserve"> certainly </w:t>
      </w:r>
      <w:r w:rsidRPr="007F0045">
        <w:rPr>
          <w:rStyle w:val="StyleUnderline"/>
          <w:highlight w:val="yellow"/>
        </w:rPr>
        <w:t>challenged in</w:t>
      </w:r>
      <w:r w:rsidRPr="00223734">
        <w:rPr>
          <w:rStyle w:val="StyleUnderline"/>
        </w:rPr>
        <w:t xml:space="preserve"> a military domain in </w:t>
      </w:r>
      <w:r w:rsidRPr="007F0045">
        <w:rPr>
          <w:rStyle w:val="StyleUnderline"/>
          <w:highlight w:val="yellow"/>
        </w:rPr>
        <w:t>almost every perspective by</w:t>
      </w:r>
      <w:r w:rsidRPr="00223734">
        <w:rPr>
          <w:rStyle w:val="StyleUnderline"/>
        </w:rPr>
        <w:t>, say, </w:t>
      </w:r>
      <w:r w:rsidRPr="007F0045">
        <w:rPr>
          <w:rStyle w:val="StyleUnderline"/>
          <w:highlight w:val="yellow"/>
        </w:rPr>
        <w:t>2025</w:t>
      </w:r>
      <w:r w:rsidRPr="00223734">
        <w:rPr>
          <w:sz w:val="16"/>
        </w:rPr>
        <w:t>.”</w:t>
      </w:r>
    </w:p>
    <w:p w14:paraId="495E8C1E" w14:textId="77777777" w:rsidR="00F42668" w:rsidRPr="00223734" w:rsidRDefault="00F42668" w:rsidP="00F42668">
      <w:r w:rsidRPr="00223734">
        <w:t>Last month, EUCOM requested $6.5 billion for its key program in the region, the </w:t>
      </w:r>
      <w:hyperlink r:id="rId197" w:history="1">
        <w:r w:rsidRPr="00223734">
          <w:rPr>
            <w:rStyle w:val="Hyperlink"/>
          </w:rPr>
          <w:t>European Deterrence Initiative</w:t>
        </w:r>
      </w:hyperlink>
      <w:r w:rsidRPr="00223734">
        <w:t>, which bolsters air, sea, and land forces across the continent. That’s $2 billion more than requested in fiscal 2018. EUCOM leaders </w:t>
      </w:r>
      <w:hyperlink r:id="rId198" w:history="1">
        <w:r w:rsidRPr="00223734">
          <w:rPr>
            <w:rStyle w:val="Hyperlink"/>
          </w:rPr>
          <w:t>said</w:t>
        </w:r>
      </w:hyperlink>
      <w:r w:rsidRPr="00223734">
        <w:t> it reflected the need to “deter aggression and malign influence in Europe by increasing our air, sea and land force responsiveness, and expanding interoperability with multi-national forces.”</w:t>
      </w:r>
    </w:p>
    <w:p w14:paraId="4B323F4D" w14:textId="77777777" w:rsidR="00F42668" w:rsidRPr="00223734" w:rsidRDefault="00F42668" w:rsidP="00F42668">
      <w:pPr>
        <w:rPr>
          <w:sz w:val="16"/>
        </w:rPr>
      </w:pPr>
      <w:r w:rsidRPr="00223734">
        <w:rPr>
          <w:rStyle w:val="StyleUnderline"/>
        </w:rPr>
        <w:t xml:space="preserve">Russian President Vladimir </w:t>
      </w:r>
      <w:r w:rsidRPr="007F0045">
        <w:rPr>
          <w:rStyle w:val="StyleUnderline"/>
          <w:highlight w:val="yellow"/>
        </w:rPr>
        <w:t>Putin has been eager to show off</w:t>
      </w:r>
      <w:r w:rsidRPr="00223734">
        <w:rPr>
          <w:sz w:val="16"/>
        </w:rPr>
        <w:t xml:space="preserve"> of new and eye-catching capabilities in </w:t>
      </w:r>
      <w:hyperlink r:id="rId199" w:history="1">
        <w:r w:rsidRPr="00223734">
          <w:rPr>
            <w:rStyle w:val="Hyperlink"/>
            <w:sz w:val="16"/>
          </w:rPr>
          <w:t>hypersonic weapons</w:t>
        </w:r>
      </w:hyperlink>
      <w:r w:rsidRPr="00223734">
        <w:rPr>
          <w:sz w:val="16"/>
        </w:rPr>
        <w:t xml:space="preserve">. Analysts have also noted </w:t>
      </w:r>
      <w:r w:rsidRPr="007F0045">
        <w:rPr>
          <w:rStyle w:val="StyleUnderline"/>
          <w:highlight w:val="yellow"/>
        </w:rPr>
        <w:t xml:space="preserve">a decade of Russian prowess </w:t>
      </w:r>
      <w:r w:rsidRPr="007F0045">
        <w:rPr>
          <w:rStyle w:val="StyleUnderline"/>
        </w:rPr>
        <w:t>in electronic and cyber warfare</w:t>
      </w:r>
      <w:r w:rsidRPr="00223734">
        <w:rPr>
          <w:sz w:val="16"/>
        </w:rPr>
        <w:t>, as displayed from </w:t>
      </w:r>
      <w:hyperlink r:id="rId200" w:history="1">
        <w:r w:rsidRPr="00223734">
          <w:rPr>
            <w:rStyle w:val="Hyperlink"/>
            <w:sz w:val="16"/>
          </w:rPr>
          <w:t>Eastern Ukraine</w:t>
        </w:r>
      </w:hyperlink>
      <w:r w:rsidRPr="00223734">
        <w:rPr>
          <w:sz w:val="16"/>
        </w:rPr>
        <w:t>to </w:t>
      </w:r>
      <w:hyperlink r:id="rId201" w:history="1">
        <w:r w:rsidRPr="00223734">
          <w:rPr>
            <w:rStyle w:val="Hyperlink"/>
            <w:sz w:val="16"/>
          </w:rPr>
          <w:t>Syria.</w:t>
        </w:r>
      </w:hyperlink>
    </w:p>
    <w:p w14:paraId="61B35618" w14:textId="77777777" w:rsidR="00F42668" w:rsidRPr="00223734" w:rsidRDefault="00F42668" w:rsidP="00F42668">
      <w:pPr>
        <w:rPr>
          <w:sz w:val="16"/>
        </w:rPr>
      </w:pPr>
      <w:r w:rsidRPr="00223734">
        <w:rPr>
          <w:sz w:val="16"/>
        </w:rPr>
        <w:t xml:space="preserve">Scaparrotti’s </w:t>
      </w:r>
      <w:r w:rsidRPr="00223734">
        <w:rPr>
          <w:rStyle w:val="StyleUnderline"/>
        </w:rPr>
        <w:t>warning comes on the heels of </w:t>
      </w:r>
      <w:hyperlink r:id="rId202" w:history="1">
        <w:r w:rsidRPr="005F0AFE">
          <w:rPr>
            <w:rStyle w:val="StyleUnderline"/>
            <w:highlight w:val="yellow"/>
          </w:rPr>
          <w:t>a new report from RAN</w:t>
        </w:r>
        <w:r w:rsidRPr="00223734">
          <w:rPr>
            <w:rStyle w:val="StyleUnderline"/>
          </w:rPr>
          <w:t>D</w:t>
        </w:r>
      </w:hyperlink>
      <w:r w:rsidRPr="00223734">
        <w:rPr>
          <w:sz w:val="16"/>
        </w:rPr>
        <w:t xml:space="preserve">, which </w:t>
      </w:r>
      <w:r w:rsidRPr="005F0AFE">
        <w:rPr>
          <w:rStyle w:val="StyleUnderline"/>
          <w:highlight w:val="yellow"/>
        </w:rPr>
        <w:t>notes a</w:t>
      </w:r>
      <w:r w:rsidRPr="00223734">
        <w:rPr>
          <w:rStyle w:val="StyleUnderline"/>
        </w:rPr>
        <w:t xml:space="preserve"> growing “</w:t>
      </w:r>
      <w:r w:rsidRPr="005F0AFE">
        <w:rPr>
          <w:rStyle w:val="StyleUnderline"/>
          <w:highlight w:val="yellow"/>
        </w:rPr>
        <w:t>imbalance” of U.S. and European forces in Eastern Europe</w:t>
      </w:r>
      <w:r w:rsidRPr="00223734">
        <w:rPr>
          <w:sz w:val="16"/>
        </w:rPr>
        <w:t xml:space="preserve">. “Improvements in Russia’s military forces over the last decade have reduced the once-gaping qualitative and technological gaps between Russia and NATO. These </w:t>
      </w:r>
      <w:r w:rsidRPr="00223734">
        <w:rPr>
          <w:rStyle w:val="StyleUnderline"/>
        </w:rPr>
        <w:t xml:space="preserve">improvements come while </w:t>
      </w:r>
      <w:r w:rsidRPr="005F0AFE">
        <w:rPr>
          <w:rStyle w:val="StyleUnderline"/>
          <w:highlight w:val="yellow"/>
        </w:rPr>
        <w:t>Russia is expanding its forces in the West</w:t>
      </w:r>
      <w:r w:rsidRPr="005F0AFE">
        <w:rPr>
          <w:sz w:val="16"/>
          <w:highlight w:val="yellow"/>
        </w:rPr>
        <w:t xml:space="preserve">, </w:t>
      </w:r>
      <w:r w:rsidRPr="005F0AFE">
        <w:rPr>
          <w:rStyle w:val="StyleUnderline"/>
          <w:highlight w:val="yellow"/>
        </w:rPr>
        <w:t>maintaining</w:t>
      </w:r>
      <w:r w:rsidRPr="00223734">
        <w:rPr>
          <w:rStyle w:val="StyleUnderline"/>
        </w:rPr>
        <w:t xml:space="preserve"> more </w:t>
      </w:r>
      <w:r w:rsidRPr="005F0AFE">
        <w:rPr>
          <w:rStyle w:val="StyleUnderline"/>
          <w:highlight w:val="yellow"/>
        </w:rPr>
        <w:t>high-readiness forces, and gaining valuable combat experience</w:t>
      </w:r>
      <w:r w:rsidRPr="00223734">
        <w:rPr>
          <w:rStyle w:val="StyleUnderline"/>
        </w:rPr>
        <w:t xml:space="preserve"> in Ukraine and Syria</w:t>
      </w:r>
      <w:r w:rsidRPr="00223734">
        <w:rPr>
          <w:sz w:val="16"/>
        </w:rPr>
        <w:t>,” the </w:t>
      </w:r>
      <w:hyperlink r:id="rId203" w:history="1">
        <w:r w:rsidRPr="00223734">
          <w:rPr>
            <w:rStyle w:val="Hyperlink"/>
            <w:sz w:val="16"/>
          </w:rPr>
          <w:t>unclassified version</w:t>
        </w:r>
      </w:hyperlink>
      <w:r w:rsidRPr="00223734">
        <w:rPr>
          <w:sz w:val="16"/>
        </w:rPr>
        <w:t> of the report says.</w:t>
      </w:r>
    </w:p>
    <w:p w14:paraId="0BE0EBF9" w14:textId="31544CCC" w:rsidR="00F42668" w:rsidRDefault="00F42668" w:rsidP="00F42668"/>
    <w:p w14:paraId="0A12F093" w14:textId="4375533D" w:rsidR="00F9416F" w:rsidRDefault="00F9416F" w:rsidP="00F9416F">
      <w:pPr>
        <w:pStyle w:val="Heading3"/>
      </w:pPr>
      <w:r>
        <w:t>Impact---Regional---A2: Mid East---2AC</w:t>
      </w:r>
    </w:p>
    <w:p w14:paraId="36467784" w14:textId="4863CEEE" w:rsidR="00F9416F" w:rsidRDefault="00F9416F" w:rsidP="00F9416F"/>
    <w:p w14:paraId="456FF849" w14:textId="77777777" w:rsidR="00F9416F" w:rsidRPr="005625B0" w:rsidRDefault="00F9416F" w:rsidP="00F9416F">
      <w:pPr>
        <w:pStyle w:val="Heading4"/>
      </w:pPr>
      <w:r>
        <w:t>Russia has no leverage in the Middle East</w:t>
      </w:r>
    </w:p>
    <w:p w14:paraId="7394EE7E" w14:textId="77777777" w:rsidR="00F9416F" w:rsidRPr="00F62D3A" w:rsidRDefault="00F9416F" w:rsidP="00F9416F">
      <w:r>
        <w:rPr>
          <w:rStyle w:val="Style13ptBold"/>
        </w:rPr>
        <w:t>Sladden et. al</w:t>
      </w:r>
      <w:r w:rsidRPr="006F576F">
        <w:rPr>
          <w:rStyle w:val="Style13ptBold"/>
        </w:rPr>
        <w:t xml:space="preserve"> </w:t>
      </w:r>
      <w:r>
        <w:rPr>
          <w:rStyle w:val="Style13ptBold"/>
        </w:rPr>
        <w:t>17</w:t>
      </w:r>
      <w:r>
        <w:t xml:space="preserve"> — James Policy Analyst for the RAND Corporation. From November 2014-June 2015 James worked as an International Monitoring Officer for the Special Monitoring Mission to Ukraine for the Organization for Security and Co-operation in Europe.2017 (“Russian Strategy in the Middle East,” RAND,  Available Online at </w:t>
      </w:r>
      <w:hyperlink r:id="rId204" w:history="1">
        <w:r>
          <w:rPr>
            <w:rStyle w:val="Hyperlink"/>
          </w:rPr>
          <w:t>https://www.rand.org/pubs/perspectives/PE236.html</w:t>
        </w:r>
      </w:hyperlink>
      <w:r>
        <w:t>, Accessed 07-09-2019)</w:t>
      </w:r>
    </w:p>
    <w:p w14:paraId="338E6025" w14:textId="77777777" w:rsidR="00F9416F" w:rsidRPr="005625B0" w:rsidRDefault="00F9416F" w:rsidP="00F9416F">
      <w:pPr>
        <w:rPr>
          <w:sz w:val="16"/>
        </w:rPr>
      </w:pPr>
      <w:r w:rsidRPr="00D93BDA">
        <w:rPr>
          <w:rStyle w:val="StyleUnderline"/>
          <w:highlight w:val="yellow"/>
        </w:rPr>
        <w:t>Even if Russia</w:t>
      </w:r>
      <w:r w:rsidRPr="005625B0">
        <w:rPr>
          <w:rStyle w:val="StyleUnderline"/>
        </w:rPr>
        <w:t xml:space="preserve"> </w:t>
      </w:r>
      <w:r w:rsidRPr="00D93BDA">
        <w:rPr>
          <w:rStyle w:val="StyleUnderline"/>
          <w:highlight w:val="yellow"/>
        </w:rPr>
        <w:t>wanted</w:t>
      </w:r>
      <w:r w:rsidRPr="005625B0">
        <w:rPr>
          <w:rStyle w:val="StyleUnderline"/>
        </w:rPr>
        <w:t xml:space="preserve"> to pursue </w:t>
      </w:r>
      <w:r w:rsidRPr="00D93BDA">
        <w:rPr>
          <w:rStyle w:val="StyleUnderline"/>
          <w:highlight w:val="yellow"/>
        </w:rPr>
        <w:t>a</w:t>
      </w:r>
      <w:r w:rsidRPr="005625B0">
        <w:rPr>
          <w:rStyle w:val="StyleUnderline"/>
        </w:rPr>
        <w:t xml:space="preserve"> comprehensive </w:t>
      </w:r>
      <w:r w:rsidRPr="00D93BDA">
        <w:rPr>
          <w:rStyle w:val="StyleUnderline"/>
          <w:highlight w:val="yellow"/>
        </w:rPr>
        <w:t>long</w:t>
      </w:r>
      <w:r w:rsidRPr="005625B0">
        <w:rPr>
          <w:rStyle w:val="StyleUnderline"/>
        </w:rPr>
        <w:t>er-</w:t>
      </w:r>
      <w:r w:rsidRPr="00D93BDA">
        <w:rPr>
          <w:rStyle w:val="StyleUnderline"/>
          <w:highlight w:val="yellow"/>
        </w:rPr>
        <w:t>term</w:t>
      </w:r>
      <w:r w:rsidRPr="005625B0">
        <w:rPr>
          <w:rStyle w:val="StyleUnderline"/>
        </w:rPr>
        <w:t xml:space="preserve"> </w:t>
      </w:r>
      <w:r w:rsidRPr="00D93BDA">
        <w:rPr>
          <w:rStyle w:val="StyleUnderline"/>
          <w:highlight w:val="yellow"/>
        </w:rPr>
        <w:t>strategy</w:t>
      </w:r>
      <w:r w:rsidRPr="005625B0">
        <w:rPr>
          <w:rStyle w:val="StyleUnderline"/>
        </w:rPr>
        <w:t xml:space="preserve"> </w:t>
      </w:r>
      <w:r w:rsidRPr="00D93BDA">
        <w:rPr>
          <w:rStyle w:val="StyleUnderline"/>
          <w:highlight w:val="yellow"/>
        </w:rPr>
        <w:t>in</w:t>
      </w:r>
      <w:r w:rsidRPr="005625B0">
        <w:rPr>
          <w:rStyle w:val="StyleUnderline"/>
        </w:rPr>
        <w:t xml:space="preserve"> the </w:t>
      </w:r>
      <w:r w:rsidRPr="00D93BDA">
        <w:rPr>
          <w:rStyle w:val="StyleUnderline"/>
          <w:highlight w:val="yellow"/>
        </w:rPr>
        <w:t>M</w:t>
      </w:r>
      <w:r w:rsidRPr="005625B0">
        <w:rPr>
          <w:rStyle w:val="StyleUnderline"/>
        </w:rPr>
        <w:t xml:space="preserve">iddle </w:t>
      </w:r>
      <w:r w:rsidRPr="00D93BDA">
        <w:rPr>
          <w:rStyle w:val="StyleUnderline"/>
          <w:highlight w:val="yellow"/>
        </w:rPr>
        <w:t>E</w:t>
      </w:r>
      <w:r w:rsidRPr="005625B0">
        <w:rPr>
          <w:rStyle w:val="StyleUnderline"/>
        </w:rPr>
        <w:t>ast</w:t>
      </w:r>
      <w:r w:rsidRPr="005625B0">
        <w:rPr>
          <w:sz w:val="16"/>
        </w:rPr>
        <w:t xml:space="preserve">, there are </w:t>
      </w:r>
      <w:r w:rsidRPr="005625B0">
        <w:rPr>
          <w:rStyle w:val="StyleUnderline"/>
        </w:rPr>
        <w:t xml:space="preserve">significant </w:t>
      </w:r>
      <w:r w:rsidRPr="00D93BDA">
        <w:rPr>
          <w:rStyle w:val="StyleUnderline"/>
          <w:highlight w:val="yellow"/>
        </w:rPr>
        <w:t>limitations</w:t>
      </w:r>
      <w:r w:rsidRPr="005625B0">
        <w:rPr>
          <w:sz w:val="16"/>
        </w:rPr>
        <w:t xml:space="preserve"> to what it could achieve. </w:t>
      </w:r>
      <w:r w:rsidRPr="00D93BDA">
        <w:rPr>
          <w:rStyle w:val="StyleUnderline"/>
          <w:highlight w:val="yellow"/>
        </w:rPr>
        <w:t>Russia</w:t>
      </w:r>
      <w:r w:rsidRPr="005625B0">
        <w:rPr>
          <w:sz w:val="16"/>
        </w:rPr>
        <w:t xml:space="preserve"> </w:t>
      </w:r>
      <w:r w:rsidRPr="005625B0">
        <w:rPr>
          <w:rStyle w:val="StyleUnderline"/>
        </w:rPr>
        <w:t xml:space="preserve">potentially </w:t>
      </w:r>
      <w:r w:rsidRPr="00D93BDA">
        <w:rPr>
          <w:rStyle w:val="StyleUnderline"/>
          <w:highlight w:val="yellow"/>
        </w:rPr>
        <w:t>lacks</w:t>
      </w:r>
      <w:r w:rsidRPr="005625B0">
        <w:rPr>
          <w:rStyle w:val="StyleUnderline"/>
        </w:rPr>
        <w:t xml:space="preserve"> the </w:t>
      </w:r>
      <w:r w:rsidRPr="00D93BDA">
        <w:rPr>
          <w:rStyle w:val="StyleUnderline"/>
          <w:highlight w:val="yellow"/>
        </w:rPr>
        <w:t>economic and military power</w:t>
      </w:r>
      <w:r w:rsidRPr="005625B0">
        <w:rPr>
          <w:rStyle w:val="StyleUnderline"/>
        </w:rPr>
        <w:t xml:space="preserve"> to sustain a long-term strategy</w:t>
      </w:r>
      <w:r w:rsidRPr="005625B0">
        <w:rPr>
          <w:sz w:val="16"/>
        </w:rPr>
        <w:t xml:space="preserve">. It is already questionable how long Russia can sustain its current actions. </w:t>
      </w:r>
      <w:r w:rsidRPr="005625B0">
        <w:rPr>
          <w:rStyle w:val="StyleUnderline"/>
        </w:rPr>
        <w:t xml:space="preserve">Russia’s </w:t>
      </w:r>
      <w:r w:rsidRPr="00D93BDA">
        <w:rPr>
          <w:rStyle w:val="StyleUnderline"/>
          <w:highlight w:val="yellow"/>
        </w:rPr>
        <w:t>economic</w:t>
      </w:r>
      <w:r w:rsidRPr="005625B0">
        <w:rPr>
          <w:rStyle w:val="StyleUnderline"/>
        </w:rPr>
        <w:t xml:space="preserve"> </w:t>
      </w:r>
      <w:r w:rsidRPr="00D93BDA">
        <w:rPr>
          <w:rStyle w:val="StyleUnderline"/>
          <w:highlight w:val="yellow"/>
        </w:rPr>
        <w:t>position</w:t>
      </w:r>
      <w:r w:rsidRPr="005625B0">
        <w:rPr>
          <w:rStyle w:val="StyleUnderline"/>
        </w:rPr>
        <w:t xml:space="preserve"> has only </w:t>
      </w:r>
      <w:r w:rsidRPr="00D93BDA">
        <w:rPr>
          <w:rStyle w:val="StyleUnderline"/>
          <w:highlight w:val="yellow"/>
        </w:rPr>
        <w:t>worsened</w:t>
      </w:r>
      <w:r w:rsidRPr="005625B0">
        <w:rPr>
          <w:rStyle w:val="StyleUnderline"/>
        </w:rPr>
        <w:t xml:space="preserve"> since the start of the Arab Spring</w:t>
      </w:r>
      <w:r w:rsidRPr="005625B0">
        <w:rPr>
          <w:sz w:val="16"/>
        </w:rPr>
        <w:t xml:space="preserve">.58 While Russia has achieved some important short-term goals, mainly in Syria, </w:t>
      </w:r>
      <w:r w:rsidRPr="005625B0">
        <w:rPr>
          <w:rStyle w:val="StyleUnderline"/>
        </w:rPr>
        <w:t xml:space="preserve">both Russian and Middle Eastern workshop participants </w:t>
      </w:r>
      <w:r w:rsidRPr="00D93BDA">
        <w:rPr>
          <w:rStyle w:val="StyleUnderline"/>
          <w:highlight w:val="yellow"/>
        </w:rPr>
        <w:t>doubt</w:t>
      </w:r>
      <w:r w:rsidRPr="005625B0">
        <w:rPr>
          <w:rStyle w:val="StyleUnderline"/>
        </w:rPr>
        <w:t xml:space="preserve">ed </w:t>
      </w:r>
      <w:r w:rsidRPr="00D93BDA">
        <w:rPr>
          <w:rStyle w:val="StyleUnderline"/>
          <w:highlight w:val="yellow"/>
        </w:rPr>
        <w:t>that Russia has the resource depth or capacity</w:t>
      </w:r>
      <w:r w:rsidRPr="005625B0">
        <w:rPr>
          <w:rStyle w:val="StyleUnderline"/>
        </w:rPr>
        <w:t xml:space="preserve"> to achieve a long-term strategy</w:t>
      </w:r>
      <w:r w:rsidRPr="005625B0">
        <w:rPr>
          <w:sz w:val="16"/>
        </w:rPr>
        <w:t>.59</w:t>
      </w:r>
    </w:p>
    <w:p w14:paraId="780B3564" w14:textId="77777777" w:rsidR="00F9416F" w:rsidRPr="005625B0" w:rsidRDefault="00F9416F" w:rsidP="00F9416F">
      <w:pPr>
        <w:rPr>
          <w:sz w:val="16"/>
        </w:rPr>
      </w:pPr>
      <w:r w:rsidRPr="005625B0">
        <w:rPr>
          <w:rStyle w:val="StyleUnderline"/>
        </w:rPr>
        <w:t xml:space="preserve"> </w:t>
      </w:r>
      <w:r w:rsidRPr="00D93BDA">
        <w:rPr>
          <w:rStyle w:val="StyleUnderline"/>
          <w:highlight w:val="yellow"/>
        </w:rPr>
        <w:t>Presence</w:t>
      </w:r>
      <w:r w:rsidRPr="005625B0">
        <w:rPr>
          <w:rStyle w:val="StyleUnderline"/>
        </w:rPr>
        <w:t xml:space="preserve"> is </w:t>
      </w:r>
      <w:r w:rsidRPr="00D93BDA">
        <w:rPr>
          <w:rStyle w:val="StyleUnderline"/>
          <w:highlight w:val="yellow"/>
        </w:rPr>
        <w:t>important</w:t>
      </w:r>
      <w:r w:rsidRPr="005625B0">
        <w:rPr>
          <w:rStyle w:val="StyleUnderline"/>
        </w:rPr>
        <w:t xml:space="preserve"> </w:t>
      </w:r>
      <w:r w:rsidRPr="00D93BDA">
        <w:rPr>
          <w:rStyle w:val="StyleUnderline"/>
          <w:highlight w:val="yellow"/>
        </w:rPr>
        <w:t>in</w:t>
      </w:r>
      <w:r w:rsidRPr="005625B0">
        <w:rPr>
          <w:rStyle w:val="StyleUnderline"/>
        </w:rPr>
        <w:t xml:space="preserve"> the </w:t>
      </w:r>
      <w:r w:rsidRPr="00D93BDA">
        <w:rPr>
          <w:rStyle w:val="StyleUnderline"/>
          <w:highlight w:val="yellow"/>
        </w:rPr>
        <w:t>M</w:t>
      </w:r>
      <w:r w:rsidRPr="005625B0">
        <w:rPr>
          <w:rStyle w:val="StyleUnderline"/>
        </w:rPr>
        <w:t xml:space="preserve">iddle </w:t>
      </w:r>
      <w:r w:rsidRPr="00D93BDA">
        <w:rPr>
          <w:rStyle w:val="StyleUnderline"/>
          <w:highlight w:val="yellow"/>
        </w:rPr>
        <w:t>E</w:t>
      </w:r>
      <w:r w:rsidRPr="005625B0">
        <w:rPr>
          <w:rStyle w:val="StyleUnderline"/>
        </w:rPr>
        <w:t>ast, where personal relationships and a willingness to use force are valued.</w:t>
      </w:r>
      <w:r w:rsidRPr="005625B0">
        <w:rPr>
          <w:sz w:val="16"/>
        </w:rPr>
        <w:t xml:space="preserve"> </w:t>
      </w:r>
      <w:r w:rsidRPr="00D93BDA">
        <w:rPr>
          <w:rStyle w:val="StyleUnderline"/>
          <w:highlight w:val="yellow"/>
        </w:rPr>
        <w:t>Moscow</w:t>
      </w:r>
      <w:r w:rsidRPr="005625B0">
        <w:rPr>
          <w:sz w:val="16"/>
        </w:rPr>
        <w:t xml:space="preserve"> has the ability to make specific power projections, but </w:t>
      </w:r>
      <w:r w:rsidRPr="00D93BDA">
        <w:rPr>
          <w:rStyle w:val="StyleUnderline"/>
          <w:highlight w:val="yellow"/>
        </w:rPr>
        <w:t>lacks</w:t>
      </w:r>
      <w:r w:rsidRPr="005625B0">
        <w:rPr>
          <w:rStyle w:val="StyleUnderline"/>
        </w:rPr>
        <w:t xml:space="preserve"> the mass and </w:t>
      </w:r>
      <w:r w:rsidRPr="00D93BDA">
        <w:rPr>
          <w:rStyle w:val="StyleUnderline"/>
          <w:highlight w:val="yellow"/>
        </w:rPr>
        <w:t>depth</w:t>
      </w:r>
      <w:r w:rsidRPr="005625B0">
        <w:rPr>
          <w:rStyle w:val="StyleUnderline"/>
        </w:rPr>
        <w:t xml:space="preserve"> for more-demanding expeditionary operations</w:t>
      </w:r>
      <w:r w:rsidRPr="005625B0">
        <w:rPr>
          <w:sz w:val="16"/>
        </w:rPr>
        <w:t xml:space="preserve">. It makes up for these shortcomings by identifying and exploiting available opportunities brought about by political change while trying to limit costs and commitment. </w:t>
      </w:r>
      <w:r w:rsidRPr="00D93BDA">
        <w:rPr>
          <w:rStyle w:val="StyleUnderline"/>
          <w:highlight w:val="yellow"/>
        </w:rPr>
        <w:t>Russia</w:t>
      </w:r>
      <w:r w:rsidRPr="005625B0">
        <w:rPr>
          <w:rStyle w:val="StyleUnderline"/>
        </w:rPr>
        <w:t xml:space="preserve"> also </w:t>
      </w:r>
      <w:r w:rsidRPr="00D93BDA">
        <w:rPr>
          <w:rStyle w:val="StyleUnderline"/>
          <w:highlight w:val="yellow"/>
        </w:rPr>
        <w:t>lacks</w:t>
      </w:r>
      <w:r w:rsidRPr="005625B0">
        <w:rPr>
          <w:rStyle w:val="StyleUnderline"/>
        </w:rPr>
        <w:t xml:space="preserve"> </w:t>
      </w:r>
      <w:r w:rsidRPr="00D93BDA">
        <w:rPr>
          <w:rStyle w:val="StyleUnderline"/>
          <w:highlight w:val="yellow"/>
        </w:rPr>
        <w:t>soft power</w:t>
      </w:r>
      <w:r w:rsidRPr="005625B0">
        <w:rPr>
          <w:rStyle w:val="StyleUnderline"/>
        </w:rPr>
        <w:t xml:space="preserve"> capabilities</w:t>
      </w:r>
      <w:r w:rsidRPr="005625B0">
        <w:rPr>
          <w:sz w:val="16"/>
        </w:rPr>
        <w:t xml:space="preserve"> in the region compared to the West. While Russia has established an RT Arabic news station, it is </w:t>
      </w:r>
      <w:r w:rsidRPr="00D93BDA">
        <w:rPr>
          <w:rStyle w:val="StyleUnderline"/>
          <w:highlight w:val="yellow"/>
        </w:rPr>
        <w:t>unclear</w:t>
      </w:r>
      <w:r w:rsidRPr="005625B0">
        <w:rPr>
          <w:rStyle w:val="StyleUnderline"/>
        </w:rPr>
        <w:t xml:space="preserve"> </w:t>
      </w:r>
      <w:r w:rsidRPr="00D93BDA">
        <w:rPr>
          <w:rStyle w:val="StyleUnderline"/>
          <w:highlight w:val="yellow"/>
        </w:rPr>
        <w:t>whether</w:t>
      </w:r>
      <w:r w:rsidRPr="005625B0">
        <w:rPr>
          <w:rStyle w:val="StyleUnderline"/>
        </w:rPr>
        <w:t xml:space="preserve"> Russia’s broader </w:t>
      </w:r>
      <w:r w:rsidRPr="00D93BDA">
        <w:rPr>
          <w:rStyle w:val="StyleUnderline"/>
          <w:highlight w:val="yellow"/>
        </w:rPr>
        <w:t>soft power</w:t>
      </w:r>
      <w:r w:rsidRPr="005625B0">
        <w:rPr>
          <w:rStyle w:val="StyleUnderline"/>
        </w:rPr>
        <w:t xml:space="preserve"> efforts </w:t>
      </w:r>
      <w:r w:rsidRPr="00D93BDA">
        <w:rPr>
          <w:rStyle w:val="StyleUnderline"/>
          <w:highlight w:val="yellow"/>
        </w:rPr>
        <w:t>will resonate</w:t>
      </w:r>
      <w:r w:rsidRPr="005625B0">
        <w:rPr>
          <w:rStyle w:val="StyleUnderline"/>
        </w:rPr>
        <w:t xml:space="preserve"> in the Middle East</w:t>
      </w:r>
      <w:r w:rsidRPr="005625B0">
        <w:rPr>
          <w:sz w:val="16"/>
        </w:rPr>
        <w:t xml:space="preserve"> in the same way that similar efforts have in parts of Europe and the United States. Russia’s opportunistic, pragmatic approach is also partly an acknowledgement of its own limitations. </w:t>
      </w:r>
      <w:r w:rsidRPr="005625B0">
        <w:rPr>
          <w:rStyle w:val="StyleUnderline"/>
        </w:rPr>
        <w:t xml:space="preserve">Russia is making the most of what it has, but it </w:t>
      </w:r>
      <w:r w:rsidRPr="00D93BDA">
        <w:rPr>
          <w:rStyle w:val="StyleUnderline"/>
          <w:highlight w:val="yellow"/>
        </w:rPr>
        <w:t>lacks long-term depth</w:t>
      </w:r>
      <w:r w:rsidRPr="005625B0">
        <w:rPr>
          <w:rStyle w:val="StyleUnderline"/>
        </w:rPr>
        <w:t xml:space="preserve"> and so </w:t>
      </w:r>
      <w:r w:rsidRPr="00D93BDA">
        <w:rPr>
          <w:rStyle w:val="StyleUnderline"/>
          <w:highlight w:val="yellow"/>
        </w:rPr>
        <w:t>resorts to pursuing short-term</w:t>
      </w:r>
      <w:r w:rsidRPr="005625B0">
        <w:rPr>
          <w:sz w:val="16"/>
        </w:rPr>
        <w:t xml:space="preserve"> strategic dialogue between the present and immediate future.</w:t>
      </w:r>
    </w:p>
    <w:p w14:paraId="610C483E" w14:textId="77777777" w:rsidR="00F9416F" w:rsidRPr="00B30E77" w:rsidRDefault="00F9416F" w:rsidP="00F9416F">
      <w:pPr>
        <w:rPr>
          <w:sz w:val="14"/>
        </w:rPr>
      </w:pPr>
      <w:r w:rsidRPr="00B30E77">
        <w:rPr>
          <w:sz w:val="14"/>
        </w:rPr>
        <w:t xml:space="preserve">In addition to the limitations on what Russia itself can achieve, the </w:t>
      </w:r>
      <w:r w:rsidRPr="00D93BDA">
        <w:rPr>
          <w:rStyle w:val="StyleUnderline"/>
          <w:highlight w:val="yellow"/>
        </w:rPr>
        <w:t>Mi</w:t>
      </w:r>
      <w:r w:rsidRPr="005625B0">
        <w:rPr>
          <w:rStyle w:val="StyleUnderline"/>
        </w:rPr>
        <w:t xml:space="preserve">ddle </w:t>
      </w:r>
      <w:r w:rsidRPr="00D93BDA">
        <w:rPr>
          <w:rStyle w:val="StyleUnderline"/>
          <w:highlight w:val="yellow"/>
        </w:rPr>
        <w:t>E</w:t>
      </w:r>
      <w:r w:rsidRPr="005625B0">
        <w:rPr>
          <w:rStyle w:val="StyleUnderline"/>
        </w:rPr>
        <w:t xml:space="preserve">ast states </w:t>
      </w:r>
      <w:r w:rsidRPr="00D93BDA">
        <w:rPr>
          <w:rStyle w:val="StyleUnderline"/>
          <w:highlight w:val="yellow"/>
        </w:rPr>
        <w:t>have</w:t>
      </w:r>
      <w:r w:rsidRPr="005625B0">
        <w:rPr>
          <w:rStyle w:val="StyleUnderline"/>
        </w:rPr>
        <w:t xml:space="preserve"> the greatest </w:t>
      </w:r>
      <w:r w:rsidRPr="00D93BDA">
        <w:rPr>
          <w:rStyle w:val="StyleUnderline"/>
          <w:highlight w:val="yellow"/>
        </w:rPr>
        <w:t>power</w:t>
      </w:r>
      <w:r w:rsidRPr="005625B0">
        <w:rPr>
          <w:rStyle w:val="StyleUnderline"/>
        </w:rPr>
        <w:t xml:space="preserve"> and agency </w:t>
      </w:r>
      <w:r w:rsidRPr="00D93BDA">
        <w:rPr>
          <w:rStyle w:val="StyleUnderline"/>
          <w:highlight w:val="yellow"/>
        </w:rPr>
        <w:t>to determine</w:t>
      </w:r>
      <w:r w:rsidRPr="005625B0">
        <w:rPr>
          <w:rStyle w:val="StyleUnderline"/>
        </w:rPr>
        <w:t xml:space="preserve"> the viability of any </w:t>
      </w:r>
      <w:r w:rsidRPr="00D93BDA">
        <w:rPr>
          <w:rStyle w:val="StyleUnderline"/>
          <w:highlight w:val="yellow"/>
        </w:rPr>
        <w:t>Russian</w:t>
      </w:r>
      <w:r w:rsidRPr="005625B0">
        <w:rPr>
          <w:rStyle w:val="StyleUnderline"/>
        </w:rPr>
        <w:t xml:space="preserve"> </w:t>
      </w:r>
      <w:r w:rsidRPr="00D93BDA">
        <w:rPr>
          <w:rStyle w:val="StyleUnderline"/>
          <w:highlight w:val="yellow"/>
        </w:rPr>
        <w:t>strategy</w:t>
      </w:r>
      <w:r w:rsidRPr="00B30E77">
        <w:rPr>
          <w:sz w:val="14"/>
        </w:rPr>
        <w:t xml:space="preserve">. The agency of the Middle Eastern countries is often lost in discussions of Russian and  U.S. involvement in the Middle East, which often default to outdated Cold War clichés. Middle East states determine the depth of their relationship with Russia, either enabling or limiting Russian action. Like Russia, </w:t>
      </w:r>
      <w:r w:rsidRPr="005625B0">
        <w:rPr>
          <w:rStyle w:val="StyleUnderline"/>
        </w:rPr>
        <w:t>these states also take advantage of the transactional nature of their relationships</w:t>
      </w:r>
      <w:r w:rsidRPr="00B30E77">
        <w:rPr>
          <w:sz w:val="14"/>
        </w:rPr>
        <w:t>, using Russia to their benefit.</w:t>
      </w:r>
    </w:p>
    <w:p w14:paraId="38066158" w14:textId="2F3C69BC" w:rsidR="00F9416F" w:rsidRDefault="00F9416F" w:rsidP="00F9416F"/>
    <w:p w14:paraId="3BB12AC3" w14:textId="070734AA" w:rsidR="00F9416F" w:rsidRDefault="00F9416F" w:rsidP="00F9416F">
      <w:pPr>
        <w:pStyle w:val="Heading3"/>
      </w:pPr>
      <w:r>
        <w:t>Impact---Regional---A2: Mid East---1AR</w:t>
      </w:r>
    </w:p>
    <w:p w14:paraId="3A7C07A5" w14:textId="433E0D06" w:rsidR="00F9416F" w:rsidRDefault="00F9416F" w:rsidP="00F9416F"/>
    <w:p w14:paraId="465C57D1" w14:textId="77777777" w:rsidR="00F9416F" w:rsidRPr="005625B0" w:rsidRDefault="00F9416F" w:rsidP="00F9416F">
      <w:pPr>
        <w:pStyle w:val="Heading4"/>
      </w:pPr>
      <w:r>
        <w:t>Russia has no leverage in the Middle East</w:t>
      </w:r>
    </w:p>
    <w:p w14:paraId="5FA1D573" w14:textId="77777777" w:rsidR="00F9416F" w:rsidRPr="00F62D3A" w:rsidRDefault="00F9416F" w:rsidP="00F9416F">
      <w:r>
        <w:rPr>
          <w:rStyle w:val="Style13ptBold"/>
        </w:rPr>
        <w:t>Sladden et. al</w:t>
      </w:r>
      <w:r w:rsidRPr="006F576F">
        <w:rPr>
          <w:rStyle w:val="Style13ptBold"/>
        </w:rPr>
        <w:t xml:space="preserve"> </w:t>
      </w:r>
      <w:r>
        <w:rPr>
          <w:rStyle w:val="Style13ptBold"/>
        </w:rPr>
        <w:t>17</w:t>
      </w:r>
      <w:r>
        <w:t xml:space="preserve"> — James Policy Analyst for the RAND Corporation. From November 2014-June 2015 James worked as an International Monitoring Officer for the Special Monitoring Mission to Ukraine for the Organization for Security and Co-operation in Europe.2017 (“Russian Strategy in the Middle East,” RAND,  Available Online at </w:t>
      </w:r>
      <w:hyperlink r:id="rId205" w:history="1">
        <w:r>
          <w:rPr>
            <w:rStyle w:val="Hyperlink"/>
          </w:rPr>
          <w:t>https://www.rand.org/pubs/perspectives/PE236.html</w:t>
        </w:r>
      </w:hyperlink>
      <w:r>
        <w:t>, Accessed 07-09-2019)</w:t>
      </w:r>
    </w:p>
    <w:p w14:paraId="5E868587" w14:textId="77777777" w:rsidR="00F9416F" w:rsidRPr="005625B0" w:rsidRDefault="00F9416F" w:rsidP="00F9416F">
      <w:pPr>
        <w:rPr>
          <w:sz w:val="16"/>
        </w:rPr>
      </w:pPr>
      <w:r w:rsidRPr="00D93BDA">
        <w:rPr>
          <w:rStyle w:val="StyleUnderline"/>
          <w:highlight w:val="yellow"/>
        </w:rPr>
        <w:t>Even if Russia</w:t>
      </w:r>
      <w:r w:rsidRPr="005625B0">
        <w:rPr>
          <w:rStyle w:val="StyleUnderline"/>
        </w:rPr>
        <w:t xml:space="preserve"> </w:t>
      </w:r>
      <w:r w:rsidRPr="00D93BDA">
        <w:rPr>
          <w:rStyle w:val="StyleUnderline"/>
          <w:highlight w:val="yellow"/>
        </w:rPr>
        <w:t>wanted</w:t>
      </w:r>
      <w:r w:rsidRPr="005625B0">
        <w:rPr>
          <w:rStyle w:val="StyleUnderline"/>
        </w:rPr>
        <w:t xml:space="preserve"> to pursue </w:t>
      </w:r>
      <w:r w:rsidRPr="00D93BDA">
        <w:rPr>
          <w:rStyle w:val="StyleUnderline"/>
          <w:highlight w:val="yellow"/>
        </w:rPr>
        <w:t>a</w:t>
      </w:r>
      <w:r w:rsidRPr="005625B0">
        <w:rPr>
          <w:rStyle w:val="StyleUnderline"/>
        </w:rPr>
        <w:t xml:space="preserve"> comprehensive </w:t>
      </w:r>
      <w:r w:rsidRPr="00D93BDA">
        <w:rPr>
          <w:rStyle w:val="StyleUnderline"/>
          <w:highlight w:val="yellow"/>
        </w:rPr>
        <w:t>long</w:t>
      </w:r>
      <w:r w:rsidRPr="005625B0">
        <w:rPr>
          <w:rStyle w:val="StyleUnderline"/>
        </w:rPr>
        <w:t>er-</w:t>
      </w:r>
      <w:r w:rsidRPr="00D93BDA">
        <w:rPr>
          <w:rStyle w:val="StyleUnderline"/>
          <w:highlight w:val="yellow"/>
        </w:rPr>
        <w:t>term</w:t>
      </w:r>
      <w:r w:rsidRPr="005625B0">
        <w:rPr>
          <w:rStyle w:val="StyleUnderline"/>
        </w:rPr>
        <w:t xml:space="preserve"> </w:t>
      </w:r>
      <w:r w:rsidRPr="00D93BDA">
        <w:rPr>
          <w:rStyle w:val="StyleUnderline"/>
          <w:highlight w:val="yellow"/>
        </w:rPr>
        <w:t>strategy</w:t>
      </w:r>
      <w:r w:rsidRPr="005625B0">
        <w:rPr>
          <w:rStyle w:val="StyleUnderline"/>
        </w:rPr>
        <w:t xml:space="preserve"> </w:t>
      </w:r>
      <w:r w:rsidRPr="00D93BDA">
        <w:rPr>
          <w:rStyle w:val="StyleUnderline"/>
          <w:highlight w:val="yellow"/>
        </w:rPr>
        <w:t>in</w:t>
      </w:r>
      <w:r w:rsidRPr="005625B0">
        <w:rPr>
          <w:rStyle w:val="StyleUnderline"/>
        </w:rPr>
        <w:t xml:space="preserve"> the </w:t>
      </w:r>
      <w:r w:rsidRPr="00D93BDA">
        <w:rPr>
          <w:rStyle w:val="StyleUnderline"/>
          <w:highlight w:val="yellow"/>
        </w:rPr>
        <w:t>M</w:t>
      </w:r>
      <w:r w:rsidRPr="005625B0">
        <w:rPr>
          <w:rStyle w:val="StyleUnderline"/>
        </w:rPr>
        <w:t xml:space="preserve">iddle </w:t>
      </w:r>
      <w:r w:rsidRPr="00D93BDA">
        <w:rPr>
          <w:rStyle w:val="StyleUnderline"/>
          <w:highlight w:val="yellow"/>
        </w:rPr>
        <w:t>E</w:t>
      </w:r>
      <w:r w:rsidRPr="005625B0">
        <w:rPr>
          <w:rStyle w:val="StyleUnderline"/>
        </w:rPr>
        <w:t>ast</w:t>
      </w:r>
      <w:r w:rsidRPr="005625B0">
        <w:rPr>
          <w:sz w:val="16"/>
        </w:rPr>
        <w:t xml:space="preserve">, there are </w:t>
      </w:r>
      <w:r w:rsidRPr="005625B0">
        <w:rPr>
          <w:rStyle w:val="StyleUnderline"/>
        </w:rPr>
        <w:t xml:space="preserve">significant </w:t>
      </w:r>
      <w:r w:rsidRPr="00D93BDA">
        <w:rPr>
          <w:rStyle w:val="StyleUnderline"/>
          <w:highlight w:val="yellow"/>
        </w:rPr>
        <w:t>limitations</w:t>
      </w:r>
      <w:r w:rsidRPr="005625B0">
        <w:rPr>
          <w:sz w:val="16"/>
        </w:rPr>
        <w:t xml:space="preserve"> to what it could achieve. </w:t>
      </w:r>
      <w:r w:rsidRPr="00D93BDA">
        <w:rPr>
          <w:rStyle w:val="StyleUnderline"/>
          <w:highlight w:val="yellow"/>
        </w:rPr>
        <w:t>Russia</w:t>
      </w:r>
      <w:r w:rsidRPr="005625B0">
        <w:rPr>
          <w:sz w:val="16"/>
        </w:rPr>
        <w:t xml:space="preserve"> </w:t>
      </w:r>
      <w:r w:rsidRPr="005625B0">
        <w:rPr>
          <w:rStyle w:val="StyleUnderline"/>
        </w:rPr>
        <w:t xml:space="preserve">potentially </w:t>
      </w:r>
      <w:r w:rsidRPr="00D93BDA">
        <w:rPr>
          <w:rStyle w:val="StyleUnderline"/>
          <w:highlight w:val="yellow"/>
        </w:rPr>
        <w:t>lacks</w:t>
      </w:r>
      <w:r w:rsidRPr="005625B0">
        <w:rPr>
          <w:rStyle w:val="StyleUnderline"/>
        </w:rPr>
        <w:t xml:space="preserve"> the </w:t>
      </w:r>
      <w:r w:rsidRPr="00D93BDA">
        <w:rPr>
          <w:rStyle w:val="StyleUnderline"/>
          <w:highlight w:val="yellow"/>
        </w:rPr>
        <w:t>economic and military power</w:t>
      </w:r>
      <w:r w:rsidRPr="005625B0">
        <w:rPr>
          <w:rStyle w:val="StyleUnderline"/>
        </w:rPr>
        <w:t xml:space="preserve"> to sustain a long-term strategy</w:t>
      </w:r>
      <w:r w:rsidRPr="005625B0">
        <w:rPr>
          <w:sz w:val="16"/>
        </w:rPr>
        <w:t xml:space="preserve">. It is already questionable how long Russia can sustain its current actions. </w:t>
      </w:r>
      <w:r w:rsidRPr="005625B0">
        <w:rPr>
          <w:rStyle w:val="StyleUnderline"/>
        </w:rPr>
        <w:t xml:space="preserve">Russia’s </w:t>
      </w:r>
      <w:r w:rsidRPr="00D93BDA">
        <w:rPr>
          <w:rStyle w:val="StyleUnderline"/>
          <w:highlight w:val="yellow"/>
        </w:rPr>
        <w:t>economic</w:t>
      </w:r>
      <w:r w:rsidRPr="005625B0">
        <w:rPr>
          <w:rStyle w:val="StyleUnderline"/>
        </w:rPr>
        <w:t xml:space="preserve"> </w:t>
      </w:r>
      <w:r w:rsidRPr="00D93BDA">
        <w:rPr>
          <w:rStyle w:val="StyleUnderline"/>
          <w:highlight w:val="yellow"/>
        </w:rPr>
        <w:t>position</w:t>
      </w:r>
      <w:r w:rsidRPr="005625B0">
        <w:rPr>
          <w:rStyle w:val="StyleUnderline"/>
        </w:rPr>
        <w:t xml:space="preserve"> has only </w:t>
      </w:r>
      <w:r w:rsidRPr="00D93BDA">
        <w:rPr>
          <w:rStyle w:val="StyleUnderline"/>
          <w:highlight w:val="yellow"/>
        </w:rPr>
        <w:t>worsened</w:t>
      </w:r>
      <w:r w:rsidRPr="005625B0">
        <w:rPr>
          <w:rStyle w:val="StyleUnderline"/>
        </w:rPr>
        <w:t xml:space="preserve"> since the start of the Arab Spring</w:t>
      </w:r>
      <w:r w:rsidRPr="005625B0">
        <w:rPr>
          <w:sz w:val="16"/>
        </w:rPr>
        <w:t xml:space="preserve">.58 While Russia has achieved some important short-term goals, mainly in Syria, </w:t>
      </w:r>
      <w:r w:rsidRPr="005625B0">
        <w:rPr>
          <w:rStyle w:val="StyleUnderline"/>
        </w:rPr>
        <w:t xml:space="preserve">both Russian and Middle Eastern workshop participants </w:t>
      </w:r>
      <w:r w:rsidRPr="00D93BDA">
        <w:rPr>
          <w:rStyle w:val="StyleUnderline"/>
          <w:highlight w:val="yellow"/>
        </w:rPr>
        <w:t>doubt</w:t>
      </w:r>
      <w:r w:rsidRPr="005625B0">
        <w:rPr>
          <w:rStyle w:val="StyleUnderline"/>
        </w:rPr>
        <w:t xml:space="preserve">ed </w:t>
      </w:r>
      <w:r w:rsidRPr="00D93BDA">
        <w:rPr>
          <w:rStyle w:val="StyleUnderline"/>
          <w:highlight w:val="yellow"/>
        </w:rPr>
        <w:t>that Russia has the resource depth or capacity</w:t>
      </w:r>
      <w:r w:rsidRPr="005625B0">
        <w:rPr>
          <w:rStyle w:val="StyleUnderline"/>
        </w:rPr>
        <w:t xml:space="preserve"> to achieve a long-term strategy</w:t>
      </w:r>
      <w:r w:rsidRPr="005625B0">
        <w:rPr>
          <w:sz w:val="16"/>
        </w:rPr>
        <w:t>.59</w:t>
      </w:r>
    </w:p>
    <w:p w14:paraId="69BD6355" w14:textId="77777777" w:rsidR="00F9416F" w:rsidRPr="005625B0" w:rsidRDefault="00F9416F" w:rsidP="00F9416F">
      <w:pPr>
        <w:rPr>
          <w:sz w:val="16"/>
        </w:rPr>
      </w:pPr>
      <w:r w:rsidRPr="005625B0">
        <w:rPr>
          <w:rStyle w:val="StyleUnderline"/>
        </w:rPr>
        <w:t xml:space="preserve"> </w:t>
      </w:r>
      <w:r w:rsidRPr="00D93BDA">
        <w:rPr>
          <w:rStyle w:val="StyleUnderline"/>
          <w:highlight w:val="yellow"/>
        </w:rPr>
        <w:t>Presence</w:t>
      </w:r>
      <w:r w:rsidRPr="005625B0">
        <w:rPr>
          <w:rStyle w:val="StyleUnderline"/>
        </w:rPr>
        <w:t xml:space="preserve"> is </w:t>
      </w:r>
      <w:r w:rsidRPr="00D93BDA">
        <w:rPr>
          <w:rStyle w:val="StyleUnderline"/>
          <w:highlight w:val="yellow"/>
        </w:rPr>
        <w:t>important</w:t>
      </w:r>
      <w:r w:rsidRPr="005625B0">
        <w:rPr>
          <w:rStyle w:val="StyleUnderline"/>
        </w:rPr>
        <w:t xml:space="preserve"> </w:t>
      </w:r>
      <w:r w:rsidRPr="00D93BDA">
        <w:rPr>
          <w:rStyle w:val="StyleUnderline"/>
          <w:highlight w:val="yellow"/>
        </w:rPr>
        <w:t>in</w:t>
      </w:r>
      <w:r w:rsidRPr="005625B0">
        <w:rPr>
          <w:rStyle w:val="StyleUnderline"/>
        </w:rPr>
        <w:t xml:space="preserve"> the </w:t>
      </w:r>
      <w:r w:rsidRPr="00D93BDA">
        <w:rPr>
          <w:rStyle w:val="StyleUnderline"/>
          <w:highlight w:val="yellow"/>
        </w:rPr>
        <w:t>M</w:t>
      </w:r>
      <w:r w:rsidRPr="005625B0">
        <w:rPr>
          <w:rStyle w:val="StyleUnderline"/>
        </w:rPr>
        <w:t xml:space="preserve">iddle </w:t>
      </w:r>
      <w:r w:rsidRPr="00D93BDA">
        <w:rPr>
          <w:rStyle w:val="StyleUnderline"/>
          <w:highlight w:val="yellow"/>
        </w:rPr>
        <w:t>E</w:t>
      </w:r>
      <w:r w:rsidRPr="005625B0">
        <w:rPr>
          <w:rStyle w:val="StyleUnderline"/>
        </w:rPr>
        <w:t>ast, where personal relationships and a willingness to use force are valued.</w:t>
      </w:r>
      <w:r w:rsidRPr="005625B0">
        <w:rPr>
          <w:sz w:val="16"/>
        </w:rPr>
        <w:t xml:space="preserve"> </w:t>
      </w:r>
      <w:r w:rsidRPr="00D93BDA">
        <w:rPr>
          <w:rStyle w:val="StyleUnderline"/>
          <w:highlight w:val="yellow"/>
        </w:rPr>
        <w:t>Moscow</w:t>
      </w:r>
      <w:r w:rsidRPr="005625B0">
        <w:rPr>
          <w:sz w:val="16"/>
        </w:rPr>
        <w:t xml:space="preserve"> has the ability to make specific power projections, but </w:t>
      </w:r>
      <w:r w:rsidRPr="00D93BDA">
        <w:rPr>
          <w:rStyle w:val="StyleUnderline"/>
          <w:highlight w:val="yellow"/>
        </w:rPr>
        <w:t>lacks</w:t>
      </w:r>
      <w:r w:rsidRPr="005625B0">
        <w:rPr>
          <w:rStyle w:val="StyleUnderline"/>
        </w:rPr>
        <w:t xml:space="preserve"> the mass and </w:t>
      </w:r>
      <w:r w:rsidRPr="00D93BDA">
        <w:rPr>
          <w:rStyle w:val="StyleUnderline"/>
          <w:highlight w:val="yellow"/>
        </w:rPr>
        <w:t>depth</w:t>
      </w:r>
      <w:r w:rsidRPr="005625B0">
        <w:rPr>
          <w:rStyle w:val="StyleUnderline"/>
        </w:rPr>
        <w:t xml:space="preserve"> for more-demanding expeditionary operations</w:t>
      </w:r>
      <w:r w:rsidRPr="005625B0">
        <w:rPr>
          <w:sz w:val="16"/>
        </w:rPr>
        <w:t xml:space="preserve">. It makes up for these shortcomings by identifying and exploiting available opportunities brought about by political change while trying to limit costs and commitment. </w:t>
      </w:r>
      <w:r w:rsidRPr="00D93BDA">
        <w:rPr>
          <w:rStyle w:val="StyleUnderline"/>
          <w:highlight w:val="yellow"/>
        </w:rPr>
        <w:t>Russia</w:t>
      </w:r>
      <w:r w:rsidRPr="005625B0">
        <w:rPr>
          <w:rStyle w:val="StyleUnderline"/>
        </w:rPr>
        <w:t xml:space="preserve"> also </w:t>
      </w:r>
      <w:r w:rsidRPr="00D93BDA">
        <w:rPr>
          <w:rStyle w:val="StyleUnderline"/>
          <w:highlight w:val="yellow"/>
        </w:rPr>
        <w:t>lacks</w:t>
      </w:r>
      <w:r w:rsidRPr="005625B0">
        <w:rPr>
          <w:rStyle w:val="StyleUnderline"/>
        </w:rPr>
        <w:t xml:space="preserve"> </w:t>
      </w:r>
      <w:r w:rsidRPr="00D93BDA">
        <w:rPr>
          <w:rStyle w:val="StyleUnderline"/>
          <w:highlight w:val="yellow"/>
        </w:rPr>
        <w:t>soft power</w:t>
      </w:r>
      <w:r w:rsidRPr="005625B0">
        <w:rPr>
          <w:rStyle w:val="StyleUnderline"/>
        </w:rPr>
        <w:t xml:space="preserve"> capabilities</w:t>
      </w:r>
      <w:r w:rsidRPr="005625B0">
        <w:rPr>
          <w:sz w:val="16"/>
        </w:rPr>
        <w:t xml:space="preserve"> in the region compared to the West. While Russia has established an RT Arabic news station, it is </w:t>
      </w:r>
      <w:r w:rsidRPr="00D93BDA">
        <w:rPr>
          <w:rStyle w:val="StyleUnderline"/>
          <w:highlight w:val="yellow"/>
        </w:rPr>
        <w:t>unclear</w:t>
      </w:r>
      <w:r w:rsidRPr="005625B0">
        <w:rPr>
          <w:rStyle w:val="StyleUnderline"/>
        </w:rPr>
        <w:t xml:space="preserve"> </w:t>
      </w:r>
      <w:r w:rsidRPr="00D93BDA">
        <w:rPr>
          <w:rStyle w:val="StyleUnderline"/>
          <w:highlight w:val="yellow"/>
        </w:rPr>
        <w:t>whether</w:t>
      </w:r>
      <w:r w:rsidRPr="005625B0">
        <w:rPr>
          <w:rStyle w:val="StyleUnderline"/>
        </w:rPr>
        <w:t xml:space="preserve"> Russia’s broader </w:t>
      </w:r>
      <w:r w:rsidRPr="00D93BDA">
        <w:rPr>
          <w:rStyle w:val="StyleUnderline"/>
          <w:highlight w:val="yellow"/>
        </w:rPr>
        <w:t>soft power</w:t>
      </w:r>
      <w:r w:rsidRPr="005625B0">
        <w:rPr>
          <w:rStyle w:val="StyleUnderline"/>
        </w:rPr>
        <w:t xml:space="preserve"> efforts </w:t>
      </w:r>
      <w:r w:rsidRPr="00D93BDA">
        <w:rPr>
          <w:rStyle w:val="StyleUnderline"/>
          <w:highlight w:val="yellow"/>
        </w:rPr>
        <w:t>will resonate</w:t>
      </w:r>
      <w:r w:rsidRPr="005625B0">
        <w:rPr>
          <w:rStyle w:val="StyleUnderline"/>
        </w:rPr>
        <w:t xml:space="preserve"> in the Middle East</w:t>
      </w:r>
      <w:r w:rsidRPr="005625B0">
        <w:rPr>
          <w:sz w:val="16"/>
        </w:rPr>
        <w:t xml:space="preserve"> in the same way that similar efforts have in parts of Europe and the United States. Russia’s opportunistic, pragmatic approach is also partly an acknowledgement of its own limitations. </w:t>
      </w:r>
      <w:r w:rsidRPr="005625B0">
        <w:rPr>
          <w:rStyle w:val="StyleUnderline"/>
        </w:rPr>
        <w:t xml:space="preserve">Russia is making the most of what it has, but it </w:t>
      </w:r>
      <w:r w:rsidRPr="00D93BDA">
        <w:rPr>
          <w:rStyle w:val="StyleUnderline"/>
          <w:highlight w:val="yellow"/>
        </w:rPr>
        <w:t>lacks long-term depth</w:t>
      </w:r>
      <w:r w:rsidRPr="005625B0">
        <w:rPr>
          <w:rStyle w:val="StyleUnderline"/>
        </w:rPr>
        <w:t xml:space="preserve"> and so </w:t>
      </w:r>
      <w:r w:rsidRPr="00D93BDA">
        <w:rPr>
          <w:rStyle w:val="StyleUnderline"/>
          <w:highlight w:val="yellow"/>
        </w:rPr>
        <w:t>resorts to pursuing short-term</w:t>
      </w:r>
      <w:r w:rsidRPr="005625B0">
        <w:rPr>
          <w:sz w:val="16"/>
        </w:rPr>
        <w:t xml:space="preserve"> strategic dialogue between the present and immediate future.</w:t>
      </w:r>
    </w:p>
    <w:p w14:paraId="2198A52C" w14:textId="77777777" w:rsidR="00F9416F" w:rsidRPr="00B30E77" w:rsidRDefault="00F9416F" w:rsidP="00F9416F">
      <w:pPr>
        <w:rPr>
          <w:sz w:val="14"/>
        </w:rPr>
      </w:pPr>
      <w:r w:rsidRPr="00B30E77">
        <w:rPr>
          <w:sz w:val="14"/>
        </w:rPr>
        <w:t xml:space="preserve">In addition to the limitations on what Russia itself can achieve, the </w:t>
      </w:r>
      <w:r w:rsidRPr="00D93BDA">
        <w:rPr>
          <w:rStyle w:val="StyleUnderline"/>
          <w:highlight w:val="yellow"/>
        </w:rPr>
        <w:t>Mi</w:t>
      </w:r>
      <w:r w:rsidRPr="005625B0">
        <w:rPr>
          <w:rStyle w:val="StyleUnderline"/>
        </w:rPr>
        <w:t xml:space="preserve">ddle </w:t>
      </w:r>
      <w:r w:rsidRPr="00D93BDA">
        <w:rPr>
          <w:rStyle w:val="StyleUnderline"/>
          <w:highlight w:val="yellow"/>
        </w:rPr>
        <w:t>E</w:t>
      </w:r>
      <w:r w:rsidRPr="005625B0">
        <w:rPr>
          <w:rStyle w:val="StyleUnderline"/>
        </w:rPr>
        <w:t xml:space="preserve">ast states </w:t>
      </w:r>
      <w:r w:rsidRPr="00D93BDA">
        <w:rPr>
          <w:rStyle w:val="StyleUnderline"/>
          <w:highlight w:val="yellow"/>
        </w:rPr>
        <w:t>have</w:t>
      </w:r>
      <w:r w:rsidRPr="005625B0">
        <w:rPr>
          <w:rStyle w:val="StyleUnderline"/>
        </w:rPr>
        <w:t xml:space="preserve"> the greatest </w:t>
      </w:r>
      <w:r w:rsidRPr="00D93BDA">
        <w:rPr>
          <w:rStyle w:val="StyleUnderline"/>
          <w:highlight w:val="yellow"/>
        </w:rPr>
        <w:t>power</w:t>
      </w:r>
      <w:r w:rsidRPr="005625B0">
        <w:rPr>
          <w:rStyle w:val="StyleUnderline"/>
        </w:rPr>
        <w:t xml:space="preserve"> and agency </w:t>
      </w:r>
      <w:r w:rsidRPr="00D93BDA">
        <w:rPr>
          <w:rStyle w:val="StyleUnderline"/>
          <w:highlight w:val="yellow"/>
        </w:rPr>
        <w:t>to determine</w:t>
      </w:r>
      <w:r w:rsidRPr="005625B0">
        <w:rPr>
          <w:rStyle w:val="StyleUnderline"/>
        </w:rPr>
        <w:t xml:space="preserve"> the viability of any </w:t>
      </w:r>
      <w:r w:rsidRPr="00D93BDA">
        <w:rPr>
          <w:rStyle w:val="StyleUnderline"/>
          <w:highlight w:val="yellow"/>
        </w:rPr>
        <w:t>Russian</w:t>
      </w:r>
      <w:r w:rsidRPr="005625B0">
        <w:rPr>
          <w:rStyle w:val="StyleUnderline"/>
        </w:rPr>
        <w:t xml:space="preserve"> </w:t>
      </w:r>
      <w:r w:rsidRPr="00D93BDA">
        <w:rPr>
          <w:rStyle w:val="StyleUnderline"/>
          <w:highlight w:val="yellow"/>
        </w:rPr>
        <w:t>strategy</w:t>
      </w:r>
      <w:r w:rsidRPr="00B30E77">
        <w:rPr>
          <w:sz w:val="14"/>
        </w:rPr>
        <w:t xml:space="preserve">. The agency of the Middle Eastern countries is often lost in discussions of Russian and  U.S. involvement in the Middle East, which often default to outdated Cold War clichés. Middle East states determine the depth of their relationship with Russia, either enabling or limiting Russian action. Like Russia, </w:t>
      </w:r>
      <w:r w:rsidRPr="005625B0">
        <w:rPr>
          <w:rStyle w:val="StyleUnderline"/>
        </w:rPr>
        <w:t>these states also take advantage of the transactional nature of their relationships</w:t>
      </w:r>
      <w:r w:rsidRPr="00B30E77">
        <w:rPr>
          <w:sz w:val="14"/>
        </w:rPr>
        <w:t>, using Russia to their benefit.</w:t>
      </w:r>
    </w:p>
    <w:p w14:paraId="3E866EFB" w14:textId="4B1D0B8C" w:rsidR="00F9416F" w:rsidRDefault="00F9416F" w:rsidP="00F9416F"/>
    <w:p w14:paraId="3450D02E" w14:textId="6C31ED9D" w:rsidR="001C5029" w:rsidRDefault="001C5029" w:rsidP="001C5029">
      <w:pPr>
        <w:pStyle w:val="Heading3"/>
      </w:pPr>
      <w:r>
        <w:t>Impact---Regional---A2: Asia---2AC</w:t>
      </w:r>
    </w:p>
    <w:p w14:paraId="52758018" w14:textId="00BFED78" w:rsidR="001C5029" w:rsidRDefault="001C5029" w:rsidP="001C5029"/>
    <w:p w14:paraId="0F09F386" w14:textId="77777777" w:rsidR="001C5029" w:rsidRDefault="001C5029" w:rsidP="001C5029">
      <w:pPr>
        <w:pStyle w:val="Heading4"/>
      </w:pPr>
      <w:r>
        <w:t>No Russia influence on Asia- long term relationship is impossible</w:t>
      </w:r>
    </w:p>
    <w:p w14:paraId="0BD00365" w14:textId="77777777" w:rsidR="001C5029" w:rsidRPr="00F62D3A" w:rsidRDefault="001C5029" w:rsidP="001C5029">
      <w:r>
        <w:rPr>
          <w:rStyle w:val="Style13ptBold"/>
        </w:rPr>
        <w:t>Cheang 17</w:t>
      </w:r>
      <w:r>
        <w:t xml:space="preserve"> — Chris Cheang is a Senior Fellow with the S. Rajaratnam School of International Studies (RSIS). He was a Foreign Service Officer, working in various capacities in the European department dealing with Western and Eastern Europe, the Southeast Asia department dealing with Myanmar, Thailand, Malaysia and Indonesia, the Computer and Security Information Department (self-explanatory), and the International Economics department dealing with APEC, and FreeTrade Agreements., PA.November 9, 2017 (“Russia-ASEAN Relations: Where Are They Headed?,” RSIS,  Available Online at https://www.rsis.edu.sg/rsis-publication/rsis/co17212-russia-asean-relations-where-are-they-headed/#.XSy_0OhKg2x)</w:t>
      </w:r>
    </w:p>
    <w:p w14:paraId="461EF782" w14:textId="77777777" w:rsidR="001C5029" w:rsidRPr="00977D2B" w:rsidRDefault="001C5029" w:rsidP="001C5029">
      <w:pPr>
        <w:rPr>
          <w:sz w:val="16"/>
        </w:rPr>
      </w:pPr>
      <w:r w:rsidRPr="00D93BDA">
        <w:rPr>
          <w:rStyle w:val="StyleUnderline"/>
          <w:highlight w:val="yellow"/>
        </w:rPr>
        <w:t>RUSSIA-ASEAN</w:t>
      </w:r>
      <w:r w:rsidRPr="00977D2B">
        <w:rPr>
          <w:rStyle w:val="StyleUnderline"/>
        </w:rPr>
        <w:t xml:space="preserve"> </w:t>
      </w:r>
      <w:r w:rsidRPr="00D93BDA">
        <w:rPr>
          <w:rStyle w:val="StyleUnderline"/>
          <w:highlight w:val="yellow"/>
        </w:rPr>
        <w:t>relations</w:t>
      </w:r>
      <w:r w:rsidRPr="00977D2B">
        <w:rPr>
          <w:rStyle w:val="StyleUnderline"/>
        </w:rPr>
        <w:t xml:space="preserve"> are </w:t>
      </w:r>
      <w:r w:rsidRPr="00D93BDA">
        <w:rPr>
          <w:rStyle w:val="StyleUnderline"/>
          <w:highlight w:val="yellow"/>
        </w:rPr>
        <w:t>likely to develop</w:t>
      </w:r>
      <w:r w:rsidRPr="00977D2B">
        <w:rPr>
          <w:rStyle w:val="StyleUnderline"/>
        </w:rPr>
        <w:t xml:space="preserve"> in a </w:t>
      </w:r>
      <w:r w:rsidRPr="00D93BDA">
        <w:rPr>
          <w:rStyle w:val="StyleUnderline"/>
          <w:highlight w:val="yellow"/>
        </w:rPr>
        <w:t>slow</w:t>
      </w:r>
      <w:r w:rsidRPr="00977D2B">
        <w:rPr>
          <w:rStyle w:val="StyleUnderline"/>
        </w:rPr>
        <w:t>, incremental fashion</w:t>
      </w:r>
      <w:r w:rsidRPr="00977D2B">
        <w:rPr>
          <w:sz w:val="16"/>
        </w:rPr>
        <w:t xml:space="preserve"> over the next few years. There are </w:t>
      </w:r>
      <w:r w:rsidRPr="00977D2B">
        <w:rPr>
          <w:rStyle w:val="StyleUnderline"/>
        </w:rPr>
        <w:t>reasons for adopting a doubting Thomas approach</w:t>
      </w:r>
      <w:r w:rsidRPr="00977D2B">
        <w:rPr>
          <w:sz w:val="16"/>
        </w:rPr>
        <w:t xml:space="preserve">. To begin with, unlike China and the US, </w:t>
      </w:r>
      <w:r w:rsidRPr="00D93BDA">
        <w:rPr>
          <w:rStyle w:val="StyleUnderline"/>
          <w:highlight w:val="yellow"/>
        </w:rPr>
        <w:t>Russia</w:t>
      </w:r>
      <w:r w:rsidRPr="00977D2B">
        <w:rPr>
          <w:rStyle w:val="StyleUnderline"/>
        </w:rPr>
        <w:t xml:space="preserve"> </w:t>
      </w:r>
      <w:r w:rsidRPr="00D93BDA">
        <w:rPr>
          <w:rStyle w:val="StyleUnderline"/>
          <w:highlight w:val="yellow"/>
        </w:rPr>
        <w:t>has</w:t>
      </w:r>
      <w:r w:rsidRPr="00977D2B">
        <w:rPr>
          <w:rStyle w:val="StyleUnderline"/>
        </w:rPr>
        <w:t xml:space="preserve"> had </w:t>
      </w:r>
      <w:r w:rsidRPr="00D93BDA">
        <w:rPr>
          <w:rStyle w:val="StyleUnderline"/>
          <w:highlight w:val="yellow"/>
        </w:rPr>
        <w:t>no tradition of strong relations</w:t>
      </w:r>
      <w:r w:rsidRPr="00977D2B">
        <w:rPr>
          <w:rStyle w:val="StyleUnderline"/>
        </w:rPr>
        <w:t xml:space="preserve"> with Southeast Asia</w:t>
      </w:r>
      <w:r w:rsidRPr="00977D2B">
        <w:rPr>
          <w:sz w:val="16"/>
        </w:rPr>
        <w:t>. Except with Vietnam and Indonesia in the 60s, Moscow’s links with the region had been little to speak of.</w:t>
      </w:r>
    </w:p>
    <w:p w14:paraId="2D0A0A73" w14:textId="77777777" w:rsidR="001C5029" w:rsidRPr="00977D2B" w:rsidRDefault="001C5029" w:rsidP="001C5029">
      <w:pPr>
        <w:rPr>
          <w:sz w:val="16"/>
        </w:rPr>
      </w:pPr>
      <w:r w:rsidRPr="00977D2B">
        <w:rPr>
          <w:sz w:val="16"/>
        </w:rPr>
        <w:t xml:space="preserve">Secondly, </w:t>
      </w:r>
      <w:r w:rsidRPr="00D93BDA">
        <w:rPr>
          <w:rStyle w:val="StyleUnderline"/>
          <w:highlight w:val="yellow"/>
        </w:rPr>
        <w:t>without</w:t>
      </w:r>
      <w:r w:rsidRPr="00977D2B">
        <w:rPr>
          <w:rStyle w:val="StyleUnderline"/>
        </w:rPr>
        <w:t xml:space="preserve"> </w:t>
      </w:r>
      <w:r w:rsidRPr="00D93BDA">
        <w:rPr>
          <w:rStyle w:val="StyleUnderline"/>
          <w:highlight w:val="yellow"/>
        </w:rPr>
        <w:t>meaningful</w:t>
      </w:r>
      <w:r w:rsidRPr="00977D2B">
        <w:rPr>
          <w:rStyle w:val="StyleUnderline"/>
        </w:rPr>
        <w:t xml:space="preserve"> economic/</w:t>
      </w:r>
      <w:r w:rsidRPr="00D93BDA">
        <w:rPr>
          <w:rStyle w:val="StyleUnderline"/>
          <w:highlight w:val="yellow"/>
        </w:rPr>
        <w:t>trade ties</w:t>
      </w:r>
      <w:r w:rsidRPr="00977D2B">
        <w:rPr>
          <w:rStyle w:val="StyleUnderline"/>
        </w:rPr>
        <w:t xml:space="preserve"> </w:t>
      </w:r>
      <w:r w:rsidRPr="00D93BDA">
        <w:rPr>
          <w:rStyle w:val="StyleUnderline"/>
          <w:highlight w:val="yellow"/>
        </w:rPr>
        <w:t>no</w:t>
      </w:r>
      <w:r w:rsidRPr="00977D2B">
        <w:rPr>
          <w:rStyle w:val="StyleUnderline"/>
        </w:rPr>
        <w:t xml:space="preserve"> </w:t>
      </w:r>
      <w:r w:rsidRPr="00D93BDA">
        <w:rPr>
          <w:rStyle w:val="StyleUnderline"/>
          <w:highlight w:val="yellow"/>
        </w:rPr>
        <w:t>mutually beneficial relationship</w:t>
      </w:r>
      <w:r w:rsidRPr="00977D2B">
        <w:rPr>
          <w:sz w:val="16"/>
        </w:rPr>
        <w:t xml:space="preserve"> can develop. According to the ASEAN Secretariat, as of November 2016, </w:t>
      </w:r>
      <w:r w:rsidRPr="00977D2B">
        <w:rPr>
          <w:rStyle w:val="StyleUnderline"/>
        </w:rPr>
        <w:t xml:space="preserve">ASEAN’s </w:t>
      </w:r>
      <w:r w:rsidRPr="00D93BDA">
        <w:rPr>
          <w:rStyle w:val="StyleUnderline"/>
          <w:highlight w:val="yellow"/>
        </w:rPr>
        <w:t>total trade</w:t>
      </w:r>
      <w:r w:rsidRPr="00977D2B">
        <w:rPr>
          <w:rStyle w:val="StyleUnderline"/>
        </w:rPr>
        <w:t xml:space="preserve"> with Russia </w:t>
      </w:r>
      <w:r w:rsidRPr="00D93BDA">
        <w:rPr>
          <w:rStyle w:val="StyleUnderline"/>
          <w:highlight w:val="yellow"/>
        </w:rPr>
        <w:t>amounted</w:t>
      </w:r>
      <w:r w:rsidRPr="00977D2B">
        <w:rPr>
          <w:rStyle w:val="StyleUnderline"/>
        </w:rPr>
        <w:t xml:space="preserve"> </w:t>
      </w:r>
      <w:r w:rsidRPr="00D93BDA">
        <w:rPr>
          <w:rStyle w:val="StyleUnderline"/>
          <w:highlight w:val="yellow"/>
        </w:rPr>
        <w:t>to</w:t>
      </w:r>
      <w:r w:rsidRPr="00977D2B">
        <w:rPr>
          <w:rStyle w:val="StyleUnderline"/>
        </w:rPr>
        <w:t xml:space="preserve"> a mere US$</w:t>
      </w:r>
      <w:r w:rsidRPr="00D93BDA">
        <w:rPr>
          <w:rStyle w:val="StyleUnderline"/>
          <w:highlight w:val="yellow"/>
        </w:rPr>
        <w:t>13.3 billion</w:t>
      </w:r>
      <w:r w:rsidRPr="00977D2B">
        <w:rPr>
          <w:sz w:val="16"/>
        </w:rPr>
        <w:t xml:space="preserve">, </w:t>
      </w:r>
      <w:r w:rsidRPr="00D93BDA">
        <w:rPr>
          <w:rStyle w:val="StyleUnderline"/>
          <w:highlight w:val="yellow"/>
        </w:rPr>
        <w:t>in</w:t>
      </w:r>
      <w:r w:rsidRPr="00977D2B">
        <w:rPr>
          <w:rStyle w:val="StyleUnderline"/>
        </w:rPr>
        <w:t xml:space="preserve"> contrast </w:t>
      </w:r>
      <w:r w:rsidRPr="00D93BDA">
        <w:rPr>
          <w:rStyle w:val="StyleUnderline"/>
          <w:highlight w:val="yellow"/>
        </w:rPr>
        <w:t>with</w:t>
      </w:r>
      <w:r w:rsidRPr="00977D2B">
        <w:rPr>
          <w:rStyle w:val="StyleUnderline"/>
        </w:rPr>
        <w:t xml:space="preserve"> </w:t>
      </w:r>
      <w:r w:rsidRPr="00D93BDA">
        <w:rPr>
          <w:rStyle w:val="StyleUnderline"/>
          <w:highlight w:val="yellow"/>
        </w:rPr>
        <w:t>China</w:t>
      </w:r>
      <w:r w:rsidRPr="00977D2B">
        <w:rPr>
          <w:rStyle w:val="StyleUnderline"/>
        </w:rPr>
        <w:t xml:space="preserve"> (US</w:t>
      </w:r>
      <w:r w:rsidRPr="00D93BDA">
        <w:rPr>
          <w:rStyle w:val="StyleUnderline"/>
          <w:highlight w:val="yellow"/>
        </w:rPr>
        <w:t>$345 billion</w:t>
      </w:r>
      <w:r w:rsidRPr="00977D2B">
        <w:rPr>
          <w:rStyle w:val="StyleUnderline"/>
        </w:rPr>
        <w:t xml:space="preserve">) </w:t>
      </w:r>
      <w:r w:rsidRPr="00D93BDA">
        <w:rPr>
          <w:rStyle w:val="StyleUnderline"/>
          <w:highlight w:val="yellow"/>
        </w:rPr>
        <w:t>and</w:t>
      </w:r>
      <w:r w:rsidRPr="00977D2B">
        <w:rPr>
          <w:rStyle w:val="StyleUnderline"/>
        </w:rPr>
        <w:t xml:space="preserve"> the </w:t>
      </w:r>
      <w:r w:rsidRPr="00D93BDA">
        <w:rPr>
          <w:rStyle w:val="StyleUnderline"/>
          <w:highlight w:val="yellow"/>
        </w:rPr>
        <w:t>U</w:t>
      </w:r>
      <w:r w:rsidRPr="00977D2B">
        <w:rPr>
          <w:rStyle w:val="StyleUnderline"/>
        </w:rPr>
        <w:t xml:space="preserve">nited </w:t>
      </w:r>
      <w:r w:rsidRPr="00D93BDA">
        <w:rPr>
          <w:rStyle w:val="StyleUnderline"/>
          <w:highlight w:val="yellow"/>
        </w:rPr>
        <w:t>S</w:t>
      </w:r>
      <w:r w:rsidRPr="00977D2B">
        <w:rPr>
          <w:rStyle w:val="StyleUnderline"/>
        </w:rPr>
        <w:t>tates (US</w:t>
      </w:r>
      <w:r w:rsidRPr="00D93BDA">
        <w:rPr>
          <w:rStyle w:val="StyleUnderline"/>
          <w:highlight w:val="yellow"/>
        </w:rPr>
        <w:t>$212 billion</w:t>
      </w:r>
      <w:r w:rsidRPr="00977D2B">
        <w:rPr>
          <w:sz w:val="16"/>
        </w:rPr>
        <w:t>). Even President Putin noted this “modest figure compared to trade with other countries in the Asia-Pacific region” during his speech at the Russia-ASEAN Summit in Sochi in May 2016.</w:t>
      </w:r>
    </w:p>
    <w:p w14:paraId="753F978B" w14:textId="77777777" w:rsidR="001C5029" w:rsidRPr="00977D2B" w:rsidRDefault="001C5029" w:rsidP="001C5029">
      <w:pPr>
        <w:rPr>
          <w:sz w:val="16"/>
          <w:szCs w:val="16"/>
        </w:rPr>
      </w:pPr>
      <w:r w:rsidRPr="00977D2B">
        <w:rPr>
          <w:sz w:val="16"/>
          <w:szCs w:val="16"/>
        </w:rPr>
        <w:t>Weak Fundamentals: Other Factors</w:t>
      </w:r>
    </w:p>
    <w:p w14:paraId="23A5B16C" w14:textId="77777777" w:rsidR="001C5029" w:rsidRPr="00977D2B" w:rsidRDefault="001C5029" w:rsidP="001C5029">
      <w:pPr>
        <w:rPr>
          <w:sz w:val="16"/>
        </w:rPr>
      </w:pPr>
      <w:r w:rsidRPr="00977D2B">
        <w:rPr>
          <w:rStyle w:val="StyleUnderline"/>
        </w:rPr>
        <w:t xml:space="preserve">Thirdly, the necessary time, </w:t>
      </w:r>
      <w:r w:rsidRPr="00D93BDA">
        <w:rPr>
          <w:rStyle w:val="StyleUnderline"/>
          <w:highlight w:val="yellow"/>
        </w:rPr>
        <w:t>energy and resources</w:t>
      </w:r>
      <w:r w:rsidRPr="00977D2B">
        <w:rPr>
          <w:rStyle w:val="StyleUnderline"/>
        </w:rPr>
        <w:t xml:space="preserve"> have </w:t>
      </w:r>
      <w:r w:rsidRPr="00D93BDA">
        <w:rPr>
          <w:rStyle w:val="StyleUnderline"/>
          <w:highlight w:val="yellow"/>
        </w:rPr>
        <w:t>not</w:t>
      </w:r>
      <w:r w:rsidRPr="00977D2B">
        <w:rPr>
          <w:rStyle w:val="StyleUnderline"/>
        </w:rPr>
        <w:t xml:space="preserve"> been fully </w:t>
      </w:r>
      <w:r w:rsidRPr="00D93BDA">
        <w:rPr>
          <w:rStyle w:val="StyleUnderline"/>
          <w:highlight w:val="yellow"/>
        </w:rPr>
        <w:t>devoted</w:t>
      </w:r>
      <w:r w:rsidRPr="00977D2B">
        <w:rPr>
          <w:rStyle w:val="StyleUnderline"/>
        </w:rPr>
        <w:t xml:space="preserve"> to developing the relationship with ASEAN</w:t>
      </w:r>
      <w:r w:rsidRPr="00977D2B">
        <w:rPr>
          <w:sz w:val="16"/>
        </w:rPr>
        <w:t xml:space="preserve">. Russia’s </w:t>
      </w:r>
      <w:r w:rsidRPr="00D93BDA">
        <w:rPr>
          <w:rStyle w:val="StyleUnderline"/>
          <w:highlight w:val="yellow"/>
        </w:rPr>
        <w:t>leaders</w:t>
      </w:r>
      <w:r w:rsidRPr="00977D2B">
        <w:rPr>
          <w:rStyle w:val="StyleUnderline"/>
        </w:rPr>
        <w:t xml:space="preserve"> </w:t>
      </w:r>
      <w:r w:rsidRPr="00D93BDA">
        <w:rPr>
          <w:rStyle w:val="StyleUnderline"/>
          <w:highlight w:val="yellow"/>
        </w:rPr>
        <w:t>and</w:t>
      </w:r>
      <w:r w:rsidRPr="00977D2B">
        <w:rPr>
          <w:rStyle w:val="StyleUnderline"/>
        </w:rPr>
        <w:t xml:space="preserve"> top </w:t>
      </w:r>
      <w:r w:rsidRPr="00D93BDA">
        <w:rPr>
          <w:rStyle w:val="StyleUnderline"/>
          <w:highlight w:val="yellow"/>
        </w:rPr>
        <w:t>businessmen</w:t>
      </w:r>
      <w:r w:rsidRPr="00977D2B">
        <w:rPr>
          <w:rStyle w:val="StyleUnderline"/>
        </w:rPr>
        <w:t xml:space="preserve"> were, are and will </w:t>
      </w:r>
      <w:r w:rsidRPr="00D93BDA">
        <w:rPr>
          <w:rStyle w:val="StyleUnderline"/>
          <w:highlight w:val="yellow"/>
        </w:rPr>
        <w:t>remain Euro- and US-centric</w:t>
      </w:r>
      <w:r w:rsidRPr="00977D2B">
        <w:rPr>
          <w:sz w:val="16"/>
        </w:rPr>
        <w:t>; the “Asia-Pacific” that matters to them is really China, Japan, and South Korea.</w:t>
      </w:r>
    </w:p>
    <w:p w14:paraId="269454E0" w14:textId="77777777" w:rsidR="001C5029" w:rsidRPr="00977D2B" w:rsidRDefault="001C5029" w:rsidP="001C5029">
      <w:pPr>
        <w:rPr>
          <w:sz w:val="16"/>
        </w:rPr>
      </w:pPr>
      <w:r w:rsidRPr="00977D2B">
        <w:rPr>
          <w:sz w:val="16"/>
        </w:rPr>
        <w:t xml:space="preserve">Russia’s top trading partners in 2016 were the Netherlands, China, the Federal Republic of Germany, with South Korea and Japan in 7th and 10th place respectively. It is </w:t>
      </w:r>
      <w:r w:rsidRPr="00977D2B">
        <w:rPr>
          <w:rStyle w:val="StyleUnderline"/>
        </w:rPr>
        <w:t>difficult to conceive this pattern changing with respect to ASEAN in the next five, or even 10 years.</w:t>
      </w:r>
    </w:p>
    <w:p w14:paraId="2388EAA5" w14:textId="77777777" w:rsidR="001C5029" w:rsidRPr="00977D2B" w:rsidRDefault="001C5029" w:rsidP="001C5029">
      <w:pPr>
        <w:rPr>
          <w:rStyle w:val="StyleUnderline"/>
        </w:rPr>
      </w:pPr>
      <w:r w:rsidRPr="00977D2B">
        <w:rPr>
          <w:sz w:val="16"/>
        </w:rPr>
        <w:t xml:space="preserve">Finally, </w:t>
      </w:r>
      <w:r w:rsidRPr="00D93BDA">
        <w:rPr>
          <w:rStyle w:val="StyleUnderline"/>
          <w:highlight w:val="yellow"/>
        </w:rPr>
        <w:t>managing</w:t>
      </w:r>
      <w:r w:rsidRPr="00977D2B">
        <w:rPr>
          <w:rStyle w:val="StyleUnderline"/>
        </w:rPr>
        <w:t xml:space="preserve"> the current </w:t>
      </w:r>
      <w:r w:rsidRPr="00D93BDA">
        <w:rPr>
          <w:rStyle w:val="StyleUnderline"/>
          <w:highlight w:val="yellow"/>
        </w:rPr>
        <w:t>tensions</w:t>
      </w:r>
      <w:r w:rsidRPr="00977D2B">
        <w:rPr>
          <w:rStyle w:val="StyleUnderline"/>
        </w:rPr>
        <w:t xml:space="preserve"> in Russia’s relations </w:t>
      </w:r>
      <w:r w:rsidRPr="00D93BDA">
        <w:rPr>
          <w:rStyle w:val="StyleUnderline"/>
          <w:highlight w:val="yellow"/>
        </w:rPr>
        <w:t>with</w:t>
      </w:r>
      <w:r w:rsidRPr="00977D2B">
        <w:rPr>
          <w:rStyle w:val="StyleUnderline"/>
        </w:rPr>
        <w:t xml:space="preserve"> the </w:t>
      </w:r>
      <w:r w:rsidRPr="00D93BDA">
        <w:rPr>
          <w:rStyle w:val="StyleUnderline"/>
          <w:highlight w:val="yellow"/>
        </w:rPr>
        <w:t>US</w:t>
      </w:r>
      <w:r w:rsidRPr="00977D2B">
        <w:rPr>
          <w:rStyle w:val="StyleUnderline"/>
        </w:rPr>
        <w:t xml:space="preserve"> and the </w:t>
      </w:r>
      <w:r w:rsidRPr="00D93BDA">
        <w:rPr>
          <w:rStyle w:val="StyleUnderline"/>
          <w:highlight w:val="yellow"/>
        </w:rPr>
        <w:t>E</w:t>
      </w:r>
      <w:r w:rsidRPr="00977D2B">
        <w:rPr>
          <w:rStyle w:val="StyleUnderline"/>
        </w:rPr>
        <w:t xml:space="preserve">uropean </w:t>
      </w:r>
      <w:r w:rsidRPr="00D93BDA">
        <w:rPr>
          <w:rStyle w:val="StyleUnderline"/>
          <w:highlight w:val="yellow"/>
        </w:rPr>
        <w:t>U</w:t>
      </w:r>
      <w:r w:rsidRPr="00977D2B">
        <w:rPr>
          <w:rStyle w:val="StyleUnderline"/>
        </w:rPr>
        <w:t xml:space="preserve">nion, the </w:t>
      </w:r>
      <w:r w:rsidRPr="00D93BDA">
        <w:rPr>
          <w:rStyle w:val="StyleUnderline"/>
          <w:highlight w:val="yellow"/>
        </w:rPr>
        <w:t>Ukraine</w:t>
      </w:r>
      <w:r w:rsidRPr="00977D2B">
        <w:rPr>
          <w:rStyle w:val="StyleUnderline"/>
        </w:rPr>
        <w:t xml:space="preserve"> and </w:t>
      </w:r>
      <w:r w:rsidRPr="00D93BDA">
        <w:rPr>
          <w:rStyle w:val="StyleUnderline"/>
          <w:highlight w:val="yellow"/>
        </w:rPr>
        <w:t>Syria</w:t>
      </w:r>
      <w:r w:rsidRPr="00977D2B">
        <w:rPr>
          <w:rStyle w:val="StyleUnderline"/>
        </w:rPr>
        <w:t xml:space="preserve">n crises, as well as relations with </w:t>
      </w:r>
      <w:r w:rsidRPr="00D93BDA">
        <w:rPr>
          <w:rStyle w:val="StyleUnderline"/>
          <w:highlight w:val="yellow"/>
        </w:rPr>
        <w:t>China</w:t>
      </w:r>
      <w:r w:rsidRPr="00977D2B">
        <w:rPr>
          <w:rStyle w:val="StyleUnderline"/>
        </w:rPr>
        <w:t xml:space="preserve">, </w:t>
      </w:r>
      <w:r w:rsidRPr="00D93BDA">
        <w:rPr>
          <w:rStyle w:val="StyleUnderline"/>
          <w:highlight w:val="yellow"/>
        </w:rPr>
        <w:t>will occupy</w:t>
      </w:r>
      <w:r w:rsidRPr="00977D2B">
        <w:rPr>
          <w:rStyle w:val="StyleUnderline"/>
        </w:rPr>
        <w:t xml:space="preserve"> most of Russia’s </w:t>
      </w:r>
      <w:r w:rsidRPr="00D93BDA">
        <w:rPr>
          <w:rStyle w:val="StyleUnderline"/>
          <w:highlight w:val="yellow"/>
        </w:rPr>
        <w:t>attention</w:t>
      </w:r>
      <w:r w:rsidRPr="00977D2B">
        <w:rPr>
          <w:rStyle w:val="StyleUnderline"/>
        </w:rPr>
        <w:t xml:space="preserve"> for the next few years.</w:t>
      </w:r>
    </w:p>
    <w:p w14:paraId="569E8A8A" w14:textId="77777777" w:rsidR="001C5029" w:rsidRPr="00977D2B" w:rsidRDefault="001C5029" w:rsidP="001C5029">
      <w:pPr>
        <w:rPr>
          <w:sz w:val="16"/>
        </w:rPr>
      </w:pPr>
      <w:r w:rsidRPr="00D93BDA">
        <w:rPr>
          <w:rStyle w:val="StyleUnderline"/>
        </w:rPr>
        <w:t xml:space="preserve">President </w:t>
      </w:r>
      <w:r w:rsidRPr="00D93BDA">
        <w:rPr>
          <w:rStyle w:val="StyleUnderline"/>
          <w:highlight w:val="yellow"/>
        </w:rPr>
        <w:t>Putin</w:t>
      </w:r>
      <w:r w:rsidRPr="00977D2B">
        <w:rPr>
          <w:sz w:val="16"/>
        </w:rPr>
        <w:t xml:space="preserve"> is expected to emerge the victor in the 2018 elections. His energy, </w:t>
      </w:r>
      <w:r w:rsidRPr="00D93BDA">
        <w:rPr>
          <w:rStyle w:val="StyleUnderline"/>
          <w:highlight w:val="yellow"/>
        </w:rPr>
        <w:t>attention</w:t>
      </w:r>
      <w:r w:rsidRPr="00977D2B">
        <w:rPr>
          <w:sz w:val="16"/>
        </w:rPr>
        <w:t xml:space="preserve"> and focus for the six years after that, will be </w:t>
      </w:r>
      <w:r w:rsidRPr="00D93BDA">
        <w:rPr>
          <w:rStyle w:val="StyleUnderline"/>
          <w:highlight w:val="yellow"/>
        </w:rPr>
        <w:t>concentrated on consolidating his legacy</w:t>
      </w:r>
      <w:r w:rsidRPr="00977D2B">
        <w:rPr>
          <w:sz w:val="16"/>
        </w:rPr>
        <w:t>, being the longest-serving Russian leader, apart from Stalin.</w:t>
      </w:r>
    </w:p>
    <w:p w14:paraId="1B35BEBB" w14:textId="77777777" w:rsidR="001C5029" w:rsidRPr="00977D2B" w:rsidRDefault="001C5029" w:rsidP="001C5029">
      <w:pPr>
        <w:rPr>
          <w:rStyle w:val="StyleUnderline"/>
        </w:rPr>
      </w:pPr>
      <w:r w:rsidRPr="00977D2B">
        <w:rPr>
          <w:rStyle w:val="StyleUnderline"/>
        </w:rPr>
        <w:t>If he devotes any time to foreign affairs, it would be focused on</w:t>
      </w:r>
      <w:r w:rsidRPr="00977D2B">
        <w:rPr>
          <w:sz w:val="16"/>
        </w:rPr>
        <w:t xml:space="preserve"> the areas critical to Russia’s foreign policy such as the </w:t>
      </w:r>
      <w:r w:rsidRPr="00977D2B">
        <w:rPr>
          <w:rStyle w:val="StyleUnderline"/>
        </w:rPr>
        <w:t>US, Ukraine and Syria.</w:t>
      </w:r>
      <w:r w:rsidRPr="00977D2B">
        <w:rPr>
          <w:sz w:val="16"/>
        </w:rPr>
        <w:t xml:space="preserve"> </w:t>
      </w:r>
      <w:r w:rsidRPr="00977D2B">
        <w:rPr>
          <w:rStyle w:val="StyleUnderline"/>
        </w:rPr>
        <w:t>ASEAN cannot hope to be on his foreign policy agenda.</w:t>
      </w:r>
    </w:p>
    <w:p w14:paraId="5E05B26A" w14:textId="77E2C34D" w:rsidR="001C5029" w:rsidRDefault="001C5029" w:rsidP="001C5029"/>
    <w:p w14:paraId="516B6A17" w14:textId="6AB18CA1" w:rsidR="001C5029" w:rsidRDefault="001C5029" w:rsidP="001C5029">
      <w:pPr>
        <w:pStyle w:val="Heading3"/>
      </w:pPr>
      <w:r>
        <w:t>Impact---Regional---A2: Asia---1AR</w:t>
      </w:r>
    </w:p>
    <w:p w14:paraId="386CE5EA" w14:textId="44BD0B4A" w:rsidR="001C5029" w:rsidRDefault="001C5029" w:rsidP="001C5029"/>
    <w:p w14:paraId="2BBE2E4E" w14:textId="77777777" w:rsidR="001C5029" w:rsidRDefault="001C5029" w:rsidP="001C5029">
      <w:pPr>
        <w:pStyle w:val="Heading4"/>
      </w:pPr>
      <w:r>
        <w:t>Even if arms sales important, they can’t create ties</w:t>
      </w:r>
    </w:p>
    <w:p w14:paraId="3A032534" w14:textId="77777777" w:rsidR="001C5029" w:rsidRPr="00F62D3A" w:rsidRDefault="001C5029" w:rsidP="001C5029">
      <w:r>
        <w:rPr>
          <w:rStyle w:val="Style13ptBold"/>
        </w:rPr>
        <w:t>Cheang 17</w:t>
      </w:r>
      <w:r>
        <w:t xml:space="preserve"> — Chris Cheang is a Senior Fellow with the S. Rajaratnam School of International Studies (RSIS). He was a Foreign Service Officer, working in various capacities in the European department dealing with Western and Eastern Europe, the Southeast Asia department dealing with Myanmar, Thailand, Malaysia and Indonesia, the Computer and Security Information Department (self-explanatory), and the International Economics department dealing with APEC, and FreeTrade Agreements., PA.November 9, 2017 (“Russia-ASEAN Relations: Where Are They Headed?,” RSIS,  Available Online at https://www.rsis.edu.sg/rsis-publication/rsis/co17212-russia-asean-relations-where-are-they-headed/#.XSy_0OhKg2x)</w:t>
      </w:r>
    </w:p>
    <w:p w14:paraId="25B6FE94" w14:textId="77777777" w:rsidR="001C5029" w:rsidRPr="00D93BDA" w:rsidRDefault="001C5029" w:rsidP="001C5029">
      <w:pPr>
        <w:rPr>
          <w:sz w:val="16"/>
        </w:rPr>
      </w:pPr>
      <w:r w:rsidRPr="00D93BDA">
        <w:rPr>
          <w:sz w:val="16"/>
        </w:rPr>
        <w:t xml:space="preserve">The </w:t>
      </w:r>
      <w:r w:rsidRPr="00D93BDA">
        <w:rPr>
          <w:rStyle w:val="StyleUnderline"/>
        </w:rPr>
        <w:t xml:space="preserve">one </w:t>
      </w:r>
      <w:r w:rsidRPr="00D93BDA">
        <w:rPr>
          <w:rStyle w:val="StyleUnderline"/>
          <w:highlight w:val="yellow"/>
        </w:rPr>
        <w:t>bright spot</w:t>
      </w:r>
      <w:r w:rsidRPr="00D93BDA">
        <w:rPr>
          <w:rStyle w:val="StyleUnderline"/>
        </w:rPr>
        <w:t xml:space="preserve"> in Russia’s economic links with ASEAN </w:t>
      </w:r>
      <w:r w:rsidRPr="00D93BDA">
        <w:rPr>
          <w:rStyle w:val="StyleUnderline"/>
          <w:highlight w:val="yellow"/>
        </w:rPr>
        <w:t>is weapons sales</w:t>
      </w:r>
      <w:r w:rsidRPr="00D93BDA">
        <w:rPr>
          <w:sz w:val="16"/>
        </w:rPr>
        <w:t>. According to a March 2017 Chatham House report, “Asia is by far the most important export market for Russian arms”. China and India constitute 56% of all Russian weapons exports from 2000-2016; however, Vietnam accounted for 5.6%, Myanmar 1.4%, Malaysia 1.3 % and Indonesia 1.1%.</w:t>
      </w:r>
    </w:p>
    <w:p w14:paraId="78514090" w14:textId="77777777" w:rsidR="001C5029" w:rsidRPr="00D93BDA" w:rsidRDefault="001C5029" w:rsidP="001C5029">
      <w:pPr>
        <w:rPr>
          <w:sz w:val="16"/>
        </w:rPr>
      </w:pPr>
      <w:r w:rsidRPr="00D93BDA">
        <w:rPr>
          <w:sz w:val="16"/>
        </w:rPr>
        <w:t xml:space="preserve">However, </w:t>
      </w:r>
      <w:r w:rsidRPr="00D93BDA">
        <w:rPr>
          <w:rStyle w:val="StyleUnderline"/>
        </w:rPr>
        <w:t xml:space="preserve">weapons </w:t>
      </w:r>
      <w:r w:rsidRPr="00D93BDA">
        <w:rPr>
          <w:rStyle w:val="StyleUnderline"/>
          <w:highlight w:val="yellow"/>
        </w:rPr>
        <w:t>sales</w:t>
      </w:r>
      <w:r w:rsidRPr="00D93BDA">
        <w:rPr>
          <w:rStyle w:val="StyleUnderline"/>
        </w:rPr>
        <w:t xml:space="preserve"> </w:t>
      </w:r>
      <w:r w:rsidRPr="00D93BDA">
        <w:rPr>
          <w:rStyle w:val="StyleUnderline"/>
          <w:highlight w:val="yellow"/>
        </w:rPr>
        <w:t>cannot</w:t>
      </w:r>
      <w:r w:rsidRPr="00D93BDA">
        <w:rPr>
          <w:rStyle w:val="StyleUnderline"/>
        </w:rPr>
        <w:t xml:space="preserve"> </w:t>
      </w:r>
      <w:r w:rsidRPr="00D93BDA">
        <w:rPr>
          <w:rStyle w:val="StyleUnderline"/>
          <w:highlight w:val="yellow"/>
        </w:rPr>
        <w:t>become</w:t>
      </w:r>
      <w:r w:rsidRPr="00D93BDA">
        <w:rPr>
          <w:rStyle w:val="StyleUnderline"/>
        </w:rPr>
        <w:t xml:space="preserve"> a strong </w:t>
      </w:r>
      <w:r w:rsidRPr="00D93BDA">
        <w:rPr>
          <w:rStyle w:val="StyleUnderline"/>
          <w:highlight w:val="yellow"/>
        </w:rPr>
        <w:t>foundation</w:t>
      </w:r>
      <w:r w:rsidRPr="00D93BDA">
        <w:rPr>
          <w:rStyle w:val="StyleUnderline"/>
        </w:rPr>
        <w:t xml:space="preserve"> of ASEAN’s relationship with Russia, </w:t>
      </w:r>
      <w:r w:rsidRPr="00D93BDA">
        <w:rPr>
          <w:rStyle w:val="StyleUnderline"/>
          <w:highlight w:val="yellow"/>
        </w:rPr>
        <w:t>given</w:t>
      </w:r>
      <w:r w:rsidRPr="00D93BDA">
        <w:rPr>
          <w:rStyle w:val="StyleUnderline"/>
        </w:rPr>
        <w:t xml:space="preserve"> its </w:t>
      </w:r>
      <w:r w:rsidRPr="00D93BDA">
        <w:rPr>
          <w:rStyle w:val="StyleUnderline"/>
          <w:highlight w:val="yellow"/>
        </w:rPr>
        <w:t>one-dimensional nature</w:t>
      </w:r>
      <w:r w:rsidRPr="00D93BDA">
        <w:rPr>
          <w:sz w:val="16"/>
        </w:rPr>
        <w:t xml:space="preserve">. Moreover, the </w:t>
      </w:r>
      <w:r w:rsidRPr="00D93BDA">
        <w:rPr>
          <w:rStyle w:val="StyleUnderline"/>
          <w:highlight w:val="yellow"/>
        </w:rPr>
        <w:t>US</w:t>
      </w:r>
      <w:r w:rsidRPr="00D93BDA">
        <w:rPr>
          <w:rStyle w:val="StyleUnderline"/>
        </w:rPr>
        <w:t xml:space="preserve"> still </w:t>
      </w:r>
      <w:r w:rsidRPr="00D93BDA">
        <w:rPr>
          <w:rStyle w:val="StyleUnderline"/>
          <w:highlight w:val="yellow"/>
        </w:rPr>
        <w:t>remains</w:t>
      </w:r>
      <w:r w:rsidRPr="00D93BDA">
        <w:rPr>
          <w:rStyle w:val="StyleUnderline"/>
        </w:rPr>
        <w:t xml:space="preserve"> a </w:t>
      </w:r>
      <w:r w:rsidRPr="00D93BDA">
        <w:rPr>
          <w:rStyle w:val="StyleUnderline"/>
          <w:highlight w:val="yellow"/>
        </w:rPr>
        <w:t>major source</w:t>
      </w:r>
      <w:r w:rsidRPr="00D93BDA">
        <w:rPr>
          <w:rStyle w:val="StyleUnderline"/>
        </w:rPr>
        <w:t xml:space="preserve"> for ASEAN.</w:t>
      </w:r>
      <w:r w:rsidRPr="00D93BDA">
        <w:rPr>
          <w:sz w:val="16"/>
        </w:rPr>
        <w:t xml:space="preserve"> Finally, any </w:t>
      </w:r>
      <w:r w:rsidRPr="00D93BDA">
        <w:rPr>
          <w:rStyle w:val="StyleUnderline"/>
          <w:highlight w:val="yellow"/>
        </w:rPr>
        <w:t>continued and growing Russian weapons sales</w:t>
      </w:r>
      <w:r w:rsidRPr="00D93BDA">
        <w:rPr>
          <w:rStyle w:val="StyleUnderline"/>
        </w:rPr>
        <w:t xml:space="preserve"> to Vietnam </w:t>
      </w:r>
      <w:r w:rsidRPr="00D93BDA">
        <w:rPr>
          <w:rStyle w:val="StyleUnderline"/>
          <w:highlight w:val="yellow"/>
        </w:rPr>
        <w:t>runs</w:t>
      </w:r>
      <w:r w:rsidRPr="00D93BDA">
        <w:rPr>
          <w:rStyle w:val="StyleUnderline"/>
        </w:rPr>
        <w:t xml:space="preserve"> the </w:t>
      </w:r>
      <w:r w:rsidRPr="00D93BDA">
        <w:rPr>
          <w:rStyle w:val="StyleUnderline"/>
          <w:highlight w:val="yellow"/>
        </w:rPr>
        <w:t>risk</w:t>
      </w:r>
      <w:r w:rsidRPr="00D93BDA">
        <w:rPr>
          <w:rStyle w:val="StyleUnderline"/>
        </w:rPr>
        <w:t xml:space="preserve"> </w:t>
      </w:r>
      <w:r w:rsidRPr="00D93BDA">
        <w:rPr>
          <w:rStyle w:val="StyleUnderline"/>
          <w:highlight w:val="yellow"/>
        </w:rPr>
        <w:t>of antagonising China</w:t>
      </w:r>
      <w:r w:rsidRPr="00D93BDA">
        <w:rPr>
          <w:sz w:val="16"/>
        </w:rPr>
        <w:t>.</w:t>
      </w:r>
    </w:p>
    <w:p w14:paraId="2366E216" w14:textId="77777777" w:rsidR="001C5029" w:rsidRPr="001C5029" w:rsidRDefault="001C5029" w:rsidP="001C5029"/>
    <w:sectPr w:rsidR="001C5029" w:rsidRPr="001C5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C13FDD"/>
    <w:multiLevelType w:val="hybridMultilevel"/>
    <w:tmpl w:val="83805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623EAA"/>
    <w:multiLevelType w:val="hybridMultilevel"/>
    <w:tmpl w:val="BF3A9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9423D6"/>
    <w:multiLevelType w:val="hybridMultilevel"/>
    <w:tmpl w:val="CDF48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FD107C"/>
    <w:multiLevelType w:val="hybridMultilevel"/>
    <w:tmpl w:val="3BCA1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CD7697"/>
    <w:multiLevelType w:val="hybridMultilevel"/>
    <w:tmpl w:val="DE004B1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53B4A05"/>
    <w:multiLevelType w:val="hybridMultilevel"/>
    <w:tmpl w:val="10584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D36024"/>
    <w:multiLevelType w:val="hybridMultilevel"/>
    <w:tmpl w:val="FC247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E17550"/>
    <w:multiLevelType w:val="hybridMultilevel"/>
    <w:tmpl w:val="EFAE91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1070FD"/>
    <w:multiLevelType w:val="hybridMultilevel"/>
    <w:tmpl w:val="F94ED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E45E72"/>
    <w:multiLevelType w:val="hybridMultilevel"/>
    <w:tmpl w:val="FE6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EF1A08"/>
    <w:multiLevelType w:val="hybridMultilevel"/>
    <w:tmpl w:val="1D084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5B3939"/>
    <w:multiLevelType w:val="hybridMultilevel"/>
    <w:tmpl w:val="E42AB66A"/>
    <w:lvl w:ilvl="0" w:tplc="8838458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6235D85"/>
    <w:multiLevelType w:val="hybridMultilevel"/>
    <w:tmpl w:val="F6A25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085EF9"/>
    <w:multiLevelType w:val="hybridMultilevel"/>
    <w:tmpl w:val="6C682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882E44"/>
    <w:multiLevelType w:val="hybridMultilevel"/>
    <w:tmpl w:val="C8CE07B2"/>
    <w:lvl w:ilvl="0" w:tplc="A1C44E7A">
      <w:start w:val="1"/>
      <w:numFmt w:val="upperLetter"/>
      <w:pStyle w:val="Ryan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275568"/>
    <w:multiLevelType w:val="hybridMultilevel"/>
    <w:tmpl w:val="9F7A8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6C23B6"/>
    <w:multiLevelType w:val="hybridMultilevel"/>
    <w:tmpl w:val="9E92A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A2418F"/>
    <w:multiLevelType w:val="hybridMultilevel"/>
    <w:tmpl w:val="E1040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6E52AD"/>
    <w:multiLevelType w:val="hybridMultilevel"/>
    <w:tmpl w:val="D9006A4A"/>
    <w:lvl w:ilvl="0" w:tplc="9DC0678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293FB5"/>
    <w:multiLevelType w:val="hybridMultilevel"/>
    <w:tmpl w:val="F9421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1A3F27"/>
    <w:multiLevelType w:val="hybridMultilevel"/>
    <w:tmpl w:val="03701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D92420"/>
    <w:multiLevelType w:val="hybridMultilevel"/>
    <w:tmpl w:val="595A5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4"/>
  </w:num>
  <w:num w:numId="12">
    <w:abstractNumId w:val="29"/>
  </w:num>
  <w:num w:numId="13">
    <w:abstractNumId w:val="30"/>
  </w:num>
  <w:num w:numId="14">
    <w:abstractNumId w:val="13"/>
  </w:num>
  <w:num w:numId="15">
    <w:abstractNumId w:val="16"/>
  </w:num>
  <w:num w:numId="16">
    <w:abstractNumId w:val="26"/>
  </w:num>
  <w:num w:numId="17">
    <w:abstractNumId w:val="19"/>
  </w:num>
  <w:num w:numId="18">
    <w:abstractNumId w:val="21"/>
  </w:num>
  <w:num w:numId="19">
    <w:abstractNumId w:val="25"/>
  </w:num>
  <w:num w:numId="20">
    <w:abstractNumId w:val="20"/>
  </w:num>
  <w:num w:numId="21">
    <w:abstractNumId w:val="11"/>
  </w:num>
  <w:num w:numId="22">
    <w:abstractNumId w:val="22"/>
  </w:num>
  <w:num w:numId="23">
    <w:abstractNumId w:val="15"/>
  </w:num>
  <w:num w:numId="24">
    <w:abstractNumId w:val="27"/>
  </w:num>
  <w:num w:numId="25">
    <w:abstractNumId w:val="31"/>
  </w:num>
  <w:num w:numId="26">
    <w:abstractNumId w:val="12"/>
  </w:num>
  <w:num w:numId="27">
    <w:abstractNumId w:val="10"/>
  </w:num>
  <w:num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8"/>
  </w:num>
  <w:num w:numId="30">
    <w:abstractNumId w:val="18"/>
  </w:num>
  <w:num w:numId="31">
    <w:abstractNumId w:val="23"/>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9551200"/>
    <w:docVar w:name="VerbatimVersion" w:val="5.1"/>
  </w:docVars>
  <w:rsids>
    <w:rsidRoot w:val="00991E1D"/>
    <w:rsid w:val="000139A3"/>
    <w:rsid w:val="000200B9"/>
    <w:rsid w:val="00061163"/>
    <w:rsid w:val="00075D7E"/>
    <w:rsid w:val="000A6E1D"/>
    <w:rsid w:val="000B2F0D"/>
    <w:rsid w:val="000C54F7"/>
    <w:rsid w:val="00100833"/>
    <w:rsid w:val="00104529"/>
    <w:rsid w:val="00105942"/>
    <w:rsid w:val="00107396"/>
    <w:rsid w:val="0011259A"/>
    <w:rsid w:val="00144A4C"/>
    <w:rsid w:val="00157048"/>
    <w:rsid w:val="00171A2D"/>
    <w:rsid w:val="00171EDF"/>
    <w:rsid w:val="00176AB0"/>
    <w:rsid w:val="00177B7D"/>
    <w:rsid w:val="0018322D"/>
    <w:rsid w:val="001B5776"/>
    <w:rsid w:val="001C5029"/>
    <w:rsid w:val="001E527A"/>
    <w:rsid w:val="001F78CE"/>
    <w:rsid w:val="00200F0C"/>
    <w:rsid w:val="00221768"/>
    <w:rsid w:val="002444EB"/>
    <w:rsid w:val="00251FC7"/>
    <w:rsid w:val="00255E42"/>
    <w:rsid w:val="00272756"/>
    <w:rsid w:val="002855A7"/>
    <w:rsid w:val="002946AB"/>
    <w:rsid w:val="002A2966"/>
    <w:rsid w:val="002B146A"/>
    <w:rsid w:val="002B18FC"/>
    <w:rsid w:val="002B5E17"/>
    <w:rsid w:val="00315690"/>
    <w:rsid w:val="00316B75"/>
    <w:rsid w:val="00325646"/>
    <w:rsid w:val="00344E56"/>
    <w:rsid w:val="003460F2"/>
    <w:rsid w:val="0038158C"/>
    <w:rsid w:val="003902BA"/>
    <w:rsid w:val="003A09E2"/>
    <w:rsid w:val="003A1E7E"/>
    <w:rsid w:val="003A4542"/>
    <w:rsid w:val="00404348"/>
    <w:rsid w:val="00407037"/>
    <w:rsid w:val="004605D6"/>
    <w:rsid w:val="004B1C45"/>
    <w:rsid w:val="004C60E8"/>
    <w:rsid w:val="004E12C3"/>
    <w:rsid w:val="004E3579"/>
    <w:rsid w:val="004E728B"/>
    <w:rsid w:val="004F39E0"/>
    <w:rsid w:val="004F4711"/>
    <w:rsid w:val="00537BD5"/>
    <w:rsid w:val="00550767"/>
    <w:rsid w:val="0057268A"/>
    <w:rsid w:val="005D2912"/>
    <w:rsid w:val="005D2F74"/>
    <w:rsid w:val="006065BD"/>
    <w:rsid w:val="00645FA9"/>
    <w:rsid w:val="00647866"/>
    <w:rsid w:val="006557E5"/>
    <w:rsid w:val="006575AE"/>
    <w:rsid w:val="00660A13"/>
    <w:rsid w:val="00665003"/>
    <w:rsid w:val="006A2AD0"/>
    <w:rsid w:val="006C2375"/>
    <w:rsid w:val="006D4ECC"/>
    <w:rsid w:val="00722258"/>
    <w:rsid w:val="007243E5"/>
    <w:rsid w:val="00766EA0"/>
    <w:rsid w:val="007A0396"/>
    <w:rsid w:val="007A2226"/>
    <w:rsid w:val="007B225A"/>
    <w:rsid w:val="007F0C2C"/>
    <w:rsid w:val="007F5B66"/>
    <w:rsid w:val="00823A1C"/>
    <w:rsid w:val="00845B9D"/>
    <w:rsid w:val="00860984"/>
    <w:rsid w:val="00864C2B"/>
    <w:rsid w:val="008736AC"/>
    <w:rsid w:val="00891213"/>
    <w:rsid w:val="008B3ECB"/>
    <w:rsid w:val="008B4E85"/>
    <w:rsid w:val="008C1B2E"/>
    <w:rsid w:val="008E732A"/>
    <w:rsid w:val="00905297"/>
    <w:rsid w:val="0091627E"/>
    <w:rsid w:val="0097032B"/>
    <w:rsid w:val="00991E1D"/>
    <w:rsid w:val="009B3711"/>
    <w:rsid w:val="009D2EAD"/>
    <w:rsid w:val="009D3749"/>
    <w:rsid w:val="009D54B2"/>
    <w:rsid w:val="009E1922"/>
    <w:rsid w:val="009E1FE3"/>
    <w:rsid w:val="009F7ED2"/>
    <w:rsid w:val="00A2519D"/>
    <w:rsid w:val="00A42506"/>
    <w:rsid w:val="00A83EC1"/>
    <w:rsid w:val="00A93661"/>
    <w:rsid w:val="00A95652"/>
    <w:rsid w:val="00AC0AB8"/>
    <w:rsid w:val="00AC133C"/>
    <w:rsid w:val="00AD76F1"/>
    <w:rsid w:val="00B20A24"/>
    <w:rsid w:val="00B33C6D"/>
    <w:rsid w:val="00B4508F"/>
    <w:rsid w:val="00B5439A"/>
    <w:rsid w:val="00B55AD5"/>
    <w:rsid w:val="00B8057C"/>
    <w:rsid w:val="00BA3D55"/>
    <w:rsid w:val="00BC7783"/>
    <w:rsid w:val="00BD410F"/>
    <w:rsid w:val="00BD6238"/>
    <w:rsid w:val="00BF593B"/>
    <w:rsid w:val="00BF773A"/>
    <w:rsid w:val="00BF7E81"/>
    <w:rsid w:val="00C13773"/>
    <w:rsid w:val="00C17CC8"/>
    <w:rsid w:val="00C82C16"/>
    <w:rsid w:val="00C83417"/>
    <w:rsid w:val="00C9604F"/>
    <w:rsid w:val="00CA19AA"/>
    <w:rsid w:val="00CC41B9"/>
    <w:rsid w:val="00CC5298"/>
    <w:rsid w:val="00CC7AC1"/>
    <w:rsid w:val="00CD736E"/>
    <w:rsid w:val="00CD798D"/>
    <w:rsid w:val="00CE161E"/>
    <w:rsid w:val="00CF59A8"/>
    <w:rsid w:val="00D325A9"/>
    <w:rsid w:val="00D36A8A"/>
    <w:rsid w:val="00D46FC7"/>
    <w:rsid w:val="00D61409"/>
    <w:rsid w:val="00D6691E"/>
    <w:rsid w:val="00D71170"/>
    <w:rsid w:val="00D7467C"/>
    <w:rsid w:val="00DA1C92"/>
    <w:rsid w:val="00DA25D4"/>
    <w:rsid w:val="00DA6538"/>
    <w:rsid w:val="00E05CE4"/>
    <w:rsid w:val="00E15E75"/>
    <w:rsid w:val="00E162CB"/>
    <w:rsid w:val="00E5262C"/>
    <w:rsid w:val="00EC7DC4"/>
    <w:rsid w:val="00ED30CF"/>
    <w:rsid w:val="00EF430C"/>
    <w:rsid w:val="00F176EF"/>
    <w:rsid w:val="00F42668"/>
    <w:rsid w:val="00F45E10"/>
    <w:rsid w:val="00F466FF"/>
    <w:rsid w:val="00F6364A"/>
    <w:rsid w:val="00F71182"/>
    <w:rsid w:val="00F76D97"/>
    <w:rsid w:val="00F9113A"/>
    <w:rsid w:val="00F92132"/>
    <w:rsid w:val="00F9416F"/>
    <w:rsid w:val="00F94963"/>
    <w:rsid w:val="00FC09F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DF263"/>
  <w15:chartTrackingRefBased/>
  <w15:docId w15:val="{90517BA4-8DC9-4051-91C9-303BF40B0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B18FC"/>
    <w:rPr>
      <w:rFonts w:ascii="Times New Roman" w:hAnsi="Times New Roman" w:cs="Times New Roman"/>
    </w:rPr>
  </w:style>
  <w:style w:type="paragraph" w:styleId="Heading1">
    <w:name w:val="heading 1"/>
    <w:aliases w:val="Pocket"/>
    <w:basedOn w:val="Normal"/>
    <w:next w:val="Normal"/>
    <w:link w:val="Heading1Char"/>
    <w:qFormat/>
    <w:rsid w:val="002B18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1, Char Char Char Char1,Char2,Char Char Char Char1,Heading 2 Char1,Heading 2 Char Char Char1 Char,Heading 2 Cha,Cha"/>
    <w:basedOn w:val="Normal"/>
    <w:next w:val="Normal"/>
    <w:link w:val="Heading2Char"/>
    <w:uiPriority w:val="1"/>
    <w:unhideWhenUsed/>
    <w:qFormat/>
    <w:rsid w:val="002B18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Char Char Char Char Char Char Char, Char Char, Char Char Char Char Char Char Char Char, Char Char Char Char Char Char Char,Heading 3 Char Char, Char,Citation,Tag Char Char,Read Char,Char"/>
    <w:basedOn w:val="Normal"/>
    <w:next w:val="Normal"/>
    <w:link w:val="Heading3Char"/>
    <w:uiPriority w:val="2"/>
    <w:unhideWhenUsed/>
    <w:qFormat/>
    <w:rsid w:val="002B18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2B18F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B18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18FC"/>
  </w:style>
  <w:style w:type="character" w:customStyle="1" w:styleId="Heading1Char">
    <w:name w:val="Heading 1 Char"/>
    <w:aliases w:val="Pocket Char"/>
    <w:basedOn w:val="DefaultParagraphFont"/>
    <w:link w:val="Heading1"/>
    <w:rsid w:val="002B18FC"/>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1 Char, Char Char Char Char1 Char,Char2 Char,Char Char Char Char1 Char,Cha Char"/>
    <w:basedOn w:val="DefaultParagraphFont"/>
    <w:link w:val="Heading2"/>
    <w:uiPriority w:val="1"/>
    <w:rsid w:val="002B18FC"/>
    <w:rPr>
      <w:rFonts w:ascii="Times New Roman" w:eastAsiaTheme="majorEastAsia" w:hAnsi="Times New Roman" w:cstheme="majorBidi"/>
      <w:b/>
      <w:sz w:val="44"/>
      <w:szCs w:val="26"/>
      <w:u w:val="double"/>
    </w:rPr>
  </w:style>
  <w:style w:type="character" w:customStyle="1" w:styleId="Heading3Char">
    <w:name w:val="Heading 3 Char"/>
    <w:aliases w:val="Block Char,Char Char Char,Char Char Char Char Char Char Char Char Char,Char Char Char Char Char Char Char Char1, Char Char Char, Char Char Char Char Char Char Char Char Char, Char Char Char Char Char Char Char Char1, Char Char1,Char Char2"/>
    <w:basedOn w:val="DefaultParagraphFont"/>
    <w:link w:val="Heading3"/>
    <w:uiPriority w:val="2"/>
    <w:rsid w:val="002B18F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small text Char,heading 2 Char, Ch Char,Ch Char,no read Char,No Spacing211 Char,No Spacing12 Char,No Spacing2111 Char,Heading 2 Char2 Char Char,Heading 2 Char1 Char Char Char,TAG Char"/>
    <w:basedOn w:val="DefaultParagraphFont"/>
    <w:link w:val="Heading4"/>
    <w:uiPriority w:val="3"/>
    <w:rsid w:val="002B18FC"/>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7"/>
    <w:qFormat/>
    <w:rsid w:val="002B18FC"/>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2B18FC"/>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2B18FC"/>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2B18FC"/>
    <w:rPr>
      <w:color w:val="auto"/>
      <w:u w:val="none"/>
    </w:rPr>
  </w:style>
  <w:style w:type="character" w:styleId="FollowedHyperlink">
    <w:name w:val="FollowedHyperlink"/>
    <w:basedOn w:val="DefaultParagraphFont"/>
    <w:uiPriority w:val="99"/>
    <w:semiHidden/>
    <w:unhideWhenUsed/>
    <w:rsid w:val="002B18FC"/>
    <w:rPr>
      <w:color w:val="auto"/>
      <w:u w:val="none"/>
    </w:rPr>
  </w:style>
  <w:style w:type="paragraph" w:customStyle="1" w:styleId="Ryan3">
    <w:name w:val="Ryan3"/>
    <w:basedOn w:val="Normal"/>
    <w:link w:val="Ryan3Char"/>
    <w:autoRedefine/>
    <w:rsid w:val="004F4711"/>
    <w:pPr>
      <w:keepNext/>
      <w:keepLines/>
      <w:numPr>
        <w:numId w:val="11"/>
      </w:numPr>
      <w:spacing w:before="120" w:line="200" w:lineRule="exact"/>
      <w:outlineLvl w:val="0"/>
    </w:pPr>
    <w:rPr>
      <w:rFonts w:eastAsia="Times New Roman"/>
      <w:caps/>
      <w:sz w:val="20"/>
      <w:szCs w:val="24"/>
    </w:rPr>
  </w:style>
  <w:style w:type="character" w:customStyle="1" w:styleId="Ryan3Char">
    <w:name w:val="Ryan3 Char"/>
    <w:link w:val="Ryan3"/>
    <w:rsid w:val="004F4711"/>
    <w:rPr>
      <w:rFonts w:ascii="Times New Roman" w:eastAsia="Times New Roman" w:hAnsi="Times New Roman" w:cs="Times New Roman"/>
      <w:caps/>
      <w:sz w:val="20"/>
      <w:szCs w:val="24"/>
    </w:rPr>
  </w:style>
  <w:style w:type="paragraph" w:customStyle="1" w:styleId="RyanEvTop1">
    <w:name w:val="RyanEvTop1"/>
    <w:basedOn w:val="Normal"/>
    <w:autoRedefine/>
    <w:qFormat/>
    <w:rsid w:val="00F71182"/>
    <w:pPr>
      <w:keepNext/>
      <w:keepLines/>
      <w:tabs>
        <w:tab w:val="left" w:pos="8640"/>
      </w:tabs>
      <w:spacing w:before="120" w:line="200" w:lineRule="exact"/>
    </w:pPr>
    <w:rPr>
      <w:rFonts w:eastAsiaTheme="majorEastAsia"/>
      <w:sz w:val="20"/>
      <w:szCs w:val="20"/>
    </w:rPr>
  </w:style>
  <w:style w:type="paragraph" w:customStyle="1" w:styleId="RyanEvText1">
    <w:name w:val="RyanEvText1"/>
    <w:basedOn w:val="Normal"/>
    <w:autoRedefine/>
    <w:rsid w:val="00F71182"/>
    <w:pPr>
      <w:keepLines/>
      <w:spacing w:line="190" w:lineRule="exact"/>
      <w:ind w:left="936"/>
    </w:pPr>
    <w:rPr>
      <w:rFonts w:eastAsiaTheme="majorEastAsia" w:cstheme="majorBidi"/>
      <w:sz w:val="20"/>
      <w:szCs w:val="20"/>
    </w:rPr>
  </w:style>
  <w:style w:type="character" w:customStyle="1" w:styleId="Little1s">
    <w:name w:val="Little1s"/>
    <w:uiPriority w:val="6"/>
    <w:qFormat/>
    <w:rsid w:val="00F71182"/>
    <w:rPr>
      <w:rFonts w:ascii="Times New Roman" w:hAnsi="Times New Roman"/>
      <w:sz w:val="20"/>
      <w:u w:val="single"/>
    </w:rPr>
  </w:style>
  <w:style w:type="paragraph" w:customStyle="1" w:styleId="StyleRyan2TimesNewRoman">
    <w:name w:val="Style Ryan2 + Times New Roman"/>
    <w:basedOn w:val="Normal"/>
    <w:autoRedefine/>
    <w:rsid w:val="00404348"/>
    <w:pPr>
      <w:keepNext/>
      <w:keepLines/>
      <w:spacing w:before="240" w:line="240" w:lineRule="exact"/>
      <w:ind w:left="360" w:hanging="360"/>
    </w:pPr>
    <w:rPr>
      <w:rFonts w:eastAsia="Times New Roman"/>
      <w:bCs/>
      <w:caps/>
      <w:szCs w:val="24"/>
      <w:u w:val="single"/>
    </w:rPr>
  </w:style>
  <w:style w:type="paragraph" w:styleId="ListParagraph">
    <w:name w:val="List Paragraph"/>
    <w:basedOn w:val="Normal"/>
    <w:uiPriority w:val="99"/>
    <w:unhideWhenUsed/>
    <w:qFormat/>
    <w:rsid w:val="00E162CB"/>
    <w:pPr>
      <w:ind w:left="720"/>
      <w:contextualSpacing/>
    </w:pPr>
  </w:style>
  <w:style w:type="paragraph" w:customStyle="1" w:styleId="textbold">
    <w:name w:val="text bold"/>
    <w:basedOn w:val="Normal"/>
    <w:link w:val="Emphasis"/>
    <w:autoRedefine/>
    <w:uiPriority w:val="7"/>
    <w:qFormat/>
    <w:rsid w:val="00BA3D55"/>
    <w:pPr>
      <w:ind w:left="720"/>
      <w:jc w:val="both"/>
    </w:pPr>
    <w:rPr>
      <w:b/>
      <w:iCs/>
      <w:u w:val="single"/>
      <w:bdr w:val="single" w:sz="8" w:space="0" w:color="auto"/>
    </w:rPr>
  </w:style>
  <w:style w:type="character" w:customStyle="1" w:styleId="UnresolvedMention1">
    <w:name w:val="Unresolved Mention1"/>
    <w:basedOn w:val="DefaultParagraphFont"/>
    <w:uiPriority w:val="99"/>
    <w:semiHidden/>
    <w:unhideWhenUsed/>
    <w:rsid w:val="00F94963"/>
    <w:rPr>
      <w:color w:val="605E5C"/>
      <w:shd w:val="clear" w:color="auto" w:fill="E1DFDD"/>
    </w:rPr>
  </w:style>
  <w:style w:type="paragraph" w:customStyle="1" w:styleId="Emphasis1">
    <w:name w:val="Emphasis1"/>
    <w:basedOn w:val="Normal"/>
    <w:autoRedefine/>
    <w:uiPriority w:val="7"/>
    <w:qFormat/>
    <w:rsid w:val="00C82C16"/>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character" w:customStyle="1" w:styleId="TitleChar">
    <w:name w:val="Title Char"/>
    <w:aliases w:val="UNDERLINE Char,Bold Underlined Char,Cites and Cards Char,title Char,Block Heading Char"/>
    <w:basedOn w:val="DefaultParagraphFont"/>
    <w:link w:val="Title"/>
    <w:uiPriority w:val="1"/>
    <w:qFormat/>
    <w:rsid w:val="00C82C16"/>
    <w:rPr>
      <w:u w:val="single"/>
    </w:rPr>
  </w:style>
  <w:style w:type="paragraph" w:styleId="Title">
    <w:name w:val="Title"/>
    <w:aliases w:val="UNDERLINE,Bold Underlined,Cites and Cards,title,Block Heading"/>
    <w:basedOn w:val="Normal"/>
    <w:next w:val="BodyText"/>
    <w:link w:val="TitleChar"/>
    <w:uiPriority w:val="1"/>
    <w:qFormat/>
    <w:rsid w:val="00C82C16"/>
    <w:pPr>
      <w:keepNext/>
      <w:keepLines/>
      <w:spacing w:after="240"/>
      <w:jc w:val="center"/>
      <w:outlineLvl w:val="0"/>
    </w:pPr>
    <w:rPr>
      <w:rFonts w:asciiTheme="minorHAnsi" w:hAnsiTheme="minorHAnsi" w:cstheme="minorBidi"/>
      <w:u w:val="single"/>
    </w:rPr>
  </w:style>
  <w:style w:type="character" w:customStyle="1" w:styleId="TitleChar1">
    <w:name w:val="Title Char1"/>
    <w:basedOn w:val="DefaultParagraphFont"/>
    <w:uiPriority w:val="99"/>
    <w:semiHidden/>
    <w:rsid w:val="00C82C16"/>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C82C16"/>
    <w:pPr>
      <w:spacing w:after="120"/>
    </w:pPr>
  </w:style>
  <w:style w:type="character" w:customStyle="1" w:styleId="BodyTextChar">
    <w:name w:val="Body Text Char"/>
    <w:basedOn w:val="DefaultParagraphFont"/>
    <w:link w:val="BodyText"/>
    <w:uiPriority w:val="99"/>
    <w:semiHidden/>
    <w:rsid w:val="00C82C16"/>
    <w:rPr>
      <w:rFonts w:ascii="Times New Roman" w:hAnsi="Times New Roman" w:cs="Times New Roman"/>
      <w:sz w:val="24"/>
    </w:rPr>
  </w:style>
  <w:style w:type="character" w:customStyle="1" w:styleId="BoldUnderlineChar">
    <w:name w:val="Bold Underline Char"/>
    <w:locked/>
    <w:rsid w:val="00C82C16"/>
    <w:rPr>
      <w:rFonts w:ascii="Arial Narrow" w:eastAsia="Calibri" w:hAnsi="Arial Narrow"/>
      <w:b/>
      <w:u w:val="thick"/>
    </w:rPr>
  </w:style>
  <w:style w:type="paragraph" w:customStyle="1" w:styleId="evidencetext">
    <w:name w:val="evidence text"/>
    <w:basedOn w:val="Normal"/>
    <w:link w:val="evidencetextChar"/>
    <w:qFormat/>
    <w:rsid w:val="00C82C16"/>
    <w:pPr>
      <w:ind w:left="1728" w:right="1008"/>
    </w:pPr>
    <w:rPr>
      <w:rFonts w:eastAsia="Times New Roman"/>
      <w:color w:val="000000"/>
      <w:sz w:val="18"/>
      <w:szCs w:val="24"/>
    </w:rPr>
  </w:style>
  <w:style w:type="character" w:customStyle="1" w:styleId="evidencetextChar">
    <w:name w:val="evidence text Char"/>
    <w:basedOn w:val="DefaultParagraphFont"/>
    <w:link w:val="evidencetext"/>
    <w:locked/>
    <w:rsid w:val="00C82C16"/>
    <w:rPr>
      <w:rFonts w:ascii="Times New Roman" w:eastAsia="Times New Roman" w:hAnsi="Times New Roman" w:cs="Times New Roman"/>
      <w:color w:val="000000"/>
      <w:sz w:val="18"/>
      <w:szCs w:val="24"/>
    </w:rPr>
  </w:style>
  <w:style w:type="character" w:customStyle="1" w:styleId="CardText-Underlined">
    <w:name w:val="Card Text - Underlined"/>
    <w:rsid w:val="00C82C16"/>
    <w:rPr>
      <w:b/>
      <w:bCs w:val="0"/>
      <w:sz w:val="20"/>
      <w:u w:val="single"/>
    </w:rPr>
  </w:style>
  <w:style w:type="character" w:customStyle="1" w:styleId="underline">
    <w:name w:val="underline"/>
    <w:qFormat/>
    <w:rsid w:val="00C82C16"/>
    <w:rPr>
      <w:u w:val="single"/>
    </w:rPr>
  </w:style>
  <w:style w:type="paragraph" w:customStyle="1" w:styleId="card">
    <w:name w:val="card"/>
    <w:aliases w:val="Tags,Debate Text,No Spacing11,No Spacing111111,No Spacing31,No Spacing22,No Spacing111,No Spacing3,No Spacing2,Read stuff"/>
    <w:basedOn w:val="Normal"/>
    <w:link w:val="cardChar"/>
    <w:uiPriority w:val="6"/>
    <w:qFormat/>
    <w:rsid w:val="00C82C16"/>
    <w:pPr>
      <w:ind w:left="288" w:right="288"/>
    </w:pPr>
    <w:rPr>
      <w:rFonts w:eastAsia="Times New Roman"/>
      <w:kern w:val="32"/>
      <w:szCs w:val="20"/>
    </w:rPr>
  </w:style>
  <w:style w:type="character" w:customStyle="1" w:styleId="cardChar">
    <w:name w:val="card Char"/>
    <w:link w:val="card"/>
    <w:rsid w:val="00C82C16"/>
    <w:rPr>
      <w:rFonts w:ascii="Times New Roman" w:eastAsia="Times New Roman" w:hAnsi="Times New Roman" w:cs="Times New Roman"/>
      <w:kern w:val="32"/>
      <w:sz w:val="24"/>
      <w:szCs w:val="20"/>
    </w:rPr>
  </w:style>
  <w:style w:type="character" w:customStyle="1" w:styleId="UnderlineBold">
    <w:name w:val="Underline + Bold"/>
    <w:uiPriority w:val="1"/>
    <w:qFormat/>
    <w:rsid w:val="00C82C16"/>
    <w:rPr>
      <w:b/>
      <w:bCs w:val="0"/>
      <w:sz w:val="20"/>
      <w:u w:val="single"/>
    </w:rPr>
  </w:style>
  <w:style w:type="character" w:customStyle="1" w:styleId="Style1Char">
    <w:name w:val="Style1 Char"/>
    <w:locked/>
    <w:rsid w:val="00C82C16"/>
    <w:rPr>
      <w:rFonts w:ascii="Arial Narrow" w:eastAsiaTheme="majorEastAsia" w:hAnsi="Arial Narrow" w:cs="Arial"/>
      <w:b/>
      <w:bCs/>
      <w:kern w:val="32"/>
      <w:sz w:val="36"/>
      <w:szCs w:val="32"/>
      <w:u w:val="single"/>
    </w:rPr>
  </w:style>
  <w:style w:type="character" w:customStyle="1" w:styleId="CardBodyChar">
    <w:name w:val="Card Body Char"/>
    <w:link w:val="CardBody"/>
    <w:locked/>
    <w:rsid w:val="00C82C16"/>
    <w:rPr>
      <w:sz w:val="16"/>
      <w:szCs w:val="24"/>
    </w:rPr>
  </w:style>
  <w:style w:type="paragraph" w:customStyle="1" w:styleId="CardBody">
    <w:name w:val="Card Body"/>
    <w:basedOn w:val="Normal"/>
    <w:link w:val="CardBodyChar"/>
    <w:qFormat/>
    <w:rsid w:val="00C82C16"/>
    <w:rPr>
      <w:rFonts w:asciiTheme="minorHAnsi" w:hAnsiTheme="minorHAnsi" w:cstheme="minorBidi"/>
      <w:sz w:val="16"/>
      <w:szCs w:val="24"/>
    </w:rPr>
  </w:style>
  <w:style w:type="character" w:customStyle="1" w:styleId="hdr">
    <w:name w:val="hdr"/>
    <w:basedOn w:val="DefaultParagraphFont"/>
    <w:rsid w:val="00C82C16"/>
  </w:style>
  <w:style w:type="character" w:customStyle="1" w:styleId="Emphasis2">
    <w:name w:val="Emphasis2"/>
    <w:rsid w:val="00C82C16"/>
    <w:rPr>
      <w:rFonts w:ascii="Franklin Gothic Heavy" w:hAnsi="Franklin Gothic Heavy"/>
      <w:iCs/>
      <w:u w:val="single"/>
    </w:rPr>
  </w:style>
  <w:style w:type="paragraph" w:customStyle="1" w:styleId="Style1">
    <w:name w:val="Style 1"/>
    <w:uiPriority w:val="99"/>
    <w:qFormat/>
    <w:rsid w:val="00C82C1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styleId="IntenseEmphasis">
    <w:name w:val="Intense Emphasis"/>
    <w:aliases w:val="Heading 3 Char Char Char Char Char,cites Char Ch,9.5 pt,Intense Emphasi,Box Out,Body text + Ital,Title Cha,Intense Emphasis3,Intense Emphasis4,Intense Emphasis11111,Body text + Italic,9.5,no Char,Citation Char Char Cha"/>
    <w:qFormat/>
    <w:rsid w:val="00C82C16"/>
    <w:rPr>
      <w:rFonts w:ascii="Arial" w:hAnsi="Arial" w:cs="Arial" w:hint="default"/>
      <w:b w:val="0"/>
      <w:bCs w:val="0"/>
      <w:sz w:val="20"/>
      <w:u w:val="single"/>
    </w:rPr>
  </w:style>
  <w:style w:type="paragraph" w:styleId="NoSpacing">
    <w:name w:val="No Spacing"/>
    <w:aliases w:val="ClearFormatting,Dont use,Tag and Cite,Card Format,CD - Cite,Very Small Text,Card,No Spacing41,No Spacing111112,Note Level 2,No Spacing1121,No Spacing112,No Spacing1,tag,Small Text,nonunderlined,No Spacing6"/>
    <w:link w:val="NoSpacingChar"/>
    <w:uiPriority w:val="99"/>
    <w:qFormat/>
    <w:rsid w:val="00C82C16"/>
    <w:pPr>
      <w:spacing w:after="0" w:line="240" w:lineRule="auto"/>
    </w:pPr>
    <w:rPr>
      <w:rFonts w:ascii="Times New Roman" w:eastAsia="Times New Roman" w:hAnsi="Times New Roman" w:cs="Times New Roman"/>
      <w:sz w:val="20"/>
      <w:szCs w:val="20"/>
    </w:rPr>
  </w:style>
  <w:style w:type="character" w:customStyle="1" w:styleId="UnderlineChar">
    <w:name w:val="Underline Char"/>
    <w:basedOn w:val="DefaultParagraphFont"/>
    <w:rsid w:val="00C82C16"/>
    <w:rPr>
      <w:rFonts w:ascii="Times New Roman" w:hAnsi="Times New Roman" w:cs="Times New Roman"/>
      <w:sz w:val="20"/>
      <w:u w:val="single"/>
    </w:rPr>
  </w:style>
  <w:style w:type="character" w:customStyle="1" w:styleId="CharChar11">
    <w:name w:val="Char Char11"/>
    <w:basedOn w:val="DefaultParagraphFont"/>
    <w:rsid w:val="00C82C16"/>
    <w:rPr>
      <w:rFonts w:cs="Arial"/>
      <w:bCs/>
      <w:szCs w:val="26"/>
      <w:u w:val="single"/>
      <w:lang w:val="en-US" w:eastAsia="en-US" w:bidi="ar-SA"/>
    </w:rPr>
  </w:style>
  <w:style w:type="paragraph" w:customStyle="1" w:styleId="Style4">
    <w:name w:val="Style4"/>
    <w:basedOn w:val="Normal"/>
    <w:link w:val="Style4Char"/>
    <w:rsid w:val="00C82C16"/>
    <w:rPr>
      <w:rFonts w:ascii="Arial Narrow" w:eastAsia="Times New Roman" w:hAnsi="Arial Narrow"/>
      <w:sz w:val="20"/>
      <w:szCs w:val="24"/>
      <w:u w:val="single"/>
    </w:rPr>
  </w:style>
  <w:style w:type="character" w:customStyle="1" w:styleId="Style4Char">
    <w:name w:val="Style4 Char"/>
    <w:link w:val="Style4"/>
    <w:rsid w:val="00C82C16"/>
    <w:rPr>
      <w:rFonts w:ascii="Arial Narrow" w:eastAsia="Times New Roman" w:hAnsi="Arial Narrow" w:cs="Times New Roman"/>
      <w:sz w:val="20"/>
      <w:szCs w:val="24"/>
      <w:u w:val="single"/>
    </w:rPr>
  </w:style>
  <w:style w:type="paragraph" w:customStyle="1" w:styleId="StyleStyle4LatinTimesNewRomanAsianSimSun">
    <w:name w:val="Style Style4 + (Latin) Times New Roman (Asian) SimSun"/>
    <w:basedOn w:val="Style4"/>
    <w:link w:val="StyleStyle4LatinTimesNewRomanAsianSimSunChar"/>
    <w:rsid w:val="00C82C16"/>
    <w:rPr>
      <w:rFonts w:ascii="Times New Roman" w:eastAsia="SimSun" w:hAnsi="Times New Roman"/>
    </w:rPr>
  </w:style>
  <w:style w:type="character" w:customStyle="1" w:styleId="StyleStyle4LatinTimesNewRomanAsianSimSunChar">
    <w:name w:val="Style Style4 + (Latin) Times New Roman (Asian) SimSun Char"/>
    <w:link w:val="StyleStyle4LatinTimesNewRomanAsianSimSun"/>
    <w:rsid w:val="00C82C16"/>
    <w:rPr>
      <w:rFonts w:ascii="Times New Roman" w:eastAsia="SimSun" w:hAnsi="Times New Roman" w:cs="Times New Roman"/>
      <w:sz w:val="20"/>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rsid w:val="00C82C16"/>
    <w:rPr>
      <w:rFonts w:eastAsia="SimSun"/>
      <w:b/>
      <w:bCs/>
      <w:sz w:val="20"/>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C82C16"/>
    <w:rPr>
      <w:rFonts w:ascii="Times New Roman" w:eastAsia="SimSun" w:hAnsi="Times New Roman" w:cs="Times New Roman"/>
      <w:b/>
      <w:bCs/>
      <w:sz w:val="20"/>
      <w:szCs w:val="24"/>
      <w:u w:val="single"/>
    </w:rPr>
  </w:style>
  <w:style w:type="character" w:customStyle="1" w:styleId="term">
    <w:name w:val="term"/>
    <w:basedOn w:val="DefaultParagraphFont"/>
    <w:rsid w:val="00C82C16"/>
  </w:style>
  <w:style w:type="character" w:customStyle="1" w:styleId="NoSpacingChar">
    <w:name w:val="No Spacing Char"/>
    <w:aliases w:val="ClearFormatting Char,Dont use Char,Tag and Cite Char,Card Format Char,CD - Cite Char,Very Small Text Char,Card Char,No Spacing41 Char,No Spacing111112 Char,Note Level 2 Char,No Spacing1121 Char,No Spacing112 Char,No Spacing1 Char"/>
    <w:link w:val="NoSpacing"/>
    <w:uiPriority w:val="1"/>
    <w:rsid w:val="00C82C16"/>
    <w:rPr>
      <w:rFonts w:ascii="Times New Roman" w:eastAsia="Times New Roman" w:hAnsi="Times New Roman" w:cs="Times New Roman"/>
      <w:sz w:val="20"/>
      <w:szCs w:val="20"/>
    </w:rPr>
  </w:style>
  <w:style w:type="character" w:customStyle="1" w:styleId="apple-converted-space">
    <w:name w:val="apple-converted-space"/>
    <w:basedOn w:val="DefaultParagraphFont"/>
    <w:rsid w:val="00C82C16"/>
  </w:style>
  <w:style w:type="paragraph" w:customStyle="1" w:styleId="cardtext">
    <w:name w:val="card text"/>
    <w:basedOn w:val="Normal"/>
    <w:link w:val="cardtextChar"/>
    <w:qFormat/>
    <w:rsid w:val="00C82C16"/>
    <w:pPr>
      <w:ind w:left="288" w:right="288"/>
    </w:pPr>
  </w:style>
  <w:style w:type="character" w:customStyle="1" w:styleId="cardtextChar">
    <w:name w:val="card text Char"/>
    <w:link w:val="cardtext"/>
    <w:rsid w:val="00C82C16"/>
    <w:rPr>
      <w:rFonts w:ascii="Times New Roman" w:hAnsi="Times New Roman" w:cs="Times New Roman"/>
      <w:sz w:val="24"/>
    </w:rPr>
  </w:style>
  <w:style w:type="paragraph" w:customStyle="1" w:styleId="StyleUnderlining11pt">
    <w:name w:val="Style Underlining + 11 pt"/>
    <w:basedOn w:val="Normal"/>
    <w:link w:val="StyleUnderlining11ptChar"/>
    <w:qFormat/>
    <w:rsid w:val="00C82C16"/>
    <w:rPr>
      <w:szCs w:val="24"/>
      <w:u w:val="single"/>
    </w:rPr>
  </w:style>
  <w:style w:type="character" w:customStyle="1" w:styleId="StyleUnderlining11ptChar">
    <w:name w:val="Style Underlining + 11 pt Char"/>
    <w:basedOn w:val="DefaultParagraphFont"/>
    <w:link w:val="StyleUnderlining11pt"/>
    <w:rsid w:val="00C82C16"/>
    <w:rPr>
      <w:rFonts w:ascii="Times New Roman" w:hAnsi="Times New Roman" w:cs="Times New Roman"/>
      <w:sz w:val="24"/>
      <w:szCs w:val="24"/>
      <w:u w:val="single"/>
    </w:rPr>
  </w:style>
  <w:style w:type="paragraph" w:customStyle="1" w:styleId="StyleStyleMicroText7ptArialNarrow10pt">
    <w:name w:val="Style Style MicroText + 7 pt + Arial Narrow 10 pt"/>
    <w:basedOn w:val="Normal"/>
    <w:link w:val="StyleStyleMicroText7ptArialNarrow10ptChar"/>
    <w:qFormat/>
    <w:rsid w:val="00C82C1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82C16"/>
    <w:rPr>
      <w:rFonts w:ascii="Times New Roman" w:eastAsia="Times New Roman" w:hAnsi="Times New Roman" w:cs="Times New Roman"/>
      <w:sz w:val="24"/>
      <w:szCs w:val="24"/>
    </w:rPr>
  </w:style>
  <w:style w:type="character" w:customStyle="1" w:styleId="UnderlineCharChar">
    <w:name w:val="Underline Char Char"/>
    <w:rsid w:val="00C82C16"/>
    <w:rPr>
      <w:rFonts w:eastAsia="Times New Roman"/>
      <w:szCs w:val="24"/>
      <w:u w:val="single"/>
    </w:rPr>
  </w:style>
  <w:style w:type="character" w:customStyle="1" w:styleId="Mention1">
    <w:name w:val="Mention1"/>
    <w:basedOn w:val="DefaultParagraphFont"/>
    <w:uiPriority w:val="99"/>
    <w:semiHidden/>
    <w:unhideWhenUsed/>
    <w:rsid w:val="00C82C16"/>
    <w:rPr>
      <w:color w:val="2B579A"/>
      <w:shd w:val="clear" w:color="auto" w:fill="E6E6E6"/>
    </w:rPr>
  </w:style>
  <w:style w:type="paragraph" w:customStyle="1" w:styleId="Small">
    <w:name w:val="Small"/>
    <w:basedOn w:val="Normal"/>
    <w:qFormat/>
    <w:rsid w:val="00C82C16"/>
    <w:rPr>
      <w:rFonts w:eastAsia="Calibri"/>
      <w:sz w:val="14"/>
    </w:rPr>
  </w:style>
  <w:style w:type="paragraph" w:customStyle="1" w:styleId="Underline2">
    <w:name w:val="Underline2"/>
    <w:basedOn w:val="Normal"/>
    <w:link w:val="Underline2Char"/>
    <w:uiPriority w:val="4"/>
    <w:qFormat/>
    <w:rsid w:val="004E12C3"/>
    <w:rPr>
      <w:rFonts w:eastAsia="Calibri"/>
      <w:u w:val="single"/>
    </w:rPr>
  </w:style>
  <w:style w:type="character" w:customStyle="1" w:styleId="Underline2Char">
    <w:name w:val="Underline2 Char"/>
    <w:link w:val="Underline2"/>
    <w:uiPriority w:val="4"/>
    <w:rsid w:val="004E12C3"/>
    <w:rPr>
      <w:rFonts w:ascii="Times New Roman" w:eastAsia="Calibri" w:hAnsi="Times New Roman" w:cs="Times New Roman"/>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ferl.org/a/global-arms-sales-us-russia-britain-turkey/29647147.html" TargetMode="External"/><Relationship Id="rId21" Type="http://schemas.openxmlformats.org/officeDocument/2006/relationships/hyperlink" Target="https://www.businesstoday.in/top-story/russian-arms-exports-to-india-sank-by-42-between-2014-18-and-2009-13-says-report/story/326773.html" TargetMode="External"/><Relationship Id="rId42" Type="http://schemas.openxmlformats.org/officeDocument/2006/relationships/image" Target="media/image1.png"/><Relationship Id="rId63" Type="http://schemas.openxmlformats.org/officeDocument/2006/relationships/hyperlink" Target="https://www.wsj.com/articles/russia-and-china-target-middle-east-arms-deals-11554555600%20/" TargetMode="External"/><Relationship Id="rId84" Type="http://schemas.openxmlformats.org/officeDocument/2006/relationships/hyperlink" Target="https://www.rbth.com/defence/2016/11/01/russia-slashes-military-spending-as-revenues-shrink_644019" TargetMode="External"/><Relationship Id="rId138" Type="http://schemas.openxmlformats.org/officeDocument/2006/relationships/hyperlink" Target="https://nationalinterest.org/blog/the-buzz/why-the-world-should-fear-chinas-military-exports-22494" TargetMode="External"/><Relationship Id="rId159" Type="http://schemas.openxmlformats.org/officeDocument/2006/relationships/hyperlink" Target="https://www.aljazeera.com/topics/country/united-arab-emirates.html" TargetMode="External"/><Relationship Id="rId170" Type="http://schemas.openxmlformats.org/officeDocument/2006/relationships/hyperlink" Target="https://www.newsweek.com/donald-trump-trade-war-russia-china-1443621%20/" TargetMode="External"/><Relationship Id="rId191" Type="http://schemas.openxmlformats.org/officeDocument/2006/relationships/hyperlink" Target="https://www.businessinsider.com/us-says-russia-has-been-secretly-testing-low-yield-nukes-2019-5" TargetMode="External"/><Relationship Id="rId205" Type="http://schemas.openxmlformats.org/officeDocument/2006/relationships/hyperlink" Target="https://www.rand.org/pubs/perspectives/PE236.html" TargetMode="External"/><Relationship Id="rId16" Type="http://schemas.openxmlformats.org/officeDocument/2006/relationships/hyperlink" Target="https://www.foreignaffairs.com/articles/china/2018-10-15/if-you-want-peace-prepare-nuclear-war" TargetMode="External"/><Relationship Id="rId107" Type="http://schemas.openxmlformats.org/officeDocument/2006/relationships/hyperlink" Target="https://www.the-american-interest.com/2018/12/13/time-to-push-back-against-the-revisionists/)//BB" TargetMode="External"/><Relationship Id="rId11" Type="http://schemas.openxmlformats.org/officeDocument/2006/relationships/hyperlink" Target="https://worldview.stratfor.com/article/russia-procurement-plans-reflect-militarys-modernization-struggles-putin" TargetMode="External"/><Relationship Id="rId32" Type="http://schemas.openxmlformats.org/officeDocument/2006/relationships/hyperlink" Target="https://jamestown.org/program/tactical-side-russias-arms-sales-middle-east/" TargetMode="External"/><Relationship Id="rId37" Type="http://schemas.openxmlformats.org/officeDocument/2006/relationships/hyperlink" Target="https://www.alaraby.co.uk/english/indepth/2017/3/13/weapons-sales-the-key-to-russias-middle-east-agenda)//BB" TargetMode="External"/><Relationship Id="rId53" Type="http://schemas.openxmlformats.org/officeDocument/2006/relationships/hyperlink" Target="https://www.cnbc.com/2018/10/21/trump-europe-call-saudi-account-of-khashoggi-death-incomplete.html" TargetMode="External"/><Relationship Id="rId58" Type="http://schemas.openxmlformats.org/officeDocument/2006/relationships/hyperlink" Target="https://www.cnbc.com/vladimir-putin/" TargetMode="External"/><Relationship Id="rId74" Type="http://schemas.openxmlformats.org/officeDocument/2006/relationships/hyperlink" Target="http://www.brownpoliticalreview.org/2015/11/export-to-arm-is-chinas-weapons-trade-as-menacing-as-it-seems/)//BB" TargetMode="External"/><Relationship Id="rId79" Type="http://schemas.openxmlformats.org/officeDocument/2006/relationships/hyperlink" Target="https://www.defensenews.com/opinion/commentary/2019/05/03/russian-defense-spending-is-much-larger-and-more-sustainable-than-it-seems/" TargetMode="External"/><Relationship Id="rId102" Type="http://schemas.openxmlformats.org/officeDocument/2006/relationships/hyperlink" Target="https://www.tandfonline.com/doi/full/10.1080/00963402.2018.1462912" TargetMode="External"/><Relationship Id="rId123" Type="http://schemas.openxmlformats.org/officeDocument/2006/relationships/hyperlink" Target="https://en.wikipedia.org/wiki/Television_network" TargetMode="External"/><Relationship Id="rId128" Type="http://schemas.openxmlformats.org/officeDocument/2006/relationships/hyperlink" Target="https://en.wikipedia.org/wiki/French_language" TargetMode="External"/><Relationship Id="rId144" Type="http://schemas.openxmlformats.org/officeDocument/2006/relationships/hyperlink" Target="http://www.tandfonline.com/doi/abs/10.1080/14751798.2017.1310700" TargetMode="External"/><Relationship Id="rId149" Type="http://schemas.openxmlformats.org/officeDocument/2006/relationships/hyperlink" Target="https://www.aljazeera.com/news/2019/06/saudi-buying-ballistic-missile-technology-china-report-190606054204929.html" TargetMode="External"/><Relationship Id="rId5" Type="http://schemas.openxmlformats.org/officeDocument/2006/relationships/webSettings" Target="webSettings.xml"/><Relationship Id="rId90" Type="http://schemas.openxmlformats.org/officeDocument/2006/relationships/hyperlink" Target="https://www.washingtonpost.com/news/worldviews/wp/2015/08/12/3-maps-that-show-the-military-concerns-for-both-russia-and-nato/" TargetMode="External"/><Relationship Id="rId95" Type="http://schemas.openxmlformats.org/officeDocument/2006/relationships/hyperlink" Target="https://wikileaks.org/plusd/cables/09USNATO378_a.html" TargetMode="External"/><Relationship Id="rId160" Type="http://schemas.openxmlformats.org/officeDocument/2006/relationships/hyperlink" Target="https://www.aljazeera.com/topics/country/jordan.html" TargetMode="External"/><Relationship Id="rId165" Type="http://schemas.openxmlformats.org/officeDocument/2006/relationships/hyperlink" Target="https://www.aljazeera.com/news/2019/01/saudi-ballistic-missiles-satellite-images-suggest-plans-190124065546053.html" TargetMode="External"/><Relationship Id="rId181" Type="http://schemas.openxmlformats.org/officeDocument/2006/relationships/hyperlink" Target="http://www.cfr.org/publication/16063/ask_the_expert.html" TargetMode="External"/><Relationship Id="rId186" Type="http://schemas.openxmlformats.org/officeDocument/2006/relationships/hyperlink" Target="https://www.foreignaffairs.com/articles/russia-fsu/2014-03-31/putins-fairy-tale" TargetMode="External"/><Relationship Id="rId22" Type="http://schemas.openxmlformats.org/officeDocument/2006/relationships/hyperlink" Target="https://www.chathamhouse.org/sites/default/files/publications%20/research/2017-03-20-russia-arms-exporter-connolly-sendstad.pdf" TargetMode="External"/><Relationship Id="rId27" Type="http://schemas.openxmlformats.org/officeDocument/2006/relationships/hyperlink" Target="https://jamestown.org/program/tactical-side-russias-arms-sales-middle-east/" TargetMode="External"/><Relationship Id="rId43" Type="http://schemas.openxmlformats.org/officeDocument/2006/relationships/hyperlink" Target="https://nationalinterest.org/feature/give-saudi-arabia-take-it-or-leave-it-deal-37902" TargetMode="External"/><Relationship Id="rId48" Type="http://schemas.openxmlformats.org/officeDocument/2006/relationships/hyperlink" Target="https://www.bloomberg.com/news/articles/2019-03-13/senate-votes-to-defy-trump-on-yemen-setting-up-eventual-veto" TargetMode="External"/><Relationship Id="rId64" Type="http://schemas.openxmlformats.org/officeDocument/2006/relationships/hyperlink" Target="https://www.trtworld.com/middle-east/russia-is-selling-more-weapons-to-saudi-arabia-and-the-uae-24431%20/" TargetMode="External"/><Relationship Id="rId69" Type="http://schemas.openxmlformats.org/officeDocument/2006/relationships/hyperlink" Target="https://english.cw.com.tw/article/article.action?id=1838" TargetMode="External"/><Relationship Id="rId113" Type="http://schemas.openxmlformats.org/officeDocument/2006/relationships/hyperlink" Target="https://jamestown.org/wp-content/uploads/2018/12/Russia-in-the-Middle-East-online.pdf?x87069" TargetMode="External"/><Relationship Id="rId118" Type="http://schemas.openxmlformats.org/officeDocument/2006/relationships/hyperlink" Target="https://www.sipri.org/media/press-release/2018/global-arms-industry-us-companies-dominate-top-100-russian-arms-industry-moves-second-place" TargetMode="External"/><Relationship Id="rId134" Type="http://schemas.openxmlformats.org/officeDocument/2006/relationships/hyperlink" Target="https://calhoun.nps.edu/bitstream/handle/10945/59571/18Jun_Reaves_Andrew.pdf?sequence=1&amp;isAllowed=y|" TargetMode="External"/><Relationship Id="rId139" Type="http://schemas.openxmlformats.org/officeDocument/2006/relationships/hyperlink" Target="https://nationalinterest.org/blog/the-buzz/why-the-world-should-fear-chinas-military-exports-22494" TargetMode="External"/><Relationship Id="rId80" Type="http://schemas.openxmlformats.org/officeDocument/2006/relationships/hyperlink" Target="https://www.chathamhouse.org/sites/default/files/publications%20/research/2017-03-20-russia-arms-exporter-connolly-sendstad.pdf" TargetMode="External"/><Relationship Id="rId85" Type="http://schemas.openxmlformats.org/officeDocument/2006/relationships/hyperlink" Target="http://www.vox.com/2015/6/29/8845913/russia-war" TargetMode="External"/><Relationship Id="rId150" Type="http://schemas.openxmlformats.org/officeDocument/2006/relationships/hyperlink" Target="https://www.aljazeera.com/topics/country/saudi-arabia.html" TargetMode="External"/><Relationship Id="rId155" Type="http://schemas.openxmlformats.org/officeDocument/2006/relationships/hyperlink" Target="https://www.aljazeera.com/topics/people/barack-obama.html" TargetMode="External"/><Relationship Id="rId171" Type="http://schemas.openxmlformats.org/officeDocument/2006/relationships/hyperlink" Target="https://www.newsweek.com/us-global-weapons-sales-russia-1358131%20/" TargetMode="External"/><Relationship Id="rId176" Type="http://schemas.openxmlformats.org/officeDocument/2006/relationships/hyperlink" Target="http://www.strategic-culture.org/news/2016/06/10/nuclear-war-not-table-because-makes-no-sense.html" TargetMode="External"/><Relationship Id="rId192" Type="http://schemas.openxmlformats.org/officeDocument/2006/relationships/hyperlink" Target="https://www.wsj.com/articles/u-s-says-russia-likely-conducting-low-yield-nuke-tests-defying-test-ban-treaty-11559135102?mod=hp_lead_pos6" TargetMode="External"/><Relationship Id="rId197" Type="http://schemas.openxmlformats.org/officeDocument/2006/relationships/hyperlink" Target="https://www.defense.gov/News/Article/Article/839028/european-reassurance-initiative-shifts-to-deterrence/" TargetMode="External"/><Relationship Id="rId206" Type="http://schemas.openxmlformats.org/officeDocument/2006/relationships/fontTable" Target="fontTable.xml"/><Relationship Id="rId201" Type="http://schemas.openxmlformats.org/officeDocument/2006/relationships/hyperlink" Target="http://www.defenseone.com/technology/2017/04/can-us-warplanes-evade-russian-air-defenses-we-may-soon-find-out-syria/136867/" TargetMode="External"/><Relationship Id="rId12" Type="http://schemas.openxmlformats.org/officeDocument/2006/relationships/hyperlink" Target="https://worldview.stratfor.com/article/what-defense-cuts-mean-russias-military" TargetMode="External"/><Relationship Id="rId17" Type="http://schemas.openxmlformats.org/officeDocument/2006/relationships/hyperlink" Target="https://worldview.stratfor.com/article/russias-defense-industry-finds-itself-tailspin)//BB" TargetMode="External"/><Relationship Id="rId33" Type="http://schemas.openxmlformats.org/officeDocument/2006/relationships/hyperlink" Target="https://warontherocks.com/2019/04/the-case-against-arms-embargos-even-for-saudi-arabia/)//BB" TargetMode="External"/><Relationship Id="rId38" Type="http://schemas.openxmlformats.org/officeDocument/2006/relationships/hyperlink" Target="https://nationalinterest.org/feature/why-congress-supports-saudi-arms-sales-17840" TargetMode="External"/><Relationship Id="rId59" Type="http://schemas.openxmlformats.org/officeDocument/2006/relationships/hyperlink" Target="https://www.cnbc.com/russia/" TargetMode="External"/><Relationship Id="rId103" Type="http://schemas.openxmlformats.org/officeDocument/2006/relationships/hyperlink" Target="https://www.tandfonline.com/doi/full/10.1080/09668130410002351000" TargetMode="External"/><Relationship Id="rId108" Type="http://schemas.openxmlformats.org/officeDocument/2006/relationships/hyperlink" Target="https://eurasianet.org/perspectives-russias-approach-to-the-global-order-revisionist-or-not)//BB" TargetMode="External"/><Relationship Id="rId124" Type="http://schemas.openxmlformats.org/officeDocument/2006/relationships/hyperlink" Target="https://en.wikipedia.org/wiki/Government_of_Russia" TargetMode="External"/><Relationship Id="rId129" Type="http://schemas.openxmlformats.org/officeDocument/2006/relationships/hyperlink" Target="https://en.wikipedia.org/wiki/Arabic_language" TargetMode="External"/><Relationship Id="rId54" Type="http://schemas.openxmlformats.org/officeDocument/2006/relationships/hyperlink" Target="https://www.cnbc.com/donald-trump/" TargetMode="External"/><Relationship Id="rId70" Type="http://schemas.openxmlformats.org/officeDocument/2006/relationships/hyperlink" Target="https://www.taiwannews.com.tw/en/news/3717821%20/" TargetMode="External"/><Relationship Id="rId75" Type="http://schemas.openxmlformats.org/officeDocument/2006/relationships/hyperlink" Target="https://warontherocks.com/2019/04/the-case-against-arms-embargos-even-for-saudi-arabia/)//BB" TargetMode="External"/><Relationship Id="rId91" Type="http://schemas.openxmlformats.org/officeDocument/2006/relationships/hyperlink" Target="https://carnegieendowment.org/2017/03/13/new-nato-russia-military-balance-implications-for-european-security-pub-68222" TargetMode="External"/><Relationship Id="rId96" Type="http://schemas.openxmlformats.org/officeDocument/2006/relationships/hyperlink" Target="https://www.govinfo.gov/content/pkg/CHRG-112hhrg71527/html/CHRG-112hhrg71527.htm" TargetMode="External"/><Relationship Id="rId140" Type="http://schemas.openxmlformats.org/officeDocument/2006/relationships/hyperlink" Target="http://nationalinterest.org/feature/5-most-lethal-battleship-battles-all-time-13391" TargetMode="External"/><Relationship Id="rId145" Type="http://schemas.openxmlformats.org/officeDocument/2006/relationships/hyperlink" Target="https://nationalinterest.org/blog/the-buzz/why-the-world-should-fear-chinas-military-exports-22494" TargetMode="External"/><Relationship Id="rId161" Type="http://schemas.openxmlformats.org/officeDocument/2006/relationships/hyperlink" Target="https://www.aljazeera.com/topics/people/jamal-khashoggi.html" TargetMode="External"/><Relationship Id="rId166" Type="http://schemas.openxmlformats.org/officeDocument/2006/relationships/hyperlink" Target="https://worldview.stratfor.com/article/saudi-arabia-defense-industry-weapons-imports-vision2030" TargetMode="External"/><Relationship Id="rId182" Type="http://schemas.openxmlformats.org/officeDocument/2006/relationships/hyperlink" Target="http://muse.jhu.edu/journals/international_security/v031/31.3lantis.html" TargetMode="External"/><Relationship Id="rId187" Type="http://schemas.openxmlformats.org/officeDocument/2006/relationships/hyperlink" Target="http://www.reuters.com/article/us-nato-russia-idUSKCN0VE1QA" TargetMode="External"/><Relationship Id="rId1" Type="http://schemas.openxmlformats.org/officeDocument/2006/relationships/customXml" Target="../customXml/item1.xml"/><Relationship Id="rId6" Type="http://schemas.openxmlformats.org/officeDocument/2006/relationships/hyperlink" Target="https://www.fitchsolutions.com/country-risk-sovereigns/economics/russias-economy-slow-2019-followed-modest-2020-rebound-16-04-2019" TargetMode="External"/><Relationship Id="rId23" Type="http://schemas.openxmlformats.org/officeDocument/2006/relationships/hyperlink" Target="https://www.intellinews.com/russia-s-strong-32bn-1q19-current-account-surplus-is-actually-a-sign-of-economic-weakness-159406/" TargetMode="External"/><Relationship Id="rId28" Type="http://schemas.openxmlformats.org/officeDocument/2006/relationships/hyperlink" Target="https://www.belfercenter.org/publication/how-russia-taking-over-middle-east-one-country-time)//BB" TargetMode="External"/><Relationship Id="rId49" Type="http://schemas.openxmlformats.org/officeDocument/2006/relationships/hyperlink" Target="https://fas.org/sgp/crs/weapons/RL31675.pdf" TargetMode="External"/><Relationship Id="rId114" Type="http://schemas.openxmlformats.org/officeDocument/2006/relationships/hyperlink" Target="https://www.tandfonline.com/doi/full/10.1080/01495933.2017.1277121" TargetMode="External"/><Relationship Id="rId119" Type="http://schemas.openxmlformats.org/officeDocument/2006/relationships/hyperlink" Target="https://www.trtworld.com/middle-east/russia-is-selling-more-weapons-to-saudi-arabia-and-the-uae-24431" TargetMode="External"/><Relationship Id="rId44" Type="http://schemas.openxmlformats.org/officeDocument/2006/relationships/hyperlink" Target="https://nationalinterest.org/feature/give-saudi-arabia-take-it-or-leave-it-deal-37902" TargetMode="External"/><Relationship Id="rId60" Type="http://schemas.openxmlformats.org/officeDocument/2006/relationships/hyperlink" Target="https://www.cnbc.com/china/" TargetMode="External"/><Relationship Id="rId65" Type="http://schemas.openxmlformats.org/officeDocument/2006/relationships/hyperlink" Target="https://www.wsj.com/articles/america-needs-to-sell-more-weapons-1530477651%20/" TargetMode="External"/><Relationship Id="rId81" Type="http://schemas.openxmlformats.org/officeDocument/2006/relationships/hyperlink" Target="http://english.chinamil.com.cn/view/2019-02/25/content_9433922.htm" TargetMode="External"/><Relationship Id="rId86" Type="http://schemas.openxmlformats.org/officeDocument/2006/relationships/hyperlink" Target="http://theweek.com/articles/572575/how-vladimir-putins-paranoia-could-lead-nuclear-war" TargetMode="External"/><Relationship Id="rId130" Type="http://schemas.openxmlformats.org/officeDocument/2006/relationships/hyperlink" Target="https://en.wikipedia.org/wiki/Russian_language" TargetMode="External"/><Relationship Id="rId135" Type="http://schemas.openxmlformats.org/officeDocument/2006/relationships/hyperlink" Target="https://www.ozy.com/fast-forward/china-the-next-big-supplier-of-high-tech-arms-to-emerging-nations/92647" TargetMode="External"/><Relationship Id="rId151" Type="http://schemas.openxmlformats.org/officeDocument/2006/relationships/hyperlink" Target="https://www.aljazeera.com/topics/country/china.html" TargetMode="External"/><Relationship Id="rId156" Type="http://schemas.openxmlformats.org/officeDocument/2006/relationships/hyperlink" Target="https://www.aljazeera.com/news/2019/06/senators-seek-block-trump-arms-sales-saudi-arabia-190605154958283.html" TargetMode="External"/><Relationship Id="rId177" Type="http://schemas.openxmlformats.org/officeDocument/2006/relationships/hyperlink" Target="http://www.ewi.info/system/files/RyabikhinKoltunovMiasnikov.pdf" TargetMode="External"/><Relationship Id="rId198" Type="http://schemas.openxmlformats.org/officeDocument/2006/relationships/hyperlink" Target="http://www.eucom.mil/media-library/article/36241/u-s-increases-commitment-to-deterrence-with-edi-request" TargetMode="External"/><Relationship Id="rId172" Type="http://schemas.openxmlformats.org/officeDocument/2006/relationships/hyperlink" Target="https://www.newsweek.com/russia-china-navy-us-taiwan-military-drills-tension-asia-1408229%20/" TargetMode="External"/><Relationship Id="rId193" Type="http://schemas.openxmlformats.org/officeDocument/2006/relationships/hyperlink" Target="https://www.realcleardefense.com/articles/2018/05/07/putins_nuclear_superweapons_113411.html" TargetMode="External"/><Relationship Id="rId202" Type="http://schemas.openxmlformats.org/officeDocument/2006/relationships/hyperlink" Target="https://www.rand.org/pubs/research_reports/RR2402.html" TargetMode="External"/><Relationship Id="rId207" Type="http://schemas.openxmlformats.org/officeDocument/2006/relationships/theme" Target="theme/theme1.xml"/><Relationship Id="rId13" Type="http://schemas.openxmlformats.org/officeDocument/2006/relationships/hyperlink" Target="https://worldview.stratfor.com/article/sanctions-will-widen-russia-west-rift-2019" TargetMode="External"/><Relationship Id="rId18" Type="http://schemas.openxmlformats.org/officeDocument/2006/relationships/hyperlink" Target="https://news.usni.org/2017/04/17/russia-arms-slow-moscow-focus-now-domestic-modernization" TargetMode="External"/><Relationship Id="rId39" Type="http://schemas.openxmlformats.org/officeDocument/2006/relationships/hyperlink" Target="https://warontherocks.com/2019/04/the-case-against-arms-embargos-even-for-saudi-arabia/)//BB" TargetMode="External"/><Relationship Id="rId109" Type="http://schemas.openxmlformats.org/officeDocument/2006/relationships/hyperlink" Target="https://www.nationalreview.com/magazine/2018/06/11/russian-aggression-ukraine-not-america-fault/)//BB" TargetMode="External"/><Relationship Id="rId34" Type="http://schemas.openxmlformats.org/officeDocument/2006/relationships/hyperlink" Target="https://www.economist.com/international/2018/08/18/the-global-arms-trade-is-booming-buyers-are-spoiled-for-choice)//BB" TargetMode="External"/><Relationship Id="rId50" Type="http://schemas.openxmlformats.org/officeDocument/2006/relationships/hyperlink" Target="https://www.bloomberg.com/news/articles/2019-04-22/al-falih-says-saudis-to-work-with-others-to-ensure-oil-supply-jusfv1of" TargetMode="External"/><Relationship Id="rId55" Type="http://schemas.openxmlformats.org/officeDocument/2006/relationships/hyperlink" Target="https://www.cnbc.com/saudi-arabia/" TargetMode="External"/><Relationship Id="rId76" Type="http://schemas.openxmlformats.org/officeDocument/2006/relationships/hyperlink" Target="https://www.scmp.com/news/china/military/article/2162919/subs-ships-and-aftersales-service-how-russias-military-making)//BB" TargetMode="External"/><Relationship Id="rId97" Type="http://schemas.openxmlformats.org/officeDocument/2006/relationships/hyperlink" Target="https://media.defense.gov/2018/Feb/02/2001872886/-1/-1/1/2018-NUCLEAR-POSTURE-REVIEW-FINAL-REPORT.PDF" TargetMode="External"/><Relationship Id="rId104" Type="http://schemas.openxmlformats.org/officeDocument/2006/relationships/hyperlink" Target="https://nationalinterest.org/blog/buzz/russia-makes-some-deadliest-weapons-earth-there-problem-55812" TargetMode="External"/><Relationship Id="rId120" Type="http://schemas.openxmlformats.org/officeDocument/2006/relationships/hyperlink" Target="https://www.trtworld.com/middle-east/russia-is-selling-more-weapons-to-saudi-arabia-and-the-uae-24431" TargetMode="External"/><Relationship Id="rId125" Type="http://schemas.openxmlformats.org/officeDocument/2006/relationships/hyperlink" Target="https://en.wikipedia.org/wiki/Pay_television" TargetMode="External"/><Relationship Id="rId141" Type="http://schemas.openxmlformats.org/officeDocument/2006/relationships/hyperlink" Target="https://nationalinterest.org/blog/the-buzz/why-the-world-should-fear-chinas-military-exports-22494" TargetMode="External"/><Relationship Id="rId146" Type="http://schemas.openxmlformats.org/officeDocument/2006/relationships/hyperlink" Target="http://foreignpolicy.com/2015/03/20/chinas-weapons-of-mass-consumption/" TargetMode="External"/><Relationship Id="rId167" Type="http://schemas.openxmlformats.org/officeDocument/2006/relationships/hyperlink" Target="https://www.jstor.org/stable/3664284" TargetMode="External"/><Relationship Id="rId188" Type="http://schemas.openxmlformats.org/officeDocument/2006/relationships/hyperlink" Target="http://www.timesofisrael.com/us-updating-nuclear-arsenal-to-deter-russian-aggression/" TargetMode="External"/><Relationship Id="rId7" Type="http://schemas.openxmlformats.org/officeDocument/2006/relationships/hyperlink" Target="https://www.nti.org/learn/countries/russia/nuclear/" TargetMode="External"/><Relationship Id="rId71" Type="http://schemas.openxmlformats.org/officeDocument/2006/relationships/hyperlink" Target="https://jamestown.org/program/tactical-side-russias-arms-sales-middle-east/" TargetMode="External"/><Relationship Id="rId92" Type="http://schemas.openxmlformats.org/officeDocument/2006/relationships/hyperlink" Target="https://www.forbes.com/sites/hanskristensen/2019/05/07/russian-tactical-nuclear-weapons/" TargetMode="External"/><Relationship Id="rId162" Type="http://schemas.openxmlformats.org/officeDocument/2006/relationships/hyperlink" Target="https://www.aljazeera.com/topics/country/yemen.html" TargetMode="External"/><Relationship Id="rId183" Type="http://schemas.openxmlformats.org/officeDocument/2006/relationships/hyperlink" Target="http://antiwar.com/pena/?articleid=8546" TargetMode="External"/><Relationship Id="rId2" Type="http://schemas.openxmlformats.org/officeDocument/2006/relationships/numbering" Target="numbering.xml"/><Relationship Id="rId29" Type="http://schemas.openxmlformats.org/officeDocument/2006/relationships/hyperlink" Target="https://www.chathamhouse.org/sites/default/files/publications%20/research/2017-03-20-russia-arms-exporter-connolly-sendstad.pdf" TargetMode="External"/><Relationship Id="rId24" Type="http://schemas.openxmlformats.org/officeDocument/2006/relationships/hyperlink" Target="https://in.reuters.com/article/russia-economy-idINKCN1RU1SW" TargetMode="External"/><Relationship Id="rId40" Type="http://schemas.openxmlformats.org/officeDocument/2006/relationships/hyperlink" Target="https://foreignpolicy.com/2018/11/30/saudi-arabia-should-be-given-a-choice-stop-the-surprises-or-suffer-the-consequences-mbs-khashoggi/)//BB" TargetMode="External"/><Relationship Id="rId45" Type="http://schemas.openxmlformats.org/officeDocument/2006/relationships/hyperlink" Target="https://twitter.com/business" TargetMode="External"/><Relationship Id="rId66" Type="http://schemas.openxmlformats.org/officeDocument/2006/relationships/hyperlink" Target="http://www.ponarseurasia.org/memo/russias-strategy-southeast-asia%20/" TargetMode="External"/><Relationship Id="rId87" Type="http://schemas.openxmlformats.org/officeDocument/2006/relationships/hyperlink" Target="https://carnegieendowment.org/2017/03/13/new-nato-russia-military-balance-implications-for-european-security-pub-68222" TargetMode="External"/><Relationship Id="rId110" Type="http://schemas.openxmlformats.org/officeDocument/2006/relationships/hyperlink" Target="https://highline.huffingtonpost.com/articles/en/trump-russia-putin-military-crisis/)//BB" TargetMode="External"/><Relationship Id="rId115" Type="http://schemas.openxmlformats.org/officeDocument/2006/relationships/hyperlink" Target="https://nationalinterest.org/blog/buzz/see-how-russia-selling-lots-military-hardware-around-globe-62097)//BB" TargetMode="External"/><Relationship Id="rId131" Type="http://schemas.openxmlformats.org/officeDocument/2006/relationships/hyperlink" Target="https://www.rt.com/business/461134-russia-growth-world-bank/" TargetMode="External"/><Relationship Id="rId136" Type="http://schemas.openxmlformats.org/officeDocument/2006/relationships/hyperlink" Target="https://www.ozy.com/opinion/baloch-leader-trump-speaks-a-language-pakistan-can-understand/88951" TargetMode="External"/><Relationship Id="rId157" Type="http://schemas.openxmlformats.org/officeDocument/2006/relationships/hyperlink" Target="https://www.aljazeera.com/news/2019/06/senators-seek-block-trump-arms-sales-saudi-arabia-190605154958283.html" TargetMode="External"/><Relationship Id="rId178" Type="http://schemas.openxmlformats.org/officeDocument/2006/relationships/hyperlink" Target="https://www.sipri.org/sites/default/files/files/books/SIPRI98An/SIPRI98An04.pdf" TargetMode="External"/><Relationship Id="rId61" Type="http://schemas.openxmlformats.org/officeDocument/2006/relationships/hyperlink" Target="https://www.cnbc.com/2018/09/24/trumps-trade-war-threatens-chinese-economy-china-already-has-cracks.html" TargetMode="External"/><Relationship Id="rId82" Type="http://schemas.openxmlformats.org/officeDocument/2006/relationships/hyperlink" Target="https://carnegieendowment.org/2017/03/13/new-nato-russia-military-balance-implications-for-european-security-pub-68222" TargetMode="External"/><Relationship Id="rId152" Type="http://schemas.openxmlformats.org/officeDocument/2006/relationships/hyperlink" Target="https://edition.cnn.com/2019/06/05/politics/us-intelligence-saudi-arabia-ballistic-missile-china/index.html" TargetMode="External"/><Relationship Id="rId173" Type="http://schemas.openxmlformats.org/officeDocument/2006/relationships/hyperlink" Target="https://www.europeanleadershipnetwork.org/wp-content/uploads/2018/02/180213-Envisioning-a-Russia-NATO-Conflict.pdf" TargetMode="External"/><Relationship Id="rId194" Type="http://schemas.openxmlformats.org/officeDocument/2006/relationships/hyperlink" Target="https://jamestown.org/analyst/pavel-felgenhauer/" TargetMode="External"/><Relationship Id="rId199" Type="http://schemas.openxmlformats.org/officeDocument/2006/relationships/hyperlink" Target="http://www.defenseone.com/technology/2018/03/united-states-accelerating-development-its-own-invincible-hypersonic-weapons/146355/" TargetMode="External"/><Relationship Id="rId203" Type="http://schemas.openxmlformats.org/officeDocument/2006/relationships/hyperlink" Target="https://www.rand.org/pubs/research_reports/RR2402.html" TargetMode="External"/><Relationship Id="rId19" Type="http://schemas.openxmlformats.org/officeDocument/2006/relationships/hyperlink" Target="https://financialobserver.eu/cse-and-cis/russias-declining-arms-exports/" TargetMode="External"/><Relationship Id="rId14" Type="http://schemas.openxmlformats.org/officeDocument/2006/relationships/hyperlink" Target="https://www.frstrategie.org/publications/notes/russia-s-evolving-nuclear-doctrine-and-its-implications-2016-01" TargetMode="External"/><Relationship Id="rId30" Type="http://schemas.openxmlformats.org/officeDocument/2006/relationships/hyperlink" Target="https://carnegieendowment.org/2017/12/14/return-of-global-russia-analytical-framework-pub-75003)//BB" TargetMode="External"/><Relationship Id="rId35" Type="http://schemas.openxmlformats.org/officeDocument/2006/relationships/hyperlink" Target="https://www.stimson.org/content/trump-opportunity-support-transparency-accountability-conventional-arms-trade" TargetMode="External"/><Relationship Id="rId56" Type="http://schemas.openxmlformats.org/officeDocument/2006/relationships/hyperlink" Target="https://www.cnbc.com/video/2018/10/15/us-could-put-sanctions-on-saudi-arabia-over-khashoggi-case-says-rbcs-helima-croft.html" TargetMode="External"/><Relationship Id="rId77" Type="http://schemas.openxmlformats.org/officeDocument/2006/relationships/hyperlink" Target="https://www.chathamhouse.org/sites/default/files/publications%20/research/2017-03-20-russia-arms-exporter-connolly-sendstad.pdf" TargetMode="External"/><Relationship Id="rId100" Type="http://schemas.openxmlformats.org/officeDocument/2006/relationships/hyperlink" Target="https://www.tandfonline.com/doi/pdf/10.1080/00963402.2019.1580891?needAccess=true" TargetMode="External"/><Relationship Id="rId105" Type="http://schemas.openxmlformats.org/officeDocument/2006/relationships/hyperlink" Target="https://search.proquest.com/docview/1976407460?pq-origsite=gscholar" TargetMode="External"/><Relationship Id="rId126" Type="http://schemas.openxmlformats.org/officeDocument/2006/relationships/hyperlink" Target="https://en.wikipedia.org/wiki/Television_channel" TargetMode="External"/><Relationship Id="rId147" Type="http://schemas.openxmlformats.org/officeDocument/2006/relationships/hyperlink" Target="https://nationalinterest.org/blog/the-buzz/why-the-world-should-fear-chinas-military-exports-22494" TargetMode="External"/><Relationship Id="rId168" Type="http://schemas.openxmlformats.org/officeDocument/2006/relationships/hyperlink" Target="https://www.hudson.org/research/15017-the-expanding-china-russia-defense-partnership%20/" TargetMode="External"/><Relationship Id="rId8" Type="http://schemas.openxmlformats.org/officeDocument/2006/relationships/hyperlink" Target="https://www.chathamhouse.org/sites/default/files/publications%20/research/2017-03-20-russia-arms-exporter-connolly-sendstad.pdf" TargetMode="External"/><Relationship Id="rId51" Type="http://schemas.openxmlformats.org/officeDocument/2006/relationships/hyperlink" Target="https://twitter.com/realDonaldTrump/status/1120320642686038016" TargetMode="External"/><Relationship Id="rId72" Type="http://schemas.openxmlformats.org/officeDocument/2006/relationships/hyperlink" Target="https://jamestown.org/program/tactical-side-russias-arms-sales-middle-east/" TargetMode="External"/><Relationship Id="rId93" Type="http://schemas.openxmlformats.org/officeDocument/2006/relationships/hyperlink" Target="https://media.defense.gov/2018/Feb/02/2001872886/-1/-1/1/2018-NUCLEAR-POSTURE-REVIEW-FINAL-REPORT.PDF" TargetMode="External"/><Relationship Id="rId98" Type="http://schemas.openxmlformats.org/officeDocument/2006/relationships/hyperlink" Target="https://www.tandfonline.com/doi/pdf/10.1080/00963402.2019.1580891?needAccess=true" TargetMode="External"/><Relationship Id="rId121" Type="http://schemas.openxmlformats.org/officeDocument/2006/relationships/hyperlink" Target="https://www.trtworld.com/middle-east/russia-is-selling-more-weapons-to-saudi-arabia-and-the-uae-24431" TargetMode="External"/><Relationship Id="rId142" Type="http://schemas.openxmlformats.org/officeDocument/2006/relationships/hyperlink" Target="http://nationalinterest.org/blog/the-buzz/chinas-military-getting-strong-so-why-arent-chinese-weapons-17746" TargetMode="External"/><Relationship Id="rId163" Type="http://schemas.openxmlformats.org/officeDocument/2006/relationships/hyperlink" Target="https://www.aljazeera.com/news/2019/05/trump-invoke-emergency-sell-arms-saudis-senators-190524183539273.html" TargetMode="External"/><Relationship Id="rId184" Type="http://schemas.openxmlformats.org/officeDocument/2006/relationships/hyperlink" Target="https://www.foreignaffairs.com/articles/russia-fsu/2014-03-31/putins-fairy-tale" TargetMode="External"/><Relationship Id="rId189" Type="http://schemas.openxmlformats.org/officeDocument/2006/relationships/hyperlink" Target="http://csis.org/files/attachments/120229_Lukyanov_Lecture_Summary.pdf" TargetMode="External"/><Relationship Id="rId3" Type="http://schemas.openxmlformats.org/officeDocument/2006/relationships/styles" Target="styles.xml"/><Relationship Id="rId25" Type="http://schemas.openxmlformats.org/officeDocument/2006/relationships/hyperlink" Target="https://jamestown.org/program/tactical-side-russias-arms-sales-middle-east/" TargetMode="External"/><Relationship Id="rId46" Type="http://schemas.openxmlformats.org/officeDocument/2006/relationships/hyperlink" Target="https://www.bloomberg.com/news/articles/2019-04-24/saudi-arms-deal-languishes-as-a-rebuke-of-trump-and-the-kingdom|4/24/19/" TargetMode="External"/><Relationship Id="rId67" Type="http://schemas.openxmlformats.org/officeDocument/2006/relationships/hyperlink" Target="https://www.washingtonpost.com/world/russia-seeks-to-fill-vacuum-in-the-middle-east/2013/09/30/7e7124cc-27c7-11e3-9372-92606241ae9c_story.html?utm_term=.ec467e0deb68" TargetMode="External"/><Relationship Id="rId116" Type="http://schemas.openxmlformats.org/officeDocument/2006/relationships/hyperlink" Target="https://www.strategic-culture.org/news/2018/11/12/us-pressure-fails-to-affect-russia-growing-arms-exports/)//BB" TargetMode="External"/><Relationship Id="rId137" Type="http://schemas.openxmlformats.org/officeDocument/2006/relationships/hyperlink" Target="https://www.ozy.com/fast-forward/chinas-military-civil-fusion-has-washington-worried/90522" TargetMode="External"/><Relationship Id="rId158" Type="http://schemas.openxmlformats.org/officeDocument/2006/relationships/hyperlink" Target="https://www.aljazeera.com/news/2019/06/senators-seek-block-trump-arms-sales-saudi-arabia-190605154958283.html" TargetMode="External"/><Relationship Id="rId20" Type="http://schemas.openxmlformats.org/officeDocument/2006/relationships/hyperlink" Target="https://www.sipri.org/sites/default/files/2019-03/fs_1903_at_2018_0.pdf" TargetMode="External"/><Relationship Id="rId41" Type="http://schemas.openxmlformats.org/officeDocument/2006/relationships/hyperlink" Target="https://nationalinterest.org/feature/give-saudi-arabia-take-it-or-leave-it-deal-37902|" TargetMode="External"/><Relationship Id="rId62" Type="http://schemas.openxmlformats.org/officeDocument/2006/relationships/hyperlink" Target="https://www.cnbc.com/2018/10/23/threats-of-us-sanctions-could-accelerate-a-saudi-shift-eastward.html%20/" TargetMode="External"/><Relationship Id="rId83" Type="http://schemas.openxmlformats.org/officeDocument/2006/relationships/hyperlink" Target="https://eng.globalaffairs.ru/number/The-Military-Face-of-Militant-Russia--17979" TargetMode="External"/><Relationship Id="rId88" Type="http://schemas.openxmlformats.org/officeDocument/2006/relationships/hyperlink" Target="https://carnegieendowment.org/2017/03/13/new-nato-russia-military-balance-implications-for-european-security-pub-68222" TargetMode="External"/><Relationship Id="rId111" Type="http://schemas.openxmlformats.org/officeDocument/2006/relationships/hyperlink" Target="https://highline.huffingtonpost.com/articles/en/trump-russia-putin-military-crisis/)//BB" TargetMode="External"/><Relationship Id="rId132" Type="http://schemas.openxmlformats.org/officeDocument/2006/relationships/hyperlink" Target="https://www.themoscowtimes.com/2019/06/24/russias-economy-shows-signs-of-recovery-in-may-a66118" TargetMode="External"/><Relationship Id="rId153" Type="http://schemas.openxmlformats.org/officeDocument/2006/relationships/hyperlink" Target="https://www.aljazeera.com/topics/country/united-states.html" TargetMode="External"/><Relationship Id="rId174" Type="http://schemas.openxmlformats.org/officeDocument/2006/relationships/hyperlink" Target="http://rbth.com/international/2016/02/12/how-realistic-is-bbc-film-about-russia-nato-nuclear-war_567243" TargetMode="External"/><Relationship Id="rId179" Type="http://schemas.openxmlformats.org/officeDocument/2006/relationships/hyperlink" Target="https://www.researchgate.net/publication/319562096_Dependence_of_the_Russian_defense_industry_on_oil_prices_Conversion" TargetMode="External"/><Relationship Id="rId195" Type="http://schemas.openxmlformats.org/officeDocument/2006/relationships/hyperlink" Target="https://media.defense.gov/2018/Feb/02/" TargetMode="External"/><Relationship Id="rId190" Type="http://schemas.openxmlformats.org/officeDocument/2006/relationships/hyperlink" Target="http://carnegieendowment.org/2015/07/20/russia-different-kind-of-threat/idml" TargetMode="External"/><Relationship Id="rId204" Type="http://schemas.openxmlformats.org/officeDocument/2006/relationships/hyperlink" Target="https://www.rand.org/pubs/perspectives/PE236.html" TargetMode="External"/><Relationship Id="rId15" Type="http://schemas.openxmlformats.org/officeDocument/2006/relationships/hyperlink" Target="https://www.armscontrolwonk.com/archive/1206289/the-highly-questionable-case-for-new-low-yield-options/" TargetMode="External"/><Relationship Id="rId36" Type="http://schemas.openxmlformats.org/officeDocument/2006/relationships/hyperlink" Target="https://carnegieendowment.org/2017/12/14/return-of-global-russia-analytical-framework-pub-75003)//BB" TargetMode="External"/><Relationship Id="rId57" Type="http://schemas.openxmlformats.org/officeDocument/2006/relationships/hyperlink" Target="https://www.cnbc.com/2018/10/12/media-companies-and-top-executives-drop-out-of-saudi-event-over-missing-journalistjamal-khashoggi-.html" TargetMode="External"/><Relationship Id="rId106" Type="http://schemas.openxmlformats.org/officeDocument/2006/relationships/hyperlink" Target="https://www.lowyinstitute.org/publications/tactical-nuclear-weapons-modern-nuclear-era" TargetMode="External"/><Relationship Id="rId127" Type="http://schemas.openxmlformats.org/officeDocument/2006/relationships/hyperlink" Target="https://en.wikipedia.org/wiki/Spanish_language" TargetMode="External"/><Relationship Id="rId10" Type="http://schemas.openxmlformats.org/officeDocument/2006/relationships/hyperlink" Target="https://www.businessinsider.com/russian-defense-industry-faces-problems-hurting-military-modernization-2019-5" TargetMode="External"/><Relationship Id="rId31" Type="http://schemas.openxmlformats.org/officeDocument/2006/relationships/hyperlink" Target="https://www.ecfr.eu/publications/summary/under_the_gun_rearmament_for_arms_control_in_europe)//BB" TargetMode="External"/><Relationship Id="rId52" Type="http://schemas.openxmlformats.org/officeDocument/2006/relationships/hyperlink" Target="https://www.cnbc.com/2018/10/23/threats-of-us-sanctions-could-accelerate-a-saudi-shift-eastward.html" TargetMode="External"/><Relationship Id="rId73" Type="http://schemas.openxmlformats.org/officeDocument/2006/relationships/hyperlink" Target="https://warontherocks.com/2018/04/americas-arms-sales-policy-security-abroad-not-jobs-at-home/)//BB" TargetMode="External"/><Relationship Id="rId78" Type="http://schemas.openxmlformats.org/officeDocument/2006/relationships/hyperlink" Target="https://www.chathamhouse.org/sites/default/files/publications%20/research/2017-03-20-russia-arms-exporter-connolly-sendstad.pdf" TargetMode="External"/><Relationship Id="rId94" Type="http://schemas.openxmlformats.org/officeDocument/2006/relationships/hyperlink" Target="https://warontherocks.com/2017/09/the-myth-of-russias-lowered-nuclear-threshold/" TargetMode="External"/><Relationship Id="rId99" Type="http://schemas.openxmlformats.org/officeDocument/2006/relationships/hyperlink" Target="https://www.stratcom.mil/Media/Speeches/Article/1800469/house-armed-services-subcommittee-on-strategic-forces-holds-hearing-on-fiscal-2/" TargetMode="External"/><Relationship Id="rId101" Type="http://schemas.openxmlformats.org/officeDocument/2006/relationships/hyperlink" Target="https://www.tandfonline.com/doi/pdf/10.1080/00963402.2019.1606503?needAccess=true" TargetMode="External"/><Relationship Id="rId122" Type="http://schemas.openxmlformats.org/officeDocument/2006/relationships/hyperlink" Target="https://www.themoscowtimes.com/2018/07/13/russia-6th-largest-economy-in-world-GDP-rankings-a62236" TargetMode="External"/><Relationship Id="rId143" Type="http://schemas.openxmlformats.org/officeDocument/2006/relationships/hyperlink" Target="http://nationalinterest.org/feature/5-most-lethal-aircraft-carriers-all-time-13529" TargetMode="External"/><Relationship Id="rId148" Type="http://schemas.openxmlformats.org/officeDocument/2006/relationships/hyperlink" Target="http://www.eastasiaforum.org/2016/02/20/why-has-chinese-foreign-policy-become-more-assertive/" TargetMode="External"/><Relationship Id="rId164" Type="http://schemas.openxmlformats.org/officeDocument/2006/relationships/hyperlink" Target="https://www.aljazeera.com/topics/country/iran.html" TargetMode="External"/><Relationship Id="rId169" Type="http://schemas.openxmlformats.org/officeDocument/2006/relationships/hyperlink" Target="https://nationalinterest.org/blog/buzz/real-reason-nato-should-fear-russias-s-400-air-force-killer-63127%20/" TargetMode="External"/><Relationship Id="rId185" Type="http://schemas.openxmlformats.org/officeDocument/2006/relationships/hyperlink" Target="https://www.foreignaffairs.com/articles/russia-fsu/2014-03-31/putins-fairy-tale" TargetMode="External"/><Relationship Id="rId4" Type="http://schemas.openxmlformats.org/officeDocument/2006/relationships/settings" Target="settings.xml"/><Relationship Id="rId9" Type="http://schemas.openxmlformats.org/officeDocument/2006/relationships/hyperlink" Target="https://www.realcleardefense.com/articles/2017/01/18/%20russia_military_modernisation_and_lowering_the_nuclear_threshold_110652.html" TargetMode="External"/><Relationship Id="rId180" Type="http://schemas.openxmlformats.org/officeDocument/2006/relationships/hyperlink" Target="https://www.stratfor.com/analysis/decline-dollar-not-decline-united-states" TargetMode="External"/><Relationship Id="rId26" Type="http://schemas.openxmlformats.org/officeDocument/2006/relationships/hyperlink" Target="https://www.defensenews.com/digital-show-dailies/dubai-air-show/2017/11/09/sales-target-russia-sets-its-sights-on-the-middle-east/)" TargetMode="External"/><Relationship Id="rId47" Type="http://schemas.openxmlformats.org/officeDocument/2006/relationships/hyperlink" Target="https://www.bloomberg.com/quote/RTN:US" TargetMode="External"/><Relationship Id="rId68" Type="http://schemas.openxmlformats.org/officeDocument/2006/relationships/hyperlink" Target="https://www.jstor.org/stable/2644550?seq=1" TargetMode="External"/><Relationship Id="rId89" Type="http://schemas.openxmlformats.org/officeDocument/2006/relationships/hyperlink" Target="https://www.washingtonpost.com/news/worldviews/wp/2015/08/12/3-maps-that-show-the-military-concerns-for-both-russia-and-nato/" TargetMode="External"/><Relationship Id="rId112" Type="http://schemas.openxmlformats.org/officeDocument/2006/relationships/hyperlink" Target="http://www.vox.com/2015/6/29/8845913/russia-war" TargetMode="External"/><Relationship Id="rId133" Type="http://schemas.openxmlformats.org/officeDocument/2006/relationships/hyperlink" Target="https://www.chathamhouse.org/sites/default/files/publications/research/2017-03-20-russia-arms-exporter-connolly-sendstad.pdf" TargetMode="External"/><Relationship Id="rId154" Type="http://schemas.openxmlformats.org/officeDocument/2006/relationships/hyperlink" Target="https://www.aljazeera.com/topics/people/donald-trump.html" TargetMode="External"/><Relationship Id="rId175" Type="http://schemas.openxmlformats.org/officeDocument/2006/relationships/hyperlink" Target="http://www.scribd.com/doc/66579517%20/Global-Insights-Putin-not-a-Game-Changer-for-U-S-Russia-Ties" TargetMode="External"/><Relationship Id="rId196" Type="http://schemas.openxmlformats.org/officeDocument/2006/relationships/hyperlink" Target="https://www.defenseone.com/threats/2018/03/russia-will-challenge-us-military-superiority-europe-2025-us-general/146523/" TargetMode="External"/><Relationship Id="rId200" Type="http://schemas.openxmlformats.org/officeDocument/2006/relationships/hyperlink" Target="http://www.defenseone.com/technology/2015/03/ukraine-tomorrows-drone-war-alive-today/10708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1E9D8-EE44-47D3-BFAC-754F1BB28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106998</Words>
  <Characters>609895</Characters>
  <Application>Microsoft Office Word</Application>
  <DocSecurity>0</DocSecurity>
  <Lines>5082</Lines>
  <Paragraphs>1430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Marge Strong</dc:creator>
  <cp:keywords>5.1.1</cp:keywords>
  <dc:description/>
  <cp:lastModifiedBy>Watson, Carly</cp:lastModifiedBy>
  <cp:revision>2</cp:revision>
  <dcterms:created xsi:type="dcterms:W3CDTF">2019-07-28T23:48:00Z</dcterms:created>
  <dcterms:modified xsi:type="dcterms:W3CDTF">2019-07-28T23:48:00Z</dcterms:modified>
</cp:coreProperties>
</file>