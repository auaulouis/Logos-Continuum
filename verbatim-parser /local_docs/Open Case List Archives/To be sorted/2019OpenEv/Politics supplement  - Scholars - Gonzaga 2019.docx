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7F1970" w14:textId="3C6EC1CC" w:rsidR="004A26BA" w:rsidRPr="005A64AE" w:rsidRDefault="004A26BA" w:rsidP="004A26BA">
      <w:pPr>
        <w:pStyle w:val="Heading1"/>
        <w:rPr>
          <w:rFonts w:cs="Times New Roman"/>
        </w:rPr>
      </w:pPr>
      <w:bookmarkStart w:id="0" w:name="_Toc14522157"/>
      <w:r w:rsidRPr="005A64AE">
        <w:rPr>
          <w:rFonts w:cs="Times New Roman"/>
        </w:rPr>
        <w:t>Politics</w:t>
      </w:r>
      <w:r w:rsidR="002A16C4">
        <w:rPr>
          <w:rFonts w:cs="Times New Roman"/>
        </w:rPr>
        <w:t xml:space="preserve"> – Tweets</w:t>
      </w:r>
      <w:r w:rsidRPr="005A64AE">
        <w:rPr>
          <w:rFonts w:cs="Times New Roman"/>
        </w:rPr>
        <w:t xml:space="preserve"> Supplement – GDI Scholars 2019</w:t>
      </w:r>
      <w:bookmarkEnd w:id="0"/>
    </w:p>
    <w:p w14:paraId="39FC25E1" w14:textId="77777777" w:rsidR="004A26BA" w:rsidRPr="005A64AE" w:rsidRDefault="004A26BA" w:rsidP="004A26BA"/>
    <w:sdt>
      <w:sdtPr>
        <w:id w:val="-1868901599"/>
        <w:docPartObj>
          <w:docPartGallery w:val="Table of Contents"/>
          <w:docPartUnique/>
        </w:docPartObj>
      </w:sdtPr>
      <w:sdtEndPr>
        <w:rPr>
          <w:rFonts w:ascii="Times New Roman" w:eastAsiaTheme="minorHAnsi" w:hAnsi="Times New Roman" w:cs="Times New Roman"/>
          <w:b/>
          <w:bCs/>
          <w:noProof/>
          <w:color w:val="auto"/>
          <w:sz w:val="22"/>
          <w:szCs w:val="22"/>
        </w:rPr>
      </w:sdtEndPr>
      <w:sdtContent>
        <w:p w14:paraId="77FDC807" w14:textId="111AB2E5" w:rsidR="002A16C4" w:rsidRPr="002A16C4" w:rsidRDefault="002A16C4" w:rsidP="002A16C4">
          <w:pPr>
            <w:pStyle w:val="TOCHeading"/>
            <w:jc w:val="center"/>
            <w:rPr>
              <w:rFonts w:ascii="Times New Roman" w:hAnsi="Times New Roman" w:cs="Times New Roman"/>
              <w:b/>
              <w:bCs/>
              <w:color w:val="auto"/>
            </w:rPr>
          </w:pPr>
          <w:r w:rsidRPr="002A16C4">
            <w:rPr>
              <w:rFonts w:ascii="Times New Roman" w:hAnsi="Times New Roman" w:cs="Times New Roman"/>
              <w:b/>
              <w:bCs/>
              <w:color w:val="auto"/>
            </w:rPr>
            <w:t>Contents</w:t>
          </w:r>
        </w:p>
        <w:bookmarkStart w:id="1" w:name="_GoBack"/>
        <w:bookmarkEnd w:id="1"/>
        <w:p w14:paraId="34FBC4D8" w14:textId="432B18C4" w:rsidR="00274DA0" w:rsidRDefault="002A16C4">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4522157" w:history="1">
            <w:r w:rsidR="00274DA0" w:rsidRPr="006E1E8C">
              <w:rPr>
                <w:rStyle w:val="Hyperlink"/>
                <w:noProof/>
              </w:rPr>
              <w:t>Politics – Tweets Supplement – GDI Scholars 2019</w:t>
            </w:r>
            <w:r w:rsidR="00274DA0">
              <w:rPr>
                <w:noProof/>
                <w:webHidden/>
              </w:rPr>
              <w:tab/>
            </w:r>
            <w:r w:rsidR="00274DA0">
              <w:rPr>
                <w:noProof/>
                <w:webHidden/>
              </w:rPr>
              <w:fldChar w:fldCharType="begin"/>
            </w:r>
            <w:r w:rsidR="00274DA0">
              <w:rPr>
                <w:noProof/>
                <w:webHidden/>
              </w:rPr>
              <w:instrText xml:space="preserve"> PAGEREF _Toc14522157 \h </w:instrText>
            </w:r>
            <w:r w:rsidR="00274DA0">
              <w:rPr>
                <w:noProof/>
                <w:webHidden/>
              </w:rPr>
            </w:r>
            <w:r w:rsidR="00274DA0">
              <w:rPr>
                <w:noProof/>
                <w:webHidden/>
              </w:rPr>
              <w:fldChar w:fldCharType="separate"/>
            </w:r>
            <w:r w:rsidR="00274DA0">
              <w:rPr>
                <w:noProof/>
                <w:webHidden/>
              </w:rPr>
              <w:t>1</w:t>
            </w:r>
            <w:r w:rsidR="00274DA0">
              <w:rPr>
                <w:noProof/>
                <w:webHidden/>
              </w:rPr>
              <w:fldChar w:fldCharType="end"/>
            </w:r>
          </w:hyperlink>
        </w:p>
        <w:p w14:paraId="39BB614B" w14:textId="51691306" w:rsidR="00274DA0" w:rsidRDefault="00274DA0">
          <w:pPr>
            <w:pStyle w:val="TOC1"/>
            <w:tabs>
              <w:tab w:val="right" w:leader="dot" w:pos="9350"/>
            </w:tabs>
            <w:rPr>
              <w:rFonts w:asciiTheme="minorHAnsi" w:eastAsiaTheme="minorEastAsia" w:hAnsiTheme="minorHAnsi" w:cstheme="minorBidi"/>
              <w:noProof/>
            </w:rPr>
          </w:pPr>
          <w:hyperlink w:anchor="_Toc14522158" w:history="1">
            <w:r w:rsidRPr="006E1E8C">
              <w:rPr>
                <w:rStyle w:val="Hyperlink"/>
                <w:noProof/>
              </w:rPr>
              <w:t>Agenda DA</w:t>
            </w:r>
            <w:r>
              <w:rPr>
                <w:noProof/>
                <w:webHidden/>
              </w:rPr>
              <w:tab/>
            </w:r>
            <w:r>
              <w:rPr>
                <w:noProof/>
                <w:webHidden/>
              </w:rPr>
              <w:fldChar w:fldCharType="begin"/>
            </w:r>
            <w:r>
              <w:rPr>
                <w:noProof/>
                <w:webHidden/>
              </w:rPr>
              <w:instrText xml:space="preserve"> PAGEREF _Toc14522158 \h </w:instrText>
            </w:r>
            <w:r>
              <w:rPr>
                <w:noProof/>
                <w:webHidden/>
              </w:rPr>
            </w:r>
            <w:r>
              <w:rPr>
                <w:noProof/>
                <w:webHidden/>
              </w:rPr>
              <w:fldChar w:fldCharType="separate"/>
            </w:r>
            <w:r>
              <w:rPr>
                <w:noProof/>
                <w:webHidden/>
              </w:rPr>
              <w:t>3</w:t>
            </w:r>
            <w:r>
              <w:rPr>
                <w:noProof/>
                <w:webHidden/>
              </w:rPr>
              <w:fldChar w:fldCharType="end"/>
            </w:r>
          </w:hyperlink>
        </w:p>
        <w:p w14:paraId="64905761" w14:textId="0675A48F" w:rsidR="00274DA0" w:rsidRDefault="00274DA0">
          <w:pPr>
            <w:pStyle w:val="TOC2"/>
            <w:tabs>
              <w:tab w:val="right" w:leader="dot" w:pos="9350"/>
            </w:tabs>
            <w:rPr>
              <w:rFonts w:asciiTheme="minorHAnsi" w:eastAsiaTheme="minorEastAsia" w:hAnsiTheme="minorHAnsi" w:cstheme="minorBidi"/>
              <w:noProof/>
            </w:rPr>
          </w:pPr>
          <w:hyperlink w:anchor="_Toc14522159" w:history="1">
            <w:r w:rsidRPr="006E1E8C">
              <w:rPr>
                <w:rStyle w:val="Hyperlink"/>
                <w:noProof/>
              </w:rPr>
              <w:t>Aff – Tweets Hurt Agenda</w:t>
            </w:r>
            <w:r>
              <w:rPr>
                <w:noProof/>
                <w:webHidden/>
              </w:rPr>
              <w:tab/>
            </w:r>
            <w:r>
              <w:rPr>
                <w:noProof/>
                <w:webHidden/>
              </w:rPr>
              <w:fldChar w:fldCharType="begin"/>
            </w:r>
            <w:r>
              <w:rPr>
                <w:noProof/>
                <w:webHidden/>
              </w:rPr>
              <w:instrText xml:space="preserve"> PAGEREF _Toc14522159 \h </w:instrText>
            </w:r>
            <w:r>
              <w:rPr>
                <w:noProof/>
                <w:webHidden/>
              </w:rPr>
            </w:r>
            <w:r>
              <w:rPr>
                <w:noProof/>
                <w:webHidden/>
              </w:rPr>
              <w:fldChar w:fldCharType="separate"/>
            </w:r>
            <w:r>
              <w:rPr>
                <w:noProof/>
                <w:webHidden/>
              </w:rPr>
              <w:t>4</w:t>
            </w:r>
            <w:r>
              <w:rPr>
                <w:noProof/>
                <w:webHidden/>
              </w:rPr>
              <w:fldChar w:fldCharType="end"/>
            </w:r>
          </w:hyperlink>
        </w:p>
        <w:p w14:paraId="10751BFA" w14:textId="5779E23B" w:rsidR="00274DA0" w:rsidRDefault="00274DA0">
          <w:pPr>
            <w:pStyle w:val="TOC3"/>
            <w:tabs>
              <w:tab w:val="right" w:leader="dot" w:pos="9350"/>
            </w:tabs>
            <w:rPr>
              <w:rFonts w:asciiTheme="minorHAnsi" w:eastAsiaTheme="minorEastAsia" w:hAnsiTheme="minorHAnsi" w:cstheme="minorBidi"/>
              <w:noProof/>
            </w:rPr>
          </w:pPr>
          <w:hyperlink w:anchor="_Toc14522160" w:history="1">
            <w:r w:rsidRPr="006E1E8C">
              <w:rPr>
                <w:rStyle w:val="Hyperlink"/>
                <w:noProof/>
              </w:rPr>
              <w:t>Tweets Hurt Trump Agenda</w:t>
            </w:r>
            <w:r>
              <w:rPr>
                <w:noProof/>
                <w:webHidden/>
              </w:rPr>
              <w:tab/>
            </w:r>
            <w:r>
              <w:rPr>
                <w:noProof/>
                <w:webHidden/>
              </w:rPr>
              <w:fldChar w:fldCharType="begin"/>
            </w:r>
            <w:r>
              <w:rPr>
                <w:noProof/>
                <w:webHidden/>
              </w:rPr>
              <w:instrText xml:space="preserve"> PAGEREF _Toc14522160 \h </w:instrText>
            </w:r>
            <w:r>
              <w:rPr>
                <w:noProof/>
                <w:webHidden/>
              </w:rPr>
            </w:r>
            <w:r>
              <w:rPr>
                <w:noProof/>
                <w:webHidden/>
              </w:rPr>
              <w:fldChar w:fldCharType="separate"/>
            </w:r>
            <w:r>
              <w:rPr>
                <w:noProof/>
                <w:webHidden/>
              </w:rPr>
              <w:t>5</w:t>
            </w:r>
            <w:r>
              <w:rPr>
                <w:noProof/>
                <w:webHidden/>
              </w:rPr>
              <w:fldChar w:fldCharType="end"/>
            </w:r>
          </w:hyperlink>
        </w:p>
        <w:p w14:paraId="77BF0355" w14:textId="5A7714D3" w:rsidR="00274DA0" w:rsidRDefault="00274DA0">
          <w:pPr>
            <w:pStyle w:val="TOC3"/>
            <w:tabs>
              <w:tab w:val="right" w:leader="dot" w:pos="9350"/>
            </w:tabs>
            <w:rPr>
              <w:rFonts w:asciiTheme="minorHAnsi" w:eastAsiaTheme="minorEastAsia" w:hAnsiTheme="minorHAnsi" w:cstheme="minorBidi"/>
              <w:noProof/>
            </w:rPr>
          </w:pPr>
          <w:hyperlink w:anchor="_Toc14522161" w:history="1">
            <w:r w:rsidRPr="006E1E8C">
              <w:rPr>
                <w:rStyle w:val="Hyperlink"/>
                <w:noProof/>
              </w:rPr>
              <w:t>Tweets Unify Democrats</w:t>
            </w:r>
            <w:r>
              <w:rPr>
                <w:noProof/>
                <w:webHidden/>
              </w:rPr>
              <w:tab/>
            </w:r>
            <w:r>
              <w:rPr>
                <w:noProof/>
                <w:webHidden/>
              </w:rPr>
              <w:fldChar w:fldCharType="begin"/>
            </w:r>
            <w:r>
              <w:rPr>
                <w:noProof/>
                <w:webHidden/>
              </w:rPr>
              <w:instrText xml:space="preserve"> PAGEREF _Toc14522161 \h </w:instrText>
            </w:r>
            <w:r>
              <w:rPr>
                <w:noProof/>
                <w:webHidden/>
              </w:rPr>
            </w:r>
            <w:r>
              <w:rPr>
                <w:noProof/>
                <w:webHidden/>
              </w:rPr>
              <w:fldChar w:fldCharType="separate"/>
            </w:r>
            <w:r>
              <w:rPr>
                <w:noProof/>
                <w:webHidden/>
              </w:rPr>
              <w:t>10</w:t>
            </w:r>
            <w:r>
              <w:rPr>
                <w:noProof/>
                <w:webHidden/>
              </w:rPr>
              <w:fldChar w:fldCharType="end"/>
            </w:r>
          </w:hyperlink>
        </w:p>
        <w:p w14:paraId="75EFD8F3" w14:textId="02D99AA3" w:rsidR="00274DA0" w:rsidRDefault="00274DA0">
          <w:pPr>
            <w:pStyle w:val="TOC2"/>
            <w:tabs>
              <w:tab w:val="right" w:leader="dot" w:pos="9350"/>
            </w:tabs>
            <w:rPr>
              <w:rFonts w:asciiTheme="minorHAnsi" w:eastAsiaTheme="minorEastAsia" w:hAnsiTheme="minorHAnsi" w:cstheme="minorBidi"/>
              <w:noProof/>
            </w:rPr>
          </w:pPr>
          <w:hyperlink w:anchor="_Toc14522162" w:history="1">
            <w:r w:rsidRPr="006E1E8C">
              <w:rPr>
                <w:rStyle w:val="Hyperlink"/>
                <w:noProof/>
              </w:rPr>
              <w:t>Neg – AT – Hurts Agenda</w:t>
            </w:r>
            <w:r>
              <w:rPr>
                <w:noProof/>
                <w:webHidden/>
              </w:rPr>
              <w:tab/>
            </w:r>
            <w:r>
              <w:rPr>
                <w:noProof/>
                <w:webHidden/>
              </w:rPr>
              <w:fldChar w:fldCharType="begin"/>
            </w:r>
            <w:r>
              <w:rPr>
                <w:noProof/>
                <w:webHidden/>
              </w:rPr>
              <w:instrText xml:space="preserve"> PAGEREF _Toc14522162 \h </w:instrText>
            </w:r>
            <w:r>
              <w:rPr>
                <w:noProof/>
                <w:webHidden/>
              </w:rPr>
            </w:r>
            <w:r>
              <w:rPr>
                <w:noProof/>
                <w:webHidden/>
              </w:rPr>
              <w:fldChar w:fldCharType="separate"/>
            </w:r>
            <w:r>
              <w:rPr>
                <w:noProof/>
                <w:webHidden/>
              </w:rPr>
              <w:t>12</w:t>
            </w:r>
            <w:r>
              <w:rPr>
                <w:noProof/>
                <w:webHidden/>
              </w:rPr>
              <w:fldChar w:fldCharType="end"/>
            </w:r>
          </w:hyperlink>
        </w:p>
        <w:p w14:paraId="0D62D2E6" w14:textId="49CDA838" w:rsidR="00274DA0" w:rsidRDefault="00274DA0">
          <w:pPr>
            <w:pStyle w:val="TOC3"/>
            <w:tabs>
              <w:tab w:val="right" w:leader="dot" w:pos="9350"/>
            </w:tabs>
            <w:rPr>
              <w:rFonts w:asciiTheme="minorHAnsi" w:eastAsiaTheme="minorEastAsia" w:hAnsiTheme="minorHAnsi" w:cstheme="minorBidi"/>
              <w:noProof/>
            </w:rPr>
          </w:pPr>
          <w:hyperlink w:anchor="_Toc14522163" w:history="1">
            <w:r w:rsidRPr="006E1E8C">
              <w:rPr>
                <w:rStyle w:val="Hyperlink"/>
                <w:noProof/>
              </w:rPr>
              <w:t>AT – Tweets Hurt Agenda</w:t>
            </w:r>
            <w:r>
              <w:rPr>
                <w:noProof/>
                <w:webHidden/>
              </w:rPr>
              <w:tab/>
            </w:r>
            <w:r>
              <w:rPr>
                <w:noProof/>
                <w:webHidden/>
              </w:rPr>
              <w:fldChar w:fldCharType="begin"/>
            </w:r>
            <w:r>
              <w:rPr>
                <w:noProof/>
                <w:webHidden/>
              </w:rPr>
              <w:instrText xml:space="preserve"> PAGEREF _Toc14522163 \h </w:instrText>
            </w:r>
            <w:r>
              <w:rPr>
                <w:noProof/>
                <w:webHidden/>
              </w:rPr>
            </w:r>
            <w:r>
              <w:rPr>
                <w:noProof/>
                <w:webHidden/>
              </w:rPr>
              <w:fldChar w:fldCharType="separate"/>
            </w:r>
            <w:r>
              <w:rPr>
                <w:noProof/>
                <w:webHidden/>
              </w:rPr>
              <w:t>13</w:t>
            </w:r>
            <w:r>
              <w:rPr>
                <w:noProof/>
                <w:webHidden/>
              </w:rPr>
              <w:fldChar w:fldCharType="end"/>
            </w:r>
          </w:hyperlink>
        </w:p>
        <w:p w14:paraId="23417555" w14:textId="6586EDB6" w:rsidR="00274DA0" w:rsidRDefault="00274DA0">
          <w:pPr>
            <w:pStyle w:val="TOC3"/>
            <w:tabs>
              <w:tab w:val="right" w:leader="dot" w:pos="9350"/>
            </w:tabs>
            <w:rPr>
              <w:rFonts w:asciiTheme="minorHAnsi" w:eastAsiaTheme="minorEastAsia" w:hAnsiTheme="minorHAnsi" w:cstheme="minorBidi"/>
              <w:noProof/>
            </w:rPr>
          </w:pPr>
          <w:hyperlink w:anchor="_Toc14522164" w:history="1">
            <w:r w:rsidRPr="006E1E8C">
              <w:rPr>
                <w:rStyle w:val="Hyperlink"/>
                <w:noProof/>
              </w:rPr>
              <w:t>Tweets Help Agenda</w:t>
            </w:r>
            <w:r>
              <w:rPr>
                <w:noProof/>
                <w:webHidden/>
              </w:rPr>
              <w:tab/>
            </w:r>
            <w:r>
              <w:rPr>
                <w:noProof/>
                <w:webHidden/>
              </w:rPr>
              <w:fldChar w:fldCharType="begin"/>
            </w:r>
            <w:r>
              <w:rPr>
                <w:noProof/>
                <w:webHidden/>
              </w:rPr>
              <w:instrText xml:space="preserve"> PAGEREF _Toc14522164 \h </w:instrText>
            </w:r>
            <w:r>
              <w:rPr>
                <w:noProof/>
                <w:webHidden/>
              </w:rPr>
            </w:r>
            <w:r>
              <w:rPr>
                <w:noProof/>
                <w:webHidden/>
              </w:rPr>
              <w:fldChar w:fldCharType="separate"/>
            </w:r>
            <w:r>
              <w:rPr>
                <w:noProof/>
                <w:webHidden/>
              </w:rPr>
              <w:t>14</w:t>
            </w:r>
            <w:r>
              <w:rPr>
                <w:noProof/>
                <w:webHidden/>
              </w:rPr>
              <w:fldChar w:fldCharType="end"/>
            </w:r>
          </w:hyperlink>
        </w:p>
        <w:p w14:paraId="213F0510" w14:textId="7E78DC98" w:rsidR="00274DA0" w:rsidRDefault="00274DA0">
          <w:pPr>
            <w:pStyle w:val="TOC3"/>
            <w:tabs>
              <w:tab w:val="right" w:leader="dot" w:pos="9350"/>
            </w:tabs>
            <w:rPr>
              <w:rFonts w:asciiTheme="minorHAnsi" w:eastAsiaTheme="minorEastAsia" w:hAnsiTheme="minorHAnsi" w:cstheme="minorBidi"/>
              <w:noProof/>
            </w:rPr>
          </w:pPr>
          <w:hyperlink w:anchor="_Toc14522165" w:history="1">
            <w:r w:rsidRPr="006E1E8C">
              <w:rPr>
                <w:rStyle w:val="Hyperlink"/>
                <w:noProof/>
              </w:rPr>
              <w:t>Tweets Divide Democrats</w:t>
            </w:r>
            <w:r>
              <w:rPr>
                <w:noProof/>
                <w:webHidden/>
              </w:rPr>
              <w:tab/>
            </w:r>
            <w:r>
              <w:rPr>
                <w:noProof/>
                <w:webHidden/>
              </w:rPr>
              <w:fldChar w:fldCharType="begin"/>
            </w:r>
            <w:r>
              <w:rPr>
                <w:noProof/>
                <w:webHidden/>
              </w:rPr>
              <w:instrText xml:space="preserve"> PAGEREF _Toc14522165 \h </w:instrText>
            </w:r>
            <w:r>
              <w:rPr>
                <w:noProof/>
                <w:webHidden/>
              </w:rPr>
            </w:r>
            <w:r>
              <w:rPr>
                <w:noProof/>
                <w:webHidden/>
              </w:rPr>
              <w:fldChar w:fldCharType="separate"/>
            </w:r>
            <w:r>
              <w:rPr>
                <w:noProof/>
                <w:webHidden/>
              </w:rPr>
              <w:t>18</w:t>
            </w:r>
            <w:r>
              <w:rPr>
                <w:noProof/>
                <w:webHidden/>
              </w:rPr>
              <w:fldChar w:fldCharType="end"/>
            </w:r>
          </w:hyperlink>
        </w:p>
        <w:p w14:paraId="09B1FFB9" w14:textId="69A418A5" w:rsidR="00274DA0" w:rsidRDefault="00274DA0">
          <w:pPr>
            <w:pStyle w:val="TOC1"/>
            <w:tabs>
              <w:tab w:val="right" w:leader="dot" w:pos="9350"/>
            </w:tabs>
            <w:rPr>
              <w:rFonts w:asciiTheme="minorHAnsi" w:eastAsiaTheme="minorEastAsia" w:hAnsiTheme="minorHAnsi" w:cstheme="minorBidi"/>
              <w:noProof/>
            </w:rPr>
          </w:pPr>
          <w:hyperlink w:anchor="_Toc14522166" w:history="1">
            <w:r w:rsidRPr="006E1E8C">
              <w:rPr>
                <w:rStyle w:val="Hyperlink"/>
                <w:noProof/>
              </w:rPr>
              <w:t>2020</w:t>
            </w:r>
            <w:r>
              <w:rPr>
                <w:noProof/>
                <w:webHidden/>
              </w:rPr>
              <w:tab/>
            </w:r>
            <w:r>
              <w:rPr>
                <w:noProof/>
                <w:webHidden/>
              </w:rPr>
              <w:fldChar w:fldCharType="begin"/>
            </w:r>
            <w:r>
              <w:rPr>
                <w:noProof/>
                <w:webHidden/>
              </w:rPr>
              <w:instrText xml:space="preserve"> PAGEREF _Toc14522166 \h </w:instrText>
            </w:r>
            <w:r>
              <w:rPr>
                <w:noProof/>
                <w:webHidden/>
              </w:rPr>
            </w:r>
            <w:r>
              <w:rPr>
                <w:noProof/>
                <w:webHidden/>
              </w:rPr>
              <w:fldChar w:fldCharType="separate"/>
            </w:r>
            <w:r>
              <w:rPr>
                <w:noProof/>
                <w:webHidden/>
              </w:rPr>
              <w:t>21</w:t>
            </w:r>
            <w:r>
              <w:rPr>
                <w:noProof/>
                <w:webHidden/>
              </w:rPr>
              <w:fldChar w:fldCharType="end"/>
            </w:r>
          </w:hyperlink>
        </w:p>
        <w:p w14:paraId="0CAC0592" w14:textId="29E4DA91" w:rsidR="00274DA0" w:rsidRDefault="00274DA0">
          <w:pPr>
            <w:pStyle w:val="TOC1"/>
            <w:tabs>
              <w:tab w:val="right" w:leader="dot" w:pos="9350"/>
            </w:tabs>
            <w:rPr>
              <w:rFonts w:asciiTheme="minorHAnsi" w:eastAsiaTheme="minorEastAsia" w:hAnsiTheme="minorHAnsi" w:cstheme="minorBidi"/>
              <w:noProof/>
            </w:rPr>
          </w:pPr>
          <w:hyperlink w:anchor="_Toc14522167" w:history="1">
            <w:r w:rsidRPr="006E1E8C">
              <w:rPr>
                <w:rStyle w:val="Hyperlink"/>
                <w:noProof/>
              </w:rPr>
              <w:t>Neg (Trump Win Bad)</w:t>
            </w:r>
            <w:r>
              <w:rPr>
                <w:noProof/>
                <w:webHidden/>
              </w:rPr>
              <w:tab/>
            </w:r>
            <w:r>
              <w:rPr>
                <w:noProof/>
                <w:webHidden/>
              </w:rPr>
              <w:fldChar w:fldCharType="begin"/>
            </w:r>
            <w:r>
              <w:rPr>
                <w:noProof/>
                <w:webHidden/>
              </w:rPr>
              <w:instrText xml:space="preserve"> PAGEREF _Toc14522167 \h </w:instrText>
            </w:r>
            <w:r>
              <w:rPr>
                <w:noProof/>
                <w:webHidden/>
              </w:rPr>
            </w:r>
            <w:r>
              <w:rPr>
                <w:noProof/>
                <w:webHidden/>
              </w:rPr>
              <w:fldChar w:fldCharType="separate"/>
            </w:r>
            <w:r>
              <w:rPr>
                <w:noProof/>
                <w:webHidden/>
              </w:rPr>
              <w:t>22</w:t>
            </w:r>
            <w:r>
              <w:rPr>
                <w:noProof/>
                <w:webHidden/>
              </w:rPr>
              <w:fldChar w:fldCharType="end"/>
            </w:r>
          </w:hyperlink>
        </w:p>
        <w:p w14:paraId="3E5E6FB5" w14:textId="7A75098F" w:rsidR="00274DA0" w:rsidRDefault="00274DA0">
          <w:pPr>
            <w:pStyle w:val="TOC2"/>
            <w:tabs>
              <w:tab w:val="right" w:leader="dot" w:pos="9350"/>
            </w:tabs>
            <w:rPr>
              <w:rFonts w:asciiTheme="minorHAnsi" w:eastAsiaTheme="minorEastAsia" w:hAnsiTheme="minorHAnsi" w:cstheme="minorBidi"/>
              <w:noProof/>
            </w:rPr>
          </w:pPr>
          <w:hyperlink w:anchor="_Toc14522168" w:history="1">
            <w:r w:rsidRPr="006E1E8C">
              <w:rPr>
                <w:rStyle w:val="Hyperlink"/>
                <w:noProof/>
              </w:rPr>
              <w:t>Link Args</w:t>
            </w:r>
            <w:r>
              <w:rPr>
                <w:noProof/>
                <w:webHidden/>
              </w:rPr>
              <w:tab/>
            </w:r>
            <w:r>
              <w:rPr>
                <w:noProof/>
                <w:webHidden/>
              </w:rPr>
              <w:fldChar w:fldCharType="begin"/>
            </w:r>
            <w:r>
              <w:rPr>
                <w:noProof/>
                <w:webHidden/>
              </w:rPr>
              <w:instrText xml:space="preserve"> PAGEREF _Toc14522168 \h </w:instrText>
            </w:r>
            <w:r>
              <w:rPr>
                <w:noProof/>
                <w:webHidden/>
              </w:rPr>
            </w:r>
            <w:r>
              <w:rPr>
                <w:noProof/>
                <w:webHidden/>
              </w:rPr>
              <w:fldChar w:fldCharType="separate"/>
            </w:r>
            <w:r>
              <w:rPr>
                <w:noProof/>
                <w:webHidden/>
              </w:rPr>
              <w:t>23</w:t>
            </w:r>
            <w:r>
              <w:rPr>
                <w:noProof/>
                <w:webHidden/>
              </w:rPr>
              <w:fldChar w:fldCharType="end"/>
            </w:r>
          </w:hyperlink>
        </w:p>
        <w:p w14:paraId="47F03909" w14:textId="36CF20C8" w:rsidR="00274DA0" w:rsidRDefault="00274DA0">
          <w:pPr>
            <w:pStyle w:val="TOC3"/>
            <w:tabs>
              <w:tab w:val="right" w:leader="dot" w:pos="9350"/>
            </w:tabs>
            <w:rPr>
              <w:rFonts w:asciiTheme="minorHAnsi" w:eastAsiaTheme="minorEastAsia" w:hAnsiTheme="minorHAnsi" w:cstheme="minorBidi"/>
              <w:noProof/>
            </w:rPr>
          </w:pPr>
          <w:hyperlink w:anchor="_Toc14522169" w:history="1">
            <w:r w:rsidRPr="006E1E8C">
              <w:rPr>
                <w:rStyle w:val="Hyperlink"/>
                <w:noProof/>
              </w:rPr>
              <w:t>AT – Foreign Policy Not Key</w:t>
            </w:r>
            <w:r>
              <w:rPr>
                <w:noProof/>
                <w:webHidden/>
              </w:rPr>
              <w:tab/>
            </w:r>
            <w:r>
              <w:rPr>
                <w:noProof/>
                <w:webHidden/>
              </w:rPr>
              <w:fldChar w:fldCharType="begin"/>
            </w:r>
            <w:r>
              <w:rPr>
                <w:noProof/>
                <w:webHidden/>
              </w:rPr>
              <w:instrText xml:space="preserve"> PAGEREF _Toc14522169 \h </w:instrText>
            </w:r>
            <w:r>
              <w:rPr>
                <w:noProof/>
                <w:webHidden/>
              </w:rPr>
            </w:r>
            <w:r>
              <w:rPr>
                <w:noProof/>
                <w:webHidden/>
              </w:rPr>
              <w:fldChar w:fldCharType="separate"/>
            </w:r>
            <w:r>
              <w:rPr>
                <w:noProof/>
                <w:webHidden/>
              </w:rPr>
              <w:t>24</w:t>
            </w:r>
            <w:r>
              <w:rPr>
                <w:noProof/>
                <w:webHidden/>
              </w:rPr>
              <w:fldChar w:fldCharType="end"/>
            </w:r>
          </w:hyperlink>
        </w:p>
        <w:p w14:paraId="65C8F6A5" w14:textId="53804619" w:rsidR="00274DA0" w:rsidRDefault="00274DA0">
          <w:pPr>
            <w:pStyle w:val="TOC2"/>
            <w:tabs>
              <w:tab w:val="right" w:leader="dot" w:pos="9350"/>
            </w:tabs>
            <w:rPr>
              <w:rFonts w:asciiTheme="minorHAnsi" w:eastAsiaTheme="minorEastAsia" w:hAnsiTheme="minorHAnsi" w:cstheme="minorBidi"/>
              <w:noProof/>
            </w:rPr>
          </w:pPr>
          <w:hyperlink w:anchor="_Toc14522170" w:history="1">
            <w:r w:rsidRPr="006E1E8C">
              <w:rPr>
                <w:rStyle w:val="Hyperlink"/>
                <w:noProof/>
              </w:rPr>
              <w:t>AT – Tweets Help Trump Win</w:t>
            </w:r>
            <w:r>
              <w:rPr>
                <w:noProof/>
                <w:webHidden/>
              </w:rPr>
              <w:tab/>
            </w:r>
            <w:r>
              <w:rPr>
                <w:noProof/>
                <w:webHidden/>
              </w:rPr>
              <w:fldChar w:fldCharType="begin"/>
            </w:r>
            <w:r>
              <w:rPr>
                <w:noProof/>
                <w:webHidden/>
              </w:rPr>
              <w:instrText xml:space="preserve"> PAGEREF _Toc14522170 \h </w:instrText>
            </w:r>
            <w:r>
              <w:rPr>
                <w:noProof/>
                <w:webHidden/>
              </w:rPr>
            </w:r>
            <w:r>
              <w:rPr>
                <w:noProof/>
                <w:webHidden/>
              </w:rPr>
              <w:fldChar w:fldCharType="separate"/>
            </w:r>
            <w:r>
              <w:rPr>
                <w:noProof/>
                <w:webHidden/>
              </w:rPr>
              <w:t>27</w:t>
            </w:r>
            <w:r>
              <w:rPr>
                <w:noProof/>
                <w:webHidden/>
              </w:rPr>
              <w:fldChar w:fldCharType="end"/>
            </w:r>
          </w:hyperlink>
        </w:p>
        <w:p w14:paraId="69AAF2C1" w14:textId="40A4781A" w:rsidR="00274DA0" w:rsidRDefault="00274DA0">
          <w:pPr>
            <w:pStyle w:val="TOC3"/>
            <w:tabs>
              <w:tab w:val="right" w:leader="dot" w:pos="9350"/>
            </w:tabs>
            <w:rPr>
              <w:rFonts w:asciiTheme="minorHAnsi" w:eastAsiaTheme="minorEastAsia" w:hAnsiTheme="minorHAnsi" w:cstheme="minorBidi"/>
              <w:noProof/>
            </w:rPr>
          </w:pPr>
          <w:hyperlink w:anchor="_Toc14522171" w:history="1">
            <w:r w:rsidRPr="006E1E8C">
              <w:rPr>
                <w:rStyle w:val="Hyperlink"/>
                <w:noProof/>
              </w:rPr>
              <w:t>Polls</w:t>
            </w:r>
            <w:r>
              <w:rPr>
                <w:noProof/>
                <w:webHidden/>
              </w:rPr>
              <w:tab/>
            </w:r>
            <w:r>
              <w:rPr>
                <w:noProof/>
                <w:webHidden/>
              </w:rPr>
              <w:fldChar w:fldCharType="begin"/>
            </w:r>
            <w:r>
              <w:rPr>
                <w:noProof/>
                <w:webHidden/>
              </w:rPr>
              <w:instrText xml:space="preserve"> PAGEREF _Toc14522171 \h </w:instrText>
            </w:r>
            <w:r>
              <w:rPr>
                <w:noProof/>
                <w:webHidden/>
              </w:rPr>
            </w:r>
            <w:r>
              <w:rPr>
                <w:noProof/>
                <w:webHidden/>
              </w:rPr>
              <w:fldChar w:fldCharType="separate"/>
            </w:r>
            <w:r>
              <w:rPr>
                <w:noProof/>
                <w:webHidden/>
              </w:rPr>
              <w:t>28</w:t>
            </w:r>
            <w:r>
              <w:rPr>
                <w:noProof/>
                <w:webHidden/>
              </w:rPr>
              <w:fldChar w:fldCharType="end"/>
            </w:r>
          </w:hyperlink>
        </w:p>
        <w:p w14:paraId="5E2FB5A5" w14:textId="57EECFD2" w:rsidR="00274DA0" w:rsidRDefault="00274DA0">
          <w:pPr>
            <w:pStyle w:val="TOC3"/>
            <w:tabs>
              <w:tab w:val="right" w:leader="dot" w:pos="9350"/>
            </w:tabs>
            <w:rPr>
              <w:rFonts w:asciiTheme="minorHAnsi" w:eastAsiaTheme="minorEastAsia" w:hAnsiTheme="minorHAnsi" w:cstheme="minorBidi"/>
              <w:noProof/>
            </w:rPr>
          </w:pPr>
          <w:hyperlink w:anchor="_Toc14522172" w:history="1">
            <w:r w:rsidRPr="006E1E8C">
              <w:rPr>
                <w:rStyle w:val="Hyperlink"/>
                <w:noProof/>
              </w:rPr>
              <w:t>AT – Tweets Hurt Democrats</w:t>
            </w:r>
            <w:r>
              <w:rPr>
                <w:noProof/>
                <w:webHidden/>
              </w:rPr>
              <w:tab/>
            </w:r>
            <w:r>
              <w:rPr>
                <w:noProof/>
                <w:webHidden/>
              </w:rPr>
              <w:fldChar w:fldCharType="begin"/>
            </w:r>
            <w:r>
              <w:rPr>
                <w:noProof/>
                <w:webHidden/>
              </w:rPr>
              <w:instrText xml:space="preserve"> PAGEREF _Toc14522172 \h </w:instrText>
            </w:r>
            <w:r>
              <w:rPr>
                <w:noProof/>
                <w:webHidden/>
              </w:rPr>
            </w:r>
            <w:r>
              <w:rPr>
                <w:noProof/>
                <w:webHidden/>
              </w:rPr>
              <w:fldChar w:fldCharType="separate"/>
            </w:r>
            <w:r>
              <w:rPr>
                <w:noProof/>
                <w:webHidden/>
              </w:rPr>
              <w:t>34</w:t>
            </w:r>
            <w:r>
              <w:rPr>
                <w:noProof/>
                <w:webHidden/>
              </w:rPr>
              <w:fldChar w:fldCharType="end"/>
            </w:r>
          </w:hyperlink>
        </w:p>
        <w:p w14:paraId="67586B7B" w14:textId="39C7153B" w:rsidR="00274DA0" w:rsidRDefault="00274DA0">
          <w:pPr>
            <w:pStyle w:val="TOC3"/>
            <w:tabs>
              <w:tab w:val="right" w:leader="dot" w:pos="9350"/>
            </w:tabs>
            <w:rPr>
              <w:rFonts w:asciiTheme="minorHAnsi" w:eastAsiaTheme="minorEastAsia" w:hAnsiTheme="minorHAnsi" w:cstheme="minorBidi"/>
              <w:noProof/>
            </w:rPr>
          </w:pPr>
          <w:hyperlink w:anchor="_Toc14522173" w:history="1">
            <w:r w:rsidRPr="006E1E8C">
              <w:rPr>
                <w:rStyle w:val="Hyperlink"/>
                <w:noProof/>
              </w:rPr>
              <w:t>AT – Race Strategy Helps Trump</w:t>
            </w:r>
            <w:r>
              <w:rPr>
                <w:noProof/>
                <w:webHidden/>
              </w:rPr>
              <w:tab/>
            </w:r>
            <w:r>
              <w:rPr>
                <w:noProof/>
                <w:webHidden/>
              </w:rPr>
              <w:fldChar w:fldCharType="begin"/>
            </w:r>
            <w:r>
              <w:rPr>
                <w:noProof/>
                <w:webHidden/>
              </w:rPr>
              <w:instrText xml:space="preserve"> PAGEREF _Toc14522173 \h </w:instrText>
            </w:r>
            <w:r>
              <w:rPr>
                <w:noProof/>
                <w:webHidden/>
              </w:rPr>
            </w:r>
            <w:r>
              <w:rPr>
                <w:noProof/>
                <w:webHidden/>
              </w:rPr>
              <w:fldChar w:fldCharType="separate"/>
            </w:r>
            <w:r>
              <w:rPr>
                <w:noProof/>
                <w:webHidden/>
              </w:rPr>
              <w:t>38</w:t>
            </w:r>
            <w:r>
              <w:rPr>
                <w:noProof/>
                <w:webHidden/>
              </w:rPr>
              <w:fldChar w:fldCharType="end"/>
            </w:r>
          </w:hyperlink>
        </w:p>
        <w:p w14:paraId="46204724" w14:textId="3F16C480" w:rsidR="00274DA0" w:rsidRDefault="00274DA0">
          <w:pPr>
            <w:pStyle w:val="TOC1"/>
            <w:tabs>
              <w:tab w:val="right" w:leader="dot" w:pos="9350"/>
            </w:tabs>
            <w:rPr>
              <w:rFonts w:asciiTheme="minorHAnsi" w:eastAsiaTheme="minorEastAsia" w:hAnsiTheme="minorHAnsi" w:cstheme="minorBidi"/>
              <w:noProof/>
            </w:rPr>
          </w:pPr>
          <w:hyperlink w:anchor="_Toc14522174" w:history="1">
            <w:r w:rsidRPr="006E1E8C">
              <w:rPr>
                <w:rStyle w:val="Hyperlink"/>
                <w:noProof/>
              </w:rPr>
              <w:t>Aff (v Trump Win Bad)</w:t>
            </w:r>
            <w:r>
              <w:rPr>
                <w:noProof/>
                <w:webHidden/>
              </w:rPr>
              <w:tab/>
            </w:r>
            <w:r>
              <w:rPr>
                <w:noProof/>
                <w:webHidden/>
              </w:rPr>
              <w:fldChar w:fldCharType="begin"/>
            </w:r>
            <w:r>
              <w:rPr>
                <w:noProof/>
                <w:webHidden/>
              </w:rPr>
              <w:instrText xml:space="preserve"> PAGEREF _Toc14522174 \h </w:instrText>
            </w:r>
            <w:r>
              <w:rPr>
                <w:noProof/>
                <w:webHidden/>
              </w:rPr>
            </w:r>
            <w:r>
              <w:rPr>
                <w:noProof/>
                <w:webHidden/>
              </w:rPr>
              <w:fldChar w:fldCharType="separate"/>
            </w:r>
            <w:r>
              <w:rPr>
                <w:noProof/>
                <w:webHidden/>
              </w:rPr>
              <w:t>46</w:t>
            </w:r>
            <w:r>
              <w:rPr>
                <w:noProof/>
                <w:webHidden/>
              </w:rPr>
              <w:fldChar w:fldCharType="end"/>
            </w:r>
          </w:hyperlink>
        </w:p>
        <w:p w14:paraId="5F561AC6" w14:textId="43D49E72" w:rsidR="00274DA0" w:rsidRDefault="00274DA0">
          <w:pPr>
            <w:pStyle w:val="TOC2"/>
            <w:tabs>
              <w:tab w:val="right" w:leader="dot" w:pos="9350"/>
            </w:tabs>
            <w:rPr>
              <w:rFonts w:asciiTheme="minorHAnsi" w:eastAsiaTheme="minorEastAsia" w:hAnsiTheme="minorHAnsi" w:cstheme="minorBidi"/>
              <w:noProof/>
            </w:rPr>
          </w:pPr>
          <w:hyperlink w:anchor="_Toc14522175" w:history="1">
            <w:r w:rsidRPr="006E1E8C">
              <w:rPr>
                <w:rStyle w:val="Hyperlink"/>
                <w:noProof/>
              </w:rPr>
              <w:t>Link Answer</w:t>
            </w:r>
            <w:r>
              <w:rPr>
                <w:noProof/>
                <w:webHidden/>
              </w:rPr>
              <w:tab/>
            </w:r>
            <w:r>
              <w:rPr>
                <w:noProof/>
                <w:webHidden/>
              </w:rPr>
              <w:fldChar w:fldCharType="begin"/>
            </w:r>
            <w:r>
              <w:rPr>
                <w:noProof/>
                <w:webHidden/>
              </w:rPr>
              <w:instrText xml:space="preserve"> PAGEREF _Toc14522175 \h </w:instrText>
            </w:r>
            <w:r>
              <w:rPr>
                <w:noProof/>
                <w:webHidden/>
              </w:rPr>
            </w:r>
            <w:r>
              <w:rPr>
                <w:noProof/>
                <w:webHidden/>
              </w:rPr>
              <w:fldChar w:fldCharType="separate"/>
            </w:r>
            <w:r>
              <w:rPr>
                <w:noProof/>
                <w:webHidden/>
              </w:rPr>
              <w:t>47</w:t>
            </w:r>
            <w:r>
              <w:rPr>
                <w:noProof/>
                <w:webHidden/>
              </w:rPr>
              <w:fldChar w:fldCharType="end"/>
            </w:r>
          </w:hyperlink>
        </w:p>
        <w:p w14:paraId="054E10F3" w14:textId="01AE717B" w:rsidR="00274DA0" w:rsidRDefault="00274DA0">
          <w:pPr>
            <w:pStyle w:val="TOC3"/>
            <w:tabs>
              <w:tab w:val="right" w:leader="dot" w:pos="9350"/>
            </w:tabs>
            <w:rPr>
              <w:rFonts w:asciiTheme="minorHAnsi" w:eastAsiaTheme="minorEastAsia" w:hAnsiTheme="minorHAnsi" w:cstheme="minorBidi"/>
              <w:noProof/>
            </w:rPr>
          </w:pPr>
          <w:hyperlink w:anchor="_Toc14522176" w:history="1">
            <w:r w:rsidRPr="006E1E8C">
              <w:rPr>
                <w:rStyle w:val="Hyperlink"/>
                <w:noProof/>
              </w:rPr>
              <w:t>Tweets Overwhelm the Link to the Plan</w:t>
            </w:r>
            <w:r>
              <w:rPr>
                <w:noProof/>
                <w:webHidden/>
              </w:rPr>
              <w:tab/>
            </w:r>
            <w:r>
              <w:rPr>
                <w:noProof/>
                <w:webHidden/>
              </w:rPr>
              <w:fldChar w:fldCharType="begin"/>
            </w:r>
            <w:r>
              <w:rPr>
                <w:noProof/>
                <w:webHidden/>
              </w:rPr>
              <w:instrText xml:space="preserve"> PAGEREF _Toc14522176 \h </w:instrText>
            </w:r>
            <w:r>
              <w:rPr>
                <w:noProof/>
                <w:webHidden/>
              </w:rPr>
            </w:r>
            <w:r>
              <w:rPr>
                <w:noProof/>
                <w:webHidden/>
              </w:rPr>
              <w:fldChar w:fldCharType="separate"/>
            </w:r>
            <w:r>
              <w:rPr>
                <w:noProof/>
                <w:webHidden/>
              </w:rPr>
              <w:t>48</w:t>
            </w:r>
            <w:r>
              <w:rPr>
                <w:noProof/>
                <w:webHidden/>
              </w:rPr>
              <w:fldChar w:fldCharType="end"/>
            </w:r>
          </w:hyperlink>
        </w:p>
        <w:p w14:paraId="1EECE6C9" w14:textId="4F2EC08A" w:rsidR="00274DA0" w:rsidRDefault="00274DA0">
          <w:pPr>
            <w:pStyle w:val="TOC2"/>
            <w:tabs>
              <w:tab w:val="right" w:leader="dot" w:pos="9350"/>
            </w:tabs>
            <w:rPr>
              <w:rFonts w:asciiTheme="minorHAnsi" w:eastAsiaTheme="minorEastAsia" w:hAnsiTheme="minorHAnsi" w:cstheme="minorBidi"/>
              <w:noProof/>
            </w:rPr>
          </w:pPr>
          <w:hyperlink w:anchor="_Toc14522177" w:history="1">
            <w:r w:rsidRPr="006E1E8C">
              <w:rPr>
                <w:rStyle w:val="Hyperlink"/>
                <w:noProof/>
              </w:rPr>
              <w:t>Tweets Help Trump Win</w:t>
            </w:r>
            <w:r>
              <w:rPr>
                <w:noProof/>
                <w:webHidden/>
              </w:rPr>
              <w:tab/>
            </w:r>
            <w:r>
              <w:rPr>
                <w:noProof/>
                <w:webHidden/>
              </w:rPr>
              <w:fldChar w:fldCharType="begin"/>
            </w:r>
            <w:r>
              <w:rPr>
                <w:noProof/>
                <w:webHidden/>
              </w:rPr>
              <w:instrText xml:space="preserve"> PAGEREF _Toc14522177 \h </w:instrText>
            </w:r>
            <w:r>
              <w:rPr>
                <w:noProof/>
                <w:webHidden/>
              </w:rPr>
            </w:r>
            <w:r>
              <w:rPr>
                <w:noProof/>
                <w:webHidden/>
              </w:rPr>
              <w:fldChar w:fldCharType="separate"/>
            </w:r>
            <w:r>
              <w:rPr>
                <w:noProof/>
                <w:webHidden/>
              </w:rPr>
              <w:t>50</w:t>
            </w:r>
            <w:r>
              <w:rPr>
                <w:noProof/>
                <w:webHidden/>
              </w:rPr>
              <w:fldChar w:fldCharType="end"/>
            </w:r>
          </w:hyperlink>
        </w:p>
        <w:p w14:paraId="015E82D1" w14:textId="4320848A" w:rsidR="00274DA0" w:rsidRDefault="00274DA0">
          <w:pPr>
            <w:pStyle w:val="TOC3"/>
            <w:tabs>
              <w:tab w:val="right" w:leader="dot" w:pos="9350"/>
            </w:tabs>
            <w:rPr>
              <w:rFonts w:asciiTheme="minorHAnsi" w:eastAsiaTheme="minorEastAsia" w:hAnsiTheme="minorHAnsi" w:cstheme="minorBidi"/>
              <w:noProof/>
            </w:rPr>
          </w:pPr>
          <w:hyperlink w:anchor="_Toc14522178" w:history="1">
            <w:r w:rsidRPr="006E1E8C">
              <w:rPr>
                <w:rStyle w:val="Hyperlink"/>
                <w:noProof/>
              </w:rPr>
              <w:t>Tweets Boost Base Support</w:t>
            </w:r>
            <w:r>
              <w:rPr>
                <w:noProof/>
                <w:webHidden/>
              </w:rPr>
              <w:tab/>
            </w:r>
            <w:r>
              <w:rPr>
                <w:noProof/>
                <w:webHidden/>
              </w:rPr>
              <w:fldChar w:fldCharType="begin"/>
            </w:r>
            <w:r>
              <w:rPr>
                <w:noProof/>
                <w:webHidden/>
              </w:rPr>
              <w:instrText xml:space="preserve"> PAGEREF _Toc14522178 \h </w:instrText>
            </w:r>
            <w:r>
              <w:rPr>
                <w:noProof/>
                <w:webHidden/>
              </w:rPr>
            </w:r>
            <w:r>
              <w:rPr>
                <w:noProof/>
                <w:webHidden/>
              </w:rPr>
              <w:fldChar w:fldCharType="separate"/>
            </w:r>
            <w:r>
              <w:rPr>
                <w:noProof/>
                <w:webHidden/>
              </w:rPr>
              <w:t>51</w:t>
            </w:r>
            <w:r>
              <w:rPr>
                <w:noProof/>
                <w:webHidden/>
              </w:rPr>
              <w:fldChar w:fldCharType="end"/>
            </w:r>
          </w:hyperlink>
        </w:p>
        <w:p w14:paraId="21CD3E94" w14:textId="2F0C49A1" w:rsidR="00274DA0" w:rsidRDefault="00274DA0">
          <w:pPr>
            <w:pStyle w:val="TOC3"/>
            <w:tabs>
              <w:tab w:val="right" w:leader="dot" w:pos="9350"/>
            </w:tabs>
            <w:rPr>
              <w:rFonts w:asciiTheme="minorHAnsi" w:eastAsiaTheme="minorEastAsia" w:hAnsiTheme="minorHAnsi" w:cstheme="minorBidi"/>
              <w:noProof/>
            </w:rPr>
          </w:pPr>
          <w:hyperlink w:anchor="_Toc14522179" w:history="1">
            <w:r w:rsidRPr="006E1E8C">
              <w:rPr>
                <w:rStyle w:val="Hyperlink"/>
                <w:noProof/>
              </w:rPr>
              <w:t>AT – Tweets Hurt Trump with Base</w:t>
            </w:r>
            <w:r>
              <w:rPr>
                <w:noProof/>
                <w:webHidden/>
              </w:rPr>
              <w:tab/>
            </w:r>
            <w:r>
              <w:rPr>
                <w:noProof/>
                <w:webHidden/>
              </w:rPr>
              <w:fldChar w:fldCharType="begin"/>
            </w:r>
            <w:r>
              <w:rPr>
                <w:noProof/>
                <w:webHidden/>
              </w:rPr>
              <w:instrText xml:space="preserve"> PAGEREF _Toc14522179 \h </w:instrText>
            </w:r>
            <w:r>
              <w:rPr>
                <w:noProof/>
                <w:webHidden/>
              </w:rPr>
            </w:r>
            <w:r>
              <w:rPr>
                <w:noProof/>
                <w:webHidden/>
              </w:rPr>
              <w:fldChar w:fldCharType="separate"/>
            </w:r>
            <w:r>
              <w:rPr>
                <w:noProof/>
                <w:webHidden/>
              </w:rPr>
              <w:t>61</w:t>
            </w:r>
            <w:r>
              <w:rPr>
                <w:noProof/>
                <w:webHidden/>
              </w:rPr>
              <w:fldChar w:fldCharType="end"/>
            </w:r>
          </w:hyperlink>
        </w:p>
        <w:p w14:paraId="59E68583" w14:textId="47DEC560" w:rsidR="00274DA0" w:rsidRDefault="00274DA0">
          <w:pPr>
            <w:pStyle w:val="TOC3"/>
            <w:tabs>
              <w:tab w:val="right" w:leader="dot" w:pos="9350"/>
            </w:tabs>
            <w:rPr>
              <w:rFonts w:asciiTheme="minorHAnsi" w:eastAsiaTheme="minorEastAsia" w:hAnsiTheme="minorHAnsi" w:cstheme="minorBidi"/>
              <w:noProof/>
            </w:rPr>
          </w:pPr>
          <w:hyperlink w:anchor="_Toc14522180" w:history="1">
            <w:r w:rsidRPr="006E1E8C">
              <w:rPr>
                <w:rStyle w:val="Hyperlink"/>
                <w:noProof/>
              </w:rPr>
              <w:t>Trump Uses Tweets as Race Strategy</w:t>
            </w:r>
            <w:r>
              <w:rPr>
                <w:noProof/>
                <w:webHidden/>
              </w:rPr>
              <w:tab/>
            </w:r>
            <w:r>
              <w:rPr>
                <w:noProof/>
                <w:webHidden/>
              </w:rPr>
              <w:fldChar w:fldCharType="begin"/>
            </w:r>
            <w:r>
              <w:rPr>
                <w:noProof/>
                <w:webHidden/>
              </w:rPr>
              <w:instrText xml:space="preserve"> PAGEREF _Toc14522180 \h </w:instrText>
            </w:r>
            <w:r>
              <w:rPr>
                <w:noProof/>
                <w:webHidden/>
              </w:rPr>
            </w:r>
            <w:r>
              <w:rPr>
                <w:noProof/>
                <w:webHidden/>
              </w:rPr>
              <w:fldChar w:fldCharType="separate"/>
            </w:r>
            <w:r>
              <w:rPr>
                <w:noProof/>
                <w:webHidden/>
              </w:rPr>
              <w:t>63</w:t>
            </w:r>
            <w:r>
              <w:rPr>
                <w:noProof/>
                <w:webHidden/>
              </w:rPr>
              <w:fldChar w:fldCharType="end"/>
            </w:r>
          </w:hyperlink>
        </w:p>
        <w:p w14:paraId="7B9CDE72" w14:textId="7DA9881E" w:rsidR="00274DA0" w:rsidRDefault="00274DA0">
          <w:pPr>
            <w:pStyle w:val="TOC3"/>
            <w:tabs>
              <w:tab w:val="right" w:leader="dot" w:pos="9350"/>
            </w:tabs>
            <w:rPr>
              <w:rFonts w:asciiTheme="minorHAnsi" w:eastAsiaTheme="minorEastAsia" w:hAnsiTheme="minorHAnsi" w:cstheme="minorBidi"/>
              <w:noProof/>
            </w:rPr>
          </w:pPr>
          <w:hyperlink w:anchor="_Toc14522181" w:history="1">
            <w:r w:rsidRPr="006E1E8C">
              <w:rPr>
                <w:rStyle w:val="Hyperlink"/>
                <w:noProof/>
              </w:rPr>
              <w:t>Tweets Drive Democrats to Left</w:t>
            </w:r>
            <w:r>
              <w:rPr>
                <w:noProof/>
                <w:webHidden/>
              </w:rPr>
              <w:tab/>
            </w:r>
            <w:r>
              <w:rPr>
                <w:noProof/>
                <w:webHidden/>
              </w:rPr>
              <w:fldChar w:fldCharType="begin"/>
            </w:r>
            <w:r>
              <w:rPr>
                <w:noProof/>
                <w:webHidden/>
              </w:rPr>
              <w:instrText xml:space="preserve"> PAGEREF _Toc14522181 \h </w:instrText>
            </w:r>
            <w:r>
              <w:rPr>
                <w:noProof/>
                <w:webHidden/>
              </w:rPr>
            </w:r>
            <w:r>
              <w:rPr>
                <w:noProof/>
                <w:webHidden/>
              </w:rPr>
              <w:fldChar w:fldCharType="separate"/>
            </w:r>
            <w:r>
              <w:rPr>
                <w:noProof/>
                <w:webHidden/>
              </w:rPr>
              <w:t>68</w:t>
            </w:r>
            <w:r>
              <w:rPr>
                <w:noProof/>
                <w:webHidden/>
              </w:rPr>
              <w:fldChar w:fldCharType="end"/>
            </w:r>
          </w:hyperlink>
        </w:p>
        <w:p w14:paraId="4C0EBA7E" w14:textId="74972649" w:rsidR="00274DA0" w:rsidRDefault="00274DA0">
          <w:pPr>
            <w:pStyle w:val="TOC3"/>
            <w:tabs>
              <w:tab w:val="right" w:leader="dot" w:pos="9350"/>
            </w:tabs>
            <w:rPr>
              <w:rFonts w:asciiTheme="minorHAnsi" w:eastAsiaTheme="minorEastAsia" w:hAnsiTheme="minorHAnsi" w:cstheme="minorBidi"/>
              <w:noProof/>
            </w:rPr>
          </w:pPr>
          <w:hyperlink w:anchor="_Toc14522182" w:history="1">
            <w:r w:rsidRPr="006E1E8C">
              <w:rPr>
                <w:rStyle w:val="Hyperlink"/>
                <w:noProof/>
              </w:rPr>
              <w:t>AT – Tweets Help Dems</w:t>
            </w:r>
            <w:r>
              <w:rPr>
                <w:noProof/>
                <w:webHidden/>
              </w:rPr>
              <w:tab/>
            </w:r>
            <w:r>
              <w:rPr>
                <w:noProof/>
                <w:webHidden/>
              </w:rPr>
              <w:fldChar w:fldCharType="begin"/>
            </w:r>
            <w:r>
              <w:rPr>
                <w:noProof/>
                <w:webHidden/>
              </w:rPr>
              <w:instrText xml:space="preserve"> PAGEREF _Toc14522182 \h </w:instrText>
            </w:r>
            <w:r>
              <w:rPr>
                <w:noProof/>
                <w:webHidden/>
              </w:rPr>
            </w:r>
            <w:r>
              <w:rPr>
                <w:noProof/>
                <w:webHidden/>
              </w:rPr>
              <w:fldChar w:fldCharType="separate"/>
            </w:r>
            <w:r>
              <w:rPr>
                <w:noProof/>
                <w:webHidden/>
              </w:rPr>
              <w:t>77</w:t>
            </w:r>
            <w:r>
              <w:rPr>
                <w:noProof/>
                <w:webHidden/>
              </w:rPr>
              <w:fldChar w:fldCharType="end"/>
            </w:r>
          </w:hyperlink>
        </w:p>
        <w:p w14:paraId="6C155002" w14:textId="2D74C67F" w:rsidR="00274DA0" w:rsidRDefault="00274DA0">
          <w:pPr>
            <w:pStyle w:val="TOC3"/>
            <w:tabs>
              <w:tab w:val="right" w:leader="dot" w:pos="9350"/>
            </w:tabs>
            <w:rPr>
              <w:rFonts w:asciiTheme="minorHAnsi" w:eastAsiaTheme="minorEastAsia" w:hAnsiTheme="minorHAnsi" w:cstheme="minorBidi"/>
              <w:noProof/>
            </w:rPr>
          </w:pPr>
          <w:hyperlink w:anchor="_Toc14522183" w:history="1">
            <w:r w:rsidRPr="006E1E8C">
              <w:rPr>
                <w:rStyle w:val="Hyperlink"/>
                <w:noProof/>
              </w:rPr>
              <w:t>AT – Tweets Hurt Trump</w:t>
            </w:r>
            <w:r>
              <w:rPr>
                <w:noProof/>
                <w:webHidden/>
              </w:rPr>
              <w:tab/>
            </w:r>
            <w:r>
              <w:rPr>
                <w:noProof/>
                <w:webHidden/>
              </w:rPr>
              <w:fldChar w:fldCharType="begin"/>
            </w:r>
            <w:r>
              <w:rPr>
                <w:noProof/>
                <w:webHidden/>
              </w:rPr>
              <w:instrText xml:space="preserve"> PAGEREF _Toc14522183 \h </w:instrText>
            </w:r>
            <w:r>
              <w:rPr>
                <w:noProof/>
                <w:webHidden/>
              </w:rPr>
            </w:r>
            <w:r>
              <w:rPr>
                <w:noProof/>
                <w:webHidden/>
              </w:rPr>
              <w:fldChar w:fldCharType="separate"/>
            </w:r>
            <w:r>
              <w:rPr>
                <w:noProof/>
                <w:webHidden/>
              </w:rPr>
              <w:t>80</w:t>
            </w:r>
            <w:r>
              <w:rPr>
                <w:noProof/>
                <w:webHidden/>
              </w:rPr>
              <w:fldChar w:fldCharType="end"/>
            </w:r>
          </w:hyperlink>
        </w:p>
        <w:p w14:paraId="5DEFBAD0" w14:textId="392E017C" w:rsidR="002A16C4" w:rsidRDefault="002A16C4">
          <w:r>
            <w:rPr>
              <w:b/>
              <w:bCs/>
              <w:noProof/>
            </w:rPr>
            <w:fldChar w:fldCharType="end"/>
          </w:r>
        </w:p>
      </w:sdtContent>
    </w:sdt>
    <w:p w14:paraId="51824A7F" w14:textId="77777777" w:rsidR="00DA32D2" w:rsidRDefault="00DA32D2" w:rsidP="002A16C4">
      <w:pPr>
        <w:pStyle w:val="Heading1"/>
      </w:pPr>
    </w:p>
    <w:p w14:paraId="7F6048D9" w14:textId="19AE5F14" w:rsidR="002A16C4" w:rsidRDefault="002A16C4" w:rsidP="002A16C4">
      <w:pPr>
        <w:pStyle w:val="Heading1"/>
      </w:pPr>
      <w:bookmarkStart w:id="2" w:name="_Toc14522158"/>
      <w:r>
        <w:t>Agenda DA</w:t>
      </w:r>
      <w:bookmarkEnd w:id="2"/>
    </w:p>
    <w:p w14:paraId="2BD7A8C4" w14:textId="77777777" w:rsidR="002A16C4" w:rsidRPr="001D653F" w:rsidRDefault="002A16C4" w:rsidP="002A16C4"/>
    <w:p w14:paraId="0B722B77" w14:textId="176019EC" w:rsidR="002A16C4" w:rsidRDefault="00DA32D2" w:rsidP="002A16C4">
      <w:pPr>
        <w:pStyle w:val="Heading2"/>
        <w:rPr>
          <w:rFonts w:cs="Times New Roman"/>
        </w:rPr>
      </w:pPr>
      <w:bookmarkStart w:id="3" w:name="_Toc14522159"/>
      <w:r>
        <w:rPr>
          <w:rFonts w:cs="Times New Roman"/>
        </w:rPr>
        <w:t xml:space="preserve">Aff – </w:t>
      </w:r>
      <w:r w:rsidR="002A16C4">
        <w:rPr>
          <w:rFonts w:cs="Times New Roman"/>
        </w:rPr>
        <w:t>Tweets Hurt Agenda</w:t>
      </w:r>
      <w:bookmarkEnd w:id="3"/>
    </w:p>
    <w:p w14:paraId="35FA39EA" w14:textId="77777777" w:rsidR="002A16C4" w:rsidRPr="005A64AE" w:rsidRDefault="002A16C4" w:rsidP="002A16C4"/>
    <w:p w14:paraId="5B8C9D00" w14:textId="77777777" w:rsidR="002A16C4" w:rsidRDefault="002A16C4" w:rsidP="002A16C4">
      <w:pPr>
        <w:pStyle w:val="Heading3"/>
      </w:pPr>
      <w:bookmarkStart w:id="4" w:name="_Toc14522160"/>
      <w:r>
        <w:t>Tweets Hurt Trump Agenda</w:t>
      </w:r>
      <w:bookmarkEnd w:id="4"/>
    </w:p>
    <w:p w14:paraId="3C6FDE6B" w14:textId="77777777" w:rsidR="002A16C4" w:rsidRPr="00B67105" w:rsidRDefault="002A16C4" w:rsidP="002A16C4"/>
    <w:p w14:paraId="2AB48B69" w14:textId="77777777" w:rsidR="002A16C4" w:rsidRPr="005A64AE" w:rsidRDefault="002A16C4" w:rsidP="002A16C4">
      <w:pPr>
        <w:pStyle w:val="Heading4"/>
        <w:rPr>
          <w:rFonts w:cs="Times New Roman"/>
        </w:rPr>
      </w:pPr>
      <w:r w:rsidRPr="005A64AE">
        <w:rPr>
          <w:rFonts w:cs="Times New Roman"/>
        </w:rPr>
        <w:t>Trump’s tweets doom his agenda</w:t>
      </w:r>
    </w:p>
    <w:p w14:paraId="6B54FB22" w14:textId="77777777" w:rsidR="002A16C4" w:rsidRPr="005A64AE" w:rsidRDefault="002A16C4" w:rsidP="002A16C4">
      <w:r w:rsidRPr="005A64AE">
        <w:rPr>
          <w:rStyle w:val="Style13ptBold"/>
        </w:rPr>
        <w:t>Mastrangelo, Washington Examiner, 7-18-19</w:t>
      </w:r>
    </w:p>
    <w:p w14:paraId="363325D6" w14:textId="77777777" w:rsidR="002A16C4" w:rsidRPr="005A64AE" w:rsidRDefault="002A16C4" w:rsidP="002A16C4">
      <w:r w:rsidRPr="005A64AE">
        <w:t>[Dominick Mastrangelo, 7-18-2019, Washington Examiner, "AOC celebrates possibility that Trump's tweets could sink his policies," https://www.washingtonexaminer.com/news/aoc-celebrates-possibility-that-trumps-tweets-could-sink-his-policies, accessed 7-18-2019, //EJA]</w:t>
      </w:r>
    </w:p>
    <w:p w14:paraId="633F5E87" w14:textId="77777777" w:rsidR="002A16C4" w:rsidRPr="005A64AE" w:rsidRDefault="002A16C4" w:rsidP="002A16C4"/>
    <w:p w14:paraId="111A4E71" w14:textId="77777777" w:rsidR="002A16C4" w:rsidRPr="005A64AE" w:rsidRDefault="002A16C4" w:rsidP="002A16C4">
      <w:r w:rsidRPr="00B67105">
        <w:t xml:space="preserve">Alexandria </w:t>
      </w:r>
      <w:r w:rsidRPr="005A64AE">
        <w:rPr>
          <w:rStyle w:val="StyleUnderline"/>
        </w:rPr>
        <w:t>Ocasio-Cortez shared a report in the Washington Post</w:t>
      </w:r>
      <w:r w:rsidRPr="005A64AE">
        <w:t xml:space="preserve"> with her nearly 5 million Twitter followers Wednesday, </w:t>
      </w:r>
      <w:r w:rsidRPr="005A64AE">
        <w:rPr>
          <w:rStyle w:val="StyleUnderline"/>
        </w:rPr>
        <w:t>salivating at an assertion that</w:t>
      </w:r>
      <w:r w:rsidRPr="00B67105">
        <w:t xml:space="preserve"> President </w:t>
      </w:r>
      <w:r w:rsidRPr="005A64AE">
        <w:rPr>
          <w:rStyle w:val="StyleUnderline"/>
        </w:rPr>
        <w:t>Trump’s tweets about her and other people of color could doom his policy proposals</w:t>
      </w:r>
      <w:r w:rsidRPr="005A64AE">
        <w:t>.</w:t>
      </w:r>
    </w:p>
    <w:p w14:paraId="39400005" w14:textId="77777777" w:rsidR="002A16C4" w:rsidRPr="005A64AE" w:rsidRDefault="002A16C4" w:rsidP="002A16C4">
      <w:r w:rsidRPr="005A64AE">
        <w:t>“</w:t>
      </w:r>
      <w:r w:rsidRPr="005A64AE">
        <w:rPr>
          <w:rStyle w:val="StyleUnderline"/>
        </w:rPr>
        <w:t>The good news in getting Trump to</w:t>
      </w:r>
      <w:r w:rsidRPr="005A64AE">
        <w:t xml:space="preserve"> explicitly </w:t>
      </w:r>
      <w:r w:rsidRPr="005A64AE">
        <w:rPr>
          <w:rStyle w:val="StyleUnderline"/>
        </w:rPr>
        <w:t>vocalize his racism</w:t>
      </w:r>
      <w:r w:rsidRPr="005A64AE">
        <w:t xml:space="preserve">,” she tweeted Wednesday, “instead of hiding it behind vague suggestions, </w:t>
      </w:r>
      <w:r w:rsidRPr="005A64AE">
        <w:rPr>
          <w:rStyle w:val="StyleUnderline"/>
        </w:rPr>
        <w:t>is that his words can be used by courts as evidence of his motivation</w:t>
      </w:r>
      <w:r w:rsidRPr="005A64AE">
        <w:t>.”</w:t>
      </w:r>
    </w:p>
    <w:p w14:paraId="674D97C8" w14:textId="77777777" w:rsidR="002A16C4" w:rsidRPr="005A64AE" w:rsidRDefault="002A16C4" w:rsidP="002A16C4">
      <w:r w:rsidRPr="00B67105">
        <w:rPr>
          <w:rStyle w:val="StyleUnderline"/>
        </w:rPr>
        <w:t xml:space="preserve">The Washington Post report laid out how Trump’s tweets “could help persuade judges to block policies he claims are crucial to his agenda, particularly on immigration, </w:t>
      </w:r>
      <w:r w:rsidRPr="005A64AE">
        <w:t>on the grounds of racial or ethnic animus.”</w:t>
      </w:r>
    </w:p>
    <w:p w14:paraId="26C4B6F0" w14:textId="77777777" w:rsidR="002A16C4" w:rsidRPr="005A64AE" w:rsidRDefault="002A16C4" w:rsidP="002A16C4">
      <w:r w:rsidRPr="005A64AE">
        <w:t xml:space="preserve">Over the weekend, </w:t>
      </w:r>
      <w:r w:rsidRPr="005A64AE">
        <w:rPr>
          <w:rStyle w:val="StyleUnderline"/>
        </w:rPr>
        <w:t>Trump suggested that AOC and three other congresswomen</w:t>
      </w:r>
      <w:r w:rsidRPr="005A64AE">
        <w:t xml:space="preserve"> — three of whom were born in the United States and all of whom are American citizens — </w:t>
      </w:r>
      <w:r w:rsidRPr="005A64AE">
        <w:rPr>
          <w:rStyle w:val="StyleUnderline"/>
        </w:rPr>
        <w:t>should “go back” to their countries of origin</w:t>
      </w:r>
      <w:r w:rsidRPr="005A64AE">
        <w:t>.</w:t>
      </w:r>
    </w:p>
    <w:p w14:paraId="63AAE283" w14:textId="77777777" w:rsidR="002A16C4" w:rsidRPr="005A64AE" w:rsidRDefault="002A16C4" w:rsidP="002A16C4">
      <w:r w:rsidRPr="005A64AE">
        <w:t>“All I’m saying is if they don’t like it, they can leave,” Trump doubled down on Monday.</w:t>
      </w:r>
    </w:p>
    <w:p w14:paraId="2DC0A6D0" w14:textId="77777777" w:rsidR="002A16C4" w:rsidRPr="005A64AE" w:rsidRDefault="002A16C4" w:rsidP="002A16C4">
      <w:r w:rsidRPr="005A64AE">
        <w:t xml:space="preserve">The same day, </w:t>
      </w:r>
      <w:r w:rsidRPr="005A64AE">
        <w:rPr>
          <w:rStyle w:val="StyleUnderline"/>
        </w:rPr>
        <w:t>AOC and her liberal caucus</w:t>
      </w:r>
      <w:r w:rsidRPr="005A64AE">
        <w:t xml:space="preserve">, </w:t>
      </w:r>
      <w:r w:rsidRPr="005A64AE">
        <w:rPr>
          <w:rStyle w:val="StyleUnderline"/>
        </w:rPr>
        <w:t>dubbed “the squad,”</w:t>
      </w:r>
      <w:r w:rsidRPr="005A64AE">
        <w:t xml:space="preserve"> </w:t>
      </w:r>
      <w:r w:rsidRPr="005A64AE">
        <w:rPr>
          <w:rStyle w:val="StyleUnderline"/>
        </w:rPr>
        <w:t>held a news conference during which they painted Trump as a bigot and bully</w:t>
      </w:r>
      <w:r w:rsidRPr="005A64AE">
        <w:t xml:space="preserve"> who is relentlessly attacking them for political gain.</w:t>
      </w:r>
    </w:p>
    <w:p w14:paraId="52CC50A1" w14:textId="77777777" w:rsidR="002A16C4" w:rsidRPr="005A64AE" w:rsidRDefault="002A16C4" w:rsidP="002A16C4">
      <w:r w:rsidRPr="005A64AE">
        <w:t>His words toward them, they said, are directly in line with his policies on immigration law in America.</w:t>
      </w:r>
    </w:p>
    <w:p w14:paraId="033E0CE1" w14:textId="77777777" w:rsidR="002A16C4" w:rsidRPr="005A64AE" w:rsidRDefault="002A16C4" w:rsidP="002A16C4">
      <w:r w:rsidRPr="005A64AE">
        <w:t>In an interview early Wednesday, AOC said, “There is no bottom to the barrel of vitriol that will be used and weaponized to stifle those who want to advance rights for all people in the United States.”</w:t>
      </w:r>
    </w:p>
    <w:p w14:paraId="7E80C5C9" w14:textId="77777777" w:rsidR="002A16C4" w:rsidRPr="005A64AE" w:rsidRDefault="002A16C4" w:rsidP="002A16C4">
      <w:pPr>
        <w:rPr>
          <w:rStyle w:val="StyleUnderline"/>
        </w:rPr>
      </w:pPr>
      <w:r w:rsidRPr="005A64AE">
        <w:t>The war of words between Trump and “the squad” comes amid intense scrutiny placed on conditions at immigration detention facilities along the southern border and bipartisan acknowledgment of a humanitarian crisis there</w:t>
      </w:r>
      <w:r w:rsidRPr="005A64AE">
        <w:rPr>
          <w:rStyle w:val="StyleUnderline"/>
        </w:rPr>
        <w:t>. The Trump administration this week said it would tighten restrictions on migrants attempting to enter the United States to seek asylum, a move likely to be challenged in court.</w:t>
      </w:r>
    </w:p>
    <w:p w14:paraId="2D30BD1D" w14:textId="77777777" w:rsidR="002A16C4" w:rsidRPr="005A64AE" w:rsidRDefault="002A16C4" w:rsidP="002A16C4">
      <w:r w:rsidRPr="005A64AE">
        <w:rPr>
          <w:rStyle w:val="StyleUnderline"/>
        </w:rPr>
        <w:t>It’s one example of a policy that could be sunk by Trump’s rhetoric toward minority communities</w:t>
      </w:r>
      <w:r w:rsidRPr="005A64AE">
        <w:t>.</w:t>
      </w:r>
    </w:p>
    <w:p w14:paraId="41D3CD23" w14:textId="77777777" w:rsidR="002A16C4" w:rsidRPr="005A64AE" w:rsidRDefault="002A16C4" w:rsidP="002A16C4">
      <w:r w:rsidRPr="005A64AE">
        <w:t>“I don’t think these comments are enough in and of themselves, but they can be helpful to help establish a long record of xenophobia and bigotry towards people of color and people he perceives as immigrants, which is important when you can connect the dots to his changes in immigration law,” an immigration lawyer told the Post.</w:t>
      </w:r>
    </w:p>
    <w:p w14:paraId="75719C1E" w14:textId="77777777" w:rsidR="002A16C4" w:rsidRPr="005A64AE" w:rsidRDefault="002A16C4" w:rsidP="002A16C4">
      <w:pPr>
        <w:rPr>
          <w:rStyle w:val="Emphasis"/>
        </w:rPr>
      </w:pPr>
      <w:r w:rsidRPr="005A64AE">
        <w:t xml:space="preserve">But AOC suggested </w:t>
      </w:r>
      <w:r w:rsidRPr="005A64AE">
        <w:rPr>
          <w:rStyle w:val="Emphasis"/>
        </w:rPr>
        <w:t>Trump has already doomed his own agenda.</w:t>
      </w:r>
    </w:p>
    <w:p w14:paraId="227F1406" w14:textId="77777777" w:rsidR="002A16C4" w:rsidRPr="005A64AE" w:rsidRDefault="002A16C4" w:rsidP="002A16C4">
      <w:r w:rsidRPr="005A64AE">
        <w:t>“</w:t>
      </w:r>
      <w:r w:rsidRPr="005A64AE">
        <w:rPr>
          <w:rStyle w:val="StyleUnderline"/>
        </w:rPr>
        <w:t>AKA his tweets may be used to dismantle his own immigration policies,”</w:t>
      </w:r>
      <w:r w:rsidRPr="005A64AE">
        <w:t xml:space="preserve"> she said.</w:t>
      </w:r>
    </w:p>
    <w:p w14:paraId="002FFE07" w14:textId="77777777" w:rsidR="002A16C4" w:rsidRPr="005A64AE" w:rsidRDefault="002A16C4" w:rsidP="002A16C4"/>
    <w:p w14:paraId="4C310FD5" w14:textId="77777777" w:rsidR="002A16C4" w:rsidRPr="005A64AE" w:rsidRDefault="002A16C4" w:rsidP="002A16C4">
      <w:pPr>
        <w:pStyle w:val="Heading4"/>
        <w:rPr>
          <w:rFonts w:cs="Times New Roman"/>
        </w:rPr>
      </w:pPr>
      <w:r w:rsidRPr="005A64AE">
        <w:rPr>
          <w:rFonts w:cs="Times New Roman"/>
        </w:rPr>
        <w:t>Partisanship runs high and Republicans have used up their political capital defending Trump’s racist tweets – link is non-unique</w:t>
      </w:r>
    </w:p>
    <w:p w14:paraId="11394E8D" w14:textId="77777777" w:rsidR="002A16C4" w:rsidRPr="005A64AE" w:rsidRDefault="002A16C4" w:rsidP="002A16C4">
      <w:r w:rsidRPr="005A64AE">
        <w:rPr>
          <w:rStyle w:val="Style13ptBold"/>
        </w:rPr>
        <w:t>Tesfaye, Salon Deputy Politics editor, 7/17/19</w:t>
      </w:r>
      <w:r w:rsidRPr="005A64AE">
        <w:t xml:space="preserve"> </w:t>
      </w:r>
    </w:p>
    <w:p w14:paraId="5E8735DC" w14:textId="77777777" w:rsidR="002A16C4" w:rsidRPr="005A64AE" w:rsidRDefault="002A16C4" w:rsidP="002A16C4">
      <w:r w:rsidRPr="005A64AE">
        <w:t xml:space="preserve">[Sophia Tesfaye, 7/17/19, “Republicans claim reverse racism in defending Trump's racism: It won't work,” Salon, accessed 7/18/19, </w:t>
      </w:r>
      <w:proofErr w:type="spellStart"/>
      <w:r w:rsidRPr="005A64AE">
        <w:t>AJackson</w:t>
      </w:r>
      <w:proofErr w:type="spellEnd"/>
      <w:r w:rsidRPr="005A64AE">
        <w:t>]</w:t>
      </w:r>
    </w:p>
    <w:p w14:paraId="042A336F" w14:textId="77777777" w:rsidR="002A16C4" w:rsidRPr="005A64AE" w:rsidRDefault="002A16C4" w:rsidP="002A16C4"/>
    <w:p w14:paraId="6203DC20" w14:textId="77777777" w:rsidR="002A16C4" w:rsidRPr="005A64AE" w:rsidRDefault="002A16C4" w:rsidP="002A16C4">
      <w:pPr>
        <w:rPr>
          <w:u w:val="single"/>
        </w:rPr>
      </w:pPr>
      <w:r w:rsidRPr="005A64AE">
        <w:rPr>
          <w:u w:val="single"/>
        </w:rPr>
        <w:t>At this point, most of the Republican Party spends much of its time and political capital protecting President Trump</w:t>
      </w:r>
      <w:r w:rsidRPr="005A64AE">
        <w:t xml:space="preserve">. On Tuesday, </w:t>
      </w:r>
      <w:r w:rsidRPr="005A64AE">
        <w:rPr>
          <w:u w:val="single"/>
        </w:rPr>
        <w:t>House Republicans upped their absurd antics in defense of Trump by cleverly relying on an obscure parliamentary rule to try to silence colleagues who dared describe the president as a racist.</w:t>
      </w:r>
    </w:p>
    <w:p w14:paraId="4920974F" w14:textId="77777777" w:rsidR="002A16C4" w:rsidRPr="005A64AE" w:rsidRDefault="002A16C4" w:rsidP="002A16C4">
      <w:r w:rsidRPr="005A64AE">
        <w:t xml:space="preserve">The House of Representatives eventually approved a resolution Tuesday evening condemning Trump’s racist tweets against four freshmen Democratic congresswomen. But that didn't happen before </w:t>
      </w:r>
      <w:r w:rsidRPr="005A64AE">
        <w:rPr>
          <w:u w:val="single"/>
        </w:rPr>
        <w:t>Republicans tried to sanction House Speaker</w:t>
      </w:r>
      <w:r w:rsidRPr="00B67105">
        <w:t xml:space="preserve"> Nancy</w:t>
      </w:r>
      <w:r w:rsidRPr="005A64AE">
        <w:rPr>
          <w:u w:val="single"/>
        </w:rPr>
        <w:t xml:space="preserve"> Pelosi for describing those tweets accurately</w:t>
      </w:r>
      <w:r w:rsidRPr="005A64AE">
        <w:t>. It was an egregious, and entirely unironic, display of political correctness run amok.</w:t>
      </w:r>
    </w:p>
    <w:p w14:paraId="025989D2" w14:textId="77777777" w:rsidR="002A16C4" w:rsidRPr="005A64AE" w:rsidRDefault="002A16C4" w:rsidP="002A16C4">
      <w:r w:rsidRPr="005A64AE">
        <w:rPr>
          <w:u w:val="single"/>
        </w:rPr>
        <w:t>The House approved a resolution denouncing “the president’s racist tweets” on a largely party-line vote,</w:t>
      </w:r>
      <w:r w:rsidRPr="005A64AE">
        <w:t xml:space="preserve"> 240-187. The measure, introduced by Rep. Tom Malinowski, D-N.J., who was born in Poland, is titled "Condemning President Trump's racist comments directed at Members of Congress." </w:t>
      </w:r>
      <w:r w:rsidRPr="005A64AE">
        <w:rPr>
          <w:u w:val="single"/>
        </w:rPr>
        <w:t>But Speaker Pelosi was immediately rebuked by Rep. Doug Collins, R-Ga., ranking member of the Judiciary Committee, who pointed to Jefferson’s Manual, which governs parliamentary procedure, to say remarks that “refer to the president as … having made a bigoted or racist statement” are not in order</w:t>
      </w:r>
      <w:r w:rsidRPr="005A64AE">
        <w:t>. The rule was put in place by the GOP in 2017 to insulate Trump from his racism.</w:t>
      </w:r>
    </w:p>
    <w:p w14:paraId="4008E1C8" w14:textId="77777777" w:rsidR="002A16C4" w:rsidRPr="005A64AE" w:rsidRDefault="002A16C4" w:rsidP="002A16C4">
      <w:r w:rsidRPr="005A64AE">
        <w:t>“</w:t>
      </w:r>
      <w:r w:rsidRPr="005A64AE">
        <w:rPr>
          <w:u w:val="single"/>
        </w:rPr>
        <w:t>I make a point of order that the gentlewoman's words are unparliamentary and be taken down,” Collins objected. Every Republican then voted in favor of a motion to strike Pelosi’s remarks from the record.</w:t>
      </w:r>
      <w:r w:rsidRPr="005A64AE">
        <w:t xml:space="preserve"> When Rep. Sean Duffy, R-Wis., took to the House floor to call his Democratic colleagues anti-American, however, not one Republican moved to strike his comments.</w:t>
      </w:r>
    </w:p>
    <w:p w14:paraId="2FCA7ABE" w14:textId="77777777" w:rsidR="002A16C4" w:rsidRDefault="002A16C4" w:rsidP="002A16C4">
      <w:pPr>
        <w:rPr>
          <w:rFonts w:asciiTheme="minorHAnsi" w:hAnsiTheme="minorHAnsi" w:cstheme="minorBidi"/>
        </w:rPr>
      </w:pPr>
    </w:p>
    <w:p w14:paraId="05D3A7A4" w14:textId="77777777" w:rsidR="002A16C4" w:rsidRPr="005A64AE" w:rsidRDefault="002A16C4" w:rsidP="002A16C4"/>
    <w:p w14:paraId="23D2DF2D" w14:textId="77777777" w:rsidR="002A16C4" w:rsidRPr="005A64AE" w:rsidRDefault="002A16C4" w:rsidP="002A16C4">
      <w:pPr>
        <w:pStyle w:val="Heading4"/>
        <w:rPr>
          <w:rFonts w:cs="Times New Roman"/>
        </w:rPr>
      </w:pPr>
      <w:r w:rsidRPr="005A64AE">
        <w:rPr>
          <w:rFonts w:cs="Times New Roman"/>
        </w:rPr>
        <w:t xml:space="preserve">Twitter distracts from the </w:t>
      </w:r>
      <w:r>
        <w:rPr>
          <w:rFonts w:cs="Times New Roman"/>
        </w:rPr>
        <w:t xml:space="preserve">policy </w:t>
      </w:r>
      <w:r w:rsidRPr="005A64AE">
        <w:rPr>
          <w:rFonts w:cs="Times New Roman"/>
        </w:rPr>
        <w:t>agenda</w:t>
      </w:r>
    </w:p>
    <w:p w14:paraId="6BC87558" w14:textId="77777777" w:rsidR="002A16C4" w:rsidRPr="005A64AE" w:rsidRDefault="002A16C4" w:rsidP="002A16C4">
      <w:pPr>
        <w:rPr>
          <w:rStyle w:val="Style13ptBold"/>
        </w:rPr>
      </w:pPr>
      <w:r w:rsidRPr="005A64AE">
        <w:rPr>
          <w:rStyle w:val="Style13ptBold"/>
        </w:rPr>
        <w:t>Moore, Harvard public management professor, 7-15-19</w:t>
      </w:r>
    </w:p>
    <w:p w14:paraId="044AB36C" w14:textId="77777777" w:rsidR="002A16C4" w:rsidRPr="005A64AE" w:rsidRDefault="002A16C4" w:rsidP="002A16C4">
      <w:r w:rsidRPr="005A64AE">
        <w:t xml:space="preserve">(Mark Moore, </w:t>
      </w:r>
      <w:r w:rsidRPr="005A64AE">
        <w:rPr>
          <w:i/>
          <w:iCs/>
        </w:rPr>
        <w:t>New York Post</w:t>
      </w:r>
      <w:r w:rsidRPr="005A64AE">
        <w:t xml:space="preserve">, 7-15-2019, “Lindsey Graham tells Trump to ‘knock it down a notch’ on Twitter,” </w:t>
      </w:r>
      <w:hyperlink r:id="rId8" w:history="1">
        <w:r w:rsidRPr="005A64AE">
          <w:rPr>
            <w:rStyle w:val="Hyperlink"/>
          </w:rPr>
          <w:t>https://nypost.com/2019/07/15/lindsey-graham-tells-trump-to-knock-it-down-a-notch-on-twitter/</w:t>
        </w:r>
      </w:hyperlink>
      <w:r w:rsidRPr="005A64AE">
        <w:t>, DOA: 7-18-2019, NREM)</w:t>
      </w:r>
    </w:p>
    <w:p w14:paraId="40D1F2DA" w14:textId="77777777" w:rsidR="002A16C4" w:rsidRPr="005A64AE" w:rsidRDefault="002A16C4" w:rsidP="002A16C4"/>
    <w:p w14:paraId="515E6D03" w14:textId="77777777" w:rsidR="002A16C4" w:rsidRPr="005A64AE" w:rsidRDefault="002A16C4" w:rsidP="002A16C4">
      <w:r w:rsidRPr="005A64AE">
        <w:rPr>
          <w:rStyle w:val="StyleUnderline"/>
        </w:rPr>
        <w:t>Sen. Lindsey Graham</w:t>
      </w:r>
      <w:r w:rsidRPr="005A64AE">
        <w:t xml:space="preserve"> on Monday </w:t>
      </w:r>
      <w:r w:rsidRPr="005A64AE">
        <w:rPr>
          <w:rStyle w:val="StyleUnderline"/>
        </w:rPr>
        <w:t>suggested</w:t>
      </w:r>
      <w:r w:rsidRPr="005A64AE">
        <w:t xml:space="preserve"> President </w:t>
      </w:r>
      <w:r w:rsidRPr="005A64AE">
        <w:rPr>
          <w:rStyle w:val="StyleUnderline"/>
        </w:rPr>
        <w:t>Trump “knock it down a notch” when it comes to tweeting about</w:t>
      </w:r>
      <w:r w:rsidRPr="005A64AE">
        <w:t xml:space="preserve"> Rep. </w:t>
      </w:r>
      <w:r w:rsidRPr="005A64AE">
        <w:rPr>
          <w:rStyle w:val="StyleUnderline"/>
        </w:rPr>
        <w:t>A</w:t>
      </w:r>
      <w:r w:rsidRPr="005A64AE">
        <w:t xml:space="preserve">lexandria </w:t>
      </w:r>
      <w:r w:rsidRPr="005A64AE">
        <w:rPr>
          <w:rStyle w:val="StyleUnderline"/>
        </w:rPr>
        <w:t>O</w:t>
      </w:r>
      <w:r w:rsidRPr="005A64AE">
        <w:t>casio-</w:t>
      </w:r>
      <w:r w:rsidRPr="005A64AE">
        <w:rPr>
          <w:rStyle w:val="StyleUnderline"/>
        </w:rPr>
        <w:t>C</w:t>
      </w:r>
      <w:r w:rsidRPr="005A64AE">
        <w:t>ortez and her progressive colleagues in the House moments before he launched into a full-scale attack on the group.</w:t>
      </w:r>
    </w:p>
    <w:p w14:paraId="2E88E16F" w14:textId="77777777" w:rsidR="002A16C4" w:rsidRPr="005A64AE" w:rsidRDefault="002A16C4" w:rsidP="002A16C4">
      <w:r w:rsidRPr="005A64AE">
        <w:t>“Mr. President, you’re going to win, just knock it down a notch,” the South Carolina Republican said on “Fox &amp; Friends” when asked what Trump needs to do to be victorious in 2020.</w:t>
      </w:r>
    </w:p>
    <w:p w14:paraId="543D34E4" w14:textId="77777777" w:rsidR="002A16C4" w:rsidRPr="005A64AE" w:rsidRDefault="002A16C4" w:rsidP="002A16C4">
      <w:r w:rsidRPr="005A64AE">
        <w:t>“We all know that AOC and this crowd are a bunch of communists. They hate Israel. They hate our own country. They’re calling the guards along our border, the Border Patrol agents, concentration camp guards,” said Graham, an ally of the president.</w:t>
      </w:r>
    </w:p>
    <w:p w14:paraId="4B22F94D" w14:textId="77777777" w:rsidR="002A16C4" w:rsidRPr="005A64AE" w:rsidRDefault="002A16C4" w:rsidP="002A16C4">
      <w:pPr>
        <w:rPr>
          <w:rStyle w:val="StyleUnderline"/>
        </w:rPr>
      </w:pPr>
      <w:r w:rsidRPr="005A64AE">
        <w:rPr>
          <w:rStyle w:val="StyleUnderline"/>
        </w:rPr>
        <w:t>He urged Trump to focus on criticizing Democratic policies rather than personal attacks</w:t>
      </w:r>
      <w:r w:rsidRPr="005A64AE">
        <w:t xml:space="preserve"> </w:t>
      </w:r>
      <w:r w:rsidRPr="005A64AE">
        <w:rPr>
          <w:rStyle w:val="StyleUnderline"/>
        </w:rPr>
        <w:t xml:space="preserve">against the group of minority Democrats known as “The Squad” — Reps. Rashida </w:t>
      </w:r>
      <w:proofErr w:type="spellStart"/>
      <w:r w:rsidRPr="005A64AE">
        <w:rPr>
          <w:rStyle w:val="StyleUnderline"/>
        </w:rPr>
        <w:t>Tlaib</w:t>
      </w:r>
      <w:proofErr w:type="spellEnd"/>
      <w:r w:rsidRPr="005A64AE">
        <w:rPr>
          <w:rStyle w:val="StyleUnderline"/>
        </w:rPr>
        <w:t xml:space="preserve">, </w:t>
      </w:r>
      <w:proofErr w:type="spellStart"/>
      <w:r w:rsidRPr="005A64AE">
        <w:rPr>
          <w:rStyle w:val="StyleUnderline"/>
        </w:rPr>
        <w:t>Ilhan</w:t>
      </w:r>
      <w:proofErr w:type="spellEnd"/>
      <w:r w:rsidRPr="005A64AE">
        <w:rPr>
          <w:rStyle w:val="StyleUnderline"/>
        </w:rPr>
        <w:t xml:space="preserve"> Omar, Ayanna Pressley and Ocasio-Cortez.</w:t>
      </w:r>
    </w:p>
    <w:p w14:paraId="17C2DD16" w14:textId="77777777" w:rsidR="002A16C4" w:rsidRPr="005A64AE" w:rsidRDefault="002A16C4" w:rsidP="002A16C4">
      <w:r w:rsidRPr="005A64AE">
        <w:t>Trump was blasted by Democrats on Sunday for tweeting that the four should “go back and help fix the totally broken and crime infested places from which they came.”</w:t>
      </w:r>
    </w:p>
    <w:p w14:paraId="29A84DDD" w14:textId="77777777" w:rsidR="002A16C4" w:rsidRPr="005A64AE" w:rsidRDefault="002A16C4" w:rsidP="002A16C4">
      <w:r w:rsidRPr="005A64AE">
        <w:t xml:space="preserve">“I think </w:t>
      </w:r>
      <w:r w:rsidRPr="005A64AE">
        <w:rPr>
          <w:rStyle w:val="StyleUnderline"/>
        </w:rPr>
        <w:t>they’re American citizens who are duly elected that are running on an agenda that is disgusting, that the American people will reject</w:t>
      </w:r>
      <w:proofErr w:type="gramStart"/>
      <w:r w:rsidRPr="005A64AE">
        <w:t>,”​</w:t>
      </w:r>
      <w:proofErr w:type="gramEnd"/>
      <w:r w:rsidRPr="005A64AE">
        <w:t xml:space="preserve"> ​Graham said.</w:t>
      </w:r>
    </w:p>
    <w:p w14:paraId="38BFEBF4" w14:textId="77777777" w:rsidR="002A16C4" w:rsidRPr="005A64AE" w:rsidRDefault="002A16C4" w:rsidP="002A16C4">
      <w:r w:rsidRPr="005A64AE">
        <w:t>​Trump tweeted his support of Graham’s comments.</w:t>
      </w:r>
    </w:p>
    <w:p w14:paraId="35CBD339" w14:textId="77777777" w:rsidR="002A16C4" w:rsidRPr="005A64AE" w:rsidRDefault="002A16C4" w:rsidP="002A16C4">
      <w:r w:rsidRPr="005A64AE">
        <w:t>“</w:t>
      </w:r>
      <w:r w:rsidRPr="005A64AE">
        <w:rPr>
          <w:rStyle w:val="StyleUnderline"/>
        </w:rPr>
        <w:t xml:space="preserve">Make them the face of the future of the Democrat Party, you will destroy the Democrat Party. Their policies will destroy our </w:t>
      </w:r>
      <w:proofErr w:type="gramStart"/>
      <w:r w:rsidRPr="005A64AE">
        <w:rPr>
          <w:rStyle w:val="StyleUnderline"/>
        </w:rPr>
        <w:t>Country</w:t>
      </w:r>
      <w:r w:rsidRPr="005A64AE">
        <w:t>!​</w:t>
      </w:r>
      <w:proofErr w:type="gramEnd"/>
      <w:r w:rsidRPr="005A64AE">
        <w:t xml:space="preserve"> @</w:t>
      </w:r>
      <w:proofErr w:type="spellStart"/>
      <w:r w:rsidRPr="005A64AE">
        <w:t>LindseyGrahamSC</w:t>
      </w:r>
      <w:proofErr w:type="spellEnd"/>
      <w:r w:rsidRPr="005A64AE">
        <w:t xml:space="preserve">​,” Trump posted. “Need I say </w:t>
      </w:r>
      <w:proofErr w:type="gramStart"/>
      <w:r w:rsidRPr="005A64AE">
        <w:t>more?​</w:t>
      </w:r>
      <w:proofErr w:type="gramEnd"/>
      <w:r w:rsidRPr="005A64AE">
        <w:t>”​</w:t>
      </w:r>
    </w:p>
    <w:p w14:paraId="6772F48A" w14:textId="77777777" w:rsidR="002A16C4" w:rsidRPr="005A64AE" w:rsidRDefault="002A16C4" w:rsidP="002A16C4"/>
    <w:p w14:paraId="401C533C" w14:textId="77777777" w:rsidR="002A16C4" w:rsidRPr="005A64AE" w:rsidRDefault="002A16C4" w:rsidP="002A16C4">
      <w:pPr>
        <w:pStyle w:val="Heading4"/>
        <w:rPr>
          <w:rFonts w:cs="Times New Roman"/>
        </w:rPr>
      </w:pPr>
      <w:r w:rsidRPr="005A64AE">
        <w:rPr>
          <w:rFonts w:cs="Times New Roman"/>
        </w:rPr>
        <w:t>Twitter titrates don’t focus on Trump’s beneficial policies and reinforces his racism</w:t>
      </w:r>
    </w:p>
    <w:p w14:paraId="19B1FD5D" w14:textId="77777777" w:rsidR="002A16C4" w:rsidRPr="005A64AE" w:rsidRDefault="002A16C4" w:rsidP="002A16C4">
      <w:pPr>
        <w:rPr>
          <w:rStyle w:val="Style13ptBold"/>
        </w:rPr>
      </w:pPr>
      <w:proofErr w:type="spellStart"/>
      <w:r w:rsidRPr="005A64AE">
        <w:rPr>
          <w:rStyle w:val="Style13ptBold"/>
        </w:rPr>
        <w:t>Trinko</w:t>
      </w:r>
      <w:proofErr w:type="spellEnd"/>
      <w:r w:rsidRPr="005A64AE">
        <w:rPr>
          <w:rStyle w:val="Style13ptBold"/>
        </w:rPr>
        <w:t>, Daily Signal editor-in-chief, 7-16-19</w:t>
      </w:r>
    </w:p>
    <w:p w14:paraId="5C51A715" w14:textId="77777777" w:rsidR="002A16C4" w:rsidRPr="005A64AE" w:rsidRDefault="002A16C4" w:rsidP="002A16C4">
      <w:r w:rsidRPr="005A64AE">
        <w:t xml:space="preserve">(Katrina </w:t>
      </w:r>
      <w:proofErr w:type="spellStart"/>
      <w:r w:rsidRPr="005A64AE">
        <w:t>Trinko</w:t>
      </w:r>
      <w:proofErr w:type="spellEnd"/>
      <w:r w:rsidRPr="005A64AE">
        <w:t xml:space="preserve">, </w:t>
      </w:r>
      <w:r w:rsidRPr="005A64AE">
        <w:rPr>
          <w:i/>
          <w:iCs/>
        </w:rPr>
        <w:t>Daily Signal</w:t>
      </w:r>
      <w:r w:rsidRPr="005A64AE">
        <w:t xml:space="preserve">, 7-16-2019, “Trump’s Deplorable Tweets Overshadow How His Policies Benefit Minorities,” </w:t>
      </w:r>
      <w:hyperlink r:id="rId9" w:history="1">
        <w:r w:rsidRPr="005A64AE">
          <w:rPr>
            <w:rStyle w:val="Hyperlink"/>
          </w:rPr>
          <w:t>https://www.dailysignal.com/2019/07/16/trumps-deplorable-tweet-overshadows-how-his-policies-benefit-minorities/</w:t>
        </w:r>
      </w:hyperlink>
      <w:r w:rsidRPr="005A64AE">
        <w:t>, DOA: 7-18-2019, NREM)</w:t>
      </w:r>
    </w:p>
    <w:p w14:paraId="4383C9B7" w14:textId="77777777" w:rsidR="002A16C4" w:rsidRPr="005A64AE" w:rsidRDefault="002A16C4" w:rsidP="002A16C4"/>
    <w:p w14:paraId="31DE3957" w14:textId="77777777" w:rsidR="002A16C4" w:rsidRPr="005A64AE" w:rsidRDefault="002A16C4" w:rsidP="002A16C4">
      <w:pPr>
        <w:rPr>
          <w:rStyle w:val="StyleUnderline"/>
        </w:rPr>
      </w:pPr>
      <w:r w:rsidRPr="005A64AE">
        <w:t xml:space="preserve">President Donald </w:t>
      </w:r>
      <w:r w:rsidRPr="005A64AE">
        <w:rPr>
          <w:rStyle w:val="StyleUnderline"/>
        </w:rPr>
        <w:t>Trump</w:t>
      </w:r>
      <w:r w:rsidRPr="005A64AE">
        <w:t xml:space="preserve"> clearly </w:t>
      </w:r>
      <w:r w:rsidRPr="005A64AE">
        <w:rPr>
          <w:rStyle w:val="StyleUnderline"/>
        </w:rPr>
        <w:t>enjoys his unfiltered ability to communicate directly with the American people. But because of a racially charged tweet</w:t>
      </w:r>
      <w:r w:rsidRPr="005A64AE">
        <w:t xml:space="preserve"> Sunday morning, </w:t>
      </w:r>
      <w:r w:rsidRPr="005A64AE">
        <w:rPr>
          <w:rStyle w:val="StyleUnderline"/>
        </w:rPr>
        <w:t>he’s stirred hurtful memories among minorities and done a grave disservice to himself.</w:t>
      </w:r>
    </w:p>
    <w:p w14:paraId="354A7980" w14:textId="77777777" w:rsidR="002A16C4" w:rsidRPr="005A64AE" w:rsidRDefault="002A16C4" w:rsidP="002A16C4">
      <w:pPr>
        <w:rPr>
          <w:rStyle w:val="StyleUnderline"/>
        </w:rPr>
      </w:pPr>
      <w:r w:rsidRPr="005A64AE">
        <w:rPr>
          <w:rStyle w:val="StyleUnderline"/>
        </w:rPr>
        <w:t>Trump’s policies have been welcome news for many minorities in America. Unemployment rates for blacks and Hispanics have reached record lows. His administration favors and prioritizes school choice—a key issue for low-income children, many of whom are minorities, and who need a private or charter school to have a real chance at getting a great education.</w:t>
      </w:r>
    </w:p>
    <w:p w14:paraId="0523F480" w14:textId="77777777" w:rsidR="002A16C4" w:rsidRPr="005A64AE" w:rsidRDefault="002A16C4" w:rsidP="002A16C4">
      <w:pPr>
        <w:rPr>
          <w:rStyle w:val="StyleUnderline"/>
        </w:rPr>
      </w:pPr>
      <w:r w:rsidRPr="005A64AE">
        <w:rPr>
          <w:rStyle w:val="StyleUnderline"/>
        </w:rPr>
        <w:t>Yet thanks to a few careless words, seemingly targeted at four female minority Democrats, we are now once again in a news cycle fixated on whether Trump is a racist.</w:t>
      </w:r>
    </w:p>
    <w:p w14:paraId="4F67938A" w14:textId="77777777" w:rsidR="002A16C4" w:rsidRPr="005A64AE" w:rsidRDefault="002A16C4" w:rsidP="002A16C4">
      <w:r w:rsidRPr="005A64AE">
        <w:t>Believe me, there is plenty for Trump to criticize these four lawmakers, who call themselves “The Squad” about. But he doesn’t need to use ad hominem attacks to do it.</w:t>
      </w:r>
    </w:p>
    <w:p w14:paraId="5393E215" w14:textId="77777777" w:rsidR="002A16C4" w:rsidRPr="005A64AE" w:rsidRDefault="002A16C4" w:rsidP="002A16C4">
      <w:r w:rsidRPr="005A64AE">
        <w:t xml:space="preserve">There’s Rep. </w:t>
      </w:r>
      <w:proofErr w:type="spellStart"/>
      <w:r w:rsidRPr="005A64AE">
        <w:t>Ilhan</w:t>
      </w:r>
      <w:proofErr w:type="spellEnd"/>
      <w:r w:rsidRPr="005A64AE">
        <w:t xml:space="preserve"> Omar’s history of anti-Semitic remarks, Rep. Alexandria Ocasio-Cortez’s fixation on a Green New Deal that would destroy our economy (and barely change the climate outlook), Rep. Ayanna Pressley’s advocacy for “Medicare for All,” and Rep. Rashida </w:t>
      </w:r>
      <w:proofErr w:type="spellStart"/>
      <w:r w:rsidRPr="005A64AE">
        <w:t>Tlaib’s</w:t>
      </w:r>
      <w:proofErr w:type="spellEnd"/>
      <w:r w:rsidRPr="005A64AE">
        <w:t xml:space="preserve"> push to end Immigration and Customs Enforcement.</w:t>
      </w:r>
    </w:p>
    <w:p w14:paraId="6B552E5F" w14:textId="77777777" w:rsidR="002A16C4" w:rsidRPr="005A64AE" w:rsidRDefault="002A16C4" w:rsidP="002A16C4">
      <w:r w:rsidRPr="005A64AE">
        <w:t>There’s an ample mixture of bad policies and divisive rhetoric from these four.</w:t>
      </w:r>
    </w:p>
    <w:p w14:paraId="3DE0DE2F" w14:textId="77777777" w:rsidR="002A16C4" w:rsidRPr="005A64AE" w:rsidRDefault="002A16C4" w:rsidP="002A16C4">
      <w:r w:rsidRPr="005A64AE">
        <w:rPr>
          <w:rStyle w:val="StyleUnderline"/>
        </w:rPr>
        <w:t>Plenty of these policies would also have implications for the very people “The Squad” asserts it represents</w:t>
      </w:r>
      <w:r w:rsidRPr="005A64AE">
        <w:t xml:space="preserve">. “By one estimate, </w:t>
      </w:r>
      <w:r w:rsidRPr="005A64AE">
        <w:rPr>
          <w:rStyle w:val="StyleUnderline"/>
        </w:rPr>
        <w:t>that Green New Deal</w:t>
      </w:r>
      <w:r w:rsidRPr="005A64AE">
        <w:t xml:space="preserve"> would cost $600,000 per household and eliminate the use of all fossil fuels in just 10 years. It </w:t>
      </w:r>
      <w:r w:rsidRPr="005A64AE">
        <w:rPr>
          <w:rStyle w:val="StyleUnderline"/>
        </w:rPr>
        <w:t xml:space="preserve">would result in higher energy prices for all </w:t>
      </w:r>
      <w:proofErr w:type="gramStart"/>
      <w:r w:rsidRPr="005A64AE">
        <w:rPr>
          <w:rStyle w:val="StyleUnderline"/>
        </w:rPr>
        <w:t>Americans, but</w:t>
      </w:r>
      <w:proofErr w:type="gramEnd"/>
      <w:r w:rsidRPr="005A64AE">
        <w:rPr>
          <w:rStyle w:val="StyleUnderline"/>
        </w:rPr>
        <w:t xml:space="preserve"> would disproportionately hurt people of color and other minorities who are the most susceptible to energy poverty</w:t>
      </w:r>
      <w:r w:rsidRPr="005A64AE">
        <w:t>,” wrote Derrick Hollie for The Daily Signal earlier this year.</w:t>
      </w:r>
    </w:p>
    <w:p w14:paraId="76B88BA9" w14:textId="77777777" w:rsidR="002A16C4" w:rsidRPr="005A64AE" w:rsidRDefault="002A16C4" w:rsidP="002A16C4">
      <w:pPr>
        <w:rPr>
          <w:rStyle w:val="StyleUnderline"/>
        </w:rPr>
      </w:pPr>
      <w:r w:rsidRPr="005A64AE">
        <w:rPr>
          <w:rStyle w:val="StyleUnderline"/>
        </w:rPr>
        <w:t>Trump could use his platform to make the case that it’s his policies, not the left’s, that would help minorities the most in the United States. He could undermine the media’s perpetual message that big government solutions are the only way to increase opportunity and prosperity.</w:t>
      </w:r>
    </w:p>
    <w:p w14:paraId="20D2C363" w14:textId="77777777" w:rsidR="002A16C4" w:rsidRPr="005A64AE" w:rsidRDefault="002A16C4" w:rsidP="002A16C4">
      <w:pPr>
        <w:rPr>
          <w:rStyle w:val="StyleUnderline"/>
        </w:rPr>
      </w:pPr>
      <w:r w:rsidRPr="005A64AE">
        <w:rPr>
          <w:rStyle w:val="StyleUnderline"/>
        </w:rPr>
        <w:t>He could</w:t>
      </w:r>
      <w:r w:rsidRPr="005A64AE">
        <w:t xml:space="preserve"> also </w:t>
      </w:r>
      <w:r w:rsidRPr="005A64AE">
        <w:rPr>
          <w:rStyle w:val="StyleUnderline"/>
        </w:rPr>
        <w:t>highlight that the big government and pro-socialism inclinations</w:t>
      </w:r>
      <w:r w:rsidRPr="005A64AE">
        <w:t xml:space="preserve"> of “The Squad</w:t>
      </w:r>
      <w:r w:rsidRPr="005A64AE">
        <w:rPr>
          <w:rStyle w:val="StyleUnderline"/>
        </w:rPr>
        <w:t>” aren’t rooted in our founding principles, which focus on less government power, and certainly less centralized government power</w:t>
      </w:r>
      <w:r w:rsidRPr="005A64AE">
        <w:t>—</w:t>
      </w:r>
      <w:proofErr w:type="gramStart"/>
      <w:r w:rsidRPr="005A64AE">
        <w:rPr>
          <w:rStyle w:val="StyleUnderline"/>
        </w:rPr>
        <w:t>and</w:t>
      </w:r>
      <w:r w:rsidRPr="005A64AE">
        <w:t xml:space="preserve"> also</w:t>
      </w:r>
      <w:proofErr w:type="gramEnd"/>
      <w:r w:rsidRPr="005A64AE">
        <w:t xml:space="preserve"> </w:t>
      </w:r>
      <w:r w:rsidRPr="005A64AE">
        <w:rPr>
          <w:rStyle w:val="StyleUnderline"/>
        </w:rPr>
        <w:t>have</w:t>
      </w:r>
      <w:r w:rsidRPr="005A64AE">
        <w:t xml:space="preserve"> a </w:t>
      </w:r>
      <w:r w:rsidRPr="005A64AE">
        <w:rPr>
          <w:rStyle w:val="StyleUnderline"/>
        </w:rPr>
        <w:t>healthy skepticism of human nature that socialist advocates lack.</w:t>
      </w:r>
    </w:p>
    <w:p w14:paraId="509E8382" w14:textId="77777777" w:rsidR="002A16C4" w:rsidRPr="005A64AE" w:rsidRDefault="002A16C4" w:rsidP="002A16C4">
      <w:pPr>
        <w:rPr>
          <w:rStyle w:val="StyleUnderline"/>
        </w:rPr>
      </w:pPr>
      <w:r w:rsidRPr="005A64AE">
        <w:rPr>
          <w:rStyle w:val="StyleUnderline"/>
        </w:rPr>
        <w:t>Unfortunately, Trump didn’t do any of that. Instead, by suggesting</w:t>
      </w:r>
      <w:r w:rsidRPr="005A64AE">
        <w:t xml:space="preserve"> these </w:t>
      </w:r>
      <w:r w:rsidRPr="005A64AE">
        <w:rPr>
          <w:rStyle w:val="StyleUnderline"/>
        </w:rPr>
        <w:t>minority lawmakers “go back and help fix the totally broken and crime infested places from which they came,” he seemingly promoted the attitude that whiteness and Americanness are related.</w:t>
      </w:r>
    </w:p>
    <w:p w14:paraId="6C27E432" w14:textId="77777777" w:rsidR="002A16C4" w:rsidRPr="005A64AE" w:rsidRDefault="002A16C4" w:rsidP="002A16C4">
      <w:r w:rsidRPr="005A64AE">
        <w:t xml:space="preserve">....and viciously telling the people of the United States, the greatest and most powerful Nation on earth, how our government is to be run. Why don’t they go back and help fix the totally broken and crime infested places from which they </w:t>
      </w:r>
      <w:proofErr w:type="gramStart"/>
      <w:r w:rsidRPr="005A64AE">
        <w:t>came.</w:t>
      </w:r>
      <w:proofErr w:type="gramEnd"/>
      <w:r w:rsidRPr="005A64AE">
        <w:t xml:space="preserve"> Then come back and show us how....</w:t>
      </w:r>
    </w:p>
    <w:p w14:paraId="516A476D" w14:textId="77777777" w:rsidR="002A16C4" w:rsidRPr="005A64AE" w:rsidRDefault="002A16C4" w:rsidP="002A16C4">
      <w:r w:rsidRPr="005A64AE">
        <w:t>“</w:t>
      </w:r>
      <w:r w:rsidRPr="005A64AE">
        <w:rPr>
          <w:rStyle w:val="StyleUnderline"/>
        </w:rPr>
        <w:t>Instead of sharing how the Democratic Party’s far-left</w:t>
      </w:r>
      <w:r w:rsidRPr="005A64AE">
        <w:t xml:space="preserve">, pro-socialist </w:t>
      </w:r>
      <w:r w:rsidRPr="005A64AE">
        <w:rPr>
          <w:rStyle w:val="StyleUnderline"/>
        </w:rPr>
        <w:t>policies</w:t>
      </w:r>
      <w:r w:rsidRPr="005A64AE">
        <w:t>—not to mention the hateful language some of their members have used towards law enforcement and Jews—</w:t>
      </w:r>
      <w:r w:rsidRPr="005A64AE">
        <w:rPr>
          <w:rStyle w:val="StyleUnderline"/>
        </w:rPr>
        <w:t>are wrong for the future of our nation, the president interjected with unacceptable personal attacks and racially offensive language</w:t>
      </w:r>
      <w:r w:rsidRPr="005A64AE">
        <w:t>,” said Sen. Tim Scott, R-S.C., in a statement. “No matter our political disagreements, aiming for the lowest common denominator will only divide our nation further.”</w:t>
      </w:r>
    </w:p>
    <w:p w14:paraId="754304C6" w14:textId="77777777" w:rsidR="002A16C4" w:rsidRPr="005A64AE" w:rsidRDefault="002A16C4" w:rsidP="002A16C4">
      <w:r w:rsidRPr="005A64AE">
        <w:t>Yes, the media is biased. No doubt if a Democrat had told Housing and Urban Development Secretary Ben Carson or Transportation Secretary Elaine Chao or Sen. Marco Rubio to “go back,” we’d have a far less intense news cycle—and one far more willing to give the Democrat benefit of the doubt.</w:t>
      </w:r>
    </w:p>
    <w:p w14:paraId="271B1A84" w14:textId="77777777" w:rsidR="002A16C4" w:rsidRPr="005A64AE" w:rsidRDefault="002A16C4" w:rsidP="002A16C4">
      <w:r w:rsidRPr="005A64AE">
        <w:t xml:space="preserve">Yes, conservative columnist Michelle </w:t>
      </w:r>
      <w:proofErr w:type="spellStart"/>
      <w:r w:rsidRPr="005A64AE">
        <w:t>Malkin</w:t>
      </w:r>
      <w:proofErr w:type="spellEnd"/>
      <w:r w:rsidRPr="005A64AE">
        <w:t>, who is Asian, tweeted that she is regularly targeted by liberals with similar messages:</w:t>
      </w:r>
    </w:p>
    <w:p w14:paraId="55D4F3B9" w14:textId="77777777" w:rsidR="002A16C4" w:rsidRPr="005A64AE" w:rsidRDefault="002A16C4" w:rsidP="002A16C4">
      <w:r w:rsidRPr="005A64AE">
        <w:t>Yes, Trump is never given credit for what he does that benefits minorities.</w:t>
      </w:r>
    </w:p>
    <w:p w14:paraId="6596DBC4" w14:textId="77777777" w:rsidR="002A16C4" w:rsidRPr="005A64AE" w:rsidRDefault="002A16C4" w:rsidP="002A16C4">
      <w:r w:rsidRPr="005A64AE">
        <w:t>And yes, the media unfairly and regularly smear conservative policies as racist that are not racist at all, such as securing the border and not allowing illegal immigrants in the country.</w:t>
      </w:r>
    </w:p>
    <w:p w14:paraId="6779ED0E" w14:textId="77777777" w:rsidR="002A16C4" w:rsidRPr="005A64AE" w:rsidRDefault="002A16C4" w:rsidP="002A16C4">
      <w:pPr>
        <w:rPr>
          <w:rStyle w:val="StyleUnderline"/>
        </w:rPr>
      </w:pPr>
      <w:r w:rsidRPr="005A64AE">
        <w:t xml:space="preserve">All that can be true—and so can </w:t>
      </w:r>
      <w:r w:rsidRPr="005A64AE">
        <w:rPr>
          <w:rStyle w:val="StyleUnderline"/>
        </w:rPr>
        <w:t>that Trump crossed a line he shouldn’t have in his tweets.</w:t>
      </w:r>
    </w:p>
    <w:p w14:paraId="4B881FC8" w14:textId="77777777" w:rsidR="002A16C4" w:rsidRPr="005A64AE" w:rsidRDefault="002A16C4" w:rsidP="002A16C4">
      <w:pPr>
        <w:rPr>
          <w:rStyle w:val="StyleUnderline"/>
        </w:rPr>
      </w:pPr>
      <w:r w:rsidRPr="005A64AE">
        <w:rPr>
          <w:rStyle w:val="StyleUnderline"/>
        </w:rPr>
        <w:t>Our country has richly benefited from the immigrants who have come to America, and Trump, as a husband of one immigrant and the child of another, no doubt knows that well.</w:t>
      </w:r>
    </w:p>
    <w:p w14:paraId="40381280" w14:textId="77777777" w:rsidR="002A16C4" w:rsidRPr="005A64AE" w:rsidRDefault="002A16C4" w:rsidP="002A16C4">
      <w:pPr>
        <w:rPr>
          <w:rStyle w:val="StyleUnderline"/>
        </w:rPr>
      </w:pPr>
      <w:r w:rsidRPr="005A64AE">
        <w:rPr>
          <w:rStyle w:val="StyleUnderline"/>
        </w:rPr>
        <w:t>Now is Trump’s moment to remind Americans of what is great about our country and how his policies—not those from “The Squad”—are benefiting people in ways we haven’t seen in decades.</w:t>
      </w:r>
    </w:p>
    <w:p w14:paraId="422A7FFB" w14:textId="77777777" w:rsidR="002A16C4" w:rsidRPr="005A64AE" w:rsidRDefault="002A16C4" w:rsidP="002A16C4">
      <w:pPr>
        <w:rPr>
          <w:rStyle w:val="StyleUnderline"/>
        </w:rPr>
      </w:pPr>
    </w:p>
    <w:p w14:paraId="737CA4F6" w14:textId="77777777" w:rsidR="002A16C4" w:rsidRDefault="002A16C4" w:rsidP="002A16C4">
      <w:pPr>
        <w:rPr>
          <w:rFonts w:asciiTheme="minorHAnsi" w:hAnsiTheme="minorHAnsi" w:cstheme="minorBidi"/>
        </w:rPr>
      </w:pPr>
    </w:p>
    <w:p w14:paraId="0FD156F9" w14:textId="77777777" w:rsidR="002A16C4" w:rsidRDefault="002A16C4" w:rsidP="002A16C4">
      <w:pPr>
        <w:pStyle w:val="Heading3"/>
        <w:rPr>
          <w:rFonts w:cs="Times New Roman"/>
        </w:rPr>
      </w:pPr>
      <w:bookmarkStart w:id="5" w:name="_Toc14522161"/>
      <w:r>
        <w:rPr>
          <w:rFonts w:cs="Times New Roman"/>
        </w:rPr>
        <w:t>Tweets Unify Democrats</w:t>
      </w:r>
      <w:bookmarkEnd w:id="5"/>
    </w:p>
    <w:p w14:paraId="6D024D9F" w14:textId="77777777" w:rsidR="002A16C4" w:rsidRPr="005A64AE" w:rsidRDefault="002A16C4" w:rsidP="002A16C4"/>
    <w:p w14:paraId="0C68AB53" w14:textId="77777777" w:rsidR="002A16C4" w:rsidRPr="005A64AE" w:rsidRDefault="002A16C4" w:rsidP="002A16C4">
      <w:pPr>
        <w:pStyle w:val="Heading4"/>
        <w:rPr>
          <w:rFonts w:cs="Times New Roman"/>
        </w:rPr>
      </w:pPr>
      <w:r>
        <w:rPr>
          <w:rFonts w:cs="Times New Roman"/>
        </w:rPr>
        <w:t>Tweets backfire – unifying Democrats</w:t>
      </w:r>
    </w:p>
    <w:p w14:paraId="26814B9F" w14:textId="77777777" w:rsidR="002A16C4" w:rsidRPr="005A64AE" w:rsidRDefault="002A16C4" w:rsidP="002A16C4">
      <w:pPr>
        <w:spacing w:after="0" w:line="240" w:lineRule="auto"/>
        <w:rPr>
          <w:rStyle w:val="Style13ptBold"/>
        </w:rPr>
      </w:pPr>
      <w:r w:rsidRPr="005A64AE">
        <w:rPr>
          <w:rStyle w:val="Style13ptBold"/>
        </w:rPr>
        <w:t>The Republican Editorials. 7-15-19</w:t>
      </w:r>
    </w:p>
    <w:p w14:paraId="493EDCA4" w14:textId="77777777" w:rsidR="002A16C4" w:rsidRPr="005A64AE" w:rsidRDefault="002A16C4" w:rsidP="002A16C4">
      <w:r w:rsidRPr="005A64AE">
        <w:t xml:space="preserve">[The Republican Editorials. 7.15.19. Mass Live. “Trump’s twitter tirade helps unite Democrats.” </w:t>
      </w:r>
      <w:hyperlink r:id="rId10" w:history="1">
        <w:r w:rsidRPr="005A64AE">
          <w:rPr>
            <w:rStyle w:val="Hyperlink"/>
          </w:rPr>
          <w:t>https://www.masslive.com/opinion/2019/07/trumps-twitter-tirade-helps-unite-democrats-editorial.html</w:t>
        </w:r>
      </w:hyperlink>
      <w:r w:rsidRPr="005A64AE">
        <w:t>. accessed 7.18.19. AM]</w:t>
      </w:r>
    </w:p>
    <w:p w14:paraId="0BA35D2B" w14:textId="77777777" w:rsidR="002A16C4" w:rsidRPr="005A64AE" w:rsidRDefault="002A16C4" w:rsidP="002A16C4">
      <w:pPr>
        <w:spacing w:after="0" w:line="240" w:lineRule="auto"/>
        <w:rPr>
          <w:rStyle w:val="Style13ptBold"/>
          <w:b w:val="0"/>
          <w:sz w:val="24"/>
        </w:rPr>
      </w:pPr>
    </w:p>
    <w:p w14:paraId="1539E914" w14:textId="77777777" w:rsidR="002A16C4" w:rsidRPr="005A64AE" w:rsidRDefault="002A16C4" w:rsidP="002A16C4">
      <w:r w:rsidRPr="005A64AE">
        <w:t>“Go back where you came from.”</w:t>
      </w:r>
    </w:p>
    <w:p w14:paraId="69AF6F6B" w14:textId="77777777" w:rsidR="002A16C4" w:rsidRPr="005A64AE" w:rsidRDefault="002A16C4" w:rsidP="002A16C4">
      <w:r w:rsidRPr="005A64AE">
        <w:t>From the earliest days of our immigrant nation, this statement, and the sentiment behind it, has been used to divide and to diminish. The thinking -- and to call it thinking is to elevate the vitriol far above its rightful standing -- has always been clear: We are the real Americans, and you are the interlopers, the intruders, little better than an invading army.</w:t>
      </w:r>
    </w:p>
    <w:p w14:paraId="0A523CD5" w14:textId="77777777" w:rsidR="002A16C4" w:rsidRPr="00B67105" w:rsidRDefault="002A16C4" w:rsidP="002A16C4">
      <w:r w:rsidRPr="00B67105">
        <w:t xml:space="preserve"> “THIS is what racism looks like. WE are what democracy looks like. And we’re not going anywhere," Massachusetts Rep. Ayanna Pressley wrote on Twitter.</w:t>
      </w:r>
    </w:p>
    <w:p w14:paraId="0FF46C82" w14:textId="77777777" w:rsidR="002A16C4" w:rsidRPr="00B67105" w:rsidRDefault="002A16C4" w:rsidP="002A16C4">
      <w:r w:rsidRPr="00B67105">
        <w:t>It's xenophobic, ignorant, un-American, irrational, beneath any thinking individual.</w:t>
      </w:r>
    </w:p>
    <w:p w14:paraId="2EF36263" w14:textId="77777777" w:rsidR="002A16C4" w:rsidRPr="00B67105" w:rsidRDefault="002A16C4" w:rsidP="002A16C4">
      <w:r w:rsidRPr="00B67105">
        <w:t xml:space="preserve">And it was most recently expressed, in a series of blatantly racist posts to Twitter, by our nation's xenophobe in chief, President Donald Trump. With his eye squarely on four freshmen House Democrats known collectively as "the Squad" -- Alexandria Ocasio-Cortez of New York, </w:t>
      </w:r>
      <w:proofErr w:type="spellStart"/>
      <w:r w:rsidRPr="00B67105">
        <w:t>Ilhan</w:t>
      </w:r>
      <w:proofErr w:type="spellEnd"/>
      <w:r w:rsidRPr="00B67105">
        <w:t xml:space="preserve"> Omar of Minnesota, Rashida </w:t>
      </w:r>
      <w:proofErr w:type="spellStart"/>
      <w:r w:rsidRPr="00B67105">
        <w:t>Tlaib</w:t>
      </w:r>
      <w:proofErr w:type="spellEnd"/>
      <w:r w:rsidRPr="00B67105">
        <w:t xml:space="preserve"> of Michigan, and Ayanna Pressley of Massachusetts -- Trump unloaded the vitriol with both barrels.</w:t>
      </w:r>
    </w:p>
    <w:p w14:paraId="4A123B6B" w14:textId="77777777" w:rsidR="002A16C4" w:rsidRPr="00B67105" w:rsidRDefault="002A16C4" w:rsidP="002A16C4">
      <w:r w:rsidRPr="00B67105">
        <w:t>Here he was on Sunday morning, damning himself with his own unconscionable words:</w:t>
      </w:r>
    </w:p>
    <w:p w14:paraId="387E4E57" w14:textId="77777777" w:rsidR="002A16C4" w:rsidRPr="00B67105" w:rsidRDefault="002A16C4" w:rsidP="002A16C4">
      <w:r w:rsidRPr="00B67105">
        <w:t>"So interesting to see 'Progressive' Democrat Congresswomen, who originally came from countries whose governments are a complete and total catastrophe, the worst, most corrupt and inept anywhere in the world (if they even have a functioning government at all), now loudly and viciously telling the people of the United States, the greatest and most powerful Nation on earth, how our government is to be run," he wrote.</w:t>
      </w:r>
    </w:p>
    <w:p w14:paraId="60902A9B" w14:textId="77777777" w:rsidR="002A16C4" w:rsidRPr="00B67105" w:rsidRDefault="002A16C4" w:rsidP="002A16C4">
      <w:r w:rsidRPr="00B67105">
        <w:t>false</w:t>
      </w:r>
    </w:p>
    <w:p w14:paraId="15BF75B2" w14:textId="77777777" w:rsidR="002A16C4" w:rsidRPr="00B67105" w:rsidRDefault="002A16C4" w:rsidP="002A16C4">
      <w:r w:rsidRPr="00B67105">
        <w:t xml:space="preserve">British Prime Minister Theresa May calls President Trump’s attacks on Ayanna Pressley, Alexandria Ocasio-Cortez, Rashida </w:t>
      </w:r>
      <w:proofErr w:type="spellStart"/>
      <w:r w:rsidRPr="00B67105">
        <w:t>Tlaib</w:t>
      </w:r>
      <w:proofErr w:type="spellEnd"/>
      <w:r w:rsidRPr="00B67105">
        <w:t xml:space="preserve"> and </w:t>
      </w:r>
      <w:proofErr w:type="spellStart"/>
      <w:r w:rsidRPr="00B67105">
        <w:t>Ilhan</w:t>
      </w:r>
      <w:proofErr w:type="spellEnd"/>
      <w:r w:rsidRPr="00B67105">
        <w:t xml:space="preserve"> Omar ‘completely unacceptable’</w:t>
      </w:r>
    </w:p>
    <w:p w14:paraId="6D12EB07" w14:textId="77777777" w:rsidR="002A16C4" w:rsidRPr="00B67105" w:rsidRDefault="002A16C4" w:rsidP="002A16C4">
      <w:pPr>
        <w:rPr>
          <w:rStyle w:val="StyleUnderline"/>
        </w:rPr>
      </w:pPr>
      <w:r w:rsidRPr="00B67105">
        <w:rPr>
          <w:rStyle w:val="StyleUnderline"/>
        </w:rPr>
        <w:t>“Why don’t they go back and help fix the totally broken and crime infested places from which they came. Then come back and show us how it is done,” Trump wrote on Twitter.</w:t>
      </w:r>
    </w:p>
    <w:p w14:paraId="09CF62AF" w14:textId="77777777" w:rsidR="002A16C4" w:rsidRPr="005A64AE" w:rsidRDefault="002A16C4" w:rsidP="002A16C4">
      <w:r w:rsidRPr="005A64AE">
        <w:t>"Why don't they go back and help fix the totally broken and crime infested places from which they came. Then come back and show us how it is done."</w:t>
      </w:r>
    </w:p>
    <w:p w14:paraId="74097FDB" w14:textId="77777777" w:rsidR="002A16C4" w:rsidRPr="00B67105" w:rsidRDefault="002A16C4" w:rsidP="002A16C4">
      <w:r w:rsidRPr="00B67105">
        <w:t>For the record, three of the four women were born in America. And Omar, born in Somalia, has been here since she was 10 years old.</w:t>
      </w:r>
    </w:p>
    <w:p w14:paraId="2B7ADBD0" w14:textId="77777777" w:rsidR="002A16C4" w:rsidRPr="00B67105" w:rsidRDefault="002A16C4" w:rsidP="002A16C4">
      <w:r w:rsidRPr="00B67105">
        <w:t xml:space="preserve">Further, he </w:t>
      </w:r>
      <w:r w:rsidRPr="00B67105">
        <w:rPr>
          <w:rStyle w:val="StyleUnderline"/>
        </w:rPr>
        <w:t>wrote: "These places need your help badly, you can't leave fast enough. I'm sure that Nancy Pelosi would be very happy to quickly work out free travel arrangements!"</w:t>
      </w:r>
    </w:p>
    <w:p w14:paraId="234F79BB" w14:textId="77777777" w:rsidR="002A16C4" w:rsidRPr="005A64AE" w:rsidRDefault="002A16C4" w:rsidP="002A16C4">
      <w:pPr>
        <w:rPr>
          <w:u w:val="single"/>
        </w:rPr>
      </w:pPr>
      <w:r w:rsidRPr="005A64AE">
        <w:rPr>
          <w:u w:val="single"/>
        </w:rPr>
        <w:t>In fact</w:t>
      </w:r>
      <w:r w:rsidRPr="005A64AE">
        <w:t xml:space="preserve">, House Speaker </w:t>
      </w:r>
      <w:r w:rsidRPr="00B67105">
        <w:rPr>
          <w:rStyle w:val="StyleUnderline"/>
        </w:rPr>
        <w:t>Pelosi responded by touting the unity and diversity as a great strength of the party caucus. Though there'd been a good bit of friction between leadership and the progressive quartet, Trump, rather than exacerbating the situation, helped to bring Democrats together.</w:t>
      </w:r>
    </w:p>
    <w:p w14:paraId="3AFDB321" w14:textId="77777777" w:rsidR="002A16C4" w:rsidRPr="005A64AE" w:rsidRDefault="002A16C4" w:rsidP="002A16C4"/>
    <w:p w14:paraId="31CDDBAC" w14:textId="2B6F968D" w:rsidR="002A16C4" w:rsidRDefault="00DA32D2" w:rsidP="002A16C4">
      <w:pPr>
        <w:pStyle w:val="Heading2"/>
        <w:rPr>
          <w:rFonts w:cs="Times New Roman"/>
        </w:rPr>
      </w:pPr>
      <w:bookmarkStart w:id="6" w:name="_Toc14522162"/>
      <w:r>
        <w:rPr>
          <w:rFonts w:cs="Times New Roman"/>
        </w:rPr>
        <w:t xml:space="preserve">Neg – </w:t>
      </w:r>
      <w:r w:rsidR="002A16C4">
        <w:rPr>
          <w:rFonts w:cs="Times New Roman"/>
        </w:rPr>
        <w:t>AT – Hurts Agenda</w:t>
      </w:r>
      <w:bookmarkEnd w:id="6"/>
    </w:p>
    <w:p w14:paraId="4171116D" w14:textId="77777777" w:rsidR="002A16C4" w:rsidRPr="00FB0E4F" w:rsidRDefault="002A16C4" w:rsidP="002A16C4"/>
    <w:p w14:paraId="29B6686D" w14:textId="77777777" w:rsidR="002A16C4" w:rsidRPr="005A64AE" w:rsidRDefault="002A16C4" w:rsidP="002A16C4">
      <w:pPr>
        <w:pStyle w:val="Heading3"/>
        <w:rPr>
          <w:rFonts w:cs="Times New Roman"/>
        </w:rPr>
      </w:pPr>
      <w:bookmarkStart w:id="7" w:name="_Toc14522163"/>
      <w:r w:rsidRPr="005A64AE">
        <w:rPr>
          <w:rFonts w:cs="Times New Roman"/>
        </w:rPr>
        <w:t>AT – Tweets Hurt Agenda</w:t>
      </w:r>
      <w:bookmarkEnd w:id="7"/>
    </w:p>
    <w:p w14:paraId="55D0F1AB" w14:textId="77777777" w:rsidR="002A16C4" w:rsidRPr="005A64AE" w:rsidRDefault="002A16C4" w:rsidP="002A16C4"/>
    <w:p w14:paraId="4BD3FF51" w14:textId="77777777" w:rsidR="002A16C4" w:rsidRPr="005A64AE" w:rsidRDefault="002A16C4" w:rsidP="002A16C4">
      <w:pPr>
        <w:pStyle w:val="Heading4"/>
        <w:rPr>
          <w:rFonts w:cs="Times New Roman"/>
        </w:rPr>
      </w:pPr>
      <w:r w:rsidRPr="005A64AE">
        <w:rPr>
          <w:rFonts w:cs="Times New Roman"/>
        </w:rPr>
        <w:t>Twitter doesn’t have an impact – especially political tweets</w:t>
      </w:r>
    </w:p>
    <w:p w14:paraId="1EF6AA3C" w14:textId="77777777" w:rsidR="002A16C4" w:rsidRPr="005A64AE" w:rsidRDefault="002A16C4" w:rsidP="002A16C4">
      <w:pPr>
        <w:rPr>
          <w:rStyle w:val="Style13ptBold"/>
        </w:rPr>
      </w:pPr>
      <w:proofErr w:type="spellStart"/>
      <w:r w:rsidRPr="005A64AE">
        <w:rPr>
          <w:rStyle w:val="Style13ptBold"/>
        </w:rPr>
        <w:t>Budryk</w:t>
      </w:r>
      <w:proofErr w:type="spellEnd"/>
      <w:r w:rsidRPr="005A64AE">
        <w:rPr>
          <w:rStyle w:val="Style13ptBold"/>
        </w:rPr>
        <w:t>, The Hill reporter, 19</w:t>
      </w:r>
    </w:p>
    <w:p w14:paraId="77ED712C" w14:textId="77777777" w:rsidR="002A16C4" w:rsidRPr="005A64AE" w:rsidRDefault="002A16C4" w:rsidP="002A16C4">
      <w:r w:rsidRPr="005A64AE">
        <w:t xml:space="preserve">[Zack, 5/27/19, The Hill, “Trump's tweets having less impact, analysis shows” </w:t>
      </w:r>
      <w:hyperlink r:id="rId11" w:history="1">
        <w:r w:rsidRPr="005A64AE">
          <w:rPr>
            <w:rStyle w:val="Hyperlink"/>
          </w:rPr>
          <w:t>https://thehill.com/homenews/administration/445657-trumps-tweets-having-less-impact-data-show accessed 7-18-19</w:t>
        </w:r>
      </w:hyperlink>
      <w:r w:rsidRPr="005A64AE">
        <w:t xml:space="preserve"> EO]</w:t>
      </w:r>
    </w:p>
    <w:p w14:paraId="6B1B99B8" w14:textId="77777777" w:rsidR="002A16C4" w:rsidRPr="005A64AE" w:rsidRDefault="002A16C4" w:rsidP="002A16C4"/>
    <w:p w14:paraId="1CE5280C" w14:textId="77777777" w:rsidR="002A16C4" w:rsidRPr="005A64AE" w:rsidRDefault="002A16C4" w:rsidP="002A16C4">
      <w:pPr>
        <w:rPr>
          <w:rStyle w:val="StyleUnderline"/>
        </w:rPr>
      </w:pPr>
      <w:r w:rsidRPr="005A64AE">
        <w:t xml:space="preserve">President </w:t>
      </w:r>
      <w:r w:rsidRPr="005A64AE">
        <w:rPr>
          <w:rStyle w:val="StyleUnderline"/>
        </w:rPr>
        <w:t xml:space="preserve">Trump’s Twitter interaction rate fell significantly in the eight months following his election and declined further in 2019, according to an analysis of data by </w:t>
      </w:r>
      <w:proofErr w:type="spellStart"/>
      <w:r w:rsidRPr="005A64AE">
        <w:rPr>
          <w:rStyle w:val="StyleUnderline"/>
        </w:rPr>
        <w:t>CrowdTangle</w:t>
      </w:r>
      <w:proofErr w:type="spellEnd"/>
      <w:r w:rsidRPr="005A64AE">
        <w:rPr>
          <w:rStyle w:val="StyleUnderline"/>
        </w:rPr>
        <w:t xml:space="preserve"> reported by </w:t>
      </w:r>
      <w:proofErr w:type="spellStart"/>
      <w:r w:rsidRPr="005A64AE">
        <w:rPr>
          <w:rStyle w:val="StyleUnderline"/>
        </w:rPr>
        <w:t>Axios</w:t>
      </w:r>
      <w:proofErr w:type="spellEnd"/>
      <w:r w:rsidRPr="005A64AE">
        <w:rPr>
          <w:rStyle w:val="StyleUnderline"/>
        </w:rPr>
        <w:t>.</w:t>
      </w:r>
    </w:p>
    <w:p w14:paraId="1E3E261C" w14:textId="77777777" w:rsidR="002A16C4" w:rsidRPr="005A64AE" w:rsidRDefault="002A16C4" w:rsidP="002A16C4">
      <w:pPr>
        <w:rPr>
          <w:rStyle w:val="StyleUnderline"/>
        </w:rPr>
      </w:pPr>
      <w:r w:rsidRPr="005A64AE">
        <w:rPr>
          <w:rStyle w:val="StyleUnderline"/>
        </w:rPr>
        <w:t>Trump’s interaction rate, defined as retweets and likes per tweet divided by his number of followers, fell from 0.55 percent in November 2016 to 0.32 in June 2017, and was at 0.16 percent as of May 25.</w:t>
      </w:r>
    </w:p>
    <w:p w14:paraId="5148BA2A" w14:textId="77777777" w:rsidR="002A16C4" w:rsidRPr="005A64AE" w:rsidRDefault="002A16C4" w:rsidP="002A16C4">
      <w:r w:rsidRPr="005A64AE">
        <w:t xml:space="preserve">The Toronto Star’s Daniel Dale told </w:t>
      </w:r>
      <w:proofErr w:type="spellStart"/>
      <w:r w:rsidRPr="005A64AE">
        <w:t>Axios</w:t>
      </w:r>
      <w:proofErr w:type="spellEnd"/>
      <w:r w:rsidRPr="005A64AE">
        <w:t xml:space="preserve"> </w:t>
      </w:r>
      <w:r w:rsidRPr="005A64AE">
        <w:rPr>
          <w:rStyle w:val="Emphasis"/>
        </w:rPr>
        <w:t>that many of Trump’s tweets contain rhetoric he has repeated too often to shock casual readers.</w:t>
      </w:r>
    </w:p>
    <w:p w14:paraId="6E1ACDB9" w14:textId="77777777" w:rsidR="002A16C4" w:rsidRPr="005A64AE" w:rsidRDefault="002A16C4" w:rsidP="002A16C4">
      <w:pPr>
        <w:rPr>
          <w:rStyle w:val="StyleUnderline"/>
        </w:rPr>
      </w:pPr>
      <w:r w:rsidRPr="005A64AE">
        <w:t xml:space="preserve">For example, </w:t>
      </w:r>
      <w:r w:rsidRPr="005A64AE">
        <w:rPr>
          <w:rStyle w:val="StyleUnderline"/>
        </w:rPr>
        <w:t>Trump has tweeted “no collusion” 54 times since April 1, “no obstruction” 30 times, “witch hunt” 20 times and “treason” seven times, the news outlet noted on Sunday.</w:t>
      </w:r>
    </w:p>
    <w:p w14:paraId="155324B3" w14:textId="77777777" w:rsidR="002A16C4" w:rsidRPr="005A64AE" w:rsidRDefault="002A16C4" w:rsidP="002A16C4">
      <w:r w:rsidRPr="005A64AE">
        <w:rPr>
          <w:rStyle w:val="StyleUnderline"/>
        </w:rPr>
        <w:t>While Trump’s interactions per tweet have increased recently, his followers have grown by a much larger percentage, according to the analysis. He is also tweeting more often, meaning the interactions are spread out across more posts.</w:t>
      </w:r>
      <w:r w:rsidRPr="005A64AE">
        <w:t xml:space="preserve"> Trump tweeted 157 times per month during the first six-month period analyzed, but 284 times per month over the last six months, </w:t>
      </w:r>
      <w:proofErr w:type="spellStart"/>
      <w:r w:rsidRPr="005A64AE">
        <w:t>Axios</w:t>
      </w:r>
      <w:proofErr w:type="spellEnd"/>
      <w:r w:rsidRPr="005A64AE">
        <w:t xml:space="preserve"> added.</w:t>
      </w:r>
    </w:p>
    <w:p w14:paraId="31B3AF7C" w14:textId="77777777" w:rsidR="002A16C4" w:rsidRPr="005A64AE" w:rsidRDefault="002A16C4" w:rsidP="002A16C4">
      <w:pPr>
        <w:rPr>
          <w:rStyle w:val="StyleUnderline"/>
        </w:rPr>
      </w:pPr>
      <w:r w:rsidRPr="005A64AE">
        <w:rPr>
          <w:rStyle w:val="StyleUnderline"/>
        </w:rPr>
        <w:t>Trump is on track to see his lowest month in almost 2 1/2 years for Twitter interaction rates in May, even as he closes in on his one-month record for tweets, not counting retweets, according to the analysis.</w:t>
      </w:r>
    </w:p>
    <w:p w14:paraId="555FF453" w14:textId="77777777" w:rsidR="002A16C4" w:rsidRPr="005A64AE" w:rsidRDefault="002A16C4" w:rsidP="002A16C4">
      <w:r w:rsidRPr="005A64AE">
        <w:rPr>
          <w:rStyle w:val="StyleUnderline"/>
        </w:rPr>
        <w:t>Despite the frequent headlines generated by combative or insulting tweets from Trump, apolitical tweets from the president have generated some of his highest interaction rates,</w:t>
      </w:r>
      <w:r w:rsidRPr="005A64AE">
        <w:t xml:space="preserve"> according to the analysis.</w:t>
      </w:r>
    </w:p>
    <w:p w14:paraId="5D2CEA8B" w14:textId="77777777" w:rsidR="002A16C4" w:rsidRPr="005A64AE" w:rsidRDefault="002A16C4" w:rsidP="002A16C4">
      <w:pPr>
        <w:rPr>
          <w:rStyle w:val="StyleUnderline"/>
        </w:rPr>
      </w:pPr>
      <w:r w:rsidRPr="005A64AE">
        <w:rPr>
          <w:rStyle w:val="StyleUnderline"/>
        </w:rPr>
        <w:t xml:space="preserve">Christmas messages and a post </w:t>
      </w:r>
      <w:proofErr w:type="gramStart"/>
      <w:r w:rsidRPr="005A64AE">
        <w:rPr>
          <w:rStyle w:val="StyleUnderline"/>
        </w:rPr>
        <w:t>saying</w:t>
      </w:r>
      <w:proofErr w:type="gramEnd"/>
      <w:r w:rsidRPr="005A64AE">
        <w:rPr>
          <w:rStyle w:val="StyleUnderline"/>
        </w:rPr>
        <w:t xml:space="preserve"> “Good Morning, Have A Great Day!” shortly after the conclusion of special counsel Robert Mueller’s probe were among the top performers of their respective months.</w:t>
      </w:r>
    </w:p>
    <w:p w14:paraId="1F2EC0E6" w14:textId="77777777" w:rsidR="002A16C4" w:rsidRPr="005A64AE" w:rsidRDefault="002A16C4" w:rsidP="002A16C4">
      <w:pPr>
        <w:rPr>
          <w:rStyle w:val="StyleUnderline"/>
        </w:rPr>
      </w:pPr>
    </w:p>
    <w:p w14:paraId="5FAAE855" w14:textId="77777777" w:rsidR="002A16C4" w:rsidRPr="005A64AE" w:rsidRDefault="002A16C4" w:rsidP="002A16C4">
      <w:pPr>
        <w:pStyle w:val="Heading3"/>
        <w:rPr>
          <w:rFonts w:cs="Times New Roman"/>
        </w:rPr>
      </w:pPr>
      <w:bookmarkStart w:id="8" w:name="_Toc14522164"/>
      <w:r>
        <w:rPr>
          <w:rFonts w:cs="Times New Roman"/>
        </w:rPr>
        <w:t xml:space="preserve">Tweets </w:t>
      </w:r>
      <w:r w:rsidRPr="005A64AE">
        <w:rPr>
          <w:rFonts w:cs="Times New Roman"/>
        </w:rPr>
        <w:t>Help Agenda</w:t>
      </w:r>
      <w:bookmarkEnd w:id="8"/>
    </w:p>
    <w:p w14:paraId="3A9FE83C" w14:textId="77777777" w:rsidR="002A16C4" w:rsidRPr="005A64AE" w:rsidRDefault="002A16C4" w:rsidP="002A16C4"/>
    <w:p w14:paraId="239D1A18" w14:textId="77777777" w:rsidR="002A16C4" w:rsidRPr="005A64AE" w:rsidRDefault="002A16C4" w:rsidP="002A16C4">
      <w:pPr>
        <w:pStyle w:val="Heading4"/>
        <w:rPr>
          <w:rFonts w:cs="Times New Roman"/>
        </w:rPr>
      </w:pPr>
      <w:r w:rsidRPr="005A64AE">
        <w:rPr>
          <w:rFonts w:cs="Times New Roman"/>
        </w:rPr>
        <w:t>Twitter diverts the public’s attention from Trump’s unpopular agenda, immigration proves</w:t>
      </w:r>
    </w:p>
    <w:p w14:paraId="5CFECB75" w14:textId="77777777" w:rsidR="002A16C4" w:rsidRPr="005A64AE" w:rsidRDefault="002A16C4" w:rsidP="002A16C4">
      <w:pPr>
        <w:rPr>
          <w:rStyle w:val="Style13ptBold"/>
        </w:rPr>
      </w:pPr>
      <w:proofErr w:type="spellStart"/>
      <w:r w:rsidRPr="005A64AE">
        <w:rPr>
          <w:rStyle w:val="Style13ptBold"/>
        </w:rPr>
        <w:t>Alese</w:t>
      </w:r>
      <w:proofErr w:type="spellEnd"/>
      <w:r w:rsidRPr="005A64AE">
        <w:rPr>
          <w:rStyle w:val="Style13ptBold"/>
        </w:rPr>
        <w:t>, Freelance Writer, 7-18-19</w:t>
      </w:r>
    </w:p>
    <w:p w14:paraId="35D01EF2" w14:textId="77777777" w:rsidR="002A16C4" w:rsidRPr="005A64AE" w:rsidRDefault="002A16C4" w:rsidP="002A16C4">
      <w:r w:rsidRPr="005A64AE">
        <w:t xml:space="preserve">(Whitney </w:t>
      </w:r>
      <w:proofErr w:type="spellStart"/>
      <w:r w:rsidRPr="005A64AE">
        <w:t>Alese</w:t>
      </w:r>
      <w:proofErr w:type="spellEnd"/>
      <w:r w:rsidRPr="005A64AE">
        <w:t xml:space="preserve">, </w:t>
      </w:r>
      <w:r w:rsidRPr="005A64AE">
        <w:rPr>
          <w:i/>
          <w:iCs/>
        </w:rPr>
        <w:t>The Medium</w:t>
      </w:r>
      <w:r w:rsidRPr="005A64AE">
        <w:t xml:space="preserve">, 7-18-2019, “Trump’s Twitter Tirade is meant to Distract you from His Policies,” </w:t>
      </w:r>
      <w:hyperlink r:id="rId12" w:history="1">
        <w:r w:rsidRPr="005A64AE">
          <w:rPr>
            <w:rStyle w:val="Hyperlink"/>
          </w:rPr>
          <w:t>https://medium.com/@TheReclaimed/trumps-twitter-tirade-is-meant-to-distract-you-from-his-policies-51381c1414</w:t>
        </w:r>
      </w:hyperlink>
      <w:r w:rsidRPr="005A64AE">
        <w:t>, DOA: 7-18-2019, NREM)</w:t>
      </w:r>
    </w:p>
    <w:p w14:paraId="0C4002C8" w14:textId="77777777" w:rsidR="002A16C4" w:rsidRPr="005A64AE" w:rsidRDefault="002A16C4" w:rsidP="002A16C4"/>
    <w:p w14:paraId="0EB77678" w14:textId="77777777" w:rsidR="002A16C4" w:rsidRPr="005A64AE" w:rsidRDefault="002A16C4" w:rsidP="002A16C4">
      <w:pPr>
        <w:rPr>
          <w:rStyle w:val="StyleUnderline"/>
        </w:rPr>
      </w:pPr>
      <w:r w:rsidRPr="005A64AE">
        <w:rPr>
          <w:rStyle w:val="StyleUnderline"/>
        </w:rPr>
        <w:t xml:space="preserve">While attention has been on his xenophobic, bigoted remarks, which are nothing new in this administration, his administration has advanced several anti-immigrant policies and narratives over the same </w:t>
      </w:r>
      <w:proofErr w:type="gramStart"/>
      <w:r w:rsidRPr="005A64AE">
        <w:rPr>
          <w:rStyle w:val="StyleUnderline"/>
        </w:rPr>
        <w:t>period of time</w:t>
      </w:r>
      <w:proofErr w:type="gramEnd"/>
      <w:r w:rsidRPr="005A64AE">
        <w:rPr>
          <w:rStyle w:val="StyleUnderline"/>
        </w:rPr>
        <w:t>.</w:t>
      </w:r>
    </w:p>
    <w:p w14:paraId="2F489BD5" w14:textId="77777777" w:rsidR="002A16C4" w:rsidRPr="005A64AE" w:rsidRDefault="002A16C4" w:rsidP="002A16C4">
      <w:pPr>
        <w:rPr>
          <w:rStyle w:val="StyleUnderline"/>
        </w:rPr>
      </w:pPr>
      <w:r w:rsidRPr="005A64AE">
        <w:t xml:space="preserve">The congresswomen addressed Trump’s comments in a recent press conference. Instead of defending themselves, </w:t>
      </w:r>
      <w:r w:rsidRPr="005A64AE">
        <w:rPr>
          <w:rStyle w:val="StyleUnderline"/>
        </w:rPr>
        <w:t>The Squad stressed that instead of sparring with Trump over tweets, they are committed to working on issues that Americans were concerned about such as healthcare and the conditions in migrant detention centers.</w:t>
      </w:r>
    </w:p>
    <w:p w14:paraId="0F8F03BD" w14:textId="77777777" w:rsidR="002A16C4" w:rsidRPr="005A64AE" w:rsidRDefault="002A16C4" w:rsidP="002A16C4">
      <w:r w:rsidRPr="005A64AE">
        <w:t>“</w:t>
      </w:r>
      <w:r w:rsidRPr="005A64AE">
        <w:rPr>
          <w:rStyle w:val="StyleUnderline"/>
        </w:rPr>
        <w:t>This is a disruptive distraction</w:t>
      </w:r>
      <w:r w:rsidRPr="005A64AE">
        <w:t>,” said Rep. Pressley, “Don’t take the bait.”</w:t>
      </w:r>
    </w:p>
    <w:p w14:paraId="7C8F1677" w14:textId="77777777" w:rsidR="002A16C4" w:rsidRPr="005A64AE" w:rsidRDefault="002A16C4" w:rsidP="002A16C4">
      <w:r w:rsidRPr="005A64AE">
        <w:t>“</w:t>
      </w:r>
      <w:r w:rsidRPr="005A64AE">
        <w:rPr>
          <w:rStyle w:val="StyleUnderline"/>
        </w:rPr>
        <w:t>Weak minds and leaders challenge loyalty to our country in order to avoid challenging and debating the policy</w:t>
      </w:r>
      <w:r w:rsidRPr="005A64AE">
        <w:t>,” said Rep. Ocasio-Cortez. “</w:t>
      </w:r>
      <w:r w:rsidRPr="005A64AE">
        <w:rPr>
          <w:rStyle w:val="StyleUnderline"/>
        </w:rPr>
        <w:t>He doesn’t know how to defend his policy, so what he does is attack us personally.”</w:t>
      </w:r>
    </w:p>
    <w:p w14:paraId="185DC4E6" w14:textId="77777777" w:rsidR="002A16C4" w:rsidRPr="005A64AE" w:rsidRDefault="002A16C4" w:rsidP="002A16C4">
      <w:r w:rsidRPr="005A64AE">
        <w:t>Meanwhile, the President claims he is “the least racist person that you’ve ever encountered,” however both his statements, whether in an official capacity or in Tweet form, and his administration’s policies show otherwise.</w:t>
      </w:r>
    </w:p>
    <w:p w14:paraId="60577429" w14:textId="77777777" w:rsidR="002A16C4" w:rsidRPr="001D653F" w:rsidRDefault="002A16C4" w:rsidP="002A16C4">
      <w:pPr>
        <w:rPr>
          <w:rStyle w:val="StyleUnderline"/>
        </w:rPr>
      </w:pPr>
      <w:r w:rsidRPr="005A64AE">
        <w:rPr>
          <w:rStyle w:val="StyleUnderline"/>
        </w:rPr>
        <w:t>At the end of the day, it is policy that truly matters. While Trump attempts to distract with racist</w:t>
      </w:r>
      <w:r w:rsidRPr="001D653F">
        <w:t>, yes, but</w:t>
      </w:r>
      <w:r w:rsidRPr="001D653F">
        <w:rPr>
          <w:rStyle w:val="StyleUnderline"/>
        </w:rPr>
        <w:t xml:space="preserve"> petty goading of these congresswomen, his administration moved to pass the following policies.</w:t>
      </w:r>
    </w:p>
    <w:p w14:paraId="1610231C" w14:textId="77777777" w:rsidR="002A16C4" w:rsidRPr="005A64AE" w:rsidRDefault="002A16C4" w:rsidP="002A16C4">
      <w:r w:rsidRPr="005A64AE">
        <w:t xml:space="preserve">The </w:t>
      </w:r>
      <w:r w:rsidRPr="005A64AE">
        <w:rPr>
          <w:rStyle w:val="StyleUnderline"/>
        </w:rPr>
        <w:t>Trump</w:t>
      </w:r>
      <w:r w:rsidRPr="005A64AE">
        <w:t xml:space="preserve"> administration </w:t>
      </w:r>
      <w:r w:rsidRPr="005A64AE">
        <w:rPr>
          <w:rStyle w:val="StyleUnderline"/>
        </w:rPr>
        <w:t>moved to ban most refugees from seeking asylum</w:t>
      </w:r>
      <w:r w:rsidRPr="005A64AE">
        <w:t xml:space="preserve">. In an interim final rule, the </w:t>
      </w:r>
      <w:r w:rsidRPr="005A64AE">
        <w:rPr>
          <w:rStyle w:val="StyleUnderline"/>
        </w:rPr>
        <w:t>Trump</w:t>
      </w:r>
      <w:r w:rsidRPr="005A64AE">
        <w:t xml:space="preserve"> administration </w:t>
      </w:r>
      <w:r w:rsidRPr="005A64AE">
        <w:rPr>
          <w:rStyle w:val="StyleUnderline"/>
        </w:rPr>
        <w:t>says migrants cannot claim asylum here in the US without first seeking refugee status</w:t>
      </w:r>
      <w:r w:rsidRPr="005A64AE">
        <w:t xml:space="preserve"> “while in a third country through which they transited </w:t>
      </w:r>
      <w:proofErr w:type="spellStart"/>
      <w:r w:rsidRPr="005A64AE">
        <w:t>en</w:t>
      </w:r>
      <w:proofErr w:type="spellEnd"/>
      <w:r w:rsidRPr="005A64AE">
        <w:t xml:space="preserve"> route to the United States.”</w:t>
      </w:r>
    </w:p>
    <w:p w14:paraId="041FB753" w14:textId="77777777" w:rsidR="002A16C4" w:rsidRPr="005A64AE" w:rsidRDefault="002A16C4" w:rsidP="002A16C4">
      <w:r w:rsidRPr="005A64AE">
        <w:t xml:space="preserve">Meanwhile, </w:t>
      </w:r>
      <w:r w:rsidRPr="005A64AE">
        <w:rPr>
          <w:rStyle w:val="StyleUnderline"/>
        </w:rPr>
        <w:t>both US and international law say that people can seek asylum out of fear of being persecuted in their home countries based on ethnicity, nationality, religion, political opinion, or belonging to particular social groups</w:t>
      </w:r>
      <w:r w:rsidRPr="005A64AE">
        <w:t>. It is perfectly legal to seek asylum regardless of whether a refugee arrives in the country with or without authorization, according to US Citizenship and Immigration Services.</w:t>
      </w:r>
    </w:p>
    <w:p w14:paraId="4FC8AFF0" w14:textId="77777777" w:rsidR="002A16C4" w:rsidRPr="005A64AE" w:rsidRDefault="002A16C4" w:rsidP="002A16C4">
      <w:r w:rsidRPr="005A64AE">
        <w:t xml:space="preserve">This blanket rejection of asylum claims by this administration, simply because someone approaches the US via the Southern border, as opposed to say, flying in from Europe, is both inhumane, unfair and clearly </w:t>
      </w:r>
      <w:proofErr w:type="spellStart"/>
      <w:r w:rsidRPr="005A64AE">
        <w:t>bigotted</w:t>
      </w:r>
      <w:proofErr w:type="spellEnd"/>
      <w:r w:rsidRPr="005A64AE">
        <w:t>. The US has obligations under international law to uphold the Refugee Convention and the ACLU is expected to sue soon over this policy.</w:t>
      </w:r>
    </w:p>
    <w:p w14:paraId="61125A49" w14:textId="77777777" w:rsidR="002A16C4" w:rsidRPr="005A64AE" w:rsidRDefault="002A16C4" w:rsidP="002A16C4">
      <w:r w:rsidRPr="005A64AE">
        <w:t>In addition to banning asylum seekers at the Southern Border, this administration has also moved to begin small-scale ICE raids. This weekend saw raids in 10 cities including San Francisco, Los Angeles, Houston, Denver, Miami, New Orleans, New York, Baltimore, Chicago, and Atlanta, throwing entire thriving communities into fear.</w:t>
      </w:r>
    </w:p>
    <w:p w14:paraId="181E8308" w14:textId="77777777" w:rsidR="002A16C4" w:rsidRPr="005A64AE" w:rsidRDefault="002A16C4" w:rsidP="002A16C4">
      <w:r w:rsidRPr="005A64AE">
        <w:t xml:space="preserve">Finally, this administration has attempted to downplay the deplorable and documented conditions happening at the Southern Border. Ken Cuccinelli, the acting director of the US Citizenship and Immigration Services (USCIS), actually laughed during a televised interview when asked whether the overcrowding at the detention centers </w:t>
      </w:r>
      <w:proofErr w:type="gramStart"/>
      <w:r w:rsidRPr="005A64AE">
        <w:t>was a human rights violation</w:t>
      </w:r>
      <w:proofErr w:type="gramEnd"/>
      <w:r w:rsidRPr="005A64AE">
        <w:t>.</w:t>
      </w:r>
    </w:p>
    <w:p w14:paraId="65957B95" w14:textId="77777777" w:rsidR="002A16C4" w:rsidRPr="005A64AE" w:rsidRDefault="002A16C4" w:rsidP="002A16C4">
      <w:r w:rsidRPr="005A64AE">
        <w:t>“How can you allow this to happen? If you don’t have the resources, you can’t detain these people, can you?” journalist Jonathan Karl of ABC News asked Cuccinelli. “Isn’t that a basic human rights violation?”</w:t>
      </w:r>
    </w:p>
    <w:p w14:paraId="32B2ED61" w14:textId="77777777" w:rsidR="002A16C4" w:rsidRPr="005A64AE" w:rsidRDefault="002A16C4" w:rsidP="002A16C4">
      <w:r w:rsidRPr="005A64AE">
        <w:t>Cuccinelli replied: “No, I mean, they’re being fed.” When he was told that the migrants don’t even have enough space to lie down to sleep, Cuccinelli said: “That’s a reality of facilities not designed to handle the swamping at the border.”</w:t>
      </w:r>
    </w:p>
    <w:p w14:paraId="15496B72" w14:textId="77777777" w:rsidR="002A16C4" w:rsidRPr="005A64AE" w:rsidRDefault="002A16C4" w:rsidP="002A16C4">
      <w:r w:rsidRPr="005A64AE">
        <w:t>Senior White House adviser Kellyanne Conway said similar things. Conway said conditions were fine at the centers that she visited in Texas. “I witnessed no overcrowding,” Conway told Fox News Sunday. “I saw lots of supplies. I saw diapers. I saw food. I saw endless supplies of water.”</w:t>
      </w:r>
    </w:p>
    <w:p w14:paraId="3CABB9A6" w14:textId="77777777" w:rsidR="002A16C4" w:rsidRPr="005A64AE" w:rsidRDefault="002A16C4" w:rsidP="002A16C4">
      <w:r w:rsidRPr="005A64AE">
        <w:t>(As an aside, Conway also spoke on the President’s racist tweets. While attempting to defend the President, Conway was asked, by a White House reporter for Breakfast Media, Andrew Feinberg, who happens to be Jewish, “If the president was not telling these four congresswomen to return to their supposed countries of origin, to which countries was he referring?”</w:t>
      </w:r>
    </w:p>
    <w:p w14:paraId="22FDE8DA" w14:textId="77777777" w:rsidR="002A16C4" w:rsidRPr="005A64AE" w:rsidRDefault="002A16C4" w:rsidP="002A16C4">
      <w:r w:rsidRPr="005A64AE">
        <w:t>Conway asked him, “What’s your ethnicity?”</w:t>
      </w:r>
    </w:p>
    <w:p w14:paraId="01DABAFB" w14:textId="77777777" w:rsidR="002A16C4" w:rsidRPr="005A64AE" w:rsidRDefault="002A16C4" w:rsidP="002A16C4">
      <w:r w:rsidRPr="005A64AE">
        <w:t>“Why is that relevant?” Feinberg replied.</w:t>
      </w:r>
    </w:p>
    <w:p w14:paraId="3F43E31C" w14:textId="77777777" w:rsidR="002A16C4" w:rsidRPr="005A64AE" w:rsidRDefault="002A16C4" w:rsidP="002A16C4">
      <w:r w:rsidRPr="005A64AE">
        <w:t>Through this exchange that turned into a tense back-and-forth where Conway said that “a lot of us are sick and tired of this country, of America coming last to people who swore an oath of office.” Conway pretty much confirmed that Trump’s initial tweets were, indeed, bigoted.)</w:t>
      </w:r>
    </w:p>
    <w:p w14:paraId="2A6C7E4B" w14:textId="77777777" w:rsidR="002A16C4" w:rsidRPr="005A64AE" w:rsidRDefault="002A16C4" w:rsidP="002A16C4">
      <w:r w:rsidRPr="005A64AE">
        <w:t xml:space="preserve">However, the facts directly contradict what Cuccinelli and </w:t>
      </w:r>
      <w:proofErr w:type="spellStart"/>
      <w:r w:rsidRPr="005A64AE">
        <w:t>Konway</w:t>
      </w:r>
      <w:proofErr w:type="spellEnd"/>
      <w:r w:rsidRPr="005A64AE">
        <w:t xml:space="preserve"> have said. It’s widely reported that migrant children have often been cruelly held in Border Patrol custody without basics such as adequate food, basic sanitary necessities like toothpaste and soap, or even space to sleep.</w:t>
      </w:r>
    </w:p>
    <w:p w14:paraId="1F35DAEA" w14:textId="77777777" w:rsidR="002A16C4" w:rsidRPr="005A64AE" w:rsidRDefault="002A16C4" w:rsidP="002A16C4">
      <w:r w:rsidRPr="005A64AE">
        <w:t>Rep. Ocasio-Cortez and other members of Congress, during a recent visit, very strongly condemned conditions in the detention centers, citing overcrowding. One account said that one center, women were forced to drink out of a toilet because there was no running water. Horror stories pour out of these centers, stories of overcrowding, deprivation, and an abundance of human rights violations that this administration must and will answer for.</w:t>
      </w:r>
    </w:p>
    <w:p w14:paraId="701C0A69" w14:textId="77777777" w:rsidR="002A16C4" w:rsidRPr="005A64AE" w:rsidRDefault="002A16C4" w:rsidP="002A16C4">
      <w:r w:rsidRPr="005A64AE">
        <w:t>These are the type of cold and callous policies established by this administration to those who are migrating from Central and South America.</w:t>
      </w:r>
    </w:p>
    <w:p w14:paraId="7EC86251" w14:textId="77777777" w:rsidR="002A16C4" w:rsidRPr="005A64AE" w:rsidRDefault="002A16C4" w:rsidP="002A16C4">
      <w:pPr>
        <w:rPr>
          <w:rStyle w:val="StyleUnderline"/>
        </w:rPr>
      </w:pPr>
      <w:proofErr w:type="gramStart"/>
      <w:r w:rsidRPr="005A64AE">
        <w:t xml:space="preserve">Needless to say, </w:t>
      </w:r>
      <w:r w:rsidRPr="005A64AE">
        <w:rPr>
          <w:rStyle w:val="StyleUnderline"/>
        </w:rPr>
        <w:t>it</w:t>
      </w:r>
      <w:proofErr w:type="gramEnd"/>
      <w:r w:rsidRPr="005A64AE">
        <w:rPr>
          <w:rStyle w:val="StyleUnderline"/>
        </w:rPr>
        <w:t xml:space="preserve"> can be easily seen why a few racist tweets</w:t>
      </w:r>
      <w:r w:rsidRPr="005A64AE">
        <w:t xml:space="preserve">, while they do deserve discussion, </w:t>
      </w:r>
      <w:r w:rsidRPr="005A64AE">
        <w:rPr>
          <w:rStyle w:val="StyleUnderline"/>
        </w:rPr>
        <w:t>do not deserve the whole of our attention. These trifling distractions deserve to be fanned away like the smokescreen they are so we can talk about the real issues this administration and its President attempt to distract us from.</w:t>
      </w:r>
    </w:p>
    <w:p w14:paraId="6870A726" w14:textId="77777777" w:rsidR="002A16C4" w:rsidRPr="005A64AE" w:rsidRDefault="002A16C4" w:rsidP="002A16C4"/>
    <w:p w14:paraId="44C94208" w14:textId="77777777" w:rsidR="002A16C4" w:rsidRPr="005A64AE" w:rsidRDefault="002A16C4" w:rsidP="002A16C4">
      <w:pPr>
        <w:pStyle w:val="Heading4"/>
        <w:rPr>
          <w:rFonts w:cs="Times New Roman"/>
        </w:rPr>
      </w:pPr>
      <w:r w:rsidRPr="005A64AE">
        <w:rPr>
          <w:rFonts w:cs="Times New Roman"/>
        </w:rPr>
        <w:t>Twitter garners popular support for Trump’s agenda</w:t>
      </w:r>
    </w:p>
    <w:p w14:paraId="77F715F4" w14:textId="77777777" w:rsidR="002A16C4" w:rsidRPr="005A64AE" w:rsidRDefault="002A16C4" w:rsidP="002A16C4">
      <w:pPr>
        <w:rPr>
          <w:rStyle w:val="Style13ptBold"/>
        </w:rPr>
      </w:pPr>
      <w:r w:rsidRPr="005A64AE">
        <w:rPr>
          <w:rStyle w:val="Style13ptBold"/>
        </w:rPr>
        <w:t>Long, Associated Press homeland security journalist, 7-16-19</w:t>
      </w:r>
    </w:p>
    <w:p w14:paraId="5D1224CE" w14:textId="77777777" w:rsidR="002A16C4" w:rsidRPr="005A64AE" w:rsidRDefault="002A16C4" w:rsidP="002A16C4">
      <w:r w:rsidRPr="005A64AE">
        <w:t xml:space="preserve">(Colleen Long, </w:t>
      </w:r>
      <w:r w:rsidRPr="005A64AE">
        <w:rPr>
          <w:i/>
          <w:iCs/>
        </w:rPr>
        <w:t>Associated Press</w:t>
      </w:r>
      <w:r w:rsidRPr="005A64AE">
        <w:t xml:space="preserve">, 7-16-2019, “Analysis: ‘Go back’ captures core of Trump political agenda,” </w:t>
      </w:r>
      <w:hyperlink r:id="rId13" w:history="1">
        <w:r w:rsidRPr="005A64AE">
          <w:rPr>
            <w:rStyle w:val="Hyperlink"/>
          </w:rPr>
          <w:t>https://www.apnews.com/f106b3351f6148a98f8f24c536f464ed</w:t>
        </w:r>
      </w:hyperlink>
      <w:r w:rsidRPr="005A64AE">
        <w:t>, DOA: 7-18-2019, NREM)</w:t>
      </w:r>
    </w:p>
    <w:p w14:paraId="1C1AD3B9" w14:textId="77777777" w:rsidR="002A16C4" w:rsidRPr="005A64AE" w:rsidRDefault="002A16C4" w:rsidP="002A16C4"/>
    <w:p w14:paraId="4C390E5D" w14:textId="77777777" w:rsidR="002A16C4" w:rsidRPr="005A64AE" w:rsidRDefault="002A16C4" w:rsidP="002A16C4">
      <w:r w:rsidRPr="005A64AE">
        <w:t xml:space="preserve">President Donald </w:t>
      </w:r>
      <w:r w:rsidRPr="005A64AE">
        <w:rPr>
          <w:rStyle w:val="StyleUnderline"/>
        </w:rPr>
        <w:t>Trump’s tweet</w:t>
      </w:r>
      <w:r w:rsidRPr="005A64AE">
        <w:t xml:space="preserve"> on </w:t>
      </w:r>
      <w:r w:rsidRPr="005A64AE">
        <w:rPr>
          <w:rStyle w:val="StyleUnderline"/>
        </w:rPr>
        <w:t>Sunday did more than take a shot at four Democratic lawmakers of color. In just a few words, Trump summed up the backbone of his agenda</w:t>
      </w:r>
      <w:r w:rsidRPr="005A64AE">
        <w:t xml:space="preserve"> </w:t>
      </w:r>
      <w:r w:rsidRPr="005A64AE">
        <w:rPr>
          <w:rStyle w:val="StyleUnderline"/>
        </w:rPr>
        <w:t>— one aimed at reducing the number of immigrants in the U.S. through fear and force.</w:t>
      </w:r>
    </w:p>
    <w:p w14:paraId="43E8DB6E" w14:textId="77777777" w:rsidR="002A16C4" w:rsidRPr="005A64AE" w:rsidRDefault="002A16C4" w:rsidP="002A16C4">
      <w:r w:rsidRPr="005A64AE">
        <w:rPr>
          <w:rStyle w:val="StyleUnderline"/>
        </w:rPr>
        <w:t>“Go back” was</w:t>
      </w:r>
      <w:r w:rsidRPr="005A64AE">
        <w:t xml:space="preserve"> also </w:t>
      </w:r>
      <w:r w:rsidRPr="005A64AE">
        <w:rPr>
          <w:rStyle w:val="StyleUnderline"/>
        </w:rPr>
        <w:t xml:space="preserve">behind his denunciation of Mexicans as rapists and murderers when he announced his first presidential campaign. It was behind his plans for a border wall, his travel </w:t>
      </w:r>
      <w:proofErr w:type="gramStart"/>
      <w:r w:rsidRPr="005A64AE">
        <w:rPr>
          <w:rStyle w:val="StyleUnderline"/>
        </w:rPr>
        <w:t>ban</w:t>
      </w:r>
      <w:proofErr w:type="gramEnd"/>
      <w:r w:rsidRPr="005A64AE">
        <w:rPr>
          <w:rStyle w:val="StyleUnderline"/>
        </w:rPr>
        <w:t xml:space="preserve"> and his attempts to end protections for migrants who came to the U.S. illegally as children</w:t>
      </w:r>
      <w:r w:rsidRPr="005A64AE">
        <w:t>. It is behind his closed-door question of why the U.S. had to accept so many people from “shithole countries.”</w:t>
      </w:r>
    </w:p>
    <w:p w14:paraId="5736D60A" w14:textId="77777777" w:rsidR="002A16C4" w:rsidRPr="005A64AE" w:rsidRDefault="002A16C4" w:rsidP="002A16C4">
      <w:pPr>
        <w:rPr>
          <w:rStyle w:val="StyleUnderline"/>
        </w:rPr>
      </w:pPr>
      <w:r w:rsidRPr="005A64AE">
        <w:rPr>
          <w:rStyle w:val="StyleUnderline"/>
        </w:rPr>
        <w:t xml:space="preserve">Now it’s behind his administration’s move to effectively end asylum for migrants at the U.S. southern border, remaking America’s role as a </w:t>
      </w:r>
      <w:proofErr w:type="gramStart"/>
      <w:r w:rsidRPr="005A64AE">
        <w:rPr>
          <w:rStyle w:val="StyleUnderline"/>
        </w:rPr>
        <w:t>safe-haven</w:t>
      </w:r>
      <w:proofErr w:type="gramEnd"/>
      <w:r w:rsidRPr="005A64AE">
        <w:rPr>
          <w:rStyle w:val="StyleUnderline"/>
        </w:rPr>
        <w:t xml:space="preserve"> for immigrants around the world.</w:t>
      </w:r>
    </w:p>
    <w:p w14:paraId="6DBE179F" w14:textId="77777777" w:rsidR="002A16C4" w:rsidRPr="005A64AE" w:rsidRDefault="002A16C4" w:rsidP="002A16C4">
      <w:pPr>
        <w:rPr>
          <w:rStyle w:val="StyleUnderline"/>
        </w:rPr>
      </w:pPr>
      <w:r w:rsidRPr="005A64AE">
        <w:rPr>
          <w:rStyle w:val="StyleUnderline"/>
        </w:rPr>
        <w:t>Trump’s hardline actions and</w:t>
      </w:r>
      <w:r w:rsidRPr="005A64AE">
        <w:t xml:space="preserve"> sometimes </w:t>
      </w:r>
      <w:r w:rsidRPr="005A64AE">
        <w:rPr>
          <w:rStyle w:val="StyleUnderline"/>
        </w:rPr>
        <w:t>racist comments have generated outrage, yet they didn’t prevent Trump from his unlikely victory in 2016 and may have energized some of his supporters. With another election coming up next year, it looks like Trump is doubling down.</w:t>
      </w:r>
    </w:p>
    <w:p w14:paraId="309D0E5F" w14:textId="77777777" w:rsidR="002A16C4" w:rsidRPr="005A64AE" w:rsidRDefault="002A16C4" w:rsidP="002A16C4">
      <w:pPr>
        <w:rPr>
          <w:rStyle w:val="StyleUnderline"/>
        </w:rPr>
      </w:pPr>
      <w:r w:rsidRPr="005A64AE">
        <w:rPr>
          <w:rStyle w:val="StyleUnderline"/>
        </w:rPr>
        <w:t>In his tweet Sunday, Trump said the four Democratic lawmakers</w:t>
      </w:r>
      <w:r w:rsidRPr="005A64AE">
        <w:t xml:space="preserve"> — three of whom were born in the U.S. __ </w:t>
      </w:r>
      <w:r w:rsidRPr="005A64AE">
        <w:rPr>
          <w:rStyle w:val="StyleUnderline"/>
        </w:rPr>
        <w:t>should “go back and help fix the totally broken and crime infested places from which they came.” He said these places “need your help badly, you can’t leave fast enough.”</w:t>
      </w:r>
    </w:p>
    <w:p w14:paraId="143D23A9" w14:textId="77777777" w:rsidR="002A16C4" w:rsidRPr="005A64AE" w:rsidRDefault="002A16C4" w:rsidP="002A16C4">
      <w:r w:rsidRPr="005A64AE">
        <w:t>On Tuesday, the Democratic-led House voted to condemn Trump’s “racist comments.”</w:t>
      </w:r>
    </w:p>
    <w:p w14:paraId="088DD95F" w14:textId="77777777" w:rsidR="002A16C4" w:rsidRPr="005A64AE" w:rsidRDefault="002A16C4" w:rsidP="002A16C4">
      <w:pPr>
        <w:rPr>
          <w:rStyle w:val="StyleUnderline"/>
        </w:rPr>
      </w:pPr>
      <w:r w:rsidRPr="005A64AE">
        <w:rPr>
          <w:rStyle w:val="StyleUnderline"/>
        </w:rPr>
        <w:t>His policies have often been as blunt as his speech. His travel ban order shortly after he took office was billed as excluding “radical Islamic terrorists” from the U.S. A version of his ban was ultimately upheld in court.</w:t>
      </w:r>
    </w:p>
    <w:p w14:paraId="44D8D639" w14:textId="77777777" w:rsidR="002A16C4" w:rsidRPr="005A64AE" w:rsidRDefault="002A16C4" w:rsidP="002A16C4">
      <w:r w:rsidRPr="005A64AE">
        <w:rPr>
          <w:rStyle w:val="StyleUnderline"/>
        </w:rPr>
        <w:t>His administration has also tried to block asylum seekers from crossing between ports of entry, and he’s threatened a few times to shut down the entire southern border. He has moved to end protections for migrants from war-torn or disaster-ravaged countries, and he’s drastically reduced the number of refugees accepted</w:t>
      </w:r>
      <w:r w:rsidRPr="005A64AE">
        <w:t>.</w:t>
      </w:r>
    </w:p>
    <w:p w14:paraId="4D9F11D6" w14:textId="77777777" w:rsidR="002A16C4" w:rsidRPr="005A64AE" w:rsidRDefault="002A16C4" w:rsidP="002A16C4">
      <w:pPr>
        <w:rPr>
          <w:rStyle w:val="StyleUnderline"/>
        </w:rPr>
      </w:pPr>
      <w:r w:rsidRPr="005A64AE">
        <w:rPr>
          <w:rStyle w:val="StyleUnderline"/>
        </w:rPr>
        <w:t>And then Monday’s announcement, which goes further than any other asylum restriction. It bans anyone from claiming asylum at the southern border if they pass through another country first. The policy, if it withstands legal challenges, seemed squarely aimed at the tens of thousands of Central American migrant families crossing the border in record numbers. Many are fleeing violence and extreme poverty in their home countries.</w:t>
      </w:r>
    </w:p>
    <w:p w14:paraId="6A7C235E" w14:textId="77777777" w:rsidR="002A16C4" w:rsidRPr="005A64AE" w:rsidRDefault="002A16C4" w:rsidP="002A16C4">
      <w:r w:rsidRPr="005A64AE">
        <w:rPr>
          <w:rStyle w:val="StyleUnderline"/>
        </w:rPr>
        <w:t>Trump has been struggling to manage a growing border crisis</w:t>
      </w:r>
      <w:r w:rsidRPr="005A64AE">
        <w:t>. Tens of thousands of people, mostly families, are crossing each month in record numbers. The result has strained border facilities and added up to tedious delays up and down the entire immigration system. Migrants are crammed for weeks into fetid, filthy stations not meant to hold people longer than a day or so. Children who should be placed in government-run shelters with schooling, medical care and toys are held in the facilities for weeks. Illness is rampant. Children have died.</w:t>
      </w:r>
    </w:p>
    <w:p w14:paraId="3765CB2E" w14:textId="77777777" w:rsidR="002A16C4" w:rsidRPr="005A64AE" w:rsidRDefault="002A16C4" w:rsidP="002A16C4">
      <w:r w:rsidRPr="005A64AE">
        <w:rPr>
          <w:rStyle w:val="StyleUnderline"/>
        </w:rPr>
        <w:t>Border agents are</w:t>
      </w:r>
      <w:r w:rsidRPr="005A64AE">
        <w:t xml:space="preserve"> also suffering and </w:t>
      </w:r>
      <w:r w:rsidRPr="005A64AE">
        <w:rPr>
          <w:rStyle w:val="StyleUnderline"/>
        </w:rPr>
        <w:t>lashing out</w:t>
      </w:r>
      <w:r w:rsidRPr="005A64AE">
        <w:t xml:space="preserve"> — 62 current and 8 former employees are under investigation for offensive posts made in a secret Facebook group that mocked migrants and lawmakers, including Rep. Alexandria Ocasio-Cortez, one of the subjects of Trump’s recent ire.</w:t>
      </w:r>
    </w:p>
    <w:p w14:paraId="57306B1E" w14:textId="77777777" w:rsidR="002A16C4" w:rsidRPr="005A64AE" w:rsidRDefault="002A16C4" w:rsidP="002A16C4">
      <w:r w:rsidRPr="005A64AE">
        <w:rPr>
          <w:rStyle w:val="StyleUnderline"/>
        </w:rPr>
        <w:t>While Republicans say it took too long for Democrats to address the crisis brewing at the border, Trump himself was fixated on his signature border wall, forcing the longest government shutdown ever over the topic</w:t>
      </w:r>
      <w:r w:rsidRPr="005A64AE">
        <w:t>, before backing down to say he’d find the money elsewhere for the wall. Even when he’s talking about the humanitarian crisis, he tends to do it through the lens of the criminal migrant.</w:t>
      </w:r>
    </w:p>
    <w:p w14:paraId="778A3BB5" w14:textId="77777777" w:rsidR="002A16C4" w:rsidRPr="005A64AE" w:rsidRDefault="002A16C4" w:rsidP="002A16C4">
      <w:r w:rsidRPr="005A64AE">
        <w:t>“Democrats are kidding themselves (they don’t really believe it!) if they say you can stop Crime, Drugs, Human Trafficking and Caravans without a Wall or Steel Barrier. Stop playing games and give America the Security it deserves. A Humanitarian Crisis!” he tweeted in January.</w:t>
      </w:r>
    </w:p>
    <w:p w14:paraId="0D21787B" w14:textId="77777777" w:rsidR="002A16C4" w:rsidRPr="005A64AE" w:rsidRDefault="002A16C4" w:rsidP="002A16C4">
      <w:r w:rsidRPr="005A64AE">
        <w:t>In talking about migrant caravans, he said, “many were criminals.”</w:t>
      </w:r>
    </w:p>
    <w:p w14:paraId="5817C58C" w14:textId="77777777" w:rsidR="002A16C4" w:rsidRPr="005A64AE" w:rsidRDefault="002A16C4" w:rsidP="002A16C4">
      <w:pPr>
        <w:rPr>
          <w:rStyle w:val="StyleUnderline"/>
        </w:rPr>
      </w:pPr>
      <w:r w:rsidRPr="005A64AE">
        <w:rPr>
          <w:rStyle w:val="StyleUnderline"/>
        </w:rPr>
        <w:t xml:space="preserve">In defending his tweets on the lawmakers, Trump said he doesn’t have a “racist bone in my body.” Trump barely mentioned asylum at all during lengthy comments Tuesday to </w:t>
      </w:r>
      <w:proofErr w:type="gramStart"/>
      <w:r w:rsidRPr="005A64AE">
        <w:rPr>
          <w:rStyle w:val="StyleUnderline"/>
        </w:rPr>
        <w:t>reporters, and</w:t>
      </w:r>
      <w:proofErr w:type="gramEnd"/>
      <w:r w:rsidRPr="005A64AE">
        <w:rPr>
          <w:rStyle w:val="StyleUnderline"/>
        </w:rPr>
        <w:t xml:space="preserve"> made no reference to the major policy shift. Instead he focused his time on the topic of immigration speaking about how Mexico had hardened its efforts to stop people before they reached the </w:t>
      </w:r>
      <w:proofErr w:type="gramStart"/>
      <w:r w:rsidRPr="005A64AE">
        <w:rPr>
          <w:rStyle w:val="StyleUnderline"/>
        </w:rPr>
        <w:t>U.S., and</w:t>
      </w:r>
      <w:proofErr w:type="gramEnd"/>
      <w:r w:rsidRPr="005A64AE">
        <w:rPr>
          <w:rStyle w:val="StyleUnderline"/>
        </w:rPr>
        <w:t xml:space="preserve"> admiring their strict laws.</w:t>
      </w:r>
    </w:p>
    <w:p w14:paraId="230274E9" w14:textId="77777777" w:rsidR="002A16C4" w:rsidRPr="005A64AE" w:rsidRDefault="002A16C4" w:rsidP="002A16C4"/>
    <w:p w14:paraId="304BDB73" w14:textId="77777777" w:rsidR="002A16C4" w:rsidRPr="005A64AE" w:rsidRDefault="002A16C4" w:rsidP="002A16C4">
      <w:pPr>
        <w:pStyle w:val="Heading3"/>
        <w:rPr>
          <w:rFonts w:cs="Times New Roman"/>
        </w:rPr>
      </w:pPr>
      <w:bookmarkStart w:id="9" w:name="_Toc14522165"/>
      <w:r>
        <w:rPr>
          <w:rFonts w:cs="Times New Roman"/>
        </w:rPr>
        <w:t>Tweets Divide Democrats</w:t>
      </w:r>
      <w:bookmarkEnd w:id="9"/>
    </w:p>
    <w:p w14:paraId="692E8538" w14:textId="77777777" w:rsidR="002A16C4" w:rsidRPr="005A64AE" w:rsidRDefault="002A16C4" w:rsidP="002A16C4"/>
    <w:p w14:paraId="38B9A942" w14:textId="77777777" w:rsidR="002A16C4" w:rsidRPr="005A64AE" w:rsidRDefault="002A16C4" w:rsidP="002A16C4">
      <w:pPr>
        <w:pStyle w:val="Heading4"/>
        <w:rPr>
          <w:rFonts w:cs="Times New Roman"/>
        </w:rPr>
      </w:pPr>
      <w:r w:rsidRPr="005A64AE">
        <w:rPr>
          <w:rFonts w:cs="Times New Roman"/>
        </w:rPr>
        <w:t xml:space="preserve">Trump’s tweets create more divisions within House Democrats </w:t>
      </w:r>
    </w:p>
    <w:p w14:paraId="459F22BE" w14:textId="77777777" w:rsidR="002A16C4" w:rsidRPr="005A64AE" w:rsidRDefault="002A16C4" w:rsidP="002A16C4">
      <w:pPr>
        <w:rPr>
          <w:rStyle w:val="Style13ptBold"/>
        </w:rPr>
      </w:pPr>
      <w:r w:rsidRPr="005A64AE">
        <w:rPr>
          <w:rStyle w:val="Style13ptBold"/>
        </w:rPr>
        <w:t>Frum, staff writer at The Atlantic, 7-15-19</w:t>
      </w:r>
    </w:p>
    <w:p w14:paraId="05049DBB" w14:textId="77777777" w:rsidR="002A16C4" w:rsidRPr="005A64AE" w:rsidRDefault="002A16C4" w:rsidP="002A16C4">
      <w:r w:rsidRPr="005A64AE">
        <w:t xml:space="preserve">[David, 7-15-19, The Atlantic, “Trump Is Baiting Democrats,” </w:t>
      </w:r>
      <w:hyperlink r:id="rId14" w:history="1">
        <w:r w:rsidRPr="005A64AE">
          <w:rPr>
            <w:rStyle w:val="Hyperlink"/>
          </w:rPr>
          <w:t>https://www.theatlantic.com/ideas/archive/2019/07/trumps-tweets-are-baiting-democrats/593956/</w:t>
        </w:r>
      </w:hyperlink>
      <w:r w:rsidRPr="005A64AE">
        <w:t>, accessed 7-18-19, JL]</w:t>
      </w:r>
    </w:p>
    <w:p w14:paraId="1D23C615" w14:textId="77777777" w:rsidR="002A16C4" w:rsidRPr="005A64AE" w:rsidRDefault="002A16C4" w:rsidP="002A16C4"/>
    <w:p w14:paraId="0072E17C" w14:textId="77777777" w:rsidR="002A16C4" w:rsidRPr="005A64AE" w:rsidRDefault="002A16C4" w:rsidP="002A16C4">
      <w:r w:rsidRPr="005A64AE">
        <w:t xml:space="preserve">From the beginning, however, the no-impeachment strategy has faced one big obstacle: </w:t>
      </w:r>
      <w:r w:rsidRPr="00B67105">
        <w:rPr>
          <w:rStyle w:val="StyleUnderline"/>
        </w:rPr>
        <w:t>Trump</w:t>
      </w:r>
      <w:r w:rsidRPr="005A64AE">
        <w:t xml:space="preserve"> himself. It’s not that he wants to be impeached, exactly—but more that he </w:t>
      </w:r>
      <w:r w:rsidRPr="00B67105">
        <w:rPr>
          <w:rStyle w:val="StyleUnderline"/>
        </w:rPr>
        <w:t>cannot refrain from behaving so outrageously that he drives his opponents toward impeachment. He did it again this past weekend, tweeting at “‘Progressive’ Democrat Congresswomen</w:t>
      </w:r>
      <w:r w:rsidRPr="005A64AE">
        <w:t xml:space="preserve">” to go back to where they came from. </w:t>
      </w:r>
      <w:r w:rsidRPr="00B67105">
        <w:rPr>
          <w:rStyle w:val="StyleUnderline"/>
        </w:rPr>
        <w:t>The rage of Democratic indignation, always simmering, was immediately turned to boil.</w:t>
      </w:r>
    </w:p>
    <w:p w14:paraId="5240FAF5" w14:textId="77777777" w:rsidR="002A16C4" w:rsidRPr="005A64AE" w:rsidRDefault="002A16C4" w:rsidP="002A16C4">
      <w:r w:rsidRPr="005A64AE">
        <w:t xml:space="preserve">Three of the four Democratic congresswomen Trump seemed to have in mind were born in the United States. Trump refuses to recognize the Americanness of nonwhite Americans. He led a campaign to slur the Hawaii-born Barack Obama as a Kenyan imposter ineligible for the presidency—and now he is redeploying his ugly racialized concept of citizenship against new targets. A fourth congresswoman attacked by Trump, Representative </w:t>
      </w:r>
      <w:proofErr w:type="spellStart"/>
      <w:r w:rsidRPr="005A64AE">
        <w:t>Ilhan</w:t>
      </w:r>
      <w:proofErr w:type="spellEnd"/>
      <w:r w:rsidRPr="005A64AE">
        <w:t xml:space="preserve"> Omar, was born in Somalia. Omar has been naturalized. She has sworn her oath to the United States as a citizen and to the Constitution as a member of Congress. Her own history of defaming American Jews as insufficiently loyal to the United States does not justify turning the trick back upon her.</w:t>
      </w:r>
    </w:p>
    <w:p w14:paraId="21E86997" w14:textId="77777777" w:rsidR="002A16C4" w:rsidRPr="005A64AE" w:rsidRDefault="002A16C4" w:rsidP="002A16C4">
      <w:r w:rsidRPr="00B67105">
        <w:rPr>
          <w:rStyle w:val="StyleUnderline"/>
        </w:rPr>
        <w:t>Barred from expressing their rage against Trump through impeachment, progressive Democrats are turning their rage instead upon Pelosi. They blame her for stopping impeachment. They are now attacking her</w:t>
      </w:r>
      <w:r w:rsidRPr="00B67105">
        <w:t xml:space="preserve"> in increasingly racialized terms. </w:t>
      </w:r>
      <w:r w:rsidRPr="005A64AE">
        <w:t>Representative Alexandria Ocasio-Cortez complained to The Washington Post on July 10 about Pelosi’s cautions to her progressive members not to ventilate their disagreements on Twitter:</w:t>
      </w:r>
    </w:p>
    <w:p w14:paraId="6C2789F7" w14:textId="77777777" w:rsidR="002A16C4" w:rsidRPr="005A64AE" w:rsidRDefault="002A16C4" w:rsidP="002A16C4">
      <w:r w:rsidRPr="005A64AE">
        <w:t>When these comments first started, I kind of thought that she was keeping the progressive flank at more of an arm’s distance in order to protect more moderate members, which I understood. But the persistent singling out … it got to a point where it was just outright disrespectful … the explicit singling out of newly elected women of color.</w:t>
      </w:r>
    </w:p>
    <w:p w14:paraId="43E4A6D7" w14:textId="77777777" w:rsidR="002A16C4" w:rsidRPr="00B67105" w:rsidRDefault="002A16C4" w:rsidP="002A16C4">
      <w:pPr>
        <w:rPr>
          <w:rStyle w:val="StyleUnderline"/>
        </w:rPr>
      </w:pPr>
      <w:r w:rsidRPr="00B67105">
        <w:rPr>
          <w:rStyle w:val="StyleUnderline"/>
        </w:rPr>
        <w:t>After Trump’s own Twitter eruption this weekend, the job of corralling the progressive Democratic caucus becomes that much more difficult. Trump and Omar do not agree on much, but they do agree on this: Omar should be the face of the modern Democratic Party. Unlike Omar, Trump can force it to happen.</w:t>
      </w:r>
    </w:p>
    <w:p w14:paraId="35E16557" w14:textId="77777777" w:rsidR="002A16C4" w:rsidRPr="005A64AE" w:rsidRDefault="002A16C4" w:rsidP="002A16C4">
      <w:r w:rsidRPr="005A64AE">
        <w:t xml:space="preserve">Trump is not playing 3-D chess here. He was probably just watching Tucker Carlson on </w:t>
      </w:r>
      <w:proofErr w:type="gramStart"/>
      <w:r w:rsidRPr="005A64AE">
        <w:t>DVR, and</w:t>
      </w:r>
      <w:proofErr w:type="gramEnd"/>
      <w:r w:rsidRPr="005A64AE">
        <w:t xml:space="preserve"> being plunged on tape delay into the same rage that Carlson had stoked in real time in the angry old men who watch him live.</w:t>
      </w:r>
    </w:p>
    <w:p w14:paraId="22F98F47" w14:textId="77777777" w:rsidR="002A16C4" w:rsidRPr="00B67105" w:rsidRDefault="002A16C4" w:rsidP="002A16C4">
      <w:pPr>
        <w:rPr>
          <w:rStyle w:val="StyleUnderline"/>
        </w:rPr>
      </w:pPr>
      <w:r w:rsidRPr="00B67105">
        <w:rPr>
          <w:rStyle w:val="StyleUnderline"/>
        </w:rPr>
        <w:t>Plan or no plan, though, Trump hit the Democratic Party at its point of vulnerability. He is driving it toward ever more radical outcomes: against the enforcement of immigration laws and for the acceptance of virtually all border crossers; against the bread-and-butter issues that will mobilize the voters the Democrats need and for the symbolic actions that will gratify the educated urban progressives who live in the safest Democratic districts in the country.</w:t>
      </w:r>
    </w:p>
    <w:p w14:paraId="5AFA5402" w14:textId="77777777" w:rsidR="002A16C4" w:rsidRDefault="002A16C4" w:rsidP="002A16C4"/>
    <w:p w14:paraId="5075B9ED" w14:textId="77777777" w:rsidR="002A16C4" w:rsidRDefault="002A16C4" w:rsidP="002A16C4">
      <w:pPr>
        <w:rPr>
          <w:rFonts w:asciiTheme="minorHAnsi" w:hAnsiTheme="minorHAnsi" w:cstheme="minorBidi"/>
        </w:rPr>
      </w:pPr>
    </w:p>
    <w:p w14:paraId="46B6514F" w14:textId="77777777" w:rsidR="002A16C4" w:rsidRDefault="002A16C4" w:rsidP="005377A9">
      <w:pPr>
        <w:pStyle w:val="Heading1"/>
      </w:pPr>
    </w:p>
    <w:p w14:paraId="19439BC4" w14:textId="798E6797" w:rsidR="003203FC" w:rsidRDefault="00116881" w:rsidP="005377A9">
      <w:pPr>
        <w:pStyle w:val="Heading1"/>
      </w:pPr>
      <w:bookmarkStart w:id="10" w:name="_Toc14522166"/>
      <w:r>
        <w:t>2020</w:t>
      </w:r>
      <w:bookmarkEnd w:id="10"/>
    </w:p>
    <w:p w14:paraId="672905D6" w14:textId="2BD1D7DB" w:rsidR="0029053F" w:rsidRDefault="0029053F" w:rsidP="0029053F"/>
    <w:p w14:paraId="2C52C2BA" w14:textId="6E9DB62A" w:rsidR="0029053F" w:rsidRPr="0029053F" w:rsidRDefault="00DA32D2" w:rsidP="0029053F">
      <w:pPr>
        <w:pStyle w:val="Heading1"/>
      </w:pPr>
      <w:bookmarkStart w:id="11" w:name="_Toc14522167"/>
      <w:r>
        <w:t>Neg (Trump Win Bad)</w:t>
      </w:r>
      <w:bookmarkEnd w:id="11"/>
      <w:r>
        <w:t xml:space="preserve"> </w:t>
      </w:r>
    </w:p>
    <w:p w14:paraId="660784A8" w14:textId="68B218E3" w:rsidR="005377A9" w:rsidRDefault="005377A9" w:rsidP="005377A9"/>
    <w:p w14:paraId="1371BB06" w14:textId="77777777" w:rsidR="0029053F" w:rsidRPr="005377A9" w:rsidRDefault="0029053F" w:rsidP="005377A9"/>
    <w:p w14:paraId="7198B93F" w14:textId="4F2127A6" w:rsidR="00A42344" w:rsidRDefault="00A42344" w:rsidP="00A42344">
      <w:pPr>
        <w:pStyle w:val="Heading2"/>
      </w:pPr>
      <w:bookmarkStart w:id="12" w:name="_Toc14522168"/>
      <w:r>
        <w:t>Link Args</w:t>
      </w:r>
      <w:bookmarkEnd w:id="12"/>
    </w:p>
    <w:p w14:paraId="45FAD842" w14:textId="4347245B" w:rsidR="00DA32D2" w:rsidRDefault="00DA32D2" w:rsidP="00DA32D2"/>
    <w:p w14:paraId="665A5059" w14:textId="77777777" w:rsidR="00DA32D2" w:rsidRPr="000D49C1" w:rsidRDefault="00DA32D2" w:rsidP="00DA32D2">
      <w:pPr>
        <w:pStyle w:val="Heading3"/>
        <w:rPr>
          <w:rFonts w:cs="Times New Roman"/>
        </w:rPr>
      </w:pPr>
      <w:bookmarkStart w:id="13" w:name="_Toc14522169"/>
      <w:r w:rsidRPr="000D49C1">
        <w:rPr>
          <w:rFonts w:cs="Times New Roman"/>
        </w:rPr>
        <w:t>AT – Foreign Policy Not Key</w:t>
      </w:r>
      <w:bookmarkEnd w:id="13"/>
    </w:p>
    <w:p w14:paraId="31C95E71" w14:textId="77777777" w:rsidR="00DA32D2" w:rsidRPr="000D49C1" w:rsidRDefault="00DA32D2" w:rsidP="00DA32D2"/>
    <w:p w14:paraId="1538F569" w14:textId="77777777" w:rsidR="00DA32D2" w:rsidRPr="000D49C1" w:rsidRDefault="00DA32D2" w:rsidP="00DA32D2">
      <w:pPr>
        <w:pStyle w:val="Heading4"/>
        <w:rPr>
          <w:rFonts w:cs="Times New Roman"/>
        </w:rPr>
      </w:pPr>
      <w:r w:rsidRPr="000D49C1">
        <w:rPr>
          <w:rFonts w:cs="Times New Roman"/>
        </w:rPr>
        <w:t>Foreign policy is the key 2020 issue, Democrats need to capitalize on it</w:t>
      </w:r>
    </w:p>
    <w:p w14:paraId="452B8740" w14:textId="77777777" w:rsidR="00DA32D2" w:rsidRPr="000D49C1" w:rsidRDefault="00DA32D2" w:rsidP="00DA32D2">
      <w:pPr>
        <w:rPr>
          <w:rStyle w:val="Style13ptBold"/>
        </w:rPr>
      </w:pPr>
      <w:r w:rsidRPr="000D49C1">
        <w:rPr>
          <w:rStyle w:val="Style13ptBold"/>
        </w:rPr>
        <w:t>Friedman, Atlantic national security staff writer, 7-15-19</w:t>
      </w:r>
    </w:p>
    <w:p w14:paraId="31F06E61" w14:textId="77777777" w:rsidR="00DA32D2" w:rsidRPr="000D49C1" w:rsidRDefault="00DA32D2" w:rsidP="00DA32D2">
      <w:r w:rsidRPr="000D49C1">
        <w:t xml:space="preserve">(Uri Friedman, </w:t>
      </w:r>
      <w:r w:rsidRPr="000D49C1">
        <w:rPr>
          <w:i/>
          <w:iCs/>
        </w:rPr>
        <w:t>The Atlantic</w:t>
      </w:r>
      <w:r w:rsidRPr="000D49C1">
        <w:t xml:space="preserve">, 7-15-2019, “Democrats Have Found Their Battle Cry,” </w:t>
      </w:r>
      <w:hyperlink r:id="rId15" w:history="1">
        <w:r w:rsidRPr="000D49C1">
          <w:rPr>
            <w:rStyle w:val="Hyperlink"/>
          </w:rPr>
          <w:t>https://www.theatlantic.com/politics/archive/2019/07/democrats-have-found-their-battle-cry/593881/</w:t>
        </w:r>
      </w:hyperlink>
      <w:r w:rsidRPr="000D49C1">
        <w:t>, DOA: 7-17-2019, NREM)</w:t>
      </w:r>
    </w:p>
    <w:p w14:paraId="6FC747B1" w14:textId="77777777" w:rsidR="00DA32D2" w:rsidRPr="000D49C1" w:rsidRDefault="00DA32D2" w:rsidP="00DA32D2"/>
    <w:p w14:paraId="4B1643F1" w14:textId="77777777" w:rsidR="00DA32D2" w:rsidRPr="000D49C1" w:rsidRDefault="00DA32D2" w:rsidP="00DA32D2">
      <w:pPr>
        <w:rPr>
          <w:rStyle w:val="StyleUnderline"/>
        </w:rPr>
      </w:pPr>
      <w:r w:rsidRPr="000D49C1">
        <w:t xml:space="preserve">U.S. presidential elections used to be about which candidate would best lead the free world. Now </w:t>
      </w:r>
      <w:r w:rsidRPr="000D49C1">
        <w:rPr>
          <w:rStyle w:val="StyleUnderline"/>
        </w:rPr>
        <w:t>Democrats are advancing an unprecedented argument in modern American politics: Elect one of them to lead the free world; otherwise, Donald Trump will irreparably unravel it.</w:t>
      </w:r>
    </w:p>
    <w:p w14:paraId="30394B18" w14:textId="77777777" w:rsidR="00DA32D2" w:rsidRPr="000D49C1" w:rsidRDefault="00DA32D2" w:rsidP="00DA32D2">
      <w:pPr>
        <w:rPr>
          <w:rStyle w:val="StyleUnderline"/>
        </w:rPr>
      </w:pPr>
      <w:r w:rsidRPr="000D49C1">
        <w:rPr>
          <w:rStyle w:val="StyleUnderline"/>
        </w:rPr>
        <w:t>By cozying up to dictators and casting aside democratic allies abroad, and mimicking strongmen while undermining institutions at home, Trump is making the world safe for autocracy, the 2020 presidential candidates assert. The defining struggle of our time is between the forces of democracy and authoritarianism, they say, and the leader of the land of the free has strayed into enemy territory.</w:t>
      </w:r>
    </w:p>
    <w:p w14:paraId="2102A9B1" w14:textId="77777777" w:rsidR="00DA32D2" w:rsidRPr="000D49C1" w:rsidRDefault="00DA32D2" w:rsidP="00DA32D2">
      <w:r w:rsidRPr="000D49C1">
        <w:rPr>
          <w:rStyle w:val="StyleUnderline"/>
        </w:rPr>
        <w:t>This was a central theme of recent foreign-policy speeches by Bernie Sanders, Elizabeth Warren, and Pete Buttigieg, and the rationale Kamala Harris offered in describing Trump as the top threat to U.S. national security during the first Democratic presidential debate</w:t>
      </w:r>
      <w:r w:rsidRPr="000D49C1">
        <w:t>. Last Thursday it was the core message of Joe Biden’s inaugural speech on international affairs.</w:t>
      </w:r>
    </w:p>
    <w:p w14:paraId="7E34BA32" w14:textId="77777777" w:rsidR="00DA32D2" w:rsidRPr="000D49C1" w:rsidRDefault="00DA32D2" w:rsidP="00DA32D2">
      <w:r w:rsidRPr="000D49C1">
        <w:rPr>
          <w:rStyle w:val="StyleUnderline"/>
        </w:rPr>
        <w:t>The world’s democracies are</w:t>
      </w:r>
      <w:r w:rsidRPr="000D49C1">
        <w:t xml:space="preserve"> now </w:t>
      </w:r>
      <w:r w:rsidRPr="000D49C1">
        <w:rPr>
          <w:rStyle w:val="StyleUnderline"/>
        </w:rPr>
        <w:t>under more pressure than they’ve faced since fascism arose in the 1930s, buffeted by the ascendance of China and Russia and illiberal movements in many democratic societies,</w:t>
      </w:r>
      <w:r w:rsidRPr="000D49C1">
        <w:t xml:space="preserve"> Biden observed. </w:t>
      </w:r>
      <w:r w:rsidRPr="000D49C1">
        <w:rPr>
          <w:rStyle w:val="StyleUnderline"/>
        </w:rPr>
        <w:t>But</w:t>
      </w:r>
      <w:r w:rsidRPr="000D49C1">
        <w:t xml:space="preserve"> “Donald </w:t>
      </w:r>
      <w:r w:rsidRPr="000D49C1">
        <w:rPr>
          <w:rStyle w:val="StyleUnderline"/>
        </w:rPr>
        <w:t>Trump seems to be on the other team” and doesn’t “uphold basic democratic principles.”</w:t>
      </w:r>
      <w:r w:rsidRPr="000D49C1">
        <w:t xml:space="preserve"> (We’ve reached the point in our politics where the former vice president and current front-runner for the Democratic presidential nomination is alleging that the U.S. president is in league with autocrats, and it barely registers in the news.)</w:t>
      </w:r>
    </w:p>
    <w:p w14:paraId="47D81AA2" w14:textId="77777777" w:rsidR="00DA32D2" w:rsidRPr="000D49C1" w:rsidRDefault="00DA32D2" w:rsidP="00DA32D2">
      <w:r w:rsidRPr="000D49C1">
        <w:t xml:space="preserve">As if on cue, the morning of Biden’s remarks, Trump “kidded” on Twitter about remaining in office well past his two terms and retweeted a far-right commentator praising the fact that Trump and like-minded strongmen such as Brazil’s Jair </w:t>
      </w:r>
      <w:proofErr w:type="spellStart"/>
      <w:r w:rsidRPr="000D49C1">
        <w:t>Bolsonaro</w:t>
      </w:r>
      <w:proofErr w:type="spellEnd"/>
      <w:r w:rsidRPr="000D49C1">
        <w:t xml:space="preserve"> and Hungary’s Viktor </w:t>
      </w:r>
      <w:proofErr w:type="spellStart"/>
      <w:r w:rsidRPr="000D49C1">
        <w:t>Orbán</w:t>
      </w:r>
      <w:proofErr w:type="spellEnd"/>
      <w:r w:rsidRPr="000D49C1">
        <w:t xml:space="preserve"> are now leading “proud nations.”</w:t>
      </w:r>
    </w:p>
    <w:p w14:paraId="4882861A" w14:textId="77777777" w:rsidR="00DA32D2" w:rsidRPr="000D49C1" w:rsidRDefault="00DA32D2" w:rsidP="00DA32D2">
      <w:r w:rsidRPr="000D49C1">
        <w:t>“You could never say in the last eight decades that an American president wasn’t standing up for the democratic world,” the former diplomat Nicholas Burns, who is currently serving as a member of Biden’s foreign-policy advisory team, told me shortly after Biden’s speech. Until now, that is.</w:t>
      </w:r>
    </w:p>
    <w:p w14:paraId="525F77B3" w14:textId="77777777" w:rsidR="00DA32D2" w:rsidRPr="000D49C1" w:rsidRDefault="00DA32D2" w:rsidP="00DA32D2">
      <w:pPr>
        <w:rPr>
          <w:rStyle w:val="StyleUnderline"/>
        </w:rPr>
      </w:pPr>
      <w:r w:rsidRPr="000D49C1">
        <w:rPr>
          <w:rStyle w:val="StyleUnderline"/>
        </w:rPr>
        <w:t>For a party seeking a concise, coherent rebuttal to America First, the critique has surfaced as a kind of Theory of Everything: an organizing principle for conveying what’s wrong with Trump’s foreign policy, what to make of the world today, and what a Democratic president would do differently.</w:t>
      </w:r>
    </w:p>
    <w:p w14:paraId="337FE937" w14:textId="77777777" w:rsidR="00DA32D2" w:rsidRPr="000D49C1" w:rsidRDefault="00DA32D2" w:rsidP="00DA32D2">
      <w:r w:rsidRPr="000D49C1">
        <w:t>The challenge for Democrats will be in demonstrating to voters that the scourge they’ve singled out is real and really affecting Americans’ daily lives, as well as in fending off the inevitable counterargument from Trump and his supporters.</w:t>
      </w:r>
    </w:p>
    <w:p w14:paraId="4D22BEFE" w14:textId="77777777" w:rsidR="00DA32D2" w:rsidRPr="000D49C1" w:rsidRDefault="00DA32D2" w:rsidP="00DA32D2">
      <w:r w:rsidRPr="000D49C1">
        <w:t>The claims made by Biden and others are “typical partisan cherry-picking,” James Jay Carafano of the conservative Heritage Foundation, who is mostly supportive of the Trump administration’s foreign-policy record, told me. They “ignore things that countervail the narrative”—such as Barack Obama’s resistance to supporting pro-democracy protests in Iran as he pursued a nuclear deal with Tehran, or Trump’s efforts to push for a democratic transition in Venezuela.</w:t>
      </w:r>
    </w:p>
    <w:p w14:paraId="4905F236" w14:textId="77777777" w:rsidR="00DA32D2" w:rsidRPr="000D49C1" w:rsidRDefault="00DA32D2" w:rsidP="00DA32D2">
      <w:r w:rsidRPr="000D49C1">
        <w:t xml:space="preserve">Trump is not going to act like Ronald Reagan confronting the Evil Empire or Obama praising multilateralism, Carafano allowed. But Trump is trying to balance American interests and values in foreign policy </w:t>
      </w:r>
      <w:proofErr w:type="gramStart"/>
      <w:r w:rsidRPr="000D49C1">
        <w:t>more or less like</w:t>
      </w:r>
      <w:proofErr w:type="gramEnd"/>
      <w:r w:rsidRPr="000D49C1">
        <w:t xml:space="preserve"> his predecessors did, just through his “very unconventional” form of statecraft.</w:t>
      </w:r>
    </w:p>
    <w:p w14:paraId="0429D697" w14:textId="77777777" w:rsidR="00DA32D2" w:rsidRPr="000D49C1" w:rsidRDefault="00DA32D2" w:rsidP="00DA32D2">
      <w:r w:rsidRPr="000D49C1">
        <w:t xml:space="preserve">The president’s “great strength, as he sees it,” is “not painting the grand strategic narrative. It’s, like, </w:t>
      </w:r>
      <w:proofErr w:type="gramStart"/>
      <w:r w:rsidRPr="000D49C1">
        <w:t>How</w:t>
      </w:r>
      <w:proofErr w:type="gramEnd"/>
      <w:r w:rsidRPr="000D49C1">
        <w:t xml:space="preserve"> do I move the ball down the field?” Carafano said. Trump’s bet is that “at the end of the day, people will like the sausage. And they’re going to forgive me because they don’t like how the sausage gets made.” (Or, as Trump put it last week, “President Xi, Putin, all of these guys go to bed at night and they pray that Joe Biden or somebody like him becomes president so they can continue to rip off our country.”)</w:t>
      </w:r>
    </w:p>
    <w:p w14:paraId="541A1195" w14:textId="77777777" w:rsidR="00DA32D2" w:rsidRPr="000D49C1" w:rsidRDefault="00DA32D2" w:rsidP="00DA32D2">
      <w:r w:rsidRPr="000D49C1">
        <w:rPr>
          <w:rStyle w:val="StyleUnderline"/>
        </w:rPr>
        <w:t>For the Democrats, spotlighting the struggle between democracy and authoritarianism is a way of highlighting the links between domestic and foreign policy—as Trump did to powerful effect in 2016. It’s additional justification for their ambitious domestic agendas of reducing economic inequality, investing in education and infrastructure, reforming the campaign-finance system, and restoring voting rights. If the United States wants to spread freedom abroad and compete with authoritarian rivals such as China, they reason, that must start by strengthening democracy at home. Democrats’ denunciations of Trump’s attacks on the media and the rule of law, his refusal to take Russian interference in the 2016 election seriously, and his harsh immigration policies are all slotted under the rubric of ways in which the president is imperiling U.S. democracy</w:t>
      </w:r>
      <w:r w:rsidRPr="000D49C1">
        <w:t>.</w:t>
      </w:r>
    </w:p>
    <w:p w14:paraId="072159D9" w14:textId="77777777" w:rsidR="00DA32D2" w:rsidRPr="000D49C1" w:rsidRDefault="00DA32D2" w:rsidP="00DA32D2">
      <w:r w:rsidRPr="000D49C1">
        <w:t>As Warren told me by email, “Democracy is under assault in America and around the world … We need big, structural change to protect our democracy and refocus our foreign policy to benefit all Americans, not just wealthy elites.”</w:t>
      </w:r>
    </w:p>
    <w:p w14:paraId="25808FB5" w14:textId="77777777" w:rsidR="00DA32D2" w:rsidRPr="000D49C1" w:rsidRDefault="00DA32D2" w:rsidP="00DA32D2">
      <w:proofErr w:type="gramStart"/>
      <w:r w:rsidRPr="000D49C1">
        <w:rPr>
          <w:rStyle w:val="StyleUnderline"/>
        </w:rPr>
        <w:t>In regard to</w:t>
      </w:r>
      <w:proofErr w:type="gramEnd"/>
      <w:r w:rsidRPr="000D49C1">
        <w:rPr>
          <w:rStyle w:val="StyleUnderline"/>
        </w:rPr>
        <w:t xml:space="preserve"> foreign policy, the Democratic candidates argue that Trump</w:t>
      </w:r>
      <w:r w:rsidRPr="000D49C1">
        <w:t xml:space="preserve">, with his foreign business dealings and conflicts of interest, </w:t>
      </w:r>
      <w:r w:rsidRPr="000D49C1">
        <w:rPr>
          <w:rStyle w:val="StyleUnderline"/>
        </w:rPr>
        <w:t>is an avatar of the global plague of government corruption</w:t>
      </w:r>
      <w:r w:rsidRPr="000D49C1">
        <w:t>. As they tell it, his rough treatment of America’s Asian and European allies demonstrates his abandonment of fellow democrats and the values they share with the United States. His permissive attitude toward Russian challenges to U.S. interests and paltry results from nuclear negotiations with North Korea reveal how Trump’s sycophancy toward Vladimir Putin and Kim Jong Un endanger the United States.</w:t>
      </w:r>
    </w:p>
    <w:p w14:paraId="5015DD3B" w14:textId="77777777" w:rsidR="00DA32D2" w:rsidRPr="000D49C1" w:rsidRDefault="00DA32D2" w:rsidP="00DA32D2">
      <w:r w:rsidRPr="000D49C1">
        <w:t xml:space="preserve">Many Democrats </w:t>
      </w:r>
      <w:proofErr w:type="gramStart"/>
      <w:r w:rsidRPr="000D49C1">
        <w:t>actually agree</w:t>
      </w:r>
      <w:proofErr w:type="gramEnd"/>
      <w:r w:rsidRPr="000D49C1">
        <w:t xml:space="preserve"> with Trump about confronting China’s abusive economic practices, but they maintain that the most effective way to do that is by leveraging the economic heft of democratic allies rather than going it alone. Buttigieg has even tied promoting democracy to counteracting climate change, noting that he didn’t think it was coincidental “that extraction economies and polluting societies are often those with a tendency towards authoritarianism.”</w:t>
      </w:r>
    </w:p>
    <w:p w14:paraId="71D50F66" w14:textId="77777777" w:rsidR="00DA32D2" w:rsidRPr="000D49C1" w:rsidRDefault="00DA32D2" w:rsidP="00DA32D2">
      <w:r w:rsidRPr="000D49C1">
        <w:t xml:space="preserve">There are, however, telling differences lurking behind this common narrative. Biden tends to describe Trump as an “anomaly” who must be overcome to “go back to normalcy,” whereas Sanders argues that the “status quo” internationally, especially when it comes to kleptocracy, “is part of what delivered Trump” and gave rise to authoritarianism, Matt </w:t>
      </w:r>
      <w:proofErr w:type="spellStart"/>
      <w:r w:rsidRPr="000D49C1">
        <w:t>Duss</w:t>
      </w:r>
      <w:proofErr w:type="spellEnd"/>
      <w:r w:rsidRPr="000D49C1">
        <w:t>, Sanders’s foreign-policy adviser, told me. (Biden has promised anti-corruption steps such as ending the practice of creating anonymous shell companies.)</w:t>
      </w:r>
    </w:p>
    <w:p w14:paraId="15BCBCA2" w14:textId="77777777" w:rsidR="00DA32D2" w:rsidRPr="000D49C1" w:rsidRDefault="00DA32D2" w:rsidP="00DA32D2">
      <w:r w:rsidRPr="000D49C1">
        <w:t>Ned Price, a former national-security aide to Obama who is now with National Security Action, pointed to polling commissioned by the group that shows that nearly 60 percent of voters are concerned about Trump siding with dictators and neglecting American values. “We’ve been trying to make the case [to Democratic candidates] that this is smart policy and smart politics,” said Price, whose organization provides the Democratic presidential campaigns with strategy memos and messaging points.</w:t>
      </w:r>
    </w:p>
    <w:p w14:paraId="049D6101" w14:textId="77777777" w:rsidR="00DA32D2" w:rsidRPr="000D49C1" w:rsidRDefault="00DA32D2" w:rsidP="00DA32D2">
      <w:pPr>
        <w:rPr>
          <w:rStyle w:val="StyleUnderline"/>
        </w:rPr>
      </w:pPr>
      <w:r w:rsidRPr="000D49C1">
        <w:rPr>
          <w:rStyle w:val="StyleUnderline"/>
        </w:rPr>
        <w:t>Democracy and human rights</w:t>
      </w:r>
      <w:r w:rsidRPr="000D49C1">
        <w:t xml:space="preserve">, traditionally championed by both Democrats and Republicans, albeit in divergent ways, </w:t>
      </w:r>
      <w:r w:rsidRPr="000D49C1">
        <w:rPr>
          <w:rStyle w:val="StyleUnderline"/>
        </w:rPr>
        <w:t>have thus become thoroughly bound up in America’s bitter political divides. And the focus on the contest between democracy and authoritarianism could determine the direction of the next Democratic administration, even if, for the time being, the candidates’ policy prescriptions tend to pale in comparison with their diagnosis and the rhetoric they’re employing.</w:t>
      </w:r>
    </w:p>
    <w:p w14:paraId="249F2826" w14:textId="77777777" w:rsidR="00DA32D2" w:rsidRPr="000D49C1" w:rsidRDefault="00DA32D2" w:rsidP="00DA32D2">
      <w:pPr>
        <w:rPr>
          <w:rStyle w:val="StyleUnderline"/>
        </w:rPr>
      </w:pPr>
      <w:r w:rsidRPr="000D49C1">
        <w:t xml:space="preserve">Andrea Kendall-Taylor, an expert on the interplay between authoritarianism and democracy at the Center for a New American Security, told me that </w:t>
      </w:r>
      <w:r w:rsidRPr="000D49C1">
        <w:rPr>
          <w:rStyle w:val="StyleUnderline"/>
        </w:rPr>
        <w:t>the alarms Democrats are sounding could turn into concrete policies: from targeted infrastructure investments in countries with democratic potential to efforts to establish cyber, space, and artificial-intelligence norms before China does.</w:t>
      </w:r>
    </w:p>
    <w:p w14:paraId="08D409E8" w14:textId="77777777" w:rsidR="00DA32D2" w:rsidRPr="000D49C1" w:rsidRDefault="00DA32D2" w:rsidP="00DA32D2">
      <w:pPr>
        <w:rPr>
          <w:rStyle w:val="StyleUnderline"/>
        </w:rPr>
      </w:pPr>
      <w:r w:rsidRPr="000D49C1">
        <w:t xml:space="preserve">Still, Kendall-Taylor acknowledged that “we run the risk of just recommending what we used to do—like [if] we can rewind the clock to a pre-Trump time … that everything will be okay.” </w:t>
      </w:r>
      <w:r w:rsidRPr="000D49C1">
        <w:rPr>
          <w:rStyle w:val="StyleUnderline"/>
        </w:rPr>
        <w:t>Given that voters tend to brush aside abstract concerns about “authoritarian resurgence” and the “liberal international order,” she said the candidates will need to relate the problem “back to the everyday lives of Americans” for their message to resonate.</w:t>
      </w:r>
    </w:p>
    <w:p w14:paraId="498CC36D" w14:textId="77777777" w:rsidR="00DA32D2" w:rsidRPr="000D49C1" w:rsidRDefault="00DA32D2" w:rsidP="00DA32D2">
      <w:pPr>
        <w:rPr>
          <w:rStyle w:val="StyleUnderline"/>
        </w:rPr>
      </w:pPr>
    </w:p>
    <w:p w14:paraId="1B4AA2BC" w14:textId="77777777" w:rsidR="00DA32D2" w:rsidRPr="00DA32D2" w:rsidRDefault="00DA32D2" w:rsidP="00DA32D2"/>
    <w:p w14:paraId="48604C8B" w14:textId="77777777" w:rsidR="00DA32D2" w:rsidRPr="005A64AE" w:rsidRDefault="00DA32D2" w:rsidP="00DA32D2">
      <w:pPr>
        <w:pStyle w:val="Heading2"/>
        <w:rPr>
          <w:rFonts w:cs="Times New Roman"/>
        </w:rPr>
      </w:pPr>
      <w:bookmarkStart w:id="14" w:name="_Toc14522170"/>
      <w:r>
        <w:rPr>
          <w:rFonts w:cs="Times New Roman"/>
        </w:rPr>
        <w:t>AT – Tweets Help Trump Win</w:t>
      </w:r>
      <w:bookmarkEnd w:id="14"/>
    </w:p>
    <w:p w14:paraId="3165440B" w14:textId="77777777" w:rsidR="00DA32D2" w:rsidRPr="0078214E" w:rsidRDefault="00DA32D2" w:rsidP="00DA32D2"/>
    <w:p w14:paraId="14F021C8" w14:textId="77777777" w:rsidR="00DA32D2" w:rsidRPr="005A64AE" w:rsidRDefault="00DA32D2" w:rsidP="00DA32D2">
      <w:pPr>
        <w:pStyle w:val="Heading3"/>
      </w:pPr>
      <w:bookmarkStart w:id="15" w:name="_Toc14522171"/>
      <w:r>
        <w:t>Polls</w:t>
      </w:r>
      <w:bookmarkEnd w:id="15"/>
    </w:p>
    <w:p w14:paraId="5B4CA995" w14:textId="77777777" w:rsidR="00DA32D2" w:rsidRPr="005A64AE" w:rsidRDefault="00DA32D2" w:rsidP="00DA32D2"/>
    <w:p w14:paraId="27128E40" w14:textId="77777777" w:rsidR="00DA32D2" w:rsidRPr="005A64AE" w:rsidRDefault="00DA32D2" w:rsidP="00DA32D2">
      <w:pPr>
        <w:pStyle w:val="Heading4"/>
        <w:rPr>
          <w:rStyle w:val="Style13ptBold"/>
          <w:rFonts w:cs="Times New Roman"/>
          <w:b/>
        </w:rPr>
      </w:pPr>
      <w:r w:rsidRPr="005A64AE">
        <w:rPr>
          <w:rStyle w:val="Style13ptBold"/>
          <w:rFonts w:cs="Times New Roman"/>
          <w:b/>
        </w:rPr>
        <w:t>Trump’s tweets hurt him in polls – numbers drop around 10%</w:t>
      </w:r>
    </w:p>
    <w:p w14:paraId="0DE7EDEB" w14:textId="77777777" w:rsidR="00DA32D2" w:rsidRPr="005A64AE" w:rsidRDefault="00DA32D2" w:rsidP="00DA32D2">
      <w:pPr>
        <w:rPr>
          <w:rStyle w:val="Style13ptBold"/>
        </w:rPr>
      </w:pPr>
      <w:r w:rsidRPr="005A64AE">
        <w:rPr>
          <w:rStyle w:val="Style13ptBold"/>
        </w:rPr>
        <w:t xml:space="preserve">Marcotte, Salon Politics Writer, 7-16-19 </w:t>
      </w:r>
    </w:p>
    <w:p w14:paraId="159EFA7C" w14:textId="77777777" w:rsidR="00DA32D2" w:rsidRPr="005A64AE" w:rsidRDefault="00DA32D2" w:rsidP="00DA32D2">
      <w:r w:rsidRPr="005A64AE">
        <w:t xml:space="preserve">(Amanda Marcotte, 7-16-2019, Salon, “Trump believes white nationalism is a winning strategy — because Fox News tells him so,” </w:t>
      </w:r>
      <w:hyperlink r:id="rId16" w:history="1">
        <w:r w:rsidRPr="005A64AE">
          <w:rPr>
            <w:rStyle w:val="Hyperlink"/>
          </w:rPr>
          <w:t>https://www.salon.com/2019/07/16/trump-believes-white-nationalism-is-a-winning-strategy-because-fox-news-tells-him-so/</w:t>
        </w:r>
      </w:hyperlink>
      <w:r w:rsidRPr="005A64AE">
        <w:t xml:space="preserve">, </w:t>
      </w:r>
      <w:r w:rsidRPr="005A64AE">
        <w:rPr>
          <w:color w:val="000000"/>
        </w:rPr>
        <w:t xml:space="preserve">accessed: </w:t>
      </w:r>
      <w:r w:rsidRPr="005A64AE">
        <w:t>7-18-19, JT)</w:t>
      </w:r>
    </w:p>
    <w:p w14:paraId="0EFC1DAC" w14:textId="77777777" w:rsidR="00DA32D2" w:rsidRPr="005A64AE" w:rsidRDefault="00DA32D2" w:rsidP="00DA32D2"/>
    <w:p w14:paraId="790B12EB" w14:textId="77777777" w:rsidR="00DA32D2" w:rsidRPr="005A64AE" w:rsidRDefault="00DA32D2" w:rsidP="00DA32D2">
      <w:pPr>
        <w:rPr>
          <w:rStyle w:val="StyleUnderline"/>
        </w:rPr>
      </w:pPr>
      <w:r w:rsidRPr="005A64AE">
        <w:t xml:space="preserve">Donald </w:t>
      </w:r>
      <w:r w:rsidRPr="005A64AE">
        <w:rPr>
          <w:rStyle w:val="StyleUnderline"/>
        </w:rPr>
        <w:t>Trump thinks white nationalism is going to win him the 2020 election</w:t>
      </w:r>
      <w:r w:rsidRPr="005A64AE">
        <w:t xml:space="preserve">. This much is clear. </w:t>
      </w:r>
      <w:r w:rsidRPr="005A64AE">
        <w:rPr>
          <w:rStyle w:val="StyleUnderline"/>
        </w:rPr>
        <w:t>Trump's racist Twitter rant on Sunday</w:t>
      </w:r>
      <w:r w:rsidRPr="005A64AE">
        <w:t xml:space="preserve"> — i</w:t>
      </w:r>
      <w:r w:rsidRPr="005A64AE">
        <w:rPr>
          <w:u w:val="single"/>
        </w:rPr>
        <w:t>n which he suggested that four nonwhite congresswomen</w:t>
      </w:r>
      <w:r w:rsidRPr="005A64AE">
        <w:t xml:space="preserve">, three of whom were born in the United States, </w:t>
      </w:r>
      <w:r w:rsidRPr="005A64AE">
        <w:rPr>
          <w:u w:val="single"/>
        </w:rPr>
        <w:t>are "originally" from somewhere else and should therefore "go back"</w:t>
      </w:r>
      <w:r w:rsidRPr="005A64AE">
        <w:t xml:space="preserve"> — </w:t>
      </w:r>
      <w:r w:rsidRPr="005A64AE">
        <w:rPr>
          <w:rStyle w:val="StyleUnderline"/>
        </w:rPr>
        <w:t>might have seemed at first like a spontaneous eruption of racist rage from the simmering bigot in the White House.</w:t>
      </w:r>
    </w:p>
    <w:p w14:paraId="38E1AD7E" w14:textId="77777777" w:rsidR="00DA32D2" w:rsidRPr="005A64AE" w:rsidRDefault="00DA32D2" w:rsidP="00DA32D2">
      <w:pPr>
        <w:rPr>
          <w:u w:val="single"/>
        </w:rPr>
      </w:pPr>
      <w:r w:rsidRPr="005A64AE">
        <w:t xml:space="preserve">Soon, however, </w:t>
      </w:r>
      <w:r w:rsidRPr="005A64AE">
        <w:rPr>
          <w:rStyle w:val="StyleUnderline"/>
        </w:rPr>
        <w:t>it became clear that this was strategic. Trump thinks it's a winning move to echo the claims of David Duke and other white nationalists who believe the United States is for white people</w:t>
      </w:r>
      <w:r w:rsidRPr="005A64AE">
        <w:t xml:space="preserve">. </w:t>
      </w:r>
      <w:r w:rsidRPr="005A64AE">
        <w:rPr>
          <w:u w:val="single"/>
        </w:rPr>
        <w:t>He justified his racism by saying that "many people agree with me," and by continuing to rave on Twitter about how the real purveyors of "racist hatred" are those who look askance at his embracing the rhetoric of Stormfront and the KKK.</w:t>
      </w:r>
    </w:p>
    <w:p w14:paraId="44C998CF" w14:textId="77777777" w:rsidR="00DA32D2" w:rsidRPr="005A64AE" w:rsidRDefault="00DA32D2" w:rsidP="00DA32D2">
      <w:pPr>
        <w:rPr>
          <w:rStyle w:val="StyleUnderline"/>
        </w:rPr>
      </w:pPr>
      <w:r w:rsidRPr="005A64AE">
        <w:t xml:space="preserve">As Heather Digby Parton argued for Salon, </w:t>
      </w:r>
      <w:r w:rsidRPr="005A64AE">
        <w:rPr>
          <w:u w:val="single"/>
        </w:rPr>
        <w:t xml:space="preserve">this is more than an explosion of racist anger. </w:t>
      </w:r>
      <w:r w:rsidRPr="005A64AE">
        <w:rPr>
          <w:rStyle w:val="StyleUnderline"/>
        </w:rPr>
        <w:t>Trump "believes that most Americans are as racist as he is and that he will be rewarded for this indecency with a second term."</w:t>
      </w:r>
    </w:p>
    <w:p w14:paraId="04F81578" w14:textId="77777777" w:rsidR="00DA32D2" w:rsidRPr="005A64AE" w:rsidRDefault="00DA32D2" w:rsidP="00DA32D2">
      <w:pPr>
        <w:rPr>
          <w:u w:val="single"/>
        </w:rPr>
      </w:pPr>
      <w:r w:rsidRPr="005A64AE">
        <w:rPr>
          <w:rStyle w:val="StyleUnderline"/>
        </w:rPr>
        <w:t>There's good reason to think Trump and his boosters are wrong about this</w:t>
      </w:r>
      <w:r w:rsidRPr="005A64AE">
        <w:t xml:space="preserve">. As New York Times columnist </w:t>
      </w:r>
      <w:proofErr w:type="spellStart"/>
      <w:r w:rsidRPr="005A64AE">
        <w:t>Jamelle</w:t>
      </w:r>
      <w:proofErr w:type="spellEnd"/>
      <w:r w:rsidRPr="005A64AE">
        <w:t xml:space="preserve"> Bouie pointed out on Twitter, "</w:t>
      </w:r>
      <w:r w:rsidRPr="005A64AE">
        <w:rPr>
          <w:rStyle w:val="StyleUnderline"/>
        </w:rPr>
        <w:t>Trump's popularity has taken its sharpest dips whenever he goes full racist," and that even that seemingly rock-solid level of support that sits right around 42% in opinion polls has dipped into the 30s when Trump openly aligns himself with white nationalist views</w:t>
      </w:r>
      <w:r w:rsidRPr="005A64AE">
        <w:rPr>
          <w:u w:val="single"/>
        </w:rPr>
        <w:t>.</w:t>
      </w:r>
      <w:r w:rsidRPr="005A64AE">
        <w:t xml:space="preserve"> </w:t>
      </w:r>
      <w:r w:rsidRPr="005A64AE">
        <w:rPr>
          <w:rStyle w:val="StyleUnderline"/>
        </w:rPr>
        <w:t>Thanks largely to his racism</w:t>
      </w:r>
      <w:r w:rsidRPr="005A64AE">
        <w:t xml:space="preserve"> (as well as his stunning lack of competence), </w:t>
      </w:r>
      <w:r w:rsidRPr="005A64AE">
        <w:rPr>
          <w:rStyle w:val="StyleUnderline"/>
        </w:rPr>
        <w:t>Trump has spent his entire term in office with lower overall approval ratings than any president in more than 60 years</w:t>
      </w:r>
      <w:r w:rsidRPr="005A64AE">
        <w:rPr>
          <w:u w:val="single"/>
        </w:rPr>
        <w:t>.</w:t>
      </w:r>
    </w:p>
    <w:p w14:paraId="3C5C4F05" w14:textId="77777777" w:rsidR="00DA32D2" w:rsidRPr="005A64AE" w:rsidRDefault="00DA32D2" w:rsidP="00DA32D2"/>
    <w:p w14:paraId="3C505606" w14:textId="77777777" w:rsidR="00DA32D2" w:rsidRPr="005A64AE" w:rsidRDefault="00DA32D2" w:rsidP="00DA32D2"/>
    <w:p w14:paraId="7100EA89" w14:textId="77777777" w:rsidR="00DA32D2" w:rsidRPr="005A64AE" w:rsidRDefault="00DA32D2" w:rsidP="00DA32D2">
      <w:pPr>
        <w:pStyle w:val="Heading4"/>
        <w:rPr>
          <w:rFonts w:cs="Times New Roman"/>
        </w:rPr>
      </w:pPr>
      <w:r w:rsidRPr="005A64AE">
        <w:rPr>
          <w:rFonts w:cs="Times New Roman"/>
        </w:rPr>
        <w:t>Trump’s tweet hurt him in 2020 polling</w:t>
      </w:r>
    </w:p>
    <w:p w14:paraId="4B32791D" w14:textId="77777777" w:rsidR="00DA32D2" w:rsidRPr="005A64AE" w:rsidRDefault="00DA32D2" w:rsidP="00DA32D2">
      <w:pPr>
        <w:rPr>
          <w:rStyle w:val="Style13ptBold"/>
        </w:rPr>
      </w:pPr>
      <w:r w:rsidRPr="005A64AE">
        <w:rPr>
          <w:rStyle w:val="Style13ptBold"/>
        </w:rPr>
        <w:t>Todd, Meet the Press Moderator, Murray NBC Senior Political Editor, and Dann, NBC Political Editor, 7/15/19</w:t>
      </w:r>
    </w:p>
    <w:p w14:paraId="6A5D2460" w14:textId="77777777" w:rsidR="00DA32D2" w:rsidRPr="005A64AE" w:rsidRDefault="00DA32D2" w:rsidP="00DA32D2">
      <w:r w:rsidRPr="005A64AE">
        <w:t>[Chuck Todd, Mark Murray and Carrie Dann, 7-15-2019, "Here’s the most important number in Trump’s re-election bid," NBC News, https://www.nbcnews.com/politics/meet-the-press/here-s-most-important-number-trump-s-re-election-bid-n1029846, accessed 7-17-2019, //CM]</w:t>
      </w:r>
    </w:p>
    <w:p w14:paraId="124964B9" w14:textId="77777777" w:rsidR="00DA32D2" w:rsidRPr="005A64AE" w:rsidRDefault="00DA32D2" w:rsidP="00DA32D2"/>
    <w:p w14:paraId="24A9CBA0" w14:textId="77777777" w:rsidR="00DA32D2" w:rsidRPr="005A64AE" w:rsidRDefault="00DA32D2" w:rsidP="00DA32D2">
      <w:pPr>
        <w:rPr>
          <w:rStyle w:val="StyleUnderline"/>
        </w:rPr>
      </w:pPr>
      <w:r w:rsidRPr="005A64AE">
        <w:rPr>
          <w:rStyle w:val="StyleUnderline"/>
        </w:rPr>
        <w:t>Notice a common number — or thereabouts — in the latest national NBC News/Wall Street Journal poll?</w:t>
      </w:r>
    </w:p>
    <w:p w14:paraId="20F5785E" w14:textId="77777777" w:rsidR="00DA32D2" w:rsidRPr="005A64AE" w:rsidRDefault="00DA32D2" w:rsidP="00DA32D2">
      <w:pPr>
        <w:rPr>
          <w:rStyle w:val="StyleUnderline"/>
        </w:rPr>
      </w:pPr>
      <w:r w:rsidRPr="005A64AE">
        <w:rPr>
          <w:rStyle w:val="StyleUnderline"/>
        </w:rPr>
        <w:t>Trump’s percentage against Joe Biden in a hypothetical matchup: 42 percent.</w:t>
      </w:r>
    </w:p>
    <w:p w14:paraId="04176D51" w14:textId="77777777" w:rsidR="00DA32D2" w:rsidRPr="005A64AE" w:rsidRDefault="00DA32D2" w:rsidP="00DA32D2">
      <w:pPr>
        <w:rPr>
          <w:rStyle w:val="StyleUnderline"/>
        </w:rPr>
      </w:pPr>
      <w:r w:rsidRPr="005A64AE">
        <w:rPr>
          <w:rStyle w:val="StyleUnderline"/>
        </w:rPr>
        <w:t>His percentage against Bernie Sanders: 43 percent.</w:t>
      </w:r>
    </w:p>
    <w:p w14:paraId="11C974A0" w14:textId="77777777" w:rsidR="00DA32D2" w:rsidRPr="005A64AE" w:rsidRDefault="00DA32D2" w:rsidP="00DA32D2">
      <w:pPr>
        <w:rPr>
          <w:rStyle w:val="StyleUnderline"/>
        </w:rPr>
      </w:pPr>
      <w:r w:rsidRPr="005A64AE">
        <w:rPr>
          <w:rStyle w:val="StyleUnderline"/>
        </w:rPr>
        <w:t>His percentage against Elizabeth Warren: 43 percent.</w:t>
      </w:r>
    </w:p>
    <w:p w14:paraId="788BDA70" w14:textId="77777777" w:rsidR="00DA32D2" w:rsidRPr="005A64AE" w:rsidRDefault="00DA32D2" w:rsidP="00DA32D2">
      <w:pPr>
        <w:rPr>
          <w:rStyle w:val="StyleUnderline"/>
        </w:rPr>
      </w:pPr>
      <w:r w:rsidRPr="005A64AE">
        <w:rPr>
          <w:rStyle w:val="StyleUnderline"/>
        </w:rPr>
        <w:t>His percentage against Kamala Harris: 44 percent.</w:t>
      </w:r>
    </w:p>
    <w:p w14:paraId="2848035C" w14:textId="77777777" w:rsidR="00DA32D2" w:rsidRPr="005A64AE" w:rsidRDefault="00DA32D2" w:rsidP="00DA32D2">
      <w:pPr>
        <w:rPr>
          <w:rStyle w:val="StyleUnderline"/>
        </w:rPr>
      </w:pPr>
      <w:r w:rsidRPr="005A64AE">
        <w:rPr>
          <w:rStyle w:val="StyleUnderline"/>
        </w:rPr>
        <w:t>His job-approval rating: 45 percent.</w:t>
      </w:r>
    </w:p>
    <w:p w14:paraId="6DB59FE2" w14:textId="77777777" w:rsidR="00DA32D2" w:rsidRPr="005A64AE" w:rsidRDefault="00DA32D2" w:rsidP="00DA32D2">
      <w:pPr>
        <w:rPr>
          <w:rStyle w:val="StyleUnderline"/>
        </w:rPr>
      </w:pPr>
      <w:r w:rsidRPr="005A64AE">
        <w:t xml:space="preserve">And just to expand on this exercise, </w:t>
      </w:r>
      <w:r w:rsidRPr="005A64AE">
        <w:rPr>
          <w:rStyle w:val="StyleUnderline"/>
        </w:rPr>
        <w:t>Trump’s job rating exactly a year ago in the NBC/WSJ poll was — you guessed it — 45 percent.</w:t>
      </w:r>
    </w:p>
    <w:p w14:paraId="6BC39B88" w14:textId="77777777" w:rsidR="00DA32D2" w:rsidRPr="005A64AE" w:rsidRDefault="00DA32D2" w:rsidP="00DA32D2">
      <w:pPr>
        <w:rPr>
          <w:rStyle w:val="StyleUnderline"/>
        </w:rPr>
      </w:pPr>
      <w:r w:rsidRPr="005A64AE">
        <w:rPr>
          <w:rStyle w:val="StyleUnderline"/>
        </w:rPr>
        <w:t>Ditto his job rating in the exit poll for the 2018 midterms.</w:t>
      </w:r>
    </w:p>
    <w:p w14:paraId="4A32A91E" w14:textId="77777777" w:rsidR="00DA32D2" w:rsidRPr="005A64AE" w:rsidRDefault="00DA32D2" w:rsidP="00DA32D2">
      <w:r w:rsidRPr="005A64AE">
        <w:rPr>
          <w:rStyle w:val="StyleUnderline"/>
        </w:rPr>
        <w:t>It’s a reminder of how constant Trump’s numbers are, despite the always-changing news cycle</w:t>
      </w:r>
      <w:r w:rsidRPr="005A64AE">
        <w:t xml:space="preserve"> … how similar Trump’s ballot numbers are to his job rating … and how perilous his political standing is given the overall state of the U.S. economy.</w:t>
      </w:r>
    </w:p>
    <w:p w14:paraId="148EAF5B" w14:textId="77777777" w:rsidR="00DA32D2" w:rsidRPr="005A64AE" w:rsidRDefault="00DA32D2" w:rsidP="00DA32D2">
      <w:pPr>
        <w:rPr>
          <w:rStyle w:val="StyleUnderline"/>
        </w:rPr>
      </w:pPr>
      <w:r w:rsidRPr="005A64AE">
        <w:rPr>
          <w:rStyle w:val="StyleUnderline"/>
        </w:rPr>
        <w:t>Incumbent presidents, especially those not facing a real primary challenge, have a baked-in advantage getting to focus on a general election for four years, instead of the four to five months the opposition gets.</w:t>
      </w:r>
    </w:p>
    <w:p w14:paraId="40E9E62A" w14:textId="77777777" w:rsidR="00DA32D2" w:rsidRPr="005A64AE" w:rsidRDefault="00DA32D2" w:rsidP="00DA32D2">
      <w:r w:rsidRPr="005A64AE">
        <w:t>And as we saw in 2016, a person can still win the electoral college by getting just 46 percent of the popular vote.</w:t>
      </w:r>
    </w:p>
    <w:p w14:paraId="682FA442" w14:textId="77777777" w:rsidR="00DA32D2" w:rsidRPr="005A64AE" w:rsidRDefault="00DA32D2" w:rsidP="00DA32D2">
      <w:pPr>
        <w:rPr>
          <w:rStyle w:val="StyleUnderline"/>
        </w:rPr>
      </w:pPr>
      <w:r w:rsidRPr="005A64AE">
        <w:rPr>
          <w:rStyle w:val="StyleUnderline"/>
        </w:rPr>
        <w:t>But don’t lose sight of just how unpopular the president of the United States is — and has been.</w:t>
      </w:r>
    </w:p>
    <w:p w14:paraId="06BD715D" w14:textId="77777777" w:rsidR="00DA32D2" w:rsidRPr="005A64AE" w:rsidRDefault="00DA32D2" w:rsidP="00DA32D2">
      <w:r w:rsidRPr="005A64AE">
        <w:t>Ugly tweets</w:t>
      </w:r>
    </w:p>
    <w:p w14:paraId="2CB2BA27" w14:textId="77777777" w:rsidR="00DA32D2" w:rsidRPr="005A64AE" w:rsidRDefault="00DA32D2" w:rsidP="00DA32D2">
      <w:pPr>
        <w:rPr>
          <w:rStyle w:val="StyleUnderline"/>
        </w:rPr>
      </w:pPr>
      <w:r w:rsidRPr="005A64AE">
        <w:rPr>
          <w:rStyle w:val="StyleUnderline"/>
        </w:rPr>
        <w:t>And if you’re wondering why the president of the United States remains unpopular — given the humming economy — look no farther than his tweets over the last 24 hours.</w:t>
      </w:r>
    </w:p>
    <w:p w14:paraId="5F9C3AF0" w14:textId="77777777" w:rsidR="00DA32D2" w:rsidRPr="005A64AE" w:rsidRDefault="00DA32D2" w:rsidP="00DA32D2">
      <w:r w:rsidRPr="005A64AE">
        <w:t xml:space="preserve">On Sunday morning, he fired off a vicious and racist tweetstorm apparently aimed at Reps. Alexandria Ocasio-Cortez, Rashida Talib, </w:t>
      </w:r>
      <w:proofErr w:type="spellStart"/>
      <w:r w:rsidRPr="005A64AE">
        <w:t>Ilhan</w:t>
      </w:r>
      <w:proofErr w:type="spellEnd"/>
      <w:r w:rsidRPr="005A64AE">
        <w:t xml:space="preserve"> Omar and Ayanna Pressley, saying they should “go back and help fix the totally broken and crime infested places from which they came.”</w:t>
      </w:r>
    </w:p>
    <w:p w14:paraId="078E020D" w14:textId="77777777" w:rsidR="00DA32D2" w:rsidRPr="005A64AE" w:rsidRDefault="00DA32D2" w:rsidP="00DA32D2">
      <w:pPr>
        <w:rPr>
          <w:rStyle w:val="StyleUnderline"/>
        </w:rPr>
      </w:pPr>
      <w:r w:rsidRPr="005A64AE">
        <w:rPr>
          <w:rStyle w:val="StyleUnderline"/>
        </w:rPr>
        <w:t>All four congresswomen are U.S. citizens and all but one (Omar being the exception) was born in the United States.</w:t>
      </w:r>
    </w:p>
    <w:p w14:paraId="6DF15FAC" w14:textId="77777777" w:rsidR="00DA32D2" w:rsidRPr="005A64AE" w:rsidRDefault="00DA32D2" w:rsidP="00DA32D2">
      <w:pPr>
        <w:rPr>
          <w:rStyle w:val="StyleUnderline"/>
        </w:rPr>
      </w:pPr>
      <w:r w:rsidRPr="005A64AE">
        <w:t xml:space="preserve">And this morning, </w:t>
      </w:r>
      <w:r w:rsidRPr="005A64AE">
        <w:rPr>
          <w:rStyle w:val="StyleUnderline"/>
        </w:rPr>
        <w:t xml:space="preserve">Trump </w:t>
      </w:r>
      <w:proofErr w:type="gramStart"/>
      <w:r w:rsidRPr="005A64AE">
        <w:rPr>
          <w:rStyle w:val="StyleUnderline"/>
        </w:rPr>
        <w:t>doubled-down</w:t>
      </w:r>
      <w:proofErr w:type="gramEnd"/>
      <w:r w:rsidRPr="005A64AE">
        <w:rPr>
          <w:rStyle w:val="StyleUnderline"/>
        </w:rPr>
        <w:t xml:space="preserve"> on his attack.</w:t>
      </w:r>
    </w:p>
    <w:p w14:paraId="5FF0371A" w14:textId="77777777" w:rsidR="00DA32D2" w:rsidRPr="005A64AE" w:rsidRDefault="00DA32D2" w:rsidP="00DA32D2">
      <w:pPr>
        <w:rPr>
          <w:rStyle w:val="StyleUnderline"/>
        </w:rPr>
      </w:pPr>
      <w:r w:rsidRPr="005A64AE">
        <w:t xml:space="preserve">But you also want to know why </w:t>
      </w:r>
      <w:r w:rsidRPr="005A64AE">
        <w:rPr>
          <w:rStyle w:val="StyleUnderline"/>
        </w:rPr>
        <w:t>close to 90 percent of Republicans approve of Trump’s job, the only sitting GOP member of Congress whom we saw take issue with Trump’s tweet was Rep. Chip Roy, R-Texas, who still called for the defeat of those Dem congresswomen.</w:t>
      </w:r>
    </w:p>
    <w:p w14:paraId="1D7ED6C2" w14:textId="77777777" w:rsidR="00DA32D2" w:rsidRPr="005A64AE" w:rsidRDefault="00DA32D2" w:rsidP="00DA32D2">
      <w:r w:rsidRPr="005A64AE">
        <w:t>“POTUS was wrong to say any American citizen, whether in Congress or not, has any ‘home’ besides the U.S. But I just as strongly believe non-citizens who abuse our immigration laws should be sent home immediately, &amp; Reps who refuse to defend America should be sent home 11/2020.”</w:t>
      </w:r>
    </w:p>
    <w:p w14:paraId="2601A30D" w14:textId="77777777" w:rsidR="00DA32D2" w:rsidRPr="005A64AE" w:rsidRDefault="00DA32D2" w:rsidP="00DA32D2"/>
    <w:p w14:paraId="27D8E3A5" w14:textId="77777777" w:rsidR="00DA32D2" w:rsidRPr="005A64AE" w:rsidRDefault="00DA32D2" w:rsidP="00DA32D2">
      <w:pPr>
        <w:pStyle w:val="Heading4"/>
        <w:rPr>
          <w:rFonts w:cs="Times New Roman"/>
        </w:rPr>
      </w:pPr>
      <w:r w:rsidRPr="005A64AE">
        <w:rPr>
          <w:rFonts w:cs="Times New Roman"/>
        </w:rPr>
        <w:t>Recent Trump tweets hurt him in 2020 – he went too far</w:t>
      </w:r>
    </w:p>
    <w:p w14:paraId="46A1F414" w14:textId="77777777" w:rsidR="00DA32D2" w:rsidRPr="005A64AE" w:rsidRDefault="00DA32D2" w:rsidP="00DA32D2">
      <w:pPr>
        <w:rPr>
          <w:rStyle w:val="Style13ptBold"/>
        </w:rPr>
      </w:pPr>
      <w:r w:rsidRPr="005A64AE">
        <w:rPr>
          <w:rStyle w:val="Style13ptBold"/>
        </w:rPr>
        <w:t>Cardona, Dewey Square Group political strategist, 7-16-19</w:t>
      </w:r>
    </w:p>
    <w:p w14:paraId="4E1D7383" w14:textId="77777777" w:rsidR="00DA32D2" w:rsidRPr="005A64AE" w:rsidRDefault="00DA32D2" w:rsidP="00DA32D2">
      <w:r w:rsidRPr="005A64AE">
        <w:t xml:space="preserve">(Maria, 07/16/2019, The Hill, “Why Trump’s bigoted tropes won’t work in 2020”, </w:t>
      </w:r>
      <w:hyperlink r:id="rId17" w:history="1">
        <w:r w:rsidRPr="005A64AE">
          <w:rPr>
            <w:rStyle w:val="Hyperlink"/>
          </w:rPr>
          <w:t>https://thehill.com/opinion/campaign/453152-why-trumps-bigoted-tropes-wont-work-in-2020</w:t>
        </w:r>
      </w:hyperlink>
      <w:r w:rsidRPr="005A64AE">
        <w:t>, Accessed on 07/18/2019, SS)</w:t>
      </w:r>
    </w:p>
    <w:p w14:paraId="5AE55708" w14:textId="77777777" w:rsidR="00DA32D2" w:rsidRPr="005A64AE" w:rsidRDefault="00DA32D2" w:rsidP="00DA32D2">
      <w:pPr>
        <w:rPr>
          <w:rStyle w:val="Style13ptBold"/>
          <w:b w:val="0"/>
        </w:rPr>
      </w:pPr>
    </w:p>
    <w:p w14:paraId="2B48C412" w14:textId="77777777" w:rsidR="00DA32D2" w:rsidRPr="005A64AE" w:rsidRDefault="00DA32D2" w:rsidP="00DA32D2">
      <w:pPr>
        <w:rPr>
          <w:u w:val="single"/>
        </w:rPr>
      </w:pPr>
      <w:r w:rsidRPr="005A64AE">
        <w:t xml:space="preserve">The 2020 election is the reason </w:t>
      </w:r>
      <w:r w:rsidRPr="005A64AE">
        <w:rPr>
          <w:u w:val="single"/>
        </w:rPr>
        <w:t>Trump is taking a well-known strategy</w:t>
      </w:r>
      <w:r w:rsidRPr="005A64AE">
        <w:t xml:space="preserve"> a step further, albeit </w:t>
      </w:r>
      <w:r w:rsidRPr="005A64AE">
        <w:rPr>
          <w:u w:val="single"/>
        </w:rPr>
        <w:t>in a much harsher, more insidious manner. That strategy is to continue painting all Democrats with the same broad brush as he and the GOP like to paint the four congresswomen targeted by Trump.</w:t>
      </w:r>
    </w:p>
    <w:p w14:paraId="2196AB2D" w14:textId="77777777" w:rsidR="00DA32D2" w:rsidRPr="005A64AE" w:rsidRDefault="00DA32D2" w:rsidP="00DA32D2">
      <w:r w:rsidRPr="005A64AE">
        <w:t>On Monday, Trump parroted Sen. Lindsey Graham (R-S.C.), who said on Fox News that Trump should “aim higher” than the insults he hurled at the congresswomen (while insulting them himself by calling them “socialists” who hate America).</w:t>
      </w:r>
    </w:p>
    <w:p w14:paraId="2C319F83" w14:textId="77777777" w:rsidR="00DA32D2" w:rsidRPr="005A64AE" w:rsidRDefault="00DA32D2" w:rsidP="00DA32D2">
      <w:pPr>
        <w:rPr>
          <w:u w:val="single"/>
        </w:rPr>
      </w:pPr>
      <w:r w:rsidRPr="005A64AE">
        <w:rPr>
          <w:u w:val="single"/>
        </w:rPr>
        <w:t>Trump and the GOP want to paint all Democrats as being socialist and unpatriotic, as hating America, wanting open borders and treating “illegals” better than Americans.</w:t>
      </w:r>
    </w:p>
    <w:p w14:paraId="06C126FB" w14:textId="77777777" w:rsidR="00DA32D2" w:rsidRPr="005A64AE" w:rsidRDefault="00DA32D2" w:rsidP="00DA32D2">
      <w:pPr>
        <w:rPr>
          <w:u w:val="single"/>
        </w:rPr>
      </w:pPr>
      <w:r w:rsidRPr="005A64AE">
        <w:t>T</w:t>
      </w:r>
      <w:r w:rsidRPr="005A64AE">
        <w:rPr>
          <w:u w:val="single"/>
        </w:rPr>
        <w:t>he GOP has used this tired meme for decades. When President Roosevelt passed Social Security as part of the New Deal, when President Johnson passed Medicare and Medicaid, both were lambasted by Republicans as socialist programs that would destroy the U.S. economy. Today, these programs are pillars of it.</w:t>
      </w:r>
    </w:p>
    <w:p w14:paraId="3B011C1D" w14:textId="77777777" w:rsidR="00DA32D2" w:rsidRPr="005A64AE" w:rsidRDefault="00DA32D2" w:rsidP="00DA32D2">
      <w:pPr>
        <w:rPr>
          <w:u w:val="single"/>
        </w:rPr>
      </w:pPr>
      <w:r w:rsidRPr="005A64AE">
        <w:rPr>
          <w:u w:val="single"/>
        </w:rPr>
        <w:t>By making these four young congresswomen the faces of the Democratic Party, Trump and the GOP aim to define the party generally as one that is pushing socialist policies on Americans, even though nothing could be further from the truth.</w:t>
      </w:r>
    </w:p>
    <w:p w14:paraId="34A04F77" w14:textId="77777777" w:rsidR="00DA32D2" w:rsidRPr="005A64AE" w:rsidRDefault="00DA32D2" w:rsidP="00DA32D2">
      <w:r w:rsidRPr="005A64AE">
        <w:t xml:space="preserve">Trump’s tweets also remind his base — many of them nativist and xenophobic — that they have a president who is fighting for them against the “other.” It was an ugly, bigoted trope that worked for Trump in 2016, and </w:t>
      </w:r>
      <w:proofErr w:type="gramStart"/>
      <w:r w:rsidRPr="005A64AE">
        <w:t>undoubtedly</w:t>
      </w:r>
      <w:proofErr w:type="gramEnd"/>
      <w:r w:rsidRPr="005A64AE">
        <w:t xml:space="preserve"> he will unleash it again for his reelection fight in 2020.</w:t>
      </w:r>
    </w:p>
    <w:p w14:paraId="05155449" w14:textId="77777777" w:rsidR="00DA32D2" w:rsidRPr="005A64AE" w:rsidRDefault="00DA32D2" w:rsidP="00DA32D2">
      <w:r w:rsidRPr="005A64AE">
        <w:t>The problem for Trump and Republicans is two-fold: This strategy worked in 2016, when many Democrats didn’t come out for Hillary Clinton and allowed just enough room at the margins for Trump to squeak by with a thin win. But it did not work in 2018, when Trump’s racist language and policies led to brutally separating children from their families at the border and demonizing asylum-seekers as caravans full of criminals invading our country.</w:t>
      </w:r>
    </w:p>
    <w:p w14:paraId="1E4F3602" w14:textId="77777777" w:rsidR="00DA32D2" w:rsidRPr="005A64AE" w:rsidRDefault="00DA32D2" w:rsidP="00DA32D2">
      <w:pPr>
        <w:rPr>
          <w:u w:val="single"/>
        </w:rPr>
      </w:pPr>
      <w:r w:rsidRPr="005A64AE">
        <w:rPr>
          <w:u w:val="single"/>
        </w:rPr>
        <w:t>Those tactics not only super-energized the Democratic base, but they turned off massive numbers of suburban college-educated women who turned their back on the GOP and helped give Democrats control of the House of Representatives.</w:t>
      </w:r>
    </w:p>
    <w:p w14:paraId="5FD7BB1F" w14:textId="77777777" w:rsidR="00DA32D2" w:rsidRPr="005A64AE" w:rsidRDefault="00DA32D2" w:rsidP="00DA32D2">
      <w:pPr>
        <w:rPr>
          <w:u w:val="single"/>
        </w:rPr>
      </w:pPr>
      <w:r w:rsidRPr="005A64AE">
        <w:t xml:space="preserve">I do not believe Trump’s trumped-up strategy will work in 2020 either. </w:t>
      </w:r>
      <w:r w:rsidRPr="005A64AE">
        <w:rPr>
          <w:u w:val="single"/>
        </w:rPr>
        <w:t>The country is more diverse now than in 2016.</w:t>
      </w:r>
    </w:p>
    <w:p w14:paraId="723290A4" w14:textId="77777777" w:rsidR="00DA32D2" w:rsidRPr="005A64AE" w:rsidRDefault="00DA32D2" w:rsidP="00DA32D2">
      <w:r w:rsidRPr="005A64AE">
        <w:rPr>
          <w:u w:val="single"/>
        </w:rPr>
        <w:t>Trump’s latest words crossed a new line, sounding more clearly like something out of a white supremacist handbook demanding that people of color “go back” to their home countries. Never mind that three of the four women Trump attacked were born here.</w:t>
      </w:r>
      <w:r w:rsidRPr="005A64AE">
        <w:t xml:space="preserve"> Never mind that their families may have been in the U.S. longer than Trump’s own family has.</w:t>
      </w:r>
    </w:p>
    <w:p w14:paraId="18E3D180" w14:textId="77777777" w:rsidR="00DA32D2" w:rsidRPr="005A64AE" w:rsidRDefault="00DA32D2" w:rsidP="00DA32D2">
      <w:pPr>
        <w:rPr>
          <w:u w:val="single"/>
        </w:rPr>
      </w:pPr>
      <w:r w:rsidRPr="005A64AE">
        <w:rPr>
          <w:u w:val="single"/>
        </w:rPr>
        <w:t>This is language with which Trump’s own party is uncomfortable, although the majority will remain silent. They know that, long term, it’s political kryptonite for Republicans.</w:t>
      </w:r>
    </w:p>
    <w:p w14:paraId="76E8E0F5" w14:textId="77777777" w:rsidR="00DA32D2" w:rsidRPr="005A64AE" w:rsidRDefault="00DA32D2" w:rsidP="00DA32D2">
      <w:pPr>
        <w:rPr>
          <w:u w:val="single"/>
        </w:rPr>
      </w:pPr>
      <w:r w:rsidRPr="005A64AE">
        <w:t xml:space="preserve">Ron Brownstein of The Atlantic has a smart analysis that shows </w:t>
      </w:r>
      <w:r w:rsidRPr="005A64AE">
        <w:rPr>
          <w:u w:val="single"/>
        </w:rPr>
        <w:t>Trump’s strategy for winning is to trade younger voters for older ones, urban voters for rural ones, voters of color for white ones. Yet, all three groups on which the GOP is betting are shrinking, while the others are growing. So, while that tactic worked in 2016, it is a recipe for political annihilation in the future.</w:t>
      </w:r>
    </w:p>
    <w:p w14:paraId="5F0AFF74" w14:textId="77777777" w:rsidR="00DA32D2" w:rsidRPr="005A64AE" w:rsidRDefault="00DA32D2" w:rsidP="00DA32D2">
      <w:r w:rsidRPr="005A64AE">
        <w:t xml:space="preserve">The other problem for Republicans is </w:t>
      </w:r>
      <w:r w:rsidRPr="005A64AE">
        <w:rPr>
          <w:u w:val="single"/>
        </w:rPr>
        <w:t>that Trump’s tweets unified Democrats after weeks of reported infighting. He reminded Democrats of the bigger, much more important fish they need to fry. House Speaker Nancy Pelosi (D-Calif.) and the Democratic leadership quickly came to the defense of the four congresswomen. Now there’s a resolution from Speaker Pelosi seeking to condemn Trump’s vile tweets.</w:t>
      </w:r>
    </w:p>
    <w:p w14:paraId="43F6E712" w14:textId="77777777" w:rsidR="00DA32D2" w:rsidRPr="005A64AE" w:rsidRDefault="00DA32D2" w:rsidP="00DA32D2">
      <w:pPr>
        <w:rPr>
          <w:u w:val="single"/>
        </w:rPr>
      </w:pPr>
      <w:r w:rsidRPr="005A64AE">
        <w:rPr>
          <w:u w:val="single"/>
        </w:rPr>
        <w:t>A unified Democratic Party, with constant reminders of what the country is up against with this commander in chief, will be a formidable challenge for Trump going into 2020, especially since his approval rating has never reached 50 percent.</w:t>
      </w:r>
    </w:p>
    <w:p w14:paraId="720B86E3" w14:textId="77777777" w:rsidR="00DA32D2" w:rsidRPr="005A64AE" w:rsidRDefault="00DA32D2" w:rsidP="00DA32D2"/>
    <w:p w14:paraId="3F429B24" w14:textId="77777777" w:rsidR="00DA32D2" w:rsidRPr="005A64AE" w:rsidRDefault="00DA32D2" w:rsidP="00DA32D2">
      <w:pPr>
        <w:pStyle w:val="Heading4"/>
        <w:rPr>
          <w:rFonts w:cs="Times New Roman"/>
        </w:rPr>
      </w:pPr>
      <w:r w:rsidRPr="005A64AE">
        <w:rPr>
          <w:rFonts w:cs="Times New Roman"/>
        </w:rPr>
        <w:t>Trumps tweet hurt 2020 elections</w:t>
      </w:r>
    </w:p>
    <w:p w14:paraId="79468479" w14:textId="77777777" w:rsidR="00DA32D2" w:rsidRPr="005A64AE" w:rsidRDefault="00DA32D2" w:rsidP="00DA32D2">
      <w:pPr>
        <w:rPr>
          <w:rStyle w:val="Style13ptBold"/>
        </w:rPr>
      </w:pPr>
      <w:proofErr w:type="spellStart"/>
      <w:r w:rsidRPr="005A64AE">
        <w:rPr>
          <w:rStyle w:val="Style13ptBold"/>
        </w:rPr>
        <w:t>Stanage</w:t>
      </w:r>
      <w:proofErr w:type="spellEnd"/>
      <w:r w:rsidRPr="005A64AE">
        <w:rPr>
          <w:rStyle w:val="Style13ptBold"/>
        </w:rPr>
        <w:t>, The Hill Associate Editor, 7-16-19</w:t>
      </w:r>
    </w:p>
    <w:p w14:paraId="21551257" w14:textId="77777777" w:rsidR="00DA32D2" w:rsidRPr="005A64AE" w:rsidRDefault="00DA32D2" w:rsidP="00DA32D2">
      <w:r w:rsidRPr="005A64AE">
        <w:t xml:space="preserve">[Niall </w:t>
      </w:r>
      <w:proofErr w:type="spellStart"/>
      <w:r w:rsidRPr="005A64AE">
        <w:t>Stanage</w:t>
      </w:r>
      <w:proofErr w:type="spellEnd"/>
      <w:r w:rsidRPr="005A64AE">
        <w:t xml:space="preserve">. 7.16.19 The Hill. “The Memo: Toxic 2020 is unavoidable conclusion from Trump tweets.” </w:t>
      </w:r>
      <w:hyperlink r:id="rId18" w:history="1">
        <w:r w:rsidRPr="005A64AE">
          <w:rPr>
            <w:rStyle w:val="Hyperlink"/>
          </w:rPr>
          <w:t>https://thehill.com/homenews/campaign/453202-the-memo-toxic-2020-is-unavoidable-conclusion-from-trump-tweets</w:t>
        </w:r>
      </w:hyperlink>
      <w:r w:rsidRPr="005A64AE">
        <w:t>, accessed 7.18.19. AM]</w:t>
      </w:r>
    </w:p>
    <w:p w14:paraId="57AD5B29" w14:textId="77777777" w:rsidR="00DA32D2" w:rsidRPr="005A64AE" w:rsidRDefault="00DA32D2" w:rsidP="00DA32D2">
      <w:pPr>
        <w:spacing w:after="0" w:line="240" w:lineRule="auto"/>
        <w:rPr>
          <w:rStyle w:val="Style13ptBold"/>
          <w:rFonts w:eastAsia="Times New Roman"/>
          <w:b w:val="0"/>
          <w:sz w:val="24"/>
        </w:rPr>
      </w:pPr>
    </w:p>
    <w:p w14:paraId="308F1FA5" w14:textId="77777777" w:rsidR="00DA32D2" w:rsidRPr="005A64AE" w:rsidRDefault="00DA32D2" w:rsidP="00DA32D2">
      <w:r w:rsidRPr="005A64AE">
        <w:t xml:space="preserve">The </w:t>
      </w:r>
      <w:r w:rsidRPr="005A64AE">
        <w:rPr>
          <w:u w:val="single"/>
        </w:rPr>
        <w:t>2020 election will</w:t>
      </w:r>
      <w:r w:rsidRPr="005A64AE">
        <w:t xml:space="preserve"> likely </w:t>
      </w:r>
      <w:r w:rsidRPr="005A64AE">
        <w:rPr>
          <w:u w:val="single"/>
        </w:rPr>
        <w:t>be the most toxic in living memory</w:t>
      </w:r>
      <w:r w:rsidRPr="005A64AE">
        <w:t>.</w:t>
      </w:r>
    </w:p>
    <w:p w14:paraId="7DBDB80E" w14:textId="77777777" w:rsidR="00DA32D2" w:rsidRPr="005A64AE" w:rsidRDefault="00DA32D2" w:rsidP="00DA32D2">
      <w:r w:rsidRPr="005A64AE">
        <w:t>That’s the unavoidable conclusion after President Trump on Monday defended his tweets the previous day in which he urged four nonwhite congresswomen to “go back” to where they came from.</w:t>
      </w:r>
    </w:p>
    <w:p w14:paraId="724AFD59" w14:textId="77777777" w:rsidR="00DA32D2" w:rsidRPr="005A64AE" w:rsidRDefault="00DA32D2" w:rsidP="00DA32D2">
      <w:r w:rsidRPr="005A64AE">
        <w:t>All four are American citizens, and all bar one was born in the United States.</w:t>
      </w:r>
    </w:p>
    <w:p w14:paraId="41E640BC" w14:textId="77777777" w:rsidR="00DA32D2" w:rsidRPr="005A64AE" w:rsidRDefault="00DA32D2" w:rsidP="00DA32D2">
      <w:r w:rsidRPr="005A64AE">
        <w:rPr>
          <w:u w:val="single"/>
        </w:rPr>
        <w:t>Some Republicans backed away from Trump in the resulting firestorm, but most stood by him</w:t>
      </w:r>
      <w:r w:rsidRPr="005A64AE">
        <w:t>.</w:t>
      </w:r>
    </w:p>
    <w:p w14:paraId="394E3A73" w14:textId="77777777" w:rsidR="00DA32D2" w:rsidRPr="005A64AE" w:rsidRDefault="00DA32D2" w:rsidP="00DA32D2">
      <w:r w:rsidRPr="005A64AE">
        <w:t>Sen. Lindsey Graham (R-S.C.), a Trump critic-turned-ally, said on “Fox &amp; Friends” that the president ought to “aim higher” but also blasted the president’s targets, including Rep. Alexandria Ocasio-Cortez (D-N.Y.) as “a bunch of communists.”</w:t>
      </w:r>
    </w:p>
    <w:p w14:paraId="09251291" w14:textId="77777777" w:rsidR="00DA32D2" w:rsidRPr="005A64AE" w:rsidRDefault="00DA32D2" w:rsidP="00DA32D2">
      <w:r w:rsidRPr="005A64AE">
        <w:t>He also condemned the four congresswomen for allegedly being “anti-Semitic” and “anti-America.”</w:t>
      </w:r>
    </w:p>
    <w:p w14:paraId="6E45EE69" w14:textId="77777777" w:rsidR="00DA32D2" w:rsidRPr="005A64AE" w:rsidRDefault="00DA32D2" w:rsidP="00DA32D2">
      <w:r w:rsidRPr="005A64AE">
        <w:t xml:space="preserve">The four members of Congress targeted by Trump — Ocasio-Cortez and Reps. </w:t>
      </w:r>
      <w:proofErr w:type="spellStart"/>
      <w:r w:rsidRPr="005A64AE">
        <w:t>Ilhan</w:t>
      </w:r>
      <w:proofErr w:type="spellEnd"/>
      <w:r w:rsidRPr="005A64AE">
        <w:t xml:space="preserve"> Omar (D-Minn.), Ayanna Pressley (D-Mass.) and Rashida </w:t>
      </w:r>
      <w:proofErr w:type="spellStart"/>
      <w:r w:rsidRPr="005A64AE">
        <w:t>Tlaib</w:t>
      </w:r>
      <w:proofErr w:type="spellEnd"/>
      <w:r w:rsidRPr="005A64AE">
        <w:t xml:space="preserve"> (D-Mich.) — held their own news conference late Monday afternoon at the Capitol.</w:t>
      </w:r>
    </w:p>
    <w:p w14:paraId="0BD812A8" w14:textId="77777777" w:rsidR="00DA32D2" w:rsidRPr="005A64AE" w:rsidRDefault="00DA32D2" w:rsidP="00DA32D2">
      <w:r w:rsidRPr="005A64AE">
        <w:t>“This is the agenda of white nationalists,” said Omar, referring to Trump’s comments. “Now it has reached the White House garden.”</w:t>
      </w:r>
    </w:p>
    <w:p w14:paraId="7B5068B5" w14:textId="77777777" w:rsidR="00DA32D2" w:rsidRPr="005A64AE" w:rsidRDefault="00DA32D2" w:rsidP="00DA32D2">
      <w:r w:rsidRPr="005A64AE">
        <w:t>Conservatives may customarily condemn “identity politics,” but it is clearer than ever that Trump is willing to engage in white identity politics as he aims to win reelection in the face of tepid poll numbers.</w:t>
      </w:r>
    </w:p>
    <w:p w14:paraId="56CDD200" w14:textId="77777777" w:rsidR="00DA32D2" w:rsidRPr="005A64AE" w:rsidRDefault="00DA32D2" w:rsidP="00DA32D2">
      <w:r w:rsidRPr="005A64AE">
        <w:t>His best bet may be to try to energize the white, working-class base that carried him to victory in key Rust Belt states in 2016 — even if doing so requires transgressing boundaries that most politicians observe.</w:t>
      </w:r>
    </w:p>
    <w:p w14:paraId="30FE39B8" w14:textId="77777777" w:rsidR="00DA32D2" w:rsidRPr="005A64AE" w:rsidRDefault="00DA32D2" w:rsidP="00DA32D2">
      <w:r w:rsidRPr="005A64AE">
        <w:t xml:space="preserve">“It’s what Trump does,” said </w:t>
      </w:r>
      <w:proofErr w:type="spellStart"/>
      <w:r w:rsidRPr="005A64AE">
        <w:t>Tobe</w:t>
      </w:r>
      <w:proofErr w:type="spellEnd"/>
      <w:r w:rsidRPr="005A64AE">
        <w:t xml:space="preserve"> </w:t>
      </w:r>
      <w:proofErr w:type="spellStart"/>
      <w:r w:rsidRPr="005A64AE">
        <w:t>Berkovitz</w:t>
      </w:r>
      <w:proofErr w:type="spellEnd"/>
      <w:r w:rsidRPr="005A64AE">
        <w:t>, a Boston University professor who specializes in political communications. “He riles everyone. He tweets messages that are inappropriate at best; racist and vile at worst. And he gets the exact reaction he wants, which is ultimate umbrage.”</w:t>
      </w:r>
    </w:p>
    <w:p w14:paraId="23F91B04" w14:textId="77777777" w:rsidR="00DA32D2" w:rsidRPr="005A64AE" w:rsidRDefault="00DA32D2" w:rsidP="00DA32D2">
      <w:pPr>
        <w:rPr>
          <w:u w:val="single"/>
        </w:rPr>
      </w:pPr>
      <w:r w:rsidRPr="005A64AE">
        <w:rPr>
          <w:u w:val="single"/>
        </w:rPr>
        <w:t>Some liberals express concern about an election that is run along polarizing lines, with Trump stoking white resentment and anti-Trump outrage prompting Democrats to shift to the left.</w:t>
      </w:r>
    </w:p>
    <w:p w14:paraId="268E33C2" w14:textId="77777777" w:rsidR="00DA32D2" w:rsidRPr="005A64AE" w:rsidRDefault="00DA32D2" w:rsidP="00DA32D2">
      <w:pPr>
        <w:rPr>
          <w:u w:val="single"/>
        </w:rPr>
      </w:pPr>
      <w:r w:rsidRPr="005A64AE">
        <w:t>T</w:t>
      </w:r>
      <w:r w:rsidRPr="005A64AE">
        <w:rPr>
          <w:u w:val="single"/>
        </w:rPr>
        <w:t>heir fear is that such a stance may ultimately cause Democrats to lose voters from the political center — and thus increase Trump’s chances of reelection.</w:t>
      </w:r>
    </w:p>
    <w:p w14:paraId="38646202" w14:textId="77777777" w:rsidR="00DA32D2" w:rsidRPr="005A64AE" w:rsidRDefault="00DA32D2" w:rsidP="00DA32D2">
      <w:pPr>
        <w:rPr>
          <w:u w:val="single"/>
        </w:rPr>
      </w:pPr>
      <w:proofErr w:type="spellStart"/>
      <w:r w:rsidRPr="005A64AE">
        <w:t>Ruy</w:t>
      </w:r>
      <w:proofErr w:type="spellEnd"/>
      <w:r w:rsidRPr="005A64AE">
        <w:t xml:space="preserve"> Teixeira, a senior fellow at the Center for American Progress Action Fund — </w:t>
      </w:r>
      <w:r w:rsidRPr="005A64AE">
        <w:rPr>
          <w:u w:val="single"/>
        </w:rPr>
        <w:t>a liberal group — expressed wariness about how anti-Trump sentiment could push Democrats to embrace positions on hot-button issues such as immigration that might be at odds with the general public.</w:t>
      </w:r>
    </w:p>
    <w:p w14:paraId="7E10B9F8" w14:textId="77777777" w:rsidR="00DA32D2" w:rsidRPr="005A64AE" w:rsidRDefault="00DA32D2" w:rsidP="00DA32D2">
      <w:r w:rsidRPr="005A64AE">
        <w:t>“We don’t have to believe that Trump is playing four-dimensional chess in order to believe there is some point” to his remarks, Teixeira said.</w:t>
      </w:r>
    </w:p>
    <w:p w14:paraId="62BB57BA" w14:textId="77777777" w:rsidR="00DA32D2" w:rsidRPr="005A64AE" w:rsidRDefault="00DA32D2" w:rsidP="00DA32D2">
      <w:r w:rsidRPr="005A64AE">
        <w:t>He referenced an “evolving debate” among Democrats as to whether to support the decriminalization of unauthorized border crossings and the provision of health care to immigrants in the country illegally.</w:t>
      </w:r>
    </w:p>
    <w:p w14:paraId="4821657E" w14:textId="77777777" w:rsidR="00DA32D2" w:rsidRPr="005A64AE" w:rsidRDefault="00DA32D2" w:rsidP="00DA32D2">
      <w:r w:rsidRPr="005A64AE">
        <w:t>“Part of [Trump's] logic in being absolutely outrageous about this is that it will provoke even more strident views on the immigration issue on the Democratic side,” he said.</w:t>
      </w:r>
    </w:p>
    <w:p w14:paraId="443F7455" w14:textId="77777777" w:rsidR="00DA32D2" w:rsidRPr="005A64AE" w:rsidRDefault="00DA32D2" w:rsidP="00DA32D2">
      <w:r w:rsidRPr="005A64AE">
        <w:t xml:space="preserve">Joe </w:t>
      </w:r>
      <w:proofErr w:type="spellStart"/>
      <w:r w:rsidRPr="005A64AE">
        <w:t>Trippi</w:t>
      </w:r>
      <w:proofErr w:type="spellEnd"/>
      <w:r w:rsidRPr="005A64AE">
        <w:t xml:space="preserve">, a veteran </w:t>
      </w:r>
      <w:r w:rsidRPr="005A64AE">
        <w:rPr>
          <w:u w:val="single"/>
        </w:rPr>
        <w:t>Democratic strategist, condemned Trump’s remarks but also noted his capacity to turn the media agenda to his own advantage</w:t>
      </w:r>
      <w:r w:rsidRPr="005A64AE">
        <w:t>.</w:t>
      </w:r>
    </w:p>
    <w:p w14:paraId="515EA763" w14:textId="77777777" w:rsidR="00DA32D2" w:rsidRPr="005A64AE" w:rsidRDefault="00DA32D2" w:rsidP="00DA32D2">
      <w:r w:rsidRPr="005A64AE">
        <w:t xml:space="preserve">Referring to a Friday visit by Vice President Pence to a border detention camp where migrants were kept in harrowing conditions, </w:t>
      </w:r>
      <w:proofErr w:type="spellStart"/>
      <w:r w:rsidRPr="005A64AE">
        <w:t>Trippi</w:t>
      </w:r>
      <w:proofErr w:type="spellEnd"/>
      <w:r w:rsidRPr="005A64AE">
        <w:t xml:space="preserve"> said that, within days, “instead of talking about what’s happening on the border and why Pence turned a blind eye, we are talking about ‘socialists,’ ‘communists,’ and ‘should they go back to their own countries?’ ”</w:t>
      </w:r>
    </w:p>
    <w:p w14:paraId="374857E2" w14:textId="77777777" w:rsidR="00DA32D2" w:rsidRPr="005A64AE" w:rsidRDefault="00DA32D2" w:rsidP="00DA32D2">
      <w:pPr>
        <w:rPr>
          <w:u w:val="single"/>
        </w:rPr>
      </w:pPr>
      <w:r w:rsidRPr="005A64AE">
        <w:rPr>
          <w:u w:val="single"/>
        </w:rPr>
        <w:t>Trump’s first run for the presidency was marked by repeated furors over race.</w:t>
      </w:r>
    </w:p>
    <w:p w14:paraId="6D60478D" w14:textId="77777777" w:rsidR="00DA32D2" w:rsidRPr="005A64AE" w:rsidRDefault="00DA32D2" w:rsidP="00DA32D2">
      <w:r w:rsidRPr="005A64AE">
        <w:t>Launching his campaign, he accused Mexico of sending “rapists” to the United States. He later cast aspersions on the impartiality of a judge of Mexican heritage and pledged to “shut down” Muslim immigration to the United States.</w:t>
      </w:r>
    </w:p>
    <w:p w14:paraId="21A5CCE2" w14:textId="77777777" w:rsidR="00DA32D2" w:rsidRPr="005A64AE" w:rsidRDefault="00DA32D2" w:rsidP="00DA32D2">
      <w:pPr>
        <w:rPr>
          <w:u w:val="single"/>
        </w:rPr>
      </w:pPr>
      <w:r w:rsidRPr="005A64AE">
        <w:rPr>
          <w:u w:val="single"/>
        </w:rPr>
        <w:t>Before officially entering politics, Trump had propagated the false theory that then-President Obama was not born in the United States.</w:t>
      </w:r>
    </w:p>
    <w:p w14:paraId="70B1B9DD" w14:textId="77777777" w:rsidR="00DA32D2" w:rsidRPr="005A64AE" w:rsidRDefault="00DA32D2" w:rsidP="00DA32D2">
      <w:r w:rsidRPr="005A64AE">
        <w:t>Earlier still, he had taken out a full-page ad in several New York newspapers calling for the death penalty for the Central Park Five — a group of black and Latino teens who were wrongly convicted of raping a jogger in New York City.</w:t>
      </w:r>
    </w:p>
    <w:p w14:paraId="6D34433A" w14:textId="77777777" w:rsidR="00DA32D2" w:rsidRPr="005A64AE" w:rsidRDefault="00DA32D2" w:rsidP="00DA32D2">
      <w:r w:rsidRPr="005A64AE">
        <w:t>A</w:t>
      </w:r>
      <w:r w:rsidRPr="005A64AE">
        <w:rPr>
          <w:u w:val="single"/>
        </w:rPr>
        <w:t xml:space="preserve">s recently as last month, Trump equivocated </w:t>
      </w:r>
      <w:r w:rsidRPr="005A64AE">
        <w:t>over</w:t>
      </w:r>
      <w:r w:rsidRPr="005A64AE">
        <w:rPr>
          <w:u w:val="single"/>
        </w:rPr>
        <w:t xml:space="preserve"> the men’s long-established innocence</w:t>
      </w:r>
      <w:r w:rsidRPr="005A64AE">
        <w:t>, saying “you have people on both sides of that.”</w:t>
      </w:r>
    </w:p>
    <w:p w14:paraId="0903F04D" w14:textId="77777777" w:rsidR="00DA32D2" w:rsidRPr="005A64AE" w:rsidRDefault="00DA32D2" w:rsidP="00DA32D2">
      <w:r w:rsidRPr="005A64AE">
        <w:t>His history fed into the outrage that greeted his Sunday tweet urging the liberal congresswomen to “go back” to the “crime infested places from which they came.”</w:t>
      </w:r>
    </w:p>
    <w:p w14:paraId="7726608F" w14:textId="77777777" w:rsidR="00DA32D2" w:rsidRPr="005A64AE" w:rsidRDefault="00DA32D2" w:rsidP="00DA32D2">
      <w:r w:rsidRPr="005A64AE">
        <w:t>Democratic consultant Tara Dowdell told The Hill that his comments took her back to a frightening personal experience when, as a 13-year-old, she had been chased through the streets of Hillside, N.J., by people shouting the same slur.</w:t>
      </w:r>
    </w:p>
    <w:p w14:paraId="16533CB2" w14:textId="77777777" w:rsidR="00DA32D2" w:rsidRPr="005A64AE" w:rsidRDefault="00DA32D2" w:rsidP="00DA32D2">
      <w:r w:rsidRPr="005A64AE">
        <w:t>“I had beer bottles thrown at me. I was called any number of foul names, including ‘monkey,</w:t>
      </w:r>
      <w:proofErr w:type="gramStart"/>
      <w:r w:rsidRPr="005A64AE">
        <w:t>’ ”</w:t>
      </w:r>
      <w:proofErr w:type="gramEnd"/>
      <w:r w:rsidRPr="005A64AE">
        <w:t xml:space="preserve"> said Dowdell, who is black. “Their intention was to physically hurt me — to what extent I don’t know.”</w:t>
      </w:r>
    </w:p>
    <w:p w14:paraId="124C3E20" w14:textId="77777777" w:rsidR="00DA32D2" w:rsidRPr="005A64AE" w:rsidRDefault="00DA32D2" w:rsidP="00DA32D2">
      <w:pPr>
        <w:rPr>
          <w:u w:val="single"/>
        </w:rPr>
      </w:pPr>
      <w:r w:rsidRPr="005A64AE">
        <w:t xml:space="preserve">Dowdell added of </w:t>
      </w:r>
      <w:r w:rsidRPr="005A64AE">
        <w:rPr>
          <w:u w:val="single"/>
        </w:rPr>
        <w:t>Trump’s rhetoric that “it’s dangerous and the president doesn’t care.” As the election campaign heats up, she added, “It is going to intensify</w:t>
      </w:r>
      <w:r w:rsidRPr="005A64AE">
        <w:t xml:space="preserve">, </w:t>
      </w:r>
      <w:r w:rsidRPr="005A64AE">
        <w:rPr>
          <w:u w:val="single"/>
        </w:rPr>
        <w:t>it is going to get worse.”</w:t>
      </w:r>
    </w:p>
    <w:p w14:paraId="11F813B7" w14:textId="77777777" w:rsidR="00DA32D2" w:rsidRPr="005A64AE" w:rsidRDefault="00DA32D2" w:rsidP="00DA32D2">
      <w:r w:rsidRPr="005A64AE">
        <w:t>Throughout Monday, some Republicans expressed varying levels of unease with Trump’s remarks. Members representing competitive districts near the southern border were among the first to dissent. Rep. Will Hurd (R-Texas) said on CNN that Trump had been “racist and xenophobic.”</w:t>
      </w:r>
    </w:p>
    <w:p w14:paraId="75190EE5" w14:textId="77777777" w:rsidR="00DA32D2" w:rsidRPr="005A64AE" w:rsidRDefault="00DA32D2" w:rsidP="00DA32D2">
      <w:r w:rsidRPr="005A64AE">
        <w:t>Trump insisted to reporters on Monday that his initial comments were not racist.</w:t>
      </w:r>
    </w:p>
    <w:p w14:paraId="5D5D68F7" w14:textId="77777777" w:rsidR="00DA32D2" w:rsidRPr="005A64AE" w:rsidRDefault="00DA32D2" w:rsidP="00DA32D2">
      <w:r w:rsidRPr="005A64AE">
        <w:t>When asked if he was concerned that some people thought of them that way, and that they were being praised by white nationalists, Trump responded: “It doesn’t concern me because many people agree with me. And all I’m saying is if they want to leave, they can leave.”</w:t>
      </w:r>
    </w:p>
    <w:p w14:paraId="6390BCA5" w14:textId="77777777" w:rsidR="00DA32D2" w:rsidRPr="005A64AE" w:rsidRDefault="00DA32D2" w:rsidP="00DA32D2">
      <w:pPr>
        <w:rPr>
          <w:u w:val="single"/>
        </w:rPr>
      </w:pPr>
      <w:r w:rsidRPr="005A64AE">
        <w:rPr>
          <w:u w:val="single"/>
        </w:rPr>
        <w:t>Tim Murtaugh</w:t>
      </w:r>
      <w:r w:rsidRPr="005A64AE">
        <w:t xml:space="preserve">, the communications </w:t>
      </w:r>
      <w:r w:rsidRPr="005A64AE">
        <w:rPr>
          <w:u w:val="single"/>
        </w:rPr>
        <w:t>director for Trump’s 2020</w:t>
      </w:r>
      <w:r w:rsidRPr="005A64AE">
        <w:t xml:space="preserve"> </w:t>
      </w:r>
      <w:r w:rsidRPr="005A64AE">
        <w:rPr>
          <w:u w:val="single"/>
        </w:rPr>
        <w:t>campaign</w:t>
      </w:r>
      <w:r w:rsidRPr="005A64AE">
        <w:t xml:space="preserve">, tweeted: “President Trump loves this country &amp; doesn’t like it when elected officials constantly disparage it &amp; spew anti-Semitic rhetoric. </w:t>
      </w:r>
      <w:r w:rsidRPr="005A64AE">
        <w:rPr>
          <w:u w:val="single"/>
        </w:rPr>
        <w:t>All Dems have leapt to defend the ‘Blame America First’ crowd when they really should be defending America &amp; rooting out anti</w:t>
      </w:r>
      <w:r w:rsidRPr="005A64AE">
        <w:t>-</w:t>
      </w:r>
      <w:r w:rsidRPr="005A64AE">
        <w:rPr>
          <w:u w:val="single"/>
        </w:rPr>
        <w:t>Semitism in their ranks.”</w:t>
      </w:r>
    </w:p>
    <w:p w14:paraId="42A1FBE1" w14:textId="77777777" w:rsidR="00DA32D2" w:rsidRPr="005A64AE" w:rsidRDefault="00DA32D2" w:rsidP="00DA32D2">
      <w:r w:rsidRPr="005A64AE">
        <w:t>But Democrats such as Dowdell dismiss those arguments</w:t>
      </w:r>
    </w:p>
    <w:p w14:paraId="5B48BCD4" w14:textId="77777777" w:rsidR="00DA32D2" w:rsidRPr="005A64AE" w:rsidRDefault="00DA32D2" w:rsidP="00DA32D2">
      <w:r w:rsidRPr="005A64AE">
        <w:t>“</w:t>
      </w:r>
      <w:r w:rsidRPr="005A64AE">
        <w:rPr>
          <w:u w:val="single"/>
        </w:rPr>
        <w:t>It is a strategy to divide our county for political gain, while knowing that the consequences of it are dangerou</w:t>
      </w:r>
      <w:r w:rsidRPr="005A64AE">
        <w:t>s,” she said.</w:t>
      </w:r>
    </w:p>
    <w:p w14:paraId="108105E8" w14:textId="77777777" w:rsidR="00DA32D2" w:rsidRPr="005A64AE" w:rsidRDefault="00DA32D2" w:rsidP="00DA32D2"/>
    <w:p w14:paraId="40CC568B" w14:textId="77777777" w:rsidR="00DA32D2" w:rsidRDefault="00DA32D2" w:rsidP="00DA32D2">
      <w:pPr>
        <w:pStyle w:val="Heading3"/>
      </w:pPr>
      <w:bookmarkStart w:id="16" w:name="_Toc14522172"/>
      <w:r>
        <w:t>AT – Tweets Hurt Democrats</w:t>
      </w:r>
      <w:bookmarkEnd w:id="16"/>
    </w:p>
    <w:p w14:paraId="7A20F459" w14:textId="77777777" w:rsidR="00DA32D2" w:rsidRPr="009971FC" w:rsidRDefault="00DA32D2" w:rsidP="00DA32D2"/>
    <w:p w14:paraId="5D4B0313" w14:textId="77777777" w:rsidR="00DA32D2" w:rsidRPr="005A64AE" w:rsidRDefault="00DA32D2" w:rsidP="00DA32D2">
      <w:pPr>
        <w:pStyle w:val="Heading4"/>
        <w:rPr>
          <w:rFonts w:cs="Times New Roman"/>
        </w:rPr>
      </w:pPr>
      <w:r w:rsidRPr="005A64AE">
        <w:rPr>
          <w:rFonts w:cs="Times New Roman"/>
        </w:rPr>
        <w:t>Trump’s Tweets unite Democrats</w:t>
      </w:r>
    </w:p>
    <w:p w14:paraId="21C1DCC6" w14:textId="77777777" w:rsidR="00DA32D2" w:rsidRPr="005A64AE" w:rsidRDefault="00DA32D2" w:rsidP="00DA32D2">
      <w:pPr>
        <w:rPr>
          <w:rStyle w:val="Style13ptBold"/>
        </w:rPr>
      </w:pPr>
      <w:r w:rsidRPr="005A64AE">
        <w:rPr>
          <w:rStyle w:val="Style13ptBold"/>
        </w:rPr>
        <w:t>The Republican Editorials, renown newspaper, 7-15-19</w:t>
      </w:r>
    </w:p>
    <w:p w14:paraId="253F6ED9" w14:textId="77777777" w:rsidR="00DA32D2" w:rsidRPr="005A64AE" w:rsidRDefault="00DA32D2" w:rsidP="00DA32D2">
      <w:r w:rsidRPr="005A64AE">
        <w:t xml:space="preserve">(The Republican Editorials, </w:t>
      </w:r>
      <w:proofErr w:type="spellStart"/>
      <w:r w:rsidRPr="005A64AE">
        <w:rPr>
          <w:i/>
          <w:iCs/>
        </w:rPr>
        <w:t>Masslive</w:t>
      </w:r>
      <w:proofErr w:type="spellEnd"/>
      <w:r w:rsidRPr="005A64AE">
        <w:t xml:space="preserve">, 7-15-2019, “Trump’s Twitter tirade helps unite Democrats (Editorial),” </w:t>
      </w:r>
      <w:hyperlink r:id="rId19" w:history="1">
        <w:r w:rsidRPr="005A64AE">
          <w:rPr>
            <w:rStyle w:val="Hyperlink"/>
          </w:rPr>
          <w:t>https://www.masslive.com/opinion/2019/07/trumps-twitter-tirade-helps-unite-democrats-editorial.html</w:t>
        </w:r>
      </w:hyperlink>
      <w:r w:rsidRPr="005A64AE">
        <w:t>, DOA: 7-17-2019, NREM)</w:t>
      </w:r>
    </w:p>
    <w:p w14:paraId="0D8C4949" w14:textId="77777777" w:rsidR="00DA32D2" w:rsidRPr="005A64AE" w:rsidRDefault="00DA32D2" w:rsidP="00DA32D2"/>
    <w:p w14:paraId="59E42FD0" w14:textId="77777777" w:rsidR="00DA32D2" w:rsidRPr="005A64AE" w:rsidRDefault="00DA32D2" w:rsidP="00DA32D2">
      <w:pPr>
        <w:rPr>
          <w:rStyle w:val="StyleUnderline"/>
        </w:rPr>
      </w:pPr>
      <w:r w:rsidRPr="005A64AE">
        <w:t xml:space="preserve">And it was most recently expressed, </w:t>
      </w:r>
      <w:r w:rsidRPr="005A64AE">
        <w:rPr>
          <w:rStyle w:val="StyleUnderline"/>
        </w:rPr>
        <w:t>in a series of blatantly racist posts to Twitter, by</w:t>
      </w:r>
      <w:r w:rsidRPr="005A64AE">
        <w:t xml:space="preserve"> our nation's xenophobe in chief, President Donald </w:t>
      </w:r>
      <w:r w:rsidRPr="005A64AE">
        <w:rPr>
          <w:rStyle w:val="StyleUnderline"/>
        </w:rPr>
        <w:t>Trump. With his eye squarely on four freshmen House Democrats known collectively as "the Squad"</w:t>
      </w:r>
      <w:r w:rsidRPr="005A64AE">
        <w:t xml:space="preserve"> -- Alexandria Ocasio-Cortez of New York, </w:t>
      </w:r>
      <w:proofErr w:type="spellStart"/>
      <w:r w:rsidRPr="005A64AE">
        <w:t>Ilhan</w:t>
      </w:r>
      <w:proofErr w:type="spellEnd"/>
      <w:r w:rsidRPr="005A64AE">
        <w:t xml:space="preserve"> Omar of Minnesota, Rashida </w:t>
      </w:r>
      <w:proofErr w:type="spellStart"/>
      <w:r w:rsidRPr="005A64AE">
        <w:t>Tlaib</w:t>
      </w:r>
      <w:proofErr w:type="spellEnd"/>
      <w:r w:rsidRPr="005A64AE">
        <w:t xml:space="preserve"> of Michigan, and Ayanna Pressley of Massachusetts -- </w:t>
      </w:r>
      <w:r w:rsidRPr="005A64AE">
        <w:rPr>
          <w:rStyle w:val="StyleUnderline"/>
        </w:rPr>
        <w:t>Trump unloaded the vitriol with both barrels.</w:t>
      </w:r>
    </w:p>
    <w:p w14:paraId="220B248B" w14:textId="77777777" w:rsidR="00DA32D2" w:rsidRPr="005A64AE" w:rsidRDefault="00DA32D2" w:rsidP="00DA32D2">
      <w:r w:rsidRPr="005A64AE">
        <w:t>Here he was on Sunday morning, damning himself with his own unconscionable words:</w:t>
      </w:r>
    </w:p>
    <w:p w14:paraId="2085A424" w14:textId="77777777" w:rsidR="00DA32D2" w:rsidRPr="005A64AE" w:rsidRDefault="00DA32D2" w:rsidP="00DA32D2">
      <w:r w:rsidRPr="005A64AE">
        <w:t>"So interesting to see 'Progressive' Democrat Congresswomen, who originally came from countries whose governments are a complete and total catastrophe, the worst, most corrupt and inept anywhere in the world (if they even have a functioning government at all), now loudly and viciously telling the people of the United States, the greatest and most powerful Nation on earth, how our government is to be run," he wrote.</w:t>
      </w:r>
    </w:p>
    <w:p w14:paraId="41F6C308" w14:textId="77777777" w:rsidR="00DA32D2" w:rsidRPr="005A64AE" w:rsidRDefault="00DA32D2" w:rsidP="00DA32D2">
      <w:r w:rsidRPr="005A64AE">
        <w:t>false</w:t>
      </w:r>
    </w:p>
    <w:p w14:paraId="32A4EE76" w14:textId="77777777" w:rsidR="00DA32D2" w:rsidRPr="005A64AE" w:rsidRDefault="00DA32D2" w:rsidP="00DA32D2">
      <w:r w:rsidRPr="005A64AE">
        <w:t xml:space="preserve">British Prime Minister Theresa May calls President Trump’s attacks on Ayanna Pressley, Alexandria Ocasio-Cortez, Rashida </w:t>
      </w:r>
      <w:proofErr w:type="spellStart"/>
      <w:r w:rsidRPr="005A64AE">
        <w:t>Tlaib</w:t>
      </w:r>
      <w:proofErr w:type="spellEnd"/>
      <w:r w:rsidRPr="005A64AE">
        <w:t xml:space="preserve"> and </w:t>
      </w:r>
      <w:proofErr w:type="spellStart"/>
      <w:r w:rsidRPr="005A64AE">
        <w:t>Ilhan</w:t>
      </w:r>
      <w:proofErr w:type="spellEnd"/>
      <w:r w:rsidRPr="005A64AE">
        <w:t xml:space="preserve"> Omar ‘completely unacceptable’</w:t>
      </w:r>
    </w:p>
    <w:p w14:paraId="7C5CF590" w14:textId="77777777" w:rsidR="00DA32D2" w:rsidRPr="005A64AE" w:rsidRDefault="00DA32D2" w:rsidP="00DA32D2">
      <w:r w:rsidRPr="005A64AE">
        <w:t>“Why don’t they go back and help fix the totally broken and crime infested places from which they came. Then come back and show us how it is done,” Trump wrote on Twitter.</w:t>
      </w:r>
    </w:p>
    <w:p w14:paraId="15458735" w14:textId="77777777" w:rsidR="00DA32D2" w:rsidRPr="005A64AE" w:rsidRDefault="00DA32D2" w:rsidP="00DA32D2">
      <w:r w:rsidRPr="005A64AE">
        <w:t>"Why don't they go back and help fix the totally broken and crime infested places from which they came. Then come back and show us how it is done."</w:t>
      </w:r>
    </w:p>
    <w:p w14:paraId="2760B354" w14:textId="77777777" w:rsidR="00DA32D2" w:rsidRPr="005A64AE" w:rsidRDefault="00DA32D2" w:rsidP="00DA32D2">
      <w:r w:rsidRPr="005A64AE">
        <w:t>For the record, three of the four women were born in America. And Omar, born in Somalia, has been here since she was 10 years old.</w:t>
      </w:r>
    </w:p>
    <w:p w14:paraId="43CC6466" w14:textId="77777777" w:rsidR="00DA32D2" w:rsidRPr="005A64AE" w:rsidRDefault="00DA32D2" w:rsidP="00DA32D2">
      <w:r w:rsidRPr="005A64AE">
        <w:t>Further, he wrote: "These places need your help badly, you can't leave fast enough. I'm sure that Nancy Pelosi would be very happy to quickly work out free travel arrangements!"</w:t>
      </w:r>
    </w:p>
    <w:p w14:paraId="13347074" w14:textId="77777777" w:rsidR="00DA32D2" w:rsidRPr="005A64AE" w:rsidRDefault="00DA32D2" w:rsidP="00DA32D2">
      <w:pPr>
        <w:rPr>
          <w:rStyle w:val="StyleUnderline"/>
        </w:rPr>
      </w:pPr>
      <w:r w:rsidRPr="005A64AE">
        <w:t xml:space="preserve">In fact, House Speaker </w:t>
      </w:r>
      <w:r w:rsidRPr="005A64AE">
        <w:rPr>
          <w:rStyle w:val="StyleUnderline"/>
        </w:rPr>
        <w:t>Pelosi responded by touting the unity and diversity as a great strength of the party caucus. Though there'd been a good bit of friction between leadership and the progressive quartet, Trump, rather than exacerbating the situation, helped to bring Democrats together.</w:t>
      </w:r>
    </w:p>
    <w:p w14:paraId="5DCACBFC" w14:textId="77777777" w:rsidR="00DA32D2" w:rsidRPr="005A64AE" w:rsidRDefault="00DA32D2" w:rsidP="00DA32D2">
      <w:pPr>
        <w:rPr>
          <w:rStyle w:val="StyleUnderline"/>
        </w:rPr>
      </w:pPr>
      <w:r w:rsidRPr="005A64AE">
        <w:rPr>
          <w:rStyle w:val="StyleUnderline"/>
        </w:rPr>
        <w:t>Since Trump took over</w:t>
      </w:r>
      <w:r w:rsidRPr="005A64AE">
        <w:t xml:space="preserve"> the once-Grand Old Party, </w:t>
      </w:r>
      <w:r w:rsidRPr="005A64AE">
        <w:rPr>
          <w:rStyle w:val="StyleUnderline"/>
        </w:rPr>
        <w:t>nearly all</w:t>
      </w:r>
      <w:r w:rsidRPr="005A64AE">
        <w:t xml:space="preserve"> therein not only </w:t>
      </w:r>
      <w:r w:rsidRPr="005A64AE">
        <w:rPr>
          <w:rStyle w:val="StyleUnderline"/>
        </w:rPr>
        <w:t>allowed him to do and say as he pleased without a word of dissent, but also emboldened his race-</w:t>
      </w:r>
      <w:proofErr w:type="spellStart"/>
      <w:r w:rsidRPr="005A64AE">
        <w:rPr>
          <w:rStyle w:val="StyleUnderline"/>
        </w:rPr>
        <w:t>bating</w:t>
      </w:r>
      <w:proofErr w:type="spellEnd"/>
      <w:r w:rsidRPr="005A64AE">
        <w:rPr>
          <w:rStyle w:val="StyleUnderline"/>
        </w:rPr>
        <w:t xml:space="preserve"> agenda by cheering his worst instincts. And </w:t>
      </w:r>
      <w:proofErr w:type="gramStart"/>
      <w:r w:rsidRPr="005A64AE">
        <w:rPr>
          <w:rStyle w:val="StyleUnderline"/>
        </w:rPr>
        <w:t>so</w:t>
      </w:r>
      <w:proofErr w:type="gramEnd"/>
      <w:r w:rsidRPr="005A64AE">
        <w:rPr>
          <w:rStyle w:val="StyleUnderline"/>
        </w:rPr>
        <w:t xml:space="preserve"> he goes, getting worse and worse over time.</w:t>
      </w:r>
    </w:p>
    <w:p w14:paraId="48006514" w14:textId="77777777" w:rsidR="00DA32D2" w:rsidRPr="005A64AE" w:rsidRDefault="00DA32D2" w:rsidP="00DA32D2">
      <w:pPr>
        <w:rPr>
          <w:rStyle w:val="StyleUnderline"/>
        </w:rPr>
      </w:pPr>
      <w:r w:rsidRPr="005A64AE">
        <w:t xml:space="preserve">Is there not a single Republican of conscience in the current Congress, someone to speak out strongly against such racism? Does Sen. Marco Rubio, a Florida Republican whose parents were born in Cuba, have no problem with Trump's racist outburst? Does Senate Majority Leader Mitch McConnell, a Kentucky Republican who is married to Transportation Secretary Elaine Chao, who was born in Taiwan, think it just fine and dandy for our president to be singling out congresswomen whose faces aren't white and telling them to get the hell out of our nation? </w:t>
      </w:r>
      <w:r w:rsidRPr="005A64AE">
        <w:rPr>
          <w:rStyle w:val="StyleUnderline"/>
        </w:rPr>
        <w:t>If congressional Republicans think Trump's tirade a winning strategy, which is a highly suspect belief, do they also find it morally acceptable?</w:t>
      </w:r>
    </w:p>
    <w:p w14:paraId="523284A2" w14:textId="77777777" w:rsidR="00DA32D2" w:rsidRPr="005A64AE" w:rsidRDefault="00DA32D2" w:rsidP="00DA32D2">
      <w:pPr>
        <w:rPr>
          <w:rStyle w:val="StyleUnderline"/>
        </w:rPr>
      </w:pPr>
      <w:r w:rsidRPr="005A64AE">
        <w:rPr>
          <w:rStyle w:val="StyleUnderline"/>
        </w:rPr>
        <w:t>No one can any longer be surprised to see Trump sinking deeper and deeper into the sickeningly fetid swamp of his own xenophobic imaginings. But the constant silence from Republicans</w:t>
      </w:r>
      <w:r w:rsidRPr="005A64AE">
        <w:t xml:space="preserve"> -- who used to say that character counts -- </w:t>
      </w:r>
      <w:r w:rsidRPr="005A64AE">
        <w:rPr>
          <w:rStyle w:val="StyleUnderline"/>
        </w:rPr>
        <w:t>remains deeply troubling. One day Trump will be gone from the scene. But the damage he has done to the Republican Party will live on.</w:t>
      </w:r>
    </w:p>
    <w:p w14:paraId="771728EB" w14:textId="77777777" w:rsidR="00DA32D2" w:rsidRPr="005A64AE" w:rsidRDefault="00DA32D2" w:rsidP="00DA32D2">
      <w:pPr>
        <w:rPr>
          <w:rStyle w:val="StyleUnderline"/>
        </w:rPr>
      </w:pPr>
      <w:r w:rsidRPr="005A64AE">
        <w:rPr>
          <w:rStyle w:val="StyleUnderline"/>
        </w:rPr>
        <w:t>Character still counts, of course, and Republicans with their silence have been enabling his depraved behavior.</w:t>
      </w:r>
    </w:p>
    <w:p w14:paraId="4E89B90E" w14:textId="77777777" w:rsidR="00DA32D2" w:rsidRPr="005A64AE" w:rsidRDefault="00DA32D2" w:rsidP="00DA32D2">
      <w:pPr>
        <w:rPr>
          <w:rStyle w:val="StyleUnderline"/>
        </w:rPr>
      </w:pPr>
    </w:p>
    <w:p w14:paraId="148D2754" w14:textId="77777777" w:rsidR="00DA32D2" w:rsidRPr="005A64AE" w:rsidRDefault="00DA32D2" w:rsidP="00DA32D2">
      <w:pPr>
        <w:pStyle w:val="Heading4"/>
        <w:rPr>
          <w:rFonts w:cs="Times New Roman"/>
        </w:rPr>
      </w:pPr>
      <w:r w:rsidRPr="005A64AE">
        <w:rPr>
          <w:rFonts w:cs="Times New Roman"/>
        </w:rPr>
        <w:t xml:space="preserve">Trump’s recent tweets crossed a line that rally Democratic voters and distance himself from his party – </w:t>
      </w:r>
      <w:r>
        <w:rPr>
          <w:rFonts w:cs="Times New Roman"/>
        </w:rPr>
        <w:t>hurting his chances for</w:t>
      </w:r>
      <w:r w:rsidRPr="005A64AE">
        <w:rPr>
          <w:rFonts w:cs="Times New Roman"/>
        </w:rPr>
        <w:t xml:space="preserve"> 2020</w:t>
      </w:r>
    </w:p>
    <w:p w14:paraId="062A81CF" w14:textId="77777777" w:rsidR="00DA32D2" w:rsidRPr="005A64AE" w:rsidRDefault="00DA32D2" w:rsidP="00DA32D2">
      <w:r w:rsidRPr="005A64AE">
        <w:rPr>
          <w:rStyle w:val="Style13ptBold"/>
        </w:rPr>
        <w:t>Cardona, Dewey Square public policy advocate and political strategist, 7/16/19</w:t>
      </w:r>
    </w:p>
    <w:p w14:paraId="27C28FD5" w14:textId="77777777" w:rsidR="00DA32D2" w:rsidRPr="005A64AE" w:rsidRDefault="00DA32D2" w:rsidP="00DA32D2">
      <w:r w:rsidRPr="005A64AE">
        <w:t xml:space="preserve">[Maria Cardona, political strategist with more than 20 years of experience who works at Dewey Square in Washington DC, “Why Trump’s bigoted tropes won’t work in 2020,” The Hill, </w:t>
      </w:r>
      <w:hyperlink r:id="rId20" w:history="1">
        <w:r w:rsidRPr="005A64AE">
          <w:rPr>
            <w:rStyle w:val="Hyperlink"/>
          </w:rPr>
          <w:t>https://thehill.com/opinion/campaign/453152-why-trumps-bigoted-tropes-wont-work-in-2020</w:t>
        </w:r>
      </w:hyperlink>
      <w:r w:rsidRPr="005A64AE">
        <w:t xml:space="preserve">, accessed 7/18/19, </w:t>
      </w:r>
      <w:proofErr w:type="spellStart"/>
      <w:r w:rsidRPr="005A64AE">
        <w:t>AJackson</w:t>
      </w:r>
      <w:proofErr w:type="spellEnd"/>
      <w:r w:rsidRPr="005A64AE">
        <w:t>]</w:t>
      </w:r>
    </w:p>
    <w:p w14:paraId="6E14A99B" w14:textId="77777777" w:rsidR="00DA32D2" w:rsidRPr="005A64AE" w:rsidRDefault="00DA32D2" w:rsidP="00DA32D2"/>
    <w:p w14:paraId="29BB873C" w14:textId="77777777" w:rsidR="00DA32D2" w:rsidRPr="005A64AE" w:rsidRDefault="00DA32D2" w:rsidP="00DA32D2">
      <w:r w:rsidRPr="005A64AE">
        <w:rPr>
          <w:u w:val="single"/>
        </w:rPr>
        <w:t>Trump’s tweets</w:t>
      </w:r>
      <w:r w:rsidRPr="005A64AE">
        <w:t xml:space="preserve"> also </w:t>
      </w:r>
      <w:r w:rsidRPr="005A64AE">
        <w:rPr>
          <w:u w:val="single"/>
        </w:rPr>
        <w:t>remind his base — many of them nativist and xenophobic — that they have a president who is fighting for them against the “other.”</w:t>
      </w:r>
      <w:r w:rsidRPr="005A64AE">
        <w:t xml:space="preserve"> It was an ugly, bigoted trope that worked for Trump in 2016, and </w:t>
      </w:r>
      <w:proofErr w:type="gramStart"/>
      <w:r w:rsidRPr="005A64AE">
        <w:t>undoubtedly</w:t>
      </w:r>
      <w:proofErr w:type="gramEnd"/>
      <w:r w:rsidRPr="005A64AE">
        <w:t xml:space="preserve"> he will unleash it again for his reelection fight in 2020.</w:t>
      </w:r>
    </w:p>
    <w:p w14:paraId="1A3FE03E" w14:textId="77777777" w:rsidR="00DA32D2" w:rsidRPr="005A64AE" w:rsidRDefault="00DA32D2" w:rsidP="00DA32D2">
      <w:r w:rsidRPr="005A64AE">
        <w:rPr>
          <w:u w:val="single"/>
        </w:rPr>
        <w:t xml:space="preserve">The problem for Trump and Republicans is two-fold: This strategy worked in 2016, when many Democrats didn’t come out for Hillary Clinton </w:t>
      </w:r>
      <w:r w:rsidRPr="005A64AE">
        <w:t xml:space="preserve">and allowed just enough room at the margins for Trump to squeak by with a thin win. </w:t>
      </w:r>
      <w:r w:rsidRPr="005A64AE">
        <w:rPr>
          <w:u w:val="single"/>
        </w:rPr>
        <w:t>But it did not work in 2018, when Trump’s racist language and policies led to brutally separating children from their families at the border and demonizing asylum-seekers</w:t>
      </w:r>
      <w:r w:rsidRPr="005A64AE">
        <w:t xml:space="preserve"> as caravans full of criminals invading our country.</w:t>
      </w:r>
    </w:p>
    <w:p w14:paraId="1F8A5D07" w14:textId="77777777" w:rsidR="00DA32D2" w:rsidRPr="005A64AE" w:rsidRDefault="00DA32D2" w:rsidP="00DA32D2">
      <w:r w:rsidRPr="005A64AE">
        <w:rPr>
          <w:u w:val="single"/>
        </w:rPr>
        <w:t>Those tactics not only super-energized the Democratic base, but they turned off massive numbers of suburban college-educated women</w:t>
      </w:r>
      <w:r w:rsidRPr="005A64AE">
        <w:t xml:space="preserve"> who turned their back on the GOP and helped give Democrats control of the House of Representatives.</w:t>
      </w:r>
    </w:p>
    <w:p w14:paraId="1A1F995B" w14:textId="77777777" w:rsidR="00DA32D2" w:rsidRPr="005A64AE" w:rsidRDefault="00DA32D2" w:rsidP="00DA32D2">
      <w:r w:rsidRPr="005A64AE">
        <w:rPr>
          <w:u w:val="single"/>
        </w:rPr>
        <w:t>I do not believe Trump’s trumped-up strategy will work in 2020</w:t>
      </w:r>
      <w:r w:rsidRPr="005A64AE">
        <w:t xml:space="preserve"> either. </w:t>
      </w:r>
      <w:r w:rsidRPr="005A64AE">
        <w:rPr>
          <w:u w:val="single"/>
        </w:rPr>
        <w:t>The country is more diverse now</w:t>
      </w:r>
      <w:r w:rsidRPr="005A64AE">
        <w:t xml:space="preserve"> than in 2016.</w:t>
      </w:r>
    </w:p>
    <w:p w14:paraId="494AFA4C" w14:textId="77777777" w:rsidR="00DA32D2" w:rsidRPr="005A64AE" w:rsidRDefault="00DA32D2" w:rsidP="00DA32D2">
      <w:r w:rsidRPr="005A64AE">
        <w:rPr>
          <w:u w:val="single"/>
        </w:rPr>
        <w:t>Trump’s latest words crossed a new line</w:t>
      </w:r>
      <w:r w:rsidRPr="005A64AE">
        <w:t>, sounding more clearly like something out of a white supremacist handbook demanding that people of color “go back” to their home countries. Never mind that three of the four women Trump attacked were born here. Never mind that their families may have been in the U.S. longer than Trump’s own family has.</w:t>
      </w:r>
    </w:p>
    <w:p w14:paraId="5C70FEF6" w14:textId="77777777" w:rsidR="00DA32D2" w:rsidRPr="005A64AE" w:rsidRDefault="00DA32D2" w:rsidP="00DA32D2">
      <w:pPr>
        <w:rPr>
          <w:u w:val="single"/>
        </w:rPr>
      </w:pPr>
      <w:r w:rsidRPr="005A64AE">
        <w:rPr>
          <w:u w:val="single"/>
        </w:rPr>
        <w:t>This is language with which Trump’s own party is uncomfortable, although the majority will remain silent. They know that, long term, it’s political kryptonite for Republicans.</w:t>
      </w:r>
    </w:p>
    <w:p w14:paraId="75F21CE6" w14:textId="77777777" w:rsidR="00DA32D2" w:rsidRPr="005A64AE" w:rsidRDefault="00DA32D2" w:rsidP="00DA32D2">
      <w:pPr>
        <w:rPr>
          <w:u w:val="single"/>
        </w:rPr>
      </w:pPr>
    </w:p>
    <w:p w14:paraId="644B9538" w14:textId="77777777" w:rsidR="00DA32D2" w:rsidRPr="005A64AE" w:rsidRDefault="00DA32D2" w:rsidP="00DA32D2">
      <w:pPr>
        <w:pStyle w:val="Heading4"/>
        <w:rPr>
          <w:rFonts w:cs="Times New Roman"/>
        </w:rPr>
      </w:pPr>
      <w:r w:rsidRPr="005A64AE">
        <w:rPr>
          <w:rFonts w:cs="Times New Roman"/>
        </w:rPr>
        <w:t xml:space="preserve">Tweets unify </w:t>
      </w:r>
      <w:r>
        <w:rPr>
          <w:rFonts w:cs="Times New Roman"/>
        </w:rPr>
        <w:t>D</w:t>
      </w:r>
      <w:r w:rsidRPr="005A64AE">
        <w:rPr>
          <w:rFonts w:cs="Times New Roman"/>
        </w:rPr>
        <w:t>emocrats—causing them to win in 2020</w:t>
      </w:r>
    </w:p>
    <w:p w14:paraId="42A87450" w14:textId="77777777" w:rsidR="00DA32D2" w:rsidRPr="005A64AE" w:rsidRDefault="00DA32D2" w:rsidP="00DA32D2">
      <w:pPr>
        <w:rPr>
          <w:rStyle w:val="Heading4Char"/>
          <w:rFonts w:cs="Times New Roman"/>
        </w:rPr>
      </w:pPr>
      <w:r w:rsidRPr="005A64AE">
        <w:rPr>
          <w:rStyle w:val="Heading4Char"/>
          <w:rFonts w:cs="Times New Roman"/>
        </w:rPr>
        <w:t>Cardona, CNN political commentator and Democratic strategist, 7-16-19</w:t>
      </w:r>
    </w:p>
    <w:p w14:paraId="5382FB46" w14:textId="77777777" w:rsidR="00DA32D2" w:rsidRPr="005A64AE" w:rsidRDefault="00DA32D2" w:rsidP="00DA32D2">
      <w:r w:rsidRPr="005A64AE">
        <w:t xml:space="preserve">(Maria, 7/16/19, The Hill, “Why Trump's bigoted tropes won't work in 2020 “, </w:t>
      </w:r>
      <w:hyperlink r:id="rId21" w:history="1">
        <w:r w:rsidRPr="005A64AE">
          <w:rPr>
            <w:rStyle w:val="Hyperlink"/>
          </w:rPr>
          <w:t>https://thehill.com/opinion/campaign/453152-why-trumps-bigoted-tropes-wont-work-in-2020</w:t>
        </w:r>
      </w:hyperlink>
      <w:r w:rsidRPr="005A64AE">
        <w:t>, accessed 7/17/19, TR)</w:t>
      </w:r>
    </w:p>
    <w:p w14:paraId="62EEA0F1" w14:textId="77777777" w:rsidR="00DA32D2" w:rsidRPr="005A64AE" w:rsidRDefault="00DA32D2" w:rsidP="00DA32D2"/>
    <w:p w14:paraId="77A128B2" w14:textId="77777777" w:rsidR="00DA32D2" w:rsidRPr="005A64AE" w:rsidRDefault="00DA32D2" w:rsidP="00DA32D2">
      <w:pPr>
        <w:rPr>
          <w:rStyle w:val="StyleUnderline"/>
        </w:rPr>
      </w:pPr>
      <w:hyperlink r:id="rId22" w:history="1">
        <w:r w:rsidRPr="005A64AE">
          <w:rPr>
            <w:rStyle w:val="StyleUnderline"/>
          </w:rPr>
          <w:t>President Trump</w:t>
        </w:r>
      </w:hyperlink>
      <w:r w:rsidRPr="005A64AE">
        <w:rPr>
          <w:rStyle w:val="StyleUnderline"/>
        </w:rPr>
        <w:t>’s weekend tweets, telling four duly elected congresswomen of color </w:t>
      </w:r>
      <w:hyperlink r:id="rId23" w:history="1">
        <w:r w:rsidRPr="005A64AE">
          <w:rPr>
            <w:rStyle w:val="StyleUnderline"/>
          </w:rPr>
          <w:t>to go back to the countries they came from</w:t>
        </w:r>
      </w:hyperlink>
      <w:r w:rsidRPr="005A64AE">
        <w:rPr>
          <w:rStyle w:val="StyleUnderline"/>
        </w:rPr>
        <w:t>, remind us once again of the president’s apparent belief that he can wield the normally undesirable qualities of racism and xenophobia to his political advantage.</w:t>
      </w:r>
    </w:p>
    <w:p w14:paraId="7CA32B1F" w14:textId="77777777" w:rsidR="00DA32D2" w:rsidRPr="005A64AE" w:rsidRDefault="00DA32D2" w:rsidP="00DA32D2">
      <w:r w:rsidRPr="005A64AE">
        <w:rPr>
          <w:rStyle w:val="StyleUnderline"/>
        </w:rPr>
        <w:t>That is not new. And while I believe his recent language crossed a line, it should not surprise anyone that he went there.</w:t>
      </w:r>
      <w:r w:rsidRPr="005A64AE">
        <w:t> It also should not surprise anyone that the Republican Party has been </w:t>
      </w:r>
      <w:hyperlink r:id="rId24" w:history="1">
        <w:r w:rsidRPr="005A64AE">
          <w:rPr>
            <w:rStyle w:val="Hyperlink"/>
          </w:rPr>
          <w:t>mostly silent</w:t>
        </w:r>
      </w:hyperlink>
      <w:r w:rsidRPr="005A64AE">
        <w:t> in the wake of these egregious statements — even though, ultimately, it may be the biggest victim of them — and will continue to support Trump no matter what he says.</w:t>
      </w:r>
    </w:p>
    <w:p w14:paraId="1ABA4B36" w14:textId="77777777" w:rsidR="00DA32D2" w:rsidRPr="005A64AE" w:rsidRDefault="00DA32D2" w:rsidP="00DA32D2">
      <w:r w:rsidRPr="005A64AE">
        <w:t>Why? 2020.</w:t>
      </w:r>
    </w:p>
    <w:p w14:paraId="77E40F56" w14:textId="77777777" w:rsidR="00DA32D2" w:rsidRPr="005A64AE" w:rsidRDefault="00DA32D2" w:rsidP="00DA32D2">
      <w:pPr>
        <w:rPr>
          <w:rStyle w:val="StyleUnderline"/>
        </w:rPr>
      </w:pPr>
      <w:r w:rsidRPr="005A64AE">
        <w:t xml:space="preserve">But </w:t>
      </w:r>
      <w:r w:rsidRPr="005A64AE">
        <w:rPr>
          <w:rStyle w:val="StyleUnderline"/>
        </w:rPr>
        <w:t>what Trump and the GOP don’t understand or don’t believe is that there will be a political price to pay, both for the language and actions of this president and for the deafening silence of a cowardly, complicit party.</w:t>
      </w:r>
    </w:p>
    <w:p w14:paraId="032D4358" w14:textId="77777777" w:rsidR="00DA32D2" w:rsidRPr="005A64AE" w:rsidRDefault="00DA32D2" w:rsidP="00DA32D2">
      <w:r w:rsidRPr="005A64AE">
        <w:t>The 2020 election is the reason Trump is taking a well-known strategy a step further, albeit in a much harsher, more insidious manner. That strategy is to continue painting all Democrats with the same broad brush as he and the GOP like to paint the four congresswomen targeted by Trump.</w:t>
      </w:r>
    </w:p>
    <w:p w14:paraId="7A7D2610" w14:textId="77777777" w:rsidR="00DA32D2" w:rsidRPr="005A64AE" w:rsidRDefault="00DA32D2" w:rsidP="00DA32D2">
      <w:r w:rsidRPr="005A64AE">
        <w:t>On Monday, Trump parroted Sen. </w:t>
      </w:r>
      <w:hyperlink r:id="rId25" w:history="1">
        <w:r w:rsidRPr="005A64AE">
          <w:rPr>
            <w:rStyle w:val="Hyperlink"/>
          </w:rPr>
          <w:t>Lindsey Graham</w:t>
        </w:r>
      </w:hyperlink>
      <w:r w:rsidRPr="005A64AE">
        <w:t> (R-S.C.), who said on Fox News that Trump </w:t>
      </w:r>
      <w:hyperlink r:id="rId26" w:history="1">
        <w:r w:rsidRPr="005A64AE">
          <w:rPr>
            <w:rStyle w:val="Hyperlink"/>
          </w:rPr>
          <w:t>should “aim higher”</w:t>
        </w:r>
      </w:hyperlink>
      <w:r w:rsidRPr="005A64AE">
        <w:t> than the insults he hurled at the congresswomen (while insulting them himself by calling them “socialists” who hate America).</w:t>
      </w:r>
    </w:p>
    <w:p w14:paraId="2E2A1C44" w14:textId="77777777" w:rsidR="00DA32D2" w:rsidRPr="005A64AE" w:rsidRDefault="00DA32D2" w:rsidP="00DA32D2">
      <w:r w:rsidRPr="005A64AE">
        <w:t>Trump and the GOP want to paint all Democrats as being socialist and unpatriotic, as hating America, wanting open borders and treating “illegals” better than Americans.</w:t>
      </w:r>
    </w:p>
    <w:p w14:paraId="208B2F34" w14:textId="77777777" w:rsidR="00DA32D2" w:rsidRPr="005A64AE" w:rsidRDefault="00DA32D2" w:rsidP="00DA32D2">
      <w:r w:rsidRPr="005A64AE">
        <w:t>The GOP has used this tired meme for decades. When </w:t>
      </w:r>
      <w:hyperlink r:id="rId27" w:history="1">
        <w:r w:rsidRPr="005A64AE">
          <w:rPr>
            <w:rStyle w:val="Hyperlink"/>
          </w:rPr>
          <w:t>President Roosevelt passed Social Security</w:t>
        </w:r>
      </w:hyperlink>
      <w:r w:rsidRPr="005A64AE">
        <w:t> as part of the New Deal, when President </w:t>
      </w:r>
      <w:hyperlink r:id="rId28" w:history="1">
        <w:r w:rsidRPr="005A64AE">
          <w:rPr>
            <w:rStyle w:val="Hyperlink"/>
          </w:rPr>
          <w:t>Johnson passed Medicare and Medicaid</w:t>
        </w:r>
      </w:hyperlink>
      <w:r w:rsidRPr="005A64AE">
        <w:t>, both were lambasted by Republicans as socialist programs that would destroy the U.S. economy. Today, these programs are pillars of it.</w:t>
      </w:r>
    </w:p>
    <w:p w14:paraId="169E90D8" w14:textId="77777777" w:rsidR="00DA32D2" w:rsidRPr="005A64AE" w:rsidRDefault="00DA32D2" w:rsidP="00DA32D2">
      <w:r w:rsidRPr="005A64AE">
        <w:t>By making these four young congresswomen the faces of the Democratic Party, Trump and the GOP aim to define the party generally as one that is pushing socialist policies on Americans, even though nothing could be further from the truth.</w:t>
      </w:r>
    </w:p>
    <w:p w14:paraId="5C2775B9" w14:textId="77777777" w:rsidR="00DA32D2" w:rsidRPr="005A64AE" w:rsidRDefault="00DA32D2" w:rsidP="00DA32D2">
      <w:r w:rsidRPr="005A64AE">
        <w:t xml:space="preserve">Trump’s tweets also remind his base — many of them nativist and xenophobic — that they have a president who is fighting for them against the “other.” It was an ugly, bigoted trope that worked for Trump in 2016, and </w:t>
      </w:r>
      <w:proofErr w:type="gramStart"/>
      <w:r w:rsidRPr="005A64AE">
        <w:t>undoubtedly</w:t>
      </w:r>
      <w:proofErr w:type="gramEnd"/>
      <w:r w:rsidRPr="005A64AE">
        <w:t xml:space="preserve"> he will unleash it again for his reelection fight in 2020.</w:t>
      </w:r>
    </w:p>
    <w:p w14:paraId="70DC3071" w14:textId="77777777" w:rsidR="00DA32D2" w:rsidRPr="005A64AE" w:rsidRDefault="00DA32D2" w:rsidP="00DA32D2">
      <w:pPr>
        <w:rPr>
          <w:rStyle w:val="StyleUnderline"/>
        </w:rPr>
      </w:pPr>
      <w:r w:rsidRPr="005A64AE">
        <w:rPr>
          <w:rStyle w:val="StyleUnderline"/>
        </w:rPr>
        <w:t>The problem for Trump and Republicans is two-fold: This strategy worked in 2016, </w:t>
      </w:r>
      <w:hyperlink r:id="rId29" w:history="1">
        <w:r w:rsidRPr="005A64AE">
          <w:rPr>
            <w:rStyle w:val="StyleUnderline"/>
          </w:rPr>
          <w:t>when many Democrats didn’t come</w:t>
        </w:r>
      </w:hyperlink>
      <w:r w:rsidRPr="005A64AE">
        <w:rPr>
          <w:rStyle w:val="StyleUnderline"/>
        </w:rPr>
        <w:t> out for </w:t>
      </w:r>
      <w:hyperlink r:id="rId30" w:history="1">
        <w:r w:rsidRPr="005A64AE">
          <w:rPr>
            <w:rStyle w:val="StyleUnderline"/>
          </w:rPr>
          <w:t>Hillary Clinton</w:t>
        </w:r>
      </w:hyperlink>
      <w:r w:rsidRPr="005A64AE">
        <w:rPr>
          <w:rStyle w:val="StyleUnderline"/>
        </w:rPr>
        <w:t> and allowed just enough room at the margins for Trump to squeak by with a thin win. But it did not work in 2018, when Trump’s racist language and policies led to brutally separating children from their families at the border and demonizing asylum-seekers as caravans full of criminals invading our country.</w:t>
      </w:r>
    </w:p>
    <w:p w14:paraId="4A3B5104" w14:textId="77777777" w:rsidR="00DA32D2" w:rsidRPr="005A64AE" w:rsidRDefault="00DA32D2" w:rsidP="00DA32D2">
      <w:pPr>
        <w:rPr>
          <w:rStyle w:val="StyleUnderline"/>
        </w:rPr>
      </w:pPr>
      <w:r w:rsidRPr="005A64AE">
        <w:rPr>
          <w:rStyle w:val="StyleUnderline"/>
        </w:rPr>
        <w:t>Those tactics not only super-energized the Democratic base, but they turned off massive numbers of </w:t>
      </w:r>
      <w:hyperlink r:id="rId31" w:history="1">
        <w:r w:rsidRPr="005A64AE">
          <w:rPr>
            <w:rStyle w:val="StyleUnderline"/>
          </w:rPr>
          <w:t>suburban college-educated women</w:t>
        </w:r>
      </w:hyperlink>
      <w:r w:rsidRPr="005A64AE">
        <w:rPr>
          <w:rStyle w:val="StyleUnderline"/>
        </w:rPr>
        <w:t> who turned their back on the GOP and helped give Democrats control of the House of Representatives.</w:t>
      </w:r>
    </w:p>
    <w:p w14:paraId="609FEAEE" w14:textId="77777777" w:rsidR="00DA32D2" w:rsidRPr="005A64AE" w:rsidRDefault="00DA32D2" w:rsidP="00DA32D2">
      <w:r w:rsidRPr="005A64AE">
        <w:t xml:space="preserve">I </w:t>
      </w:r>
      <w:r w:rsidRPr="005A64AE">
        <w:rPr>
          <w:rStyle w:val="StyleUnderline"/>
        </w:rPr>
        <w:t xml:space="preserve">do not believe Trump’s trumped-up strategy will work in 2020 either. The </w:t>
      </w:r>
      <w:r w:rsidRPr="005A64AE">
        <w:t>country </w:t>
      </w:r>
      <w:hyperlink r:id="rId32" w:history="1">
        <w:r w:rsidRPr="005A64AE">
          <w:rPr>
            <w:rStyle w:val="Hyperlink"/>
          </w:rPr>
          <w:t>is more diverse now</w:t>
        </w:r>
      </w:hyperlink>
      <w:r w:rsidRPr="005A64AE">
        <w:t> than in 2016.</w:t>
      </w:r>
    </w:p>
    <w:p w14:paraId="72049C8D" w14:textId="77777777" w:rsidR="00DA32D2" w:rsidRPr="005A64AE" w:rsidRDefault="00DA32D2" w:rsidP="00DA32D2">
      <w:r w:rsidRPr="005A64AE">
        <w:t>Trump’s latest words crossed a new line, sounding more clearly like something out of a white supremacist handbook demanding that people of color “go back” to their home countries. Never mind that </w:t>
      </w:r>
      <w:hyperlink r:id="rId33" w:history="1">
        <w:r w:rsidRPr="005A64AE">
          <w:rPr>
            <w:rStyle w:val="Hyperlink"/>
          </w:rPr>
          <w:t>three of the four women</w:t>
        </w:r>
      </w:hyperlink>
      <w:r w:rsidRPr="005A64AE">
        <w:t> Trump attacked were born here. Never mind that their families may have been in the U.S. longer than Trump’s own family has.</w:t>
      </w:r>
    </w:p>
    <w:p w14:paraId="35F6C33C" w14:textId="77777777" w:rsidR="00DA32D2" w:rsidRPr="005A64AE" w:rsidRDefault="00DA32D2" w:rsidP="00DA32D2">
      <w:r w:rsidRPr="005A64AE">
        <w:t>This is language with which Trump’s own party is uncomfortable, although the majority will remain silent. They know that, long term, it’s political kryptonite for Republicans.</w:t>
      </w:r>
    </w:p>
    <w:p w14:paraId="56ACB1EF" w14:textId="77777777" w:rsidR="00DA32D2" w:rsidRPr="005A64AE" w:rsidRDefault="00DA32D2" w:rsidP="00DA32D2">
      <w:r w:rsidRPr="005A64AE">
        <w:t>Ron Brownstein of The Atlantic has a smart analysis that shows Trump’s strategy for winning is to trade younger voters for older ones, urban voters for rural ones, voters of color for white ones. Yet, all three groups on which the GOP is betting are shrinking, while the others are growing. So, while that tactic worked in 2016, it is a recipe for political annihilation in the future.</w:t>
      </w:r>
    </w:p>
    <w:p w14:paraId="3A32EF32" w14:textId="77777777" w:rsidR="00DA32D2" w:rsidRPr="005A64AE" w:rsidRDefault="00DA32D2" w:rsidP="00DA32D2">
      <w:r w:rsidRPr="005A64AE">
        <w:t>The other problem for Republicans is that Trump’s tweets </w:t>
      </w:r>
      <w:hyperlink r:id="rId34" w:history="1">
        <w:r w:rsidRPr="005A64AE">
          <w:rPr>
            <w:rStyle w:val="Hyperlink"/>
          </w:rPr>
          <w:t xml:space="preserve">unified </w:t>
        </w:r>
        <w:proofErr w:type="spellStart"/>
        <w:r w:rsidRPr="005A64AE">
          <w:rPr>
            <w:rStyle w:val="Hyperlink"/>
          </w:rPr>
          <w:t>Democrats</w:t>
        </w:r>
      </w:hyperlink>
      <w:r w:rsidRPr="005A64AE">
        <w:t>after</w:t>
      </w:r>
      <w:proofErr w:type="spellEnd"/>
      <w:r w:rsidRPr="005A64AE">
        <w:t xml:space="preserve"> weeks of reported infighting. He reminded Democrats of the bigger, much more important fish they need to fry. House Speaker </w:t>
      </w:r>
      <w:hyperlink r:id="rId35" w:history="1">
        <w:r w:rsidRPr="005A64AE">
          <w:rPr>
            <w:rStyle w:val="Hyperlink"/>
          </w:rPr>
          <w:t>Nancy Pelosi</w:t>
        </w:r>
      </w:hyperlink>
      <w:r w:rsidRPr="005A64AE">
        <w:t> (D-Calif.) and the Democratic leadership quickly came to the defense of the four congresswomen. Now there’s a resolution from Speaker Pelosi </w:t>
      </w:r>
      <w:hyperlink r:id="rId36" w:history="1">
        <w:r w:rsidRPr="005A64AE">
          <w:rPr>
            <w:rStyle w:val="Hyperlink"/>
          </w:rPr>
          <w:t>seeking to condemn</w:t>
        </w:r>
      </w:hyperlink>
      <w:r w:rsidRPr="005A64AE">
        <w:t> Trump’s vile tweets.</w:t>
      </w:r>
    </w:p>
    <w:p w14:paraId="4F0F350B" w14:textId="77777777" w:rsidR="00DA32D2" w:rsidRPr="005A64AE" w:rsidRDefault="00DA32D2" w:rsidP="00DA32D2">
      <w:r w:rsidRPr="005A64AE">
        <w:rPr>
          <w:rStyle w:val="StyleUnderline"/>
        </w:rPr>
        <w:t>A unified Democratic Party</w:t>
      </w:r>
      <w:r w:rsidRPr="005A64AE">
        <w:t xml:space="preserve">, with constant reminders of what the country is up against with this commander in chief, </w:t>
      </w:r>
      <w:r w:rsidRPr="005A64AE">
        <w:rPr>
          <w:rStyle w:val="StyleUnderline"/>
        </w:rPr>
        <w:t>will be a formidable challenge for Trump going into 2020</w:t>
      </w:r>
      <w:r w:rsidRPr="005A64AE">
        <w:t>, especially since his approval rating </w:t>
      </w:r>
      <w:hyperlink r:id="rId37" w:history="1">
        <w:r w:rsidRPr="005A64AE">
          <w:rPr>
            <w:rStyle w:val="Hyperlink"/>
          </w:rPr>
          <w:t>has never reached</w:t>
        </w:r>
      </w:hyperlink>
      <w:r w:rsidRPr="005A64AE">
        <w:t> 50 percent.</w:t>
      </w:r>
    </w:p>
    <w:p w14:paraId="1572C5B5" w14:textId="77777777" w:rsidR="00DA32D2" w:rsidRPr="005A64AE" w:rsidRDefault="00DA32D2" w:rsidP="00DA32D2">
      <w:r w:rsidRPr="005A64AE">
        <w:t>As an immigrant from Colombia, I have lived — as many others have — with bigotry, xenophobia and racism; I was often told to “go back to Mexico.” And this is what Trump has unleashed since he announced his candidacy: He enables people to express their racism, xenophobia and bigotry in the open, to hurt or denigrate other Americans who look or sound foreign or those seeking to come here for a better life.</w:t>
      </w:r>
    </w:p>
    <w:p w14:paraId="6F177B01" w14:textId="77777777" w:rsidR="00DA32D2" w:rsidRPr="005A64AE" w:rsidRDefault="00DA32D2" w:rsidP="00DA32D2">
      <w:r w:rsidRPr="005A64AE">
        <w:t xml:space="preserve">But as infuriating and hurtful as Trump is </w:t>
      </w:r>
      <w:proofErr w:type="gramStart"/>
      <w:r w:rsidRPr="005A64AE">
        <w:t>on a daily basis</w:t>
      </w:r>
      <w:proofErr w:type="gramEnd"/>
      <w:r w:rsidRPr="005A64AE">
        <w:t>, reason must prevail so that we can focus on the real battle for the country we truly are.</w:t>
      </w:r>
    </w:p>
    <w:p w14:paraId="72D6D5CA" w14:textId="77777777" w:rsidR="00DA32D2" w:rsidRPr="005A64AE" w:rsidRDefault="00DA32D2" w:rsidP="00DA32D2">
      <w:r w:rsidRPr="005A64AE">
        <w:t>This requires an understanding of Trump’s and the GOP’s tactics, what drives them and, more importantly, how to fight them. Most of all it requires remembering, deep down, that neither their reasoning nor their tactics are sustainable in the long run.</w:t>
      </w:r>
    </w:p>
    <w:p w14:paraId="36D48D1C" w14:textId="77777777" w:rsidR="00DA32D2" w:rsidRPr="005A64AE" w:rsidRDefault="00DA32D2" w:rsidP="00DA32D2"/>
    <w:p w14:paraId="13364636" w14:textId="77777777" w:rsidR="00DA32D2" w:rsidRPr="005A64AE" w:rsidRDefault="00DA32D2" w:rsidP="00DA32D2">
      <w:pPr>
        <w:pStyle w:val="Heading3"/>
        <w:rPr>
          <w:rFonts w:cs="Times New Roman"/>
        </w:rPr>
      </w:pPr>
      <w:bookmarkStart w:id="17" w:name="_Toc14522173"/>
      <w:r>
        <w:rPr>
          <w:rFonts w:cs="Times New Roman"/>
        </w:rPr>
        <w:t>AT – Race Strategy Helps Trump</w:t>
      </w:r>
      <w:bookmarkEnd w:id="17"/>
    </w:p>
    <w:p w14:paraId="243053B2" w14:textId="77777777" w:rsidR="00DA32D2" w:rsidRPr="005A64AE" w:rsidRDefault="00DA32D2" w:rsidP="00DA32D2"/>
    <w:p w14:paraId="6D07917A" w14:textId="77777777" w:rsidR="00DA32D2" w:rsidRPr="005A64AE" w:rsidRDefault="00DA32D2" w:rsidP="00DA32D2">
      <w:pPr>
        <w:pStyle w:val="Heading4"/>
        <w:rPr>
          <w:rFonts w:cs="Times New Roman"/>
        </w:rPr>
      </w:pPr>
      <w:r>
        <w:rPr>
          <w:rFonts w:cs="Times New Roman"/>
        </w:rPr>
        <w:t>Trump race strategy will cost him – demographics not in his favor, and mobilizes Democrats</w:t>
      </w:r>
    </w:p>
    <w:p w14:paraId="5664EFE7" w14:textId="77777777" w:rsidR="00DA32D2" w:rsidRPr="005A64AE" w:rsidRDefault="00DA32D2" w:rsidP="00DA32D2">
      <w:pPr>
        <w:rPr>
          <w:rStyle w:val="Style13ptBold"/>
        </w:rPr>
      </w:pPr>
      <w:proofErr w:type="spellStart"/>
      <w:r w:rsidRPr="005A64AE">
        <w:rPr>
          <w:rStyle w:val="Style13ptBold"/>
        </w:rPr>
        <w:t>Heer</w:t>
      </w:r>
      <w:proofErr w:type="spellEnd"/>
      <w:r w:rsidRPr="005A64AE">
        <w:rPr>
          <w:rStyle w:val="Style13ptBold"/>
        </w:rPr>
        <w:t xml:space="preserve">, The Nation National-affairs correspondent, 7-17-19 </w:t>
      </w:r>
    </w:p>
    <w:p w14:paraId="7954510C" w14:textId="77777777" w:rsidR="00DA32D2" w:rsidRPr="005A64AE" w:rsidRDefault="00DA32D2" w:rsidP="00DA32D2">
      <w:r w:rsidRPr="005A64AE">
        <w:t xml:space="preserve">(Jett, </w:t>
      </w:r>
      <w:r w:rsidRPr="005A64AE">
        <w:rPr>
          <w:i/>
        </w:rPr>
        <w:t xml:space="preserve">The Nation, </w:t>
      </w:r>
      <w:r w:rsidRPr="005A64AE">
        <w:t xml:space="preserve">“Racism Is Not a Winning Issue for Trump,” </w:t>
      </w:r>
      <w:hyperlink r:id="rId38" w:history="1">
        <w:r w:rsidRPr="005A64AE">
          <w:rPr>
            <w:rStyle w:val="Hyperlink"/>
          </w:rPr>
          <w:t>https://www.thenation.com/article/trump-racism-2020/</w:t>
        </w:r>
      </w:hyperlink>
      <w:r w:rsidRPr="005A64AE">
        <w:t>, Accessed 18 July 2019, JDC</w:t>
      </w:r>
      <w:r w:rsidRPr="005A64AE">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rsidRPr="005A64AE">
        <w:t>)</w:t>
      </w:r>
    </w:p>
    <w:p w14:paraId="32B63B49" w14:textId="77777777" w:rsidR="00DA32D2" w:rsidRPr="005A64AE" w:rsidRDefault="00DA32D2" w:rsidP="00DA32D2"/>
    <w:p w14:paraId="140D382A" w14:textId="77777777" w:rsidR="00DA32D2" w:rsidRPr="005A64AE" w:rsidRDefault="00DA32D2" w:rsidP="00DA32D2">
      <w:pPr>
        <w:rPr>
          <w:rStyle w:val="StyleUnderline"/>
        </w:rPr>
      </w:pPr>
      <w:r w:rsidRPr="005A64AE">
        <w:t xml:space="preserve">Like the proverbial dog returning to his vomit, Donald </w:t>
      </w:r>
      <w:r w:rsidRPr="005A64AE">
        <w:rPr>
          <w:rStyle w:val="StyleUnderline"/>
        </w:rPr>
        <w:t>Trump can be trusted to go back to his racism. Racism has been a running motif of Trump’s life,</w:t>
      </w:r>
      <w:r w:rsidRPr="005A64AE">
        <w:t xml:space="preserve"> from his inheritance of a real estate empire that was sued for not renting to African-Americans, to his calls for the execution of the (innocent) Central Park Five, to his Obama </w:t>
      </w:r>
      <w:proofErr w:type="spellStart"/>
      <w:r w:rsidRPr="005A64AE">
        <w:t>birtherism</w:t>
      </w:r>
      <w:proofErr w:type="spellEnd"/>
      <w:r w:rsidRPr="005A64AE">
        <w:t xml:space="preserve">, to his </w:t>
      </w:r>
      <w:r w:rsidRPr="005A64AE">
        <w:rPr>
          <w:rStyle w:val="StyleUnderline"/>
        </w:rPr>
        <w:t>recent Twitter attack on four Democratic congresswomen, all people of color.</w:t>
      </w:r>
    </w:p>
    <w:p w14:paraId="5A305229" w14:textId="77777777" w:rsidR="00DA32D2" w:rsidRPr="005A64AE" w:rsidRDefault="00DA32D2" w:rsidP="00DA32D2">
      <w:r w:rsidRPr="005A64AE">
        <w:t xml:space="preserve">“Why don’t they go back and help fix the totally broken and crime infested places from which they came,” Trump wrote in reference to Alexandria Ocasio-Cortez, </w:t>
      </w:r>
      <w:proofErr w:type="spellStart"/>
      <w:r w:rsidRPr="005A64AE">
        <w:t>Ilhan</w:t>
      </w:r>
      <w:proofErr w:type="spellEnd"/>
      <w:r w:rsidRPr="005A64AE">
        <w:t xml:space="preserve"> Omar, Rashida </w:t>
      </w:r>
      <w:proofErr w:type="spellStart"/>
      <w:r w:rsidRPr="005A64AE">
        <w:t>Tlaib</w:t>
      </w:r>
      <w:proofErr w:type="spellEnd"/>
      <w:r w:rsidRPr="005A64AE">
        <w:t>, and Ayanna Pressley. Collectively, these women are known as the Squad. Their outspoken progressivism makes them a thorn in the side of House Speaker Nancy Pelosi, which might be why Trump decided that by cruelly insulting them he could stir up trouble among the Democrats.</w:t>
      </w:r>
    </w:p>
    <w:p w14:paraId="0ACCE3DC" w14:textId="77777777" w:rsidR="00DA32D2" w:rsidRPr="005A64AE" w:rsidRDefault="00DA32D2" w:rsidP="00DA32D2">
      <w:r w:rsidRPr="005A64AE">
        <w:t>Trump’s remarks were intemperate, but not devoid of strategy. Much political reporting suggests that the president made his comments with intent. “</w:t>
      </w:r>
      <w:r w:rsidRPr="005A64AE">
        <w:rPr>
          <w:rStyle w:val="StyleUnderline"/>
        </w:rPr>
        <w:t>Trump is all-in on us-versus-them politics and does not care if he occasionally crosses the line into racism,</w:t>
      </w:r>
      <w:r w:rsidRPr="005A64AE">
        <w:t xml:space="preserve">” Mike </w:t>
      </w:r>
      <w:r w:rsidRPr="005A64AE">
        <w:rPr>
          <w:rStyle w:val="StyleUnderline"/>
        </w:rPr>
        <w:t xml:space="preserve">Allen argued at </w:t>
      </w:r>
      <w:proofErr w:type="spellStart"/>
      <w:r w:rsidRPr="005A64AE">
        <w:rPr>
          <w:rStyle w:val="StyleUnderline"/>
        </w:rPr>
        <w:t>Axios</w:t>
      </w:r>
      <w:proofErr w:type="spellEnd"/>
      <w:r w:rsidRPr="005A64AE">
        <w:rPr>
          <w:rStyle w:val="StyleUnderline"/>
        </w:rPr>
        <w:t>.</w:t>
      </w:r>
      <w:r w:rsidRPr="005A64AE">
        <w:t xml:space="preserve"> One might question whether racism is an external line or more accurately seen as a deeply held internal view. Allen quoted one Trump ally as saying, Trump “believes the more he puts ‘The Squad’ front and center, the better his re-election chances get.”</w:t>
      </w:r>
    </w:p>
    <w:p w14:paraId="714E3726" w14:textId="77777777" w:rsidR="00DA32D2" w:rsidRPr="005A64AE" w:rsidRDefault="00DA32D2" w:rsidP="00DA32D2">
      <w:r w:rsidRPr="005A64AE">
        <w:t xml:space="preserve">Many analysts believe that </w:t>
      </w:r>
      <w:r w:rsidRPr="005A64AE">
        <w:rPr>
          <w:rStyle w:val="StyleUnderline"/>
        </w:rPr>
        <w:t xml:space="preserve">Trump’s strategic racism is a shrewd play. </w:t>
      </w:r>
      <w:r w:rsidRPr="005A64AE">
        <w:t>Amy Walter, national editor of Cook Political Report, tweeted, “This fight w/ the squad is exactly where Trump wants 2020 fought. The more media/Dems engage him, the better for him. All this fight does is re-polarize the partisans and leaves the up-for-grabs voters (who want to hear about bread-butter issues) tuned out.”</w:t>
      </w:r>
    </w:p>
    <w:p w14:paraId="60A6B0E7" w14:textId="77777777" w:rsidR="00DA32D2" w:rsidRPr="005A64AE" w:rsidRDefault="00DA32D2" w:rsidP="00DA32D2">
      <w:r w:rsidRPr="005A64AE">
        <w:t xml:space="preserve">CNN’s Jake Tapper retweeted Walter and added in a quote from Steve </w:t>
      </w:r>
      <w:r w:rsidRPr="005A64AE">
        <w:rPr>
          <w:rStyle w:val="StyleUnderline"/>
        </w:rPr>
        <w:t>Bannon, “I want them to talk about racism every day. If the left is focused on race and identity, and we go with economic nationalism, we can crush the Democrats.”</w:t>
      </w:r>
    </w:p>
    <w:p w14:paraId="75DD70BF" w14:textId="77777777" w:rsidR="00DA32D2" w:rsidRPr="005A64AE" w:rsidRDefault="00DA32D2" w:rsidP="00DA32D2">
      <w:pPr>
        <w:rPr>
          <w:rStyle w:val="StyleUnderline"/>
        </w:rPr>
      </w:pPr>
      <w:r w:rsidRPr="005A64AE">
        <w:t xml:space="preserve">This diagnosis misreads the role racism plays in Trump’s politics. While </w:t>
      </w:r>
      <w:r w:rsidRPr="005A64AE">
        <w:rPr>
          <w:rStyle w:val="StyleUnderline"/>
        </w:rPr>
        <w:t xml:space="preserve">it’s true that racism has been crucial for allowing Trump to take over the Republican party and remains key to his strength among GOP partisans, there’s little evidence that racism is </w:t>
      </w:r>
      <w:proofErr w:type="gramStart"/>
      <w:r w:rsidRPr="005A64AE">
        <w:rPr>
          <w:rStyle w:val="StyleUnderline"/>
        </w:rPr>
        <w:t>actually a</w:t>
      </w:r>
      <w:proofErr w:type="gramEnd"/>
      <w:r w:rsidRPr="005A64AE">
        <w:rPr>
          <w:rStyle w:val="StyleUnderline"/>
        </w:rPr>
        <w:t xml:space="preserve"> winning gambit in national elections.</w:t>
      </w:r>
      <w:r w:rsidRPr="005A64AE">
        <w:t xml:space="preserve"> A close look at recent elections shows that </w:t>
      </w:r>
      <w:r w:rsidRPr="005A64AE">
        <w:rPr>
          <w:rStyle w:val="StyleUnderline"/>
        </w:rPr>
        <w:t>if Democrats stay united, they can crush Trumpian racism.</w:t>
      </w:r>
    </w:p>
    <w:p w14:paraId="4B3B3FA1" w14:textId="77777777" w:rsidR="00DA32D2" w:rsidRPr="005A64AE" w:rsidRDefault="00DA32D2" w:rsidP="00DA32D2">
      <w:r w:rsidRPr="005A64AE">
        <w:t xml:space="preserve">Trump’s victory in the 2016 election was precarious—a defeat in the popular vote and a fluke win in the electoral college that rested on fewer than 80,000 votes in three states. While racism was certainly a factor, Trump also ran on a populist economic agenda (one he’s largely abandoned in office) and a smear campaign emphasizing the alleged criminality of his opponent (aided by a </w:t>
      </w:r>
      <w:proofErr w:type="gramStart"/>
      <w:r w:rsidRPr="005A64AE">
        <w:t>last minute</w:t>
      </w:r>
      <w:proofErr w:type="gramEnd"/>
      <w:r w:rsidRPr="005A64AE">
        <w:t xml:space="preserve"> intervention of FBI director James Comey). Given the narrowness of the victory, it’s hard to credit any one factor, such as racism, with being decisive.</w:t>
      </w:r>
    </w:p>
    <w:p w14:paraId="3B04E139" w14:textId="77777777" w:rsidR="00DA32D2" w:rsidRPr="005A64AE" w:rsidRDefault="00DA32D2" w:rsidP="00DA32D2">
      <w:r w:rsidRPr="005A64AE">
        <w:t xml:space="preserve">The </w:t>
      </w:r>
      <w:r w:rsidRPr="005A64AE">
        <w:rPr>
          <w:rStyle w:val="StyleUnderline"/>
        </w:rPr>
        <w:t>electoral potency of racism has been tested in subsequent elections</w:t>
      </w:r>
      <w:r w:rsidRPr="005A64AE">
        <w:t xml:space="preserve">. Bannon’s comment about wanting the Democrats to talk about racism was made in August of 2017, in the wake of Trump’s notorious “both sides” comment about violence in Charlottesville, Virginia. In that state’s special election in November, where </w:t>
      </w:r>
      <w:r w:rsidRPr="005A64AE">
        <w:rPr>
          <w:rStyle w:val="StyleUnderline"/>
        </w:rPr>
        <w:t>Republican Ed Gillespie ran a Trumpian campaign playing up fear of undocumented immigrants, Gillespie was soundly trounced in the gubernatorial election by Ralph Northam,</w:t>
      </w:r>
      <w:r w:rsidRPr="005A64AE">
        <w:t xml:space="preserve"> a not very inspiring candidate who still won 53.9 percent of the vote against Gillespie’s 45 percent. Democrats also swept down ticket races in a state-wide GOP wipeout.</w:t>
      </w:r>
    </w:p>
    <w:p w14:paraId="45412A76" w14:textId="77777777" w:rsidR="00DA32D2" w:rsidRPr="005A64AE" w:rsidRDefault="00DA32D2" w:rsidP="00DA32D2">
      <w:r w:rsidRPr="005A64AE">
        <w:t>Trump also tried to make the 2018 midterms another referendum setting his racist vision of America against what he claimed was the weakness of the Democrats in protecting the border. The president filled the airwaves with scare stories about migrant caravans and sent the army to man his beloved border wall. The upshot was a nation-wide Democratic wave that made Nancy Pelosi Speaker of the House.</w:t>
      </w:r>
    </w:p>
    <w:p w14:paraId="7006DA24" w14:textId="77777777" w:rsidR="00DA32D2" w:rsidRPr="005A64AE" w:rsidRDefault="00DA32D2" w:rsidP="00DA32D2">
      <w:r w:rsidRPr="005A64AE">
        <w:t>Ramping up xenophobia might not help Republicans win elections, but it does serve Trump’s purpose by keeping the GOP in line. Even Republicans who say they don’t like Trump’s overt expressions of prejudice tend to rally behind the president when he’s being attacked by outsiders. According to Reuters, since Trump’s tweets against the Squad his approval rating among Republicans has gone up five percent (to 72 percent) while slipping among independents (from 40 percent to 30 percent) and Democrats. Overall, Trump’s position remains unchanged, but he created a more polarized electorate, with greater passion both for him and against him.</w:t>
      </w:r>
    </w:p>
    <w:p w14:paraId="51EB78C9" w14:textId="77777777" w:rsidR="00DA32D2" w:rsidRPr="005A64AE" w:rsidRDefault="00DA32D2" w:rsidP="00DA32D2">
      <w:r w:rsidRPr="005A64AE">
        <w:t xml:space="preserve">The </w:t>
      </w:r>
      <w:r w:rsidRPr="005A64AE">
        <w:rPr>
          <w:rStyle w:val="StyleUnderline"/>
        </w:rPr>
        <w:t>behavior of both Democratic and Republican politicians supports the contention that racism is energizing the electorate—not necessarily to the advantage of Republicans</w:t>
      </w:r>
      <w:r w:rsidRPr="005A64AE">
        <w:t>. Democrats have been quick to attack Trump and pushed through a House resolution condemning the tweets. Amid parliamentary chaos that was farcical even for the Trump era (Republicans had already put in place rules against calling a president racist), Democrats united behind the motion and Republicans, with only four members of Congress breaking rank, united in opposition.</w:t>
      </w:r>
    </w:p>
    <w:p w14:paraId="51858B77" w14:textId="77777777" w:rsidR="00DA32D2" w:rsidRPr="005A64AE" w:rsidRDefault="00DA32D2" w:rsidP="00DA32D2">
      <w:r w:rsidRPr="005A64AE">
        <w:t xml:space="preserve">While </w:t>
      </w:r>
      <w:r w:rsidRPr="005A64AE">
        <w:rPr>
          <w:rStyle w:val="StyleUnderline"/>
        </w:rPr>
        <w:t xml:space="preserve">Trump has made racism a litmus-test issue, this will help the Republicans only if the electorate is </w:t>
      </w:r>
      <w:proofErr w:type="gramStart"/>
      <w:r w:rsidRPr="005A64AE">
        <w:rPr>
          <w:rStyle w:val="StyleUnderline"/>
        </w:rPr>
        <w:t>actually becoming</w:t>
      </w:r>
      <w:proofErr w:type="gramEnd"/>
      <w:r w:rsidRPr="005A64AE">
        <w:rPr>
          <w:rStyle w:val="StyleUnderline"/>
        </w:rPr>
        <w:t xml:space="preserve"> more racis</w:t>
      </w:r>
      <w:r w:rsidRPr="00B67105">
        <w:rPr>
          <w:rStyle w:val="StyleUnderline"/>
        </w:rPr>
        <w:t xml:space="preserve">t. There’s reason to </w:t>
      </w:r>
      <w:r w:rsidRPr="005A64AE">
        <w:rPr>
          <w:rStyle w:val="StyleUnderline"/>
        </w:rPr>
        <w:t xml:space="preserve">doubt that it has, both because of demographic change (with every election the electorate becomes less white) </w:t>
      </w:r>
      <w:proofErr w:type="gramStart"/>
      <w:r w:rsidRPr="005A64AE">
        <w:rPr>
          <w:rStyle w:val="StyleUnderline"/>
        </w:rPr>
        <w:t xml:space="preserve">and </w:t>
      </w:r>
      <w:r w:rsidRPr="00B67105">
        <w:rPr>
          <w:rStyle w:val="StyleUnderline"/>
        </w:rPr>
        <w:t>also</w:t>
      </w:r>
      <w:proofErr w:type="gramEnd"/>
      <w:r w:rsidRPr="00B67105">
        <w:rPr>
          <w:rStyle w:val="StyleUnderline"/>
        </w:rPr>
        <w:t>, perhaps as importantly,</w:t>
      </w:r>
      <w:r w:rsidRPr="005A64AE">
        <w:rPr>
          <w:rStyle w:val="StyleUnderline"/>
        </w:rPr>
        <w:t xml:space="preserve"> because of revulsion against Trump’s policies and governing style</w:t>
      </w:r>
      <w:r w:rsidRPr="005A64AE">
        <w:t>.</w:t>
      </w:r>
    </w:p>
    <w:p w14:paraId="0B4422E9" w14:textId="77777777" w:rsidR="00DA32D2" w:rsidRPr="00B67105" w:rsidRDefault="00DA32D2" w:rsidP="00DA32D2">
      <w:r w:rsidRPr="00B67105">
        <w:t>In fact, Trump’s racism has been pushing popular opinion away from his preferred policy stance. In 2018, for the first time on record, Pew found the number of Americans who wanted the country to take in more immigrants was greater than those who wanted fewer immigrants.</w:t>
      </w:r>
    </w:p>
    <w:p w14:paraId="4FFBED7B" w14:textId="77777777" w:rsidR="00DA32D2" w:rsidRPr="005A64AE" w:rsidRDefault="00DA32D2" w:rsidP="00DA32D2">
      <w:pPr>
        <w:rPr>
          <w:rStyle w:val="StyleUnderline"/>
        </w:rPr>
      </w:pPr>
      <w:r w:rsidRPr="005A64AE">
        <w:t xml:space="preserve">A 2019 paper from Daniel J. </w:t>
      </w:r>
      <w:r w:rsidRPr="005A64AE">
        <w:rPr>
          <w:rStyle w:val="StyleUnderline"/>
        </w:rPr>
        <w:t>Hopkins and</w:t>
      </w:r>
      <w:r w:rsidRPr="005A64AE">
        <w:t xml:space="preserve"> Samantha </w:t>
      </w:r>
      <w:r w:rsidRPr="005A64AE">
        <w:rPr>
          <w:rStyle w:val="StyleUnderline"/>
        </w:rPr>
        <w:t>Washington, both at the University of Pennsylvania,</w:t>
      </w:r>
      <w:r w:rsidRPr="005A64AE">
        <w:t xml:space="preserve"> conducted polls on racial attitudes and concluded that “</w:t>
      </w:r>
      <w:r w:rsidRPr="005A64AE">
        <w:rPr>
          <w:rStyle w:val="StyleUnderline"/>
        </w:rPr>
        <w:t>white Americans’ expressed anti-Black and anti-Hispanic prejudice declined after the 2016 campaign and election.</w:t>
      </w:r>
      <w:r w:rsidRPr="00B67105">
        <w:rPr>
          <w:rStyle w:val="StyleUnderline"/>
        </w:rPr>
        <w:t xml:space="preserve">” They suggest that Trump’s expressions of bigotry provoke parts of the public to go in the opposite direction. </w:t>
      </w:r>
      <w:r w:rsidRPr="005A64AE">
        <w:rPr>
          <w:rStyle w:val="StyleUnderline"/>
        </w:rPr>
        <w:t xml:space="preserve">Trump is so </w:t>
      </w:r>
      <w:proofErr w:type="gramStart"/>
      <w:r w:rsidRPr="005A64AE">
        <w:rPr>
          <w:rStyle w:val="StyleUnderline"/>
        </w:rPr>
        <w:t>unpopular,</w:t>
      </w:r>
      <w:proofErr w:type="gramEnd"/>
      <w:r w:rsidRPr="005A64AE">
        <w:rPr>
          <w:rStyle w:val="StyleUnderline"/>
        </w:rPr>
        <w:t xml:space="preserve"> he’s giving racism a bad name.</w:t>
      </w:r>
    </w:p>
    <w:p w14:paraId="0ED2614D" w14:textId="77777777" w:rsidR="00DA32D2" w:rsidRPr="005A64AE" w:rsidRDefault="00DA32D2" w:rsidP="00DA32D2">
      <w:r w:rsidRPr="005A64AE">
        <w:rPr>
          <w:rStyle w:val="StyleUnderline"/>
        </w:rPr>
        <w:t>Trump will almost certainly want to make the 2020 election all about racism.</w:t>
      </w:r>
      <w:r w:rsidRPr="005A64AE">
        <w:t xml:space="preserve"> It’s the magic formula that has brought him far in life, and he’s on solid ground in thinking that it’s the best way to unify the Republican party, which is ever more reliant on squeezing out the white vote—and suppressing voters of color. But </w:t>
      </w:r>
      <w:r w:rsidRPr="005A64AE">
        <w:rPr>
          <w:rStyle w:val="StyleUnderline"/>
        </w:rPr>
        <w:t>Democrats can’t duck out of this fight: The lesson from 2016 and subsequent midterms is that Democrats do best when they mobilize their own base, a multiracial coalition that is larger than the GOP base.</w:t>
      </w:r>
    </w:p>
    <w:p w14:paraId="37EB83BE" w14:textId="77777777" w:rsidR="00DA32D2" w:rsidRPr="005A64AE" w:rsidRDefault="00DA32D2" w:rsidP="00DA32D2">
      <w:pPr>
        <w:pStyle w:val="Heading4"/>
        <w:rPr>
          <w:rFonts w:cs="Times New Roman"/>
        </w:rPr>
      </w:pPr>
      <w:r w:rsidRPr="005A64AE">
        <w:rPr>
          <w:rFonts w:cs="Times New Roman"/>
        </w:rPr>
        <w:t>Polls prove twitter decreases Trump’s popularity, causes a 2020 loss</w:t>
      </w:r>
    </w:p>
    <w:p w14:paraId="6129CF69" w14:textId="77777777" w:rsidR="00DA32D2" w:rsidRPr="005A64AE" w:rsidRDefault="00DA32D2" w:rsidP="00DA32D2">
      <w:pPr>
        <w:rPr>
          <w:rStyle w:val="Style13ptBold"/>
        </w:rPr>
      </w:pPr>
      <w:r w:rsidRPr="005A64AE">
        <w:rPr>
          <w:rStyle w:val="Style13ptBold"/>
        </w:rPr>
        <w:t>Marcotte, Salon politics writer, 7-16-19</w:t>
      </w:r>
    </w:p>
    <w:p w14:paraId="1C06E29D" w14:textId="77777777" w:rsidR="00DA32D2" w:rsidRPr="005A64AE" w:rsidRDefault="00DA32D2" w:rsidP="00DA32D2">
      <w:r w:rsidRPr="005A64AE">
        <w:t xml:space="preserve">(Amanda Marcotte, Salon, 7-16-2019, “Trump believes white nationalism is a winning strategy — because Fox News tells him so,” </w:t>
      </w:r>
      <w:hyperlink r:id="rId39" w:history="1">
        <w:r w:rsidRPr="005A64AE">
          <w:rPr>
            <w:rStyle w:val="Hyperlink"/>
          </w:rPr>
          <w:t>https://www.salon.com/2019/07/16/trump-believes-white-nationalism-is-a-winning-strategy-because-fox-news-tells-him-so/</w:t>
        </w:r>
      </w:hyperlink>
      <w:r w:rsidRPr="005A64AE">
        <w:t>, DOA: 7-18-2019, NREM)</w:t>
      </w:r>
    </w:p>
    <w:p w14:paraId="4F3050FD" w14:textId="77777777" w:rsidR="00DA32D2" w:rsidRPr="005A64AE" w:rsidRDefault="00DA32D2" w:rsidP="00DA32D2"/>
    <w:p w14:paraId="0B9FDD58" w14:textId="77777777" w:rsidR="00DA32D2" w:rsidRPr="005A64AE" w:rsidRDefault="00DA32D2" w:rsidP="00DA32D2">
      <w:pPr>
        <w:rPr>
          <w:rStyle w:val="StyleUnderline"/>
        </w:rPr>
      </w:pPr>
      <w:r w:rsidRPr="005A64AE">
        <w:t xml:space="preserve">Donald </w:t>
      </w:r>
      <w:r w:rsidRPr="005A64AE">
        <w:rPr>
          <w:rStyle w:val="StyleUnderline"/>
        </w:rPr>
        <w:t>Trump thinks white nationalism is going to win him the 2020 election</w:t>
      </w:r>
      <w:r w:rsidRPr="005A64AE">
        <w:t xml:space="preserve">. This much is clear. </w:t>
      </w:r>
      <w:r w:rsidRPr="005A64AE">
        <w:rPr>
          <w:rStyle w:val="StyleUnderline"/>
        </w:rPr>
        <w:t>Trump's racist Twitter rant on Sunday</w:t>
      </w:r>
      <w:r w:rsidRPr="005A64AE">
        <w:t xml:space="preserve"> — in which he suggested that four nonwhite congresswomen, three of whom were born in the United States, are "originally" from somewhere else and should therefore "go back" — </w:t>
      </w:r>
      <w:r w:rsidRPr="005A64AE">
        <w:rPr>
          <w:rStyle w:val="StyleUnderline"/>
        </w:rPr>
        <w:t>might have seemed at first like a spontaneous eruption of racist rage from the simmering bigot in the White House.</w:t>
      </w:r>
    </w:p>
    <w:p w14:paraId="0EFB2DDF" w14:textId="77777777" w:rsidR="00DA32D2" w:rsidRPr="005A64AE" w:rsidRDefault="00DA32D2" w:rsidP="00DA32D2">
      <w:r w:rsidRPr="005A64AE">
        <w:t xml:space="preserve">Soon, however, </w:t>
      </w:r>
      <w:r w:rsidRPr="005A64AE">
        <w:rPr>
          <w:rStyle w:val="StyleUnderline"/>
        </w:rPr>
        <w:t>it became clear that this was strategic. Trump thinks it's a winning move to echo the claims of David Duke and other white nationalists who believe the United States is for white people</w:t>
      </w:r>
      <w:r w:rsidRPr="005A64AE">
        <w:t>. He justified his racism by saying that "many people agree with me," and by continuing to rave on Twitter about how the real purveyors of "racist hatred" are those who look askance at his embracing the rhetoric of Stormfront and the KKK.</w:t>
      </w:r>
    </w:p>
    <w:p w14:paraId="551B80A1" w14:textId="77777777" w:rsidR="00DA32D2" w:rsidRPr="005A64AE" w:rsidRDefault="00DA32D2" w:rsidP="00DA32D2">
      <w:pPr>
        <w:rPr>
          <w:rStyle w:val="StyleUnderline"/>
        </w:rPr>
      </w:pPr>
      <w:r w:rsidRPr="005A64AE">
        <w:t xml:space="preserve">As Heather Digby Parton argued for Salon, this is more than an explosion of racist anger. </w:t>
      </w:r>
      <w:r w:rsidRPr="005A64AE">
        <w:rPr>
          <w:rStyle w:val="StyleUnderline"/>
        </w:rPr>
        <w:t>Trump "believes that most Americans are as racist as he is and that he will be rewarded for this indecency with a second term."</w:t>
      </w:r>
    </w:p>
    <w:p w14:paraId="1B22784F" w14:textId="77777777" w:rsidR="00DA32D2" w:rsidRPr="005A64AE" w:rsidRDefault="00DA32D2" w:rsidP="00DA32D2">
      <w:r w:rsidRPr="005A64AE">
        <w:rPr>
          <w:rStyle w:val="StyleUnderline"/>
        </w:rPr>
        <w:t>There's good reason to think Trump and his boosters are wrong about this</w:t>
      </w:r>
      <w:r w:rsidRPr="005A64AE">
        <w:t xml:space="preserve">. As New York Times columnist </w:t>
      </w:r>
      <w:proofErr w:type="spellStart"/>
      <w:r w:rsidRPr="005A64AE">
        <w:t>Jamelle</w:t>
      </w:r>
      <w:proofErr w:type="spellEnd"/>
      <w:r w:rsidRPr="005A64AE">
        <w:t xml:space="preserve"> Bouie pointed out on Twitter, "</w:t>
      </w:r>
      <w:r w:rsidRPr="005A64AE">
        <w:rPr>
          <w:rStyle w:val="StyleUnderline"/>
        </w:rPr>
        <w:t>Trump's popularity has taken its sharpest dips whenever he goes full racist," and that even that seemingly rock-solid level of support that sits right around 42% in opinion polls has dipped into the 30s when Trump openly aligns himself with white nationalist views</w:t>
      </w:r>
      <w:r w:rsidRPr="005A64AE">
        <w:t xml:space="preserve">. </w:t>
      </w:r>
      <w:r w:rsidRPr="005A64AE">
        <w:rPr>
          <w:rStyle w:val="StyleUnderline"/>
        </w:rPr>
        <w:t>Thanks largely to his racism</w:t>
      </w:r>
      <w:r w:rsidRPr="005A64AE">
        <w:t xml:space="preserve"> (as well as his stunning lack of competence), </w:t>
      </w:r>
      <w:r w:rsidRPr="005A64AE">
        <w:rPr>
          <w:rStyle w:val="StyleUnderline"/>
        </w:rPr>
        <w:t>Trump has spent his entire term in office with lower overall approval ratings than any president in more than 60 years</w:t>
      </w:r>
      <w:r w:rsidRPr="005A64AE">
        <w:t>.</w:t>
      </w:r>
    </w:p>
    <w:p w14:paraId="146E1DAF" w14:textId="77777777" w:rsidR="00DA32D2" w:rsidRPr="005A64AE" w:rsidRDefault="00DA32D2" w:rsidP="00DA32D2">
      <w:proofErr w:type="gramStart"/>
      <w:r w:rsidRPr="005A64AE">
        <w:t>So</w:t>
      </w:r>
      <w:proofErr w:type="gramEnd"/>
      <w:r w:rsidRPr="005A64AE">
        <w:t xml:space="preserve"> </w:t>
      </w:r>
      <w:r w:rsidRPr="005A64AE">
        <w:rPr>
          <w:rStyle w:val="StyleUnderline"/>
        </w:rPr>
        <w:t>where does Trump getting this idea that ever more extreme racism is the way to win over voters? One major source is</w:t>
      </w:r>
      <w:r w:rsidRPr="005A64AE">
        <w:t xml:space="preserve"> likely his favorite TV network and the only source of information he tends to take seriously: </w:t>
      </w:r>
      <w:r w:rsidRPr="005A64AE">
        <w:rPr>
          <w:rStyle w:val="StyleUnderline"/>
        </w:rPr>
        <w:t>Fox News</w:t>
      </w:r>
      <w:r w:rsidRPr="005A64AE">
        <w:t>.</w:t>
      </w:r>
    </w:p>
    <w:p w14:paraId="5F7571C7" w14:textId="77777777" w:rsidR="00DA32D2" w:rsidRPr="005A64AE" w:rsidRDefault="00DA32D2" w:rsidP="00DA32D2">
      <w:r w:rsidRPr="005A64AE">
        <w:t xml:space="preserve">For years now, Fox News has been mainstreaming arguments that used to be the province of fringe websites run by neo-Nazis and other groups who believe the U.S. is meant to be a country of white people and for white people — perhaps with others permitted in small numbers of they stay quiet and keep to themselves. Trump was a major factor in the early rumblings of white nationalism on the network, which gave him considerable airtime during his reality TV days to air conspiracy theories about Barack Obama's birth certificate. Such "birther" theories rested </w:t>
      </w:r>
      <w:proofErr w:type="gramStart"/>
      <w:r w:rsidRPr="005A64AE">
        <w:t>fairly obviously</w:t>
      </w:r>
      <w:proofErr w:type="gramEnd"/>
      <w:r w:rsidRPr="005A64AE">
        <w:t>, in the first place, on the belief that black people cannot be "real" Americans.</w:t>
      </w:r>
    </w:p>
    <w:p w14:paraId="379AC9C4" w14:textId="77777777" w:rsidR="00DA32D2" w:rsidRPr="005A64AE" w:rsidRDefault="00DA32D2" w:rsidP="00DA32D2">
      <w:r w:rsidRPr="005A64AE">
        <w:t>Since Trump was elected, the Fox News programming that promotes white nationalist ideas has slowly grown both in airtime and in severity. At Salon, we sounded the alarm in the early months of Trump's presidency, when prime-time Fox News host Tucker Carlson began to experiment with segments that used euphemisms like "Western civilization" to package the idea that white people are inherently more civilized while people of color are a threat to national stability.</w:t>
      </w:r>
    </w:p>
    <w:p w14:paraId="483B4250" w14:textId="77777777" w:rsidR="00DA32D2" w:rsidRPr="005A64AE" w:rsidRDefault="00DA32D2" w:rsidP="00DA32D2">
      <w:r w:rsidRPr="005A64AE">
        <w:t>Since then, Carlson and many of other Fox News pundits have only grown bolder. "Replacement theory" — the white nationalist idea that has spurred multiple terrorist attacks, holding that white people will somehow be removed and "replaced" by people of color — used to be confined to fringe neo-Nazi websites with atrocious early-2000s design aesthetics. Now that's become a regular feature of slick Fox News segments, which suggest that immigrants of color are "invading the country" and can never be "fully American," and that demographic changes from immigration are "more change than human beings are designed to digest" and inherently a threat to "your neighborhood."</w:t>
      </w:r>
    </w:p>
    <w:p w14:paraId="246BD64C" w14:textId="77777777" w:rsidR="00DA32D2" w:rsidRPr="005A64AE" w:rsidRDefault="00DA32D2" w:rsidP="00DA32D2">
      <w:r w:rsidRPr="005A64AE">
        <w:t>The network also hypes the idea that nonwhite immigrants are dirty and diseased, as well as inherently criminal. (For about the 400th time: Immigrants, documented or otherwise, are less likely to commit crimes than native-born citizens. There is no serious dispute about this.) Furthermore, because many immigrants speak languages other than English and may eat unfamiliar food or bring cultural practices that appear foreign to some, American society will soon be "tipping over a cliff."</w:t>
      </w:r>
    </w:p>
    <w:p w14:paraId="5808F647" w14:textId="77777777" w:rsidR="00DA32D2" w:rsidRPr="005A64AE" w:rsidRDefault="00DA32D2" w:rsidP="00DA32D2">
      <w:r w:rsidRPr="005A64AE">
        <w:t xml:space="preserve">This is the same kind of rhetoric that was used to demonize the Irish and Italian immigrants of the past, who </w:t>
      </w:r>
      <w:proofErr w:type="gramStart"/>
      <w:r w:rsidRPr="005A64AE">
        <w:t>were seen as</w:t>
      </w:r>
      <w:proofErr w:type="gramEnd"/>
      <w:r w:rsidRPr="005A64AE">
        <w:t xml:space="preserve"> threats to American culture due to scary foreign practices like putting garlic in food and praying with the Rosary. One hardly needs to mention the bigotry and discrimination directed at Jewish immigrants, who were barred from certain neighborhoods and many commercial establishments well into the 20th century. Unfortunately, most of the Fox News audience for this rhetoric, the president included, doesn't know anything about that history, or care to learn.</w:t>
      </w:r>
    </w:p>
    <w:p w14:paraId="6ADCE55F" w14:textId="77777777" w:rsidR="00DA32D2" w:rsidRPr="005A64AE" w:rsidRDefault="00DA32D2" w:rsidP="00DA32D2">
      <w:r w:rsidRPr="005A64AE">
        <w:t>It's true that Fox News ratings are high, and that is incredibly meaningful to Trump, who has a long-standing obsession with TV ratings dating back to his days as host of "The Apprentice." More important still, Trump tends to view TV ratings as the single most meaningful metric of public opinion, one that far outweighs more statistically significant measures like political polling.</w:t>
      </w:r>
    </w:p>
    <w:p w14:paraId="375856B6" w14:textId="77777777" w:rsidR="00DA32D2" w:rsidRPr="005A64AE" w:rsidRDefault="00DA32D2" w:rsidP="00DA32D2">
      <w:r w:rsidRPr="005A64AE">
        <w:t xml:space="preserve">In looking over Trump's Twitter obsession with TV ratings, it's clear that he believes — or at least pretends to believe — that ratings are tied tightly to alliance with his racist agenda. It's not just that he routinely mocks CNN and MSNBC for supposedly having poor ratings. Any TV product that deviates too far from a racist agenda, he believes, takes a </w:t>
      </w:r>
      <w:proofErr w:type="gramStart"/>
      <w:r w:rsidRPr="005A64AE">
        <w:t>ratings</w:t>
      </w:r>
      <w:proofErr w:type="gramEnd"/>
      <w:r w:rsidRPr="005A64AE">
        <w:t xml:space="preserve"> hit for it. When NFL players were protesting racism, Trump gleefully declared it was hurting TV ratings. When the Oscars tried to improve racial diversity and attendees decried Trump's bigotry, he gloated that it was the "Lowest rated Oscars in HISTORY". He even repeatedly (and falsely) tried to argue that his inauguration ratings exceeded Barack Obama's.</w:t>
      </w:r>
    </w:p>
    <w:p w14:paraId="53035EDB" w14:textId="77777777" w:rsidR="00DA32D2" w:rsidRPr="005A64AE" w:rsidRDefault="00DA32D2" w:rsidP="00DA32D2">
      <w:pPr>
        <w:rPr>
          <w:rStyle w:val="StyleUnderline"/>
        </w:rPr>
      </w:pPr>
      <w:r w:rsidRPr="005A64AE">
        <w:t xml:space="preserve">The pattern is clear: </w:t>
      </w:r>
      <w:r w:rsidRPr="005A64AE">
        <w:rPr>
          <w:rStyle w:val="StyleUnderline"/>
        </w:rPr>
        <w:t>Trump believes racism is more popular than anti-racism, because, he believes, racism gets TV viewers and anti-racism doesn't. And getting TV viewers is the only measurement he takes seriously.</w:t>
      </w:r>
    </w:p>
    <w:p w14:paraId="435AD020" w14:textId="77777777" w:rsidR="00DA32D2" w:rsidRPr="005A64AE" w:rsidRDefault="00DA32D2" w:rsidP="00DA32D2">
      <w:r w:rsidRPr="005A64AE">
        <w:t xml:space="preserve">By any measure of cable viewership, there is no denying that </w:t>
      </w:r>
      <w:r w:rsidRPr="005A64AE">
        <w:rPr>
          <w:rStyle w:val="StyleUnderline"/>
        </w:rPr>
        <w:t>Fox News</w:t>
      </w:r>
      <w:r w:rsidRPr="005A64AE">
        <w:t xml:space="preserve"> has disturbingly high </w:t>
      </w:r>
      <w:r w:rsidRPr="005A64AE">
        <w:rPr>
          <w:rStyle w:val="StyleUnderline"/>
        </w:rPr>
        <w:t>ratings</w:t>
      </w:r>
      <w:r w:rsidRPr="005A64AE">
        <w:t>. Its daytime audience is 1.3 million viewers on average and the prime time shows pull 2.4 million people. That doesn't just outdo other cable news networks, but mainstays like TNT and HGTV. Carlson gets nearly 3 million viewers a night, numbers that far exceed his rabid fan base of open white nationalists. Racism does sell, and the audience for white nationalist rhetoric is not small.</w:t>
      </w:r>
    </w:p>
    <w:p w14:paraId="0DEF29EE" w14:textId="77777777" w:rsidR="00DA32D2" w:rsidRPr="005A64AE" w:rsidRDefault="00DA32D2" w:rsidP="00DA32D2">
      <w:r w:rsidRPr="005A64AE">
        <w:t xml:space="preserve">But those numbers </w:t>
      </w:r>
      <w:r w:rsidRPr="005A64AE">
        <w:rPr>
          <w:rStyle w:val="StyleUnderline"/>
        </w:rPr>
        <w:t xml:space="preserve">do not even come close to </w:t>
      </w:r>
      <w:proofErr w:type="gramStart"/>
      <w:r w:rsidRPr="005A64AE">
        <w:rPr>
          <w:rStyle w:val="StyleUnderline"/>
        </w:rPr>
        <w:t>a majority of</w:t>
      </w:r>
      <w:proofErr w:type="gramEnd"/>
      <w:r w:rsidRPr="005A64AE">
        <w:rPr>
          <w:rStyle w:val="StyleUnderline"/>
        </w:rPr>
        <w:t xml:space="preserve"> Americans, or even of American voters. Nearly 129 million Americans voted in 2016, meaning that only about 2% of the electorate is tuning into Carlson's show on any given night. </w:t>
      </w:r>
      <w:r w:rsidRPr="005A64AE">
        <w:t xml:space="preserve">By contrast, the CBS sitcom "The Big Bang Theory" has nearly 19 million viewers. </w:t>
      </w:r>
      <w:r w:rsidRPr="005A64AE">
        <w:rPr>
          <w:rStyle w:val="StyleUnderline"/>
        </w:rPr>
        <w:t>Racism sells</w:t>
      </w:r>
      <w:r w:rsidRPr="005A64AE">
        <w:t xml:space="preserve">, sure — </w:t>
      </w:r>
      <w:r w:rsidRPr="005A64AE">
        <w:rPr>
          <w:rStyle w:val="StyleUnderline"/>
        </w:rPr>
        <w:t>but exponentially less</w:t>
      </w:r>
      <w:r w:rsidRPr="005A64AE">
        <w:t xml:space="preserve"> well than unfunny sitcoms with aggressive laugh tracks.</w:t>
      </w:r>
    </w:p>
    <w:p w14:paraId="2B283BD2" w14:textId="77777777" w:rsidR="00DA32D2" w:rsidRPr="005A64AE" w:rsidRDefault="00DA32D2" w:rsidP="00DA32D2">
      <w:r w:rsidRPr="005A64AE">
        <w:rPr>
          <w:rStyle w:val="StyleUnderline"/>
        </w:rPr>
        <w:t>Trump's racism is wildly popular with his base</w:t>
      </w:r>
      <w:r w:rsidRPr="005A64AE">
        <w:t xml:space="preserve">, in other words, </w:t>
      </w:r>
      <w:r w:rsidRPr="005A64AE">
        <w:rPr>
          <w:rStyle w:val="StyleUnderline"/>
        </w:rPr>
        <w:t>but a large majority of Americans find it repulsive</w:t>
      </w:r>
      <w:r w:rsidRPr="005A64AE">
        <w:t>. No amount of the president's obsessive dissection of cable ratings will change that. That's not to say Trump's opponents should become complacent or assume that his unpopularity will automatically translate into a 2020 defeat. Unfortunately, racists are dramatically overrepresented in politics, due to the outdated mechanism of the Electoral College, which is how Trump won the 2016 election while getting nearly 3 million fewer votes than Hillary Clinton. He could certainly pull it off again.</w:t>
      </w:r>
    </w:p>
    <w:p w14:paraId="418BAF25" w14:textId="77777777" w:rsidR="00DA32D2" w:rsidRPr="005A64AE" w:rsidRDefault="00DA32D2" w:rsidP="00DA32D2">
      <w:r w:rsidRPr="005A64AE">
        <w:t xml:space="preserve">Still, </w:t>
      </w:r>
      <w:r w:rsidRPr="005A64AE">
        <w:rPr>
          <w:rStyle w:val="StyleUnderline"/>
        </w:rPr>
        <w:t>Trump's apparently adamant belief that white nationalism will pay off in electoral terms doesn't reflect any reputable political polling</w:t>
      </w:r>
      <w:r w:rsidRPr="005A64AE">
        <w:t xml:space="preserve">. </w:t>
      </w:r>
      <w:r w:rsidRPr="005A64AE">
        <w:rPr>
          <w:rStyle w:val="StyleUnderline"/>
        </w:rPr>
        <w:t>It appears instead to be an artifact of his obsession with TV and with Fox News in particular. It's a closed loop of awfulness: The more Trump pushes his racist agenda, the more the network amplifies his message, and the more he believes his bigotry is massively popular</w:t>
      </w:r>
      <w:r w:rsidRPr="005A64AE">
        <w:t xml:space="preserve">. Unless and until Trump takes a decisive L in 2020, he's going to keep believing </w:t>
      </w:r>
      <w:proofErr w:type="gramStart"/>
      <w:r w:rsidRPr="005A64AE">
        <w:t>the majority of</w:t>
      </w:r>
      <w:proofErr w:type="gramEnd"/>
      <w:r w:rsidRPr="005A64AE">
        <w:t xml:space="preserve"> Americans are secretly on his side.</w:t>
      </w:r>
    </w:p>
    <w:p w14:paraId="26CAFFB3" w14:textId="77777777" w:rsidR="00DA32D2" w:rsidRPr="005A64AE" w:rsidRDefault="00DA32D2" w:rsidP="00DA32D2"/>
    <w:p w14:paraId="54C04706" w14:textId="77777777" w:rsidR="00DA32D2" w:rsidRPr="005A64AE" w:rsidRDefault="00DA32D2" w:rsidP="00DA32D2">
      <w:pPr>
        <w:pStyle w:val="Heading4"/>
        <w:rPr>
          <w:rFonts w:cs="Times New Roman"/>
        </w:rPr>
      </w:pPr>
      <w:r w:rsidRPr="005A64AE">
        <w:rPr>
          <w:rFonts w:cs="Times New Roman"/>
        </w:rPr>
        <w:t>Trump’s racist tweets hurt his re-election chances</w:t>
      </w:r>
    </w:p>
    <w:p w14:paraId="6F719894" w14:textId="77777777" w:rsidR="00DA32D2" w:rsidRPr="005A64AE" w:rsidRDefault="00DA32D2" w:rsidP="00DA32D2">
      <w:pPr>
        <w:rPr>
          <w:rStyle w:val="Style13ptBold"/>
        </w:rPr>
      </w:pPr>
      <w:r w:rsidRPr="005A64AE">
        <w:rPr>
          <w:rStyle w:val="Style13ptBold"/>
        </w:rPr>
        <w:t xml:space="preserve">Hinkle, </w:t>
      </w:r>
      <w:proofErr w:type="spellStart"/>
      <w:r w:rsidRPr="005A64AE">
        <w:rPr>
          <w:rStyle w:val="Style13ptBold"/>
        </w:rPr>
        <w:t>AZCentral</w:t>
      </w:r>
      <w:proofErr w:type="spellEnd"/>
      <w:r w:rsidRPr="005A64AE">
        <w:rPr>
          <w:rStyle w:val="Style13ptBold"/>
        </w:rPr>
        <w:t xml:space="preserve"> Political Reporter, 19</w:t>
      </w:r>
    </w:p>
    <w:p w14:paraId="73F75914" w14:textId="77777777" w:rsidR="00DA32D2" w:rsidRPr="005A64AE" w:rsidRDefault="00DA32D2" w:rsidP="00DA32D2">
      <w:r w:rsidRPr="005A64AE">
        <w:t xml:space="preserve">[Jeannette Hinkle, 7-15-19, </w:t>
      </w:r>
      <w:proofErr w:type="spellStart"/>
      <w:r w:rsidRPr="005A64AE">
        <w:t>Azcentral</w:t>
      </w:r>
      <w:proofErr w:type="spellEnd"/>
      <w:r w:rsidRPr="005A64AE">
        <w:t xml:space="preserve">, “Jeff Flake calls on Republicans to condemn Trump tweets or risk losing in 2020”, </w:t>
      </w:r>
      <w:hyperlink r:id="rId40" w:history="1">
        <w:r w:rsidRPr="005A64AE">
          <w:rPr>
            <w:rStyle w:val="Hyperlink"/>
          </w:rPr>
          <w:t>https://www.azcentral.com/story/news/politics/arizona/2019/07/15/jeff-flake-calls-gop-condemn-president-donald-trumps-tweets/1737483001/</w:t>
        </w:r>
      </w:hyperlink>
      <w:r w:rsidRPr="005A64AE">
        <w:t>, DOA: 7-18-19, JAA]</w:t>
      </w:r>
    </w:p>
    <w:p w14:paraId="73214315" w14:textId="77777777" w:rsidR="00DA32D2" w:rsidRPr="005A64AE" w:rsidRDefault="00DA32D2" w:rsidP="00DA32D2"/>
    <w:p w14:paraId="5E176F58" w14:textId="77777777" w:rsidR="00DA32D2" w:rsidRPr="005A64AE" w:rsidRDefault="00DA32D2" w:rsidP="00DA32D2">
      <w:r w:rsidRPr="005A64AE">
        <w:t>Former Sen. Jeff Flake doesn’t fault his former Republican colleagues in the Senate for declining to comment on President Donald Trump’s near-daily deluge of tweets.</w:t>
      </w:r>
    </w:p>
    <w:p w14:paraId="44176068" w14:textId="77777777" w:rsidR="00DA32D2" w:rsidRPr="005A64AE" w:rsidRDefault="00DA32D2" w:rsidP="00DA32D2">
      <w:pPr>
        <w:rPr>
          <w:rStyle w:val="StyleUnderline"/>
        </w:rPr>
      </w:pPr>
      <w:r w:rsidRPr="005A64AE">
        <w:t xml:space="preserve">But Trump’s remarks Sunday — </w:t>
      </w:r>
      <w:r w:rsidRPr="005A64AE">
        <w:rPr>
          <w:rStyle w:val="StyleUnderline"/>
        </w:rPr>
        <w:t>Twitter messages seemingly directed at a group of freshman U.S. representatives that were widely denounced as racist and xenophobic by Democrats, media members and other political observers — merit condemnation, he said.</w:t>
      </w:r>
    </w:p>
    <w:p w14:paraId="4FDA3CAA" w14:textId="77777777" w:rsidR="00DA32D2" w:rsidRPr="005A64AE" w:rsidRDefault="00DA32D2" w:rsidP="00DA32D2">
      <w:r w:rsidRPr="005A64AE">
        <w:t xml:space="preserve">Silence from GOP lawmakers could hurt the party in the </w:t>
      </w:r>
      <w:proofErr w:type="gramStart"/>
      <w:r w:rsidRPr="005A64AE">
        <w:t>long-run</w:t>
      </w:r>
      <w:proofErr w:type="gramEnd"/>
      <w:r w:rsidRPr="005A64AE">
        <w:t>, said Flake, who represented Arizona for a single term in the Senate from 2013 to earlier this year.</w:t>
      </w:r>
    </w:p>
    <w:p w14:paraId="02561928" w14:textId="77777777" w:rsidR="00DA32D2" w:rsidRPr="005A64AE" w:rsidRDefault="00DA32D2" w:rsidP="00DA32D2">
      <w:r w:rsidRPr="005A64AE">
        <w:t>“To talk about fellow Americans, congresswomen, and to say, ‘Go back to where you came from,’ that's offensive,” Flake told The Arizona Republic. “That's very offensive. It's just an awful thing to say.”</w:t>
      </w:r>
    </w:p>
    <w:p w14:paraId="3C0FCD60" w14:textId="77777777" w:rsidR="00DA32D2" w:rsidRPr="005A64AE" w:rsidRDefault="00DA32D2" w:rsidP="00DA32D2">
      <w:pPr>
        <w:rPr>
          <w:rStyle w:val="StyleUnderline"/>
        </w:rPr>
      </w:pPr>
      <w:r w:rsidRPr="005A64AE">
        <w:t xml:space="preserve">In a string of early morning tweets seemingly referring to a group of four liberal congresswomen elected in the 2018 midterms — Democratic Reps. Alexandria Ocasio-Cortez of New York, </w:t>
      </w:r>
      <w:proofErr w:type="spellStart"/>
      <w:r w:rsidRPr="005A64AE">
        <w:t>Ilhan</w:t>
      </w:r>
      <w:proofErr w:type="spellEnd"/>
      <w:r w:rsidRPr="005A64AE">
        <w:t xml:space="preserve"> Omar of Minnesota, Ayanna Pressley of Massachusetts and Rashida </w:t>
      </w:r>
      <w:proofErr w:type="spellStart"/>
      <w:r w:rsidRPr="005A64AE">
        <w:t>Tlaib</w:t>
      </w:r>
      <w:proofErr w:type="spellEnd"/>
      <w:r w:rsidRPr="005A64AE">
        <w:t xml:space="preserve"> of Michigan — </w:t>
      </w:r>
      <w:r w:rsidRPr="005A64AE">
        <w:rPr>
          <w:rStyle w:val="StyleUnderline"/>
        </w:rPr>
        <w:t>Trump said the progressives should "go back" to "help fix the totally broken and crime infested places from which they came."</w:t>
      </w:r>
    </w:p>
    <w:p w14:paraId="4546BE68" w14:textId="77777777" w:rsidR="00DA32D2" w:rsidRPr="005A64AE" w:rsidRDefault="00DA32D2" w:rsidP="00DA32D2">
      <w:r w:rsidRPr="005A64AE">
        <w:t>For more stories that matter, subscribe to azcentral.com.</w:t>
      </w:r>
    </w:p>
    <w:p w14:paraId="46038727" w14:textId="77777777" w:rsidR="00DA32D2" w:rsidRPr="005A64AE" w:rsidRDefault="00DA32D2" w:rsidP="00DA32D2">
      <w:r w:rsidRPr="005A64AE">
        <w:t>Only one of the four congresswomen, informally known as “The Squad,” was not born in the United States. Omar, who represents Minnesota’s 5th Congressional District, came to the United States as a refugee from Somalia more than 20 years ago.</w:t>
      </w:r>
    </w:p>
    <w:p w14:paraId="1064C82D" w14:textId="77777777" w:rsidR="00DA32D2" w:rsidRPr="005A64AE" w:rsidRDefault="00DA32D2" w:rsidP="00DA32D2">
      <w:r w:rsidRPr="005A64AE">
        <w:t>Flake said Trump’s tweets were particularly offensive in Arizona and the Southwest, where politicians and others have directed similar comments at Hispanic residents who are “many generations Arizonans.”</w:t>
      </w:r>
    </w:p>
    <w:p w14:paraId="05601422" w14:textId="77777777" w:rsidR="00DA32D2" w:rsidRPr="005A64AE" w:rsidRDefault="00DA32D2" w:rsidP="00DA32D2">
      <w:r w:rsidRPr="005A64AE">
        <w:t>“I think Ruben Gallego talked about that, and how demeaning that is,” Flake said.</w:t>
      </w:r>
    </w:p>
    <w:p w14:paraId="51F10F27" w14:textId="77777777" w:rsidR="00DA32D2" w:rsidRPr="005A64AE" w:rsidRDefault="00DA32D2" w:rsidP="00DA32D2">
      <w:pPr>
        <w:rPr>
          <w:rStyle w:val="StyleUnderline"/>
        </w:rPr>
      </w:pPr>
      <w:r w:rsidRPr="005A64AE">
        <w:rPr>
          <w:rStyle w:val="StyleUnderline"/>
        </w:rPr>
        <w:t xml:space="preserve">No apology from </w:t>
      </w:r>
      <w:proofErr w:type="spellStart"/>
      <w:proofErr w:type="gramStart"/>
      <w:r w:rsidRPr="005A64AE">
        <w:rPr>
          <w:rStyle w:val="StyleUnderline"/>
        </w:rPr>
        <w:t>president:Donald</w:t>
      </w:r>
      <w:proofErr w:type="spellEnd"/>
      <w:proofErr w:type="gramEnd"/>
      <w:r w:rsidRPr="005A64AE">
        <w:rPr>
          <w:rStyle w:val="StyleUnderline"/>
        </w:rPr>
        <w:t xml:space="preserve"> Trump says the House Democrats he insulted should apologize day after his 'go back' tweets</w:t>
      </w:r>
    </w:p>
    <w:p w14:paraId="27DF2ADA" w14:textId="77777777" w:rsidR="00DA32D2" w:rsidRPr="005A64AE" w:rsidRDefault="00DA32D2" w:rsidP="00DA32D2">
      <w:pPr>
        <w:rPr>
          <w:rStyle w:val="StyleUnderline"/>
        </w:rPr>
      </w:pPr>
      <w:r w:rsidRPr="005A64AE">
        <w:rPr>
          <w:rStyle w:val="StyleUnderline"/>
        </w:rPr>
        <w:t>Flake calls for Republican condemnation</w:t>
      </w:r>
    </w:p>
    <w:p w14:paraId="377BC550" w14:textId="77777777" w:rsidR="00DA32D2" w:rsidRPr="005A64AE" w:rsidRDefault="00DA32D2" w:rsidP="00DA32D2">
      <w:r w:rsidRPr="005A64AE">
        <w:t>In a tweet, Flake urged Republicans to respond, calling the president's remarks "vile and offensive."</w:t>
      </w:r>
    </w:p>
    <w:p w14:paraId="224D58EB" w14:textId="77777777" w:rsidR="00DA32D2" w:rsidRPr="005A64AE" w:rsidRDefault="00DA32D2" w:rsidP="00DA32D2">
      <w:r w:rsidRPr="005A64AE">
        <w:rPr>
          <w:rStyle w:val="StyleUnderline"/>
        </w:rPr>
        <w:t>Republicans</w:t>
      </w:r>
      <w:r w:rsidRPr="005A64AE">
        <w:t xml:space="preserve">, including Sen. Martha McSally, R-Ariz., </w:t>
      </w:r>
      <w:r w:rsidRPr="005A64AE">
        <w:rPr>
          <w:rStyle w:val="StyleUnderline"/>
        </w:rPr>
        <w:t>have largely declined to comment on the president’s tweets about the congresswomen, all of whom are people of color</w:t>
      </w:r>
      <w:r w:rsidRPr="005A64AE">
        <w:t xml:space="preserve">. Sen. </w:t>
      </w:r>
      <w:proofErr w:type="spellStart"/>
      <w:r w:rsidRPr="005A64AE">
        <w:t>Kyrsten</w:t>
      </w:r>
      <w:proofErr w:type="spellEnd"/>
      <w:r w:rsidRPr="005A64AE">
        <w:t xml:space="preserve"> </w:t>
      </w:r>
      <w:proofErr w:type="spellStart"/>
      <w:r w:rsidRPr="005A64AE">
        <w:t>Sinema</w:t>
      </w:r>
      <w:proofErr w:type="spellEnd"/>
      <w:r w:rsidRPr="005A64AE">
        <w:t xml:space="preserve">, D-Ariz., also has declined to comment. In the past, </w:t>
      </w:r>
      <w:proofErr w:type="spellStart"/>
      <w:r w:rsidRPr="005A64AE">
        <w:t>Sinema</w:t>
      </w:r>
      <w:proofErr w:type="spellEnd"/>
      <w:r w:rsidRPr="005A64AE">
        <w:t xml:space="preserve"> has said she has a "personal policy" of ignoring Trump's tweets, which she implied were strategic distractions.</w:t>
      </w:r>
    </w:p>
    <w:p w14:paraId="0C58F475" w14:textId="77777777" w:rsidR="00DA32D2" w:rsidRPr="005A64AE" w:rsidRDefault="00DA32D2" w:rsidP="00DA32D2">
      <w:r w:rsidRPr="005A64AE">
        <w:t xml:space="preserve">Some </w:t>
      </w:r>
      <w:r w:rsidRPr="005A64AE">
        <w:rPr>
          <w:rStyle w:val="StyleUnderline"/>
        </w:rPr>
        <w:t>Republican lawmakers</w:t>
      </w:r>
      <w:r w:rsidRPr="005A64AE">
        <w:t xml:space="preserve">, including Sen. Mitt Romney, R-Utah, Sen. Lisa Murkowski, R-Alaska, Sen. Susan Collins, R-Maine, Sen. Pat Toomey, R-Pa., Sen. Tim Scott, R-S.C., and others </w:t>
      </w:r>
      <w:r w:rsidRPr="005A64AE">
        <w:rPr>
          <w:rStyle w:val="StyleUnderline"/>
        </w:rPr>
        <w:t>have condemned the president's remarks, but many are declining to weigh in</w:t>
      </w:r>
      <w:r w:rsidRPr="005A64AE">
        <w:t>.</w:t>
      </w:r>
    </w:p>
    <w:p w14:paraId="4BA6F21D" w14:textId="77777777" w:rsidR="00DA32D2" w:rsidRPr="005A64AE" w:rsidRDefault="00DA32D2" w:rsidP="00DA32D2">
      <w:r w:rsidRPr="005A64AE">
        <w:t>In a discussion on ABC-TV's talk show "The View," Meghan McCain lamented Trump's tweets as representative of "old racist dog whistles that have plagued this country for so long."</w:t>
      </w:r>
    </w:p>
    <w:p w14:paraId="5EA3128F" w14:textId="77777777" w:rsidR="00DA32D2" w:rsidRPr="005A64AE" w:rsidRDefault="00DA32D2" w:rsidP="00DA32D2">
      <w:r w:rsidRPr="005A64AE">
        <w:t>McCain, the daughter of the late Sen. John McCain, R-Ariz., who frequently clashed with Trump, called Republicans' refusal to speak out against Trump's comments "deeply cowardly."</w:t>
      </w:r>
    </w:p>
    <w:p w14:paraId="310BD17D" w14:textId="77777777" w:rsidR="00DA32D2" w:rsidRPr="005A64AE" w:rsidRDefault="00DA32D2" w:rsidP="00DA32D2">
      <w:r w:rsidRPr="005A64AE">
        <w:t>Flake did not want to say that some lawmakers' silence signals a tacit endorsement of Trump’s statements. Instead, he said, it shows many are fatigued by near-constant requests to respond to the president’s latest controversial tweet.</w:t>
      </w:r>
    </w:p>
    <w:p w14:paraId="2D708493" w14:textId="77777777" w:rsidR="00DA32D2" w:rsidRPr="005A64AE" w:rsidRDefault="00DA32D2" w:rsidP="00DA32D2">
      <w:pPr>
        <w:rPr>
          <w:rStyle w:val="StyleUnderline"/>
        </w:rPr>
      </w:pPr>
      <w:r w:rsidRPr="005A64AE">
        <w:t xml:space="preserve">But </w:t>
      </w:r>
      <w:r w:rsidRPr="005A64AE">
        <w:rPr>
          <w:rStyle w:val="StyleUnderline"/>
        </w:rPr>
        <w:t>Flake said that while not every uproar-inducing comment by the president merits a response, certain statements, like those Trump made about the congresswomen, require condemnation.</w:t>
      </w:r>
    </w:p>
    <w:p w14:paraId="509ABEE9" w14:textId="77777777" w:rsidR="00DA32D2" w:rsidRPr="005A64AE" w:rsidRDefault="00DA32D2" w:rsidP="00DA32D2">
      <w:r w:rsidRPr="005A64AE">
        <w:t xml:space="preserve">“We ought to be concerned about the substance of this, just the offensiveness of saying ‘go back where you came from.' But if that doesn't motivate you then the politics of it should motivate you,” Flake said. </w:t>
      </w:r>
      <w:r w:rsidRPr="005A64AE">
        <w:rPr>
          <w:rStyle w:val="StyleUnderline"/>
        </w:rPr>
        <w:t>“I fear that millennials and suburban women and others who really abandoned the Republican Party in the midterms are in a dead sprint away from the party now. Look where we're going. We're on the verge of being irrelevant</w:t>
      </w:r>
      <w:r w:rsidRPr="005A64AE">
        <w:t>.”</w:t>
      </w:r>
    </w:p>
    <w:p w14:paraId="5B9AE3BC" w14:textId="77777777" w:rsidR="00DA32D2" w:rsidRPr="005A64AE" w:rsidRDefault="00DA32D2" w:rsidP="00DA32D2">
      <w:pPr>
        <w:rPr>
          <w:rStyle w:val="StyleUnderline"/>
        </w:rPr>
      </w:pPr>
      <w:r w:rsidRPr="005A64AE">
        <w:t xml:space="preserve">Flake, whose criticism of Trump made him unpopular among his Republican colleagues, acknowledged that </w:t>
      </w:r>
      <w:r w:rsidRPr="005A64AE">
        <w:rPr>
          <w:rStyle w:val="StyleUnderline"/>
        </w:rPr>
        <w:t>there are political gains to be made by sticking by Trump. His antagonism of Trump led to him abandoning his 2018 re-election bid. But he argued those gains are short-term.</w:t>
      </w:r>
    </w:p>
    <w:p w14:paraId="601F7D22" w14:textId="77777777" w:rsidR="00DA32D2" w:rsidRPr="005A64AE" w:rsidRDefault="00DA32D2" w:rsidP="00DA32D2">
      <w:r w:rsidRPr="005A64AE">
        <w:t>Flake cited the initial success of California Proposition 187, a 1994 ballot initiative that aimed to make undocumented migrant ineligible for public benefits in the state, which passed but later led to a sustained backlash against Republicans that many say turned the state blue.</w:t>
      </w:r>
    </w:p>
    <w:p w14:paraId="33107963" w14:textId="77777777" w:rsidR="00DA32D2" w:rsidRPr="005A64AE" w:rsidRDefault="00DA32D2" w:rsidP="00DA32D2">
      <w:r w:rsidRPr="005A64AE">
        <w:t xml:space="preserve">“I've said over and over again, </w:t>
      </w:r>
      <w:r w:rsidRPr="005A64AE">
        <w:rPr>
          <w:rStyle w:val="StyleUnderline"/>
        </w:rPr>
        <w:t>you can win an election here or there by ginning up the base, but over time, it just doesn't work</w:t>
      </w:r>
      <w:r w:rsidRPr="005A64AE">
        <w:t xml:space="preserve">,” Flake said. </w:t>
      </w:r>
      <w:r w:rsidRPr="005A64AE">
        <w:rPr>
          <w:rStyle w:val="StyleUnderline"/>
        </w:rPr>
        <w:t>“The long-term politics are deadly. Even in 2020. If you look at the midterms as proxy, we didn’t do well, Republicans.”</w:t>
      </w:r>
    </w:p>
    <w:p w14:paraId="1A0DA45B" w14:textId="77777777" w:rsidR="00DA32D2" w:rsidRPr="005A64AE" w:rsidRDefault="00DA32D2" w:rsidP="00DA32D2">
      <w:r w:rsidRPr="005A64AE">
        <w:t>Flake emphasized that inflammatory rhetoric is a problem on both sides of the aisle, a phenomenon he attributed to the “</w:t>
      </w:r>
      <w:proofErr w:type="spellStart"/>
      <w:r w:rsidRPr="005A64AE">
        <w:t>Trumpification</w:t>
      </w:r>
      <w:proofErr w:type="spellEnd"/>
      <w:r w:rsidRPr="005A64AE">
        <w:t xml:space="preserve"> of politics.” Flake cited a remark by </w:t>
      </w:r>
      <w:proofErr w:type="spellStart"/>
      <w:r w:rsidRPr="005A64AE">
        <w:t>Tlaib</w:t>
      </w:r>
      <w:proofErr w:type="spellEnd"/>
      <w:r w:rsidRPr="005A64AE">
        <w:t>, in which she used profanity to call for the president’s impeachment, and former President Jimmy Carter’s recent statement that Trump was not elected legitimately because of Russian interference.</w:t>
      </w:r>
    </w:p>
    <w:p w14:paraId="18670549" w14:textId="77777777" w:rsidR="00DA32D2" w:rsidRPr="005A64AE" w:rsidRDefault="00DA32D2" w:rsidP="00DA32D2"/>
    <w:p w14:paraId="43428D46" w14:textId="77777777" w:rsidR="00DA32D2" w:rsidRPr="005A64AE" w:rsidRDefault="00DA32D2" w:rsidP="00DA32D2">
      <w:pPr>
        <w:pStyle w:val="Heading4"/>
        <w:rPr>
          <w:rFonts w:cs="Times New Roman"/>
        </w:rPr>
      </w:pPr>
      <w:r w:rsidRPr="005A64AE">
        <w:rPr>
          <w:rFonts w:cs="Times New Roman"/>
        </w:rPr>
        <w:t>Trump is too mean on Twitter to win 2020</w:t>
      </w:r>
    </w:p>
    <w:p w14:paraId="6B328268" w14:textId="77777777" w:rsidR="00DA32D2" w:rsidRPr="005A64AE" w:rsidRDefault="00DA32D2" w:rsidP="00DA32D2">
      <w:pPr>
        <w:rPr>
          <w:rStyle w:val="StyleUnderline"/>
          <w:u w:val="none"/>
        </w:rPr>
      </w:pPr>
      <w:r w:rsidRPr="005A64AE">
        <w:rPr>
          <w:rStyle w:val="Style13ptBold"/>
        </w:rPr>
        <w:t>Cardona, CNN Political Commentator and Democratic Strategist, 7/16/19</w:t>
      </w:r>
    </w:p>
    <w:p w14:paraId="0BC1B0AB" w14:textId="77777777" w:rsidR="00DA32D2" w:rsidRPr="005A64AE" w:rsidRDefault="00DA32D2" w:rsidP="00DA32D2">
      <w:r w:rsidRPr="005A64AE">
        <w:t xml:space="preserve">[Maria, July 16, 2019, The Hill, “Why Trump's bigoted tropes won't work in 2020,” </w:t>
      </w:r>
      <w:hyperlink r:id="rId41" w:history="1">
        <w:r w:rsidRPr="005A64AE">
          <w:rPr>
            <w:rStyle w:val="Hyperlink"/>
          </w:rPr>
          <w:t>https://thehill.com/opinion/campaign/453152-why-trumps-bigoted-tropes-wont-work-in-2020</w:t>
        </w:r>
      </w:hyperlink>
      <w:r w:rsidRPr="005A64AE">
        <w:t>, accessed 7/18/19, EEM]</w:t>
      </w:r>
    </w:p>
    <w:p w14:paraId="20A33E5B" w14:textId="77777777" w:rsidR="00DA32D2" w:rsidRPr="005A64AE" w:rsidRDefault="00DA32D2" w:rsidP="00DA32D2"/>
    <w:p w14:paraId="319BDF4F" w14:textId="77777777" w:rsidR="00DA32D2" w:rsidRPr="005A64AE" w:rsidRDefault="00DA32D2" w:rsidP="00DA32D2">
      <w:pPr>
        <w:rPr>
          <w:rStyle w:val="StyleUnderline"/>
          <w:b w:val="0"/>
          <w:bCs/>
          <w:u w:val="none"/>
        </w:rPr>
      </w:pPr>
      <w:r w:rsidRPr="005A64AE">
        <w:rPr>
          <w:rStyle w:val="StyleUnderline"/>
          <w:b w:val="0"/>
          <w:bCs/>
          <w:u w:val="none"/>
        </w:rPr>
        <w:t xml:space="preserve">But what </w:t>
      </w:r>
      <w:r w:rsidRPr="005A64AE">
        <w:rPr>
          <w:rStyle w:val="StyleUnderline"/>
          <w:b w:val="0"/>
          <w:bCs/>
        </w:rPr>
        <w:t>Trump and the GOP don’t understand or don’t believe is that there will be a political price to pay, both for the language and actions of this president</w:t>
      </w:r>
      <w:r w:rsidRPr="005A64AE">
        <w:rPr>
          <w:rStyle w:val="StyleUnderline"/>
          <w:b w:val="0"/>
          <w:bCs/>
          <w:u w:val="none"/>
        </w:rPr>
        <w:t xml:space="preserve"> and for the deafening silence of a cowardly, complicit party.</w:t>
      </w:r>
    </w:p>
    <w:p w14:paraId="43D2A0A8" w14:textId="77777777" w:rsidR="00DA32D2" w:rsidRPr="005A64AE" w:rsidRDefault="00DA32D2" w:rsidP="00DA32D2">
      <w:pPr>
        <w:rPr>
          <w:rStyle w:val="StyleUnderline"/>
          <w:b w:val="0"/>
          <w:bCs/>
          <w:u w:val="none"/>
        </w:rPr>
      </w:pPr>
      <w:r w:rsidRPr="005A64AE">
        <w:rPr>
          <w:rStyle w:val="StyleUnderline"/>
          <w:b w:val="0"/>
          <w:bCs/>
        </w:rPr>
        <w:t>The 2020 election is the reason Trump is taking a well-known strategy a step further, albeit in a much harsher, more insidious manner. That strategy is to continue painting all Democrats with the same broad brush as he and the GOP like to paint the four congresswomen targeted by Trump</w:t>
      </w:r>
      <w:r w:rsidRPr="005A64AE">
        <w:rPr>
          <w:rStyle w:val="StyleUnderline"/>
          <w:b w:val="0"/>
          <w:bCs/>
          <w:u w:val="none"/>
        </w:rPr>
        <w:t>.</w:t>
      </w:r>
    </w:p>
    <w:p w14:paraId="026A2766" w14:textId="77777777" w:rsidR="00DA32D2" w:rsidRPr="005A64AE" w:rsidRDefault="00DA32D2" w:rsidP="00DA32D2">
      <w:pPr>
        <w:rPr>
          <w:rStyle w:val="StyleUnderline"/>
          <w:b w:val="0"/>
          <w:bCs/>
          <w:u w:val="none"/>
        </w:rPr>
      </w:pPr>
      <w:r w:rsidRPr="005A64AE">
        <w:rPr>
          <w:rStyle w:val="StyleUnderline"/>
          <w:b w:val="0"/>
          <w:bCs/>
          <w:u w:val="none"/>
        </w:rPr>
        <w:t>On Monday, Trump parroted Sen. Lindsey Graham (R-S.C.), who said on Fox News that Trump should “aim higher” than the insults he hurled at the congresswomen (while insulting them himself by calling them “socialists” who hate America).</w:t>
      </w:r>
    </w:p>
    <w:p w14:paraId="3D7629C7" w14:textId="77777777" w:rsidR="00DA32D2" w:rsidRPr="005A64AE" w:rsidRDefault="00DA32D2" w:rsidP="00DA32D2">
      <w:pPr>
        <w:rPr>
          <w:rStyle w:val="StyleUnderline"/>
          <w:b w:val="0"/>
          <w:bCs/>
          <w:u w:val="none"/>
        </w:rPr>
      </w:pPr>
      <w:r w:rsidRPr="005A64AE">
        <w:rPr>
          <w:rStyle w:val="StyleUnderline"/>
          <w:b w:val="0"/>
          <w:bCs/>
        </w:rPr>
        <w:t xml:space="preserve">Trump </w:t>
      </w:r>
      <w:r w:rsidRPr="005A64AE">
        <w:rPr>
          <w:rStyle w:val="StyleUnderline"/>
          <w:b w:val="0"/>
          <w:bCs/>
          <w:u w:val="none"/>
        </w:rPr>
        <w:t xml:space="preserve">and the GOP </w:t>
      </w:r>
      <w:r w:rsidRPr="005A64AE">
        <w:rPr>
          <w:rStyle w:val="StyleUnderline"/>
          <w:b w:val="0"/>
          <w:bCs/>
        </w:rPr>
        <w:t>want to paint all Democrats as being socialist and unpatriotic</w:t>
      </w:r>
      <w:r w:rsidRPr="005A64AE">
        <w:rPr>
          <w:rStyle w:val="StyleUnderline"/>
          <w:b w:val="0"/>
          <w:bCs/>
          <w:u w:val="none"/>
        </w:rPr>
        <w:t>, as hating America, wanting open borders and treating “illegals” better than Americans.</w:t>
      </w:r>
    </w:p>
    <w:p w14:paraId="792D9A33" w14:textId="77777777" w:rsidR="00DA32D2" w:rsidRPr="005A64AE" w:rsidRDefault="00DA32D2" w:rsidP="00DA32D2">
      <w:pPr>
        <w:rPr>
          <w:rStyle w:val="StyleUnderline"/>
          <w:b w:val="0"/>
          <w:bCs/>
          <w:u w:val="none"/>
        </w:rPr>
      </w:pPr>
      <w:r w:rsidRPr="005A64AE">
        <w:rPr>
          <w:rStyle w:val="Emphasis"/>
          <w:b w:val="0"/>
          <w:bCs/>
        </w:rPr>
        <w:t>The GOP has used this tired meme for decades</w:t>
      </w:r>
      <w:r w:rsidRPr="005A64AE">
        <w:rPr>
          <w:rStyle w:val="StyleUnderline"/>
          <w:b w:val="0"/>
          <w:bCs/>
          <w:u w:val="none"/>
        </w:rPr>
        <w:t>. When President Roosevelt passed Social Security as part of the New Deal, when President Johnson passed Medicare and Medicaid, both were lambasted by Republicans as socialist programs that would destroy the U.S. economy. Today, these programs are pillars of it.</w:t>
      </w:r>
    </w:p>
    <w:p w14:paraId="65817E60" w14:textId="77777777" w:rsidR="00DA32D2" w:rsidRPr="005A64AE" w:rsidRDefault="00DA32D2" w:rsidP="00DA32D2">
      <w:pPr>
        <w:rPr>
          <w:rStyle w:val="StyleUnderline"/>
          <w:b w:val="0"/>
          <w:bCs/>
        </w:rPr>
      </w:pPr>
      <w:r w:rsidRPr="005A64AE">
        <w:rPr>
          <w:rStyle w:val="StyleUnderline"/>
          <w:b w:val="0"/>
          <w:bCs/>
        </w:rPr>
        <w:t>By making these four young congresswomen the faces of the Democratic Party, Trump and the GOP aim to define the party generally as one that is pushing socialist policies on Americans, even though nothing could be further from the truth.</w:t>
      </w:r>
    </w:p>
    <w:p w14:paraId="33DA1FCA" w14:textId="77777777" w:rsidR="00DA32D2" w:rsidRPr="005A64AE" w:rsidRDefault="00DA32D2" w:rsidP="00DA32D2">
      <w:pPr>
        <w:rPr>
          <w:rStyle w:val="StyleUnderline"/>
          <w:b w:val="0"/>
          <w:bCs/>
        </w:rPr>
      </w:pPr>
      <w:r w:rsidRPr="005A64AE">
        <w:rPr>
          <w:rStyle w:val="StyleUnderline"/>
          <w:b w:val="0"/>
          <w:bCs/>
        </w:rPr>
        <w:t xml:space="preserve">Trump’s tweets also remind his base — many of them nativist and xenophobic — that they have a president who is fighting for them against the “other.” It was an ugly, bigoted trope that worked for Trump in 2016, and </w:t>
      </w:r>
      <w:proofErr w:type="gramStart"/>
      <w:r w:rsidRPr="005A64AE">
        <w:rPr>
          <w:rStyle w:val="StyleUnderline"/>
          <w:b w:val="0"/>
          <w:bCs/>
        </w:rPr>
        <w:t>undoubtedly</w:t>
      </w:r>
      <w:proofErr w:type="gramEnd"/>
      <w:r w:rsidRPr="005A64AE">
        <w:rPr>
          <w:rStyle w:val="StyleUnderline"/>
          <w:b w:val="0"/>
          <w:bCs/>
        </w:rPr>
        <w:t xml:space="preserve"> he will unleash it again for his reelection fight in 2020.</w:t>
      </w:r>
    </w:p>
    <w:p w14:paraId="520245F9" w14:textId="77777777" w:rsidR="00DA32D2" w:rsidRPr="005A64AE" w:rsidRDefault="00DA32D2" w:rsidP="00DA32D2"/>
    <w:p w14:paraId="3C434723" w14:textId="77777777" w:rsidR="00DA32D2" w:rsidRPr="005A64AE" w:rsidRDefault="00DA32D2" w:rsidP="00DA32D2"/>
    <w:p w14:paraId="7C0CCFD8" w14:textId="77777777" w:rsidR="00DA32D2" w:rsidRPr="005A64AE" w:rsidRDefault="00DA32D2" w:rsidP="00DA32D2"/>
    <w:p w14:paraId="128E9246" w14:textId="77777777" w:rsidR="00DA32D2" w:rsidRPr="005A64AE" w:rsidRDefault="00DA32D2" w:rsidP="00DA32D2"/>
    <w:p w14:paraId="1726ECBF" w14:textId="64E179DB" w:rsidR="005377A9" w:rsidRPr="005A64AE" w:rsidRDefault="004C6541" w:rsidP="004C6541">
      <w:pPr>
        <w:pStyle w:val="Heading1"/>
      </w:pPr>
      <w:bookmarkStart w:id="18" w:name="_Toc14522174"/>
      <w:r>
        <w:t>Aff</w:t>
      </w:r>
      <w:r w:rsidR="00DA32D2">
        <w:t xml:space="preserve"> (v Trump Win Bad)</w:t>
      </w:r>
      <w:bookmarkEnd w:id="18"/>
    </w:p>
    <w:p w14:paraId="4B55171B" w14:textId="5F2DD5F0" w:rsidR="005377A9" w:rsidRPr="005A64AE" w:rsidRDefault="005377A9" w:rsidP="004C6541"/>
    <w:p w14:paraId="5E955B96" w14:textId="7031F013" w:rsidR="004C6541" w:rsidRDefault="004C6541" w:rsidP="004C6541">
      <w:pPr>
        <w:pStyle w:val="Heading2"/>
      </w:pPr>
      <w:bookmarkStart w:id="19" w:name="_Toc14522175"/>
      <w:r>
        <w:t>Link Answer</w:t>
      </w:r>
      <w:bookmarkEnd w:id="19"/>
    </w:p>
    <w:p w14:paraId="262975F8" w14:textId="626883CE" w:rsidR="004C6541" w:rsidRPr="005A64AE" w:rsidRDefault="004C6541" w:rsidP="004C6541">
      <w:pPr>
        <w:pStyle w:val="Heading3"/>
        <w:rPr>
          <w:rFonts w:cs="Times New Roman"/>
        </w:rPr>
      </w:pPr>
      <w:bookmarkStart w:id="20" w:name="_Toc14522176"/>
      <w:r w:rsidRPr="005A64AE">
        <w:rPr>
          <w:rFonts w:cs="Times New Roman"/>
        </w:rPr>
        <w:t>Tweets Overwhelm the Link to the Plan</w:t>
      </w:r>
      <w:bookmarkEnd w:id="20"/>
    </w:p>
    <w:p w14:paraId="1F9F605F" w14:textId="77777777" w:rsidR="004C6541" w:rsidRPr="005A64AE" w:rsidRDefault="004C6541" w:rsidP="004C6541"/>
    <w:p w14:paraId="4040D59B" w14:textId="77777777" w:rsidR="004C6541" w:rsidRPr="005A64AE" w:rsidRDefault="004C6541" w:rsidP="004C6541">
      <w:pPr>
        <w:pStyle w:val="Heading4"/>
        <w:rPr>
          <w:rFonts w:cs="Times New Roman"/>
        </w:rPr>
      </w:pPr>
      <w:r w:rsidRPr="005A64AE">
        <w:rPr>
          <w:rFonts w:cs="Times New Roman"/>
        </w:rPr>
        <w:t>No link – Despite approval and the economy, Tweets tank Trump</w:t>
      </w:r>
    </w:p>
    <w:p w14:paraId="124F84E3" w14:textId="77777777" w:rsidR="004C6541" w:rsidRPr="005A64AE" w:rsidRDefault="004C6541" w:rsidP="004C6541">
      <w:pPr>
        <w:rPr>
          <w:rStyle w:val="Style13ptBold"/>
        </w:rPr>
      </w:pPr>
      <w:r w:rsidRPr="005A64AE">
        <w:rPr>
          <w:rStyle w:val="Style13ptBold"/>
        </w:rPr>
        <w:t>Todd, NBC News political director, et al., 7-15-19</w:t>
      </w:r>
    </w:p>
    <w:p w14:paraId="0FA9A952" w14:textId="77777777" w:rsidR="004C6541" w:rsidRPr="005A64AE" w:rsidRDefault="004C6541" w:rsidP="004C6541">
      <w:pPr>
        <w:rPr>
          <w:color w:val="000000"/>
        </w:rPr>
      </w:pPr>
      <w:r w:rsidRPr="005A64AE">
        <w:rPr>
          <w:color w:val="000000"/>
        </w:rPr>
        <w:t xml:space="preserve">[Chuck, Mark Murray, University of Texas at Austin with a BA in Economics, and Carrie Dann, University of Virginia with a BA in Media Studies, 7/15/2019, NBC News, “Here's the most important number in Trump's re-election bid,” </w:t>
      </w:r>
      <w:hyperlink r:id="rId42" w:history="1">
        <w:r w:rsidRPr="005A64AE">
          <w:rPr>
            <w:rStyle w:val="Hyperlink"/>
          </w:rPr>
          <w:t>https://www.nbcnews.com/politics/meet-the-press/here-s-most-important-number-trump-s-re-election-bid-n1029846</w:t>
        </w:r>
      </w:hyperlink>
      <w:r w:rsidRPr="005A64AE">
        <w:rPr>
          <w:color w:val="000000"/>
        </w:rPr>
        <w:t>, accessed: 7/18/2019, AKS]</w:t>
      </w:r>
    </w:p>
    <w:p w14:paraId="7AD172BF" w14:textId="77777777" w:rsidR="004C6541" w:rsidRPr="005A64AE" w:rsidRDefault="004C6541" w:rsidP="004C6541">
      <w:pPr>
        <w:rPr>
          <w:color w:val="000000"/>
        </w:rPr>
      </w:pPr>
    </w:p>
    <w:p w14:paraId="502BFFEC" w14:textId="77777777" w:rsidR="004C6541" w:rsidRPr="005A64AE" w:rsidRDefault="004C6541" w:rsidP="004C6541">
      <w:r w:rsidRPr="005A64AE">
        <w:t>WASHINGTON — Notice a common number — or thereabouts — in the latest national NBC News/Wall Street Journal poll?</w:t>
      </w:r>
    </w:p>
    <w:p w14:paraId="4305E85C" w14:textId="77777777" w:rsidR="004C6541" w:rsidRPr="005A64AE" w:rsidRDefault="004C6541" w:rsidP="004C6541">
      <w:pPr>
        <w:rPr>
          <w:u w:val="single"/>
        </w:rPr>
      </w:pPr>
      <w:r w:rsidRPr="005A64AE">
        <w:rPr>
          <w:u w:val="single"/>
        </w:rPr>
        <w:t>Trump’s percentage against Joe Biden in a hypothetical matchup: 42 percent.</w:t>
      </w:r>
    </w:p>
    <w:p w14:paraId="54AFF347" w14:textId="77777777" w:rsidR="004C6541" w:rsidRPr="005A64AE" w:rsidRDefault="004C6541" w:rsidP="004C6541">
      <w:pPr>
        <w:rPr>
          <w:u w:val="single"/>
        </w:rPr>
      </w:pPr>
      <w:r w:rsidRPr="005A64AE">
        <w:rPr>
          <w:u w:val="single"/>
        </w:rPr>
        <w:t>His percentage against Bernie Sanders: 43 percent.</w:t>
      </w:r>
    </w:p>
    <w:p w14:paraId="7D14CD2C" w14:textId="77777777" w:rsidR="004C6541" w:rsidRPr="005A64AE" w:rsidRDefault="004C6541" w:rsidP="004C6541">
      <w:pPr>
        <w:rPr>
          <w:u w:val="single"/>
        </w:rPr>
      </w:pPr>
      <w:r w:rsidRPr="005A64AE">
        <w:rPr>
          <w:u w:val="single"/>
        </w:rPr>
        <w:t>His percentage against Elizabeth Warren: 43 percent.</w:t>
      </w:r>
    </w:p>
    <w:p w14:paraId="220FFDC8" w14:textId="77777777" w:rsidR="004C6541" w:rsidRPr="005A64AE" w:rsidRDefault="004C6541" w:rsidP="004C6541">
      <w:pPr>
        <w:rPr>
          <w:u w:val="single"/>
        </w:rPr>
      </w:pPr>
      <w:r w:rsidRPr="005A64AE">
        <w:rPr>
          <w:u w:val="single"/>
        </w:rPr>
        <w:t>His percentage against Kamala Harris: 44 percent.</w:t>
      </w:r>
    </w:p>
    <w:p w14:paraId="5A87B19A" w14:textId="77777777" w:rsidR="004C6541" w:rsidRPr="005A64AE" w:rsidRDefault="004C6541" w:rsidP="004C6541">
      <w:pPr>
        <w:rPr>
          <w:u w:val="single"/>
        </w:rPr>
      </w:pPr>
      <w:r w:rsidRPr="005A64AE">
        <w:rPr>
          <w:u w:val="single"/>
        </w:rPr>
        <w:t>His job-approval rating: 45 percent.</w:t>
      </w:r>
    </w:p>
    <w:p w14:paraId="22B559E2" w14:textId="77777777" w:rsidR="004C6541" w:rsidRPr="005A64AE" w:rsidRDefault="004C6541" w:rsidP="004C6541">
      <w:r w:rsidRPr="005A64AE">
        <w:t xml:space="preserve">And just to expand on this exercise, </w:t>
      </w:r>
      <w:r w:rsidRPr="005A64AE">
        <w:rPr>
          <w:u w:val="single"/>
        </w:rPr>
        <w:t>Trump’s job rating exactly a year ago</w:t>
      </w:r>
      <w:r w:rsidRPr="005A64AE">
        <w:t xml:space="preserve"> in the NBC/WSJ poll </w:t>
      </w:r>
      <w:r w:rsidRPr="005A64AE">
        <w:rPr>
          <w:u w:val="single"/>
        </w:rPr>
        <w:t>was</w:t>
      </w:r>
      <w:r w:rsidRPr="005A64AE">
        <w:t xml:space="preserve"> — you guessed it — </w:t>
      </w:r>
      <w:r w:rsidRPr="005A64AE">
        <w:rPr>
          <w:u w:val="single"/>
        </w:rPr>
        <w:t>45 percent.</w:t>
      </w:r>
    </w:p>
    <w:p w14:paraId="2245ED06" w14:textId="77777777" w:rsidR="004C6541" w:rsidRPr="005A64AE" w:rsidRDefault="004C6541" w:rsidP="004C6541">
      <w:r w:rsidRPr="005A64AE">
        <w:t>Ditto his job rating in the exit poll for the 2018 midterms.</w:t>
      </w:r>
    </w:p>
    <w:p w14:paraId="6FA2C250" w14:textId="77777777" w:rsidR="004C6541" w:rsidRPr="005A64AE" w:rsidRDefault="004C6541" w:rsidP="004C6541">
      <w:r w:rsidRPr="005A64AE">
        <w:t>It’s a reminder of how constant Trump’s numbers are, despite the always-changing news cycle … how similar Trump’s ballot numbers are to his job rating … and how perilous his political standing is given the overall state of the U.S. economy.</w:t>
      </w:r>
    </w:p>
    <w:p w14:paraId="52056DAC" w14:textId="77777777" w:rsidR="004C6541" w:rsidRPr="005A64AE" w:rsidRDefault="004C6541" w:rsidP="004C6541">
      <w:r w:rsidRPr="005A64AE">
        <w:t>Incumbent presidents, especially those not facing a real primary challenge, have a baked-in advantage getting to focus on a general election for four years, instead of the four to five months the opposition gets.</w:t>
      </w:r>
    </w:p>
    <w:p w14:paraId="354D4E01" w14:textId="77777777" w:rsidR="004C6541" w:rsidRPr="005A64AE" w:rsidRDefault="004C6541" w:rsidP="004C6541">
      <w:pPr>
        <w:rPr>
          <w:u w:val="single"/>
        </w:rPr>
      </w:pPr>
      <w:r w:rsidRPr="005A64AE">
        <w:t>And as we saw in 2016</w:t>
      </w:r>
      <w:r w:rsidRPr="005A64AE">
        <w:rPr>
          <w:u w:val="single"/>
        </w:rPr>
        <w:t>, a person can still win the electoral college by getting just 46 percent of the popular vote.</w:t>
      </w:r>
    </w:p>
    <w:p w14:paraId="71B65321" w14:textId="77777777" w:rsidR="004C6541" w:rsidRPr="005A64AE" w:rsidRDefault="004C6541" w:rsidP="004C6541">
      <w:pPr>
        <w:rPr>
          <w:u w:val="single"/>
        </w:rPr>
      </w:pPr>
      <w:r w:rsidRPr="005A64AE">
        <w:rPr>
          <w:u w:val="single"/>
        </w:rPr>
        <w:t>But don’t lose sight of just how unpopular the president of the United States is — and has been.</w:t>
      </w:r>
    </w:p>
    <w:p w14:paraId="7A9FFFDD" w14:textId="77777777" w:rsidR="004C6541" w:rsidRPr="005A64AE" w:rsidRDefault="004C6541" w:rsidP="004C6541">
      <w:r w:rsidRPr="005A64AE">
        <w:t>Ugly tweets</w:t>
      </w:r>
    </w:p>
    <w:p w14:paraId="6727AA42" w14:textId="77777777" w:rsidR="004C6541" w:rsidRPr="005A64AE" w:rsidRDefault="004C6541" w:rsidP="004C6541">
      <w:pPr>
        <w:rPr>
          <w:u w:val="single"/>
        </w:rPr>
      </w:pPr>
      <w:r w:rsidRPr="005A64AE">
        <w:t xml:space="preserve">And </w:t>
      </w:r>
      <w:r w:rsidRPr="005A64AE">
        <w:rPr>
          <w:u w:val="single"/>
        </w:rPr>
        <w:t>if you’re wondering why the president of the United States remains unpopular — given the humming economy — look no farther than his tweets over the last 24 hours.</w:t>
      </w:r>
    </w:p>
    <w:p w14:paraId="77BB923F" w14:textId="77777777" w:rsidR="004C6541" w:rsidRPr="005A64AE" w:rsidRDefault="004C6541" w:rsidP="004C6541">
      <w:r w:rsidRPr="005A64AE">
        <w:t xml:space="preserve">On Sunday morning, he fired off a vicious and racist tweetstorm apparently aimed at Reps. Alexandria Ocasio-Cortez, Rashida Talib, </w:t>
      </w:r>
      <w:proofErr w:type="spellStart"/>
      <w:r w:rsidRPr="005A64AE">
        <w:t>Ilhan</w:t>
      </w:r>
      <w:proofErr w:type="spellEnd"/>
      <w:r w:rsidRPr="005A64AE">
        <w:t xml:space="preserve"> Omar and Ayanna Pressley, saying they should “go back and help fix the totally broken and crime infested places from which they came.”</w:t>
      </w:r>
    </w:p>
    <w:p w14:paraId="71E666C8" w14:textId="77777777" w:rsidR="004C6541" w:rsidRPr="005A64AE" w:rsidRDefault="004C6541" w:rsidP="004C6541">
      <w:r w:rsidRPr="005A64AE">
        <w:t>All four congresswomen are U.S. citizens and all but one (Omar being the exception) was born in the United States.</w:t>
      </w:r>
    </w:p>
    <w:p w14:paraId="2F01F613" w14:textId="77777777" w:rsidR="004C6541" w:rsidRPr="005A64AE" w:rsidRDefault="004C6541" w:rsidP="004C6541">
      <w:r w:rsidRPr="005A64AE">
        <w:t>And this morning, Trump doubled down on his attack.</w:t>
      </w:r>
    </w:p>
    <w:p w14:paraId="794A14A2" w14:textId="77777777" w:rsidR="004C6541" w:rsidRPr="005A64AE" w:rsidRDefault="004C6541" w:rsidP="004C6541">
      <w:r w:rsidRPr="005A64AE">
        <w:t>But you also want to know why close to 90 percent of Republicans approve of Trump’s job, the only sitting GOP member of Congress whom we saw take issue with Trump’s tweet was Rep. Chip Roy, R-Texas, who still called for the defeat of those Dem congresswomen.</w:t>
      </w:r>
    </w:p>
    <w:p w14:paraId="2A0693F9" w14:textId="77777777" w:rsidR="004C6541" w:rsidRPr="005A64AE" w:rsidRDefault="004C6541" w:rsidP="004C6541">
      <w:r w:rsidRPr="005A64AE">
        <w:t>“POTUS was wrong to say any American citizen, whether in Congress or not, has any ‘home’ besides the U.S. But I just as strongly believe non-citizens who abuse our immigration laws should be sent home immediately, &amp; Reps who refuse to defend America should be sent home 11/2020.”</w:t>
      </w:r>
    </w:p>
    <w:p w14:paraId="59677A84" w14:textId="77777777" w:rsidR="004C6541" w:rsidRPr="005A64AE" w:rsidRDefault="004C6541" w:rsidP="004C6541">
      <w:r w:rsidRPr="005A64AE">
        <w:t>Is Ross going to be tossed?</w:t>
      </w:r>
    </w:p>
    <w:p w14:paraId="71D40998" w14:textId="77777777" w:rsidR="004C6541" w:rsidRPr="005A64AE" w:rsidRDefault="004C6541" w:rsidP="004C6541">
      <w:r w:rsidRPr="005A64AE">
        <w:t>It sure looks like Commerce Secretary Wilbur Ross is being set up as the fall guy for Trump’s census defeat/retreat from last week.</w:t>
      </w:r>
    </w:p>
    <w:p w14:paraId="6E80FEC8" w14:textId="77777777" w:rsidR="004C6541" w:rsidRPr="005A64AE" w:rsidRDefault="004C6541" w:rsidP="004C6541">
      <w:r w:rsidRPr="005A64AE">
        <w:t xml:space="preserve">“President Donald Trump has told aides and allies that he is considering removing Commerce Secretary Wilbur Ross after a stinging Supreme Court defeat on adding a citizenship question to the census, according to multiple people familiar with the conversations,” Hans Nichols, Kayla </w:t>
      </w:r>
      <w:proofErr w:type="spellStart"/>
      <w:r w:rsidRPr="005A64AE">
        <w:t>Tausche</w:t>
      </w:r>
      <w:proofErr w:type="spellEnd"/>
      <w:r w:rsidRPr="005A64AE">
        <w:t xml:space="preserve"> and Hallie Jackson write.</w:t>
      </w:r>
    </w:p>
    <w:p w14:paraId="65BB3484" w14:textId="77777777" w:rsidR="004C6541" w:rsidRPr="005A64AE" w:rsidRDefault="004C6541" w:rsidP="004C6541">
      <w:r w:rsidRPr="005A64AE">
        <w:t>“Ross is one of the original members of a Cabinet that has seen historically high turnover, but his exit would mark the first departure of an agency head that Trump knew well before entering politics.”</w:t>
      </w:r>
    </w:p>
    <w:p w14:paraId="59DAA184" w14:textId="77777777" w:rsidR="004C6541" w:rsidRPr="005A64AE" w:rsidRDefault="004C6541" w:rsidP="004C6541">
      <w:r w:rsidRPr="005A64AE">
        <w:t>“Trump and Ross met — and bonded — through Trump's Atlantic City casino hotel bankruptcies in the 1990s, with Ross representing some of Trump's creditors.”</w:t>
      </w:r>
    </w:p>
    <w:p w14:paraId="33731E92" w14:textId="77777777" w:rsidR="004C6541" w:rsidRPr="005A64AE" w:rsidRDefault="004C6541" w:rsidP="004C6541"/>
    <w:p w14:paraId="3352DEB2" w14:textId="4531B20D" w:rsidR="004C6541" w:rsidRDefault="004C6541" w:rsidP="004C6541">
      <w:pPr>
        <w:pStyle w:val="Heading2"/>
      </w:pPr>
      <w:bookmarkStart w:id="21" w:name="_Toc14522177"/>
      <w:r>
        <w:t>Tweets Help Trump</w:t>
      </w:r>
      <w:r w:rsidR="00A42344">
        <w:t xml:space="preserve"> Win</w:t>
      </w:r>
      <w:bookmarkEnd w:id="21"/>
    </w:p>
    <w:p w14:paraId="0D362B02" w14:textId="77777777" w:rsidR="004C6541" w:rsidRPr="00FB0E4F" w:rsidRDefault="004C6541" w:rsidP="004C6541"/>
    <w:p w14:paraId="721CA51E" w14:textId="77777777" w:rsidR="004C6541" w:rsidRPr="005A64AE" w:rsidRDefault="004C6541" w:rsidP="004C6541">
      <w:pPr>
        <w:pStyle w:val="Heading3"/>
        <w:rPr>
          <w:rFonts w:cs="Times New Roman"/>
        </w:rPr>
      </w:pPr>
      <w:bookmarkStart w:id="22" w:name="_Toc14522178"/>
      <w:r w:rsidRPr="005A64AE">
        <w:rPr>
          <w:rFonts w:cs="Times New Roman"/>
        </w:rPr>
        <w:t xml:space="preserve">Tweets </w:t>
      </w:r>
      <w:r>
        <w:rPr>
          <w:rFonts w:cs="Times New Roman"/>
        </w:rPr>
        <w:t>Boost Base Support</w:t>
      </w:r>
      <w:bookmarkEnd w:id="22"/>
    </w:p>
    <w:p w14:paraId="4FF77558" w14:textId="77777777" w:rsidR="004C6541" w:rsidRPr="005A64AE" w:rsidRDefault="004C6541" w:rsidP="004C6541"/>
    <w:p w14:paraId="635D9E23" w14:textId="77777777" w:rsidR="004C6541" w:rsidRPr="005A64AE" w:rsidRDefault="004C6541" w:rsidP="004C6541">
      <w:pPr>
        <w:pStyle w:val="Heading4"/>
        <w:rPr>
          <w:rFonts w:cs="Times New Roman"/>
        </w:rPr>
      </w:pPr>
      <w:r w:rsidRPr="005A64AE">
        <w:rPr>
          <w:rFonts w:cs="Times New Roman"/>
        </w:rPr>
        <w:t xml:space="preserve">Tweets </w:t>
      </w:r>
      <w:r w:rsidRPr="005A64AE">
        <w:rPr>
          <w:rFonts w:cs="Times New Roman"/>
          <w:u w:val="single"/>
        </w:rPr>
        <w:t>only help</w:t>
      </w:r>
      <w:r w:rsidRPr="005A64AE">
        <w:rPr>
          <w:rFonts w:cs="Times New Roman"/>
        </w:rPr>
        <w:t xml:space="preserve"> – no impact if Dems like Trump less, but Republicans </w:t>
      </w:r>
      <w:r w:rsidRPr="005A64AE">
        <w:rPr>
          <w:rFonts w:cs="Times New Roman"/>
          <w:u w:val="single"/>
        </w:rPr>
        <w:t>like him more</w:t>
      </w:r>
    </w:p>
    <w:p w14:paraId="19889782" w14:textId="77777777" w:rsidR="004C6541" w:rsidRPr="005A64AE" w:rsidRDefault="004C6541" w:rsidP="004C6541">
      <w:r w:rsidRPr="005A64AE">
        <w:rPr>
          <w:rStyle w:val="Style13ptBold"/>
        </w:rPr>
        <w:t>Chapman, Salon writer, 7/18/19</w:t>
      </w:r>
    </w:p>
    <w:p w14:paraId="28291432" w14:textId="77777777" w:rsidR="004C6541" w:rsidRPr="005A64AE" w:rsidRDefault="004C6541" w:rsidP="004C6541">
      <w:r w:rsidRPr="005A64AE">
        <w:t xml:space="preserve">[Matthew Salon, 7-18-2019, "Trump's racist tweets against "the Squad" helped him with Republicans", https://www.salon.com/2019/07/18/trumps-racist-tweets-against-the-squad-helped-him-with-republicans_partner/ accessed 7-18-2019, </w:t>
      </w:r>
      <w:proofErr w:type="spellStart"/>
      <w:r w:rsidRPr="005A64AE">
        <w:t>dwrs</w:t>
      </w:r>
      <w:proofErr w:type="spellEnd"/>
      <w:r w:rsidRPr="005A64AE">
        <w:t>]</w:t>
      </w:r>
    </w:p>
    <w:p w14:paraId="4AF87DF5" w14:textId="77777777" w:rsidR="004C6541" w:rsidRPr="005A64AE" w:rsidRDefault="004C6541" w:rsidP="004C6541"/>
    <w:p w14:paraId="3A04F7E5" w14:textId="77777777" w:rsidR="004C6541" w:rsidRPr="005A64AE" w:rsidRDefault="004C6541" w:rsidP="004C6541">
      <w:r w:rsidRPr="005A64AE">
        <w:rPr>
          <w:rStyle w:val="Emphasis"/>
        </w:rPr>
        <w:t>Polls are now in on</w:t>
      </w:r>
      <w:r w:rsidRPr="005A64AE">
        <w:rPr>
          <w:rStyle w:val="StyleUnderline"/>
        </w:rPr>
        <w:t xml:space="preserve"> President </w:t>
      </w:r>
      <w:r w:rsidRPr="005A64AE">
        <w:rPr>
          <w:rStyle w:val="Emphasis"/>
        </w:rPr>
        <w:t>Donald</w:t>
      </w:r>
      <w:r w:rsidRPr="005A64AE">
        <w:rPr>
          <w:rStyle w:val="StyleUnderline"/>
        </w:rPr>
        <w:t xml:space="preserve"> Trump’s vicious, racist </w:t>
      </w:r>
      <w:r w:rsidRPr="005A64AE">
        <w:rPr>
          <w:rStyle w:val="Emphasis"/>
        </w:rPr>
        <w:t xml:space="preserve">attacks on </w:t>
      </w:r>
      <w:r w:rsidRPr="005A64AE">
        <w:rPr>
          <w:rStyle w:val="StyleUnderline"/>
        </w:rPr>
        <w:t>the four Democratic congresswomen of color referred to as “</w:t>
      </w:r>
      <w:r w:rsidRPr="005A64AE">
        <w:rPr>
          <w:rStyle w:val="Emphasis"/>
        </w:rPr>
        <w:t>the Squad</w:t>
      </w:r>
      <w:r w:rsidRPr="005A64AE">
        <w:rPr>
          <w:rStyle w:val="StyleUnderline"/>
        </w:rPr>
        <w:t>.”</w:t>
      </w:r>
      <w:r w:rsidRPr="005A64AE">
        <w:t xml:space="preserve"> And </w:t>
      </w:r>
      <w:r w:rsidRPr="005A64AE">
        <w:rPr>
          <w:rStyle w:val="StyleUnderline"/>
        </w:rPr>
        <w:t>the new numbers</w:t>
      </w:r>
      <w:r w:rsidRPr="005A64AE">
        <w:t xml:space="preserve">, while bad for Trump, </w:t>
      </w:r>
      <w:r w:rsidRPr="005A64AE">
        <w:rPr>
          <w:rStyle w:val="Emphasis"/>
        </w:rPr>
        <w:t>give insight into why he is so eager to keep the issue going.</w:t>
      </w:r>
    </w:p>
    <w:p w14:paraId="6BA6E880" w14:textId="77777777" w:rsidR="004C6541" w:rsidRPr="005A64AE" w:rsidRDefault="004C6541" w:rsidP="004C6541">
      <w:pPr>
        <w:rPr>
          <w:rStyle w:val="Emphasis"/>
        </w:rPr>
      </w:pPr>
      <w:r w:rsidRPr="005A64AE">
        <w:rPr>
          <w:rStyle w:val="StyleUnderline"/>
        </w:rPr>
        <w:t xml:space="preserve">A Reuters/Ipsos survey shows that while Trump’s approval stands at a dismal 41 percent, and went down with Democrats and independents, </w:t>
      </w:r>
      <w:r w:rsidRPr="005A64AE">
        <w:rPr>
          <w:rStyle w:val="Emphasis"/>
        </w:rPr>
        <w:t xml:space="preserve">it </w:t>
      </w:r>
      <w:proofErr w:type="gramStart"/>
      <w:r w:rsidRPr="005A64AE">
        <w:rPr>
          <w:rStyle w:val="Emphasis"/>
        </w:rPr>
        <w:t>actually went</w:t>
      </w:r>
      <w:proofErr w:type="gramEnd"/>
      <w:r w:rsidRPr="005A64AE">
        <w:rPr>
          <w:rStyle w:val="Emphasis"/>
        </w:rPr>
        <w:t xml:space="preserve"> up 4 points among Republican voters, to 72 percent.</w:t>
      </w:r>
    </w:p>
    <w:p w14:paraId="7D326E4F" w14:textId="77777777" w:rsidR="004C6541" w:rsidRPr="005A64AE" w:rsidRDefault="004C6541" w:rsidP="004C6541">
      <w:pPr>
        <w:rPr>
          <w:rStyle w:val="Emphasis"/>
        </w:rPr>
      </w:pPr>
      <w:r w:rsidRPr="005A64AE">
        <w:rPr>
          <w:rStyle w:val="StyleUnderline"/>
        </w:rPr>
        <w:t xml:space="preserve">A separate USA TODAY/Ipsos poll found that of the Americans who were aware of the controversy, 68 percent found Trump’s behavior offensive — but </w:t>
      </w:r>
      <w:r w:rsidRPr="005A64AE">
        <w:rPr>
          <w:rStyle w:val="Emphasis"/>
        </w:rPr>
        <w:t>57 percent of Republicans said they agreed with him.</w:t>
      </w:r>
    </w:p>
    <w:p w14:paraId="12BEB7A0" w14:textId="77777777" w:rsidR="004C6541" w:rsidRDefault="004C6541" w:rsidP="004C6541"/>
    <w:p w14:paraId="5240B6F6" w14:textId="77777777" w:rsidR="004C6541" w:rsidRPr="005A64AE" w:rsidRDefault="004C6541" w:rsidP="004C6541">
      <w:pPr>
        <w:pStyle w:val="Heading4"/>
        <w:rPr>
          <w:rFonts w:cs="Times New Roman"/>
        </w:rPr>
      </w:pPr>
      <w:r>
        <w:rPr>
          <w:rFonts w:cs="Times New Roman"/>
        </w:rPr>
        <w:t>Trump tweets are part of a base strategy</w:t>
      </w:r>
    </w:p>
    <w:p w14:paraId="17B7ECBD" w14:textId="77777777" w:rsidR="004C6541" w:rsidRPr="005A64AE" w:rsidRDefault="004C6541" w:rsidP="004C6541">
      <w:pPr>
        <w:rPr>
          <w:rStyle w:val="Style13ptBold"/>
        </w:rPr>
      </w:pPr>
      <w:r w:rsidRPr="005A64AE">
        <w:rPr>
          <w:rStyle w:val="Style13ptBold"/>
        </w:rPr>
        <w:t>Zurcher, BBC North America reporter, 7-18-19</w:t>
      </w:r>
    </w:p>
    <w:p w14:paraId="0601BB52" w14:textId="77777777" w:rsidR="004C6541" w:rsidRPr="005A64AE" w:rsidRDefault="004C6541" w:rsidP="004C6541">
      <w:r w:rsidRPr="005A64AE">
        <w:t xml:space="preserve">(Anthony, 7-18-2019, BBC, “Do Trump rally taunts mark new 2020 strategy” </w:t>
      </w:r>
      <w:hyperlink r:id="rId43" w:history="1">
        <w:r w:rsidRPr="005A64AE">
          <w:rPr>
            <w:rStyle w:val="Hyperlink"/>
          </w:rPr>
          <w:t>https://www.bbc.com/news/world-us-canada-49025177</w:t>
        </w:r>
      </w:hyperlink>
      <w:r w:rsidRPr="005A64AE">
        <w:t>, accessed 7-18-2019, MK)</w:t>
      </w:r>
    </w:p>
    <w:p w14:paraId="0B7BF629" w14:textId="77777777" w:rsidR="004C6541" w:rsidRPr="005A64AE" w:rsidRDefault="004C6541" w:rsidP="004C6541"/>
    <w:p w14:paraId="2D9F2D4E" w14:textId="77777777" w:rsidR="004C6541" w:rsidRPr="005A64AE" w:rsidRDefault="004C6541" w:rsidP="004C6541">
      <w:pPr>
        <w:rPr>
          <w:rStyle w:val="StyleUnderline"/>
        </w:rPr>
      </w:pPr>
      <w:r w:rsidRPr="005A64AE">
        <w:rPr>
          <w:rStyle w:val="StyleUnderline"/>
        </w:rPr>
        <w:t>It began, like it almost always does these days, with a tweet.</w:t>
      </w:r>
    </w:p>
    <w:p w14:paraId="4E99DBD5" w14:textId="77777777" w:rsidR="004C6541" w:rsidRPr="005A64AE" w:rsidRDefault="004C6541" w:rsidP="004C6541">
      <w:pPr>
        <w:rPr>
          <w:rStyle w:val="StyleUnderline"/>
        </w:rPr>
      </w:pPr>
      <w:r w:rsidRPr="00116881">
        <w:t xml:space="preserve">Donald </w:t>
      </w:r>
      <w:r w:rsidRPr="005A64AE">
        <w:rPr>
          <w:rStyle w:val="StyleUnderline"/>
        </w:rPr>
        <w:t>Trump, watching a schism form between the Democratic Party leadership and a restive group of progressives new to Congress, decided to light a match and then dance around the flames.</w:t>
      </w:r>
    </w:p>
    <w:p w14:paraId="7F9353B1" w14:textId="77777777" w:rsidR="004C6541" w:rsidRPr="00116881" w:rsidRDefault="004C6541" w:rsidP="004C6541">
      <w:r w:rsidRPr="00116881">
        <w:t>He tweeted on Sunday that a group of progressive critics in Congress - three of whom were born in the US - should go back to their home countries, then stood silent on Wednesday night as a rally crowd chanted for the one who wasn't to be deported.</w:t>
      </w:r>
    </w:p>
    <w:p w14:paraId="51FE9AEC" w14:textId="77777777" w:rsidR="004C6541" w:rsidRPr="00116881" w:rsidRDefault="004C6541" w:rsidP="004C6541">
      <w:r w:rsidRPr="00116881">
        <w:t>Like the calls for Hillary Clinton to be imprisoned three years ago, the "send her back" chant is not emblematic of a healthy, well-functioning democracy. It has been roundly condemned. And yet it is a storm entirely of Mr Trump's making.</w:t>
      </w:r>
    </w:p>
    <w:p w14:paraId="2F8A1FAF" w14:textId="77777777" w:rsidR="004C6541" w:rsidRPr="005A64AE" w:rsidRDefault="004C6541" w:rsidP="004C6541">
      <w:pPr>
        <w:rPr>
          <w:rStyle w:val="StyleUnderline"/>
        </w:rPr>
      </w:pPr>
      <w:r w:rsidRPr="005A64AE">
        <w:rPr>
          <w:rStyle w:val="StyleUnderline"/>
        </w:rPr>
        <w:t xml:space="preserve">The president, it should be clear at this point, is an instinctual politician. </w:t>
      </w:r>
      <w:r w:rsidRPr="00E94FAC">
        <w:t>There is a risk to ascribing grand strategy behind his actions. In most cases, the action comes first, and the strategy follows.</w:t>
      </w:r>
      <w:r w:rsidRPr="005A64AE">
        <w:rPr>
          <w:rStyle w:val="StyleUnderline"/>
        </w:rPr>
        <w:t xml:space="preserve"> There are</w:t>
      </w:r>
      <w:r w:rsidRPr="00E94FAC">
        <w:t xml:space="preserve">, however, </w:t>
      </w:r>
      <w:r w:rsidRPr="005A64AE">
        <w:rPr>
          <w:rStyle w:val="StyleUnderline"/>
        </w:rPr>
        <w:t>some hints to be gleaned from the week's race conflagration about what lies ahead.</w:t>
      </w:r>
    </w:p>
    <w:p w14:paraId="60EE4F25" w14:textId="77777777" w:rsidR="004C6541" w:rsidRPr="005A64AE" w:rsidRDefault="004C6541" w:rsidP="004C6541">
      <w:pPr>
        <w:rPr>
          <w:rStyle w:val="StyleUnderline"/>
        </w:rPr>
      </w:pPr>
      <w:r w:rsidRPr="005A64AE">
        <w:rPr>
          <w:rStyle w:val="StyleUnderline"/>
        </w:rPr>
        <w:t>Motivating the base</w:t>
      </w:r>
    </w:p>
    <w:p w14:paraId="315F1EBA" w14:textId="77777777" w:rsidR="004C6541" w:rsidRPr="005A64AE" w:rsidRDefault="004C6541" w:rsidP="004C6541">
      <w:pPr>
        <w:rPr>
          <w:rStyle w:val="StyleUnderline"/>
        </w:rPr>
      </w:pPr>
      <w:proofErr w:type="gramStart"/>
      <w:r w:rsidRPr="005A64AE">
        <w:rPr>
          <w:rStyle w:val="StyleUnderline"/>
        </w:rPr>
        <w:t>In all likelihood</w:t>
      </w:r>
      <w:proofErr w:type="gramEnd"/>
      <w:r w:rsidRPr="005A64AE">
        <w:rPr>
          <w:rStyle w:val="StyleUnderline"/>
        </w:rPr>
        <w:t xml:space="preserve">, </w:t>
      </w:r>
      <w:r w:rsidRPr="00E94FAC">
        <w:t xml:space="preserve">Mr </w:t>
      </w:r>
      <w:r w:rsidRPr="005A64AE">
        <w:rPr>
          <w:rStyle w:val="StyleUnderline"/>
        </w:rPr>
        <w:t>Trump has a narrow path to re-election. Despite a strong economy, his overall approval rating has hovered in the low to mid-40s for most of his presidency, and there is a significant portion of the electorate that has told pollsters they will not vote for him under any circumstances.</w:t>
      </w:r>
    </w:p>
    <w:p w14:paraId="292A88B5" w14:textId="77777777" w:rsidR="004C6541" w:rsidRPr="005A64AE" w:rsidRDefault="004C6541" w:rsidP="004C6541">
      <w:pPr>
        <w:rPr>
          <w:rStyle w:val="StyleUnderline"/>
        </w:rPr>
      </w:pPr>
      <w:r w:rsidRPr="002B7F82">
        <w:t>Traditionally, incumbent presidents have tried to expand their electoral appeal while in office. That hasn't been Mr</w:t>
      </w:r>
      <w:r w:rsidRPr="005A64AE">
        <w:rPr>
          <w:rStyle w:val="StyleUnderline"/>
        </w:rPr>
        <w:t xml:space="preserve"> Trump's </w:t>
      </w:r>
      <w:r w:rsidRPr="002B7F82">
        <w:t>plan. His</w:t>
      </w:r>
      <w:r w:rsidRPr="005A64AE">
        <w:rPr>
          <w:rStyle w:val="StyleUnderline"/>
        </w:rPr>
        <w:t xml:space="preserve"> 2020 goal is to hold on to what he won in 2016, largely by ensuring that his most dedicated supporters once again show up at the polls.</w:t>
      </w:r>
    </w:p>
    <w:p w14:paraId="5FCB5800" w14:textId="77777777" w:rsidR="004C6541" w:rsidRPr="002B7F82" w:rsidRDefault="004C6541" w:rsidP="004C6541">
      <w:r w:rsidRPr="002B7F82">
        <w:t xml:space="preserve">The 2018 mid-term elections provide a useful insight into how that </w:t>
      </w:r>
      <w:proofErr w:type="gramStart"/>
      <w:r w:rsidRPr="002B7F82">
        <w:t>does, and</w:t>
      </w:r>
      <w:proofErr w:type="gramEnd"/>
      <w:r w:rsidRPr="002B7F82">
        <w:t xml:space="preserve"> doesn't work. In much of the country, turnout from Trump supporters was down, Republican candidates suffered and the party lost control of the House of Representatives.</w:t>
      </w:r>
    </w:p>
    <w:p w14:paraId="16FBE672" w14:textId="77777777" w:rsidR="004C6541" w:rsidRPr="002B7F82" w:rsidRDefault="004C6541" w:rsidP="004C6541">
      <w:r w:rsidRPr="002B7F82">
        <w:t xml:space="preserve">In </w:t>
      </w:r>
      <w:r w:rsidRPr="002B7F82">
        <w:rPr>
          <w:rStyle w:val="StyleUnderline"/>
        </w:rPr>
        <w:t>Florida</w:t>
      </w:r>
      <w:r w:rsidRPr="002B7F82">
        <w:t xml:space="preserve">, on the other hand, the mid-terms turned out differently and the state could </w:t>
      </w:r>
      <w:r w:rsidRPr="002B7F82">
        <w:rPr>
          <w:rStyle w:val="StyleUnderline"/>
        </w:rPr>
        <w:t>provide a playbook for next year's election. The president's base once again showed up- and conservative candidates unseated a Democratic senator and won the governor's contest. Florida was the Republican bulwark in what otherwise was a wave election for the opposition</w:t>
      </w:r>
      <w:r w:rsidRPr="002B7F82">
        <w:t>.</w:t>
      </w:r>
    </w:p>
    <w:p w14:paraId="58C47336" w14:textId="77777777" w:rsidR="004C6541" w:rsidRPr="005A64AE" w:rsidRDefault="004C6541" w:rsidP="004C6541">
      <w:pPr>
        <w:rPr>
          <w:rStyle w:val="StyleUnderline"/>
        </w:rPr>
      </w:pPr>
      <w:proofErr w:type="gramStart"/>
      <w:r w:rsidRPr="005A64AE">
        <w:rPr>
          <w:rStyle w:val="StyleUnderline"/>
        </w:rPr>
        <w:t>So</w:t>
      </w:r>
      <w:proofErr w:type="gramEnd"/>
      <w:r w:rsidRPr="005A64AE">
        <w:rPr>
          <w:rStyle w:val="StyleUnderline"/>
        </w:rPr>
        <w:t xml:space="preserve"> the president, in his tweets and follow-up comments, is throwing red meat to the core of his party, which polls indicate view immigrants and immigration with suspicion and approve of the president's recent tweets.</w:t>
      </w:r>
    </w:p>
    <w:p w14:paraId="0384C99E" w14:textId="77777777" w:rsidR="004C6541" w:rsidRPr="005A64AE" w:rsidRDefault="004C6541" w:rsidP="004C6541">
      <w:pPr>
        <w:rPr>
          <w:rStyle w:val="StyleUnderline"/>
        </w:rPr>
      </w:pPr>
      <w:r w:rsidRPr="005A64AE">
        <w:rPr>
          <w:rStyle w:val="StyleUnderline"/>
        </w:rPr>
        <w:t>There have always been accusations of racism chasing the president's politics, ever since his embrace of conspiracies around Barack Obama's birth certificate, and the continued with his call for a Muslim immigration ban, his dismissal of a US-born judge who ruled against him as being "Mexican" and his comment that there were some "very fine people" among the torch-bearing white nationalists in Charlottesville. And despite all this, or perhaps because of it, members of the Republican Party have supported the president in near record numbers.</w:t>
      </w:r>
    </w:p>
    <w:p w14:paraId="18377490" w14:textId="77777777" w:rsidR="004C6541" w:rsidRPr="005A64AE" w:rsidRDefault="004C6541" w:rsidP="004C6541">
      <w:pPr>
        <w:rPr>
          <w:rStyle w:val="StyleUnderline"/>
        </w:rPr>
      </w:pPr>
      <w:r w:rsidRPr="005A64AE">
        <w:rPr>
          <w:rStyle w:val="StyleUnderline"/>
        </w:rPr>
        <w:t>The fact that the four women the president has chosen to single out for criticism are minorities, then, should come as no surprise.</w:t>
      </w:r>
    </w:p>
    <w:p w14:paraId="227F7AB3" w14:textId="77777777" w:rsidR="004C6541" w:rsidRPr="005A64AE" w:rsidRDefault="004C6541" w:rsidP="004C6541">
      <w:pPr>
        <w:rPr>
          <w:rStyle w:val="StyleUnderline"/>
        </w:rPr>
      </w:pPr>
      <w:r w:rsidRPr="005A64AE">
        <w:rPr>
          <w:rStyle w:val="StyleUnderline"/>
        </w:rPr>
        <w:t>There is the risk that this move will backfire, of course. It could alienate the elusive swing voters or end up motivating his opponents as much or more than it does his base. And it virtually ensures that the nation will remain as hopelessly divided - perhaps ungovernably so - for the foreseeable future.</w:t>
      </w:r>
    </w:p>
    <w:p w14:paraId="0F92FC52" w14:textId="77777777" w:rsidR="004C6541" w:rsidRPr="005A64AE" w:rsidRDefault="004C6541" w:rsidP="004C6541">
      <w:pPr>
        <w:rPr>
          <w:rStyle w:val="StyleUnderline"/>
        </w:rPr>
      </w:pPr>
      <w:r w:rsidRPr="005A64AE">
        <w:rPr>
          <w:rStyle w:val="StyleUnderline"/>
        </w:rPr>
        <w:t>It is, however, his best shot at winning four more years in office.</w:t>
      </w:r>
    </w:p>
    <w:p w14:paraId="14E6A0B8" w14:textId="77777777" w:rsidR="004C6541" w:rsidRPr="005A64AE" w:rsidRDefault="004C6541" w:rsidP="004C6541">
      <w:pPr>
        <w:rPr>
          <w:rStyle w:val="StyleUnderline"/>
        </w:rPr>
      </w:pPr>
      <w:r w:rsidRPr="005A64AE">
        <w:rPr>
          <w:rStyle w:val="StyleUnderline"/>
        </w:rPr>
        <w:t>Demean and divide the Democrats</w:t>
      </w:r>
    </w:p>
    <w:p w14:paraId="6EB07EE5" w14:textId="77777777" w:rsidR="004C6541" w:rsidRPr="005A64AE" w:rsidRDefault="004C6541" w:rsidP="004C6541">
      <w:pPr>
        <w:rPr>
          <w:rStyle w:val="StyleUnderline"/>
        </w:rPr>
      </w:pPr>
      <w:r w:rsidRPr="005A64AE">
        <w:rPr>
          <w:rStyle w:val="StyleUnderline"/>
        </w:rPr>
        <w:t>Part of the reason Mr Trump won the presidency in 2016 was because enough voters, particularly in key mid-western swing states, viewed him as the least bad choice. As Washington Post reporter Dave Weigel points out, of the 20% of voters in Michigan who disliked both candidates, 21% more backed Mr Trump over Democrat Hillary Clinton.</w:t>
      </w:r>
    </w:p>
    <w:p w14:paraId="0400FF0C" w14:textId="77777777" w:rsidR="004C6541" w:rsidRPr="005A64AE" w:rsidRDefault="004C6541" w:rsidP="004C6541">
      <w:pPr>
        <w:rPr>
          <w:rStyle w:val="StyleUnderline"/>
        </w:rPr>
      </w:pPr>
      <w:r w:rsidRPr="005A64AE">
        <w:rPr>
          <w:rStyle w:val="StyleUnderline"/>
        </w:rPr>
        <w:t>There's no Democratic nominee yet for</w:t>
      </w:r>
      <w:r w:rsidRPr="00116881">
        <w:t xml:space="preserve"> Mr</w:t>
      </w:r>
      <w:r w:rsidRPr="005A64AE">
        <w:rPr>
          <w:rStyle w:val="StyleUnderline"/>
        </w:rPr>
        <w:t xml:space="preserve"> Trump to go after</w:t>
      </w:r>
      <w:r w:rsidRPr="00116881">
        <w:t xml:space="preserve"> - that will come later. </w:t>
      </w:r>
      <w:r w:rsidRPr="005A64AE">
        <w:rPr>
          <w:rStyle w:val="StyleUnderline"/>
        </w:rPr>
        <w:t>In the meantime, however, he is picking targets of opportunity, including</w:t>
      </w:r>
      <w:r w:rsidRPr="00116881">
        <w:t xml:space="preserve"> </w:t>
      </w:r>
      <w:proofErr w:type="spellStart"/>
      <w:r w:rsidRPr="00116881">
        <w:t>Ilhan</w:t>
      </w:r>
      <w:proofErr w:type="spellEnd"/>
      <w:r w:rsidRPr="005A64AE">
        <w:rPr>
          <w:rStyle w:val="StyleUnderline"/>
        </w:rPr>
        <w:t xml:space="preserve"> Omar,</w:t>
      </w:r>
      <w:r w:rsidRPr="00116881">
        <w:t xml:space="preserve"> Alexandria</w:t>
      </w:r>
      <w:r w:rsidRPr="005A64AE">
        <w:rPr>
          <w:rStyle w:val="StyleUnderline"/>
        </w:rPr>
        <w:t xml:space="preserve"> Ocasio-Cortez and the other outspoken minority women in "the squad". It's a preview of exactly how nasty things are going to get.</w:t>
      </w:r>
    </w:p>
    <w:p w14:paraId="3545198C" w14:textId="77777777" w:rsidR="004C6541" w:rsidRPr="005A64AE" w:rsidRDefault="004C6541" w:rsidP="004C6541">
      <w:pPr>
        <w:rPr>
          <w:rStyle w:val="StyleUnderline"/>
        </w:rPr>
      </w:pPr>
      <w:r w:rsidRPr="005A64AE">
        <w:rPr>
          <w:rStyle w:val="StyleUnderline"/>
        </w:rPr>
        <w:t>While national attention understandably focused on the racist connotations of his</w:t>
      </w:r>
      <w:r w:rsidRPr="00116881">
        <w:t xml:space="preserve"> "go back … to the crime infested places from which they came" tweets</w:t>
      </w:r>
      <w:r w:rsidRPr="005A64AE">
        <w:rPr>
          <w:rStyle w:val="StyleUnderline"/>
        </w:rPr>
        <w:t xml:space="preserve">, the point of his attack was to sow division between these women and </w:t>
      </w:r>
      <w:r w:rsidRPr="00116881">
        <w:t xml:space="preserve">Speaker of the House Nancy </w:t>
      </w:r>
      <w:r w:rsidRPr="005A64AE">
        <w:rPr>
          <w:rStyle w:val="StyleUnderline"/>
        </w:rPr>
        <w:t>Pelosi. His follow up tweets cited their past criticisms of the US government policies and attempted to paint their "radical" or "socialist" policies as a threat to American peace and prosperity.</w:t>
      </w:r>
    </w:p>
    <w:p w14:paraId="36F1CD74" w14:textId="77777777" w:rsidR="004C6541" w:rsidRPr="005A64AE" w:rsidRDefault="004C6541" w:rsidP="004C6541">
      <w:pPr>
        <w:rPr>
          <w:rStyle w:val="StyleUnderline"/>
        </w:rPr>
      </w:pPr>
      <w:r w:rsidRPr="005A64AE">
        <w:rPr>
          <w:rStyle w:val="StyleUnderline"/>
        </w:rPr>
        <w:t>On multiple occasions, the president explicitly said that the squad was now wedded to the Democratic Party, and it would cost them in the 2020 elections.</w:t>
      </w:r>
    </w:p>
    <w:p w14:paraId="75639A74" w14:textId="77777777" w:rsidR="004C6541" w:rsidRPr="00E94FAC" w:rsidRDefault="004C6541" w:rsidP="004C6541">
      <w:r w:rsidRPr="00E94FAC">
        <w:t>When trying to determine the president's plan, reading between the lines sometimes isn't necessary. He just comes right out and says what he's trying to do.</w:t>
      </w:r>
    </w:p>
    <w:p w14:paraId="092940A4" w14:textId="77777777" w:rsidR="004C6541" w:rsidRPr="00116881" w:rsidRDefault="004C6541" w:rsidP="004C6541">
      <w:r w:rsidRPr="00116881">
        <w:t>Dominate the news</w:t>
      </w:r>
    </w:p>
    <w:p w14:paraId="0EA187A8" w14:textId="77777777" w:rsidR="004C6541" w:rsidRPr="005A64AE" w:rsidRDefault="004C6541" w:rsidP="004C6541">
      <w:pPr>
        <w:rPr>
          <w:rStyle w:val="StyleUnderline"/>
        </w:rPr>
      </w:pPr>
      <w:r w:rsidRPr="005A64AE">
        <w:rPr>
          <w:rStyle w:val="StyleUnderline"/>
        </w:rPr>
        <w:t>Perhaps the simplest way to understand the president's incendiary tweets, and his decision to fully embrace them amidst the resulting conflagration, is to view the chaos and the outrage as the point, not the by-product.</w:t>
      </w:r>
    </w:p>
    <w:p w14:paraId="65DDF4B9" w14:textId="77777777" w:rsidR="004C6541" w:rsidRPr="005A64AE" w:rsidRDefault="004C6541" w:rsidP="004C6541">
      <w:pPr>
        <w:rPr>
          <w:rStyle w:val="StyleUnderline"/>
        </w:rPr>
      </w:pPr>
      <w:r w:rsidRPr="005A64AE">
        <w:rPr>
          <w:rStyle w:val="StyleUnderline"/>
        </w:rPr>
        <w:t xml:space="preserve">During last week's "social media summit" </w:t>
      </w:r>
      <w:r w:rsidRPr="00E94FAC">
        <w:t>at the White House, Mr</w:t>
      </w:r>
      <w:r w:rsidRPr="005A64AE">
        <w:rPr>
          <w:rStyle w:val="StyleUnderline"/>
        </w:rPr>
        <w:t xml:space="preserve"> Trump said he paid careful attention to how his social media posts perform and boasted about the retweets he received when he wrote </w:t>
      </w:r>
      <w:r w:rsidRPr="00E94FAC">
        <w:t>that Mr</w:t>
      </w:r>
      <w:r w:rsidRPr="005A64AE">
        <w:rPr>
          <w:rStyle w:val="StyleUnderline"/>
        </w:rPr>
        <w:t xml:space="preserve"> Obama had his "wires tapped </w:t>
      </w:r>
      <w:r w:rsidRPr="00E94FAC">
        <w:t xml:space="preserve">in Trump Tower" </w:t>
      </w:r>
      <w:r w:rsidRPr="005A64AE">
        <w:rPr>
          <w:rStyle w:val="StyleUnderline"/>
        </w:rPr>
        <w:t>- a line that at the time generated an inordinate amount of criticism and hand-wringing.</w:t>
      </w:r>
    </w:p>
    <w:p w14:paraId="0F023BFF" w14:textId="77777777" w:rsidR="004C6541" w:rsidRPr="005A64AE" w:rsidRDefault="004C6541" w:rsidP="004C6541">
      <w:pPr>
        <w:rPr>
          <w:rStyle w:val="StyleUnderline"/>
        </w:rPr>
      </w:pPr>
      <w:r w:rsidRPr="005A64AE">
        <w:rPr>
          <w:rStyle w:val="StyleUnderline"/>
        </w:rPr>
        <w:t>Ever since he launched his presidential campaign in 2015</w:t>
      </w:r>
      <w:r w:rsidRPr="00E94FAC">
        <w:t>, Mr</w:t>
      </w:r>
      <w:r w:rsidRPr="005A64AE">
        <w:rPr>
          <w:rStyle w:val="StyleUnderline"/>
        </w:rPr>
        <w:t xml:space="preserve"> Trump has been a perpetual motion machine of controversy. He instigates it; he welcomes it. And, by the way, he has reached the highest pinnacle of power in US politics.</w:t>
      </w:r>
    </w:p>
    <w:p w14:paraId="63C4507E" w14:textId="77777777" w:rsidR="004C6541" w:rsidRPr="00E94FAC" w:rsidRDefault="004C6541" w:rsidP="004C6541">
      <w:r w:rsidRPr="00E94FAC">
        <w:t>While correlation doesn't imply causation, it may be easy for the president - who one must remember has only run one political campaign in his entire life - to infer that, in this case, it does.</w:t>
      </w:r>
    </w:p>
    <w:p w14:paraId="7D50EE13" w14:textId="77777777" w:rsidR="004C6541" w:rsidRPr="005A64AE" w:rsidRDefault="004C6541" w:rsidP="004C6541">
      <w:pPr>
        <w:rPr>
          <w:rStyle w:val="StyleUnderline"/>
        </w:rPr>
      </w:pPr>
    </w:p>
    <w:p w14:paraId="24CA5C38" w14:textId="77777777" w:rsidR="004C6541" w:rsidRPr="005A64AE" w:rsidRDefault="004C6541" w:rsidP="004C6541"/>
    <w:p w14:paraId="02409A01" w14:textId="77777777" w:rsidR="004C6541" w:rsidRPr="005A64AE" w:rsidRDefault="004C6541" w:rsidP="004C6541"/>
    <w:p w14:paraId="0360BAAF" w14:textId="77777777" w:rsidR="004C6541" w:rsidRPr="005A64AE" w:rsidRDefault="004C6541" w:rsidP="004C6541"/>
    <w:p w14:paraId="30E68666" w14:textId="77777777" w:rsidR="004C6541" w:rsidRDefault="004C6541" w:rsidP="004C6541"/>
    <w:p w14:paraId="16BEB1B8" w14:textId="77777777" w:rsidR="004C6541" w:rsidRDefault="004C6541" w:rsidP="004C6541"/>
    <w:p w14:paraId="2CB48CB1" w14:textId="77777777" w:rsidR="004C6541" w:rsidRPr="005A64AE" w:rsidRDefault="004C6541" w:rsidP="004C6541"/>
    <w:p w14:paraId="39973065" w14:textId="77777777" w:rsidR="004C6541" w:rsidRPr="005A64AE" w:rsidRDefault="004C6541" w:rsidP="004C6541">
      <w:pPr>
        <w:pStyle w:val="Heading4"/>
        <w:rPr>
          <w:rFonts w:cs="Times New Roman"/>
        </w:rPr>
      </w:pPr>
      <w:r w:rsidRPr="005A64AE">
        <w:rPr>
          <w:rFonts w:cs="Times New Roman"/>
        </w:rPr>
        <w:t>Trump’s tweets have helped his 2020 odds – gives him an easy enemy to boost turnout</w:t>
      </w:r>
    </w:p>
    <w:p w14:paraId="7828602A" w14:textId="77777777" w:rsidR="004C6541" w:rsidRPr="005A64AE" w:rsidRDefault="004C6541" w:rsidP="004C6541">
      <w:pPr>
        <w:rPr>
          <w:rStyle w:val="Style13ptBold"/>
        </w:rPr>
      </w:pPr>
      <w:r w:rsidRPr="005A64AE">
        <w:rPr>
          <w:rStyle w:val="Style13ptBold"/>
        </w:rPr>
        <w:t xml:space="preserve">VandeHei, </w:t>
      </w:r>
      <w:proofErr w:type="spellStart"/>
      <w:r w:rsidRPr="005A64AE">
        <w:rPr>
          <w:rStyle w:val="Style13ptBold"/>
        </w:rPr>
        <w:t>Axios</w:t>
      </w:r>
      <w:proofErr w:type="spellEnd"/>
      <w:r w:rsidRPr="005A64AE">
        <w:rPr>
          <w:rStyle w:val="Style13ptBold"/>
        </w:rPr>
        <w:t xml:space="preserve"> and Political co-founder, and Allen, Politico chief political reporter, 7/17/19</w:t>
      </w:r>
    </w:p>
    <w:p w14:paraId="3FFE246B" w14:textId="77777777" w:rsidR="004C6541" w:rsidRPr="005A64AE" w:rsidRDefault="004C6541" w:rsidP="004C6541">
      <w:r w:rsidRPr="005A64AE">
        <w:t>[Jim VandeHei and Mike Allen, 7-17-2019, "Trump's premeditated racism is central to his 2020 strategy," https://www.axios.com/donald-trump-racist-tweets-2020-presidential-election-d531e17d-aa83-4544-9a50-54e8c939ed03.html, accessed 7-17-2019, //CM]</w:t>
      </w:r>
    </w:p>
    <w:p w14:paraId="13C7EBC6" w14:textId="77777777" w:rsidR="004C6541" w:rsidRPr="005A64AE" w:rsidRDefault="004C6541" w:rsidP="004C6541"/>
    <w:p w14:paraId="77ACC8AB" w14:textId="77777777" w:rsidR="004C6541" w:rsidRPr="005A64AE" w:rsidRDefault="004C6541" w:rsidP="004C6541">
      <w:pPr>
        <w:rPr>
          <w:rStyle w:val="StyleUnderline"/>
        </w:rPr>
      </w:pPr>
      <w:r w:rsidRPr="005A64AE">
        <w:rPr>
          <w:rStyle w:val="StyleUnderline"/>
        </w:rPr>
        <w:t>It might seem like improvisational madness when President Trump tells American citizens in Congress to "go back" where they came from, but those close to Trump say there's a lot of calculation behind his race-baiting.</w:t>
      </w:r>
    </w:p>
    <w:p w14:paraId="3A9B3BBC" w14:textId="77777777" w:rsidR="004C6541" w:rsidRPr="005A64AE" w:rsidRDefault="004C6541" w:rsidP="004C6541">
      <w:r w:rsidRPr="005A64AE">
        <w:t xml:space="preserve">Why it matters: </w:t>
      </w:r>
      <w:r w:rsidRPr="005A64AE">
        <w:rPr>
          <w:rStyle w:val="StyleUnderline"/>
        </w:rPr>
        <w:t>It’s central to his 2020 strategy</w:t>
      </w:r>
      <w:r w:rsidRPr="005A64AE">
        <w:t xml:space="preserve">, they say. </w:t>
      </w:r>
      <w:r w:rsidRPr="005A64AE">
        <w:rPr>
          <w:rStyle w:val="StyleUnderline"/>
        </w:rPr>
        <w:t>Trump's associates predict more, not less, of the race-baiting madness.</w:t>
      </w:r>
    </w:p>
    <w:p w14:paraId="704F7FA0" w14:textId="77777777" w:rsidR="004C6541" w:rsidRPr="005A64AE" w:rsidRDefault="004C6541" w:rsidP="004C6541">
      <w:pPr>
        <w:rPr>
          <w:rStyle w:val="StyleUnderline"/>
        </w:rPr>
      </w:pPr>
      <w:r w:rsidRPr="005A64AE">
        <w:rPr>
          <w:rStyle w:val="StyleUnderline"/>
        </w:rPr>
        <w:t>The rough calculation goes like this:</w:t>
      </w:r>
    </w:p>
    <w:p w14:paraId="34DFFF48" w14:textId="77777777" w:rsidR="004C6541" w:rsidRPr="005A64AE" w:rsidRDefault="004C6541" w:rsidP="004C6541">
      <w:pPr>
        <w:rPr>
          <w:rStyle w:val="StyleUnderline"/>
        </w:rPr>
      </w:pPr>
      <w:r w:rsidRPr="005A64AE">
        <w:rPr>
          <w:rStyle w:val="StyleUnderline"/>
        </w:rPr>
        <w:t>Trump knows that in 2016, he won the white vote by 20+ points.</w:t>
      </w:r>
    </w:p>
    <w:p w14:paraId="10514533" w14:textId="77777777" w:rsidR="004C6541" w:rsidRPr="005A64AE" w:rsidRDefault="004C6541" w:rsidP="004C6541">
      <w:pPr>
        <w:rPr>
          <w:rStyle w:val="StyleUnderline"/>
        </w:rPr>
      </w:pPr>
      <w:r w:rsidRPr="005A64AE">
        <w:rPr>
          <w:rStyle w:val="StyleUnderline"/>
        </w:rPr>
        <w:t>He hopes he can crank their turnout even higher, especially among older, white evangelicals. He knows most of those voters are unlikely to ditch him, no matter how offensive his comments.</w:t>
      </w:r>
    </w:p>
    <w:p w14:paraId="18D8796A" w14:textId="77777777" w:rsidR="004C6541" w:rsidRPr="005A64AE" w:rsidRDefault="004C6541" w:rsidP="004C6541">
      <w:pPr>
        <w:rPr>
          <w:rStyle w:val="StyleUnderline"/>
        </w:rPr>
      </w:pPr>
      <w:r w:rsidRPr="005A64AE">
        <w:rPr>
          <w:rStyle w:val="StyleUnderline"/>
        </w:rPr>
        <w:t>He watches Fox News and knows AOC</w:t>
      </w:r>
      <w:proofErr w:type="gramStart"/>
      <w:r w:rsidRPr="005A64AE">
        <w:rPr>
          <w:rStyle w:val="StyleUnderline"/>
        </w:rPr>
        <w:t>, in particular, is</w:t>
      </w:r>
      <w:proofErr w:type="gramEnd"/>
      <w:r w:rsidRPr="005A64AE">
        <w:rPr>
          <w:rStyle w:val="StyleUnderline"/>
        </w:rPr>
        <w:t xml:space="preserve"> catnip to old, white voters, especially men</w:t>
      </w:r>
      <w:r w:rsidRPr="005A64AE">
        <w:t xml:space="preserve">. She is young, Hispanic, female and a democratic socialist — a 4-for-4 grievance magnet. Last week, </w:t>
      </w:r>
      <w:r w:rsidRPr="005A64AE">
        <w:rPr>
          <w:rStyle w:val="StyleUnderline"/>
        </w:rPr>
        <w:t>AOC got nearly as much online attention as all 2020 Democrats combined.</w:t>
      </w:r>
    </w:p>
    <w:p w14:paraId="43B6A0B6" w14:textId="77777777" w:rsidR="004C6541" w:rsidRPr="005A64AE" w:rsidRDefault="004C6541" w:rsidP="004C6541">
      <w:pPr>
        <w:rPr>
          <w:rStyle w:val="StyleUnderline"/>
        </w:rPr>
      </w:pPr>
      <w:r w:rsidRPr="005A64AE">
        <w:rPr>
          <w:rStyle w:val="StyleUnderline"/>
        </w:rPr>
        <w:t>Trump believes he did better than Mitt Romney among Hispanic voters because many who came here and went through the legal process agree with his views.</w:t>
      </w:r>
    </w:p>
    <w:p w14:paraId="504051B7" w14:textId="77777777" w:rsidR="004C6541" w:rsidRPr="005A64AE" w:rsidRDefault="004C6541" w:rsidP="004C6541">
      <w:proofErr w:type="spellStart"/>
      <w:r w:rsidRPr="005A64AE">
        <w:t>Axios</w:t>
      </w:r>
      <w:proofErr w:type="spellEnd"/>
      <w:r w:rsidRPr="005A64AE">
        <w:t xml:space="preserve"> sat in on a focus group in Michigan where white swing voters agreed with Trump on immigration. Carlos </w:t>
      </w:r>
      <w:proofErr w:type="spellStart"/>
      <w:r w:rsidRPr="005A64AE">
        <w:t>Algara</w:t>
      </w:r>
      <w:proofErr w:type="spellEnd"/>
      <w:r w:rsidRPr="005A64AE">
        <w:t>, a political scientist at UC Davis, told the N.Y. Times that a forthcoming analysis of the 2018 midterms found that even without Trump on the ballot, "white Democrats with high levels of racial resentment were likely to vote ... Republican."</w:t>
      </w:r>
    </w:p>
    <w:p w14:paraId="4E8BAD06" w14:textId="77777777" w:rsidR="004C6541" w:rsidRPr="005A64AE" w:rsidRDefault="004C6541" w:rsidP="004C6541">
      <w:r w:rsidRPr="005A64AE">
        <w:t>Facebook is often his incubator. He has spent three times more than all Democratic contenders combined on Facebook, with a mix of message-testing immigration lines to appealing to Hispanics who seem susceptible to his worldview.</w:t>
      </w:r>
    </w:p>
    <w:p w14:paraId="5F79AD53" w14:textId="77777777" w:rsidR="004C6541" w:rsidRPr="005A64AE" w:rsidRDefault="004C6541" w:rsidP="004C6541">
      <w:proofErr w:type="gramStart"/>
      <w:r w:rsidRPr="005A64AE">
        <w:t>So</w:t>
      </w:r>
      <w:proofErr w:type="gramEnd"/>
      <w:r w:rsidRPr="005A64AE">
        <w:t xml:space="preserve"> Trump calculates that (white voters + some Hispanic voters) * (tough immigration rhetoric + race-baiting language) = narrow 2020 win.</w:t>
      </w:r>
    </w:p>
    <w:p w14:paraId="59FB2371" w14:textId="77777777" w:rsidR="004C6541" w:rsidRPr="005A64AE" w:rsidRDefault="004C6541" w:rsidP="004C6541">
      <w:pPr>
        <w:rPr>
          <w:rStyle w:val="StyleUnderline"/>
        </w:rPr>
      </w:pPr>
      <w:r w:rsidRPr="005A64AE">
        <w:t xml:space="preserve">The bottom line: </w:t>
      </w:r>
      <w:r w:rsidRPr="005A64AE">
        <w:rPr>
          <w:rStyle w:val="StyleUnderline"/>
        </w:rPr>
        <w:t>Trump sees the four progressive women in The Squad as perfect foils until he gets a Democratic nominee to run against.</w:t>
      </w:r>
    </w:p>
    <w:p w14:paraId="128B7B2C" w14:textId="77777777" w:rsidR="004C6541" w:rsidRPr="005A64AE" w:rsidRDefault="004C6541" w:rsidP="004C6541">
      <w:r w:rsidRPr="005A64AE">
        <w:t>N.Y. Times: "He has told aides ... that he is pleased with the Democratic reaction to his attacks, boasting that he is 'marrying' ... Pelosi and the Democratic Party to the four congresswomen known as 'the Squad.'"</w:t>
      </w:r>
    </w:p>
    <w:p w14:paraId="0C0107A7" w14:textId="77777777" w:rsidR="004C6541" w:rsidRPr="005A64AE" w:rsidRDefault="004C6541" w:rsidP="004C6541">
      <w:pPr>
        <w:rPr>
          <w:rStyle w:val="StyleUnderline"/>
        </w:rPr>
      </w:pPr>
      <w:r w:rsidRPr="005A64AE">
        <w:rPr>
          <w:rStyle w:val="StyleUnderline"/>
        </w:rPr>
        <w:t>Then, he will try to do the same to the nominee.</w:t>
      </w:r>
    </w:p>
    <w:p w14:paraId="1E8F3BC8" w14:textId="77777777" w:rsidR="004C6541" w:rsidRPr="005A64AE" w:rsidRDefault="004C6541" w:rsidP="004C6541"/>
    <w:p w14:paraId="77F51E47" w14:textId="77777777" w:rsidR="004C6541" w:rsidRPr="005A64AE" w:rsidRDefault="004C6541" w:rsidP="004C6541">
      <w:pPr>
        <w:pStyle w:val="Heading4"/>
        <w:rPr>
          <w:rFonts w:cs="Times New Roman"/>
        </w:rPr>
      </w:pPr>
      <w:r>
        <w:rPr>
          <w:rFonts w:cs="Times New Roman"/>
        </w:rPr>
        <w:t>Tweet strategy</w:t>
      </w:r>
      <w:r w:rsidRPr="005A64AE">
        <w:rPr>
          <w:rFonts w:cs="Times New Roman"/>
        </w:rPr>
        <w:t xml:space="preserve"> will win Trump 2020 – pandering to his base and silent </w:t>
      </w:r>
      <w:proofErr w:type="spellStart"/>
      <w:r w:rsidRPr="005A64AE">
        <w:rPr>
          <w:rFonts w:cs="Times New Roman"/>
        </w:rPr>
        <w:t>Trumpers</w:t>
      </w:r>
      <w:proofErr w:type="spellEnd"/>
    </w:p>
    <w:p w14:paraId="11977398" w14:textId="77777777" w:rsidR="004C6541" w:rsidRPr="005A64AE" w:rsidRDefault="004C6541" w:rsidP="004C6541">
      <w:pPr>
        <w:rPr>
          <w:rStyle w:val="Style13ptBold"/>
        </w:rPr>
      </w:pPr>
      <w:r w:rsidRPr="005A64AE">
        <w:rPr>
          <w:rStyle w:val="Style13ptBold"/>
        </w:rPr>
        <w:t xml:space="preserve">Sandhu, </w:t>
      </w:r>
      <w:proofErr w:type="spellStart"/>
      <w:r w:rsidRPr="005A64AE">
        <w:rPr>
          <w:rStyle w:val="Style13ptBold"/>
        </w:rPr>
        <w:t>iNews</w:t>
      </w:r>
      <w:proofErr w:type="spellEnd"/>
      <w:r w:rsidRPr="005A64AE">
        <w:rPr>
          <w:rStyle w:val="Style13ptBold"/>
        </w:rPr>
        <w:t xml:space="preserve"> News Executive, 7-17-19</w:t>
      </w:r>
    </w:p>
    <w:p w14:paraId="7A3A53F9" w14:textId="77777777" w:rsidR="004C6541" w:rsidRPr="005A64AE" w:rsidRDefault="004C6541" w:rsidP="004C6541">
      <w:pPr>
        <w:rPr>
          <w:color w:val="000000"/>
        </w:rPr>
      </w:pPr>
      <w:r w:rsidRPr="005A64AE">
        <w:rPr>
          <w:color w:val="000000"/>
        </w:rPr>
        <w:t xml:space="preserve">[Serina, 7-17-19, </w:t>
      </w:r>
      <w:proofErr w:type="spellStart"/>
      <w:r w:rsidRPr="005A64AE">
        <w:rPr>
          <w:color w:val="000000"/>
        </w:rPr>
        <w:t>iNews</w:t>
      </w:r>
      <w:proofErr w:type="spellEnd"/>
      <w:r w:rsidRPr="005A64AE">
        <w:rPr>
          <w:color w:val="000000"/>
        </w:rPr>
        <w:t xml:space="preserve">, “Are Donald Trump’s racist tweets hurting his 2020 US election </w:t>
      </w:r>
      <w:proofErr w:type="gramStart"/>
      <w:r w:rsidRPr="005A64AE">
        <w:rPr>
          <w:color w:val="000000"/>
        </w:rPr>
        <w:t>chances?,</w:t>
      </w:r>
      <w:proofErr w:type="gramEnd"/>
      <w:r w:rsidRPr="005A64AE">
        <w:rPr>
          <w:color w:val="000000"/>
        </w:rPr>
        <w:t>” https://inews.co.uk/news/world/donald-trump-twitter-racist-tweets-next-us-election-2020-chances-polls/, accessed 7-18-19, GDI LNM]</w:t>
      </w:r>
    </w:p>
    <w:p w14:paraId="2AB47BC8" w14:textId="77777777" w:rsidR="004C6541" w:rsidRPr="005A64AE" w:rsidRDefault="004C6541" w:rsidP="004C6541">
      <w:pPr>
        <w:rPr>
          <w:color w:val="000000"/>
        </w:rPr>
      </w:pPr>
    </w:p>
    <w:p w14:paraId="68FD791A" w14:textId="77777777" w:rsidR="004C6541" w:rsidRPr="005A64AE" w:rsidRDefault="004C6541" w:rsidP="004C6541">
      <w:pPr>
        <w:rPr>
          <w:u w:val="single"/>
        </w:rPr>
      </w:pPr>
      <w:r w:rsidRPr="005A64AE">
        <w:rPr>
          <w:u w:val="single"/>
        </w:rPr>
        <w:t>The row over</w:t>
      </w:r>
      <w:r w:rsidRPr="005A64AE">
        <w:t xml:space="preserve"> Donald </w:t>
      </w:r>
      <w:r w:rsidRPr="005A64AE">
        <w:rPr>
          <w:u w:val="single"/>
        </w:rPr>
        <w:t xml:space="preserve">Trump’s racist tweets about four Congresswomen of </w:t>
      </w:r>
      <w:proofErr w:type="spellStart"/>
      <w:r w:rsidRPr="005A64AE">
        <w:rPr>
          <w:u w:val="single"/>
        </w:rPr>
        <w:t>colour</w:t>
      </w:r>
      <w:proofErr w:type="spellEnd"/>
      <w:r w:rsidRPr="005A64AE">
        <w:rPr>
          <w:u w:val="single"/>
        </w:rPr>
        <w:t xml:space="preserve"> is continuing to dominate headlines and divide politicians in the US.</w:t>
      </w:r>
    </w:p>
    <w:p w14:paraId="5F1BC54B" w14:textId="77777777" w:rsidR="004C6541" w:rsidRPr="005A64AE" w:rsidRDefault="004C6541" w:rsidP="004C6541">
      <w:pPr>
        <w:rPr>
          <w:u w:val="single"/>
        </w:rPr>
      </w:pPr>
      <w:r w:rsidRPr="005A64AE">
        <w:rPr>
          <w:u w:val="single"/>
        </w:rPr>
        <w:t xml:space="preserve">The President has been widely </w:t>
      </w:r>
      <w:proofErr w:type="spellStart"/>
      <w:r w:rsidRPr="005A64AE">
        <w:rPr>
          <w:u w:val="single"/>
        </w:rPr>
        <w:t>criticised</w:t>
      </w:r>
      <w:proofErr w:type="spellEnd"/>
      <w:r w:rsidRPr="005A64AE">
        <w:rPr>
          <w:u w:val="single"/>
        </w:rPr>
        <w:t xml:space="preserve"> by his opponents for telling the women, all of whom are US citizens, to “leave” and go to their home country.</w:t>
      </w:r>
    </w:p>
    <w:p w14:paraId="476CA8D6" w14:textId="77777777" w:rsidR="004C6541" w:rsidRPr="005A64AE" w:rsidRDefault="004C6541" w:rsidP="004C6541">
      <w:r w:rsidRPr="005A64AE">
        <w:t xml:space="preserve">Mr </w:t>
      </w:r>
      <w:r w:rsidRPr="005A64AE">
        <w:rPr>
          <w:u w:val="single"/>
        </w:rPr>
        <w:t xml:space="preserve">Trump </w:t>
      </w:r>
      <w:r w:rsidRPr="005A64AE">
        <w:t xml:space="preserve">has </w:t>
      </w:r>
      <w:r w:rsidRPr="005A64AE">
        <w:rPr>
          <w:u w:val="single"/>
        </w:rPr>
        <w:t>denied accusations of racism, saying he does not have a “racist bone in [his] body”. His critics hope this episode is finally the one to damage his reputation, but among his supporters the divisive President’s popularity is thought to have gone up</w:t>
      </w:r>
      <w:r w:rsidRPr="005A64AE">
        <w:t>.</w:t>
      </w:r>
    </w:p>
    <w:p w14:paraId="2E95E45F" w14:textId="77777777" w:rsidR="004C6541" w:rsidRPr="005A64AE" w:rsidRDefault="004C6541" w:rsidP="004C6541">
      <w:r w:rsidRPr="005A64AE">
        <w:t xml:space="preserve">The true fallout of the </w:t>
      </w:r>
      <w:proofErr w:type="spellStart"/>
      <w:r w:rsidRPr="005A64AE">
        <w:t>furore</w:t>
      </w:r>
      <w:proofErr w:type="spellEnd"/>
      <w:r w:rsidRPr="005A64AE">
        <w:t xml:space="preserve"> will only become clear when American voters take to the polls in 2020 to elect their new President – or re-elect their current one.</w:t>
      </w:r>
    </w:p>
    <w:p w14:paraId="4766E70E" w14:textId="77777777" w:rsidR="004C6541" w:rsidRPr="005A64AE" w:rsidRDefault="004C6541" w:rsidP="004C6541">
      <w:r w:rsidRPr="005A64AE">
        <w:rPr>
          <w:u w:val="single"/>
        </w:rPr>
        <w:t xml:space="preserve">Experts have given </w:t>
      </w:r>
      <w:proofErr w:type="spellStart"/>
      <w:r w:rsidRPr="005A64AE">
        <w:rPr>
          <w:u w:val="single"/>
        </w:rPr>
        <w:t>i</w:t>
      </w:r>
      <w:proofErr w:type="spellEnd"/>
      <w:r w:rsidRPr="005A64AE">
        <w:rPr>
          <w:u w:val="single"/>
        </w:rPr>
        <w:t xml:space="preserve"> their early predictions on whether the racist Twitter tirade will impact the President’s election chances</w:t>
      </w:r>
      <w:r w:rsidRPr="005A64AE">
        <w:t>:</w:t>
      </w:r>
    </w:p>
    <w:p w14:paraId="51BAD60F" w14:textId="77777777" w:rsidR="004C6541" w:rsidRPr="005A64AE" w:rsidRDefault="004C6541" w:rsidP="004C6541">
      <w:r w:rsidRPr="005A64AE">
        <w:t>‘Election campaign tactic’</w:t>
      </w:r>
    </w:p>
    <w:p w14:paraId="07B2CC5A" w14:textId="77777777" w:rsidR="004C6541" w:rsidRPr="005A64AE" w:rsidRDefault="004C6541" w:rsidP="004C6541">
      <w:pPr>
        <w:rPr>
          <w:u w:val="single"/>
        </w:rPr>
      </w:pPr>
      <w:r w:rsidRPr="005A64AE">
        <w:rPr>
          <w:u w:val="single"/>
        </w:rPr>
        <w:t xml:space="preserve">The incendiary tweets aimed at Alexandria Ocasio-Cortez, Ayanna Pressley, Rashida </w:t>
      </w:r>
      <w:proofErr w:type="spellStart"/>
      <w:r w:rsidRPr="005A64AE">
        <w:rPr>
          <w:u w:val="single"/>
        </w:rPr>
        <w:t>Tlaib</w:t>
      </w:r>
      <w:proofErr w:type="spellEnd"/>
      <w:r w:rsidRPr="005A64AE">
        <w:rPr>
          <w:u w:val="single"/>
        </w:rPr>
        <w:t xml:space="preserve"> and </w:t>
      </w:r>
      <w:proofErr w:type="spellStart"/>
      <w:r w:rsidRPr="005A64AE">
        <w:rPr>
          <w:u w:val="single"/>
        </w:rPr>
        <w:t>Ilhan</w:t>
      </w:r>
      <w:proofErr w:type="spellEnd"/>
      <w:r w:rsidRPr="005A64AE">
        <w:rPr>
          <w:u w:val="single"/>
        </w:rPr>
        <w:t xml:space="preserve"> Omar are not off-the-cuff posts, according to Dr Mark Shanahan, head of department for politics and international relations at the University of Reading.</w:t>
      </w:r>
    </w:p>
    <w:p w14:paraId="7156566F" w14:textId="77777777" w:rsidR="004C6541" w:rsidRPr="005A64AE" w:rsidRDefault="004C6541" w:rsidP="004C6541">
      <w:r w:rsidRPr="005A64AE">
        <w:t xml:space="preserve">In fact, </w:t>
      </w:r>
      <w:r w:rsidRPr="005A64AE">
        <w:rPr>
          <w:u w:val="single"/>
        </w:rPr>
        <w:t>they are a tactic</w:t>
      </w:r>
      <w:r w:rsidRPr="005A64AE">
        <w:t>.</w:t>
      </w:r>
    </w:p>
    <w:p w14:paraId="183ED3F1" w14:textId="77777777" w:rsidR="004C6541" w:rsidRPr="005A64AE" w:rsidRDefault="004C6541" w:rsidP="004C6541">
      <w:r w:rsidRPr="005A64AE">
        <w:t>“</w:t>
      </w:r>
      <w:r w:rsidRPr="005A64AE">
        <w:rPr>
          <w:u w:val="single"/>
        </w:rPr>
        <w:t xml:space="preserve">They’re aimed at </w:t>
      </w:r>
      <w:proofErr w:type="spellStart"/>
      <w:r w:rsidRPr="005A64AE">
        <w:rPr>
          <w:u w:val="single"/>
        </w:rPr>
        <w:t>legitimising</w:t>
      </w:r>
      <w:proofErr w:type="spellEnd"/>
      <w:r w:rsidRPr="005A64AE">
        <w:rPr>
          <w:u w:val="single"/>
        </w:rPr>
        <w:t xml:space="preserve"> racism as a tactic of the 2020 Presidential election </w:t>
      </w:r>
      <w:proofErr w:type="gramStart"/>
      <w:r w:rsidRPr="005A64AE">
        <w:rPr>
          <w:u w:val="single"/>
        </w:rPr>
        <w:t>campaign, and</w:t>
      </w:r>
      <w:proofErr w:type="gramEnd"/>
      <w:r w:rsidRPr="005A64AE">
        <w:rPr>
          <w:u w:val="single"/>
        </w:rPr>
        <w:t xml:space="preserve"> using it as a tool to set another false narrative about the Democrats. In this case, that it’s the party of Socialism</w:t>
      </w:r>
      <w:r w:rsidRPr="005A64AE">
        <w:t>,” he says.</w:t>
      </w:r>
    </w:p>
    <w:p w14:paraId="3D558284" w14:textId="77777777" w:rsidR="004C6541" w:rsidRPr="005A64AE" w:rsidRDefault="004C6541" w:rsidP="004C6541">
      <w:pPr>
        <w:rPr>
          <w:u w:val="single"/>
        </w:rPr>
      </w:pPr>
      <w:r w:rsidRPr="005A64AE">
        <w:t xml:space="preserve">The tweets have caused outrage in the US and abroad but </w:t>
      </w:r>
      <w:r w:rsidRPr="005A64AE">
        <w:rPr>
          <w:u w:val="single"/>
        </w:rPr>
        <w:t>Dr Shanahan suggests the President has almost become immune to controversy. “</w:t>
      </w:r>
      <w:proofErr w:type="gramStart"/>
      <w:r w:rsidRPr="005A64AE">
        <w:rPr>
          <w:u w:val="single"/>
        </w:rPr>
        <w:t>Unfortunately</w:t>
      </w:r>
      <w:proofErr w:type="gramEnd"/>
      <w:r w:rsidRPr="005A64AE">
        <w:rPr>
          <w:u w:val="single"/>
        </w:rPr>
        <w:t xml:space="preserve"> we have gone beyond the point in Trump’s presidency where even the most scandalous comments are damaging to him with his base – while he absolutely doesn’t care about the admonishments brought down on him by his opponents.”</w:t>
      </w:r>
    </w:p>
    <w:p w14:paraId="147CE41D" w14:textId="77777777" w:rsidR="004C6541" w:rsidRPr="005A64AE" w:rsidRDefault="004C6541" w:rsidP="004C6541">
      <w:r w:rsidRPr="005A64AE">
        <w:t>Mr Trump has chosen this method of attack to deflect from other pressing issues, such as the Mueller testimonies, the situation at the Mexican border situation and the confusion over his foreign policy, adds Mr Shanahan.</w:t>
      </w:r>
    </w:p>
    <w:p w14:paraId="1647DE11" w14:textId="77777777" w:rsidR="004C6541" w:rsidRPr="005A64AE" w:rsidRDefault="004C6541" w:rsidP="004C6541">
      <w:r w:rsidRPr="005A64AE">
        <w:t>Election chances?</w:t>
      </w:r>
    </w:p>
    <w:p w14:paraId="5E1EE81F" w14:textId="77777777" w:rsidR="004C6541" w:rsidRPr="005A64AE" w:rsidRDefault="004C6541" w:rsidP="004C6541">
      <w:pPr>
        <w:rPr>
          <w:u w:val="single"/>
        </w:rPr>
      </w:pPr>
      <w:r w:rsidRPr="005A64AE">
        <w:t>“</w:t>
      </w:r>
      <w:r w:rsidRPr="005A64AE">
        <w:rPr>
          <w:u w:val="single"/>
        </w:rPr>
        <w:t>Trump’s complete lack of a moral compass is breathtaking. Coupled with an innate sense of what buttons to push to make himself the story and to deflect from any more serious issues, it makes him hugely dangerous to his opponents.</w:t>
      </w:r>
    </w:p>
    <w:p w14:paraId="62BBE512" w14:textId="77777777" w:rsidR="004C6541" w:rsidRPr="005A64AE" w:rsidRDefault="004C6541" w:rsidP="004C6541">
      <w:r w:rsidRPr="005A64AE">
        <w:rPr>
          <w:u w:val="single"/>
        </w:rPr>
        <w:t xml:space="preserve">“At this point, the last few days’ reaction to his abhorrent stance makes him </w:t>
      </w:r>
      <w:proofErr w:type="gramStart"/>
      <w:r w:rsidRPr="005A64AE">
        <w:rPr>
          <w:u w:val="single"/>
        </w:rPr>
        <w:t>all the more</w:t>
      </w:r>
      <w:proofErr w:type="gramEnd"/>
      <w:r w:rsidRPr="005A64AE">
        <w:rPr>
          <w:u w:val="single"/>
        </w:rPr>
        <w:t xml:space="preserve"> likely to win the election next year. Doubling down has enriched his base – and the ‘Silent </w:t>
      </w:r>
      <w:proofErr w:type="spellStart"/>
      <w:r w:rsidRPr="005A64AE">
        <w:rPr>
          <w:u w:val="single"/>
        </w:rPr>
        <w:t>Trumpers</w:t>
      </w:r>
      <w:proofErr w:type="spellEnd"/>
      <w:r w:rsidRPr="005A64AE">
        <w:rPr>
          <w:u w:val="single"/>
        </w:rPr>
        <w:t>’ around them – rather than denuding it</w:t>
      </w:r>
      <w:r w:rsidRPr="005A64AE">
        <w:t>.”</w:t>
      </w:r>
    </w:p>
    <w:p w14:paraId="5D4FCE63" w14:textId="77777777" w:rsidR="004C6541" w:rsidRPr="005A64AE" w:rsidRDefault="004C6541" w:rsidP="004C6541">
      <w:r w:rsidRPr="005A64AE">
        <w:t>‘Pandering to base’</w:t>
      </w:r>
    </w:p>
    <w:p w14:paraId="59AD868D" w14:textId="77777777" w:rsidR="004C6541" w:rsidRPr="005A64AE" w:rsidRDefault="004C6541" w:rsidP="004C6541">
      <w:r w:rsidRPr="005A64AE">
        <w:t xml:space="preserve">US history professor </w:t>
      </w:r>
      <w:r w:rsidRPr="005A64AE">
        <w:rPr>
          <w:u w:val="single"/>
        </w:rPr>
        <w:t>Michael Cullinane says</w:t>
      </w:r>
      <w:r w:rsidRPr="005A64AE">
        <w:t xml:space="preserve"> the President’s “dog-whistle politics” are cementing division among Americans.</w:t>
      </w:r>
    </w:p>
    <w:p w14:paraId="710FC036" w14:textId="77777777" w:rsidR="004C6541" w:rsidRPr="005A64AE" w:rsidRDefault="004C6541" w:rsidP="004C6541">
      <w:pPr>
        <w:rPr>
          <w:u w:val="single"/>
        </w:rPr>
      </w:pPr>
      <w:r w:rsidRPr="005A64AE">
        <w:rPr>
          <w:u w:val="single"/>
        </w:rPr>
        <w:t>“A number of bumper stickers are making a comeback in the era of Trump. Recently I’ve seen ‘Love it or Leave it’ and ‘My Country Right or Wrong’ on the back of cars. It’s no coincidence that these xenophobic mottoes have returned to prominence when the President practices dog-whistle politics that barely shrouds racism with the patina of patriotism. That’s what these mottoes and Trump’s tweets aim to do.”</w:t>
      </w:r>
    </w:p>
    <w:p w14:paraId="044DD487" w14:textId="77777777" w:rsidR="004C6541" w:rsidRPr="005A64AE" w:rsidRDefault="004C6541" w:rsidP="004C6541">
      <w:pPr>
        <w:rPr>
          <w:u w:val="single"/>
        </w:rPr>
      </w:pPr>
      <w:r w:rsidRPr="005A64AE">
        <w:rPr>
          <w:u w:val="single"/>
        </w:rPr>
        <w:t>He agrees that</w:t>
      </w:r>
      <w:r w:rsidRPr="005A64AE">
        <w:t xml:space="preserve"> Mr </w:t>
      </w:r>
      <w:r w:rsidRPr="005A64AE">
        <w:rPr>
          <w:u w:val="single"/>
        </w:rPr>
        <w:t>Trump’s tweets are a tactical. They pander to his base of voters, who he describes as a “white nationalist minority who are invigorated by his style and substance”.</w:t>
      </w:r>
    </w:p>
    <w:p w14:paraId="38DEEABA" w14:textId="77777777" w:rsidR="004C6541" w:rsidRPr="005A64AE" w:rsidRDefault="004C6541" w:rsidP="004C6541">
      <w:r w:rsidRPr="005A64AE">
        <w:t>“But the so-called Squad [the name given to the four Congresswomen], and progressive Democrats elected in 2018 have electrified a group of Americans from the Schurz-school of patriotism. This debate has played out before, and it looks set to capture the headlines until November 2020 when we will learn who wins out,” says Dr Cullinane, of the University of Roehampton.</w:t>
      </w:r>
    </w:p>
    <w:p w14:paraId="5ADFB770" w14:textId="77777777" w:rsidR="004C6541" w:rsidRPr="005A64AE" w:rsidRDefault="004C6541" w:rsidP="004C6541">
      <w:r w:rsidRPr="005A64AE">
        <w:t>Election chances?</w:t>
      </w:r>
    </w:p>
    <w:p w14:paraId="538D23AB" w14:textId="77777777" w:rsidR="004C6541" w:rsidRPr="005A64AE" w:rsidRDefault="004C6541" w:rsidP="004C6541">
      <w:pPr>
        <w:rPr>
          <w:u w:val="single"/>
        </w:rPr>
      </w:pPr>
      <w:r w:rsidRPr="005A64AE">
        <w:t>“</w:t>
      </w:r>
      <w:r w:rsidRPr="005A64AE">
        <w:rPr>
          <w:u w:val="single"/>
        </w:rPr>
        <w:t>Trump will win 45 per cent of the vote as an incumbent with a strong support from his base. The real question is not about Trump’s changes being damaged, but whether the Democratic candidate can excite Americans to vote for them.</w:t>
      </w:r>
    </w:p>
    <w:p w14:paraId="689E4B1C" w14:textId="77777777" w:rsidR="004C6541" w:rsidRPr="005A64AE" w:rsidRDefault="004C6541" w:rsidP="004C6541">
      <w:r w:rsidRPr="005A64AE">
        <w:rPr>
          <w:u w:val="single"/>
        </w:rPr>
        <w:t xml:space="preserve">“Trump didn’t win 2016, in my view. </w:t>
      </w:r>
      <w:r w:rsidRPr="005A64AE">
        <w:t xml:space="preserve">Hillary Clinton and the </w:t>
      </w:r>
      <w:r w:rsidRPr="005A64AE">
        <w:rPr>
          <w:u w:val="single"/>
        </w:rPr>
        <w:t xml:space="preserve">Democrats lost. Trump could confess to high crimes, and millions would still vote for him. </w:t>
      </w:r>
      <w:r w:rsidRPr="005A64AE">
        <w:t>They don’t outnumber anti-Trump voters, independents, and the millions more who are not registered or do not turn out to vote. If the Democratic candidate can build a coalition of this majority, Trump is toast.”</w:t>
      </w:r>
    </w:p>
    <w:p w14:paraId="1BB451E8" w14:textId="77777777" w:rsidR="004C6541" w:rsidRPr="005A64AE" w:rsidRDefault="004C6541" w:rsidP="004C6541">
      <w:r w:rsidRPr="005A64AE">
        <w:t>‘Pitting Americans against Americans’</w:t>
      </w:r>
    </w:p>
    <w:p w14:paraId="6FB6F7DC" w14:textId="77777777" w:rsidR="004C6541" w:rsidRPr="005A64AE" w:rsidRDefault="004C6541" w:rsidP="004C6541">
      <w:r w:rsidRPr="005A64AE">
        <w:t xml:space="preserve">U.S. Rep. Alexandria Ocasio-Cortez, D-N.Y., speaks as, from left, Rep. Rashida </w:t>
      </w:r>
      <w:proofErr w:type="spellStart"/>
      <w:r w:rsidRPr="005A64AE">
        <w:t>Tlaib</w:t>
      </w:r>
      <w:proofErr w:type="spellEnd"/>
      <w:r w:rsidRPr="005A64AE">
        <w:t xml:space="preserve">, D-Mich., Rep. </w:t>
      </w:r>
      <w:proofErr w:type="spellStart"/>
      <w:r w:rsidRPr="005A64AE">
        <w:t>Ilhan</w:t>
      </w:r>
      <w:proofErr w:type="spellEnd"/>
      <w:r w:rsidRPr="005A64AE">
        <w:t xml:space="preserve"> Omar, D-Minn., and Rep. Ayanna Pressley, D-Mass., listen during a news conference at the Capitol in Washington (AP Photo/J. Scott Applewhite)</w:t>
      </w:r>
    </w:p>
    <w:p w14:paraId="594FB72B" w14:textId="77777777" w:rsidR="004C6541" w:rsidRPr="005A64AE" w:rsidRDefault="004C6541" w:rsidP="004C6541">
      <w:r w:rsidRPr="005A64AE">
        <w:rPr>
          <w:u w:val="single"/>
        </w:rPr>
        <w:t>US politics pundit Scott Lucas concurs with his peers:</w:t>
      </w:r>
      <w:r w:rsidRPr="005A64AE">
        <w:t xml:space="preserve"> Mr </w:t>
      </w:r>
      <w:r w:rsidRPr="005A64AE">
        <w:rPr>
          <w:u w:val="single"/>
        </w:rPr>
        <w:t>Trump’s “go home” tweets are election tactics</w:t>
      </w:r>
      <w:r w:rsidRPr="005A64AE">
        <w:t>.</w:t>
      </w:r>
    </w:p>
    <w:p w14:paraId="6232DD63" w14:textId="77777777" w:rsidR="004C6541" w:rsidRPr="005A64AE" w:rsidRDefault="004C6541" w:rsidP="004C6541">
      <w:pPr>
        <w:rPr>
          <w:u w:val="single"/>
        </w:rPr>
      </w:pPr>
      <w:r w:rsidRPr="005A64AE">
        <w:t xml:space="preserve">Whether the President is behind the idea or it’s his advisers, </w:t>
      </w:r>
      <w:r w:rsidRPr="005A64AE">
        <w:rPr>
          <w:u w:val="single"/>
        </w:rPr>
        <w:t xml:space="preserve">the administration has “come up with idea to portray the Democrats as extremists and radical, as enemies of America”. It has been decided that </w:t>
      </w:r>
      <w:proofErr w:type="spellStart"/>
      <w:r w:rsidRPr="005A64AE">
        <w:rPr>
          <w:u w:val="single"/>
        </w:rPr>
        <w:t>Ms</w:t>
      </w:r>
      <w:proofErr w:type="spellEnd"/>
      <w:r w:rsidRPr="005A64AE">
        <w:rPr>
          <w:u w:val="single"/>
        </w:rPr>
        <w:t xml:space="preserve"> Ocasio-Cortez, </w:t>
      </w:r>
      <w:proofErr w:type="spellStart"/>
      <w:r w:rsidRPr="005A64AE">
        <w:rPr>
          <w:u w:val="single"/>
        </w:rPr>
        <w:t>Ms</w:t>
      </w:r>
      <w:proofErr w:type="spellEnd"/>
      <w:r w:rsidRPr="005A64AE">
        <w:rPr>
          <w:u w:val="single"/>
        </w:rPr>
        <w:t xml:space="preserve"> Pressley, </w:t>
      </w:r>
      <w:proofErr w:type="spellStart"/>
      <w:r w:rsidRPr="005A64AE">
        <w:rPr>
          <w:u w:val="single"/>
        </w:rPr>
        <w:t>Ms</w:t>
      </w:r>
      <w:proofErr w:type="spellEnd"/>
      <w:r w:rsidRPr="005A64AE">
        <w:rPr>
          <w:u w:val="single"/>
        </w:rPr>
        <w:t xml:space="preserve"> </w:t>
      </w:r>
      <w:proofErr w:type="spellStart"/>
      <w:r w:rsidRPr="005A64AE">
        <w:rPr>
          <w:u w:val="single"/>
        </w:rPr>
        <w:t>Tlaib</w:t>
      </w:r>
      <w:proofErr w:type="spellEnd"/>
      <w:r w:rsidRPr="005A64AE">
        <w:rPr>
          <w:u w:val="single"/>
        </w:rPr>
        <w:t xml:space="preserve"> and </w:t>
      </w:r>
      <w:proofErr w:type="spellStart"/>
      <w:r w:rsidRPr="005A64AE">
        <w:rPr>
          <w:u w:val="single"/>
        </w:rPr>
        <w:t>Ms</w:t>
      </w:r>
      <w:proofErr w:type="spellEnd"/>
      <w:r w:rsidRPr="005A64AE">
        <w:rPr>
          <w:u w:val="single"/>
        </w:rPr>
        <w:t xml:space="preserve"> Omar will be used to represent that notion.</w:t>
      </w:r>
    </w:p>
    <w:p w14:paraId="546406F7" w14:textId="77777777" w:rsidR="004C6541" w:rsidRPr="005A64AE" w:rsidRDefault="004C6541" w:rsidP="004C6541">
      <w:pPr>
        <w:rPr>
          <w:rStyle w:val="StyleUnderline"/>
          <w:b w:val="0"/>
          <w:bCs/>
        </w:rPr>
      </w:pPr>
    </w:p>
    <w:p w14:paraId="1C6C1011" w14:textId="77777777" w:rsidR="004C6541" w:rsidRPr="005A64AE" w:rsidRDefault="004C6541" w:rsidP="004C6541">
      <w:pPr>
        <w:pStyle w:val="Heading4"/>
        <w:rPr>
          <w:rFonts w:cs="Times New Roman"/>
        </w:rPr>
      </w:pPr>
      <w:proofErr w:type="gramStart"/>
      <w:r w:rsidRPr="005A64AE">
        <w:rPr>
          <w:rFonts w:cs="Times New Roman"/>
        </w:rPr>
        <w:t>The majority of</w:t>
      </w:r>
      <w:proofErr w:type="gramEnd"/>
      <w:r w:rsidRPr="005A64AE">
        <w:rPr>
          <w:rFonts w:cs="Times New Roman"/>
        </w:rPr>
        <w:t xml:space="preserve"> Republicans agree with Trump’s tweet</w:t>
      </w:r>
    </w:p>
    <w:p w14:paraId="78B129F3" w14:textId="77777777" w:rsidR="004C6541" w:rsidRPr="005A64AE" w:rsidRDefault="004C6541" w:rsidP="004C6541">
      <w:pPr>
        <w:rPr>
          <w:rStyle w:val="Style13ptBold"/>
        </w:rPr>
      </w:pPr>
      <w:r w:rsidRPr="005A64AE">
        <w:rPr>
          <w:rStyle w:val="Style13ptBold"/>
        </w:rPr>
        <w:t>Page, USA TODAY Washington Bureau chief, 7-17-19</w:t>
      </w:r>
    </w:p>
    <w:p w14:paraId="3FA33DF2" w14:textId="77777777" w:rsidR="004C6541" w:rsidRPr="005A64AE" w:rsidRDefault="004C6541" w:rsidP="004C6541">
      <w:r w:rsidRPr="005A64AE">
        <w:t>[Susan Page, 7-17-2019, USA TODAY, "Poll: Most Americans call Trump's tweets targeting 4 congresswomen 'un-American'," https://www.usatoday.com/story/news/politics/2019/07/17/trump-tweets-poll-unamerican-offensive-partisan-divide/1748737001/, accessed 7-17-2019, //EJA]</w:t>
      </w:r>
    </w:p>
    <w:p w14:paraId="748C51B1" w14:textId="77777777" w:rsidR="004C6541" w:rsidRPr="005A64AE" w:rsidRDefault="004C6541" w:rsidP="004C6541"/>
    <w:p w14:paraId="4626D8E7" w14:textId="77777777" w:rsidR="004C6541" w:rsidRPr="005A64AE" w:rsidRDefault="004C6541" w:rsidP="004C6541">
      <w:r w:rsidRPr="005A64AE">
        <w:t xml:space="preserve">WASHINGTON – </w:t>
      </w:r>
      <w:r w:rsidRPr="005A64AE">
        <w:rPr>
          <w:rStyle w:val="StyleUnderline"/>
        </w:rPr>
        <w:t>A</w:t>
      </w:r>
      <w:r w:rsidRPr="005A64AE">
        <w:t xml:space="preserve"> clear </w:t>
      </w:r>
      <w:r w:rsidRPr="005A64AE">
        <w:rPr>
          <w:rStyle w:val="StyleUnderline"/>
        </w:rPr>
        <w:t>majority of Americans say President Donald Trump's tweets targeting four minority congresswomen were "un-American,"</w:t>
      </w:r>
      <w:r w:rsidRPr="005A64AE">
        <w:t xml:space="preserve"> according to a new USA TODAY/Ipsos Poll. But </w:t>
      </w:r>
      <w:r w:rsidRPr="005A64AE">
        <w:rPr>
          <w:rStyle w:val="Emphasis"/>
        </w:rPr>
        <w:t>most Republicans say they agreed with his comments</w:t>
      </w:r>
      <w:r w:rsidRPr="005A64AE">
        <w:t xml:space="preserve">, </w:t>
      </w:r>
      <w:r w:rsidRPr="005A64AE">
        <w:rPr>
          <w:rStyle w:val="StyleUnderline"/>
        </w:rPr>
        <w:t>an illustration of the nation's sharp partisan divide on issues of patriotism and race</w:t>
      </w:r>
      <w:r w:rsidRPr="005A64AE">
        <w:t>.</w:t>
      </w:r>
    </w:p>
    <w:p w14:paraId="5B5BFB72" w14:textId="77777777" w:rsidR="004C6541" w:rsidRPr="005A64AE" w:rsidRDefault="004C6541" w:rsidP="004C6541">
      <w:r w:rsidRPr="005A64AE">
        <w:rPr>
          <w:rStyle w:val="StyleUnderline"/>
        </w:rPr>
        <w:t>More than two-thirds of those aware of the controversy, 68%,</w:t>
      </w:r>
      <w:r w:rsidRPr="005A64AE">
        <w:t xml:space="preserve"> </w:t>
      </w:r>
      <w:r w:rsidRPr="005A64AE">
        <w:rPr>
          <w:rStyle w:val="StyleUnderline"/>
        </w:rPr>
        <w:t>call Trump's tweets offensive</w:t>
      </w:r>
      <w:r w:rsidRPr="005A64AE">
        <w:t xml:space="preserve">. </w:t>
      </w:r>
      <w:r w:rsidRPr="005A64AE">
        <w:rPr>
          <w:rStyle w:val="StyleUnderline"/>
        </w:rPr>
        <w:t>Among Republicans</w:t>
      </w:r>
      <w:r w:rsidRPr="005A64AE">
        <w:t xml:space="preserve"> alone, </w:t>
      </w:r>
      <w:r w:rsidRPr="005A64AE">
        <w:rPr>
          <w:rStyle w:val="StyleUnderline"/>
        </w:rPr>
        <w:t>57% say they agree with tweets that told the congresswomen to go back to the countries "from which they came,"</w:t>
      </w:r>
      <w:r w:rsidRPr="005A64AE">
        <w:t xml:space="preserve"> </w:t>
      </w:r>
      <w:r w:rsidRPr="005A64AE">
        <w:rPr>
          <w:rStyle w:val="StyleUnderline"/>
        </w:rPr>
        <w:t>and a third "strongly" agree with them.</w:t>
      </w:r>
      <w:r w:rsidRPr="005A64AE">
        <w:t xml:space="preserve"> All four lawmakers are American citizens; three were born in the USA.</w:t>
      </w:r>
    </w:p>
    <w:p w14:paraId="72CA22F9" w14:textId="77777777" w:rsidR="004C6541" w:rsidRPr="005A64AE" w:rsidRDefault="004C6541" w:rsidP="004C6541">
      <w:r w:rsidRPr="005A64AE">
        <w:rPr>
          <w:rStyle w:val="StyleUnderline"/>
        </w:rPr>
        <w:t>That finding may help explain the reluctance of GOP leaders</w:t>
      </w:r>
      <w:r w:rsidRPr="005A64AE">
        <w:t xml:space="preserve"> </w:t>
      </w:r>
      <w:r w:rsidRPr="005A64AE">
        <w:rPr>
          <w:rStyle w:val="StyleUnderline"/>
        </w:rPr>
        <w:t>and</w:t>
      </w:r>
      <w:r w:rsidRPr="005A64AE">
        <w:t xml:space="preserve"> most </w:t>
      </w:r>
      <w:r w:rsidRPr="005A64AE">
        <w:rPr>
          <w:rStyle w:val="StyleUnderline"/>
        </w:rPr>
        <w:t>GOP members of Congress to castigate the president for tweets</w:t>
      </w:r>
      <w:r w:rsidRPr="005A64AE">
        <w:t xml:space="preserve"> and comments targeting the congresswomen, liberals who are among his sharpest critics on Capitol Hill. </w:t>
      </w:r>
      <w:r w:rsidRPr="005A64AE">
        <w:rPr>
          <w:rStyle w:val="StyleUnderline"/>
        </w:rPr>
        <w:t>Only four Republicans joined House Democrats on Tuesday in passing a resolution condemning Trump's comments as "racist."</w:t>
      </w:r>
    </w:p>
    <w:p w14:paraId="4FAC8D23" w14:textId="77777777" w:rsidR="004C6541" w:rsidRPr="005A64AE" w:rsidRDefault="004C6541" w:rsidP="004C6541"/>
    <w:p w14:paraId="29AF5A19" w14:textId="77777777" w:rsidR="004C6541" w:rsidRPr="005A64AE" w:rsidRDefault="004C6541" w:rsidP="004C6541">
      <w:pPr>
        <w:pStyle w:val="Heading4"/>
        <w:rPr>
          <w:rFonts w:cs="Times New Roman"/>
        </w:rPr>
      </w:pPr>
      <w:r w:rsidRPr="005A64AE">
        <w:rPr>
          <w:rFonts w:cs="Times New Roman"/>
        </w:rPr>
        <w:t>Trump tweets rally his voters – bolsters his nationalist message</w:t>
      </w:r>
    </w:p>
    <w:p w14:paraId="47203784" w14:textId="77777777" w:rsidR="004C6541" w:rsidRPr="005A64AE" w:rsidRDefault="004C6541" w:rsidP="004C6541">
      <w:pPr>
        <w:rPr>
          <w:rStyle w:val="Style13ptBold"/>
        </w:rPr>
      </w:pPr>
      <w:r w:rsidRPr="005A64AE">
        <w:rPr>
          <w:rStyle w:val="Style13ptBold"/>
        </w:rPr>
        <w:t>Carlson, former TIME White House correspondent, 7-18-19</w:t>
      </w:r>
    </w:p>
    <w:p w14:paraId="39FE92E7" w14:textId="77777777" w:rsidR="004C6541" w:rsidRPr="005A64AE" w:rsidRDefault="004C6541" w:rsidP="004C6541">
      <w:r w:rsidRPr="005A64AE">
        <w:t xml:space="preserve">(Margaret, 07/18/2019, The Hill, “Trump knows what he’s doing with those tweets – setting his 2020 strategy”, </w:t>
      </w:r>
      <w:hyperlink r:id="rId44" w:history="1">
        <w:r w:rsidRPr="005A64AE">
          <w:rPr>
            <w:rStyle w:val="Hyperlink"/>
          </w:rPr>
          <w:t>https://thehill.com/opinion/campaign/453677-trump-knows-what-hes-doing-with-those-tweets-setting-a-2020-strategy</w:t>
        </w:r>
      </w:hyperlink>
      <w:r w:rsidRPr="005A64AE">
        <w:t>, Accessed on 07/18/2019, SS)</w:t>
      </w:r>
    </w:p>
    <w:p w14:paraId="76567A7C" w14:textId="77777777" w:rsidR="004C6541" w:rsidRPr="005A64AE" w:rsidRDefault="004C6541" w:rsidP="004C6541">
      <w:pPr>
        <w:rPr>
          <w:rStyle w:val="Style13ptBold"/>
          <w:b w:val="0"/>
        </w:rPr>
      </w:pPr>
    </w:p>
    <w:p w14:paraId="6EA5EDB1" w14:textId="77777777" w:rsidR="004C6541" w:rsidRPr="005A64AE" w:rsidRDefault="004C6541" w:rsidP="004C6541">
      <w:r w:rsidRPr="005A64AE">
        <w:rPr>
          <w:u w:val="single"/>
        </w:rPr>
        <w:t>He did, blaring out his main argument for reelection: I will protect what you have from socialist Democrats, as epitomized by four congresswomen</w:t>
      </w:r>
      <w:r w:rsidRPr="005A64AE">
        <w:t xml:space="preserve"> — Alexandria Ocasio-Cortez (D-N.Y.), Rashida </w:t>
      </w:r>
      <w:proofErr w:type="spellStart"/>
      <w:r w:rsidRPr="005A64AE">
        <w:t>Tlaib</w:t>
      </w:r>
      <w:proofErr w:type="spellEnd"/>
      <w:r w:rsidRPr="005A64AE">
        <w:t xml:space="preserve"> (D-Mich.), Ayanna Pressley (D-Mass.) and Omar — </w:t>
      </w:r>
      <w:r w:rsidRPr="005A64AE">
        <w:rPr>
          <w:u w:val="single"/>
        </w:rPr>
        <w:t>who should go back where they came from for hating our country.</w:t>
      </w:r>
    </w:p>
    <w:p w14:paraId="6E9C88DF" w14:textId="77777777" w:rsidR="004C6541" w:rsidRPr="005A64AE" w:rsidRDefault="004C6541" w:rsidP="004C6541">
      <w:r w:rsidRPr="005A64AE">
        <w:t>Trump had watched in horror as House Speaker Nancy Pelosi (D-Calif.) outmaneuvered him by distancing herself from her most outspoken left-wingers. With a few tweets, he drove Pelosi back into their arms where they now perch, in full throttle, wrapped around her neck.</w:t>
      </w:r>
    </w:p>
    <w:p w14:paraId="063BD0AC" w14:textId="77777777" w:rsidR="004C6541" w:rsidRPr="005A64AE" w:rsidRDefault="004C6541" w:rsidP="004C6541">
      <w:r w:rsidRPr="005A64AE">
        <w:t>That he did it on Twitter doesn’t diminish how important the message is. Twitter is his Federalist Papers, containing as much of a philosophy of governing as he possesses. Tweeting where he stood on the Squad wasn’t an off-the-cuff outburst. It was an announcement — and he didn’t need to spend a cent to spread it.</w:t>
      </w:r>
    </w:p>
    <w:p w14:paraId="3FC0FB20" w14:textId="77777777" w:rsidR="004C6541" w:rsidRPr="005A64AE" w:rsidRDefault="004C6541" w:rsidP="004C6541">
      <w:r w:rsidRPr="005A64AE">
        <w:t xml:space="preserve">He thumbed it out with caps and break-the-glass punctuation. He repeated it with a dramatic reading from the South Lawn of the White House before the full press corps. For four days, with the world listening and watching, the president said that America is for native Americans — </w:t>
      </w:r>
      <w:proofErr w:type="gramStart"/>
      <w:r w:rsidRPr="005A64AE">
        <w:t>with the exception of</w:t>
      </w:r>
      <w:proofErr w:type="gramEnd"/>
      <w:r w:rsidRPr="005A64AE">
        <w:t xml:space="preserve"> his first and third wives — and he will keep it that way. How’s that for an early get-out-the-vote effort?</w:t>
      </w:r>
    </w:p>
    <w:p w14:paraId="696ECDA5" w14:textId="77777777" w:rsidR="004C6541" w:rsidRPr="005A64AE" w:rsidRDefault="004C6541" w:rsidP="004C6541">
      <w:r w:rsidRPr="005A64AE">
        <w:t>Trump quickly achieved his real goal of luring Democrats out of their corners to side with the Squad in the interest of calling him to heel for his racism. He made it look as if the Democrats weren’t being led by Pelosi, whom he fears and secretly admires, but by the Squad. And not just Pelosi — who’d previously gone public with her rebuke of them — but the whole party. As one, they embraced the congresswomen, a bundle of hard-to-defend tweets themselves, in the necessary cause of condemning Trump.</w:t>
      </w:r>
    </w:p>
    <w:p w14:paraId="5AD416AB" w14:textId="77777777" w:rsidR="004C6541" w:rsidRPr="005A64AE" w:rsidRDefault="004C6541" w:rsidP="004C6541">
      <w:r w:rsidRPr="005A64AE">
        <w:t xml:space="preserve">The upshot is that </w:t>
      </w:r>
      <w:r w:rsidRPr="005A64AE">
        <w:rPr>
          <w:u w:val="single"/>
        </w:rPr>
        <w:t>Trump got to present himself as the savior of the still majority-white population. Race is a playing field he knows and wins on, from breaking fair housing laws with a mere fine to gaining a foothold in politics by lying about Barack Obama not being born here. He’s sending a similar nationalist message to his voters about protecting them from the brown people, through ICE raids (</w:t>
      </w:r>
      <w:proofErr w:type="gramStart"/>
      <w:r w:rsidRPr="005A64AE">
        <w:rPr>
          <w:u w:val="single"/>
        </w:rPr>
        <w:t>whether or not</w:t>
      </w:r>
      <w:proofErr w:type="gramEnd"/>
      <w:r w:rsidRPr="005A64AE">
        <w:rPr>
          <w:u w:val="single"/>
        </w:rPr>
        <w:t xml:space="preserve"> they’re real) and the inhumane conditions in the holding cells at the border.</w:t>
      </w:r>
    </w:p>
    <w:p w14:paraId="15769543" w14:textId="77777777" w:rsidR="004C6541" w:rsidRPr="005A64AE" w:rsidRDefault="004C6541" w:rsidP="004C6541">
      <w:pPr>
        <w:rPr>
          <w:u w:val="single"/>
        </w:rPr>
      </w:pPr>
      <w:r w:rsidRPr="005A64AE">
        <w:t xml:space="preserve">In doing so, </w:t>
      </w:r>
      <w:r w:rsidRPr="005A64AE">
        <w:rPr>
          <w:u w:val="single"/>
        </w:rPr>
        <w:t xml:space="preserve">he draws out Democrats who, to save their souls, </w:t>
      </w:r>
      <w:proofErr w:type="gramStart"/>
      <w:r w:rsidRPr="005A64AE">
        <w:rPr>
          <w:u w:val="single"/>
        </w:rPr>
        <w:t>have to</w:t>
      </w:r>
      <w:proofErr w:type="gramEnd"/>
      <w:r w:rsidRPr="005A64AE">
        <w:rPr>
          <w:u w:val="single"/>
        </w:rPr>
        <w:t xml:space="preserve"> rail against the obvious illegality and inhumanity of what Trump’s doing. They come off as the party of open borders. And socialists to boot. Mission accomplished.</w:t>
      </w:r>
    </w:p>
    <w:p w14:paraId="0148D77A" w14:textId="77777777" w:rsidR="004C6541" w:rsidRPr="005A64AE" w:rsidRDefault="004C6541" w:rsidP="004C6541">
      <w:pPr>
        <w:rPr>
          <w:u w:val="single"/>
        </w:rPr>
      </w:pPr>
      <w:r w:rsidRPr="005A64AE">
        <w:rPr>
          <w:u w:val="single"/>
        </w:rPr>
        <w:t xml:space="preserve">Trump doesn’t like to read but he does like numbers. He knows, after the 2018 midterms, that expanding his base will be hard. He’s not going to pick up many college-educated suburbanites. He hasn’t broken 50 percent favorability, and he’s not going to start now. He just </w:t>
      </w:r>
      <w:proofErr w:type="gramStart"/>
      <w:r w:rsidRPr="005A64AE">
        <w:rPr>
          <w:u w:val="single"/>
        </w:rPr>
        <w:t>has to</w:t>
      </w:r>
      <w:proofErr w:type="gramEnd"/>
      <w:r w:rsidRPr="005A64AE">
        <w:rPr>
          <w:u w:val="single"/>
        </w:rPr>
        <w:t xml:space="preserve"> sweep the same states as 2016.</w:t>
      </w:r>
    </w:p>
    <w:p w14:paraId="627F1645" w14:textId="77777777" w:rsidR="004C6541" w:rsidRPr="005A64AE" w:rsidRDefault="004C6541" w:rsidP="004C6541">
      <w:r w:rsidRPr="005A64AE">
        <w:t xml:space="preserve">It was at the expense of </w:t>
      </w:r>
      <w:r w:rsidRPr="005A64AE">
        <w:rPr>
          <w:u w:val="single"/>
        </w:rPr>
        <w:t>being labeled a “racist”</w:t>
      </w:r>
      <w:r w:rsidRPr="005A64AE">
        <w:t xml:space="preserve"> for the first time in some papers such as the Washington Post, which explained its decision to do so. But that’s </w:t>
      </w:r>
      <w:r w:rsidRPr="005A64AE">
        <w:rPr>
          <w:u w:val="single"/>
        </w:rPr>
        <w:t>discounted as fake news by Trump’s followers and, indeed, it was not enough to put off more than four Republicans from voting to support the so-called racist. That vote in the House on a resolution of condemnation was carried live and blotted out all other news. Then on Wednesday, an attempt to impeach the president failed by a 332-to-95 vote. Has anyone heard a word that Democratic candidates for president have said about health care or student debt since Sunday?</w:t>
      </w:r>
    </w:p>
    <w:p w14:paraId="408642B0" w14:textId="77777777" w:rsidR="004C6541" w:rsidRPr="005A64AE" w:rsidRDefault="004C6541" w:rsidP="004C6541">
      <w:pPr>
        <w:rPr>
          <w:u w:val="single"/>
        </w:rPr>
      </w:pPr>
      <w:r w:rsidRPr="005A64AE">
        <w:t xml:space="preserve">Last time around, Trump barely knew the difference between the popular vote and the electoral college vote. This time, it’s all he knows. </w:t>
      </w:r>
      <w:r w:rsidRPr="005A64AE">
        <w:rPr>
          <w:u w:val="single"/>
        </w:rPr>
        <w:t xml:space="preserve">And his best bet to keep the 77,000 votes in the three swing states he swung in 2016 is </w:t>
      </w:r>
      <w:proofErr w:type="spellStart"/>
      <w:r w:rsidRPr="005A64AE">
        <w:rPr>
          <w:u w:val="single"/>
        </w:rPr>
        <w:t>to</w:t>
      </w:r>
      <w:proofErr w:type="spellEnd"/>
      <w:r w:rsidRPr="005A64AE">
        <w:rPr>
          <w:u w:val="single"/>
        </w:rPr>
        <w:t xml:space="preserve"> loudly adopt Pelosi’s rewrite of the logo on the ubiquitous MAGA merchandise. To get re-elected, Trump has made it clear he’s campaigning to “Make America White Again.”</w:t>
      </w:r>
    </w:p>
    <w:p w14:paraId="3EDFE004" w14:textId="77777777" w:rsidR="004C6541" w:rsidRPr="005A64AE" w:rsidRDefault="004C6541" w:rsidP="004C6541">
      <w:pPr>
        <w:pStyle w:val="Heading4"/>
        <w:rPr>
          <w:rFonts w:cs="Times New Roman"/>
        </w:rPr>
      </w:pPr>
      <w:r w:rsidRPr="005A64AE">
        <w:rPr>
          <w:rFonts w:cs="Times New Roman"/>
        </w:rPr>
        <w:t>Trump’s tweets rally the same voters in 2016</w:t>
      </w:r>
    </w:p>
    <w:p w14:paraId="2DA1C62E" w14:textId="77777777" w:rsidR="004C6541" w:rsidRPr="005A64AE" w:rsidRDefault="004C6541" w:rsidP="004C6541">
      <w:pPr>
        <w:rPr>
          <w:rStyle w:val="Style13ptBold"/>
        </w:rPr>
      </w:pPr>
      <w:r w:rsidRPr="005A64AE">
        <w:rPr>
          <w:rStyle w:val="Style13ptBold"/>
        </w:rPr>
        <w:t>Carlson, Bloomberg Columnist, 19</w:t>
      </w:r>
    </w:p>
    <w:p w14:paraId="323CAC8D" w14:textId="77777777" w:rsidR="004C6541" w:rsidRPr="005A64AE" w:rsidRDefault="004C6541" w:rsidP="004C6541">
      <w:r w:rsidRPr="005A64AE">
        <w:t xml:space="preserve">[Margaret, 7-18-19, The Hill, “Trump knows what he's doing with those tweets — setting his 2020 strategy”, </w:t>
      </w:r>
      <w:hyperlink r:id="rId45" w:history="1">
        <w:r w:rsidRPr="005A64AE">
          <w:rPr>
            <w:rStyle w:val="Hyperlink"/>
          </w:rPr>
          <w:t>https://thehill.com/opinion/campaign/453677-trump-knows-what-hes-doing-with-those-tweets-setting-a-2020-strategy</w:t>
        </w:r>
      </w:hyperlink>
      <w:r w:rsidRPr="005A64AE">
        <w:t>, DOA: 7-18-19, JAA]</w:t>
      </w:r>
    </w:p>
    <w:p w14:paraId="5CB46EE5" w14:textId="77777777" w:rsidR="004C6541" w:rsidRPr="005A64AE" w:rsidRDefault="004C6541" w:rsidP="004C6541"/>
    <w:p w14:paraId="110F2096" w14:textId="77777777" w:rsidR="004C6541" w:rsidRPr="005A64AE" w:rsidRDefault="004C6541" w:rsidP="004C6541">
      <w:r w:rsidRPr="005A64AE">
        <w:t xml:space="preserve">If it’s Trump vs. Biden, Biden wins, according to every poll. </w:t>
      </w:r>
      <w:r w:rsidRPr="005A64AE">
        <w:rPr>
          <w:rStyle w:val="StyleUnderline"/>
        </w:rPr>
        <w:t>If it’s Trump vs. “the Squad,” Trump wins</w:t>
      </w:r>
      <w:r w:rsidRPr="005A64AE">
        <w:t>.</w:t>
      </w:r>
    </w:p>
    <w:p w14:paraId="0C61C25C" w14:textId="77777777" w:rsidR="004C6541" w:rsidRPr="005A64AE" w:rsidRDefault="004C6541" w:rsidP="004C6541">
      <w:r w:rsidRPr="005A64AE">
        <w:t xml:space="preserve">On his way to North Carolina for a rally late Wednesday, </w:t>
      </w:r>
      <w:r w:rsidRPr="005A64AE">
        <w:rPr>
          <w:rStyle w:val="StyleUnderline"/>
        </w:rPr>
        <w:t xml:space="preserve">Trump said as much, claiming that he was “enjoying” the fight with progressive Democratic congresswomen and that he is “winning” it. The rally crowd came up with a new chant, </w:t>
      </w:r>
      <w:r w:rsidRPr="005A64AE">
        <w:t xml:space="preserve">with shades of Hillary Clinton, aimed at his favorite target among the four congresswomen, Rep. </w:t>
      </w:r>
      <w:proofErr w:type="spellStart"/>
      <w:r w:rsidRPr="005A64AE">
        <w:t>Ilhan</w:t>
      </w:r>
      <w:proofErr w:type="spellEnd"/>
      <w:r w:rsidRPr="005A64AE">
        <w:t xml:space="preserve"> Omar (D-Minn.): “Send her back!”</w:t>
      </w:r>
    </w:p>
    <w:p w14:paraId="1D69E8D0" w14:textId="77777777" w:rsidR="004C6541" w:rsidRPr="005A64AE" w:rsidRDefault="004C6541" w:rsidP="004C6541">
      <w:pPr>
        <w:rPr>
          <w:rStyle w:val="StyleUnderline"/>
        </w:rPr>
      </w:pPr>
      <w:r w:rsidRPr="005A64AE">
        <w:rPr>
          <w:rStyle w:val="StyleUnderline"/>
        </w:rPr>
        <w:t xml:space="preserve">Trump’s no genius. He’s still playing “Celebrity Candidate” in need of </w:t>
      </w:r>
      <w:proofErr w:type="gramStart"/>
      <w:r w:rsidRPr="005A64AE">
        <w:rPr>
          <w:rStyle w:val="StyleUnderline"/>
        </w:rPr>
        <w:t>hand-holding</w:t>
      </w:r>
      <w:proofErr w:type="gramEnd"/>
      <w:r w:rsidRPr="005A64AE">
        <w:t>. Still</w:t>
      </w:r>
      <w:r w:rsidRPr="005A64AE">
        <w:rPr>
          <w:rStyle w:val="StyleUnderline"/>
        </w:rPr>
        <w:t xml:space="preserve">, when he figured out what kind of </w:t>
      </w:r>
      <w:proofErr w:type="gramStart"/>
      <w:r w:rsidRPr="005A64AE">
        <w:rPr>
          <w:rStyle w:val="StyleUnderline"/>
        </w:rPr>
        <w:t>campaign</w:t>
      </w:r>
      <w:proofErr w:type="gramEnd"/>
      <w:r w:rsidRPr="005A64AE">
        <w:rPr>
          <w:rStyle w:val="StyleUnderline"/>
        </w:rPr>
        <w:t xml:space="preserve"> he was going to have to run in 2020, he wanted to start running it right away — on Twitter.</w:t>
      </w:r>
    </w:p>
    <w:p w14:paraId="03153F8B" w14:textId="77777777" w:rsidR="004C6541" w:rsidRPr="005A64AE" w:rsidRDefault="004C6541" w:rsidP="004C6541">
      <w:pPr>
        <w:rPr>
          <w:rStyle w:val="StyleUnderline"/>
        </w:rPr>
      </w:pPr>
      <w:r w:rsidRPr="005A64AE">
        <w:rPr>
          <w:rStyle w:val="StyleUnderline"/>
        </w:rPr>
        <w:t>He did, blaring out his main argument for reelection: I will protect what you have from socialist Democrats, as epitomized by four congresswomen —</w:t>
      </w:r>
      <w:r w:rsidRPr="005A64AE">
        <w:t xml:space="preserve"> Alexandria Ocasio-Cortez (D-N.Y.), Rashida </w:t>
      </w:r>
      <w:proofErr w:type="spellStart"/>
      <w:r w:rsidRPr="005A64AE">
        <w:t>Tlaib</w:t>
      </w:r>
      <w:proofErr w:type="spellEnd"/>
      <w:r w:rsidRPr="005A64AE">
        <w:t xml:space="preserve"> (D-Mich.), Ayanna Pressley (D-Mass.) and Omar — </w:t>
      </w:r>
      <w:r w:rsidRPr="005A64AE">
        <w:rPr>
          <w:rStyle w:val="StyleUnderline"/>
        </w:rPr>
        <w:t>who should go back where they came from for hating our country.</w:t>
      </w:r>
    </w:p>
    <w:p w14:paraId="61337203" w14:textId="77777777" w:rsidR="004C6541" w:rsidRPr="005A64AE" w:rsidRDefault="004C6541" w:rsidP="004C6541">
      <w:pPr>
        <w:rPr>
          <w:rStyle w:val="StyleUnderline"/>
        </w:rPr>
      </w:pPr>
      <w:r w:rsidRPr="005A64AE">
        <w:t xml:space="preserve">Trump had watched in horror as House Speaker Nancy Pelosi (D-Calif.) outmaneuvered him by distancing herself from her most outspoken left-wingers. </w:t>
      </w:r>
      <w:r w:rsidRPr="005A64AE">
        <w:rPr>
          <w:rStyle w:val="StyleUnderline"/>
        </w:rPr>
        <w:t>With a few tweets, he drove Pelosi back into their arms where they now perch, in full throttle, wrapped around her neck.</w:t>
      </w:r>
    </w:p>
    <w:p w14:paraId="0DA9D7FA" w14:textId="77777777" w:rsidR="004C6541" w:rsidRPr="005A64AE" w:rsidRDefault="004C6541" w:rsidP="004C6541">
      <w:pPr>
        <w:rPr>
          <w:rStyle w:val="StyleUnderline"/>
        </w:rPr>
      </w:pPr>
      <w:r w:rsidRPr="005A64AE">
        <w:rPr>
          <w:rStyle w:val="StyleUnderline"/>
        </w:rPr>
        <w:t>That he did it on Twitter doesn’t diminish how important the message is. Twitter is his Federalist Papers, containing as much of a philosophy of governing as he possesses. Tweeting where he stood on the Squad wasn’t an off-the-cuff outburst. It was an announcement — and he didn’t need to spend a cent to spread it.</w:t>
      </w:r>
    </w:p>
    <w:p w14:paraId="47CF581A" w14:textId="77777777" w:rsidR="004C6541" w:rsidRPr="005A64AE" w:rsidRDefault="004C6541" w:rsidP="004C6541">
      <w:r w:rsidRPr="005A64AE">
        <w:t xml:space="preserve">He thumbed it out with caps and break-the-glass punctuation. </w:t>
      </w:r>
      <w:r w:rsidRPr="005A64AE">
        <w:rPr>
          <w:rStyle w:val="StyleUnderline"/>
        </w:rPr>
        <w:t xml:space="preserve">He repeated it with a dramatic reading from the South Lawn of the White House before the full press corps. For four days, with the world listening and watching, the president said that America is for native Americans — </w:t>
      </w:r>
      <w:proofErr w:type="gramStart"/>
      <w:r w:rsidRPr="005A64AE">
        <w:rPr>
          <w:rStyle w:val="StyleUnderline"/>
        </w:rPr>
        <w:t>with the exception of</w:t>
      </w:r>
      <w:proofErr w:type="gramEnd"/>
      <w:r w:rsidRPr="005A64AE">
        <w:rPr>
          <w:rStyle w:val="StyleUnderline"/>
        </w:rPr>
        <w:t xml:space="preserve"> his first and third wives — and he will keep it that way. How’s that for an early get-out-the-vote effort?</w:t>
      </w:r>
    </w:p>
    <w:p w14:paraId="7873C5D1" w14:textId="77777777" w:rsidR="004C6541" w:rsidRPr="005A64AE" w:rsidRDefault="004C6541" w:rsidP="004C6541">
      <w:r w:rsidRPr="005A64AE">
        <w:rPr>
          <w:rStyle w:val="StyleUnderline"/>
        </w:rPr>
        <w:t>Trump quickly achieved his real goal of luring Democrats out of their corners to side with the Squad in the interest of calling him to heel for his racism. He made it look as if the Democrats weren’t being led by Pelosi, whom he fears and secretly admires, but by the Squad.</w:t>
      </w:r>
      <w:r w:rsidRPr="005A64AE">
        <w:t xml:space="preserve"> And not just Pelosi — who’d previously gone public with her rebuke of them — but the whole party. As one, they embraced the congresswomen, a bundle of hard-to-defend tweets themselves, in the necessary cause of condemning Trump.</w:t>
      </w:r>
    </w:p>
    <w:p w14:paraId="0C78E41B" w14:textId="77777777" w:rsidR="004C6541" w:rsidRPr="005A64AE" w:rsidRDefault="004C6541" w:rsidP="004C6541">
      <w:r w:rsidRPr="005A64AE">
        <w:rPr>
          <w:rStyle w:val="StyleUnderline"/>
        </w:rPr>
        <w:t xml:space="preserve">The upshot is that Trump got to present himself as the savior of the still majority-white population. Race is a playing field he knows and wins on, from breaking fair housing laws with a mere fine to gaining a foothold in politics by lying about Barack Obama not being born here. </w:t>
      </w:r>
      <w:r w:rsidRPr="005A64AE">
        <w:t>He’s sending a similar nationalist message to his voters about protecting them from the brown people, through ICE raids (</w:t>
      </w:r>
      <w:proofErr w:type="gramStart"/>
      <w:r w:rsidRPr="005A64AE">
        <w:t>whether or not</w:t>
      </w:r>
      <w:proofErr w:type="gramEnd"/>
      <w:r w:rsidRPr="005A64AE">
        <w:t xml:space="preserve"> they’re real) and the inhumane conditions in the holding cells at the border.</w:t>
      </w:r>
    </w:p>
    <w:p w14:paraId="14D398FB" w14:textId="77777777" w:rsidR="004C6541" w:rsidRPr="005A64AE" w:rsidRDefault="004C6541" w:rsidP="004C6541">
      <w:r w:rsidRPr="005A64AE">
        <w:t xml:space="preserve">In doing so, he draws out Democrats who, to save their souls, </w:t>
      </w:r>
      <w:proofErr w:type="gramStart"/>
      <w:r w:rsidRPr="005A64AE">
        <w:t>have to</w:t>
      </w:r>
      <w:proofErr w:type="gramEnd"/>
      <w:r w:rsidRPr="005A64AE">
        <w:t xml:space="preserve"> rail against the obvious illegality and inhumanity of what Trump’s doing. They come off as the party of open borders. And socialists to boot. Mission accomplished.</w:t>
      </w:r>
    </w:p>
    <w:p w14:paraId="14A09F5E" w14:textId="77777777" w:rsidR="004C6541" w:rsidRPr="005A64AE" w:rsidRDefault="004C6541" w:rsidP="004C6541">
      <w:pPr>
        <w:rPr>
          <w:rStyle w:val="StyleUnderline"/>
        </w:rPr>
      </w:pPr>
      <w:r w:rsidRPr="005A64AE">
        <w:rPr>
          <w:rStyle w:val="StyleUnderline"/>
        </w:rPr>
        <w:t xml:space="preserve">Trump doesn’t like to read but he does like numbers. He knows, after the 2018 midterms, that expanding his base will be hard. He’s not going to pick up many college-educated suburbanites. He hasn’t broken 50 percent favorability, and he’s not going to start now. He just </w:t>
      </w:r>
      <w:proofErr w:type="gramStart"/>
      <w:r w:rsidRPr="005A64AE">
        <w:rPr>
          <w:rStyle w:val="StyleUnderline"/>
        </w:rPr>
        <w:t>has to</w:t>
      </w:r>
      <w:proofErr w:type="gramEnd"/>
      <w:r w:rsidRPr="005A64AE">
        <w:rPr>
          <w:rStyle w:val="StyleUnderline"/>
        </w:rPr>
        <w:t xml:space="preserve"> sweep the same states as 2016.</w:t>
      </w:r>
    </w:p>
    <w:p w14:paraId="710E85E1" w14:textId="77777777" w:rsidR="004C6541" w:rsidRPr="005A64AE" w:rsidRDefault="004C6541" w:rsidP="004C6541">
      <w:r w:rsidRPr="005A64AE">
        <w:t>It was at the expense of being labeled a “racist” for the first time in some papers such as the Washington Post, which explained its decision to do so. But that’s discounted as fake news by Trump’s followers and, indeed, it was not enough to put off more than four Republicans from voting to support the so-called racist. That vote in the House on a resolution of condemnation was carried live and blotted out all other news. Then on Wednesday, an attempt to impeach the president failed by a 332-to-95 vote. Has anyone heard a word that Democratic candidates for president have said about health care or student debt since Sunday?</w:t>
      </w:r>
    </w:p>
    <w:p w14:paraId="5532F36F" w14:textId="77777777" w:rsidR="004C6541" w:rsidRPr="005A64AE" w:rsidRDefault="004C6541" w:rsidP="004C6541">
      <w:r w:rsidRPr="005A64AE">
        <w:t xml:space="preserve">Last time around, </w:t>
      </w:r>
      <w:r w:rsidRPr="005A64AE">
        <w:rPr>
          <w:rStyle w:val="StyleUnderline"/>
        </w:rPr>
        <w:t>Trump barely knew the difference between the popular vote and the electoral college vote. This time, it’s all he knows. And his best bet to keep the 77,000 votes in the three swing states he swung in 2016</w:t>
      </w:r>
      <w:r w:rsidRPr="005A64AE">
        <w:t xml:space="preserve"> is </w:t>
      </w:r>
      <w:proofErr w:type="spellStart"/>
      <w:r w:rsidRPr="005A64AE">
        <w:t>to</w:t>
      </w:r>
      <w:proofErr w:type="spellEnd"/>
      <w:r w:rsidRPr="005A64AE">
        <w:t xml:space="preserve"> loudly adopt Pelosi’s rewrite of the logo on the ubiquitous MAGA merchandise. </w:t>
      </w:r>
      <w:r w:rsidRPr="005A64AE">
        <w:rPr>
          <w:rStyle w:val="StyleUnderline"/>
        </w:rPr>
        <w:t>To get re-elected, Trump has made it clear he’s campaigning to “Make America White Again.”</w:t>
      </w:r>
    </w:p>
    <w:p w14:paraId="1EB1DC57" w14:textId="77777777" w:rsidR="004C6541" w:rsidRPr="005A64AE" w:rsidRDefault="004C6541" w:rsidP="004C6541"/>
    <w:p w14:paraId="285EC87A" w14:textId="77777777" w:rsidR="004C6541" w:rsidRPr="005A64AE" w:rsidRDefault="004C6541" w:rsidP="004C6541"/>
    <w:p w14:paraId="573DC61D" w14:textId="77777777" w:rsidR="004C6541" w:rsidRPr="005A64AE" w:rsidRDefault="004C6541" w:rsidP="004C6541"/>
    <w:p w14:paraId="77E61F8C" w14:textId="77777777" w:rsidR="004C6541" w:rsidRPr="005A64AE" w:rsidRDefault="004C6541" w:rsidP="004C6541">
      <w:pPr>
        <w:pStyle w:val="Heading4"/>
        <w:rPr>
          <w:rFonts w:cs="Times New Roman"/>
        </w:rPr>
      </w:pPr>
      <w:r w:rsidRPr="005A64AE">
        <w:rPr>
          <w:rFonts w:cs="Times New Roman"/>
        </w:rPr>
        <w:t>Trump wins in 2020 by energizing his base - tweets and swing states - it’s how he won in 2016</w:t>
      </w:r>
    </w:p>
    <w:p w14:paraId="525535F8" w14:textId="77777777" w:rsidR="004C6541" w:rsidRPr="005A64AE" w:rsidRDefault="004C6541" w:rsidP="004C6541">
      <w:pPr>
        <w:rPr>
          <w:rStyle w:val="Style13ptBold"/>
        </w:rPr>
      </w:pPr>
      <w:r w:rsidRPr="005A64AE">
        <w:rPr>
          <w:rStyle w:val="Style13ptBold"/>
        </w:rPr>
        <w:t>Nicholas, staff writer at the Atlantic, 7-15-19</w:t>
      </w:r>
    </w:p>
    <w:p w14:paraId="2A044B87" w14:textId="77777777" w:rsidR="004C6541" w:rsidRPr="005A64AE" w:rsidRDefault="004C6541" w:rsidP="004C6541">
      <w:r w:rsidRPr="005A64AE">
        <w:t xml:space="preserve">[Peter, 7-15-19, The Atlantic, “All About That Base,” </w:t>
      </w:r>
      <w:hyperlink r:id="rId46" w:history="1">
        <w:r w:rsidRPr="005A64AE">
          <w:rPr>
            <w:rStyle w:val="Hyperlink"/>
          </w:rPr>
          <w:t>https://www.theatlantic.com/politics/archive/2019/07/trump-appeals-his-base-aoc-census-and-ice/594013/</w:t>
        </w:r>
      </w:hyperlink>
      <w:r w:rsidRPr="005A64AE">
        <w:t>, accessed 7-18-19, JL]</w:t>
      </w:r>
    </w:p>
    <w:p w14:paraId="01D24B1F" w14:textId="77777777" w:rsidR="004C6541" w:rsidRPr="005A64AE" w:rsidRDefault="004C6541" w:rsidP="004C6541"/>
    <w:p w14:paraId="7B9885E7" w14:textId="77777777" w:rsidR="004C6541" w:rsidRPr="005A64AE" w:rsidRDefault="004C6541" w:rsidP="004C6541">
      <w:pPr>
        <w:rPr>
          <w:u w:val="single"/>
        </w:rPr>
      </w:pPr>
      <w:r w:rsidRPr="005A64AE">
        <w:rPr>
          <w:u w:val="single"/>
        </w:rPr>
        <w:t>His attacks on the congresswomen</w:t>
      </w:r>
      <w:r w:rsidRPr="005A64AE">
        <w:t>—</w:t>
      </w:r>
      <w:r w:rsidRPr="005A64AE">
        <w:rPr>
          <w:u w:val="single"/>
        </w:rPr>
        <w:t xml:space="preserve">Omar, Alexandria Ocasio-Cortez of New York, Ayanna Pressley of Massachusetts, and Rashida </w:t>
      </w:r>
      <w:proofErr w:type="spellStart"/>
      <w:r w:rsidRPr="005A64AE">
        <w:rPr>
          <w:u w:val="single"/>
        </w:rPr>
        <w:t>Tlaib</w:t>
      </w:r>
      <w:proofErr w:type="spellEnd"/>
      <w:r w:rsidRPr="005A64AE">
        <w:rPr>
          <w:u w:val="single"/>
        </w:rPr>
        <w:t xml:space="preserve"> of Michigan</w:t>
      </w:r>
      <w:r w:rsidRPr="005A64AE">
        <w:t>—</w:t>
      </w:r>
      <w:r w:rsidRPr="005A64AE">
        <w:rPr>
          <w:u w:val="single"/>
        </w:rPr>
        <w:t>are uniting a Democratic caucus</w:t>
      </w:r>
      <w:r w:rsidRPr="005A64AE">
        <w:t xml:space="preserve"> that has been at odds over policy and whether to launch impeachment proceedings against Trump. </w:t>
      </w:r>
      <w:r w:rsidRPr="005A64AE">
        <w:rPr>
          <w:u w:val="single"/>
        </w:rPr>
        <w:t>House Speaker Nancy Pelosi</w:t>
      </w:r>
      <w:r w:rsidRPr="005A64AE">
        <w:t xml:space="preserve">, who has traded criticism with the congresswomen, </w:t>
      </w:r>
      <w:r w:rsidRPr="005A64AE">
        <w:rPr>
          <w:u w:val="single"/>
        </w:rPr>
        <w:t>immediately came to their defense, tweeting that Trump’s comments demonstrate that his real goal is “making America white again.”</w:t>
      </w:r>
    </w:p>
    <w:p w14:paraId="2555DE1E" w14:textId="77777777" w:rsidR="004C6541" w:rsidRPr="005A64AE" w:rsidRDefault="004C6541" w:rsidP="004C6541">
      <w:r w:rsidRPr="005A64AE">
        <w:t>And he promised</w:t>
      </w:r>
      <w:r w:rsidRPr="005A64AE">
        <w:rPr>
          <w:u w:val="single"/>
        </w:rPr>
        <w:t xml:space="preserve"> there is no evidence that yesterday was the starter gun for the massive Immigration and Customs Enforcement raids</w:t>
      </w:r>
      <w:r w:rsidRPr="005A64AE">
        <w:t xml:space="preserve">. It seems likely that </w:t>
      </w:r>
      <w:r w:rsidRPr="005A64AE">
        <w:rPr>
          <w:u w:val="single"/>
        </w:rPr>
        <w:t xml:space="preserve">Trump’s purpose wasn’t to </w:t>
      </w:r>
      <w:proofErr w:type="gramStart"/>
      <w:r w:rsidRPr="005A64AE">
        <w:rPr>
          <w:u w:val="single"/>
        </w:rPr>
        <w:t>actually deport</w:t>
      </w:r>
      <w:proofErr w:type="gramEnd"/>
      <w:r w:rsidRPr="005A64AE">
        <w:rPr>
          <w:u w:val="single"/>
        </w:rPr>
        <w:t xml:space="preserve"> more people so much as to telegraph to his base that he wanted to deport more people.</w:t>
      </w:r>
      <w:r w:rsidRPr="005A64AE">
        <w:t xml:space="preserve"> </w:t>
      </w:r>
      <w:r w:rsidRPr="005A64AE">
        <w:rPr>
          <w:u w:val="single"/>
        </w:rPr>
        <w:t>The intention might be enough</w:t>
      </w:r>
      <w:r w:rsidRPr="005A64AE">
        <w:t xml:space="preserve">. “For him, </w:t>
      </w:r>
      <w:r w:rsidRPr="005A64AE">
        <w:rPr>
          <w:u w:val="single"/>
        </w:rPr>
        <w:t>he wants to say</w:t>
      </w:r>
      <w:r w:rsidRPr="005A64AE">
        <w:t xml:space="preserve">, ‘Look, I’m out in front on this. </w:t>
      </w:r>
      <w:r w:rsidRPr="005A64AE">
        <w:rPr>
          <w:u w:val="single"/>
        </w:rPr>
        <w:t>I told you I would do this, I’m doing it. Here we go.’ From a political perspective that’s certainly the case,” says Erin Corcoran, the executive director of the Kroc Institute for International Peace Studies and an expert on immigration law.</w:t>
      </w:r>
    </w:p>
    <w:p w14:paraId="6A36DE5E" w14:textId="77777777" w:rsidR="004C6541" w:rsidRPr="005A64AE" w:rsidRDefault="004C6541" w:rsidP="004C6541">
      <w:r w:rsidRPr="005A64AE">
        <w:rPr>
          <w:u w:val="single"/>
        </w:rPr>
        <w:t>Taken together, Trump’s actions suggest he’s confident he can get reelected through his base alone.</w:t>
      </w:r>
      <w:r w:rsidRPr="005A64AE">
        <w:t xml:space="preserve"> Past presidents have sought to expand their core support ahead of reelection, </w:t>
      </w:r>
      <w:r w:rsidRPr="005A64AE">
        <w:rPr>
          <w:u w:val="single"/>
        </w:rPr>
        <w:t xml:space="preserve">with some success. </w:t>
      </w:r>
      <w:r w:rsidRPr="005A64AE">
        <w:t>Republican George W. Bush, for example, increased his support among Latinos by about 10 points between 2000 and 2004, leading to a more comfortable margin of victory the second time around.</w:t>
      </w:r>
    </w:p>
    <w:p w14:paraId="55FDA233" w14:textId="77777777" w:rsidR="004C6541" w:rsidRPr="005A64AE" w:rsidRDefault="004C6541" w:rsidP="004C6541">
      <w:r w:rsidRPr="005A64AE">
        <w:t xml:space="preserve">Trump’s strategy amounts to a gamble. He won 46 percent of the popular vote in the 2016 election (compared with 48 percent for Democrat Hillary Clinton) and his job-approval rating, according to Gallup, has never exceeded that number over the two and a half years he’s been in office. </w:t>
      </w:r>
      <w:r w:rsidRPr="005A64AE">
        <w:rPr>
          <w:u w:val="single"/>
        </w:rPr>
        <w:t>Trump won last time by narrowly flipping three states that had reliably delivered for Democrats for the past two decades: Pennsylvania, Wisconsin, and Michigan.</w:t>
      </w:r>
      <w:r w:rsidRPr="005A64AE">
        <w:t xml:space="preserve"> “</w:t>
      </w:r>
      <w:r w:rsidRPr="005A64AE">
        <w:rPr>
          <w:u w:val="single"/>
        </w:rPr>
        <w:t>He managed to draw an inside straight in 2016, and won three critical Rust Belt states</w:t>
      </w:r>
      <w:r w:rsidRPr="005A64AE">
        <w:t>,” Ayres said. “</w:t>
      </w:r>
      <w:r w:rsidRPr="005A64AE">
        <w:rPr>
          <w:u w:val="single"/>
        </w:rPr>
        <w:t>If that’s the strategy for 2020, the question is whether you can draw an inside straight two hands in a row.”</w:t>
      </w:r>
    </w:p>
    <w:p w14:paraId="7E446780" w14:textId="77777777" w:rsidR="004C6541" w:rsidRPr="005A64AE" w:rsidRDefault="004C6541" w:rsidP="004C6541">
      <w:pPr>
        <w:rPr>
          <w:u w:val="single"/>
        </w:rPr>
      </w:pPr>
      <w:r w:rsidRPr="005A64AE">
        <w:rPr>
          <w:u w:val="single"/>
        </w:rPr>
        <w:t>Trump must hope that a diversifying America is no match for an energized base</w:t>
      </w:r>
      <w:r w:rsidRPr="005A64AE">
        <w:t xml:space="preserve"> that both delights in his attacks on political opponents and shares his vision for the more racially and ideologically homogeneous country they knew in their youth. </w:t>
      </w:r>
      <w:r w:rsidRPr="005A64AE">
        <w:rPr>
          <w:u w:val="single"/>
        </w:rPr>
        <w:t>He hasn’t changed much in the past three years, and he’s betting the electorate hasn’t changed much, either.</w:t>
      </w:r>
    </w:p>
    <w:p w14:paraId="214385B3" w14:textId="77777777" w:rsidR="004C6541" w:rsidRPr="005A64AE" w:rsidRDefault="004C6541" w:rsidP="004C6541"/>
    <w:p w14:paraId="5CA629EF" w14:textId="77777777" w:rsidR="004C6541" w:rsidRPr="005A64AE" w:rsidRDefault="004C6541" w:rsidP="004C6541">
      <w:pPr>
        <w:pStyle w:val="Heading3"/>
        <w:rPr>
          <w:rFonts w:cs="Times New Roman"/>
        </w:rPr>
      </w:pPr>
      <w:bookmarkStart w:id="23" w:name="_Toc14522179"/>
      <w:r w:rsidRPr="005A64AE">
        <w:rPr>
          <w:rFonts w:cs="Times New Roman"/>
        </w:rPr>
        <w:t xml:space="preserve">AT – </w:t>
      </w:r>
      <w:r>
        <w:rPr>
          <w:rFonts w:cs="Times New Roman"/>
        </w:rPr>
        <w:t>Tweets Hurt Trump with Base</w:t>
      </w:r>
      <w:bookmarkEnd w:id="23"/>
    </w:p>
    <w:p w14:paraId="6DA39069" w14:textId="77777777" w:rsidR="004C6541" w:rsidRPr="005A64AE" w:rsidRDefault="004C6541" w:rsidP="004C6541"/>
    <w:p w14:paraId="36E7FD23" w14:textId="77777777" w:rsidR="004C6541" w:rsidRPr="005A64AE" w:rsidRDefault="004C6541" w:rsidP="004C6541">
      <w:pPr>
        <w:pStyle w:val="Heading4"/>
        <w:rPr>
          <w:rFonts w:cs="Times New Roman"/>
        </w:rPr>
      </w:pPr>
      <w:r>
        <w:rPr>
          <w:rFonts w:cs="Times New Roman"/>
        </w:rPr>
        <w:t>No impact – Tweets don’t hurt Trump with base</w:t>
      </w:r>
    </w:p>
    <w:p w14:paraId="7CE6FE41" w14:textId="77777777" w:rsidR="004C6541" w:rsidRPr="005A64AE" w:rsidRDefault="004C6541" w:rsidP="004C6541">
      <w:pPr>
        <w:rPr>
          <w:rStyle w:val="Style13ptBold"/>
        </w:rPr>
      </w:pPr>
      <w:r w:rsidRPr="005A64AE">
        <w:rPr>
          <w:rStyle w:val="Style13ptBold"/>
        </w:rPr>
        <w:t>Kim, Vox Politics intern, 7/17/19</w:t>
      </w:r>
    </w:p>
    <w:p w14:paraId="44B4FBF3" w14:textId="77777777" w:rsidR="004C6541" w:rsidRPr="005A64AE" w:rsidRDefault="004C6541" w:rsidP="004C6541">
      <w:pPr>
        <w:rPr>
          <w:rStyle w:val="Style13ptBold"/>
          <w:b w:val="0"/>
          <w:bCs w:val="0"/>
          <w:sz w:val="22"/>
          <w:szCs w:val="18"/>
        </w:rPr>
      </w:pPr>
      <w:r w:rsidRPr="005A64AE">
        <w:rPr>
          <w:rStyle w:val="Style13ptBold"/>
          <w:b w:val="0"/>
          <w:bCs w:val="0"/>
          <w:sz w:val="22"/>
          <w:szCs w:val="18"/>
        </w:rPr>
        <w:t xml:space="preserve">[Catherine Kim, 7/18/19, Vox, “New polling indicates Republicans actually like Trump more following racist tweet controversy”, </w:t>
      </w:r>
      <w:hyperlink r:id="rId47" w:history="1">
        <w:r w:rsidRPr="005A64AE">
          <w:rPr>
            <w:rStyle w:val="Hyperlink"/>
            <w:szCs w:val="18"/>
          </w:rPr>
          <w:t>https://www.vox.com/2019/7/17/20697721/trump-racist-tweet-polling</w:t>
        </w:r>
      </w:hyperlink>
      <w:r w:rsidRPr="005A64AE">
        <w:rPr>
          <w:rStyle w:val="Style13ptBold"/>
          <w:b w:val="0"/>
          <w:bCs w:val="0"/>
          <w:sz w:val="22"/>
          <w:szCs w:val="18"/>
        </w:rPr>
        <w:t>, accessed 7/18/19, CJ]</w:t>
      </w:r>
    </w:p>
    <w:p w14:paraId="6E326853" w14:textId="77777777" w:rsidR="004C6541" w:rsidRPr="005A64AE" w:rsidRDefault="004C6541" w:rsidP="004C6541">
      <w:pPr>
        <w:rPr>
          <w:rStyle w:val="Style13ptBold"/>
          <w:b w:val="0"/>
          <w:bCs w:val="0"/>
          <w:sz w:val="22"/>
          <w:szCs w:val="18"/>
        </w:rPr>
      </w:pPr>
    </w:p>
    <w:p w14:paraId="1ED92A32" w14:textId="77777777" w:rsidR="004C6541" w:rsidRPr="005A64AE" w:rsidRDefault="004C6541" w:rsidP="004C6541">
      <w:pPr>
        <w:rPr>
          <w:rStyle w:val="Style13ptBold"/>
          <w:b w:val="0"/>
          <w:bCs w:val="0"/>
          <w:sz w:val="22"/>
          <w:szCs w:val="18"/>
        </w:rPr>
      </w:pPr>
      <w:r w:rsidRPr="005A64AE">
        <w:rPr>
          <w:rStyle w:val="Style13ptBold"/>
          <w:b w:val="0"/>
          <w:bCs w:val="0"/>
          <w:sz w:val="22"/>
          <w:szCs w:val="18"/>
        </w:rPr>
        <w:t xml:space="preserve">President Donald Trump’s recent racist tweets may have sparked a </w:t>
      </w:r>
      <w:proofErr w:type="gramStart"/>
      <w:r w:rsidRPr="005A64AE">
        <w:rPr>
          <w:rStyle w:val="Style13ptBold"/>
          <w:b w:val="0"/>
          <w:bCs w:val="0"/>
          <w:sz w:val="22"/>
          <w:szCs w:val="18"/>
        </w:rPr>
        <w:t>firestorm, but</w:t>
      </w:r>
      <w:proofErr w:type="gramEnd"/>
      <w:r w:rsidRPr="005A64AE">
        <w:rPr>
          <w:rStyle w:val="Style13ptBold"/>
          <w:b w:val="0"/>
          <w:bCs w:val="0"/>
          <w:sz w:val="22"/>
          <w:szCs w:val="18"/>
        </w:rPr>
        <w:t xml:space="preserve"> contrasting responses among Republicans and Democrats signal how polarized the country is right now.</w:t>
      </w:r>
    </w:p>
    <w:p w14:paraId="0C348554" w14:textId="77777777" w:rsidR="004C6541" w:rsidRPr="005A64AE" w:rsidRDefault="004C6541" w:rsidP="004C6541">
      <w:pPr>
        <w:rPr>
          <w:rStyle w:val="Style13ptBold"/>
          <w:b w:val="0"/>
          <w:bCs w:val="0"/>
          <w:sz w:val="22"/>
          <w:szCs w:val="18"/>
        </w:rPr>
      </w:pPr>
      <w:r w:rsidRPr="005A64AE">
        <w:rPr>
          <w:rStyle w:val="Style13ptBold"/>
          <w:b w:val="0"/>
          <w:bCs w:val="0"/>
          <w:sz w:val="22"/>
          <w:szCs w:val="18"/>
        </w:rPr>
        <w:t xml:space="preserve">On Sunday, Trump went on Twitter to tell four Congress members to “go back” to the “corrupt” countries they came from: Reps. Ayanna Pressley (D-MA), </w:t>
      </w:r>
      <w:proofErr w:type="spellStart"/>
      <w:r w:rsidRPr="005A64AE">
        <w:rPr>
          <w:rStyle w:val="Style13ptBold"/>
          <w:b w:val="0"/>
          <w:bCs w:val="0"/>
          <w:sz w:val="22"/>
          <w:szCs w:val="18"/>
        </w:rPr>
        <w:t>Ilhan</w:t>
      </w:r>
      <w:proofErr w:type="spellEnd"/>
      <w:r w:rsidRPr="005A64AE">
        <w:rPr>
          <w:rStyle w:val="Style13ptBold"/>
          <w:b w:val="0"/>
          <w:bCs w:val="0"/>
          <w:sz w:val="22"/>
          <w:szCs w:val="18"/>
        </w:rPr>
        <w:t xml:space="preserve"> Omar (D-MN), Alexandria Ocasio-Cortez (D-NY), and Rashida </w:t>
      </w:r>
      <w:proofErr w:type="spellStart"/>
      <w:r w:rsidRPr="005A64AE">
        <w:rPr>
          <w:rStyle w:val="Style13ptBold"/>
          <w:b w:val="0"/>
          <w:bCs w:val="0"/>
          <w:sz w:val="22"/>
          <w:szCs w:val="18"/>
        </w:rPr>
        <w:t>Tlaib</w:t>
      </w:r>
      <w:proofErr w:type="spellEnd"/>
      <w:r w:rsidRPr="005A64AE">
        <w:rPr>
          <w:rStyle w:val="Style13ptBold"/>
          <w:b w:val="0"/>
          <w:bCs w:val="0"/>
          <w:sz w:val="22"/>
          <w:szCs w:val="18"/>
        </w:rPr>
        <w:t xml:space="preserve"> (D-MI). All four women are American citizens; three of the four were born in the US, and Omar left Somalia when she was 6, settling in the US at the age of 10.</w:t>
      </w:r>
    </w:p>
    <w:p w14:paraId="55EB8DBA" w14:textId="77777777" w:rsidR="004C6541" w:rsidRPr="005A64AE" w:rsidRDefault="004C6541" w:rsidP="004C6541">
      <w:pPr>
        <w:rPr>
          <w:rStyle w:val="StyleUnderline"/>
        </w:rPr>
      </w:pPr>
      <w:r w:rsidRPr="005A64AE">
        <w:rPr>
          <w:rStyle w:val="StyleUnderline"/>
        </w:rPr>
        <w:t>Trump’s comments immediately sparked criticism, though responses from Republican lawmakers have been slow and sparse.</w:t>
      </w:r>
      <w:r w:rsidRPr="005A64AE">
        <w:rPr>
          <w:rStyle w:val="Style13ptBold"/>
          <w:b w:val="0"/>
          <w:bCs w:val="0"/>
          <w:sz w:val="22"/>
          <w:szCs w:val="18"/>
        </w:rPr>
        <w:t xml:space="preserve"> Instead of condemning Trump, during a memorable scene on the House floor on Tuesday, </w:t>
      </w:r>
      <w:r w:rsidRPr="005A64AE">
        <w:rPr>
          <w:rStyle w:val="StyleUnderline"/>
        </w:rPr>
        <w:t>Republicans tried to twist the controversy into one about Democrats breaking arcane procedural rules by calling Trump’s racist tweets “racist.”</w:t>
      </w:r>
    </w:p>
    <w:p w14:paraId="48A90AD6" w14:textId="77777777" w:rsidR="004C6541" w:rsidRPr="005A64AE" w:rsidRDefault="004C6541" w:rsidP="004C6541">
      <w:pPr>
        <w:rPr>
          <w:rStyle w:val="Style13ptBold"/>
          <w:b w:val="0"/>
          <w:bCs w:val="0"/>
          <w:sz w:val="22"/>
          <w:szCs w:val="18"/>
        </w:rPr>
      </w:pPr>
      <w:r w:rsidRPr="005A64AE">
        <w:rPr>
          <w:rStyle w:val="StyleUnderline"/>
        </w:rPr>
        <w:t>A new poll indicates why GOP members are reluctant to chastise the president. Although a USA Today/Ipsos poll found that a majority of people, 68 percent, saw Trump’s tweets as offensive, there was a stark partisan divide: 93 percent of Democrats and 68 percent of independents found the tweet offensive, while only 37 percent of Republicans did</w:t>
      </w:r>
      <w:r w:rsidRPr="005A64AE">
        <w:rPr>
          <w:rStyle w:val="Style13ptBold"/>
          <w:b w:val="0"/>
          <w:bCs w:val="0"/>
          <w:sz w:val="22"/>
          <w:szCs w:val="18"/>
        </w:rPr>
        <w:t>, according to the poll, which was released on Wednesday. Meanwhile, 57 percent of Republicans said they agreed with Trump’s tweets, while only 7 percent of Democrats agreed.</w:t>
      </w:r>
    </w:p>
    <w:p w14:paraId="18118DA9" w14:textId="77777777" w:rsidR="004C6541" w:rsidRPr="005A64AE" w:rsidRDefault="004C6541" w:rsidP="004C6541">
      <w:pPr>
        <w:rPr>
          <w:rStyle w:val="Style13ptBold"/>
          <w:b w:val="0"/>
          <w:bCs w:val="0"/>
          <w:sz w:val="22"/>
          <w:szCs w:val="18"/>
        </w:rPr>
      </w:pPr>
      <w:r w:rsidRPr="005A64AE">
        <w:rPr>
          <w:rStyle w:val="Style13ptBold"/>
          <w:b w:val="0"/>
          <w:bCs w:val="0"/>
          <w:sz w:val="22"/>
          <w:szCs w:val="18"/>
        </w:rPr>
        <w:t>The contrast could come from the fact that there’s a massive partisan divide in what people see as racist. Only 45 percent of Republicans found telling minorities to “go back where they came from” to be a racist statement, which starkly contrasts with the 85 percent of Democrats who think that way.</w:t>
      </w:r>
    </w:p>
    <w:p w14:paraId="74743EAB" w14:textId="77777777" w:rsidR="004C6541" w:rsidRPr="005A64AE" w:rsidRDefault="004C6541" w:rsidP="004C6541">
      <w:pPr>
        <w:rPr>
          <w:rStyle w:val="Style13ptBold"/>
          <w:b w:val="0"/>
          <w:bCs w:val="0"/>
          <w:sz w:val="22"/>
          <w:szCs w:val="18"/>
        </w:rPr>
      </w:pPr>
      <w:r w:rsidRPr="005A64AE">
        <w:rPr>
          <w:rStyle w:val="Style13ptBold"/>
          <w:b w:val="0"/>
          <w:bCs w:val="0"/>
          <w:sz w:val="22"/>
          <w:szCs w:val="18"/>
        </w:rPr>
        <w:t>It is worth noting that the poll results suggested calling someone racist is more of a personal attack for Republicans: 70 percent of Republicans said that those who call others racist do so in “bad faith,” while only 31 percent of Democrats believed the same.</w:t>
      </w:r>
    </w:p>
    <w:p w14:paraId="2A9521C1" w14:textId="77777777" w:rsidR="004C6541" w:rsidRPr="005A64AE" w:rsidRDefault="004C6541" w:rsidP="004C6541">
      <w:pPr>
        <w:rPr>
          <w:rStyle w:val="Style13ptBold"/>
          <w:b w:val="0"/>
          <w:bCs w:val="0"/>
          <w:sz w:val="22"/>
          <w:szCs w:val="18"/>
        </w:rPr>
      </w:pPr>
      <w:r w:rsidRPr="005A64AE">
        <w:rPr>
          <w:rStyle w:val="Style13ptBold"/>
          <w:b w:val="0"/>
          <w:bCs w:val="0"/>
          <w:sz w:val="22"/>
          <w:szCs w:val="18"/>
        </w:rPr>
        <w:t>The issue also boiled down to how both sides defined “American” differently. While 88 percent of Democrats found the president’s tweets “un-American,” only 25 percent of Republicans felt the same way. The difference became more evident when people were asked if it was American to “to point out where America falls short and try to do better.” Fifty-two percent of Republicans found those who criticized American to be un-American, while only 17 percent of Democrats agreed.</w:t>
      </w:r>
    </w:p>
    <w:p w14:paraId="363CB7DD" w14:textId="77777777" w:rsidR="004C6541" w:rsidRPr="005A64AE" w:rsidRDefault="004C6541" w:rsidP="004C6541">
      <w:pPr>
        <w:rPr>
          <w:rStyle w:val="Style13ptBold"/>
          <w:b w:val="0"/>
          <w:bCs w:val="0"/>
          <w:sz w:val="22"/>
          <w:szCs w:val="18"/>
        </w:rPr>
      </w:pPr>
      <w:r w:rsidRPr="005A64AE">
        <w:rPr>
          <w:rStyle w:val="StyleUnderline"/>
        </w:rPr>
        <w:t>The polarized responses to Trump’s tweets can also be seen in Trump’s approval rating. Following the uproar surrounding Trump’s racist comments, support for the president among Republicans rose by 5 percentage points to 72 percent</w:t>
      </w:r>
      <w:r w:rsidRPr="005A64AE">
        <w:rPr>
          <w:rStyle w:val="Style13ptBold"/>
          <w:b w:val="0"/>
          <w:bCs w:val="0"/>
          <w:sz w:val="22"/>
          <w:szCs w:val="18"/>
        </w:rPr>
        <w:t>, according to a Reuters/Ipsos poll released on Tuesday. The same could not be said for his support among other groups: His net approval rating dropped by 2 percent among Democrats.</w:t>
      </w:r>
    </w:p>
    <w:p w14:paraId="52666F74" w14:textId="77777777" w:rsidR="004C6541" w:rsidRPr="005A64AE" w:rsidRDefault="004C6541" w:rsidP="004C6541">
      <w:pPr>
        <w:rPr>
          <w:rStyle w:val="Style13ptBold"/>
          <w:b w:val="0"/>
          <w:bCs w:val="0"/>
          <w:sz w:val="22"/>
          <w:szCs w:val="18"/>
        </w:rPr>
      </w:pPr>
      <w:r w:rsidRPr="005A64AE">
        <w:rPr>
          <w:rStyle w:val="Style13ptBold"/>
          <w:b w:val="0"/>
          <w:bCs w:val="0"/>
          <w:sz w:val="22"/>
          <w:szCs w:val="18"/>
        </w:rPr>
        <w:t>Overall approval of his performance in office remained at 41 percent, while 55 percent disapproved, the same as last week.</w:t>
      </w:r>
    </w:p>
    <w:p w14:paraId="3ECE8AA2" w14:textId="77777777" w:rsidR="004C6541" w:rsidRPr="005A64AE" w:rsidRDefault="004C6541" w:rsidP="004C6541">
      <w:pPr>
        <w:rPr>
          <w:rStyle w:val="StyleUnderline"/>
        </w:rPr>
      </w:pPr>
      <w:r w:rsidRPr="005A64AE">
        <w:rPr>
          <w:rStyle w:val="StyleUnderline"/>
        </w:rPr>
        <w:t>Trump has also been trying to take control of the narrative through, yes, tweets. While his tweets reflect the same conclusion as Reuters — Republican support went up for him after his racist tweets — he tweeted that his approval rating is 50 percent, which is 9 percent higher than what the poll found.</w:t>
      </w:r>
    </w:p>
    <w:p w14:paraId="14A94C5C" w14:textId="77777777" w:rsidR="004C6541" w:rsidRPr="005A64AE" w:rsidRDefault="004C6541" w:rsidP="004C6541">
      <w:pPr>
        <w:rPr>
          <w:rStyle w:val="Style13ptBold"/>
          <w:b w:val="0"/>
          <w:bCs w:val="0"/>
          <w:sz w:val="22"/>
          <w:szCs w:val="18"/>
        </w:rPr>
      </w:pPr>
      <w:r w:rsidRPr="005A64AE">
        <w:rPr>
          <w:rStyle w:val="Style13ptBold"/>
          <w:b w:val="0"/>
          <w:bCs w:val="0"/>
          <w:sz w:val="22"/>
          <w:szCs w:val="18"/>
        </w:rPr>
        <w:t>As Vox’s Aaron Rupar reports, Rasmussen is the president’s favorite poll to turn to when he is in denial of his low ratings. Yet he fails to recognize that Rasmussen, which tends to skew to the right, is not the most reliable source: It was the least accurate pollster in the run-up to the midterm elections last November. Per CNN:</w:t>
      </w:r>
    </w:p>
    <w:p w14:paraId="3DE3214A" w14:textId="77777777" w:rsidR="004C6541" w:rsidRPr="005A64AE" w:rsidRDefault="004C6541" w:rsidP="004C6541">
      <w:pPr>
        <w:rPr>
          <w:rStyle w:val="Style13ptBold"/>
          <w:b w:val="0"/>
          <w:bCs w:val="0"/>
          <w:sz w:val="22"/>
          <w:szCs w:val="18"/>
        </w:rPr>
      </w:pPr>
      <w:r w:rsidRPr="005A64AE">
        <w:rPr>
          <w:rStyle w:val="Style13ptBold"/>
          <w:b w:val="0"/>
          <w:bCs w:val="0"/>
          <w:sz w:val="22"/>
          <w:szCs w:val="18"/>
        </w:rPr>
        <w:t>Rasmussen’s final poll was the least accurate of any of the 32 polls. They had the Republicans ahead nationally by one point. Democrats are currently winning the national House vote by 8.6 points. That’s an error of nearly 10 points.</w:t>
      </w:r>
    </w:p>
    <w:p w14:paraId="4D80F2BE" w14:textId="77777777" w:rsidR="004C6541" w:rsidRPr="005A64AE" w:rsidRDefault="004C6541" w:rsidP="004C6541">
      <w:pPr>
        <w:rPr>
          <w:rStyle w:val="Style13ptBold"/>
          <w:b w:val="0"/>
          <w:bCs w:val="0"/>
          <w:sz w:val="22"/>
          <w:szCs w:val="18"/>
        </w:rPr>
      </w:pPr>
      <w:r w:rsidRPr="00CA27F1">
        <w:rPr>
          <w:rStyle w:val="StyleUnderline"/>
        </w:rPr>
        <w:t>While Trump may be spreading somewhat misleading information about his approval ratings, the sentiment of his tweet remains accurate: Many Republican voters aren’t bothered by his racist tweets — partly because they don’t even see the statements as racist</w:t>
      </w:r>
      <w:r w:rsidRPr="005A64AE">
        <w:rPr>
          <w:rStyle w:val="Style13ptBold"/>
          <w:b w:val="0"/>
          <w:bCs w:val="0"/>
          <w:sz w:val="22"/>
          <w:szCs w:val="18"/>
        </w:rPr>
        <w:t>.</w:t>
      </w:r>
    </w:p>
    <w:p w14:paraId="66ED3B36" w14:textId="77777777" w:rsidR="004C6541" w:rsidRPr="005A64AE" w:rsidRDefault="004C6541" w:rsidP="004C6541"/>
    <w:p w14:paraId="1FB23995" w14:textId="77777777" w:rsidR="004C6541" w:rsidRPr="005A64AE" w:rsidRDefault="004C6541" w:rsidP="004C6541">
      <w:pPr>
        <w:pStyle w:val="Heading3"/>
        <w:rPr>
          <w:rFonts w:cs="Times New Roman"/>
        </w:rPr>
      </w:pPr>
      <w:bookmarkStart w:id="24" w:name="_Toc14522180"/>
      <w:r>
        <w:rPr>
          <w:rFonts w:cs="Times New Roman"/>
        </w:rPr>
        <w:t>Trump Uses Tweets as Race Strategy</w:t>
      </w:r>
      <w:bookmarkEnd w:id="24"/>
    </w:p>
    <w:p w14:paraId="1357D749" w14:textId="77777777" w:rsidR="004C6541" w:rsidRPr="005A64AE" w:rsidRDefault="004C6541" w:rsidP="004C6541"/>
    <w:p w14:paraId="2BEAB572" w14:textId="77777777" w:rsidR="004C6541" w:rsidRPr="005A64AE" w:rsidRDefault="004C6541" w:rsidP="004C6541">
      <w:pPr>
        <w:pStyle w:val="Heading4"/>
        <w:rPr>
          <w:rFonts w:cs="Times New Roman"/>
        </w:rPr>
      </w:pPr>
      <w:r w:rsidRPr="005A64AE">
        <w:rPr>
          <w:rFonts w:cs="Times New Roman"/>
        </w:rPr>
        <w:t>Trump will use Twitter to stir up racial tensions</w:t>
      </w:r>
    </w:p>
    <w:p w14:paraId="663F8ECC" w14:textId="77777777" w:rsidR="004C6541" w:rsidRPr="005A64AE" w:rsidRDefault="004C6541" w:rsidP="004C6541">
      <w:pPr>
        <w:rPr>
          <w:rStyle w:val="Style13ptBold"/>
        </w:rPr>
      </w:pPr>
      <w:r w:rsidRPr="005A64AE">
        <w:rPr>
          <w:rStyle w:val="Style13ptBold"/>
        </w:rPr>
        <w:t xml:space="preserve">Peters, </w:t>
      </w:r>
      <w:proofErr w:type="spellStart"/>
      <w:r w:rsidRPr="005A64AE">
        <w:rPr>
          <w:rStyle w:val="Style13ptBold"/>
        </w:rPr>
        <w:t>Karni</w:t>
      </w:r>
      <w:proofErr w:type="spellEnd"/>
      <w:r w:rsidRPr="005A64AE">
        <w:rPr>
          <w:rStyle w:val="Style13ptBold"/>
        </w:rPr>
        <w:t>, &amp; Haberman, New York Times Washington reporter, Washington correspondent, &amp; White House correspondent, 7/16/19</w:t>
      </w:r>
    </w:p>
    <w:p w14:paraId="2F560908" w14:textId="77777777" w:rsidR="004C6541" w:rsidRPr="005A64AE" w:rsidRDefault="004C6541" w:rsidP="004C6541">
      <w:r w:rsidRPr="005A64AE">
        <w:t xml:space="preserve">[Jeremy W., Annie and Maggie, 7/16/19, New York Times, “Trump Sets the 2020 Tone: Like 2016, Only This Time ‘the Squad’ Is Here” </w:t>
      </w:r>
      <w:hyperlink r:id="rId48" w:history="1">
        <w:r w:rsidRPr="005A64AE">
          <w:rPr>
            <w:rStyle w:val="Hyperlink"/>
          </w:rPr>
          <w:t>https://www.nytimes.com/2019/07/16/us/politics/trump-election-squad.html accessed 7-18-19</w:t>
        </w:r>
      </w:hyperlink>
      <w:r w:rsidRPr="005A64AE">
        <w:t xml:space="preserve"> EO]</w:t>
      </w:r>
    </w:p>
    <w:p w14:paraId="12A53CB2" w14:textId="77777777" w:rsidR="004C6541" w:rsidRPr="005A64AE" w:rsidRDefault="004C6541" w:rsidP="004C6541"/>
    <w:p w14:paraId="68162266" w14:textId="77777777" w:rsidR="004C6541" w:rsidRPr="005A64AE" w:rsidRDefault="004C6541" w:rsidP="004C6541">
      <w:r w:rsidRPr="005A64AE">
        <w:t xml:space="preserve">WASHINGTON — With three days of attacks on four liberal, minority freshman congresswomen, </w:t>
      </w:r>
      <w:r w:rsidRPr="005A64AE">
        <w:rPr>
          <w:rStyle w:val="StyleUnderline"/>
        </w:rPr>
        <w:t>President Trump and the Republicans have sent the clearest signal yet that their approach to 2020 will be a racially divisive reprise of the strategy that helped Mr. Trump narrowly capture the White House in 2016.</w:t>
      </w:r>
    </w:p>
    <w:p w14:paraId="34328390" w14:textId="77777777" w:rsidR="004C6541" w:rsidRPr="005A64AE" w:rsidRDefault="004C6541" w:rsidP="004C6541">
      <w:r w:rsidRPr="005A64AE">
        <w:rPr>
          <w:rStyle w:val="StyleUnderline"/>
        </w:rPr>
        <w:t>It is the kind of fight that the president relishes</w:t>
      </w:r>
      <w:r w:rsidRPr="005A64AE">
        <w:t xml:space="preserve">. He has told aides, in fact, that </w:t>
      </w:r>
      <w:r w:rsidRPr="005A64AE">
        <w:rPr>
          <w:rStyle w:val="StyleUnderline"/>
        </w:rPr>
        <w:t>he is pleased with the Democratic reaction to his attacks</w:t>
      </w:r>
      <w:r w:rsidRPr="005A64AE">
        <w:t>, boasting that he is “marrying” the House Speaker Nancy Pelosi and the Democratic Party to the four congresswomen known as “the Squad.”</w:t>
      </w:r>
    </w:p>
    <w:p w14:paraId="10EE035B" w14:textId="77777777" w:rsidR="004C6541" w:rsidRPr="005A64AE" w:rsidRDefault="004C6541" w:rsidP="004C6541">
      <w:pPr>
        <w:rPr>
          <w:rStyle w:val="StyleUnderline"/>
        </w:rPr>
      </w:pPr>
      <w:r w:rsidRPr="005A64AE">
        <w:t>His efforts to stoke similar cultural and racial resentments during the 2018 midterm elections with fears of marauding immigrant caravans backfired as his party lost control of the House</w:t>
      </w:r>
      <w:r w:rsidRPr="005A64AE">
        <w:rPr>
          <w:rStyle w:val="StyleUnderline"/>
        </w:rPr>
        <w:t>. But he is undeterred heading into his re-election campaign, betting that he can cast the entire Democratic Party as radical and un-American.</w:t>
      </w:r>
    </w:p>
    <w:p w14:paraId="16037DF2" w14:textId="77777777" w:rsidR="004C6541" w:rsidRPr="005A64AE" w:rsidRDefault="004C6541" w:rsidP="004C6541">
      <w:r w:rsidRPr="005A64AE">
        <w:t>“</w:t>
      </w:r>
      <w:r w:rsidRPr="005A64AE">
        <w:rPr>
          <w:rStyle w:val="StyleUnderline"/>
        </w:rPr>
        <w:t>He’s framing the election as a clash of civilizations,” said Charlie Sykes, a conservative writer who is critical of Mr. Trump. The argument Mr. Trump is making is both strategic and cynical, he said. “They’re coming for you. They hate you. They despise America. They are not you</w:t>
      </w:r>
      <w:r w:rsidRPr="005A64AE">
        <w:t>.”</w:t>
      </w:r>
    </w:p>
    <w:p w14:paraId="1F03761F" w14:textId="77777777" w:rsidR="004C6541" w:rsidRPr="005A64AE" w:rsidRDefault="004C6541" w:rsidP="004C6541">
      <w:pPr>
        <w:rPr>
          <w:rStyle w:val="StyleUnderline"/>
        </w:rPr>
      </w:pPr>
      <w:r w:rsidRPr="005A64AE">
        <w:t xml:space="preserve">“And </w:t>
      </w:r>
      <w:r w:rsidRPr="005A64AE">
        <w:rPr>
          <w:rStyle w:val="StyleUnderline"/>
        </w:rPr>
        <w:t>if you look at the Electoral College map,” Mr. Sykes added, “the places that will play are the places Donald Trump will need to win the election.”</w:t>
      </w:r>
    </w:p>
    <w:p w14:paraId="62D7487E" w14:textId="77777777" w:rsidR="004C6541" w:rsidRPr="005A64AE" w:rsidRDefault="004C6541" w:rsidP="004C6541">
      <w:r w:rsidRPr="005A64AE">
        <w:t>While the Democrats were voting Tuesday to condemn the president’s attacks against the four women as racist, Trump campaign officials, by contrast, were trying to cast Monday as a landmark day for the Democratic Party — the day that the progressive “Squad” became the de facto leaders of their party.</w:t>
      </w:r>
    </w:p>
    <w:p w14:paraId="780503AE" w14:textId="77777777" w:rsidR="004C6541" w:rsidRPr="005A64AE" w:rsidRDefault="004C6541" w:rsidP="004C6541">
      <w:r w:rsidRPr="005A64AE">
        <w:t xml:space="preserve">The four freshman, female members of Congress — Representatives Alexandria Ocasio-Cortez of New York, </w:t>
      </w:r>
      <w:proofErr w:type="spellStart"/>
      <w:r w:rsidRPr="005A64AE">
        <w:t>Ilhan</w:t>
      </w:r>
      <w:proofErr w:type="spellEnd"/>
      <w:r w:rsidRPr="005A64AE">
        <w:t xml:space="preserve"> Omar of Minnesota, Ayanna S. Pressley of Massachusetts and Rashida </w:t>
      </w:r>
      <w:proofErr w:type="spellStart"/>
      <w:r w:rsidRPr="005A64AE">
        <w:t>Tlaib</w:t>
      </w:r>
      <w:proofErr w:type="spellEnd"/>
      <w:r w:rsidRPr="005A64AE">
        <w:t xml:space="preserve"> of Michigan — hold no formal leadership positions in their party, and none have been on the national political stage for much longer than a year. Yet Republicans, led by Mr. Trump and buttressed by his allies in the conservative media, have spent months seizing on and distorting their more inflammatory statements.</w:t>
      </w:r>
    </w:p>
    <w:p w14:paraId="736B185A" w14:textId="77777777" w:rsidR="004C6541" w:rsidRPr="005A64AE" w:rsidRDefault="004C6541" w:rsidP="004C6541">
      <w:r w:rsidRPr="005A64AE">
        <w:t>Aides to Mr. Trump’s campaign conceded that the president’s tweets about the four women on Sunday were not helpful, were difficult to defend and caught them off guard. They would have preferred he had not tweeted that the four women, all racial and ethnic minorities, should “go back” to their own countries. Only one, Ms. Omar, was born in a foreign country.</w:t>
      </w:r>
    </w:p>
    <w:p w14:paraId="6E92357F" w14:textId="77777777" w:rsidR="004C6541" w:rsidRPr="005A64AE" w:rsidRDefault="004C6541" w:rsidP="004C6541">
      <w:pPr>
        <w:rPr>
          <w:rStyle w:val="StyleUnderline"/>
        </w:rPr>
      </w:pPr>
      <w:r w:rsidRPr="005A64AE">
        <w:t xml:space="preserve">But they said that </w:t>
      </w:r>
      <w:r w:rsidRPr="005A64AE">
        <w:rPr>
          <w:rStyle w:val="StyleUnderline"/>
        </w:rPr>
        <w:t>his instincts were what guided his campaign in 2016, when his attacks on immigrants resonated with alienated white voters in key states. They believe there is political value in having “the Squad” as the new face of their political opponents when Mr. Trump is tracing a path to re-election that runs through Pennsylvania, Michigan and Wisconsin, where the four women are unpopular.</w:t>
      </w:r>
    </w:p>
    <w:p w14:paraId="7A1B2C43" w14:textId="77777777" w:rsidR="004C6541" w:rsidRPr="005A64AE" w:rsidRDefault="004C6541" w:rsidP="004C6541">
      <w:r w:rsidRPr="005A64AE">
        <w:t xml:space="preserve">Brad </w:t>
      </w:r>
      <w:proofErr w:type="spellStart"/>
      <w:r w:rsidRPr="005A64AE">
        <w:t>Parscale</w:t>
      </w:r>
      <w:proofErr w:type="spellEnd"/>
      <w:r w:rsidRPr="005A64AE">
        <w:t xml:space="preserve">, the Trump campaign manager, has been telling people that it is very hard to persuade voters in the current </w:t>
      </w:r>
      <w:proofErr w:type="spellStart"/>
      <w:r w:rsidRPr="005A64AE">
        <w:t>hyperpartisan</w:t>
      </w:r>
      <w:proofErr w:type="spellEnd"/>
      <w:r w:rsidRPr="005A64AE">
        <w:t xml:space="preserve"> political landscape.</w:t>
      </w:r>
    </w:p>
    <w:p w14:paraId="7F7E1287" w14:textId="77777777" w:rsidR="004C6541" w:rsidRPr="005A64AE" w:rsidRDefault="004C6541" w:rsidP="004C6541">
      <w:pPr>
        <w:rPr>
          <w:rStyle w:val="StyleUnderline"/>
        </w:rPr>
      </w:pPr>
      <w:r w:rsidRPr="005A64AE">
        <w:rPr>
          <w:rStyle w:val="StyleUnderline"/>
        </w:rPr>
        <w:t>Mr. Trump’s re-election strategy, instead, is to solidify his base and increase turnout. A major component of that is to portray his opponents as not merely disliking him and his policies, but also disliking America itself.</w:t>
      </w:r>
    </w:p>
    <w:p w14:paraId="2299BF8E" w14:textId="77777777" w:rsidR="004C6541" w:rsidRPr="005A64AE" w:rsidRDefault="004C6541" w:rsidP="004C6541">
      <w:r w:rsidRPr="005A64AE">
        <w:t xml:space="preserve">During a news conference on Monday, Representatives Rashida </w:t>
      </w:r>
      <w:proofErr w:type="spellStart"/>
      <w:r w:rsidRPr="005A64AE">
        <w:t>Tlaib</w:t>
      </w:r>
      <w:proofErr w:type="spellEnd"/>
      <w:r w:rsidRPr="005A64AE">
        <w:t xml:space="preserve">, Ayanna Pressley, </w:t>
      </w:r>
      <w:proofErr w:type="spellStart"/>
      <w:r w:rsidRPr="005A64AE">
        <w:t>Ilhan</w:t>
      </w:r>
      <w:proofErr w:type="spellEnd"/>
      <w:r w:rsidRPr="005A64AE">
        <w:t xml:space="preserve"> Omar and Alexandria Ocasio-Cortez denounced Mr. Trump’s </w:t>
      </w:r>
      <w:proofErr w:type="spellStart"/>
      <w:proofErr w:type="gramStart"/>
      <w:r w:rsidRPr="005A64AE">
        <w:t>comments.CreditAnna</w:t>
      </w:r>
      <w:proofErr w:type="spellEnd"/>
      <w:proofErr w:type="gramEnd"/>
      <w:r w:rsidRPr="005A64AE">
        <w:t xml:space="preserve"> Moneymaker/The New York Times</w:t>
      </w:r>
    </w:p>
    <w:p w14:paraId="7F565D75" w14:textId="77777777" w:rsidR="004C6541" w:rsidRPr="005A64AE" w:rsidRDefault="004C6541" w:rsidP="004C6541">
      <w:r w:rsidRPr="005A64AE">
        <w:t>The strategy is reminiscent of how President Richard M. Nixon and the Republican Party tried to frame their fight with Democrats during the 1972 elections around questions of patriotism and loyalty. Nixon supporters took to using the slogan “America: Love It or Leave It” to cast the Democrats and the growing opposition to the Vietnam War as anti-American — not merely anti-Nixon or anti-Republican.</w:t>
      </w:r>
    </w:p>
    <w:p w14:paraId="2F4C5E85" w14:textId="77777777" w:rsidR="004C6541" w:rsidRPr="005A64AE" w:rsidRDefault="004C6541" w:rsidP="004C6541">
      <w:r w:rsidRPr="005A64AE">
        <w:t>Pat Buchanan, the populist, conservative former presidential candidate who served as an aide to Nixon, said that by elevating the four, Mr. Trump is trying to set the terms of his re-election fight.</w:t>
      </w:r>
    </w:p>
    <w:p w14:paraId="1FD2E877" w14:textId="77777777" w:rsidR="004C6541" w:rsidRPr="005A64AE" w:rsidRDefault="004C6541" w:rsidP="004C6541">
      <w:r w:rsidRPr="005A64AE">
        <w:t>“Rather than let Democrats in the primaries choose his adversary, Trump is seeking to make the selection himself,” Mr. Buchanan said. And if the election is seen as a choice between Democrats like Ms. Ocasio-Cortez and Ms. Omar, Mr. Buchanan added, “Trump wins.”</w:t>
      </w:r>
    </w:p>
    <w:p w14:paraId="792CD007" w14:textId="77777777" w:rsidR="004C6541" w:rsidRPr="005A64AE" w:rsidRDefault="004C6541" w:rsidP="004C6541">
      <w:r w:rsidRPr="005A64AE">
        <w:t>Mr. Buchanan said he envisioned a scenario in which the battle for the Democratic nomination becomes, in part, a referendum on these four women. “The Democratic candidates will be forced to choose in the coming debates as to whether to back the four,” he said, “or put distance between themselves and the four.”</w:t>
      </w:r>
    </w:p>
    <w:p w14:paraId="4735A297" w14:textId="77777777" w:rsidR="004C6541" w:rsidRPr="005A64AE" w:rsidRDefault="004C6541" w:rsidP="004C6541">
      <w:r w:rsidRPr="005A64AE">
        <w:t>Only four Republicans and one independent broke and voted with the Democrats to condemn the president’s language in the House vote Tuesday, a stark reminder of just how far the party has come from the period when its leaders believed their political future depended on being a big tent, welcoming to Latino and African-American voters.</w:t>
      </w:r>
    </w:p>
    <w:p w14:paraId="6FAB530B" w14:textId="77777777" w:rsidR="004C6541" w:rsidRPr="005A64AE" w:rsidRDefault="004C6541" w:rsidP="004C6541">
      <w:r w:rsidRPr="005A64AE">
        <w:t>Instead, a range of party leaders were pushing messages of patriotism. Some attempted to sidestep the racial implications, while others seemed less concerned about the potential blowback.</w:t>
      </w:r>
    </w:p>
    <w:p w14:paraId="1A9DC52F" w14:textId="77777777" w:rsidR="004C6541" w:rsidRPr="005A64AE" w:rsidRDefault="004C6541" w:rsidP="004C6541">
      <w:r w:rsidRPr="005A64AE">
        <w:t>“Forget these four,” said Kellyanne Conway, the counselor to the president, in an interview with Fox News on Tuesday. “They represent a dark underbelly of people in this country,” she added. “We are sick and tired of people denigrating that American flag, the American military, veterans and America.”</w:t>
      </w:r>
    </w:p>
    <w:p w14:paraId="31A25D0A" w14:textId="77777777" w:rsidR="004C6541" w:rsidRPr="005A64AE" w:rsidRDefault="004C6541" w:rsidP="004C6541">
      <w:r w:rsidRPr="005A64AE">
        <w:t xml:space="preserve">Others were jumping on the </w:t>
      </w:r>
      <w:proofErr w:type="gramStart"/>
      <w:r w:rsidRPr="005A64AE">
        <w:t>bandwagon, but</w:t>
      </w:r>
      <w:proofErr w:type="gramEnd"/>
      <w:r w:rsidRPr="005A64AE">
        <w:t xml:space="preserve"> seeking to reframe and soften the message. Representative Liz Cheney of Wyoming, the third-ranking House Republican, effectively offered Mr. Trump a tutorial in how to go on the offensive without inviting a backlash.</w:t>
      </w:r>
    </w:p>
    <w:p w14:paraId="3CD80E9E" w14:textId="77777777" w:rsidR="004C6541" w:rsidRPr="005A64AE" w:rsidRDefault="004C6541" w:rsidP="004C6541">
      <w:r w:rsidRPr="005A64AE">
        <w:t>“Our opposition to our socialist colleagues has absolutely nothing to do with their gender, with their religion or with their race,” Ms. Cheney told reporters Tuesday. “It has to do with the content of their policies.”</w:t>
      </w:r>
    </w:p>
    <w:p w14:paraId="47B58FE6" w14:textId="77777777" w:rsidR="004C6541" w:rsidRPr="005A64AE" w:rsidRDefault="004C6541" w:rsidP="004C6541">
      <w:pPr>
        <w:rPr>
          <w:rStyle w:val="StyleUnderline"/>
        </w:rPr>
      </w:pPr>
      <w:r w:rsidRPr="005A64AE">
        <w:rPr>
          <w:rStyle w:val="StyleUnderline"/>
        </w:rPr>
        <w:t>The election is still more than 15 months away, and eventually the Democrats will have a standard-bearer to define the party in opposition to Mr. Trump. Still, some Democrats worry that criticism of the four congresswomen will resonate with a segment of their voters and independents, who may prove just as uneasy with the policies, and some of the rhetoric, of “the Squad” as they are with Mr. Trump’s own bombast.</w:t>
      </w:r>
    </w:p>
    <w:p w14:paraId="1B5E55DB" w14:textId="77777777" w:rsidR="004C6541" w:rsidRPr="005A64AE" w:rsidRDefault="004C6541" w:rsidP="004C6541">
      <w:r w:rsidRPr="005A64AE">
        <w:t xml:space="preserve">The Democrats who fared the best in the midterms were those who played down Mr. Trump while highlighting issues like protecting the health insurance of people with pre-existing conditions. And many of the strategists who are rallying behind former Vice President Joseph R. Biden Jr. believe the party can’t count on increasing turnout among young people and </w:t>
      </w:r>
      <w:proofErr w:type="gramStart"/>
      <w:r w:rsidRPr="005A64AE">
        <w:t>minorities, and</w:t>
      </w:r>
      <w:proofErr w:type="gramEnd"/>
      <w:r w:rsidRPr="005A64AE">
        <w:t xml:space="preserve"> needs to lure back voters it lost to Mr. Trump.</w:t>
      </w:r>
    </w:p>
    <w:p w14:paraId="0D106A3C" w14:textId="77777777" w:rsidR="004C6541" w:rsidRPr="005A64AE" w:rsidRDefault="004C6541" w:rsidP="004C6541">
      <w:r w:rsidRPr="005A64AE">
        <w:t xml:space="preserve">In research published in a journal in February, Carlos </w:t>
      </w:r>
      <w:proofErr w:type="spellStart"/>
      <w:r w:rsidRPr="005A64AE">
        <w:t>Algara</w:t>
      </w:r>
      <w:proofErr w:type="spellEnd"/>
      <w:r w:rsidRPr="005A64AE">
        <w:t xml:space="preserve"> and Isaac Hale found that among white voters, high levels of racial resentment — measured by asking people whether they agree with statements such as “I am angry that racism exists” — were a better indicator of how someone would vote than party affiliation or ideological beliefs.</w:t>
      </w:r>
    </w:p>
    <w:p w14:paraId="49C831B3" w14:textId="77777777" w:rsidR="004C6541" w:rsidRPr="005A64AE" w:rsidRDefault="004C6541" w:rsidP="004C6541">
      <w:r w:rsidRPr="005A64AE">
        <w:t xml:space="preserve">Trump campaign officials have expressed confidence in the state of the race. Mr. Trump’s favorability rating is about 46 </w:t>
      </w:r>
      <w:proofErr w:type="spellStart"/>
      <w:proofErr w:type="gramStart"/>
      <w:r w:rsidRPr="005A64AE">
        <w:t>percent.CreditErin</w:t>
      </w:r>
      <w:proofErr w:type="spellEnd"/>
      <w:proofErr w:type="gramEnd"/>
      <w:r w:rsidRPr="005A64AE">
        <w:t xml:space="preserve"> Schaff/The New York Times</w:t>
      </w:r>
    </w:p>
    <w:p w14:paraId="202778D2" w14:textId="77777777" w:rsidR="004C6541" w:rsidRPr="005A64AE" w:rsidRDefault="004C6541" w:rsidP="004C6541">
      <w:r w:rsidRPr="005A64AE">
        <w:t>They found that there was still a sizable number of white Democrats who harbor relatively high levels of racial resentment, and that is helping Republicans across the board.</w:t>
      </w:r>
    </w:p>
    <w:p w14:paraId="2552CD22" w14:textId="77777777" w:rsidR="004C6541" w:rsidRPr="005A64AE" w:rsidRDefault="004C6541" w:rsidP="004C6541">
      <w:r w:rsidRPr="005A64AE">
        <w:t xml:space="preserve">Mr. </w:t>
      </w:r>
      <w:proofErr w:type="spellStart"/>
      <w:r w:rsidRPr="005A64AE">
        <w:t>Algara</w:t>
      </w:r>
      <w:proofErr w:type="spellEnd"/>
      <w:r w:rsidRPr="005A64AE">
        <w:t>, a political scientist at the University of California, Davis, said that a forthcoming analysis of the 2018 midterm elections found that even without Mr. Trump on the ballot, white Democrats with high levels of racial resentment were likely to vote for Republican candidates.</w:t>
      </w:r>
    </w:p>
    <w:p w14:paraId="749457B5" w14:textId="77777777" w:rsidR="004C6541" w:rsidRPr="005A64AE" w:rsidRDefault="004C6541" w:rsidP="004C6541">
      <w:r w:rsidRPr="005A64AE">
        <w:t>“The president and the Republican National Committee know that if you prime racial resentment attitudes among Democrats, you’re more likely to win their votes,” he said. “It’s a very effective strategy.”</w:t>
      </w:r>
    </w:p>
    <w:p w14:paraId="79F5AA18" w14:textId="77777777" w:rsidR="004C6541" w:rsidRPr="005A64AE" w:rsidRDefault="004C6541" w:rsidP="004C6541">
      <w:r w:rsidRPr="005A64AE">
        <w:t xml:space="preserve">But many Democrats believe that Mr. Trump has repelled so many voters who gave him the benefit of the doubt in 2016 that he is only digging himself into a deeper hole. “He’s risking everything on a strategy of recreating his exact 2016 coalition, but things have changed,” said Nick </w:t>
      </w:r>
      <w:proofErr w:type="spellStart"/>
      <w:r w:rsidRPr="005A64AE">
        <w:t>Gourevitch</w:t>
      </w:r>
      <w:proofErr w:type="spellEnd"/>
      <w:r w:rsidRPr="005A64AE">
        <w:t>, a pollster with the Global Strategy Group, a Democratic firm.</w:t>
      </w:r>
    </w:p>
    <w:p w14:paraId="608B57EC" w14:textId="77777777" w:rsidR="004C6541" w:rsidRPr="005A64AE" w:rsidRDefault="004C6541" w:rsidP="004C6541">
      <w:r w:rsidRPr="005A64AE">
        <w:t xml:space="preserve">There are Trump supporters who agree that the president’s rhetoric could </w:t>
      </w:r>
      <w:proofErr w:type="gramStart"/>
      <w:r w:rsidRPr="005A64AE">
        <w:t>backfire, and</w:t>
      </w:r>
      <w:proofErr w:type="gramEnd"/>
      <w:r w:rsidRPr="005A64AE">
        <w:t xml:space="preserve"> wish he hadn’t gone down this road.</w:t>
      </w:r>
    </w:p>
    <w:p w14:paraId="5CB8E6A7" w14:textId="77777777" w:rsidR="004C6541" w:rsidRPr="005A64AE" w:rsidRDefault="004C6541" w:rsidP="004C6541">
      <w:r w:rsidRPr="005A64AE">
        <w:t>“I think a more successful strategy would be to focus on the growth in the economy and policies and go after moderates and independents,” Anthony Scaramucci, who briefly served as White House communications director, said on CNN on Tuesday.</w:t>
      </w:r>
    </w:p>
    <w:p w14:paraId="3C75806A" w14:textId="77777777" w:rsidR="004C6541" w:rsidRPr="005A64AE" w:rsidRDefault="004C6541" w:rsidP="004C6541">
      <w:r w:rsidRPr="005A64AE">
        <w:t>He added that he found the comments reprehensible and was surprised that more Republicans were not speaking out. He said he found that “astonishing.”</w:t>
      </w:r>
    </w:p>
    <w:p w14:paraId="02CC43FE" w14:textId="77777777" w:rsidR="004C6541" w:rsidRPr="005A64AE" w:rsidRDefault="004C6541" w:rsidP="004C6541">
      <w:r w:rsidRPr="005A64AE">
        <w:t>And some Republicans believe that the president is squandering an opportunity to capitalize on what had been a smoldering fight between Ms. Pelosi and the first-term lawmakers and was simply uniting the party.</w:t>
      </w:r>
    </w:p>
    <w:p w14:paraId="715926CF" w14:textId="77777777" w:rsidR="004C6541" w:rsidRPr="005A64AE" w:rsidRDefault="004C6541" w:rsidP="004C6541">
      <w:r w:rsidRPr="005A64AE">
        <w:t xml:space="preserve">“It got in the way of a nice little meltdown the Democrats were enjoying and totally unified them,” said David </w:t>
      </w:r>
      <w:proofErr w:type="spellStart"/>
      <w:r w:rsidRPr="005A64AE">
        <w:t>Kochel</w:t>
      </w:r>
      <w:proofErr w:type="spellEnd"/>
      <w:r w:rsidRPr="005A64AE">
        <w:t>, an Iowa-based Republican strategist. “I’m just concerned that he took the focus off a really interesting food fight between Pelosi and the Squad.”</w:t>
      </w:r>
    </w:p>
    <w:p w14:paraId="0432D49B" w14:textId="77777777" w:rsidR="004C6541" w:rsidRPr="005A64AE" w:rsidRDefault="004C6541" w:rsidP="004C6541">
      <w:r w:rsidRPr="005A64AE">
        <w:t>On Michael Savage’s radio program on Monday, a caller named Susan dialed in to defend the president’s actions. “He’s said worse things than that, and he’s not a racist,” she said.</w:t>
      </w:r>
    </w:p>
    <w:p w14:paraId="2D12FD06" w14:textId="77777777" w:rsidR="004C6541" w:rsidRPr="005A64AE" w:rsidRDefault="004C6541" w:rsidP="004C6541">
      <w:r w:rsidRPr="005A64AE">
        <w:t xml:space="preserve">Mr. Savage, who was one of the earliest hosts in conservative radio to endorse Mr. Trump but has been more skeptical of late, questioned his caller’s blind faith </w:t>
      </w:r>
      <w:proofErr w:type="gramStart"/>
      <w:r w:rsidRPr="005A64AE">
        <w:t>and also</w:t>
      </w:r>
      <w:proofErr w:type="gramEnd"/>
      <w:r w:rsidRPr="005A64AE">
        <w:t xml:space="preserve"> expressed concern that the entire episode was unifying the Democrats.</w:t>
      </w:r>
    </w:p>
    <w:p w14:paraId="4C81AA4B" w14:textId="77777777" w:rsidR="004C6541" w:rsidRPr="005A64AE" w:rsidRDefault="004C6541" w:rsidP="004C6541">
      <w:r w:rsidRPr="005A64AE">
        <w:t>“I’m starting to get very worried about the true believers out there,” Mr. Savage said, adding that he thought the president needed to stop being so impulsive.</w:t>
      </w:r>
    </w:p>
    <w:p w14:paraId="256ED44B" w14:textId="77777777" w:rsidR="004C6541" w:rsidRPr="005A64AE" w:rsidRDefault="004C6541" w:rsidP="004C6541">
      <w:r w:rsidRPr="005A64AE">
        <w:t>“I think he needs to stop tweeting at 3 in the morning when he’s having a low-blood-sugar attack. He has set our entire cause back.</w:t>
      </w:r>
    </w:p>
    <w:p w14:paraId="27D2FAF1" w14:textId="77777777" w:rsidR="004C6541" w:rsidRPr="005A64AE" w:rsidRDefault="004C6541" w:rsidP="004C6541">
      <w:pPr>
        <w:pStyle w:val="Heading4"/>
        <w:rPr>
          <w:rFonts w:cs="Times New Roman"/>
        </w:rPr>
      </w:pPr>
      <w:r w:rsidRPr="005A64AE">
        <w:rPr>
          <w:rFonts w:cs="Times New Roman"/>
        </w:rPr>
        <w:t>Racism is how Trump got elected – his tweets got him the 2020 election</w:t>
      </w:r>
    </w:p>
    <w:p w14:paraId="63F1C425" w14:textId="77777777" w:rsidR="004C6541" w:rsidRPr="005A64AE" w:rsidRDefault="004C6541" w:rsidP="004C6541">
      <w:pPr>
        <w:rPr>
          <w:rStyle w:val="Style13ptBold"/>
        </w:rPr>
      </w:pPr>
      <w:r w:rsidRPr="005A64AE">
        <w:rPr>
          <w:rStyle w:val="Style13ptBold"/>
        </w:rPr>
        <w:t>Montel Williams,</w:t>
      </w:r>
      <w:r>
        <w:rPr>
          <w:rStyle w:val="Style13ptBold"/>
        </w:rPr>
        <w:t xml:space="preserve"> USA Today</w:t>
      </w:r>
      <w:r w:rsidRPr="005A64AE">
        <w:rPr>
          <w:rStyle w:val="Style13ptBold"/>
        </w:rPr>
        <w:t xml:space="preserve"> Opinion contributor, </w:t>
      </w:r>
      <w:r>
        <w:rPr>
          <w:rStyle w:val="Style13ptBold"/>
        </w:rPr>
        <w:t>7-18-</w:t>
      </w:r>
      <w:r w:rsidRPr="005A64AE">
        <w:rPr>
          <w:rStyle w:val="Style13ptBold"/>
        </w:rPr>
        <w:t>19</w:t>
      </w:r>
    </w:p>
    <w:p w14:paraId="4CFE9C0D" w14:textId="77777777" w:rsidR="004C6541" w:rsidRPr="005A64AE" w:rsidRDefault="004C6541" w:rsidP="004C6541">
      <w:r w:rsidRPr="005A64AE">
        <w:t>[Montel Williams, 7-18-2019, USA TODAY, "Racism is a potent drug. It got Trump elected and could win him a 2nd term: Montel Williams", https://www.usatoday.com/story/opinion/2019/07/18/racism-is-trump-2020-strategy-resist-by-voting-montel-williams-column/1754884001/, accessed 7-18-2019, GDI- MR]</w:t>
      </w:r>
    </w:p>
    <w:p w14:paraId="5EB58C0B" w14:textId="77777777" w:rsidR="004C6541" w:rsidRPr="005A64AE" w:rsidRDefault="004C6541" w:rsidP="004C6541"/>
    <w:p w14:paraId="75CA5C5B" w14:textId="77777777" w:rsidR="004C6541" w:rsidRPr="005A64AE" w:rsidRDefault="004C6541" w:rsidP="004C6541">
      <w:pPr>
        <w:rPr>
          <w:u w:val="single"/>
        </w:rPr>
      </w:pPr>
      <w:r w:rsidRPr="005A64AE">
        <w:t xml:space="preserve">Once again, our national dialogue has been hijacked by the immature, racist </w:t>
      </w:r>
      <w:proofErr w:type="spellStart"/>
      <w:r w:rsidRPr="005A64AE">
        <w:t>tweetsof</w:t>
      </w:r>
      <w:proofErr w:type="spellEnd"/>
      <w:r w:rsidRPr="005A64AE">
        <w:t xml:space="preserve"> a man I’ve known for more than 20 years who is unraveling before our eyes on Twitter and on live television. As much as I want to believe that my former acquaintance’s election was a fluke, it’s time we simply admit the truth: </w:t>
      </w:r>
      <w:r w:rsidRPr="005A64AE">
        <w:rPr>
          <w:b/>
          <w:bCs/>
          <w:u w:val="single"/>
        </w:rPr>
        <w:t>President Donald Trump got elected because of his racism</w:t>
      </w:r>
      <w:r w:rsidRPr="005A64AE">
        <w:t xml:space="preserve">, not </w:t>
      </w:r>
      <w:proofErr w:type="gramStart"/>
      <w:r w:rsidRPr="005A64AE">
        <w:t>in spite of</w:t>
      </w:r>
      <w:proofErr w:type="gramEnd"/>
      <w:r w:rsidRPr="005A64AE">
        <w:t xml:space="preserve"> it. My former party, including its voters, has been infected by it. </w:t>
      </w:r>
      <w:r w:rsidRPr="005A64AE">
        <w:rPr>
          <w:u w:val="single"/>
        </w:rPr>
        <w:t>And if we’re not incredibly careful, he’ll be re-elected — because</w:t>
      </w:r>
      <w:r w:rsidRPr="005A64AE">
        <w:rPr>
          <w:b/>
          <w:bCs/>
          <w:u w:val="single"/>
        </w:rPr>
        <w:t xml:space="preserve"> racism is a powerful drug.</w:t>
      </w:r>
    </w:p>
    <w:p w14:paraId="6F461182" w14:textId="77777777" w:rsidR="004C6541" w:rsidRPr="005A64AE" w:rsidRDefault="004C6541" w:rsidP="004C6541">
      <w:r w:rsidRPr="005A64AE">
        <w:t xml:space="preserve">That it is racist to effectively tweet that a congresswoman from Minnesota should go back to Africa should be something we can all agree on. Not unlike how members of a cult defend their leader, my former party has spent the past few days twisting itself into a pretzel in quite cowardly fashion trying to defend the indefensible, “because tribalism.” I say that as a black American who became a Republican “because Ronald Reagan,” who </w:t>
      </w:r>
      <w:proofErr w:type="spellStart"/>
      <w:r w:rsidRPr="005A64AE">
        <w:t>wasfamously</w:t>
      </w:r>
      <w:proofErr w:type="spellEnd"/>
      <w:r w:rsidRPr="005A64AE">
        <w:t xml:space="preserve"> intolerant of racism and bigotry.</w:t>
      </w:r>
    </w:p>
    <w:p w14:paraId="6E1A8B34" w14:textId="77777777" w:rsidR="004C6541" w:rsidRPr="005A64AE" w:rsidRDefault="004C6541" w:rsidP="004C6541">
      <w:pPr>
        <w:rPr>
          <w:b/>
          <w:bCs/>
          <w:u w:val="single"/>
        </w:rPr>
      </w:pPr>
      <w:r w:rsidRPr="005A64AE">
        <w:rPr>
          <w:b/>
          <w:bCs/>
          <w:u w:val="single"/>
        </w:rPr>
        <w:t>Racism is the GOP's 2020 strategy</w:t>
      </w:r>
    </w:p>
    <w:p w14:paraId="0B5B4826" w14:textId="77777777" w:rsidR="004C6541" w:rsidRPr="005A64AE" w:rsidRDefault="004C6541" w:rsidP="004C6541">
      <w:pPr>
        <w:rPr>
          <w:b/>
          <w:bCs/>
          <w:u w:val="single"/>
        </w:rPr>
      </w:pPr>
      <w:r w:rsidRPr="005A64AE">
        <w:rPr>
          <w:u w:val="single"/>
        </w:rPr>
        <w:t>As I watched my former party disgrace itself trying to defend these tweets this week, it occurred to me that this would all be so much easier to take in if Republicans would simply admit that their racism is a 2020 strategy</w:t>
      </w:r>
      <w:r w:rsidRPr="005A64AE">
        <w:t xml:space="preserve">. </w:t>
      </w:r>
      <w:r w:rsidRPr="005A64AE">
        <w:rPr>
          <w:b/>
          <w:bCs/>
          <w:u w:val="single"/>
        </w:rPr>
        <w:t>Their goal seems clear</w:t>
      </w:r>
      <w:r w:rsidRPr="005A64AE">
        <w:rPr>
          <w:u w:val="single"/>
        </w:rPr>
        <w:t xml:space="preserve"> — </w:t>
      </w:r>
      <w:r w:rsidRPr="005A64AE">
        <w:rPr>
          <w:b/>
          <w:bCs/>
          <w:u w:val="single"/>
        </w:rPr>
        <w:t>convince white voters who know no better that they’re under assault from black and brown people.</w:t>
      </w:r>
    </w:p>
    <w:p w14:paraId="47EB8FD4" w14:textId="77777777" w:rsidR="004C6541" w:rsidRPr="005A64AE" w:rsidRDefault="004C6541" w:rsidP="004C6541">
      <w:pPr>
        <w:rPr>
          <w:u w:val="single"/>
        </w:rPr>
      </w:pPr>
      <w:r w:rsidRPr="005A64AE">
        <w:t xml:space="preserve">The inconvenient truth about the Trump presidency is that it’s a reflection on all of us. It is a hysterical reaction to having had our first black president, and it’s time we stop pretending that Trump is somehow playing four-dimensional chess. </w:t>
      </w:r>
      <w:r w:rsidRPr="005A64AE">
        <w:rPr>
          <w:u w:val="single"/>
        </w:rPr>
        <w:t>It’s time to stop pretending that Trump isn’t a racist himself, and it’s time to acknowledge it’s the racism that attracted his base to him in the first place.</w:t>
      </w:r>
    </w:p>
    <w:p w14:paraId="32F9906F" w14:textId="77777777" w:rsidR="004C6541" w:rsidRPr="005A64AE" w:rsidRDefault="004C6541" w:rsidP="004C6541">
      <w:pPr>
        <w:rPr>
          <w:u w:val="single"/>
        </w:rPr>
      </w:pPr>
      <w:r w:rsidRPr="005A64AE">
        <w:rPr>
          <w:u w:val="single"/>
        </w:rPr>
        <w:t>Just look at his rally Wednesday night in Greenville</w:t>
      </w:r>
      <w:r w:rsidRPr="005A64AE">
        <w:t xml:space="preserve">, N.C. When </w:t>
      </w:r>
      <w:r w:rsidRPr="005A64AE">
        <w:rPr>
          <w:u w:val="single"/>
        </w:rPr>
        <w:t xml:space="preserve">Trump said Rep. </w:t>
      </w:r>
      <w:proofErr w:type="spellStart"/>
      <w:r w:rsidRPr="005A64AE">
        <w:rPr>
          <w:u w:val="single"/>
        </w:rPr>
        <w:t>Ilhan</w:t>
      </w:r>
      <w:proofErr w:type="spellEnd"/>
      <w:r w:rsidRPr="005A64AE">
        <w:rPr>
          <w:u w:val="single"/>
        </w:rPr>
        <w:t xml:space="preserve"> Omar of Minnesota "looks down with contempt" on "hard-working Americans," the crowd erupted in chants of "Send her back!"</w:t>
      </w:r>
    </w:p>
    <w:p w14:paraId="2B26B2B0" w14:textId="77777777" w:rsidR="004C6541" w:rsidRPr="005A64AE" w:rsidRDefault="004C6541" w:rsidP="004C6541">
      <w:r w:rsidRPr="005A64AE">
        <w:t>I don’t defend the politics of Omar and the other three freshmen congresswomen who apparently call themselves “</w:t>
      </w:r>
      <w:r w:rsidRPr="005A64AE">
        <w:rPr>
          <w:u w:val="single"/>
        </w:rPr>
        <w:t>The Squad</w:t>
      </w:r>
      <w:r w:rsidRPr="005A64AE">
        <w:t>.” What I will defend to the death is the reality that each of them</w:t>
      </w:r>
      <w:r w:rsidRPr="005A64AE">
        <w:rPr>
          <w:u w:val="single"/>
        </w:rPr>
        <w:t xml:space="preserve"> is just as much an American as the president or </w:t>
      </w:r>
      <w:proofErr w:type="gramStart"/>
      <w:r w:rsidRPr="005A64AE">
        <w:rPr>
          <w:u w:val="single"/>
        </w:rPr>
        <w:t>I</w:t>
      </w:r>
      <w:r w:rsidRPr="005A64AE">
        <w:t>.</w:t>
      </w:r>
      <w:proofErr w:type="gramEnd"/>
      <w:r w:rsidRPr="005A64AE">
        <w:t xml:space="preserve"> That principle is particularly important when it comes to the president’s transparent attempt to relegate Omar’s citizenship to second-class status because of who she is (a refugee who arrived in America at age 8), where she’s from (Somalia) and where she prays (she is Muslim).</w:t>
      </w:r>
    </w:p>
    <w:p w14:paraId="06A1E4E7" w14:textId="77777777" w:rsidR="004C6541" w:rsidRPr="005A64AE" w:rsidRDefault="004C6541" w:rsidP="004C6541">
      <w:r w:rsidRPr="005A64AE">
        <w:rPr>
          <w:u w:val="single"/>
        </w:rPr>
        <w:t>We cannot and should not hold immigrants to a higher standard than we hold natural-born Americans, as National Review's David French wrote.</w:t>
      </w:r>
    </w:p>
    <w:p w14:paraId="0BD73907" w14:textId="77777777" w:rsidR="004C6541" w:rsidRPr="005A64AE" w:rsidRDefault="004C6541" w:rsidP="004C6541"/>
    <w:p w14:paraId="366CE298" w14:textId="77777777" w:rsidR="004C6541" w:rsidRDefault="004C6541" w:rsidP="004C6541">
      <w:pPr>
        <w:pStyle w:val="Heading3"/>
        <w:rPr>
          <w:rFonts w:cs="Times New Roman"/>
        </w:rPr>
      </w:pPr>
      <w:bookmarkStart w:id="25" w:name="_Toc14522181"/>
      <w:r>
        <w:rPr>
          <w:rFonts w:cs="Times New Roman"/>
        </w:rPr>
        <w:t>Tweets Drive Democrats to Left</w:t>
      </w:r>
      <w:bookmarkEnd w:id="25"/>
    </w:p>
    <w:p w14:paraId="0A3DAE66" w14:textId="77777777" w:rsidR="004C6541" w:rsidRPr="005A64AE" w:rsidRDefault="004C6541" w:rsidP="004C6541"/>
    <w:p w14:paraId="7B5835F9" w14:textId="77777777" w:rsidR="004C6541" w:rsidRPr="005A64AE" w:rsidRDefault="004C6541" w:rsidP="004C6541">
      <w:pPr>
        <w:pStyle w:val="Heading4"/>
        <w:rPr>
          <w:rFonts w:cs="Times New Roman"/>
        </w:rPr>
      </w:pPr>
      <w:r w:rsidRPr="005A64AE">
        <w:rPr>
          <w:rFonts w:cs="Times New Roman"/>
        </w:rPr>
        <w:t>Trumps tweets shifts focus from his policies</w:t>
      </w:r>
      <w:r>
        <w:rPr>
          <w:rFonts w:cs="Times New Roman"/>
        </w:rPr>
        <w:t>, drive Democrats to the left,</w:t>
      </w:r>
      <w:r w:rsidRPr="005A64AE">
        <w:rPr>
          <w:rFonts w:cs="Times New Roman"/>
        </w:rPr>
        <w:t xml:space="preserve"> and invigorates his base</w:t>
      </w:r>
    </w:p>
    <w:p w14:paraId="021B9722" w14:textId="77777777" w:rsidR="004C6541" w:rsidRPr="005A64AE" w:rsidRDefault="004C6541" w:rsidP="004C6541">
      <w:pPr>
        <w:rPr>
          <w:rStyle w:val="Style13ptBold"/>
        </w:rPr>
      </w:pPr>
      <w:proofErr w:type="spellStart"/>
      <w:r w:rsidRPr="005A64AE">
        <w:rPr>
          <w:rStyle w:val="Style13ptBold"/>
        </w:rPr>
        <w:t>Stanage</w:t>
      </w:r>
      <w:proofErr w:type="spellEnd"/>
      <w:r w:rsidRPr="005A64AE">
        <w:rPr>
          <w:rStyle w:val="Style13ptBold"/>
        </w:rPr>
        <w:t xml:space="preserve">, The Hill Associate editor, 7-16-19 </w:t>
      </w:r>
    </w:p>
    <w:p w14:paraId="7781A89F" w14:textId="77777777" w:rsidR="004C6541" w:rsidRPr="005A64AE" w:rsidRDefault="004C6541" w:rsidP="004C6541">
      <w:r w:rsidRPr="005A64AE">
        <w:t xml:space="preserve">(Niall, July 16, 2019, The Hill, The Memo: Toxic 2020 is unavoidable conclusion from Trump tweets, </w:t>
      </w:r>
      <w:hyperlink r:id="rId49" w:history="1">
        <w:r w:rsidRPr="005A64AE">
          <w:rPr>
            <w:rStyle w:val="Hyperlink"/>
          </w:rPr>
          <w:t>https://thehill.com/homenews/campaign/453202-the-memo-toxic-2020-is-unavoidable-conclusion-from-trump-tweets</w:t>
        </w:r>
      </w:hyperlink>
      <w:r w:rsidRPr="005A64AE">
        <w:t>, Accessed July 18, 2019, VP)</w:t>
      </w:r>
    </w:p>
    <w:p w14:paraId="442EE196" w14:textId="77777777" w:rsidR="004C6541" w:rsidRPr="005A64AE" w:rsidRDefault="004C6541" w:rsidP="004C6541"/>
    <w:p w14:paraId="559111C8" w14:textId="77777777" w:rsidR="004C6541" w:rsidRPr="005A64AE" w:rsidRDefault="004C6541" w:rsidP="004C6541">
      <w:r w:rsidRPr="005A64AE">
        <w:t xml:space="preserve">Some </w:t>
      </w:r>
      <w:r w:rsidRPr="005A64AE">
        <w:rPr>
          <w:rStyle w:val="StyleUnderline"/>
        </w:rPr>
        <w:t>liberals express concern about</w:t>
      </w:r>
      <w:r w:rsidRPr="005A64AE">
        <w:t xml:space="preserve"> an election that is run along polarizing lines, with </w:t>
      </w:r>
      <w:r w:rsidRPr="005A64AE">
        <w:rPr>
          <w:rStyle w:val="StyleUnderline"/>
        </w:rPr>
        <w:t>Trump stoking white resentment and anti-Trump outrage prompting Democrats to shift to the left</w:t>
      </w:r>
      <w:r w:rsidRPr="005A64AE">
        <w:t>.</w:t>
      </w:r>
    </w:p>
    <w:p w14:paraId="3963FAC7" w14:textId="77777777" w:rsidR="004C6541" w:rsidRPr="005A64AE" w:rsidRDefault="004C6541" w:rsidP="004C6541">
      <w:r w:rsidRPr="005A64AE">
        <w:t xml:space="preserve">Their fear is that </w:t>
      </w:r>
      <w:r w:rsidRPr="005A64AE">
        <w:rPr>
          <w:rStyle w:val="StyleUnderline"/>
        </w:rPr>
        <w:t>such a stance may ultimately cause Democrats to lose voters from the political center — and thus increase Trump’s chances of reelection</w:t>
      </w:r>
      <w:r w:rsidRPr="005A64AE">
        <w:t>.</w:t>
      </w:r>
    </w:p>
    <w:p w14:paraId="4B9864F5" w14:textId="77777777" w:rsidR="004C6541" w:rsidRPr="005A64AE" w:rsidRDefault="004C6541" w:rsidP="004C6541">
      <w:proofErr w:type="spellStart"/>
      <w:r w:rsidRPr="005A64AE">
        <w:t>Ruy</w:t>
      </w:r>
      <w:proofErr w:type="spellEnd"/>
      <w:r w:rsidRPr="005A64AE">
        <w:t xml:space="preserve"> Teixeira, a senior fellow at the Center for American Progress Action Fund — </w:t>
      </w:r>
      <w:r w:rsidRPr="005A64AE">
        <w:rPr>
          <w:rStyle w:val="StyleUnderline"/>
        </w:rPr>
        <w:t xml:space="preserve">a liberal group — expressed wariness about how anti-Trump sentiment could push Democrats to embrace positions on hot-button issues </w:t>
      </w:r>
      <w:r w:rsidRPr="005A64AE">
        <w:t xml:space="preserve">such as immigration </w:t>
      </w:r>
      <w:r w:rsidRPr="005A64AE">
        <w:rPr>
          <w:rStyle w:val="StyleUnderline"/>
        </w:rPr>
        <w:t>that might be at odds with the general public</w:t>
      </w:r>
      <w:r w:rsidRPr="005A64AE">
        <w:t>.</w:t>
      </w:r>
    </w:p>
    <w:p w14:paraId="3065DB7A" w14:textId="77777777" w:rsidR="004C6541" w:rsidRPr="005A64AE" w:rsidRDefault="004C6541" w:rsidP="004C6541">
      <w:r w:rsidRPr="005A64AE">
        <w:t xml:space="preserve">“We don’t have to believe that </w:t>
      </w:r>
      <w:r w:rsidRPr="005A64AE">
        <w:rPr>
          <w:rStyle w:val="StyleUnderline"/>
        </w:rPr>
        <w:t>Trump is playing four-dimensional chess</w:t>
      </w:r>
      <w:r w:rsidRPr="005A64AE">
        <w:t xml:space="preserve"> in order to believe there is some point” to his remarks, Teixeira said.</w:t>
      </w:r>
    </w:p>
    <w:p w14:paraId="4EA1B44E" w14:textId="77777777" w:rsidR="004C6541" w:rsidRPr="005A64AE" w:rsidRDefault="004C6541" w:rsidP="004C6541">
      <w:r w:rsidRPr="005A64AE">
        <w:t>He referenced an “evolving debate” among Democrats as to whether to support the decriminalization of unauthorized border crossings and the provision of health care to immigrants in the country illegally.</w:t>
      </w:r>
    </w:p>
    <w:p w14:paraId="2C8EFE23" w14:textId="77777777" w:rsidR="004C6541" w:rsidRPr="005A64AE" w:rsidRDefault="004C6541" w:rsidP="004C6541">
      <w:r w:rsidRPr="005A64AE">
        <w:t>“</w:t>
      </w:r>
      <w:r w:rsidRPr="005A64AE">
        <w:rPr>
          <w:rStyle w:val="StyleUnderline"/>
        </w:rPr>
        <w:t>Part of [Trump's] logic in being absolutely outrageous about this is that it will provoke even more strident views on the immigration issue on the Democratic side</w:t>
      </w:r>
      <w:r w:rsidRPr="005A64AE">
        <w:t>,” he said.</w:t>
      </w:r>
    </w:p>
    <w:p w14:paraId="04B84A7A" w14:textId="77777777" w:rsidR="004C6541" w:rsidRPr="005A64AE" w:rsidRDefault="004C6541" w:rsidP="004C6541">
      <w:r w:rsidRPr="005A64AE">
        <w:t xml:space="preserve">Joe </w:t>
      </w:r>
      <w:proofErr w:type="spellStart"/>
      <w:r w:rsidRPr="005A64AE">
        <w:t>Trippi</w:t>
      </w:r>
      <w:proofErr w:type="spellEnd"/>
      <w:r w:rsidRPr="005A64AE">
        <w:t xml:space="preserve">, a veteran Democratic strategist, condemned </w:t>
      </w:r>
      <w:r w:rsidRPr="005A64AE">
        <w:rPr>
          <w:rStyle w:val="StyleUnderline"/>
        </w:rPr>
        <w:t>Trump’s</w:t>
      </w:r>
      <w:r w:rsidRPr="005A64AE">
        <w:t xml:space="preserve"> remarks but also noted his </w:t>
      </w:r>
      <w:r w:rsidRPr="005A64AE">
        <w:rPr>
          <w:rStyle w:val="StyleUnderline"/>
        </w:rPr>
        <w:t>capacity to turn the media agenda to his own advantage</w:t>
      </w:r>
      <w:r w:rsidRPr="005A64AE">
        <w:t>.</w:t>
      </w:r>
    </w:p>
    <w:p w14:paraId="2D0DE1EB" w14:textId="77777777" w:rsidR="004C6541" w:rsidRPr="005A64AE" w:rsidRDefault="004C6541" w:rsidP="004C6541">
      <w:r w:rsidRPr="005A64AE">
        <w:t xml:space="preserve">Referring to a Friday visit by Vice President Pence to a border detention camp where migrants were kept in harrowing conditions, </w:t>
      </w:r>
      <w:proofErr w:type="spellStart"/>
      <w:r w:rsidRPr="005A64AE">
        <w:t>Trippi</w:t>
      </w:r>
      <w:proofErr w:type="spellEnd"/>
      <w:r w:rsidRPr="005A64AE">
        <w:t xml:space="preserve"> said that, within days, “</w:t>
      </w:r>
      <w:r w:rsidRPr="005A64AE">
        <w:rPr>
          <w:rStyle w:val="StyleUnderline"/>
        </w:rPr>
        <w:t>instead of talking about what’s happening on the border and why Pence turned a blind eye, we are talking about ‘socialists,’ ‘communists,’ and ‘should they go back to their own countries</w:t>
      </w:r>
      <w:r w:rsidRPr="005A64AE">
        <w:t>?’ ”</w:t>
      </w:r>
    </w:p>
    <w:p w14:paraId="08A0C5AC" w14:textId="77777777" w:rsidR="004C6541" w:rsidRPr="005A64AE" w:rsidRDefault="004C6541" w:rsidP="004C6541"/>
    <w:p w14:paraId="1ACC0E09" w14:textId="77777777" w:rsidR="004C6541" w:rsidRPr="005A64AE" w:rsidRDefault="004C6541" w:rsidP="004C6541">
      <w:pPr>
        <w:pStyle w:val="Heading4"/>
        <w:rPr>
          <w:rFonts w:cs="Times New Roman"/>
        </w:rPr>
      </w:pPr>
      <w:r w:rsidRPr="005A64AE">
        <w:rPr>
          <w:rFonts w:cs="Times New Roman"/>
        </w:rPr>
        <w:t>Trump spins the tweets as anti-socialist—causing higher chance at a Trump win—locks down Republican-leaning voters and swing voters</w:t>
      </w:r>
    </w:p>
    <w:p w14:paraId="21432BBD" w14:textId="77777777" w:rsidR="004C6541" w:rsidRPr="005A64AE" w:rsidRDefault="004C6541" w:rsidP="004C6541">
      <w:r w:rsidRPr="005A64AE">
        <w:rPr>
          <w:rStyle w:val="Heading4Char"/>
          <w:rFonts w:cs="Times New Roman"/>
        </w:rPr>
        <w:t>Cillizza, editor-at-large and politics reporter for CNN, 7-17-19</w:t>
      </w:r>
    </w:p>
    <w:p w14:paraId="28F1BB8B" w14:textId="77777777" w:rsidR="004C6541" w:rsidRPr="005A64AE" w:rsidRDefault="004C6541" w:rsidP="004C6541">
      <w:r w:rsidRPr="005A64AE">
        <w:t xml:space="preserve">(Chris, 7/17/19, CNN, “Why Trump So Badly Wants 2020 to be All About Socialism”, </w:t>
      </w:r>
      <w:hyperlink r:id="rId50" w:history="1">
        <w:r w:rsidRPr="005A64AE">
          <w:rPr>
            <w:rStyle w:val="Hyperlink"/>
          </w:rPr>
          <w:t>https://www.cnn.com/2019/07/17/politics/2020-democratic-socialism-trump-republican/index.html</w:t>
        </w:r>
      </w:hyperlink>
      <w:r w:rsidRPr="005A64AE">
        <w:t>, accessed 7/17/19, TR)</w:t>
      </w:r>
    </w:p>
    <w:p w14:paraId="5CB47AB8" w14:textId="77777777" w:rsidR="004C6541" w:rsidRPr="005A64AE" w:rsidRDefault="004C6541" w:rsidP="004C6541"/>
    <w:p w14:paraId="12D4B9AA" w14:textId="77777777" w:rsidR="004C6541" w:rsidRPr="005A64AE" w:rsidRDefault="004C6541" w:rsidP="004C6541">
      <w:pPr>
        <w:rPr>
          <w:rStyle w:val="StyleUnderline"/>
        </w:rPr>
      </w:pPr>
      <w:r w:rsidRPr="005A64AE">
        <w:t xml:space="preserve">Washington (CNN)Master brander Donald </w:t>
      </w:r>
      <w:r w:rsidRPr="005A64AE">
        <w:rPr>
          <w:rStyle w:val="StyleUnderline"/>
        </w:rPr>
        <w:t xml:space="preserve">Trump -- and his fellow Republican elected leaders -- have clearly </w:t>
      </w:r>
      <w:proofErr w:type="gramStart"/>
      <w:r w:rsidRPr="005A64AE">
        <w:rPr>
          <w:rStyle w:val="StyleUnderline"/>
        </w:rPr>
        <w:t>made a decision</w:t>
      </w:r>
      <w:proofErr w:type="gramEnd"/>
      <w:r w:rsidRPr="005A64AE">
        <w:rPr>
          <w:rStyle w:val="StyleUnderline"/>
        </w:rPr>
        <w:t xml:space="preserve"> that the best chance for him (and them) to win in 2020 is to call Democrats "socialists" at every turn.</w:t>
      </w:r>
    </w:p>
    <w:p w14:paraId="05E379EA" w14:textId="77777777" w:rsidR="004C6541" w:rsidRPr="005A64AE" w:rsidRDefault="004C6541" w:rsidP="004C6541">
      <w:pPr>
        <w:rPr>
          <w:rStyle w:val="StyleUnderline"/>
        </w:rPr>
      </w:pPr>
      <w:r w:rsidRPr="005A64AE">
        <w:t xml:space="preserve">"The </w:t>
      </w:r>
      <w:r w:rsidRPr="005A64AE">
        <w:rPr>
          <w:rStyle w:val="StyleUnderline"/>
        </w:rPr>
        <w:t>Dems were trying to distance themselves from the four 'progressives,' but now they are forced to embrace them," </w:t>
      </w:r>
      <w:hyperlink r:id="rId51" w:tgtFrame="_blank" w:history="1">
        <w:r w:rsidRPr="005A64AE">
          <w:rPr>
            <w:rStyle w:val="StyleUnderline"/>
          </w:rPr>
          <w:t>Trump tweeted</w:t>
        </w:r>
      </w:hyperlink>
      <w:r w:rsidRPr="005A64AE">
        <w:rPr>
          <w:rStyle w:val="StyleUnderline"/>
        </w:rPr>
        <w:t> in the wake of his racist attacks on 4 Democratic congresswomen over the weekend. "That means they are endorsing Socialism, hate of Israel and the USA! Not good for the Democrats!"</w:t>
      </w:r>
    </w:p>
    <w:p w14:paraId="02C8C09B" w14:textId="77777777" w:rsidR="004C6541" w:rsidRPr="005A64AE" w:rsidRDefault="004C6541" w:rsidP="004C6541">
      <w:r w:rsidRPr="005A64AE">
        <w:t>Three days earlier, </w:t>
      </w:r>
      <w:hyperlink r:id="rId52" w:tgtFrame="_blank" w:history="1">
        <w:r w:rsidRPr="005A64AE">
          <w:rPr>
            <w:rStyle w:val="Hyperlink"/>
          </w:rPr>
          <w:t>Trump retweeted this clip of House Majority Whip Steve Scalise (La.) saying</w:t>
        </w:r>
      </w:hyperlink>
      <w:r w:rsidRPr="005A64AE">
        <w:t>: "There are no moderates left in the Democrat party. It's liberals vs. socialists now...and the socialists are winning. How can Democrats be this out of touch? </w:t>
      </w:r>
      <w:hyperlink r:id="rId53" w:tgtFrame="_blank" w:history="1">
        <w:r w:rsidRPr="005A64AE">
          <w:rPr>
            <w:rStyle w:val="Hyperlink"/>
          </w:rPr>
          <w:t>@</w:t>
        </w:r>
        <w:proofErr w:type="spellStart"/>
        <w:r w:rsidRPr="005A64AE">
          <w:rPr>
            <w:rStyle w:val="Hyperlink"/>
          </w:rPr>
          <w:t>realDonaldTrump</w:t>
        </w:r>
        <w:proofErr w:type="spellEnd"/>
      </w:hyperlink>
      <w:r w:rsidRPr="005A64AE">
        <w:t> said it best: America will never be a socialist country."</w:t>
      </w:r>
    </w:p>
    <w:p w14:paraId="6A91AF6E" w14:textId="77777777" w:rsidR="004C6541" w:rsidRPr="005A64AE" w:rsidRDefault="004C6541" w:rsidP="004C6541">
      <w:pPr>
        <w:rPr>
          <w:rStyle w:val="StyleUnderline"/>
        </w:rPr>
      </w:pPr>
      <w:r w:rsidRPr="005A64AE">
        <w:rPr>
          <w:rStyle w:val="StyleUnderline"/>
        </w:rPr>
        <w:t>On Tuesday, defending Trump from claims of racism, House Minority leader </w:t>
      </w:r>
      <w:hyperlink r:id="rId54" w:tgtFrame="_blank" w:history="1">
        <w:r w:rsidRPr="005A64AE">
          <w:rPr>
            <w:rStyle w:val="StyleUnderline"/>
          </w:rPr>
          <w:t>Kevin McCarthy said this</w:t>
        </w:r>
      </w:hyperlink>
      <w:r w:rsidRPr="005A64AE">
        <w:rPr>
          <w:rStyle w:val="StyleUnderline"/>
        </w:rPr>
        <w:t>: "I believe this is about ideology. This is about socialism vs. freedom."</w:t>
      </w:r>
    </w:p>
    <w:p w14:paraId="720406D9" w14:textId="77777777" w:rsidR="004C6541" w:rsidRPr="005A64AE" w:rsidRDefault="004C6541" w:rsidP="004C6541">
      <w:pPr>
        <w:rPr>
          <w:rStyle w:val="StyleUnderline"/>
        </w:rPr>
      </w:pPr>
      <w:r w:rsidRPr="005A64AE">
        <w:t>This is not by accident. </w:t>
      </w:r>
      <w:hyperlink r:id="rId55" w:tgtFrame="_blank" w:history="1">
        <w:r w:rsidRPr="005A64AE">
          <w:rPr>
            <w:rStyle w:val="StyleUnderline"/>
          </w:rPr>
          <w:t>And numbers surfaced by Pew this week</w:t>
        </w:r>
      </w:hyperlink>
      <w:r w:rsidRPr="005A64AE">
        <w:rPr>
          <w:rStyle w:val="StyleUnderline"/>
        </w:rPr>
        <w:t> make very clear why the socialism push is on hot and heavy.</w:t>
      </w:r>
    </w:p>
    <w:p w14:paraId="1F87954A" w14:textId="77777777" w:rsidR="004C6541" w:rsidRPr="005A64AE" w:rsidRDefault="004C6541" w:rsidP="004C6541">
      <w:r w:rsidRPr="005A64AE">
        <w:t>The answer</w:t>
      </w:r>
      <w:r w:rsidRPr="005A64AE">
        <w:rPr>
          <w:rStyle w:val="StyleUnderline"/>
        </w:rPr>
        <w:t>: The Republican base HATES socialism.</w:t>
      </w:r>
    </w:p>
    <w:p w14:paraId="2F77056F" w14:textId="77777777" w:rsidR="004C6541" w:rsidRPr="005A64AE" w:rsidRDefault="004C6541" w:rsidP="004C6541">
      <w:pPr>
        <w:rPr>
          <w:rStyle w:val="StyleUnderline"/>
        </w:rPr>
      </w:pPr>
      <w:r w:rsidRPr="005A64AE">
        <w:t xml:space="preserve">In the Pew poll, which was done earlier this spring, </w:t>
      </w:r>
      <w:r w:rsidRPr="005A64AE">
        <w:rPr>
          <w:rStyle w:val="StyleUnderline"/>
        </w:rPr>
        <w:t>84% of Republicans and lean Republicans said they have a negative view of socialism. That number included 63% of Republicans who said they has a "strongly" negative view of it.</w:t>
      </w:r>
    </w:p>
    <w:p w14:paraId="04184D18" w14:textId="77777777" w:rsidR="004C6541" w:rsidRPr="005A64AE" w:rsidRDefault="004C6541" w:rsidP="004C6541">
      <w:pPr>
        <w:rPr>
          <w:rStyle w:val="StyleUnderline"/>
        </w:rPr>
      </w:pPr>
      <w:r w:rsidRPr="005A64AE">
        <w:t xml:space="preserve">Remember that </w:t>
      </w:r>
      <w:r w:rsidRPr="005A64AE">
        <w:rPr>
          <w:rStyle w:val="StyleUnderline"/>
        </w:rPr>
        <w:t>Trump believes that the polarization of politics -- which he quickened but didn't create -- means that elections are typically won and lost in your base, not among the ever-dwindling number of swing voters</w:t>
      </w:r>
      <w:r w:rsidRPr="005A64AE">
        <w:t xml:space="preserve"> who hop from party to party every four years. </w:t>
      </w:r>
      <w:r w:rsidRPr="005A64AE">
        <w:rPr>
          <w:rStyle w:val="StyleUnderline"/>
        </w:rPr>
        <w:t>Trump also knows that lots of those "lean" Republicans dislike his personal style and his tweeting.</w:t>
      </w:r>
    </w:p>
    <w:p w14:paraId="3352360F" w14:textId="77777777" w:rsidR="004C6541" w:rsidRPr="005A64AE" w:rsidRDefault="004C6541" w:rsidP="004C6541">
      <w:r w:rsidRPr="005A64AE">
        <w:rPr>
          <w:rStyle w:val="StyleUnderline"/>
        </w:rPr>
        <w:t>How do you convince those soft(</w:t>
      </w:r>
      <w:proofErr w:type="spellStart"/>
      <w:r w:rsidRPr="005A64AE">
        <w:rPr>
          <w:rStyle w:val="StyleUnderline"/>
        </w:rPr>
        <w:t>er</w:t>
      </w:r>
      <w:proofErr w:type="spellEnd"/>
      <w:r w:rsidRPr="005A64AE">
        <w:rPr>
          <w:rStyle w:val="StyleUnderline"/>
        </w:rPr>
        <w:t>) Republicans to be for Trump in 2020 despite their misgivings</w:t>
      </w:r>
      <w:r w:rsidRPr="005A64AE">
        <w:t>? You find an issue that you can brand the other side with that makes the choice in 2020 between someone you have doubts about and someone that you believe will fundamentally undermine the capitalist system that has, to borrow a phrase, made America great.</w:t>
      </w:r>
    </w:p>
    <w:p w14:paraId="73F0BAF5" w14:textId="77777777" w:rsidR="004C6541" w:rsidRPr="005A64AE" w:rsidRDefault="004C6541" w:rsidP="004C6541">
      <w:r w:rsidRPr="005A64AE">
        <w:rPr>
          <w:rStyle w:val="StyleUnderline"/>
        </w:rPr>
        <w:t>You getting it now?</w:t>
      </w:r>
      <w:r w:rsidRPr="005A64AE">
        <w:t xml:space="preserve"> </w:t>
      </w:r>
      <w:r w:rsidRPr="005A64AE">
        <w:rPr>
          <w:rStyle w:val="StyleUnderline"/>
        </w:rPr>
        <w:t xml:space="preserve">If the choice in 2020 is between Trump and </w:t>
      </w:r>
      <w:proofErr w:type="spellStart"/>
      <w:r w:rsidRPr="005A64AE">
        <w:rPr>
          <w:rStyle w:val="StyleUnderline"/>
        </w:rPr>
        <w:t>and</w:t>
      </w:r>
      <w:proofErr w:type="spellEnd"/>
      <w:r w:rsidRPr="005A64AE">
        <w:rPr>
          <w:rStyle w:val="StyleUnderline"/>
        </w:rPr>
        <w:t xml:space="preserve"> a Democrat, he likely loses. If it's between Trump and a Democrat-who-is-really-a-Socialist, he has a hell of a lot better chance at a 2nd term,</w:t>
      </w:r>
    </w:p>
    <w:p w14:paraId="75413D37" w14:textId="77777777" w:rsidR="004C6541" w:rsidRPr="005A64AE" w:rsidRDefault="004C6541" w:rsidP="004C6541"/>
    <w:p w14:paraId="62D65CB1" w14:textId="77777777" w:rsidR="004C6541" w:rsidRPr="005A64AE" w:rsidRDefault="004C6541" w:rsidP="004C6541">
      <w:pPr>
        <w:pStyle w:val="Heading4"/>
        <w:rPr>
          <w:rFonts w:cs="Times New Roman"/>
        </w:rPr>
      </w:pPr>
      <w:r w:rsidRPr="005A64AE">
        <w:rPr>
          <w:rFonts w:cs="Times New Roman"/>
        </w:rPr>
        <w:t>Twitter is Trump’s strategy for 2020</w:t>
      </w:r>
    </w:p>
    <w:p w14:paraId="54AED9ED" w14:textId="77777777" w:rsidR="004C6541" w:rsidRPr="005A64AE" w:rsidRDefault="004C6541" w:rsidP="004C6541">
      <w:pPr>
        <w:rPr>
          <w:rStyle w:val="Style13ptBold"/>
        </w:rPr>
      </w:pPr>
      <w:r w:rsidRPr="005A64AE">
        <w:rPr>
          <w:rStyle w:val="Style13ptBold"/>
        </w:rPr>
        <w:t>Carlson, TIME Washington bureau chief, 7-15-19</w:t>
      </w:r>
    </w:p>
    <w:p w14:paraId="52EB3AF4" w14:textId="77777777" w:rsidR="004C6541" w:rsidRPr="005A64AE" w:rsidRDefault="004C6541" w:rsidP="004C6541">
      <w:pPr>
        <w:rPr>
          <w:color w:val="000000"/>
        </w:rPr>
      </w:pPr>
      <w:r w:rsidRPr="005A64AE">
        <w:rPr>
          <w:color w:val="000000"/>
        </w:rPr>
        <w:t xml:space="preserve">[Margaret, 7/18/2019, The Hill, “Trump knows what he's doing with those tweets — setting his 2020 strategy,” </w:t>
      </w:r>
      <w:hyperlink r:id="rId56" w:history="1">
        <w:r w:rsidRPr="005A64AE">
          <w:rPr>
            <w:rStyle w:val="Hyperlink"/>
          </w:rPr>
          <w:t>https://thehill.com/opinion/campaign/453677-trump-knows-what-hes-doing-with-those-tweets-setting-a-2020-strategy</w:t>
        </w:r>
      </w:hyperlink>
      <w:r w:rsidRPr="005A64AE">
        <w:rPr>
          <w:color w:val="000000"/>
        </w:rPr>
        <w:t>, accessed: 7/18/2019, AKS]</w:t>
      </w:r>
    </w:p>
    <w:p w14:paraId="25418506" w14:textId="77777777" w:rsidR="004C6541" w:rsidRPr="005A64AE" w:rsidRDefault="004C6541" w:rsidP="004C6541">
      <w:pPr>
        <w:rPr>
          <w:color w:val="000000"/>
        </w:rPr>
      </w:pPr>
    </w:p>
    <w:p w14:paraId="5D98FD9C" w14:textId="77777777" w:rsidR="004C6541" w:rsidRPr="005A64AE" w:rsidRDefault="004C6541" w:rsidP="004C6541">
      <w:r w:rsidRPr="005A64AE">
        <w:t>If it’s Trump vs. Biden, Biden wins, according to every poll</w:t>
      </w:r>
      <w:r w:rsidRPr="005A64AE">
        <w:rPr>
          <w:u w:val="single"/>
        </w:rPr>
        <w:t>. If it’s Trump vs. “the Squad,” Trump wins.</w:t>
      </w:r>
    </w:p>
    <w:p w14:paraId="51463FFC" w14:textId="77777777" w:rsidR="004C6541" w:rsidRPr="005A64AE" w:rsidRDefault="004C6541" w:rsidP="004C6541">
      <w:r w:rsidRPr="005A64AE">
        <w:t xml:space="preserve">On his way to North Carolina for a rally late Wednesday, </w:t>
      </w:r>
      <w:r w:rsidRPr="005A64AE">
        <w:rPr>
          <w:u w:val="single"/>
        </w:rPr>
        <w:t>Trump said</w:t>
      </w:r>
      <w:r w:rsidRPr="005A64AE">
        <w:t xml:space="preserve"> as much, claiming that</w:t>
      </w:r>
      <w:r w:rsidRPr="005A64AE">
        <w:rPr>
          <w:u w:val="single"/>
        </w:rPr>
        <w:t xml:space="preserve"> he was “enjoying” the fight with progressive Democratic congresswomen and that he is “winning” it. </w:t>
      </w:r>
      <w:r w:rsidRPr="005A64AE">
        <w:t xml:space="preserve">The rally crowd came up with a new chant, with shades of Hillary Clinton, aimed at his favorite target among the four congresswomen, Rep. </w:t>
      </w:r>
      <w:proofErr w:type="spellStart"/>
      <w:r w:rsidRPr="005A64AE">
        <w:t>Ilhan</w:t>
      </w:r>
      <w:proofErr w:type="spellEnd"/>
      <w:r w:rsidRPr="005A64AE">
        <w:t xml:space="preserve"> Omar (D-Minn.): “Send her back!”</w:t>
      </w:r>
    </w:p>
    <w:p w14:paraId="0F11791F" w14:textId="77777777" w:rsidR="004C6541" w:rsidRPr="005A64AE" w:rsidRDefault="004C6541" w:rsidP="004C6541">
      <w:pPr>
        <w:rPr>
          <w:u w:val="single"/>
        </w:rPr>
      </w:pPr>
      <w:r w:rsidRPr="005A64AE">
        <w:rPr>
          <w:u w:val="single"/>
        </w:rPr>
        <w:t>Trump’s</w:t>
      </w:r>
      <w:r w:rsidRPr="005A64AE">
        <w:t xml:space="preserve"> no genius. He’s still </w:t>
      </w:r>
      <w:r w:rsidRPr="005A64AE">
        <w:rPr>
          <w:u w:val="single"/>
        </w:rPr>
        <w:t>playing “Celebrity Candidate” in need of handholding</w:t>
      </w:r>
      <w:r w:rsidRPr="005A64AE">
        <w:t xml:space="preserve">. Still, </w:t>
      </w:r>
      <w:r w:rsidRPr="005A64AE">
        <w:rPr>
          <w:u w:val="single"/>
        </w:rPr>
        <w:t>when he figured out what kind of campaign, he was going to have to run in 2020, he wanted to start running it right away — on Twitter.</w:t>
      </w:r>
    </w:p>
    <w:p w14:paraId="2C60542F" w14:textId="77777777" w:rsidR="004C6541" w:rsidRPr="005A64AE" w:rsidRDefault="004C6541" w:rsidP="004C6541">
      <w:r w:rsidRPr="005A64AE">
        <w:t xml:space="preserve">He did, blaring out his main argument for reelection: I will protect what you have from socialist Democrats, as epitomized by four congresswomen — Alexandria Ocasio-Cortez (D-N.Y.), Rashida </w:t>
      </w:r>
      <w:proofErr w:type="spellStart"/>
      <w:r w:rsidRPr="005A64AE">
        <w:t>Tlaib</w:t>
      </w:r>
      <w:proofErr w:type="spellEnd"/>
      <w:r w:rsidRPr="005A64AE">
        <w:t xml:space="preserve"> (D-Mich.), Ayanna Pressley (D-Mass.) and Omar — who should go back where they came from for hating our country.</w:t>
      </w:r>
    </w:p>
    <w:p w14:paraId="068A5237" w14:textId="77777777" w:rsidR="004C6541" w:rsidRPr="005A64AE" w:rsidRDefault="004C6541" w:rsidP="004C6541">
      <w:pPr>
        <w:rPr>
          <w:u w:val="single"/>
        </w:rPr>
      </w:pPr>
      <w:r w:rsidRPr="005A64AE">
        <w:rPr>
          <w:u w:val="single"/>
        </w:rPr>
        <w:t>Trump had watched in horror as</w:t>
      </w:r>
      <w:r w:rsidRPr="005A64AE">
        <w:t xml:space="preserve"> House Speaker Nancy </w:t>
      </w:r>
      <w:r w:rsidRPr="005A64AE">
        <w:rPr>
          <w:u w:val="single"/>
        </w:rPr>
        <w:t>Pelosi</w:t>
      </w:r>
      <w:r w:rsidRPr="005A64AE">
        <w:t xml:space="preserve"> (D-Calif.) </w:t>
      </w:r>
      <w:r w:rsidRPr="005A64AE">
        <w:rPr>
          <w:u w:val="single"/>
        </w:rPr>
        <w:t>outmaneuvered him by distancing herself from her most outspoken left-wingers. With a few tweets, he drove Pelosi back into their arms where they now perch, in full throttle, wrapped around her neck.</w:t>
      </w:r>
    </w:p>
    <w:p w14:paraId="0380B1DF" w14:textId="77777777" w:rsidR="004C6541" w:rsidRPr="005A64AE" w:rsidRDefault="004C6541" w:rsidP="004C6541">
      <w:pPr>
        <w:rPr>
          <w:u w:val="single"/>
        </w:rPr>
      </w:pPr>
      <w:r w:rsidRPr="005A64AE">
        <w:rPr>
          <w:u w:val="single"/>
        </w:rPr>
        <w:t>That he did it on Twitter doesn’t diminish how important the message is. Twitter is his Federalist Papers, containing as much of a philosophy of governing as he possesses. Tweeting where he stood on the Squad wasn’t an off-the-cuff outburst. It was an announcement — and he didn’t need to spend a cent to spread it.</w:t>
      </w:r>
    </w:p>
    <w:p w14:paraId="7B3459BA" w14:textId="77777777" w:rsidR="004C6541" w:rsidRPr="005A64AE" w:rsidRDefault="004C6541" w:rsidP="004C6541">
      <w:r w:rsidRPr="005A64AE">
        <w:rPr>
          <w:u w:val="single"/>
        </w:rPr>
        <w:t>He thumbed it out with caps and break-the-glass punctuation. He repeated it with a dramatic reading from the South Lawn of the White House before the full press corps. For four days, with the world listening and watching,</w:t>
      </w:r>
      <w:r w:rsidRPr="005A64AE">
        <w:t xml:space="preserve"> the president said that America is for native Americans — </w:t>
      </w:r>
      <w:proofErr w:type="gramStart"/>
      <w:r w:rsidRPr="005A64AE">
        <w:t>with the exception of</w:t>
      </w:r>
      <w:proofErr w:type="gramEnd"/>
      <w:r w:rsidRPr="005A64AE">
        <w:t xml:space="preserve"> his first and third wives — and he will keep it that way. How’s that for an early get-out-the-vote effort?</w:t>
      </w:r>
    </w:p>
    <w:p w14:paraId="22632ABC" w14:textId="77777777" w:rsidR="004C6541" w:rsidRPr="005A64AE" w:rsidRDefault="004C6541" w:rsidP="004C6541">
      <w:pPr>
        <w:rPr>
          <w:u w:val="single"/>
        </w:rPr>
      </w:pPr>
      <w:r w:rsidRPr="005A64AE">
        <w:rPr>
          <w:u w:val="single"/>
        </w:rPr>
        <w:t>Trump quickly achieved his real goal of luring Democrats out of their corners to side with the Squad</w:t>
      </w:r>
      <w:r w:rsidRPr="005A64AE">
        <w:t xml:space="preserve"> in the interest of calling him to heel for his racism. He made it look as if the Democrats weren’t being led by Pelosi, whom he fears and secretly admires, but by the Squad. And not just Pelosi — who’d previously gone public with her rebuke of them — but the whole party. </w:t>
      </w:r>
      <w:r w:rsidRPr="005A64AE">
        <w:rPr>
          <w:u w:val="single"/>
        </w:rPr>
        <w:t>As one, they embraced the congresswomen, a bundle of hard-to-defend tweets themselves, in the necessary cause of condemning Trump.</w:t>
      </w:r>
    </w:p>
    <w:p w14:paraId="516B3301" w14:textId="77777777" w:rsidR="004C6541" w:rsidRPr="005A64AE" w:rsidRDefault="004C6541" w:rsidP="004C6541">
      <w:r w:rsidRPr="005A64AE">
        <w:t>The upshot is that Trump got to present himself as the savior of the still majority-white population. Race is a playing field he knows and wins on, from breaking fair housing laws with a mere fine to gaining a foothold in politics by lying about Barack Obama not being born here. He’s sending a similar nationalist message to his voters about protecting them from the brown people, through ICE raids (</w:t>
      </w:r>
      <w:proofErr w:type="gramStart"/>
      <w:r w:rsidRPr="005A64AE">
        <w:t>whether or not</w:t>
      </w:r>
      <w:proofErr w:type="gramEnd"/>
      <w:r w:rsidRPr="005A64AE">
        <w:t xml:space="preserve"> they’re real) and the inhumane conditions in the holding cells at the border.</w:t>
      </w:r>
    </w:p>
    <w:p w14:paraId="18909CDC" w14:textId="77777777" w:rsidR="004C6541" w:rsidRPr="005A64AE" w:rsidRDefault="004C6541" w:rsidP="004C6541">
      <w:r w:rsidRPr="005A64AE">
        <w:t xml:space="preserve">In doing so, he draws out Democrats who, to save their souls, </w:t>
      </w:r>
      <w:proofErr w:type="gramStart"/>
      <w:r w:rsidRPr="005A64AE">
        <w:t>have to</w:t>
      </w:r>
      <w:proofErr w:type="gramEnd"/>
      <w:r w:rsidRPr="005A64AE">
        <w:t xml:space="preserve"> rail against the obvious illegality and inhumanity of what Trump’s doing. They come off as the party of open borders. And socialists to boot. Mission accomplished.</w:t>
      </w:r>
    </w:p>
    <w:p w14:paraId="7EDE622F" w14:textId="77777777" w:rsidR="004C6541" w:rsidRPr="005A64AE" w:rsidRDefault="004C6541" w:rsidP="004C6541">
      <w:r w:rsidRPr="005A64AE">
        <w:t xml:space="preserve">Trump doesn’t like to read but he does like numbers. He knows, after the 2018 midterms, that expanding his base will be hard. He’s not going to pick up many college-educated suburbanites. He hasn’t broken 50 percent favorability, and he’s not going to start now. He just </w:t>
      </w:r>
      <w:proofErr w:type="gramStart"/>
      <w:r w:rsidRPr="005A64AE">
        <w:t>has to</w:t>
      </w:r>
      <w:proofErr w:type="gramEnd"/>
      <w:r w:rsidRPr="005A64AE">
        <w:t xml:space="preserve"> sweep the same states as 2016.</w:t>
      </w:r>
    </w:p>
    <w:p w14:paraId="3469A31B" w14:textId="77777777" w:rsidR="004C6541" w:rsidRPr="005A64AE" w:rsidRDefault="004C6541" w:rsidP="004C6541">
      <w:r w:rsidRPr="005A64AE">
        <w:t>It was at the expense of being labeled a “racist” for the first time in some papers such as the Washington Post, which explained its decision to do so. But that’s discounted as fake news by Trump’s followers and, indeed, it was not enough to put off more than four Republicans from voting to support the so-called racist. That vote in the House on a resolution of condemnation was carried live and blotted out all other news. Then on Wednesday, an attempt to impeach the president failed by a 332-to-95 vote. Has anyone heard a word that Democratic candidates for president have said about health care or student debt since Sunday?</w:t>
      </w:r>
    </w:p>
    <w:p w14:paraId="53A30A5D" w14:textId="77777777" w:rsidR="004C6541" w:rsidRPr="005A64AE" w:rsidRDefault="004C6541" w:rsidP="004C6541">
      <w:r w:rsidRPr="005A64AE">
        <w:t xml:space="preserve">Last time around, Trump barely knew the difference between the popular vote and the electoral college vote. This time, it’s all he knows. And his best bet to keep the 77,000 votes in the three swing states he swung in 2016 is </w:t>
      </w:r>
      <w:proofErr w:type="spellStart"/>
      <w:r w:rsidRPr="005A64AE">
        <w:t>to</w:t>
      </w:r>
      <w:proofErr w:type="spellEnd"/>
      <w:r w:rsidRPr="005A64AE">
        <w:t xml:space="preserve"> loudly adopt Pelosi’s rewrite of the logo on the ubiquitous MAGA merchandise. To get re-elected, Trump has made it clear he’s campaigning to “Make America White Again.”</w:t>
      </w:r>
    </w:p>
    <w:p w14:paraId="30D17D89" w14:textId="77777777" w:rsidR="004C6541" w:rsidRPr="005A64AE" w:rsidRDefault="004C6541" w:rsidP="004C6541"/>
    <w:p w14:paraId="6FC9ABE3" w14:textId="77777777" w:rsidR="004C6541" w:rsidRPr="005A64AE" w:rsidRDefault="004C6541" w:rsidP="004C6541">
      <w:pPr>
        <w:pStyle w:val="Heading4"/>
        <w:rPr>
          <w:rFonts w:cs="Times New Roman"/>
        </w:rPr>
      </w:pPr>
      <w:r w:rsidRPr="005A64AE">
        <w:rPr>
          <w:rFonts w:cs="Times New Roman"/>
        </w:rPr>
        <w:t>Trump’s tweets help 2020</w:t>
      </w:r>
    </w:p>
    <w:p w14:paraId="26D4095F" w14:textId="77777777" w:rsidR="004C6541" w:rsidRPr="005A64AE" w:rsidRDefault="004C6541" w:rsidP="004C6541">
      <w:pPr>
        <w:rPr>
          <w:rStyle w:val="Style13ptBold"/>
        </w:rPr>
      </w:pPr>
      <w:r w:rsidRPr="005A64AE">
        <w:rPr>
          <w:rStyle w:val="Style13ptBold"/>
        </w:rPr>
        <w:t>Allen, NBC political reporter, 7-15-19</w:t>
      </w:r>
    </w:p>
    <w:p w14:paraId="2F783630" w14:textId="77777777" w:rsidR="004C6541" w:rsidRPr="005A64AE" w:rsidRDefault="004C6541" w:rsidP="004C6541">
      <w:r w:rsidRPr="005A64AE">
        <w:t xml:space="preserve">(Jonathan Allen, </w:t>
      </w:r>
      <w:r w:rsidRPr="005A64AE">
        <w:rPr>
          <w:i/>
          <w:iCs/>
        </w:rPr>
        <w:t>NBC</w:t>
      </w:r>
      <w:r w:rsidRPr="005A64AE">
        <w:t xml:space="preserve">, 7-15-2019, “How Trump flipped the script on Pelosi and The Squad,” </w:t>
      </w:r>
      <w:hyperlink r:id="rId57" w:history="1">
        <w:r w:rsidRPr="005A64AE">
          <w:rPr>
            <w:rStyle w:val="Hyperlink"/>
          </w:rPr>
          <w:t>https://www.nbcnews.com/politics/politics-news/how-trump-flipped-script-pelosi-squad-n1030041</w:t>
        </w:r>
      </w:hyperlink>
      <w:r w:rsidRPr="005A64AE">
        <w:t>, DOA: 7-17-2019, NREM)</w:t>
      </w:r>
    </w:p>
    <w:p w14:paraId="31C39D84" w14:textId="77777777" w:rsidR="004C6541" w:rsidRPr="005A64AE" w:rsidRDefault="004C6541" w:rsidP="004C6541"/>
    <w:p w14:paraId="387E8EC5" w14:textId="77777777" w:rsidR="004C6541" w:rsidRPr="005A64AE" w:rsidRDefault="004C6541" w:rsidP="004C6541">
      <w:r w:rsidRPr="005A64AE">
        <w:t xml:space="preserve">After Rep. Alexandria Ocasio-Cortez, D-N.Y., accused Pelosi of being "disrespectful" to young women lawmakers of color, </w:t>
      </w:r>
      <w:r w:rsidRPr="005A64AE">
        <w:rPr>
          <w:rStyle w:val="StyleUnderline"/>
        </w:rPr>
        <w:t>Democrats on Capitol Hill</w:t>
      </w:r>
      <w:r w:rsidRPr="005A64AE">
        <w:t xml:space="preserve"> rallied to Pelosi's corner and distanced themselves from the four congresswomen who </w:t>
      </w:r>
      <w:r w:rsidRPr="005A64AE">
        <w:rPr>
          <w:rStyle w:val="StyleUnderline"/>
        </w:rPr>
        <w:t>have become the latest avatars of liberal politics in Republican attacks</w:t>
      </w:r>
      <w:r w:rsidRPr="005A64AE">
        <w:t>.</w:t>
      </w:r>
    </w:p>
    <w:p w14:paraId="6A37EFC9" w14:textId="77777777" w:rsidR="004C6541" w:rsidRPr="005A64AE" w:rsidRDefault="004C6541" w:rsidP="004C6541">
      <w:r w:rsidRPr="005A64AE">
        <w:t xml:space="preserve">That was the opposite of the political dynamic he needs as he faces re-election — </w:t>
      </w:r>
      <w:r w:rsidRPr="005A64AE">
        <w:rPr>
          <w:rStyle w:val="StyleUnderline"/>
        </w:rPr>
        <w:t>he wants the Democratic Party stuck to its progressive fringe so that he can portray his opponents as too extreme to lead the country — and he moved quickly to flip the script.</w:t>
      </w:r>
    </w:p>
    <w:p w14:paraId="7EF6D226" w14:textId="77777777" w:rsidR="004C6541" w:rsidRPr="005A64AE" w:rsidRDefault="004C6541" w:rsidP="004C6541">
      <w:r w:rsidRPr="005A64AE">
        <w:t xml:space="preserve">On Sunday, </w:t>
      </w:r>
      <w:r w:rsidRPr="005A64AE">
        <w:rPr>
          <w:rStyle w:val="StyleUnderline"/>
        </w:rPr>
        <w:t>Trump unleashed a racist Twitter tirade against The Squad</w:t>
      </w:r>
      <w:r w:rsidRPr="005A64AE">
        <w:t xml:space="preserve"> — Ocasio-Cortez and Reps. Rashida </w:t>
      </w:r>
      <w:proofErr w:type="spellStart"/>
      <w:r w:rsidRPr="005A64AE">
        <w:t>Tlaib</w:t>
      </w:r>
      <w:proofErr w:type="spellEnd"/>
      <w:r w:rsidRPr="005A64AE">
        <w:t xml:space="preserve">, D-Mich., </w:t>
      </w:r>
      <w:proofErr w:type="spellStart"/>
      <w:r w:rsidRPr="005A64AE">
        <w:t>Ilhan</w:t>
      </w:r>
      <w:proofErr w:type="spellEnd"/>
      <w:r w:rsidRPr="005A64AE">
        <w:t xml:space="preserve"> Omar, D-Minn., and Ayanna Pressley, D-Mass. — in which he said they should "go back" to their home countries before advising America on its governance. They're all U.S. citizens, and three of them were born in the United States — facts that only increased the likelihood that his tweets would bring swift condemnation.</w:t>
      </w:r>
    </w:p>
    <w:p w14:paraId="5DE8FDBB" w14:textId="77777777" w:rsidR="004C6541" w:rsidRPr="005A64AE" w:rsidRDefault="004C6541" w:rsidP="004C6541">
      <w:r w:rsidRPr="005A64AE">
        <w:t>They did.</w:t>
      </w:r>
    </w:p>
    <w:p w14:paraId="4E5AC793" w14:textId="77777777" w:rsidR="004C6541" w:rsidRPr="005A64AE" w:rsidRDefault="004C6541" w:rsidP="004C6541">
      <w:r w:rsidRPr="005A64AE">
        <w:t>"When @</w:t>
      </w:r>
      <w:proofErr w:type="spellStart"/>
      <w:r w:rsidRPr="005A64AE">
        <w:t>realDonaldTrump</w:t>
      </w:r>
      <w:proofErr w:type="spellEnd"/>
      <w:r w:rsidRPr="005A64AE">
        <w:t xml:space="preserve"> tells four American Congresswomen to go back to their countries, </w:t>
      </w:r>
      <w:r w:rsidRPr="005A64AE">
        <w:rPr>
          <w:rStyle w:val="StyleUnderline"/>
        </w:rPr>
        <w:t>he reaffirms his plan to 'Make America Great Again' has always been about making America white again</w:t>
      </w:r>
      <w:r w:rsidRPr="005A64AE">
        <w:t>," Pelosi wrote on Twitter.</w:t>
      </w:r>
    </w:p>
    <w:p w14:paraId="0BA727AD" w14:textId="77777777" w:rsidR="004C6541" w:rsidRPr="005A64AE" w:rsidRDefault="004C6541" w:rsidP="004C6541">
      <w:r w:rsidRPr="005A64AE">
        <w:rPr>
          <w:rStyle w:val="StyleUnderline"/>
        </w:rPr>
        <w:t>Trump's gambit worked well enough that the four congresswomen held a press conference late Monday to call an end to hostilities</w:t>
      </w:r>
      <w:r w:rsidRPr="005A64AE">
        <w:t xml:space="preserve"> — even as they charged him with violating the Constitution, international human rights standards and basic decency.</w:t>
      </w:r>
    </w:p>
    <w:p w14:paraId="26A9C016" w14:textId="77777777" w:rsidR="004C6541" w:rsidRPr="005A64AE" w:rsidRDefault="004C6541" w:rsidP="004C6541">
      <w:r w:rsidRPr="005A64AE">
        <w:t>"I encourage the American people and all of us in this room and beyond to not take the bait," Pressley said. "This is a disruptive distraction from the issues of care, concern and consequence for the American people."</w:t>
      </w:r>
    </w:p>
    <w:p w14:paraId="593AD439" w14:textId="77777777" w:rsidR="004C6541" w:rsidRPr="005A64AE" w:rsidRDefault="004C6541" w:rsidP="004C6541">
      <w:proofErr w:type="spellStart"/>
      <w:r w:rsidRPr="005A64AE">
        <w:t>Tlaib</w:t>
      </w:r>
      <w:proofErr w:type="spellEnd"/>
      <w:r w:rsidRPr="005A64AE">
        <w:t xml:space="preserve"> called Trump's rhetoric "disgusting, bigoted language."</w:t>
      </w:r>
    </w:p>
    <w:p w14:paraId="40EC6C71" w14:textId="77777777" w:rsidR="004C6541" w:rsidRPr="005A64AE" w:rsidRDefault="004C6541" w:rsidP="004C6541">
      <w:r w:rsidRPr="005A64AE">
        <w:t>Omar said it was "the agenda of white nationalists, whether it is happening in chat rooms or it's happening on national TV and now it’s reached the White House garden."</w:t>
      </w:r>
    </w:p>
    <w:p w14:paraId="49090DCE" w14:textId="77777777" w:rsidR="004C6541" w:rsidRPr="005A64AE" w:rsidRDefault="004C6541" w:rsidP="004C6541">
      <w:r w:rsidRPr="005A64AE">
        <w:t xml:space="preserve">All four </w:t>
      </w:r>
      <w:r w:rsidRPr="005A64AE">
        <w:rPr>
          <w:rStyle w:val="StyleUnderline"/>
        </w:rPr>
        <w:t>lawmakers listed issues</w:t>
      </w:r>
      <w:r w:rsidRPr="005A64AE">
        <w:t xml:space="preserve"> they are working on — </w:t>
      </w:r>
      <w:r w:rsidRPr="005A64AE">
        <w:rPr>
          <w:rStyle w:val="StyleUnderline"/>
        </w:rPr>
        <w:t>from health care to immigration</w:t>
      </w:r>
      <w:r w:rsidRPr="005A64AE">
        <w:t xml:space="preserve"> — </w:t>
      </w:r>
      <w:r w:rsidRPr="005A64AE">
        <w:rPr>
          <w:rStyle w:val="StyleUnderline"/>
        </w:rPr>
        <w:t>that they believe the president is trying to distract from</w:t>
      </w:r>
      <w:r w:rsidRPr="005A64AE">
        <w:t>.</w:t>
      </w:r>
    </w:p>
    <w:p w14:paraId="7B63811B" w14:textId="77777777" w:rsidR="004C6541" w:rsidRPr="005A64AE" w:rsidRDefault="004C6541" w:rsidP="004C6541">
      <w:pPr>
        <w:rPr>
          <w:rStyle w:val="StyleUnderline"/>
        </w:rPr>
      </w:pPr>
      <w:r w:rsidRPr="005A64AE">
        <w:rPr>
          <w:rStyle w:val="StyleUnderline"/>
        </w:rPr>
        <w:t>It doesn't require anyone else to explain Trump's thinking. He provided a road map after receiving a cascade of criticism from Democrats and independent commentators.</w:t>
      </w:r>
    </w:p>
    <w:p w14:paraId="335CF0E1" w14:textId="77777777" w:rsidR="004C6541" w:rsidRPr="005A64AE" w:rsidRDefault="004C6541" w:rsidP="004C6541">
      <w:r w:rsidRPr="005A64AE">
        <w:t>"So sad to see the Democrats sticking up for people who speak so badly of our Country and who, in addition, hate Israel with a true and unbridled passion. Whenever confronted, they call their adversaries, including Nancy Pelosi, 'RACIST,'" Trump tweeted Sunday night.</w:t>
      </w:r>
    </w:p>
    <w:p w14:paraId="0F91BC30" w14:textId="77777777" w:rsidR="004C6541" w:rsidRPr="005A64AE" w:rsidRDefault="004C6541" w:rsidP="004C6541">
      <w:r w:rsidRPr="005A64AE">
        <w:t xml:space="preserve">While Democrats aren't likely to see any similarity between Trump's record and Ocasio-Cortez's shot at Pelosi — she said it was "stupidly untrue" to think she had played the "race card" against Pelosi — </w:t>
      </w:r>
      <w:r w:rsidRPr="005A64AE">
        <w:rPr>
          <w:rStyle w:val="StyleUnderline"/>
        </w:rPr>
        <w:t>Trump surely saw an opportunity to frame the pair of dust-ups for his own base and swing voters as twin examples of Democrats unfairly accusing political rivals of racism</w:t>
      </w:r>
      <w:r w:rsidRPr="005A64AE">
        <w:t>.</w:t>
      </w:r>
    </w:p>
    <w:p w14:paraId="64ED25BF" w14:textId="77777777" w:rsidR="004C6541" w:rsidRPr="005A64AE" w:rsidRDefault="004C6541" w:rsidP="004C6541">
      <w:r w:rsidRPr="005A64AE">
        <w:t>And while many Democrats disagree with The Squad on policy or tactics as much as they did before the weekend, the collective defense means there is now a public show of solidarity.</w:t>
      </w:r>
    </w:p>
    <w:p w14:paraId="78CE05F2" w14:textId="77777777" w:rsidR="004C6541" w:rsidRPr="005A64AE" w:rsidRDefault="004C6541" w:rsidP="004C6541">
      <w:pPr>
        <w:rPr>
          <w:rStyle w:val="StyleUnderline"/>
        </w:rPr>
      </w:pPr>
      <w:r w:rsidRPr="005A64AE">
        <w:t xml:space="preserve">As much as it's a mistake to think that every slur Trump issues with his mouth or his fingertips provides </w:t>
      </w:r>
      <w:proofErr w:type="gramStart"/>
      <w:r w:rsidRPr="005A64AE">
        <w:t>evidence</w:t>
      </w:r>
      <w:proofErr w:type="gramEnd"/>
      <w:r w:rsidRPr="005A64AE">
        <w:t xml:space="preserve"> he's a master of advanced game theory, </w:t>
      </w:r>
      <w:r w:rsidRPr="005A64AE">
        <w:rPr>
          <w:rStyle w:val="StyleUnderline"/>
        </w:rPr>
        <w:t>it's</w:t>
      </w:r>
      <w:r w:rsidRPr="005A64AE">
        <w:t xml:space="preserve"> also a</w:t>
      </w:r>
      <w:r w:rsidRPr="005A64AE">
        <w:rPr>
          <w:rStyle w:val="StyleUnderline"/>
        </w:rPr>
        <w:t>n error to assume there's no method to his messaging.</w:t>
      </w:r>
    </w:p>
    <w:p w14:paraId="12C714E5" w14:textId="77777777" w:rsidR="004C6541" w:rsidRPr="005A64AE" w:rsidRDefault="004C6541" w:rsidP="004C6541">
      <w:pPr>
        <w:rPr>
          <w:rStyle w:val="StyleUnderline"/>
        </w:rPr>
      </w:pPr>
    </w:p>
    <w:p w14:paraId="7A7951F4" w14:textId="77777777" w:rsidR="004C6541" w:rsidRPr="005A64AE" w:rsidRDefault="004C6541" w:rsidP="004C6541">
      <w:pPr>
        <w:pStyle w:val="Heading4"/>
        <w:rPr>
          <w:rFonts w:cs="Times New Roman"/>
        </w:rPr>
      </w:pPr>
      <w:r w:rsidRPr="005A64AE">
        <w:rPr>
          <w:rFonts w:cs="Times New Roman"/>
        </w:rPr>
        <w:t>Twitter is necessary to foster polarization that divides Democrats --- key to Trump winning 2020</w:t>
      </w:r>
    </w:p>
    <w:p w14:paraId="1B4A09C2" w14:textId="77777777" w:rsidR="004C6541" w:rsidRPr="005A64AE" w:rsidRDefault="004C6541" w:rsidP="004C6541">
      <w:pPr>
        <w:rPr>
          <w:rStyle w:val="Style13ptBold"/>
        </w:rPr>
      </w:pPr>
      <w:proofErr w:type="spellStart"/>
      <w:r w:rsidRPr="005A64AE">
        <w:rPr>
          <w:rStyle w:val="Style13ptBold"/>
        </w:rPr>
        <w:t>Stanage</w:t>
      </w:r>
      <w:proofErr w:type="spellEnd"/>
      <w:r w:rsidRPr="005A64AE">
        <w:rPr>
          <w:rStyle w:val="Style13ptBold"/>
        </w:rPr>
        <w:t>, The Hill associate editor, 7-16-19</w:t>
      </w:r>
    </w:p>
    <w:p w14:paraId="026524BB" w14:textId="77777777" w:rsidR="004C6541" w:rsidRPr="005A64AE" w:rsidRDefault="004C6541" w:rsidP="004C6541">
      <w:r w:rsidRPr="005A64AE">
        <w:t xml:space="preserve">(Niall </w:t>
      </w:r>
      <w:proofErr w:type="spellStart"/>
      <w:r w:rsidRPr="005A64AE">
        <w:t>Stanage</w:t>
      </w:r>
      <w:proofErr w:type="spellEnd"/>
      <w:r w:rsidRPr="005A64AE">
        <w:t xml:space="preserve">, </w:t>
      </w:r>
      <w:r w:rsidRPr="005A64AE">
        <w:rPr>
          <w:i/>
          <w:iCs/>
        </w:rPr>
        <w:t>The Hill</w:t>
      </w:r>
      <w:r w:rsidRPr="005A64AE">
        <w:t xml:space="preserve">, 7-16-2019, “The Memo: Toxic 2020 is unavoidable conclusion from Trump tweets,” </w:t>
      </w:r>
      <w:hyperlink r:id="rId58" w:history="1">
        <w:r w:rsidRPr="005A64AE">
          <w:rPr>
            <w:rStyle w:val="Hyperlink"/>
          </w:rPr>
          <w:t>https://thehill.com/homenews/campaign/453202-the-memo-toxic-2020-is-unavoidable-conclusion-from-trump-tweets</w:t>
        </w:r>
      </w:hyperlink>
      <w:r w:rsidRPr="005A64AE">
        <w:t>, DOA: 7-17-2019, NREM)</w:t>
      </w:r>
    </w:p>
    <w:p w14:paraId="7D3ED7D2" w14:textId="77777777" w:rsidR="004C6541" w:rsidRPr="005A64AE" w:rsidRDefault="004C6541" w:rsidP="004C6541"/>
    <w:p w14:paraId="6EEA94D7" w14:textId="77777777" w:rsidR="004C6541" w:rsidRPr="005A64AE" w:rsidRDefault="004C6541" w:rsidP="004C6541">
      <w:r w:rsidRPr="005A64AE">
        <w:rPr>
          <w:rStyle w:val="StyleUnderline"/>
        </w:rPr>
        <w:t>The 2020 election will</w:t>
      </w:r>
      <w:r w:rsidRPr="005A64AE">
        <w:t xml:space="preserve"> likely </w:t>
      </w:r>
      <w:r w:rsidRPr="005A64AE">
        <w:rPr>
          <w:rStyle w:val="StyleUnderline"/>
        </w:rPr>
        <w:t>be</w:t>
      </w:r>
      <w:r w:rsidRPr="005A64AE">
        <w:t xml:space="preserve"> the most </w:t>
      </w:r>
      <w:r w:rsidRPr="005A64AE">
        <w:rPr>
          <w:rStyle w:val="StyleUnderline"/>
        </w:rPr>
        <w:t>toxic</w:t>
      </w:r>
      <w:r w:rsidRPr="005A64AE">
        <w:t xml:space="preserve"> in living memory.</w:t>
      </w:r>
    </w:p>
    <w:p w14:paraId="385CEF1F" w14:textId="77777777" w:rsidR="004C6541" w:rsidRPr="005A64AE" w:rsidRDefault="004C6541" w:rsidP="004C6541">
      <w:r w:rsidRPr="005A64AE">
        <w:rPr>
          <w:rStyle w:val="StyleUnderline"/>
        </w:rPr>
        <w:t>That’s the unavoidable conclusion after</w:t>
      </w:r>
      <w:r w:rsidRPr="005A64AE">
        <w:t xml:space="preserve"> President </w:t>
      </w:r>
      <w:r w:rsidRPr="005A64AE">
        <w:rPr>
          <w:rStyle w:val="StyleUnderline"/>
        </w:rPr>
        <w:t>Trump</w:t>
      </w:r>
      <w:r w:rsidRPr="005A64AE">
        <w:t xml:space="preserve"> on Monday </w:t>
      </w:r>
      <w:r w:rsidRPr="005A64AE">
        <w:rPr>
          <w:rStyle w:val="StyleUnderline"/>
        </w:rPr>
        <w:t>defended his tweets</w:t>
      </w:r>
      <w:r w:rsidRPr="005A64AE">
        <w:t xml:space="preserve"> the previous day in which he urged four nonwhite congresswomen to “go back” to where they came from.</w:t>
      </w:r>
    </w:p>
    <w:p w14:paraId="604E4B35" w14:textId="77777777" w:rsidR="004C6541" w:rsidRPr="005A64AE" w:rsidRDefault="004C6541" w:rsidP="004C6541">
      <w:r w:rsidRPr="005A64AE">
        <w:t>All four are American citizens, and all bar one was born in the United States.</w:t>
      </w:r>
    </w:p>
    <w:p w14:paraId="36A80D04" w14:textId="77777777" w:rsidR="004C6541" w:rsidRPr="005A64AE" w:rsidRDefault="004C6541" w:rsidP="004C6541">
      <w:r w:rsidRPr="005A64AE">
        <w:t xml:space="preserve">Some </w:t>
      </w:r>
      <w:r w:rsidRPr="005A64AE">
        <w:rPr>
          <w:rStyle w:val="StyleUnderline"/>
        </w:rPr>
        <w:t>Republicans</w:t>
      </w:r>
      <w:r w:rsidRPr="005A64AE">
        <w:t xml:space="preserve"> backed away from Trump in the resulting firestorm, but most </w:t>
      </w:r>
      <w:r w:rsidRPr="005A64AE">
        <w:rPr>
          <w:rStyle w:val="StyleUnderline"/>
        </w:rPr>
        <w:t>stood by him</w:t>
      </w:r>
      <w:r w:rsidRPr="005A64AE">
        <w:t>.</w:t>
      </w:r>
    </w:p>
    <w:p w14:paraId="68082758" w14:textId="77777777" w:rsidR="004C6541" w:rsidRPr="005A64AE" w:rsidRDefault="004C6541" w:rsidP="004C6541">
      <w:r w:rsidRPr="005A64AE">
        <w:t>Sen. Lindsey Graham (R-S.C.), a Trump critic-turned-ally, said on “Fox &amp; Friends” that the president ought to “aim higher” but also blasted the president’s targets, including Rep. Alexandria Ocasio-Cortez (D-N.Y.) as “a bunch of communists.”</w:t>
      </w:r>
    </w:p>
    <w:p w14:paraId="1BDA5375" w14:textId="77777777" w:rsidR="004C6541" w:rsidRPr="005A64AE" w:rsidRDefault="004C6541" w:rsidP="004C6541">
      <w:r w:rsidRPr="005A64AE">
        <w:t>He also condemned the four congresswomen for allegedly being “anti-Semitic” and “anti-America.”</w:t>
      </w:r>
    </w:p>
    <w:p w14:paraId="21C065FB" w14:textId="77777777" w:rsidR="004C6541" w:rsidRPr="005A64AE" w:rsidRDefault="004C6541" w:rsidP="004C6541">
      <w:r w:rsidRPr="005A64AE">
        <w:t xml:space="preserve">The four members of Congress targeted by Trump — Ocasio-Cortez and Reps. </w:t>
      </w:r>
      <w:proofErr w:type="spellStart"/>
      <w:r w:rsidRPr="005A64AE">
        <w:t>Ilhan</w:t>
      </w:r>
      <w:proofErr w:type="spellEnd"/>
      <w:r w:rsidRPr="005A64AE">
        <w:t xml:space="preserve"> Omar (D-Minn.), Ayanna Pressley (D-Mass.) and Rashida </w:t>
      </w:r>
      <w:proofErr w:type="spellStart"/>
      <w:r w:rsidRPr="005A64AE">
        <w:t>Tlaib</w:t>
      </w:r>
      <w:proofErr w:type="spellEnd"/>
      <w:r w:rsidRPr="005A64AE">
        <w:t xml:space="preserve"> (D-Mich.) — held their own news conference late Monday afternoon at the Capitol.</w:t>
      </w:r>
    </w:p>
    <w:p w14:paraId="6D1503AE" w14:textId="77777777" w:rsidR="004C6541" w:rsidRPr="005A64AE" w:rsidRDefault="004C6541" w:rsidP="004C6541">
      <w:r w:rsidRPr="005A64AE">
        <w:t>“This is the agenda of white nationalists,” said Omar, referring to Trump’s comments. “Now it has reached the White House garden.”</w:t>
      </w:r>
    </w:p>
    <w:p w14:paraId="5A3B1E93" w14:textId="77777777" w:rsidR="004C6541" w:rsidRPr="005A64AE" w:rsidRDefault="004C6541" w:rsidP="004C6541">
      <w:pPr>
        <w:rPr>
          <w:rStyle w:val="StyleUnderline"/>
        </w:rPr>
      </w:pPr>
      <w:r w:rsidRPr="005A64AE">
        <w:rPr>
          <w:rStyle w:val="StyleUnderline"/>
        </w:rPr>
        <w:t>Conservatives may</w:t>
      </w:r>
      <w:r w:rsidRPr="005A64AE">
        <w:t xml:space="preserve"> customarily </w:t>
      </w:r>
      <w:r w:rsidRPr="005A64AE">
        <w:rPr>
          <w:rStyle w:val="StyleUnderline"/>
        </w:rPr>
        <w:t>condemn “identity politics,” but it is clearer than ever that Trump is willing to engage in white identity politics as he aims to win reelection in the face of tepid poll numbers.</w:t>
      </w:r>
    </w:p>
    <w:p w14:paraId="2910CAB1" w14:textId="77777777" w:rsidR="004C6541" w:rsidRPr="005A64AE" w:rsidRDefault="004C6541" w:rsidP="004C6541">
      <w:pPr>
        <w:rPr>
          <w:rStyle w:val="StyleUnderline"/>
        </w:rPr>
      </w:pPr>
      <w:r w:rsidRPr="005A64AE">
        <w:rPr>
          <w:rStyle w:val="StyleUnderline"/>
        </w:rPr>
        <w:t>His best bet may be to try to energize the white, working-class base that carried him to victory in key Rust Belt states in 2016 — even if doing so requires transgressing boundaries that most politicians observe.</w:t>
      </w:r>
    </w:p>
    <w:p w14:paraId="043CA140" w14:textId="77777777" w:rsidR="004C6541" w:rsidRPr="005A64AE" w:rsidRDefault="004C6541" w:rsidP="004C6541">
      <w:pPr>
        <w:rPr>
          <w:rStyle w:val="StyleUnderline"/>
        </w:rPr>
      </w:pPr>
      <w:r w:rsidRPr="005A64AE">
        <w:t>“</w:t>
      </w:r>
      <w:r w:rsidRPr="005A64AE">
        <w:rPr>
          <w:rStyle w:val="StyleUnderline"/>
        </w:rPr>
        <w:t xml:space="preserve">It’s what Trump does,” said </w:t>
      </w:r>
      <w:proofErr w:type="spellStart"/>
      <w:r w:rsidRPr="005A64AE">
        <w:rPr>
          <w:rStyle w:val="StyleUnderline"/>
        </w:rPr>
        <w:t>Tobe</w:t>
      </w:r>
      <w:proofErr w:type="spellEnd"/>
      <w:r w:rsidRPr="005A64AE">
        <w:rPr>
          <w:rStyle w:val="StyleUnderline"/>
        </w:rPr>
        <w:t xml:space="preserve"> </w:t>
      </w:r>
      <w:proofErr w:type="spellStart"/>
      <w:r w:rsidRPr="005A64AE">
        <w:rPr>
          <w:rStyle w:val="StyleUnderline"/>
        </w:rPr>
        <w:t>Berkovitz</w:t>
      </w:r>
      <w:proofErr w:type="spellEnd"/>
      <w:r w:rsidRPr="005A64AE">
        <w:rPr>
          <w:rStyle w:val="StyleUnderline"/>
        </w:rPr>
        <w:t>, a Boston University professor who specializes in political communications. “He riles everyone. He tweets messages that are inappropriate at best; racist and vile at worst. And he gets the exact reaction he wants, which is ultimate umbrage.”</w:t>
      </w:r>
    </w:p>
    <w:p w14:paraId="2502C987" w14:textId="77777777" w:rsidR="004C6541" w:rsidRPr="005A64AE" w:rsidRDefault="004C6541" w:rsidP="004C6541">
      <w:pPr>
        <w:rPr>
          <w:rStyle w:val="StyleUnderline"/>
        </w:rPr>
      </w:pPr>
      <w:r w:rsidRPr="005A64AE">
        <w:rPr>
          <w:rStyle w:val="StyleUnderline"/>
        </w:rPr>
        <w:t>Some liberals express concern about an election that is run along polarizing lines, with Trump stoking white resentment and anti-Trump outrage prompting Democrats to shift to the left.</w:t>
      </w:r>
    </w:p>
    <w:p w14:paraId="76F9F923" w14:textId="77777777" w:rsidR="004C6541" w:rsidRPr="005A64AE" w:rsidRDefault="004C6541" w:rsidP="004C6541">
      <w:r w:rsidRPr="005A64AE">
        <w:rPr>
          <w:rStyle w:val="StyleUnderline"/>
        </w:rPr>
        <w:t>Their fear is that such a stance may ultimately cause Democrats to lose voters from the political center — and thus increase Trump’s chances of reelection.</w:t>
      </w:r>
    </w:p>
    <w:p w14:paraId="6ED79D49" w14:textId="77777777" w:rsidR="004C6541" w:rsidRPr="005A64AE" w:rsidRDefault="004C6541" w:rsidP="004C6541">
      <w:pPr>
        <w:rPr>
          <w:rStyle w:val="StyleUnderline"/>
        </w:rPr>
      </w:pPr>
      <w:proofErr w:type="spellStart"/>
      <w:r w:rsidRPr="005A64AE">
        <w:rPr>
          <w:rStyle w:val="StyleUnderline"/>
        </w:rPr>
        <w:t>Ruy</w:t>
      </w:r>
      <w:proofErr w:type="spellEnd"/>
      <w:r w:rsidRPr="005A64AE">
        <w:rPr>
          <w:rStyle w:val="StyleUnderline"/>
        </w:rPr>
        <w:t xml:space="preserve"> Teixeira, a senior fellow at the Center for American Progress Action Fund — a liberal group — expressed wariness about how anti-Trump sentiment could push Democrats to embrace positions on hot-button issues such as immigration that might be at odds with the general public.</w:t>
      </w:r>
    </w:p>
    <w:p w14:paraId="60B9F72C" w14:textId="77777777" w:rsidR="004C6541" w:rsidRPr="005A64AE" w:rsidRDefault="004C6541" w:rsidP="004C6541">
      <w:r w:rsidRPr="005A64AE">
        <w:t>“</w:t>
      </w:r>
      <w:r w:rsidRPr="005A64AE">
        <w:rPr>
          <w:rStyle w:val="StyleUnderline"/>
        </w:rPr>
        <w:t>We don’t have to believe that Trump is playing four-dimensional chess in order to believe there is some point</w:t>
      </w:r>
      <w:r w:rsidRPr="005A64AE">
        <w:t>” to his remarks, Teixeira said.</w:t>
      </w:r>
    </w:p>
    <w:p w14:paraId="594C445A" w14:textId="77777777" w:rsidR="004C6541" w:rsidRPr="005A64AE" w:rsidRDefault="004C6541" w:rsidP="004C6541">
      <w:r w:rsidRPr="005A64AE">
        <w:rPr>
          <w:rStyle w:val="StyleUnderline"/>
        </w:rPr>
        <w:t>He referenced an “evolving debate” among Democrats as to whether to support the decriminalization of unauthorized border crossings and the provision of health care to immigrants in the country illegally</w:t>
      </w:r>
      <w:r w:rsidRPr="005A64AE">
        <w:t>.</w:t>
      </w:r>
    </w:p>
    <w:p w14:paraId="5DE703B7" w14:textId="77777777" w:rsidR="004C6541" w:rsidRPr="005A64AE" w:rsidRDefault="004C6541" w:rsidP="004C6541">
      <w:pPr>
        <w:rPr>
          <w:rStyle w:val="StyleUnderline"/>
        </w:rPr>
      </w:pPr>
      <w:r w:rsidRPr="005A64AE">
        <w:t>“</w:t>
      </w:r>
      <w:r w:rsidRPr="005A64AE">
        <w:rPr>
          <w:rStyle w:val="StyleUnderline"/>
        </w:rPr>
        <w:t>Part of [Trump's] logic in being absolutely outrageous about this is that it will provoke even more strident views on the immigration issue on the Democratic side,” he said.</w:t>
      </w:r>
    </w:p>
    <w:p w14:paraId="02866737" w14:textId="77777777" w:rsidR="004C6541" w:rsidRPr="005A64AE" w:rsidRDefault="004C6541" w:rsidP="004C6541">
      <w:pPr>
        <w:rPr>
          <w:rStyle w:val="StyleUnderline"/>
        </w:rPr>
      </w:pPr>
      <w:r w:rsidRPr="005A64AE">
        <w:rPr>
          <w:rStyle w:val="StyleUnderline"/>
        </w:rPr>
        <w:t xml:space="preserve">Joe </w:t>
      </w:r>
      <w:proofErr w:type="spellStart"/>
      <w:r w:rsidRPr="005A64AE">
        <w:rPr>
          <w:rStyle w:val="StyleUnderline"/>
        </w:rPr>
        <w:t>Trippi</w:t>
      </w:r>
      <w:proofErr w:type="spellEnd"/>
      <w:r w:rsidRPr="005A64AE">
        <w:rPr>
          <w:rStyle w:val="StyleUnderline"/>
        </w:rPr>
        <w:t>, a veteran Democratic strategist, condemned Trump’s remarks but also noted his capacity to turn the media agenda to his own advantage.</w:t>
      </w:r>
    </w:p>
    <w:p w14:paraId="79325363" w14:textId="77777777" w:rsidR="004C6541" w:rsidRPr="005A64AE" w:rsidRDefault="004C6541" w:rsidP="004C6541">
      <w:r w:rsidRPr="005A64AE">
        <w:t xml:space="preserve">Referring to a Friday visit by Vice President Pence to a border detention camp where migrants were kept in harrowing conditions, </w:t>
      </w:r>
      <w:proofErr w:type="spellStart"/>
      <w:r w:rsidRPr="005A64AE">
        <w:t>Trippi</w:t>
      </w:r>
      <w:proofErr w:type="spellEnd"/>
      <w:r w:rsidRPr="005A64AE">
        <w:t xml:space="preserve"> said that, within days, “</w:t>
      </w:r>
      <w:r w:rsidRPr="005A64AE">
        <w:rPr>
          <w:rStyle w:val="StyleUnderline"/>
        </w:rPr>
        <w:t>instead of talking about what’s happening on the border and why Pence turned a blind eye, we are talking about ‘socialists,’ ‘communists,’ and ‘should they go back to their own countries?’</w:t>
      </w:r>
      <w:r w:rsidRPr="005A64AE">
        <w:t xml:space="preserve"> ”</w:t>
      </w:r>
    </w:p>
    <w:p w14:paraId="1AB5F5D4" w14:textId="77777777" w:rsidR="004C6541" w:rsidRPr="005A64AE" w:rsidRDefault="004C6541" w:rsidP="004C6541">
      <w:r w:rsidRPr="005A64AE">
        <w:rPr>
          <w:rStyle w:val="StyleUnderline"/>
        </w:rPr>
        <w:t>Trump’s first run for the presidency was marked by repeated furors over race</w:t>
      </w:r>
      <w:r w:rsidRPr="005A64AE">
        <w:t>.</w:t>
      </w:r>
    </w:p>
    <w:p w14:paraId="51A48FF8" w14:textId="77777777" w:rsidR="004C6541" w:rsidRPr="005A64AE" w:rsidRDefault="004C6541" w:rsidP="004C6541"/>
    <w:p w14:paraId="313401A6" w14:textId="77777777" w:rsidR="004C6541" w:rsidRPr="005A64AE" w:rsidRDefault="004C6541" w:rsidP="004C6541"/>
    <w:p w14:paraId="33300E01" w14:textId="77777777" w:rsidR="004C6541" w:rsidRPr="005A64AE" w:rsidRDefault="004C6541" w:rsidP="004C6541"/>
    <w:p w14:paraId="559607E4" w14:textId="77777777" w:rsidR="004C6541" w:rsidRPr="005A64AE" w:rsidRDefault="004C6541" w:rsidP="004C6541">
      <w:pPr>
        <w:pStyle w:val="Heading4"/>
        <w:rPr>
          <w:rFonts w:cs="Times New Roman"/>
        </w:rPr>
      </w:pPr>
      <w:r w:rsidRPr="005A64AE">
        <w:rPr>
          <w:rFonts w:cs="Times New Roman"/>
        </w:rPr>
        <w:t>Trump’s tweets were a strategic move to alienate moderate voters from Democrats and rally nationalists – and it worked</w:t>
      </w:r>
    </w:p>
    <w:p w14:paraId="77B99343" w14:textId="77777777" w:rsidR="004C6541" w:rsidRPr="005A64AE" w:rsidRDefault="004C6541" w:rsidP="004C6541">
      <w:r w:rsidRPr="005A64AE">
        <w:rPr>
          <w:rStyle w:val="Style13ptBold"/>
        </w:rPr>
        <w:t>Carlson, Daily Beast political commentator, 7/18/19</w:t>
      </w:r>
    </w:p>
    <w:p w14:paraId="25535E96" w14:textId="77777777" w:rsidR="004C6541" w:rsidRPr="005A64AE" w:rsidRDefault="004C6541" w:rsidP="004C6541">
      <w:r w:rsidRPr="005A64AE">
        <w:t xml:space="preserve">[Margaret Carlson, 7/18/19, “Trump knows what he's doing with those tweets — setting his 2020 strategy,” The Hill, </w:t>
      </w:r>
      <w:hyperlink r:id="rId59" w:history="1">
        <w:r w:rsidRPr="005A64AE">
          <w:rPr>
            <w:rStyle w:val="Hyperlink"/>
          </w:rPr>
          <w:t>https://thehill.com/opinion/campaign/453677-trump-knows-what-hes-doing-with-those-tweets-setting-a-2020-strategy</w:t>
        </w:r>
      </w:hyperlink>
      <w:r w:rsidRPr="005A64AE">
        <w:t xml:space="preserve">, accessed 7/18/19, </w:t>
      </w:r>
      <w:proofErr w:type="spellStart"/>
      <w:r w:rsidRPr="005A64AE">
        <w:t>AJackson</w:t>
      </w:r>
      <w:proofErr w:type="spellEnd"/>
      <w:r w:rsidRPr="005A64AE">
        <w:t>]</w:t>
      </w:r>
    </w:p>
    <w:p w14:paraId="0A60740A" w14:textId="77777777" w:rsidR="004C6541" w:rsidRPr="005A64AE" w:rsidRDefault="004C6541" w:rsidP="004C6541"/>
    <w:p w14:paraId="31506B6A" w14:textId="77777777" w:rsidR="004C6541" w:rsidRPr="005A64AE" w:rsidRDefault="004C6541" w:rsidP="004C6541">
      <w:pPr>
        <w:rPr>
          <w:u w:val="single"/>
        </w:rPr>
      </w:pPr>
      <w:r w:rsidRPr="005A64AE">
        <w:rPr>
          <w:u w:val="single"/>
        </w:rPr>
        <w:t xml:space="preserve">Trump’s </w:t>
      </w:r>
      <w:r w:rsidRPr="005A64AE">
        <w:t xml:space="preserve">no genius. He’s still </w:t>
      </w:r>
      <w:r w:rsidRPr="005A64AE">
        <w:rPr>
          <w:u w:val="single"/>
        </w:rPr>
        <w:t>playing “Celebrity Candidate</w:t>
      </w:r>
      <w:r w:rsidRPr="005A64AE">
        <w:t xml:space="preserve">” in need of </w:t>
      </w:r>
      <w:proofErr w:type="gramStart"/>
      <w:r w:rsidRPr="005A64AE">
        <w:t>hand-holding</w:t>
      </w:r>
      <w:proofErr w:type="gramEnd"/>
      <w:r w:rsidRPr="005A64AE">
        <w:t xml:space="preserve">. Still, </w:t>
      </w:r>
      <w:r w:rsidRPr="005A64AE">
        <w:rPr>
          <w:u w:val="single"/>
        </w:rPr>
        <w:t xml:space="preserve">when he figured out what kind of </w:t>
      </w:r>
      <w:proofErr w:type="gramStart"/>
      <w:r w:rsidRPr="005A64AE">
        <w:rPr>
          <w:u w:val="single"/>
        </w:rPr>
        <w:t>campaign</w:t>
      </w:r>
      <w:proofErr w:type="gramEnd"/>
      <w:r w:rsidRPr="005A64AE">
        <w:rPr>
          <w:u w:val="single"/>
        </w:rPr>
        <w:t xml:space="preserve"> he was going to have to run in 2020, he wanted to start running it right away — on Twitter.</w:t>
      </w:r>
    </w:p>
    <w:p w14:paraId="75359BCB" w14:textId="77777777" w:rsidR="004C6541" w:rsidRPr="005A64AE" w:rsidRDefault="004C6541" w:rsidP="004C6541">
      <w:r w:rsidRPr="005A64AE">
        <w:t>He did, </w:t>
      </w:r>
      <w:hyperlink r:id="rId60" w:tgtFrame="_blank" w:history="1">
        <w:r w:rsidRPr="005A64AE">
          <w:rPr>
            <w:rStyle w:val="Hyperlink"/>
            <w:u w:val="single"/>
          </w:rPr>
          <w:t>blaring out</w:t>
        </w:r>
      </w:hyperlink>
      <w:r w:rsidRPr="005A64AE">
        <w:rPr>
          <w:u w:val="single"/>
        </w:rPr>
        <w:t> his main argument for reelection: I will protect what you have from socialist Democrats, as epitomized by four congresswomen</w:t>
      </w:r>
      <w:r w:rsidRPr="005A64AE">
        <w:t xml:space="preserve"> — </w:t>
      </w:r>
      <w:hyperlink r:id="rId61" w:history="1">
        <w:r w:rsidRPr="005A64AE">
          <w:rPr>
            <w:rStyle w:val="Hyperlink"/>
          </w:rPr>
          <w:t>Alexandria Ocasio-Cortez</w:t>
        </w:r>
      </w:hyperlink>
      <w:r w:rsidRPr="005A64AE">
        <w:t> (D-N.Y.), </w:t>
      </w:r>
      <w:hyperlink r:id="rId62" w:history="1">
        <w:r w:rsidRPr="005A64AE">
          <w:rPr>
            <w:rStyle w:val="Hyperlink"/>
          </w:rPr>
          <w:t xml:space="preserve">Rashida </w:t>
        </w:r>
        <w:proofErr w:type="spellStart"/>
        <w:r w:rsidRPr="005A64AE">
          <w:rPr>
            <w:rStyle w:val="Hyperlink"/>
          </w:rPr>
          <w:t>Tlaib</w:t>
        </w:r>
        <w:proofErr w:type="spellEnd"/>
      </w:hyperlink>
      <w:r w:rsidRPr="005A64AE">
        <w:t> (D-Mich.), </w:t>
      </w:r>
      <w:hyperlink r:id="rId63" w:history="1">
        <w:r w:rsidRPr="005A64AE">
          <w:rPr>
            <w:rStyle w:val="Hyperlink"/>
          </w:rPr>
          <w:t>Ayanna Pressley</w:t>
        </w:r>
      </w:hyperlink>
      <w:r w:rsidRPr="005A64AE">
        <w:t> (D-Mass.) and Omar — who should go back where they came from for hating our country.</w:t>
      </w:r>
    </w:p>
    <w:p w14:paraId="24A6B63B" w14:textId="77777777" w:rsidR="004C6541" w:rsidRPr="005A64AE" w:rsidRDefault="004C6541" w:rsidP="004C6541">
      <w:r w:rsidRPr="005A64AE">
        <w:rPr>
          <w:u w:val="single"/>
        </w:rPr>
        <w:t>Trump had watched in horror as House Speaker </w:t>
      </w:r>
      <w:hyperlink r:id="rId64" w:history="1">
        <w:r w:rsidRPr="005A64AE">
          <w:rPr>
            <w:rStyle w:val="Hyperlink"/>
            <w:u w:val="single"/>
          </w:rPr>
          <w:t>Nancy Pelosi</w:t>
        </w:r>
      </w:hyperlink>
      <w:r w:rsidRPr="005A64AE">
        <w:rPr>
          <w:u w:val="single"/>
        </w:rPr>
        <w:t> (D-Calif.) </w:t>
      </w:r>
      <w:hyperlink r:id="rId65" w:tgtFrame="_blank" w:history="1">
        <w:r w:rsidRPr="005A64AE">
          <w:rPr>
            <w:rStyle w:val="Hyperlink"/>
            <w:u w:val="single"/>
          </w:rPr>
          <w:t>outmaneuvered him</w:t>
        </w:r>
      </w:hyperlink>
      <w:r w:rsidRPr="005A64AE">
        <w:rPr>
          <w:u w:val="single"/>
        </w:rPr>
        <w:t xml:space="preserve"> by distancing herself from her most outspoken left-wingers. With a few tweets, he drove Pelosi back into their arms </w:t>
      </w:r>
      <w:r w:rsidRPr="005A64AE">
        <w:t>where they now perch, in full throttle, wrapped around her neck.</w:t>
      </w:r>
    </w:p>
    <w:p w14:paraId="2AA9B619" w14:textId="77777777" w:rsidR="004C6541" w:rsidRPr="005A64AE" w:rsidRDefault="004C6541" w:rsidP="004C6541">
      <w:pPr>
        <w:rPr>
          <w:u w:val="single"/>
        </w:rPr>
      </w:pPr>
      <w:r w:rsidRPr="005A64AE">
        <w:t xml:space="preserve">That he did it on Twitter doesn’t diminish how important the message is. Twitter is his Federalist Papers, containing as much of a philosophy of governing as he possesses. </w:t>
      </w:r>
      <w:r w:rsidRPr="005A64AE">
        <w:rPr>
          <w:u w:val="single"/>
        </w:rPr>
        <w:t>Tweeting</w:t>
      </w:r>
      <w:r w:rsidRPr="005A64AE">
        <w:t xml:space="preserve"> where he stood on the Squad </w:t>
      </w:r>
      <w:r w:rsidRPr="005A64AE">
        <w:rPr>
          <w:u w:val="single"/>
        </w:rPr>
        <w:t>wasn’t an off-the-cuff outburst. It was an announcement — and he didn’t need to spend a cent to spread it.</w:t>
      </w:r>
    </w:p>
    <w:p w14:paraId="4BBBAD8E" w14:textId="77777777" w:rsidR="004C6541" w:rsidRPr="005A64AE" w:rsidRDefault="004C6541" w:rsidP="004C6541">
      <w:pPr>
        <w:rPr>
          <w:u w:val="single"/>
        </w:rPr>
      </w:pPr>
      <w:r w:rsidRPr="005A64AE">
        <w:t>He thumbed it out with caps and break-the-glass punctuation. </w:t>
      </w:r>
      <w:hyperlink r:id="rId66" w:tgtFrame="_blank" w:history="1">
        <w:r w:rsidRPr="005A64AE">
          <w:rPr>
            <w:rStyle w:val="Hyperlink"/>
          </w:rPr>
          <w:t>He repeated</w:t>
        </w:r>
      </w:hyperlink>
      <w:r w:rsidRPr="005A64AE">
        <w:t xml:space="preserve"> it with a dramatic reading from the South Lawn of the White House before the full press corps. For four days, with the world listening and watching, the president said that America is for native Americans — </w:t>
      </w:r>
      <w:proofErr w:type="gramStart"/>
      <w:r w:rsidRPr="005A64AE">
        <w:t>with the exception of</w:t>
      </w:r>
      <w:proofErr w:type="gramEnd"/>
      <w:r w:rsidRPr="005A64AE">
        <w:t xml:space="preserve"> his first and third wives — and he will keep it that way. </w:t>
      </w:r>
      <w:r w:rsidRPr="005A64AE">
        <w:rPr>
          <w:u w:val="single"/>
        </w:rPr>
        <w:t>How’s that for an early get-out-the-vote effort?</w:t>
      </w:r>
    </w:p>
    <w:p w14:paraId="79FDFD92" w14:textId="77777777" w:rsidR="004C6541" w:rsidRPr="005A64AE" w:rsidRDefault="004C6541" w:rsidP="004C6541">
      <w:r w:rsidRPr="005A64AE">
        <w:rPr>
          <w:u w:val="single"/>
        </w:rPr>
        <w:t xml:space="preserve">Trump quickly achieved his real goal of luring Democrats out of their corners </w:t>
      </w:r>
      <w:r w:rsidRPr="005A64AE">
        <w:t>to side with the Squad</w:t>
      </w:r>
      <w:r w:rsidRPr="005A64AE">
        <w:rPr>
          <w:u w:val="single"/>
        </w:rPr>
        <w:t xml:space="preserve"> in the interest of calling him to heel for his racism.</w:t>
      </w:r>
      <w:r w:rsidRPr="005A64AE">
        <w:t xml:space="preserve"> He made it look as if the Democrats weren’t being led by Pelosi, whom he fears and secretly admires, but by the Squad. And not just Pelosi — who’d previously </w:t>
      </w:r>
      <w:hyperlink r:id="rId67" w:tgtFrame="_blank" w:history="1">
        <w:r w:rsidRPr="005A64AE">
          <w:rPr>
            <w:rStyle w:val="Hyperlink"/>
          </w:rPr>
          <w:t>gone public</w:t>
        </w:r>
      </w:hyperlink>
      <w:r w:rsidRPr="005A64AE">
        <w:t> with her rebuke of them — but the whole party. As one, they embraced the congresswomen, a bundle of hard-to-defend tweets themselves, in the necessary cause of condemning Trump.</w:t>
      </w:r>
    </w:p>
    <w:p w14:paraId="1FF5B3D7" w14:textId="77777777" w:rsidR="004C6541" w:rsidRPr="005A64AE" w:rsidRDefault="004C6541" w:rsidP="004C6541">
      <w:r w:rsidRPr="005A64AE">
        <w:rPr>
          <w:u w:val="single"/>
        </w:rPr>
        <w:t>The upshot is that Trump got to present himself as the savior of the still majority-white population. Race is a playing field he knows and wins on,</w:t>
      </w:r>
      <w:r w:rsidRPr="005A64AE">
        <w:t xml:space="preserve"> from breaking fair housing laws with a mere fine to gaining a foothold in politics by lying about Barack Obama </w:t>
      </w:r>
      <w:hyperlink r:id="rId68" w:tgtFrame="_blank" w:history="1">
        <w:r w:rsidRPr="005A64AE">
          <w:rPr>
            <w:rStyle w:val="Hyperlink"/>
          </w:rPr>
          <w:t>not being born here</w:t>
        </w:r>
      </w:hyperlink>
      <w:r w:rsidRPr="005A64AE">
        <w:rPr>
          <w:u w:val="single"/>
        </w:rPr>
        <w:t xml:space="preserve">. He’s sending a similar nationalist message to his voters </w:t>
      </w:r>
      <w:r w:rsidRPr="005A64AE">
        <w:t>about protecting them from the brown people, through ICE raids (</w:t>
      </w:r>
      <w:proofErr w:type="gramStart"/>
      <w:r w:rsidRPr="005A64AE">
        <w:t>whether or not</w:t>
      </w:r>
      <w:proofErr w:type="gramEnd"/>
      <w:r w:rsidRPr="005A64AE">
        <w:t xml:space="preserve"> they’re real) and the inhumane conditions in the holding cells at the border.</w:t>
      </w:r>
    </w:p>
    <w:p w14:paraId="300104DD" w14:textId="77777777" w:rsidR="004C6541" w:rsidRPr="005A64AE" w:rsidRDefault="004C6541" w:rsidP="004C6541">
      <w:r w:rsidRPr="005A64AE">
        <w:t>In doing so</w:t>
      </w:r>
      <w:r w:rsidRPr="005A64AE">
        <w:rPr>
          <w:u w:val="single"/>
        </w:rPr>
        <w:t>, he draws out Democrats</w:t>
      </w:r>
      <w:r w:rsidRPr="005A64AE">
        <w:t xml:space="preserve"> who, to save their souls, </w:t>
      </w:r>
      <w:proofErr w:type="gramStart"/>
      <w:r w:rsidRPr="005A64AE">
        <w:t>have to</w:t>
      </w:r>
      <w:proofErr w:type="gramEnd"/>
      <w:r w:rsidRPr="005A64AE">
        <w:t xml:space="preserve"> rail against the obvious illegality and inhumanity of what Trump’s doing. </w:t>
      </w:r>
      <w:r w:rsidRPr="005A64AE">
        <w:rPr>
          <w:u w:val="single"/>
        </w:rPr>
        <w:t>They come off as the party of open borders. And socialists</w:t>
      </w:r>
      <w:r w:rsidRPr="005A64AE">
        <w:t xml:space="preserve"> to boot. Mission accomplished.</w:t>
      </w:r>
    </w:p>
    <w:p w14:paraId="3224703F" w14:textId="77777777" w:rsidR="004C6541" w:rsidRPr="005A64AE" w:rsidRDefault="004C6541" w:rsidP="004C6541"/>
    <w:p w14:paraId="3AF2F22F" w14:textId="77777777" w:rsidR="004C6541" w:rsidRPr="005A64AE" w:rsidRDefault="004C6541" w:rsidP="004C6541"/>
    <w:p w14:paraId="1541D1FD" w14:textId="77777777" w:rsidR="004C6541" w:rsidRPr="005A64AE" w:rsidRDefault="004C6541" w:rsidP="004C6541">
      <w:pPr>
        <w:pStyle w:val="Heading4"/>
        <w:rPr>
          <w:rFonts w:cs="Times New Roman"/>
        </w:rPr>
      </w:pPr>
      <w:r w:rsidRPr="005A64AE">
        <w:rPr>
          <w:rFonts w:cs="Times New Roman"/>
        </w:rPr>
        <w:t>Trump’s economic platform is an internal link to racism – he can spin the plan as a threat to whites</w:t>
      </w:r>
    </w:p>
    <w:p w14:paraId="19219361" w14:textId="77777777" w:rsidR="004C6541" w:rsidRPr="005A64AE" w:rsidRDefault="004C6541" w:rsidP="004C6541">
      <w:r w:rsidRPr="005A64AE">
        <w:rPr>
          <w:rStyle w:val="Style13ptBold"/>
        </w:rPr>
        <w:t>The Economist, 7-18-19</w:t>
      </w:r>
    </w:p>
    <w:p w14:paraId="381FBA1E" w14:textId="77777777" w:rsidR="004C6541" w:rsidRPr="005A64AE" w:rsidRDefault="004C6541" w:rsidP="004C6541">
      <w:r w:rsidRPr="005A64AE">
        <w:t>(</w:t>
      </w:r>
      <w:r w:rsidRPr="005A64AE">
        <w:rPr>
          <w:i/>
        </w:rPr>
        <w:t xml:space="preserve">The Economist, </w:t>
      </w:r>
      <w:r w:rsidRPr="005A64AE">
        <w:t xml:space="preserve">“The 2020 campaign will be more racially divisive than 2016 was,” </w:t>
      </w:r>
      <w:hyperlink r:id="rId69" w:history="1">
        <w:r w:rsidRPr="005A64AE">
          <w:rPr>
            <w:rStyle w:val="Hyperlink"/>
          </w:rPr>
          <w:t>https://www.economist.com/united-states/2019/07/18/the-2020-campaign-will-be-more-racially-divisive-than-2016-was</w:t>
        </w:r>
      </w:hyperlink>
      <w:r w:rsidRPr="005A64AE">
        <w:t>, Accessed 18 July 2019, JDC</w:t>
      </w:r>
      <w:r w:rsidRPr="005A64AE">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rsidRPr="005A64AE">
        <w:t>)</w:t>
      </w:r>
    </w:p>
    <w:p w14:paraId="3433EE7C" w14:textId="77777777" w:rsidR="004C6541" w:rsidRPr="005A64AE" w:rsidRDefault="004C6541" w:rsidP="004C6541"/>
    <w:p w14:paraId="4750DFDE" w14:textId="77777777" w:rsidR="004C6541" w:rsidRPr="005A64AE" w:rsidRDefault="004C6541" w:rsidP="004C6541">
      <w:r w:rsidRPr="005A64AE">
        <w:t xml:space="preserve">In their book “Identity Crisis”, John </w:t>
      </w:r>
      <w:r w:rsidRPr="005A64AE">
        <w:rPr>
          <w:rStyle w:val="StyleUnderline"/>
        </w:rPr>
        <w:t>Sides</w:t>
      </w:r>
      <w:r w:rsidRPr="005A64AE">
        <w:t xml:space="preserve">, Michael </w:t>
      </w:r>
      <w:proofErr w:type="spellStart"/>
      <w:r w:rsidRPr="005A64AE">
        <w:rPr>
          <w:rStyle w:val="StyleUnderline"/>
        </w:rPr>
        <w:t>Tesler</w:t>
      </w:r>
      <w:proofErr w:type="spellEnd"/>
      <w:r w:rsidRPr="005A64AE">
        <w:rPr>
          <w:rStyle w:val="StyleUnderline"/>
        </w:rPr>
        <w:t xml:space="preserve"> and</w:t>
      </w:r>
      <w:r w:rsidRPr="005A64AE">
        <w:t xml:space="preserve"> Lynn </w:t>
      </w:r>
      <w:proofErr w:type="spellStart"/>
      <w:r w:rsidRPr="005A64AE">
        <w:rPr>
          <w:rStyle w:val="StyleUnderline"/>
        </w:rPr>
        <w:t>Vavreck</w:t>
      </w:r>
      <w:proofErr w:type="spellEnd"/>
      <w:r w:rsidRPr="005A64AE">
        <w:rPr>
          <w:rStyle w:val="StyleUnderline"/>
        </w:rPr>
        <w:t xml:space="preserve"> describe</w:t>
      </w:r>
      <w:r w:rsidRPr="005A64AE">
        <w:t xml:space="preserve"> the </w:t>
      </w:r>
      <w:proofErr w:type="spellStart"/>
      <w:r w:rsidRPr="005A64AE">
        <w:rPr>
          <w:rStyle w:val="StyleUnderline"/>
        </w:rPr>
        <w:t>rationalisation</w:t>
      </w:r>
      <w:proofErr w:type="spellEnd"/>
      <w:r w:rsidRPr="005A64AE">
        <w:rPr>
          <w:rStyle w:val="StyleUnderline"/>
        </w:rPr>
        <w:t xml:space="preserve"> such Trump supporters made as “</w:t>
      </w:r>
      <w:proofErr w:type="spellStart"/>
      <w:r w:rsidRPr="005A64AE">
        <w:rPr>
          <w:rStyle w:val="StyleUnderline"/>
        </w:rPr>
        <w:t>racialised</w:t>
      </w:r>
      <w:proofErr w:type="spellEnd"/>
      <w:r w:rsidRPr="005A64AE">
        <w:rPr>
          <w:rStyle w:val="StyleUnderline"/>
        </w:rPr>
        <w:t xml:space="preserve"> economics</w:t>
      </w:r>
      <w:r w:rsidRPr="005A64AE">
        <w:t xml:space="preserve">”. Only </w:t>
      </w:r>
      <w:r w:rsidRPr="005A64AE">
        <w:rPr>
          <w:rStyle w:val="StyleUnderline"/>
        </w:rPr>
        <w:t>a small minority of voters hold old-style racist views on questions like black-white marriage, but a very large number believe that “undeserving groups are getting ahead while [my] group is left behind.</w:t>
      </w:r>
      <w:r w:rsidRPr="005A64AE">
        <w:t xml:space="preserve">” An earlier study by the Voter Study Group found hostility to immigrants to be the best predictor of a Trump voter. One by the Public Religion Research Institute found much the same. There has been no serious </w:t>
      </w:r>
      <w:proofErr w:type="gramStart"/>
      <w:r w:rsidRPr="005A64AE">
        <w:t>counter-argument</w:t>
      </w:r>
      <w:proofErr w:type="gramEnd"/>
      <w:r w:rsidRPr="005A64AE">
        <w:t>. Mr Trump’s race card was the winning one.</w:t>
      </w:r>
    </w:p>
    <w:p w14:paraId="04A912CE" w14:textId="77777777" w:rsidR="004C6541" w:rsidRPr="005A64AE" w:rsidRDefault="004C6541" w:rsidP="004C6541">
      <w:r w:rsidRPr="005A64AE">
        <w:t xml:space="preserve">Hence his inflammatory comment this week. </w:t>
      </w:r>
      <w:r w:rsidRPr="005A64AE">
        <w:rPr>
          <w:rStyle w:val="StyleUnderline"/>
        </w:rPr>
        <w:t>For while the strength of the economy might appear to have given him a better electoral option, Mr Trump is intent on a repeat performance</w:t>
      </w:r>
      <w:r w:rsidRPr="005A64AE">
        <w:t xml:space="preserve">. There is no prospect of him toning down his rhetoric and pocketing </w:t>
      </w:r>
      <w:proofErr w:type="gramStart"/>
      <w:r w:rsidRPr="005A64AE">
        <w:t>the grateful majority of</w:t>
      </w:r>
      <w:proofErr w:type="gramEnd"/>
      <w:r w:rsidRPr="005A64AE">
        <w:t xml:space="preserve"> Americans who consider their personal finances to be “good” or “excellent”. The fact is, his </w:t>
      </w:r>
      <w:proofErr w:type="spellStart"/>
      <w:r w:rsidRPr="005A64AE">
        <w:t>behaviour</w:t>
      </w:r>
      <w:proofErr w:type="spellEnd"/>
      <w:r w:rsidRPr="005A64AE">
        <w:t xml:space="preserve"> and policies have already repelled </w:t>
      </w:r>
      <w:proofErr w:type="gramStart"/>
      <w:r w:rsidRPr="005A64AE">
        <w:t>a majority of</w:t>
      </w:r>
      <w:proofErr w:type="gramEnd"/>
      <w:r w:rsidRPr="005A64AE">
        <w:t xml:space="preserve"> voters. </w:t>
      </w:r>
      <w:r w:rsidRPr="005A64AE">
        <w:rPr>
          <w:rStyle w:val="StyleUnderline"/>
        </w:rPr>
        <w:t xml:space="preserve">He wants the applause of his adoring base too much to change style. And his view that America is essentially a white country messed up by escapees from non-white ones appears to be irrepressible. </w:t>
      </w:r>
      <w:r w:rsidRPr="005A64AE">
        <w:t>Amid the continuing outrage his racist tweet stirred this week, there are three important things to say about this.</w:t>
      </w:r>
    </w:p>
    <w:p w14:paraId="6543236E" w14:textId="77777777" w:rsidR="004C6541" w:rsidRPr="005A64AE" w:rsidRDefault="004C6541" w:rsidP="004C6541">
      <w:r w:rsidRPr="005A64AE">
        <w:t xml:space="preserve">First, Mr </w:t>
      </w:r>
      <w:r w:rsidRPr="005A64AE">
        <w:rPr>
          <w:rStyle w:val="StyleUnderline"/>
        </w:rPr>
        <w:t>Trump’s campaign will be more racially divisive than it was in 2016</w:t>
      </w:r>
      <w:r w:rsidRPr="005A64AE">
        <w:t xml:space="preserve">, when he won white voters by 20 percentage points. He was still feeling his way then, looking for praise from the New York Times and MSNBC’s “Morning Joe”. And when he did ramp up the </w:t>
      </w:r>
      <w:proofErr w:type="gramStart"/>
      <w:r w:rsidRPr="005A64AE">
        <w:t>rhetoric</w:t>
      </w:r>
      <w:proofErr w:type="gramEnd"/>
      <w:r w:rsidRPr="005A64AE">
        <w:t xml:space="preserve"> he was </w:t>
      </w:r>
      <w:proofErr w:type="spellStart"/>
      <w:r w:rsidRPr="005A64AE">
        <w:t>criticised</w:t>
      </w:r>
      <w:proofErr w:type="spellEnd"/>
      <w:r w:rsidRPr="005A64AE">
        <w:t xml:space="preserve"> by Republican leaders. </w:t>
      </w:r>
      <w:r w:rsidRPr="005A64AE">
        <w:rPr>
          <w:rStyle w:val="StyleUnderline"/>
        </w:rPr>
        <w:t xml:space="preserve">Even as late as Charlottesville, his inflammatory language was repudiated by elected Republicans, business leaders and senior aides </w:t>
      </w:r>
      <w:r w:rsidRPr="005A64AE">
        <w:t xml:space="preserve">including his daughter Ivanka and Gary Cohn. He has received </w:t>
      </w:r>
      <w:r w:rsidRPr="005A64AE">
        <w:rPr>
          <w:rStyle w:val="StyleUnderline"/>
        </w:rPr>
        <w:t>nothing like such criticism this week.</w:t>
      </w:r>
      <w:r w:rsidRPr="005A64AE">
        <w:t xml:space="preserve"> Moreover, </w:t>
      </w:r>
      <w:r w:rsidRPr="005A64AE">
        <w:rPr>
          <w:rStyle w:val="StyleUnderline"/>
        </w:rPr>
        <w:t>his slur against the four congresswomen,</w:t>
      </w:r>
      <w:r w:rsidRPr="005A64AE">
        <w:t xml:space="preserve"> Alexandria Ocasio-Cortez, </w:t>
      </w:r>
      <w:proofErr w:type="spellStart"/>
      <w:r w:rsidRPr="005A64AE">
        <w:t>Ilhan</w:t>
      </w:r>
      <w:proofErr w:type="spellEnd"/>
      <w:r w:rsidRPr="005A64AE">
        <w:t xml:space="preserve"> Omar, Rashida </w:t>
      </w:r>
      <w:proofErr w:type="spellStart"/>
      <w:r w:rsidRPr="005A64AE">
        <w:t>Tlaib</w:t>
      </w:r>
      <w:proofErr w:type="spellEnd"/>
      <w:r w:rsidRPr="005A64AE">
        <w:t xml:space="preserve"> and Ayanna Pressley—of whom only </w:t>
      </w:r>
      <w:proofErr w:type="spellStart"/>
      <w:r w:rsidRPr="005A64AE">
        <w:t>Ms</w:t>
      </w:r>
      <w:proofErr w:type="spellEnd"/>
      <w:r w:rsidRPr="005A64AE">
        <w:t xml:space="preserve"> Omar was born overseas and </w:t>
      </w:r>
      <w:proofErr w:type="spellStart"/>
      <w:r w:rsidRPr="005A64AE">
        <w:t>Ms</w:t>
      </w:r>
      <w:proofErr w:type="spellEnd"/>
      <w:r w:rsidRPr="005A64AE">
        <w:t xml:space="preserve"> Pressley is not even of recent migrant stock, merely black—</w:t>
      </w:r>
      <w:r w:rsidRPr="005A64AE">
        <w:rPr>
          <w:rStyle w:val="StyleUnderline"/>
        </w:rPr>
        <w:t>came not from an eccentric candidate, but the president.</w:t>
      </w:r>
      <w:r w:rsidRPr="005A64AE">
        <w:t xml:space="preserve"> If Mr Trump only repeated his divisive 2016 lines next year, they would carry more weight. And he will probably say worse, because he wants vindication, for himself and his reviled method. In the event of any setback, he is liable to double down.</w:t>
      </w:r>
    </w:p>
    <w:p w14:paraId="5BB30E72" w14:textId="77777777" w:rsidR="004C6541" w:rsidRPr="004C6541" w:rsidRDefault="004C6541" w:rsidP="004C6541">
      <w:pPr>
        <w:rPr>
          <w:rStyle w:val="StyleUnderline"/>
        </w:rPr>
      </w:pPr>
      <w:r w:rsidRPr="005A64AE">
        <w:rPr>
          <w:rStyle w:val="StyleUnderline"/>
        </w:rPr>
        <w:t>It might work again</w:t>
      </w:r>
      <w:r w:rsidRPr="005A64AE">
        <w:t xml:space="preserve">, too, which is the second point. Mr </w:t>
      </w:r>
      <w:r w:rsidRPr="005A64AE">
        <w:rPr>
          <w:rStyle w:val="StyleUnderline"/>
        </w:rPr>
        <w:t>Trump’s approval ratings are low, but resilient and competitive.</w:t>
      </w:r>
      <w:r w:rsidRPr="005A64AE">
        <w:t xml:space="preserve"> Set aside the state-level polling, which is less positive for him, and </w:t>
      </w:r>
      <w:r w:rsidRPr="005A64AE">
        <w:rPr>
          <w:rStyle w:val="StyleUnderline"/>
        </w:rPr>
        <w:t>he is only a few points short of the 46% he won in 2016</w:t>
      </w:r>
      <w:r w:rsidRPr="005A64AE">
        <w:t xml:space="preserve">. He need not be loved to make up the difference. </w:t>
      </w:r>
      <w:r w:rsidRPr="005A64AE">
        <w:rPr>
          <w:rStyle w:val="StyleUnderline"/>
        </w:rPr>
        <w:t xml:space="preserve">He needs only to make his opponent more hated, which was his other ploy in 2016. </w:t>
      </w:r>
      <w:r w:rsidRPr="005A64AE">
        <w:t xml:space="preserve">This makes Democratic voters, whose early support for Joe Biden suggests a demand for a plain-vanilla moderate whom Mr Trump might find hard to </w:t>
      </w:r>
      <w:proofErr w:type="spellStart"/>
      <w:r w:rsidRPr="005A64AE">
        <w:t>demonise</w:t>
      </w:r>
      <w:proofErr w:type="spellEnd"/>
      <w:r w:rsidRPr="005A64AE">
        <w:t xml:space="preserve">, more sensible than the party’s left-wing activists. They see in his vulnerability an opportunity to bring about a leftward shift that most Americans do not want. </w:t>
      </w:r>
      <w:r w:rsidRPr="004C6541">
        <w:rPr>
          <w:rStyle w:val="StyleUnderline"/>
        </w:rPr>
        <w:t xml:space="preserve">One plausible, though possibly too ingenious, theory for his attack on </w:t>
      </w:r>
      <w:proofErr w:type="spellStart"/>
      <w:r w:rsidRPr="004C6541">
        <w:rPr>
          <w:rStyle w:val="StyleUnderline"/>
        </w:rPr>
        <w:t>Ms</w:t>
      </w:r>
      <w:proofErr w:type="spellEnd"/>
      <w:r w:rsidRPr="004C6541">
        <w:rPr>
          <w:rStyle w:val="StyleUnderline"/>
        </w:rPr>
        <w:t xml:space="preserve"> Pressley and the rest, all of whom are left-wingers, is that he wanted to boost their prestige within the party. That may in any event be the result.</w:t>
      </w:r>
    </w:p>
    <w:p w14:paraId="7F3E234C" w14:textId="77777777" w:rsidR="004C6541" w:rsidRPr="005A64AE" w:rsidRDefault="004C6541" w:rsidP="004C6541"/>
    <w:p w14:paraId="0DDD0C6E" w14:textId="77777777" w:rsidR="004C6541" w:rsidRPr="005A64AE" w:rsidRDefault="004C6541" w:rsidP="004C6541"/>
    <w:p w14:paraId="74328823" w14:textId="77777777" w:rsidR="004C6541" w:rsidRPr="009971FC" w:rsidRDefault="004C6541" w:rsidP="004C6541"/>
    <w:p w14:paraId="7E4C85C0" w14:textId="77777777" w:rsidR="004C6541" w:rsidRDefault="004C6541" w:rsidP="004C6541">
      <w:pPr>
        <w:pStyle w:val="Heading3"/>
      </w:pPr>
      <w:bookmarkStart w:id="26" w:name="_Toc14522182"/>
      <w:r>
        <w:t>AT – Tweets Help Dems</w:t>
      </w:r>
      <w:bookmarkEnd w:id="26"/>
    </w:p>
    <w:p w14:paraId="58B4050B" w14:textId="77777777" w:rsidR="004C6541" w:rsidRPr="00CA27F1" w:rsidRDefault="004C6541" w:rsidP="004C6541"/>
    <w:p w14:paraId="0D325F3A" w14:textId="77777777" w:rsidR="004C6541" w:rsidRPr="005A64AE" w:rsidRDefault="004C6541" w:rsidP="004C6541">
      <w:pPr>
        <w:pStyle w:val="Heading4"/>
        <w:rPr>
          <w:rFonts w:cs="Times New Roman"/>
        </w:rPr>
      </w:pPr>
      <w:r w:rsidRPr="005A64AE">
        <w:rPr>
          <w:rFonts w:cs="Times New Roman"/>
        </w:rPr>
        <w:t>Dem focus on Trump tweets inevitably hurt them and allow for Trump to shift focus onto “socialism” – recent attacks prove.</w:t>
      </w:r>
    </w:p>
    <w:p w14:paraId="607BDA95" w14:textId="77777777" w:rsidR="004C6541" w:rsidRPr="005A64AE" w:rsidRDefault="004C6541" w:rsidP="004C6541">
      <w:pPr>
        <w:spacing w:after="0" w:line="240" w:lineRule="auto"/>
      </w:pPr>
      <w:r w:rsidRPr="005A64AE">
        <w:rPr>
          <w:b/>
          <w:bCs/>
          <w:sz w:val="26"/>
          <w:szCs w:val="26"/>
        </w:rPr>
        <w:t>Mascaro, Associated Press Chief Congressional Correspondent, 7-17-19</w:t>
      </w:r>
    </w:p>
    <w:p w14:paraId="0A7D6DE8" w14:textId="77777777" w:rsidR="004C6541" w:rsidRDefault="004C6541" w:rsidP="004C6541">
      <w:pPr>
        <w:spacing w:after="0" w:line="240" w:lineRule="auto"/>
      </w:pPr>
      <w:r w:rsidRPr="005A64AE">
        <w:t xml:space="preserve">( Lisa, 7-17-2019, AP, “Trump vs. Dems: ‘racist’, ‘socialist’, lines drawn for 2020” </w:t>
      </w:r>
      <w:hyperlink r:id="rId70" w:history="1">
        <w:r w:rsidRPr="005A64AE">
          <w:rPr>
            <w:rStyle w:val="Hyperlink"/>
          </w:rPr>
          <w:t>https://www.apnews.com/36f5e67a145c4f0eb7661f2ca453b0a9</w:t>
        </w:r>
      </w:hyperlink>
      <w:r w:rsidRPr="005A64AE">
        <w:t>, accessed 7-18-2019, MK)</w:t>
      </w:r>
    </w:p>
    <w:p w14:paraId="08EE26B7" w14:textId="77777777" w:rsidR="004C6541" w:rsidRPr="005A64AE" w:rsidRDefault="004C6541" w:rsidP="004C6541">
      <w:pPr>
        <w:spacing w:after="0" w:line="240" w:lineRule="auto"/>
      </w:pPr>
    </w:p>
    <w:p w14:paraId="334FEE42" w14:textId="77777777" w:rsidR="004C6541" w:rsidRPr="005A64AE" w:rsidRDefault="004C6541" w:rsidP="004C6541">
      <w:pPr>
        <w:spacing w:after="0" w:line="240" w:lineRule="auto"/>
        <w:rPr>
          <w:sz w:val="24"/>
        </w:rPr>
      </w:pPr>
    </w:p>
    <w:p w14:paraId="1C742129" w14:textId="77777777" w:rsidR="004C6541" w:rsidRPr="005A64AE" w:rsidRDefault="004C6541" w:rsidP="004C6541">
      <w:pPr>
        <w:rPr>
          <w:rStyle w:val="StyleUnderline"/>
        </w:rPr>
      </w:pPr>
      <w:r w:rsidRPr="005A64AE">
        <w:t xml:space="preserve">WASHINGTON (AP) </w:t>
      </w:r>
      <w:r w:rsidRPr="005A64AE">
        <w:rPr>
          <w:rStyle w:val="StyleUnderline"/>
        </w:rPr>
        <w:t>— With tweets and a vote, President Donald Trump and House Democrats established the sharp and emotionally raw contours of the 2020 election campaigns.</w:t>
      </w:r>
    </w:p>
    <w:p w14:paraId="2E28EACD" w14:textId="77777777" w:rsidR="004C6541" w:rsidRPr="005A64AE" w:rsidRDefault="004C6541" w:rsidP="004C6541">
      <w:pPr>
        <w:rPr>
          <w:rStyle w:val="StyleUnderline"/>
        </w:rPr>
      </w:pPr>
      <w:r w:rsidRPr="005A64AE">
        <w:rPr>
          <w:rStyle w:val="StyleUnderline"/>
        </w:rPr>
        <w:t>In the process, they have created a fraught political frame: “racists” vs. “socialists.”</w:t>
      </w:r>
    </w:p>
    <w:p w14:paraId="72C48A32" w14:textId="77777777" w:rsidR="004C6541" w:rsidRPr="005A64AE" w:rsidRDefault="004C6541" w:rsidP="004C6541">
      <w:pPr>
        <w:rPr>
          <w:rStyle w:val="StyleUnderline"/>
        </w:rPr>
      </w:pPr>
      <w:r w:rsidRPr="005A64AE">
        <w:rPr>
          <w:rStyle w:val="StyleUnderline"/>
        </w:rPr>
        <w:t>Trump’s aggressive condemnation of women of color in Congress has allowed House Democrats to mend, for now, their own political divisions as they put the president on record with a resolution condemning his words as racist.</w:t>
      </w:r>
    </w:p>
    <w:p w14:paraId="78F68431" w14:textId="77777777" w:rsidR="004C6541" w:rsidRPr="005A64AE" w:rsidRDefault="004C6541" w:rsidP="004C6541">
      <w:r w:rsidRPr="005A64AE">
        <w:t>But by pushing the House majority into the arms of the squad of liberal freshman women, Trump also adds to his narrative that Democrats have a “socialist” agenda, a story line he started to bring into focus during his State of the Union address.</w:t>
      </w:r>
    </w:p>
    <w:p w14:paraId="243A3886" w14:textId="77777777" w:rsidR="004C6541" w:rsidRPr="005A64AE" w:rsidRDefault="004C6541" w:rsidP="004C6541">
      <w:pPr>
        <w:rPr>
          <w:rStyle w:val="StyleUnderline"/>
        </w:rPr>
      </w:pPr>
      <w:r w:rsidRPr="005A64AE">
        <w:rPr>
          <w:rStyle w:val="StyleUnderline"/>
        </w:rPr>
        <w:t>Political triumphs are being claimed on all sides. Yet it’s unclear whether either approach is what’s needed to sway independent-minded voters who typically determine congressional and presidential elections. And at a time when polling shows Americans sense a worsening of racial attitudes, the searing attacks along Pennsylvania Avenue are tapping potentially explosive emotions.</w:t>
      </w:r>
    </w:p>
    <w:p w14:paraId="689735BC" w14:textId="77777777" w:rsidR="004C6541" w:rsidRPr="005A64AE" w:rsidRDefault="004C6541" w:rsidP="004C6541">
      <w:r w:rsidRPr="005A64AE">
        <w:t>“I do think I’m winning the political fight,” Trump told reporters outside the White House. “I’m winning a lot.”</w:t>
      </w:r>
    </w:p>
    <w:p w14:paraId="0BF54AF6" w14:textId="77777777" w:rsidR="004C6541" w:rsidRPr="005A64AE" w:rsidRDefault="004C6541" w:rsidP="004C6541">
      <w:r w:rsidRPr="005A64AE">
        <w:t xml:space="preserve">Whoever is “winning,” there was no cooling off Wednesday. Trump continued attacking the quartet during a campaign rally in Greenville, North Carolina, and the crowd responded by chanting, “Send her back!” The House voted on a resolution on impeachment, though </w:t>
      </w:r>
      <w:proofErr w:type="gramStart"/>
      <w:r w:rsidRPr="005A64AE">
        <w:t>a majority of</w:t>
      </w:r>
      <w:proofErr w:type="gramEnd"/>
      <w:r w:rsidRPr="005A64AE">
        <w:t xml:space="preserve"> Democrats joined united Republicans in killing the measure.</w:t>
      </w:r>
    </w:p>
    <w:p w14:paraId="5C4974CA" w14:textId="77777777" w:rsidR="004C6541" w:rsidRPr="005A64AE" w:rsidRDefault="004C6541" w:rsidP="004C6541">
      <w:r w:rsidRPr="005A64AE">
        <w:t>House Speaker Nancy Pelosi says her chamber will derail a maverick Democrat's drive to impeach President Donald Trump. (July 17)</w:t>
      </w:r>
    </w:p>
    <w:p w14:paraId="091256C8" w14:textId="77777777" w:rsidR="004C6541" w:rsidRPr="005A64AE" w:rsidRDefault="004C6541" w:rsidP="004C6541">
      <w:r w:rsidRPr="005A64AE">
        <w:t xml:space="preserve">In all, the current </w:t>
      </w:r>
      <w:proofErr w:type="gramStart"/>
      <w:r w:rsidRPr="005A64AE">
        <w:t>state of affairs offers</w:t>
      </w:r>
      <w:proofErr w:type="gramEnd"/>
      <w:r w:rsidRPr="005A64AE">
        <w:t xml:space="preserve"> “a very clear choice,” said Ronna McDaniel, the chairwoman of the Republican National Committee.</w:t>
      </w:r>
    </w:p>
    <w:p w14:paraId="1F97F1A1" w14:textId="77777777" w:rsidR="004C6541" w:rsidRPr="005A64AE" w:rsidRDefault="004C6541" w:rsidP="004C6541">
      <w:r w:rsidRPr="005A64AE">
        <w:t>“The Democrat party is now a socialist party, and these four women have become the de facto speakers of the Democrat House,” she said on Fox. “</w:t>
      </w:r>
      <w:proofErr w:type="gramStart"/>
      <w:r w:rsidRPr="005A64AE">
        <w:t>So</w:t>
      </w:r>
      <w:proofErr w:type="gramEnd"/>
      <w:r w:rsidRPr="005A64AE">
        <w:t xml:space="preserve"> he’s saying, do you want socialism or do you want what we’re delivering with higher jobs, higher wages, more jobs, a strong economy.”</w:t>
      </w:r>
    </w:p>
    <w:p w14:paraId="231D5F18" w14:textId="77777777" w:rsidR="004C6541" w:rsidRPr="005A64AE" w:rsidRDefault="004C6541" w:rsidP="004C6541">
      <w:r w:rsidRPr="005A64AE">
        <w:t>House Speaker Nancy Pelosi suggested Americans have already heard enough from Trump, with his “disgusting” remarks “denigrating” the nation’s values.</w:t>
      </w:r>
    </w:p>
    <w:p w14:paraId="38D5D8A3" w14:textId="77777777" w:rsidR="004C6541" w:rsidRPr="005A64AE" w:rsidRDefault="004C6541" w:rsidP="004C6541">
      <w:r w:rsidRPr="005A64AE">
        <w:t>“The president knows the arguments that are being made against him and therefore he wants to distract from them,” Pelosi said. “Let’s not waste time on that,” she said. “We’re talking about what we’re going to do to help the American people.”</w:t>
      </w:r>
    </w:p>
    <w:p w14:paraId="7EE4B28A" w14:textId="77777777" w:rsidR="004C6541" w:rsidRPr="005A64AE" w:rsidRDefault="004C6541" w:rsidP="004C6541">
      <w:pPr>
        <w:rPr>
          <w:rStyle w:val="StyleUnderline"/>
        </w:rPr>
      </w:pPr>
      <w:r w:rsidRPr="005A64AE">
        <w:rPr>
          <w:rStyle w:val="StyleUnderline"/>
        </w:rPr>
        <w:t>The four freshmen, in their own appearance together, portrayed the president as a bully who wants to “vilify” not only immigrants, but all people of color</w:t>
      </w:r>
      <w:r w:rsidRPr="005A64AE">
        <w:t xml:space="preserve">. </w:t>
      </w:r>
      <w:r w:rsidRPr="005A64AE">
        <w:rPr>
          <w:rStyle w:val="StyleUnderline"/>
        </w:rPr>
        <w:t>They’re fighting for their priorities to lower health care costs, pass a Green New Deal addressing climate change, they say, while his thundering attacks are a distraction and tear at the core of America vales.</w:t>
      </w:r>
    </w:p>
    <w:p w14:paraId="26A2435B" w14:textId="77777777" w:rsidR="004C6541" w:rsidRPr="005A64AE" w:rsidRDefault="004C6541" w:rsidP="004C6541">
      <w:r w:rsidRPr="005A64AE">
        <w:t>“America has always been about the triumph of people who fight for everyone versus those who want to preserve rights for just a select few,” said Rep. Alexandria Ocasio-Cortez of New York, perhaps the most recognizable of the newcomers.</w:t>
      </w:r>
    </w:p>
    <w:p w14:paraId="39FED133" w14:textId="77777777" w:rsidR="004C6541" w:rsidRPr="005A64AE" w:rsidRDefault="004C6541" w:rsidP="004C6541">
      <w:r w:rsidRPr="005A64AE">
        <w:t>“And there is no bottom to the barrel of vitriol that will be used and weaponized to stifle those who want to advance rights for all people in the United States,” she said on “CBS This Morning.”</w:t>
      </w:r>
    </w:p>
    <w:p w14:paraId="7FAC74E1" w14:textId="77777777" w:rsidR="004C6541" w:rsidRPr="005A64AE" w:rsidRDefault="004C6541" w:rsidP="004C6541">
      <w:r w:rsidRPr="005A64AE">
        <w:t>Taking a fresh dig at the group, Trump on Wednesday tweeted a new slogan — “One ‘squad’ under God” — with a video featuring clips of him meeting with law enforcement and military personnel juxtaposed with patriotic scenes, set to Lee Greenwood’s “Proud to be an American,” which often serves as a soundtrack to his campaign rallies.</w:t>
      </w:r>
    </w:p>
    <w:p w14:paraId="160CD666" w14:textId="77777777" w:rsidR="004C6541" w:rsidRPr="005A64AE" w:rsidRDefault="004C6541" w:rsidP="004C6541">
      <w:r w:rsidRPr="005A64AE">
        <w:t>The week has already been extraordinary, even by the new standards of the Trump presidency.</w:t>
      </w:r>
    </w:p>
    <w:p w14:paraId="0589C7DF" w14:textId="77777777" w:rsidR="004C6541" w:rsidRPr="005A64AE" w:rsidRDefault="004C6541" w:rsidP="004C6541">
      <w:r w:rsidRPr="005A64AE">
        <w:t>In a political repudiation, the Democratic-led U.S. House voted Tuesday to condemn Trump’s “racist comments” against the congresswomen of color after he told them to “go back” to their own countries.</w:t>
      </w:r>
    </w:p>
    <w:p w14:paraId="11C56E10" w14:textId="77777777" w:rsidR="004C6541" w:rsidRPr="005A64AE" w:rsidRDefault="004C6541" w:rsidP="004C6541">
      <w:r w:rsidRPr="005A64AE">
        <w:t xml:space="preserve">The women, Ocasio-Cortez and Reps. </w:t>
      </w:r>
      <w:proofErr w:type="spellStart"/>
      <w:r w:rsidRPr="005A64AE">
        <w:t>Ilhan</w:t>
      </w:r>
      <w:proofErr w:type="spellEnd"/>
      <w:r w:rsidRPr="005A64AE">
        <w:t xml:space="preserve"> Omar of Minnesota, Ayanna Pressley of Massachusetts and Rashida </w:t>
      </w:r>
      <w:proofErr w:type="spellStart"/>
      <w:r w:rsidRPr="005A64AE">
        <w:t>Tlaib</w:t>
      </w:r>
      <w:proofErr w:type="spellEnd"/>
      <w:r w:rsidRPr="005A64AE">
        <w:t xml:space="preserve"> of Michigan, all were born in the U.S. except for Omar, who became a U.S. citizen after fleeing Somalia as a refugee with her family</w:t>
      </w:r>
    </w:p>
    <w:p w14:paraId="5E1C0A31" w14:textId="77777777" w:rsidR="004C6541" w:rsidRPr="005A64AE" w:rsidRDefault="004C6541" w:rsidP="004C6541">
      <w:r w:rsidRPr="005A64AE">
        <w:t>Democrats eased the resolution through the chamber by 240-187, joined by four Republicans and one Republican-turned-independent congressman.</w:t>
      </w:r>
    </w:p>
    <w:p w14:paraId="74BFE459" w14:textId="77777777" w:rsidR="004C6541" w:rsidRPr="005A64AE" w:rsidRDefault="004C6541" w:rsidP="004C6541">
      <w:r w:rsidRPr="005A64AE">
        <w:t>Trump accused the women of “spewing some of the most vile, hateful and disgusting things ever said by a politician” and added, “If you hate our Country, or if you are not happy here, you can leave!”</w:t>
      </w:r>
    </w:p>
    <w:p w14:paraId="00A80F6A" w14:textId="77777777" w:rsidR="004C6541" w:rsidRPr="005A64AE" w:rsidRDefault="004C6541" w:rsidP="004C6541">
      <w:pPr>
        <w:rPr>
          <w:rStyle w:val="StyleUnderline"/>
        </w:rPr>
      </w:pPr>
      <w:r w:rsidRPr="005A64AE">
        <w:rPr>
          <w:rStyle w:val="StyleUnderline"/>
        </w:rPr>
        <w:t xml:space="preserve">Republican operatives swiftly dispatched their own attacks on nearly 30 of the House Democratic freshmen who helped take the majority in 2018 by winning seats from areas that Trump also won in 2016. They </w:t>
      </w:r>
      <w:proofErr w:type="gramStart"/>
      <w:r w:rsidRPr="005A64AE">
        <w:rPr>
          <w:rStyle w:val="StyleUnderline"/>
        </w:rPr>
        <w:t>are seen as</w:t>
      </w:r>
      <w:proofErr w:type="gramEnd"/>
      <w:r w:rsidRPr="005A64AE">
        <w:rPr>
          <w:rStyle w:val="StyleUnderline"/>
        </w:rPr>
        <w:t xml:space="preserve"> the front-liners needed to retain control of the House, and many face tough re-election races in 2020.</w:t>
      </w:r>
    </w:p>
    <w:p w14:paraId="4A640A55" w14:textId="77777777" w:rsidR="004C6541" w:rsidRPr="005A64AE" w:rsidRDefault="004C6541" w:rsidP="004C6541">
      <w:pPr>
        <w:rPr>
          <w:rStyle w:val="StyleUnderline"/>
        </w:rPr>
      </w:pPr>
      <w:r w:rsidRPr="005A64AE">
        <w:rPr>
          <w:rStyle w:val="StyleUnderline"/>
        </w:rPr>
        <w:t>“Deranged,” read the missives from the National Republican Congressional Committee. The committee is raising money off Ocasio-Cortez as the face of the “socialist” agenda and drawing links to the party’s presidential contenders, including Bernie Sanders, Elizabeth Warren and other liberal front-runners.</w:t>
      </w:r>
    </w:p>
    <w:p w14:paraId="7AED3AE4" w14:textId="77777777" w:rsidR="004C6541" w:rsidRPr="005A64AE" w:rsidRDefault="004C6541" w:rsidP="004C6541">
      <w:r w:rsidRPr="005A64AE">
        <w:t xml:space="preserve">“This wasn’t what people in the Trump districts elected them to do,” said Bob </w:t>
      </w:r>
      <w:proofErr w:type="spellStart"/>
      <w:r w:rsidRPr="005A64AE">
        <w:t>Salera</w:t>
      </w:r>
      <w:proofErr w:type="spellEnd"/>
      <w:r w:rsidRPr="005A64AE">
        <w:t>, a spokesman for the GOP’s campaign committee.</w:t>
      </w:r>
    </w:p>
    <w:p w14:paraId="79F9243A" w14:textId="77777777" w:rsidR="004C6541" w:rsidRPr="005A64AE" w:rsidRDefault="004C6541" w:rsidP="004C6541">
      <w:pPr>
        <w:rPr>
          <w:rStyle w:val="StyleUnderline"/>
        </w:rPr>
      </w:pPr>
      <w:r w:rsidRPr="005A64AE">
        <w:rPr>
          <w:rStyle w:val="StyleUnderline"/>
        </w:rPr>
        <w:t>Democrats believe Trump’s attacks will have the opposite effect, turning off the suburban voters, particularly women, who helped elect Trump but also turned out for Democrats in last fall and are tiring of it all. Trump tried a similar approach last fall, invoking fearful warnings of “caravans” of immigrants pouring into the U.S., but voters tuned him out to give Democrats control of the House. The party will try again to coax voters away from Trump’s vision of America.</w:t>
      </w:r>
    </w:p>
    <w:p w14:paraId="65EFB862" w14:textId="77777777" w:rsidR="004C6541" w:rsidRPr="005A64AE" w:rsidRDefault="004C6541" w:rsidP="004C6541">
      <w:pPr>
        <w:rPr>
          <w:rStyle w:val="StyleUnderline"/>
        </w:rPr>
      </w:pPr>
      <w:r w:rsidRPr="005A64AE">
        <w:rPr>
          <w:rStyle w:val="StyleUnderline"/>
        </w:rPr>
        <w:t>But Democrats also know they now need to return to their core campaign messages — lowering health care costs, conducting oversight of the administration — or risk having Trump define them and the 2020 candidates.</w:t>
      </w:r>
    </w:p>
    <w:p w14:paraId="3881766C" w14:textId="77777777" w:rsidR="004C6541" w:rsidRPr="005A64AE" w:rsidRDefault="004C6541" w:rsidP="004C6541">
      <w:pPr>
        <w:rPr>
          <w:rStyle w:val="StyleUnderline"/>
        </w:rPr>
      </w:pPr>
      <w:r w:rsidRPr="005A64AE">
        <w:rPr>
          <w:rStyle w:val="StyleUnderline"/>
        </w:rPr>
        <w:t>Behind closed doors Wednesday, party leaders laid plans for reviving those issues, starting with an event next week to mark their accomplishments so far on the 200th day of the House Democratic majority, and into the summer August recess campaigns.</w:t>
      </w:r>
    </w:p>
    <w:p w14:paraId="59A8D983" w14:textId="77777777" w:rsidR="004C6541" w:rsidRPr="005A64AE" w:rsidRDefault="004C6541" w:rsidP="004C6541">
      <w:pPr>
        <w:rPr>
          <w:rStyle w:val="StyleUnderline"/>
        </w:rPr>
      </w:pPr>
      <w:r w:rsidRPr="005A64AE">
        <w:rPr>
          <w:rStyle w:val="StyleUnderline"/>
        </w:rPr>
        <w:t xml:space="preserve">“I’m trying to represent my district, a very diverse district,” said </w:t>
      </w:r>
      <w:proofErr w:type="spellStart"/>
      <w:r w:rsidRPr="005A64AE">
        <w:rPr>
          <w:rStyle w:val="StyleUnderline"/>
        </w:rPr>
        <w:t>Tlaib</w:t>
      </w:r>
      <w:proofErr w:type="spellEnd"/>
      <w:r w:rsidRPr="005A64AE">
        <w:rPr>
          <w:rStyle w:val="StyleUnderline"/>
        </w:rPr>
        <w:t>. “This is a distraction.”</w:t>
      </w:r>
    </w:p>
    <w:p w14:paraId="3DAD4CFC" w14:textId="77777777" w:rsidR="004C6541" w:rsidRPr="005A64AE" w:rsidRDefault="004C6541" w:rsidP="004C6541">
      <w:pPr>
        <w:rPr>
          <w:sz w:val="26"/>
          <w:u w:val="single"/>
        </w:rPr>
      </w:pPr>
      <w:r w:rsidRPr="005A64AE">
        <w:rPr>
          <w:rStyle w:val="StyleUnderline"/>
        </w:rPr>
        <w:t>When asked if they, as the four newcomers, were also a distraction, Omar, a Muslim-American, objected to the question: “He wants you to focus on that, and you should be asking, Why is it that we are being criticized?”</w:t>
      </w:r>
    </w:p>
    <w:p w14:paraId="3C6F2395" w14:textId="77777777" w:rsidR="004C6541" w:rsidRPr="005A64AE" w:rsidRDefault="004C6541" w:rsidP="004C6541"/>
    <w:p w14:paraId="26984F85" w14:textId="77777777" w:rsidR="004C6541" w:rsidRDefault="004C6541" w:rsidP="004C6541">
      <w:pPr>
        <w:pStyle w:val="Heading3"/>
      </w:pPr>
      <w:bookmarkStart w:id="27" w:name="_Toc14522183"/>
      <w:r>
        <w:t>AT – Tweets Hurt Trump</w:t>
      </w:r>
      <w:bookmarkEnd w:id="27"/>
    </w:p>
    <w:p w14:paraId="3C2F6594" w14:textId="77777777" w:rsidR="004C6541" w:rsidRPr="00CA27F1" w:rsidRDefault="004C6541" w:rsidP="004C6541"/>
    <w:p w14:paraId="0158A474" w14:textId="77777777" w:rsidR="004C6541" w:rsidRPr="005A64AE" w:rsidRDefault="004C6541" w:rsidP="004C6541">
      <w:pPr>
        <w:pStyle w:val="Heading4"/>
        <w:rPr>
          <w:rFonts w:cs="Times New Roman"/>
        </w:rPr>
      </w:pPr>
      <w:r w:rsidRPr="005A64AE">
        <w:rPr>
          <w:rFonts w:cs="Times New Roman"/>
        </w:rPr>
        <w:t>Scandals like these don’t hurt Trump – Access Hollywood, Charlottesville, and others prove.</w:t>
      </w:r>
    </w:p>
    <w:p w14:paraId="40A9A6C5" w14:textId="77777777" w:rsidR="004C6541" w:rsidRPr="005A64AE" w:rsidRDefault="004C6541" w:rsidP="004C6541">
      <w:pPr>
        <w:rPr>
          <w:rStyle w:val="Style13ptBold"/>
        </w:rPr>
      </w:pPr>
      <w:r w:rsidRPr="005A64AE">
        <w:rPr>
          <w:rStyle w:val="Style13ptBold"/>
        </w:rPr>
        <w:t>Nakamura, Washington Post White House reporter, 7-16-19</w:t>
      </w:r>
    </w:p>
    <w:p w14:paraId="476FA8FC" w14:textId="77777777" w:rsidR="004C6541" w:rsidRPr="005A64AE" w:rsidRDefault="004C6541" w:rsidP="004C6541">
      <w:r w:rsidRPr="005A64AE">
        <w:t xml:space="preserve">[David, 7/16/19, “‘Teflon Don’: Some say Trump’s racist remarks could hurt him — but history suggests otherwise”, </w:t>
      </w:r>
      <w:hyperlink r:id="rId71" w:history="1">
        <w:r w:rsidRPr="005A64AE">
          <w:rPr>
            <w:rStyle w:val="Hyperlink"/>
          </w:rPr>
          <w:t>https://beta.washingtonpost.com/politics/teflon-don-some-say-trumps-racist-tweets-could-hurt-him--but-history-suggests-otherwise/2019/07/16/41282e92-a7cf-11e9-9214-246e594de5d5_story.html?outputType=amp</w:t>
        </w:r>
      </w:hyperlink>
      <w:r w:rsidRPr="005A64AE">
        <w:t>, accessed 7/18/19, PD]</w:t>
      </w:r>
    </w:p>
    <w:p w14:paraId="21B2B38D" w14:textId="77777777" w:rsidR="004C6541" w:rsidRPr="005A64AE" w:rsidRDefault="004C6541" w:rsidP="004C6541"/>
    <w:p w14:paraId="5F9EE031" w14:textId="77777777" w:rsidR="004C6541" w:rsidRPr="005A64AE" w:rsidRDefault="004C6541" w:rsidP="004C6541">
      <w:r w:rsidRPr="005A64AE">
        <w:t xml:space="preserve">First came the </w:t>
      </w:r>
      <w:r w:rsidRPr="005A64AE">
        <w:rPr>
          <w:u w:val="single"/>
        </w:rPr>
        <w:t>tweet from former Republican congressman Joe Walsh</w:t>
      </w:r>
      <w:r w:rsidRPr="005A64AE">
        <w:t>.</w:t>
      </w:r>
    </w:p>
    <w:p w14:paraId="6D0BABF0" w14:textId="77777777" w:rsidR="004C6541" w:rsidRPr="005A64AE" w:rsidRDefault="004C6541" w:rsidP="004C6541">
      <w:r w:rsidRPr="005A64AE">
        <w:t xml:space="preserve">“I know this is probably a really risky thing to say, but </w:t>
      </w:r>
      <w:r w:rsidRPr="005A64AE">
        <w:rPr>
          <w:u w:val="single"/>
        </w:rPr>
        <w:t>something feels different about this one</w:t>
      </w:r>
      <w:r w:rsidRPr="005A64AE">
        <w:t xml:space="preserve">,” </w:t>
      </w:r>
      <w:r w:rsidRPr="005A64AE">
        <w:rPr>
          <w:u w:val="single"/>
        </w:rPr>
        <w:t>he wrote amid the storm of outrage over President Trump’s racist attacks on four Democratic women. “Trump really stepped in it this time</w:t>
      </w:r>
      <w:r w:rsidRPr="005A64AE">
        <w:t>. This one is really going to hurt him politically.”</w:t>
      </w:r>
    </w:p>
    <w:p w14:paraId="73D004DB" w14:textId="77777777" w:rsidR="004C6541" w:rsidRPr="005A64AE" w:rsidRDefault="004C6541" w:rsidP="004C6541">
      <w:r w:rsidRPr="005A64AE">
        <w:rPr>
          <w:u w:val="single"/>
        </w:rPr>
        <w:t>Then came the replies</w:t>
      </w:r>
      <w:r w:rsidRPr="005A64AE">
        <w:t>.</w:t>
      </w:r>
    </w:p>
    <w:p w14:paraId="0E572A57" w14:textId="77777777" w:rsidR="004C6541" w:rsidRPr="005A64AE" w:rsidRDefault="004C6541" w:rsidP="004C6541">
      <w:r w:rsidRPr="005A64AE">
        <w:t>“</w:t>
      </w:r>
      <w:proofErr w:type="spellStart"/>
      <w:r w:rsidRPr="005A64AE">
        <w:rPr>
          <w:u w:val="single"/>
        </w:rPr>
        <w:t>Bahahhahaha</w:t>
      </w:r>
      <w:proofErr w:type="spellEnd"/>
      <w:r w:rsidRPr="005A64AE">
        <w:t>.”</w:t>
      </w:r>
    </w:p>
    <w:p w14:paraId="41000AEC" w14:textId="77777777" w:rsidR="004C6541" w:rsidRPr="005A64AE" w:rsidRDefault="004C6541" w:rsidP="004C6541">
      <w:r w:rsidRPr="005A64AE">
        <w:t>“</w:t>
      </w:r>
      <w:r w:rsidRPr="005A64AE">
        <w:rPr>
          <w:u w:val="single"/>
        </w:rPr>
        <w:t xml:space="preserve">I’ve said that 500 </w:t>
      </w:r>
      <w:proofErr w:type="gramStart"/>
      <w:r w:rsidRPr="005A64AE">
        <w:rPr>
          <w:u w:val="single"/>
        </w:rPr>
        <w:t>times</w:t>
      </w:r>
      <w:r w:rsidRPr="005A64AE">
        <w:t xml:space="preserve"> .</w:t>
      </w:r>
      <w:proofErr w:type="gramEnd"/>
      <w:r w:rsidRPr="005A64AE">
        <w:t xml:space="preserve"> . . </w:t>
      </w:r>
      <w:r w:rsidRPr="005A64AE">
        <w:rPr>
          <w:u w:val="single"/>
        </w:rPr>
        <w:t>Yet to see the consequences</w:t>
      </w:r>
      <w:r w:rsidRPr="005A64AE">
        <w:t>.”</w:t>
      </w:r>
    </w:p>
    <w:p w14:paraId="39AFC5DE" w14:textId="77777777" w:rsidR="004C6541" w:rsidRPr="005A64AE" w:rsidRDefault="004C6541" w:rsidP="004C6541">
      <w:r w:rsidRPr="005A64AE">
        <w:t>“</w:t>
      </w:r>
      <w:proofErr w:type="gramStart"/>
      <w:r w:rsidRPr="005A64AE">
        <w:rPr>
          <w:u w:val="single"/>
        </w:rPr>
        <w:t>No</w:t>
      </w:r>
      <w:proofErr w:type="gramEnd"/>
      <w:r w:rsidRPr="005A64AE">
        <w:rPr>
          <w:u w:val="single"/>
        </w:rPr>
        <w:t xml:space="preserve"> it’s not. If anything, it will help him</w:t>
      </w:r>
      <w:r w:rsidRPr="005A64AE">
        <w:t>.”</w:t>
      </w:r>
    </w:p>
    <w:p w14:paraId="2746B017" w14:textId="77777777" w:rsidR="004C6541" w:rsidRPr="005A64AE" w:rsidRDefault="004C6541" w:rsidP="004C6541">
      <w:r w:rsidRPr="005A64AE">
        <w:t>“You apparently haven’t been watching the same Teflon Don as the rest of us.”</w:t>
      </w:r>
    </w:p>
    <w:p w14:paraId="5DDE1F0C" w14:textId="77777777" w:rsidR="004C6541" w:rsidRPr="005A64AE" w:rsidRDefault="004C6541" w:rsidP="004C6541">
      <w:r w:rsidRPr="005A64AE">
        <w:t>In all, more than 2,500 people responded to Walsh’s prediction — the vast majority scoffing at the notion that a president who boasted during the 2016 campaign that he could shoot someone on Fifth Avenue and not lose any supporters would suffer any serious political consequences among his base over the latest conflagration.</w:t>
      </w:r>
    </w:p>
    <w:p w14:paraId="2D59EE25" w14:textId="77777777" w:rsidR="004C6541" w:rsidRPr="005A64AE" w:rsidRDefault="004C6541" w:rsidP="004C6541">
      <w:r w:rsidRPr="005A64AE">
        <w:rPr>
          <w:u w:val="single"/>
        </w:rPr>
        <w:t>In Washington, forecasting Trump’s demise has become the longest of long-shot bets</w:t>
      </w:r>
      <w:r w:rsidRPr="005A64AE">
        <w:t xml:space="preserve">. </w:t>
      </w:r>
      <w:r w:rsidRPr="005A64AE">
        <w:rPr>
          <w:u w:val="single"/>
        </w:rPr>
        <w:t xml:space="preserve">Since his campaign, the president has absorbed, </w:t>
      </w:r>
      <w:r w:rsidRPr="005A64AE">
        <w:t>parried and bulldozed through</w:t>
      </w:r>
      <w:r w:rsidRPr="005A64AE">
        <w:rPr>
          <w:u w:val="single"/>
        </w:rPr>
        <w:t xml:space="preserve"> ethical scandals, moral equivocations and </w:t>
      </w:r>
      <w:r w:rsidRPr="005A64AE">
        <w:t xml:space="preserve">seemingly </w:t>
      </w:r>
      <w:r w:rsidRPr="005A64AE">
        <w:rPr>
          <w:u w:val="single"/>
        </w:rPr>
        <w:t>reckless governing actions with few lasting repercussions among his core supporters</w:t>
      </w:r>
      <w:r w:rsidRPr="005A64AE">
        <w:t>.</w:t>
      </w:r>
    </w:p>
    <w:p w14:paraId="6E11D2A9" w14:textId="77777777" w:rsidR="004C6541" w:rsidRPr="005A64AE" w:rsidRDefault="004C6541" w:rsidP="004C6541">
      <w:r w:rsidRPr="005A64AE">
        <w:rPr>
          <w:u w:val="single"/>
        </w:rPr>
        <w:t xml:space="preserve">Time and again, analysts have debated whether this or that </w:t>
      </w:r>
      <w:proofErr w:type="gramStart"/>
      <w:r w:rsidRPr="005A64AE">
        <w:rPr>
          <w:u w:val="single"/>
        </w:rPr>
        <w:t>particular Trump</w:t>
      </w:r>
      <w:proofErr w:type="gramEnd"/>
      <w:r w:rsidRPr="005A64AE">
        <w:rPr>
          <w:u w:val="single"/>
        </w:rPr>
        <w:t xml:space="preserve"> scandal would finally be the moment that sinks</w:t>
      </w:r>
      <w:r w:rsidRPr="005A64AE">
        <w:t xml:space="preserve"> him. The “</w:t>
      </w:r>
      <w:r w:rsidRPr="005A64AE">
        <w:rPr>
          <w:u w:val="single"/>
        </w:rPr>
        <w:t>Access Hollywood” tape</w:t>
      </w:r>
      <w:r w:rsidRPr="005A64AE">
        <w:t xml:space="preserve">. The </w:t>
      </w:r>
      <w:r w:rsidRPr="005A64AE">
        <w:rPr>
          <w:u w:val="single"/>
        </w:rPr>
        <w:t>Charlottesville</w:t>
      </w:r>
      <w:r w:rsidRPr="005A64AE">
        <w:t xml:space="preserve"> white-nationalist rally. The </w:t>
      </w:r>
      <w:r w:rsidRPr="005A64AE">
        <w:rPr>
          <w:u w:val="single"/>
        </w:rPr>
        <w:t>Helsinki news conference</w:t>
      </w:r>
      <w:r w:rsidRPr="005A64AE">
        <w:t xml:space="preserve"> with Russian President Vladi­mir Putin. </w:t>
      </w:r>
      <w:r w:rsidRPr="005A64AE">
        <w:rPr>
          <w:u w:val="single"/>
        </w:rPr>
        <w:t>Personal tax revelations</w:t>
      </w:r>
      <w:r w:rsidRPr="005A64AE">
        <w:t xml:space="preserve"> from Trump’s past</w:t>
      </w:r>
      <w:r w:rsidRPr="005A64AE">
        <w:rPr>
          <w:u w:val="single"/>
        </w:rPr>
        <w:t>. The longest-ever government shutdown. Ethics violations by Cabinet members</w:t>
      </w:r>
      <w:r w:rsidRPr="005A64AE">
        <w:t xml:space="preserve">. </w:t>
      </w:r>
      <w:r w:rsidRPr="005A64AE">
        <w:rPr>
          <w:u w:val="single"/>
        </w:rPr>
        <w:t>A tariff war with China that harmed U.S. farmers. Saudi journalist Jamal Khashoggi’s murder. The special counsel report from</w:t>
      </w:r>
      <w:r w:rsidRPr="005A64AE">
        <w:t xml:space="preserve"> Robert S. </w:t>
      </w:r>
      <w:r w:rsidRPr="005A64AE">
        <w:rPr>
          <w:u w:val="single"/>
        </w:rPr>
        <w:t>Mueller</w:t>
      </w:r>
      <w:r w:rsidRPr="005A64AE">
        <w:t xml:space="preserve"> III.</w:t>
      </w:r>
    </w:p>
    <w:p w14:paraId="3CCB99B3" w14:textId="77777777" w:rsidR="004C6541" w:rsidRPr="005A64AE" w:rsidRDefault="004C6541" w:rsidP="004C6541">
      <w:r w:rsidRPr="005A64AE">
        <w:t xml:space="preserve">Yet </w:t>
      </w:r>
      <w:r w:rsidRPr="005A64AE">
        <w:rPr>
          <w:u w:val="single"/>
        </w:rPr>
        <w:t>2½ years into his presidency, Trump’s standing among Republicans is rock solid</w:t>
      </w:r>
      <w:r w:rsidRPr="005A64AE">
        <w:t xml:space="preserve">, with an </w:t>
      </w:r>
      <w:r w:rsidRPr="005A64AE">
        <w:rPr>
          <w:u w:val="single"/>
        </w:rPr>
        <w:t>87 percent approval rating within the party</w:t>
      </w:r>
      <w:r w:rsidRPr="005A64AE">
        <w:t>, according to a Washington Post-ABC News poll this month. His overall approval rating stood at 44 percent, not good for a president heading into a reelection campaign, but his best on record and enough for analysts to conclude that his path to victory remains viable.</w:t>
      </w:r>
    </w:p>
    <w:p w14:paraId="69D44F0D" w14:textId="77777777" w:rsidR="004C6541" w:rsidRPr="005A64AE" w:rsidRDefault="004C6541" w:rsidP="004C6541">
      <w:r w:rsidRPr="005A64AE">
        <w:t>“The ‘</w:t>
      </w:r>
      <w:r w:rsidRPr="005A64AE">
        <w:rPr>
          <w:u w:val="single"/>
        </w:rPr>
        <w:t>Access Hollywood’ tape</w:t>
      </w:r>
      <w:r w:rsidRPr="005A64AE">
        <w:t xml:space="preserve"> — </w:t>
      </w:r>
      <w:r w:rsidRPr="005A64AE">
        <w:rPr>
          <w:u w:val="single"/>
        </w:rPr>
        <w:t>I thought, ‘Well, that’s it.’ But,</w:t>
      </w:r>
      <w:r w:rsidRPr="005A64AE">
        <w:t xml:space="preserve"> gee, </w:t>
      </w:r>
      <w:r w:rsidRPr="005A64AE">
        <w:rPr>
          <w:u w:val="single"/>
        </w:rPr>
        <w:t>it wasn’t</w:t>
      </w:r>
      <w:r w:rsidRPr="005A64AE">
        <w:t xml:space="preserve">,” </w:t>
      </w:r>
      <w:r w:rsidRPr="005A64AE">
        <w:rPr>
          <w:u w:val="single"/>
        </w:rPr>
        <w:t>said</w:t>
      </w:r>
      <w:r w:rsidRPr="005A64AE">
        <w:t xml:space="preserve"> </w:t>
      </w:r>
      <w:r w:rsidRPr="005A64AE">
        <w:rPr>
          <w:u w:val="single"/>
        </w:rPr>
        <w:t>Gary Abernathy</w:t>
      </w:r>
      <w:r w:rsidRPr="005A64AE">
        <w:t>, a political columnist in Hillsboro, Ohio, who once worked as a Republican operative. He was referring to the recording revealed by The Washington Post a month before the 2016 election of Trump telling host Billy Bush in a 2005 interview that he was able to kiss and grope women without their consent because he was famous.</w:t>
      </w:r>
    </w:p>
    <w:p w14:paraId="10E99C90" w14:textId="77777777" w:rsidR="004C6541" w:rsidRPr="005A64AE" w:rsidRDefault="004C6541" w:rsidP="004C6541">
      <w:r w:rsidRPr="005A64AE">
        <w:t>“</w:t>
      </w:r>
      <w:r w:rsidRPr="005A64AE">
        <w:rPr>
          <w:u w:val="single"/>
        </w:rPr>
        <w:t xml:space="preserve">If that didn’t kill him, I don’t know what will </w:t>
      </w:r>
      <w:r w:rsidRPr="005A64AE">
        <w:t>kill him,” Abernathy said. “He famously talked about shooting someone on Fifth Avenue and not losing any support. Sometimes, it makes you wonder if he’s seeing just how far he can go.”</w:t>
      </w:r>
    </w:p>
    <w:p w14:paraId="6D27F6EF" w14:textId="77777777" w:rsidR="004C6541" w:rsidRPr="005A64AE" w:rsidRDefault="004C6541" w:rsidP="004C6541">
      <w:r w:rsidRPr="005A64AE">
        <w:rPr>
          <w:u w:val="single"/>
        </w:rPr>
        <w:t>Trump appeared to have no misgivings about the latest conflagration</w:t>
      </w:r>
      <w:r w:rsidRPr="005A64AE">
        <w:t>. White House aides and allies attempted to spin his remarks from the weekend — in which he suggested four minority congresswomen “go back” to foreign countries — as a defense of American values.</w:t>
      </w:r>
    </w:p>
    <w:p w14:paraId="313918A0" w14:textId="77777777" w:rsidR="004C6541" w:rsidRPr="005A64AE" w:rsidRDefault="004C6541" w:rsidP="004C6541"/>
    <w:p w14:paraId="767277E1" w14:textId="77777777" w:rsidR="004C6541" w:rsidRPr="005A64AE" w:rsidRDefault="004C6541" w:rsidP="004C6541">
      <w:pPr>
        <w:pStyle w:val="Heading4"/>
        <w:rPr>
          <w:rFonts w:cs="Times New Roman"/>
        </w:rPr>
      </w:pPr>
      <w:r w:rsidRPr="005A64AE">
        <w:rPr>
          <w:rFonts w:cs="Times New Roman"/>
        </w:rPr>
        <w:t>Trump’s tweets don’t hurt his campaign – it’s a broader strategy to appeal to his base – attack’s on congresswomen prove.</w:t>
      </w:r>
    </w:p>
    <w:p w14:paraId="206DF710" w14:textId="77777777" w:rsidR="004C6541" w:rsidRPr="005A64AE" w:rsidRDefault="004C6541" w:rsidP="004C6541">
      <w:r w:rsidRPr="005A64AE">
        <w:rPr>
          <w:b/>
          <w:bCs/>
          <w:sz w:val="24"/>
        </w:rPr>
        <w:t>Carlson, Bloomberg News columnist, 7-18-19</w:t>
      </w:r>
    </w:p>
    <w:p w14:paraId="35ABF243" w14:textId="77777777" w:rsidR="004C6541" w:rsidRPr="005A64AE" w:rsidRDefault="004C6541" w:rsidP="004C6541">
      <w:r w:rsidRPr="005A64AE">
        <w:t xml:space="preserve">(Carlson, 7-18-2019, The Hill, “Trump knows what he's doing with those tweets — setting his 2020 strategy”, </w:t>
      </w:r>
      <w:hyperlink r:id="rId72" w:history="1">
        <w:r w:rsidRPr="005A64AE">
          <w:rPr>
            <w:rStyle w:val="Hyperlink"/>
          </w:rPr>
          <w:t>https://thehill.com/opinion/campaign/453677-trump-knows-what-hes-doing-with-those-tweets-setting-a-2020-strategy</w:t>
        </w:r>
      </w:hyperlink>
      <w:r w:rsidRPr="005A64AE">
        <w:t>, accessed 7-8-2019, MK )</w:t>
      </w:r>
    </w:p>
    <w:p w14:paraId="2079B8D4" w14:textId="77777777" w:rsidR="004C6541" w:rsidRPr="005A64AE" w:rsidRDefault="004C6541" w:rsidP="004C6541"/>
    <w:p w14:paraId="78B4513D" w14:textId="77777777" w:rsidR="004C6541" w:rsidRPr="005A64AE" w:rsidRDefault="004C6541" w:rsidP="004C6541">
      <w:pPr>
        <w:rPr>
          <w:rStyle w:val="StyleUnderline"/>
        </w:rPr>
      </w:pPr>
      <w:r w:rsidRPr="005A64AE">
        <w:rPr>
          <w:rStyle w:val="StyleUnderline"/>
        </w:rPr>
        <w:t>If it’s Trump vs. Biden, Biden wins, according to every poll. If it’s Trump vs. “the Squad,” Trump wins.</w:t>
      </w:r>
    </w:p>
    <w:p w14:paraId="389D8227" w14:textId="77777777" w:rsidR="004C6541" w:rsidRPr="005A64AE" w:rsidRDefault="004C6541" w:rsidP="004C6541">
      <w:pPr>
        <w:rPr>
          <w:rStyle w:val="StyleUnderline"/>
        </w:rPr>
      </w:pPr>
      <w:r w:rsidRPr="005A64AE">
        <w:rPr>
          <w:rStyle w:val="StyleUnderline"/>
        </w:rPr>
        <w:t xml:space="preserve">On his way to North Carolina for a rally late Wednesday, Trump said as much, claiming that he was “enjoying” the fight with progressive Democratic congresswomen and that he is “winning” it. The rally crowd came up with a new chant, with shades of Hillary Clinton, aimed at his favorite target among the four congresswomen, Rep. </w:t>
      </w:r>
      <w:proofErr w:type="spellStart"/>
      <w:r w:rsidRPr="005A64AE">
        <w:rPr>
          <w:rStyle w:val="StyleUnderline"/>
        </w:rPr>
        <w:t>Ilhan</w:t>
      </w:r>
      <w:proofErr w:type="spellEnd"/>
      <w:r w:rsidRPr="005A64AE">
        <w:rPr>
          <w:rStyle w:val="StyleUnderline"/>
        </w:rPr>
        <w:t xml:space="preserve"> Omar (D-Minn.): “Send her back!”</w:t>
      </w:r>
    </w:p>
    <w:p w14:paraId="0D96E8B7" w14:textId="77777777" w:rsidR="004C6541" w:rsidRPr="005A64AE" w:rsidRDefault="004C6541" w:rsidP="004C6541">
      <w:r w:rsidRPr="005A64AE">
        <w:t xml:space="preserve">Trump’s no genius. He’s still playing “Celebrity Candidate” in need of </w:t>
      </w:r>
      <w:proofErr w:type="gramStart"/>
      <w:r w:rsidRPr="005A64AE">
        <w:t>hand-holding</w:t>
      </w:r>
      <w:proofErr w:type="gramEnd"/>
      <w:r w:rsidRPr="005A64AE">
        <w:t xml:space="preserve">. Still, when he figured out what kind of </w:t>
      </w:r>
      <w:proofErr w:type="gramStart"/>
      <w:r w:rsidRPr="005A64AE">
        <w:t>campaign</w:t>
      </w:r>
      <w:proofErr w:type="gramEnd"/>
      <w:r w:rsidRPr="005A64AE">
        <w:t xml:space="preserve"> he was going to have to run in 2020, he wanted to start running it right away — on Twitter.</w:t>
      </w:r>
    </w:p>
    <w:p w14:paraId="716A6016" w14:textId="77777777" w:rsidR="004C6541" w:rsidRPr="005A64AE" w:rsidRDefault="004C6541" w:rsidP="004C6541">
      <w:pPr>
        <w:rPr>
          <w:rStyle w:val="StyleUnderline"/>
        </w:rPr>
      </w:pPr>
      <w:r w:rsidRPr="005A64AE">
        <w:rPr>
          <w:rStyle w:val="StyleUnderline"/>
        </w:rPr>
        <w:t xml:space="preserve">He did, blaring out his main argument for reelection: I will protect what you have from socialist Democrats, as epitomized by four congresswomen — Alexandria Ocasio-Cortez (D-N.Y.), Rashida </w:t>
      </w:r>
      <w:proofErr w:type="spellStart"/>
      <w:r w:rsidRPr="005A64AE">
        <w:rPr>
          <w:rStyle w:val="StyleUnderline"/>
        </w:rPr>
        <w:t>Tlaib</w:t>
      </w:r>
      <w:proofErr w:type="spellEnd"/>
      <w:r w:rsidRPr="005A64AE">
        <w:rPr>
          <w:rStyle w:val="StyleUnderline"/>
        </w:rPr>
        <w:t xml:space="preserve"> (D-Mich.), Ayanna Pressley (D-Mass.) and Omar — who should go back where they came from for hating our country.</w:t>
      </w:r>
    </w:p>
    <w:p w14:paraId="18F52142" w14:textId="77777777" w:rsidR="004C6541" w:rsidRPr="005A64AE" w:rsidRDefault="004C6541" w:rsidP="004C6541">
      <w:pPr>
        <w:rPr>
          <w:rStyle w:val="StyleUnderline"/>
        </w:rPr>
      </w:pPr>
      <w:r w:rsidRPr="005A64AE">
        <w:rPr>
          <w:rStyle w:val="StyleUnderline"/>
        </w:rPr>
        <w:t>Trump had watched in horror as House Speaker Nancy Pelosi (D-Calif.) outmaneuvered him by distancing herself from her most outspoken left-wingers. With a few tweets, he drove Pelosi back into their arms where they now perch, in full throttle, wrapped around her neck.</w:t>
      </w:r>
    </w:p>
    <w:p w14:paraId="0F099ECC" w14:textId="77777777" w:rsidR="004C6541" w:rsidRPr="005A64AE" w:rsidRDefault="004C6541" w:rsidP="004C6541">
      <w:pPr>
        <w:rPr>
          <w:rStyle w:val="StyleUnderline"/>
        </w:rPr>
      </w:pPr>
      <w:r w:rsidRPr="005A64AE">
        <w:rPr>
          <w:rStyle w:val="StyleUnderline"/>
        </w:rPr>
        <w:t>That he did it on Twitter doesn’t diminish how important the message is. Twitter is his Federalist Papers, containing as much of a philosophy of governing as he possesses. Tweeting where he stood on the Squad wasn’t an off-the-cuff outburst. It was an announcement — and he didn’t need to spend a cent to spread it.</w:t>
      </w:r>
    </w:p>
    <w:p w14:paraId="7F1DA5F6" w14:textId="77777777" w:rsidR="004C6541" w:rsidRPr="005A64AE" w:rsidRDefault="004C6541" w:rsidP="004C6541">
      <w:r w:rsidRPr="005A64AE">
        <w:t xml:space="preserve">He thumbed it out with caps and break-the-glass punctuation. He repeated it with a dramatic reading from the South Lawn of the White House before the full press corps. For four days, with the world listening and watching, the president said that America is for native Americans — </w:t>
      </w:r>
      <w:proofErr w:type="gramStart"/>
      <w:r w:rsidRPr="005A64AE">
        <w:t>with the exception of</w:t>
      </w:r>
      <w:proofErr w:type="gramEnd"/>
      <w:r w:rsidRPr="005A64AE">
        <w:t xml:space="preserve"> his first and third wives — and he will keep it that way. How’s that for an early get-out-the-vote effort?</w:t>
      </w:r>
    </w:p>
    <w:p w14:paraId="2F74D4DD" w14:textId="77777777" w:rsidR="004C6541" w:rsidRPr="005A64AE" w:rsidRDefault="004C6541" w:rsidP="004C6541">
      <w:r w:rsidRPr="005A64AE">
        <w:t>Trump quickly achieved his real goal of luring Democrats out of their corners to side with the Squad in the interest of calling him to heel for his racism. He made it look as if the Democrats weren’t being led by Pelosi, whom he fears and secretly admires, but by the Squad. And not just Pelosi — who’d previously gone public with her rebuke of them — but the whole party. As one, they embraced the congresswomen, a bundle of hard-to-defend tweets themselves, in the necessary cause of condemning Trump.</w:t>
      </w:r>
    </w:p>
    <w:p w14:paraId="3016FDEC" w14:textId="77777777" w:rsidR="004C6541" w:rsidRPr="005A64AE" w:rsidRDefault="004C6541" w:rsidP="004C6541">
      <w:pPr>
        <w:rPr>
          <w:rStyle w:val="StyleUnderline"/>
        </w:rPr>
      </w:pPr>
      <w:r w:rsidRPr="005A64AE">
        <w:rPr>
          <w:rStyle w:val="StyleUnderline"/>
        </w:rPr>
        <w:t>The upshot is that Trump got to present himself as the savior of the still majority-white population. Race is a playing field he knows and wins on, from breaking fair housing laws with a mere fine to gaining a foothold in politics by lying about Barack Obama not being born here. He’s sending a similar nationalist message to his voters about protecting them from the brown people, through ICE raids (</w:t>
      </w:r>
      <w:proofErr w:type="gramStart"/>
      <w:r w:rsidRPr="005A64AE">
        <w:rPr>
          <w:rStyle w:val="StyleUnderline"/>
        </w:rPr>
        <w:t>whether or not</w:t>
      </w:r>
      <w:proofErr w:type="gramEnd"/>
      <w:r w:rsidRPr="005A64AE">
        <w:rPr>
          <w:rStyle w:val="StyleUnderline"/>
        </w:rPr>
        <w:t xml:space="preserve"> they’re real) and the inhumane conditions in the holding cells at the border.</w:t>
      </w:r>
    </w:p>
    <w:p w14:paraId="7D182631" w14:textId="77777777" w:rsidR="004C6541" w:rsidRPr="005A64AE" w:rsidRDefault="004C6541" w:rsidP="004C6541">
      <w:pPr>
        <w:rPr>
          <w:rStyle w:val="StyleUnderline"/>
        </w:rPr>
      </w:pPr>
      <w:r w:rsidRPr="005A64AE">
        <w:rPr>
          <w:rStyle w:val="StyleUnderline"/>
        </w:rPr>
        <w:t xml:space="preserve">In doing so, he draws out Democrats who, to save their souls, </w:t>
      </w:r>
      <w:proofErr w:type="gramStart"/>
      <w:r w:rsidRPr="005A64AE">
        <w:rPr>
          <w:rStyle w:val="StyleUnderline"/>
        </w:rPr>
        <w:t>have to</w:t>
      </w:r>
      <w:proofErr w:type="gramEnd"/>
      <w:r w:rsidRPr="005A64AE">
        <w:rPr>
          <w:rStyle w:val="StyleUnderline"/>
        </w:rPr>
        <w:t xml:space="preserve"> rail against the obvious illegality and inhumanity of what Trump’s doing. They come off as the party of open borders. And socialists to boot. Mission accomplished.</w:t>
      </w:r>
    </w:p>
    <w:p w14:paraId="227E0F60" w14:textId="77777777" w:rsidR="004C6541" w:rsidRPr="005A64AE" w:rsidRDefault="004C6541" w:rsidP="004C6541">
      <w:pPr>
        <w:rPr>
          <w:rStyle w:val="StyleUnderline"/>
        </w:rPr>
      </w:pPr>
      <w:r w:rsidRPr="005A64AE">
        <w:rPr>
          <w:rStyle w:val="StyleUnderline"/>
        </w:rPr>
        <w:t xml:space="preserve">Trump doesn’t like to read but he does like numbers. He knows, after the 2018 midterms, that expanding his base will be hard. He’s not going to pick up many college-educated suburbanites. He hasn’t broken 50 percent favorability, and he’s not going to start now. He just </w:t>
      </w:r>
      <w:proofErr w:type="gramStart"/>
      <w:r w:rsidRPr="005A64AE">
        <w:rPr>
          <w:rStyle w:val="StyleUnderline"/>
        </w:rPr>
        <w:t>has to</w:t>
      </w:r>
      <w:proofErr w:type="gramEnd"/>
      <w:r w:rsidRPr="005A64AE">
        <w:rPr>
          <w:rStyle w:val="StyleUnderline"/>
        </w:rPr>
        <w:t xml:space="preserve"> sweep the same states as 2016.</w:t>
      </w:r>
    </w:p>
    <w:p w14:paraId="5920AD2A" w14:textId="77777777" w:rsidR="004C6541" w:rsidRPr="005A64AE" w:rsidRDefault="004C6541" w:rsidP="004C6541">
      <w:pPr>
        <w:rPr>
          <w:rStyle w:val="StyleUnderline"/>
        </w:rPr>
      </w:pPr>
      <w:r w:rsidRPr="005A64AE">
        <w:rPr>
          <w:rStyle w:val="StyleUnderline"/>
        </w:rPr>
        <w:t>It was at the expense of being labeled a “racist” for the first time in some papers such as the Washington Post, which explained its decision to do so. But that’s discounted as fake news by Trump’s followers and, indeed, it was not enough to put off more than four Republicans from voting to support the so-called racist</w:t>
      </w:r>
      <w:r w:rsidRPr="005A64AE">
        <w:t xml:space="preserve">. </w:t>
      </w:r>
      <w:r w:rsidRPr="005A64AE">
        <w:rPr>
          <w:rStyle w:val="StyleUnderline"/>
        </w:rPr>
        <w:t>That vote in the House on a resolution of condemnation was carried live and blotted out all other news. Then on Wednesday, an attempt to impeach the president failed by a 332-to-95 vote. Has anyone heard a word that Democratic candidates for president have said about health care or student debt since Sunday?</w:t>
      </w:r>
    </w:p>
    <w:p w14:paraId="55A0158C" w14:textId="77777777" w:rsidR="004C6541" w:rsidRPr="005A64AE" w:rsidRDefault="004C6541" w:rsidP="004C6541">
      <w:r w:rsidRPr="005A64AE">
        <w:t xml:space="preserve">Last time around, Trump barely knew the difference between the popular vote and the electoral college vote. This time, it’s all he knows. And his best bet to keep the 77,000 votes in the three swing states he swung in 2016 is </w:t>
      </w:r>
      <w:proofErr w:type="spellStart"/>
      <w:r w:rsidRPr="005A64AE">
        <w:t>to</w:t>
      </w:r>
      <w:proofErr w:type="spellEnd"/>
      <w:r w:rsidRPr="005A64AE">
        <w:t xml:space="preserve"> loudly adopt Pelosi’s rewrite of the logo on the ubiquitous MAGA merchandise. To get re-elected, Trump has made it clear he’s campaigning to “Make America White Again.”</w:t>
      </w:r>
    </w:p>
    <w:p w14:paraId="79678E46" w14:textId="77777777" w:rsidR="004C6541" w:rsidRDefault="004C6541" w:rsidP="004C6541"/>
    <w:p w14:paraId="32159215" w14:textId="77777777" w:rsidR="00A42344" w:rsidRPr="005A64AE" w:rsidRDefault="00A42344" w:rsidP="00A42344">
      <w:pPr>
        <w:pStyle w:val="Heading4"/>
        <w:rPr>
          <w:rFonts w:cs="Times New Roman"/>
        </w:rPr>
      </w:pPr>
      <w:r w:rsidRPr="005A64AE">
        <w:rPr>
          <w:rFonts w:cs="Times New Roman"/>
        </w:rPr>
        <w:t>No impact to the tweets – didn’t swing either congressional leadership or cause base backlash</w:t>
      </w:r>
    </w:p>
    <w:p w14:paraId="009204FA" w14:textId="77777777" w:rsidR="00A42344" w:rsidRPr="005A64AE" w:rsidRDefault="00A42344" w:rsidP="00A42344">
      <w:pPr>
        <w:rPr>
          <w:rStyle w:val="Style13ptBold"/>
        </w:rPr>
      </w:pPr>
      <w:r w:rsidRPr="005A64AE">
        <w:rPr>
          <w:rStyle w:val="Style13ptBold"/>
        </w:rPr>
        <w:t>Miller, Associated Press reporter, 7/17/19</w:t>
      </w:r>
    </w:p>
    <w:p w14:paraId="7CD59A06" w14:textId="77777777" w:rsidR="00A42344" w:rsidRPr="005A64AE" w:rsidRDefault="00A42344" w:rsidP="00A42344">
      <w:r w:rsidRPr="005A64AE">
        <w:t xml:space="preserve">[Zeke, Jill Colvin, Jonathan Lemire, JULY 16, 2019, “Trump Insists His Tweets 'Were NOT Racist' as House Readies Vote on Condemning His Remarks”, </w:t>
      </w:r>
      <w:hyperlink r:id="rId73" w:history="1">
        <w:r w:rsidRPr="005A64AE">
          <w:rPr>
            <w:rStyle w:val="Hyperlink"/>
          </w:rPr>
          <w:t>https://time.com/5627452/trump-insists-congresswomen-tweets-not-racist/</w:t>
        </w:r>
      </w:hyperlink>
      <w:r w:rsidRPr="005A64AE">
        <w:t>, acc. 07-18-19, GDI-VX]</w:t>
      </w:r>
    </w:p>
    <w:p w14:paraId="2982C2A8" w14:textId="77777777" w:rsidR="00A42344" w:rsidRPr="005A64AE" w:rsidRDefault="00A42344" w:rsidP="00A42344"/>
    <w:p w14:paraId="18726A65" w14:textId="77777777" w:rsidR="00A42344" w:rsidRPr="005A64AE" w:rsidRDefault="00A42344" w:rsidP="00A42344">
      <w:r w:rsidRPr="005A64AE">
        <w:t>(</w:t>
      </w:r>
      <w:r w:rsidRPr="005A64AE">
        <w:rPr>
          <w:rStyle w:val="StyleUnderline"/>
        </w:rPr>
        <w:t>WASHINGTON) — Defiant in the face of widespread censure, President Donald Trump insisted Tuesday that his tweets suggesting four Democratic congresswomen of color return to their countries “were NOT Racist,</w:t>
      </w:r>
      <w:r w:rsidRPr="005A64AE">
        <w:t>” and he appealed to fellow Republicans to “not show weakness” and to resist a House resolution condemning his words.</w:t>
      </w:r>
    </w:p>
    <w:p w14:paraId="7868637A" w14:textId="77777777" w:rsidR="00A42344" w:rsidRPr="005A64AE" w:rsidRDefault="00A42344" w:rsidP="00A42344">
      <w:r w:rsidRPr="005A64AE">
        <w:rPr>
          <w:rStyle w:val="StyleUnderline"/>
        </w:rPr>
        <w:t>“I don’t have a Racist bone in my body!”</w:t>
      </w:r>
      <w:r w:rsidRPr="005A64AE">
        <w:t xml:space="preserve"> Trump exclaimed on Twitter, a day after declaring that “many people agree” with his assessment of the four freshman lawmakers.</w:t>
      </w:r>
    </w:p>
    <w:p w14:paraId="57BD47C3" w14:textId="77777777" w:rsidR="00A42344" w:rsidRPr="005A64AE" w:rsidRDefault="00A42344" w:rsidP="00A42344">
      <w:r w:rsidRPr="005A64AE">
        <w:t xml:space="preserve">“Those Tweets were NOT Racist,” Trump wrote Tuesday amid a continued backlash to his weekend tweets that progressive women “go back” to their “broken and crime-infested” countries. The tweets, which have been widely denounced as racist, were directed at Reps. </w:t>
      </w:r>
      <w:proofErr w:type="spellStart"/>
      <w:r w:rsidRPr="005A64AE">
        <w:t>Ilhan</w:t>
      </w:r>
      <w:proofErr w:type="spellEnd"/>
      <w:r w:rsidRPr="005A64AE">
        <w:t xml:space="preserve"> Omar of Minnesota, Alexandria Ocasio-Cortez of New York, Ayanna Pressley of Massachusetts and Rashida </w:t>
      </w:r>
      <w:proofErr w:type="spellStart"/>
      <w:r w:rsidRPr="005A64AE">
        <w:t>Tlaib</w:t>
      </w:r>
      <w:proofErr w:type="spellEnd"/>
      <w:r w:rsidRPr="005A64AE">
        <w:t xml:space="preserve"> of Michigan.</w:t>
      </w:r>
    </w:p>
    <w:p w14:paraId="1376FB34" w14:textId="77777777" w:rsidR="00A42344" w:rsidRPr="005A64AE" w:rsidRDefault="00A42344" w:rsidP="00A42344">
      <w:r w:rsidRPr="005A64AE">
        <w:t>All are American citizens, and three of the four were born in the U.S.</w:t>
      </w:r>
    </w:p>
    <w:p w14:paraId="568FBAED" w14:textId="77777777" w:rsidR="00A42344" w:rsidRPr="005A64AE" w:rsidRDefault="00A42344" w:rsidP="00A42344">
      <w:r w:rsidRPr="005A64AE">
        <w:t>The four lawmakers fired back late Monday, condemning what they called “xenophobic bigoted remarks” and renewing calls for Democrats to begin impeachment proceedings.</w:t>
      </w:r>
    </w:p>
    <w:p w14:paraId="63030969" w14:textId="77777777" w:rsidR="00A42344" w:rsidRPr="005A64AE" w:rsidRDefault="00A42344" w:rsidP="00A42344">
      <w:pPr>
        <w:rPr>
          <w:rStyle w:val="StyleUnderline"/>
        </w:rPr>
      </w:pPr>
      <w:r w:rsidRPr="005A64AE">
        <w:rPr>
          <w:rStyle w:val="StyleUnderline"/>
        </w:rPr>
        <w:t xml:space="preserve">The episode served notice that Trump is willing to again rely on incendiary rhetoric on issues of race and immigration to </w:t>
      </w:r>
      <w:r w:rsidRPr="005A64AE">
        <w:rPr>
          <w:rStyle w:val="Emphasis"/>
        </w:rPr>
        <w:t>preserve his political base in the leadup to the 2020 election</w:t>
      </w:r>
      <w:r w:rsidRPr="005A64AE">
        <w:rPr>
          <w:rStyle w:val="StyleUnderline"/>
        </w:rPr>
        <w:t>. He shrugged off the criticism.</w:t>
      </w:r>
    </w:p>
    <w:p w14:paraId="068CEFE4" w14:textId="77777777" w:rsidR="00A42344" w:rsidRPr="005A64AE" w:rsidRDefault="00A42344" w:rsidP="00A42344">
      <w:r w:rsidRPr="005A64AE">
        <w:t>“It doesn’t concern me because many people agree with me,” Trump said Monday at the White House. “A lot of people love it, by the way.”</w:t>
      </w:r>
    </w:p>
    <w:p w14:paraId="67DBC322" w14:textId="77777777" w:rsidR="00A42344" w:rsidRPr="005A64AE" w:rsidRDefault="00A42344" w:rsidP="00A42344">
      <w:pPr>
        <w:rPr>
          <w:rStyle w:val="Emphasis"/>
        </w:rPr>
      </w:pPr>
      <w:r w:rsidRPr="005A64AE">
        <w:t xml:space="preserve">At the Capitol, there was near unanimous condemnation from Democrats and </w:t>
      </w:r>
      <w:r w:rsidRPr="005A64AE">
        <w:rPr>
          <w:rStyle w:val="StyleUnderline"/>
        </w:rPr>
        <w:t xml:space="preserve">a rumble of discontent from a subset of Republicans, but notably not </w:t>
      </w:r>
      <w:r w:rsidRPr="005A64AE">
        <w:rPr>
          <w:rStyle w:val="Emphasis"/>
        </w:rPr>
        <w:t>from the party’s congressional leaders.</w:t>
      </w:r>
    </w:p>
    <w:p w14:paraId="74D9F03A" w14:textId="77777777" w:rsidR="00A42344" w:rsidRPr="005A64AE" w:rsidRDefault="00A42344" w:rsidP="00A42344">
      <w:r w:rsidRPr="005A64AE">
        <w:t xml:space="preserve">House Speaker Nancy Pelosi, who said Trump’s campaign slogan truly means he wants to “make America white again,” announced Monday that the House would vote on a resolution condemning his new </w:t>
      </w:r>
      <w:proofErr w:type="gramStart"/>
      <w:r w:rsidRPr="005A64AE">
        <w:t>comments .</w:t>
      </w:r>
      <w:proofErr w:type="gramEnd"/>
      <w:r w:rsidRPr="005A64AE">
        <w:t xml:space="preserve"> The resolution “strongly condemns” Trump’s “racist comments” and says they “have legitimized and increased fear and hatred of new Americans and people of color.”</w:t>
      </w:r>
    </w:p>
    <w:p w14:paraId="67E1CB17" w14:textId="77777777" w:rsidR="00A42344" w:rsidRPr="005A64AE" w:rsidRDefault="00A42344" w:rsidP="00A42344">
      <w:r w:rsidRPr="005A64AE">
        <w:t>In response, Trump tweeted anew Tuesday about the four congresswomen: “Why isn’t the House voting to rebuke the filthy and hate laced things they have said? Because they are the Radical Left, and the Democrats are afraid to take them on. Sad!”</w:t>
      </w:r>
    </w:p>
    <w:p w14:paraId="5C393275" w14:textId="77777777" w:rsidR="00A42344" w:rsidRPr="005A64AE" w:rsidRDefault="00A42344" w:rsidP="00A42344">
      <w:r w:rsidRPr="005A64AE">
        <w:t>Republican Sen. Mitt Romney of Utah, the party’s White House nominee in 2012 and now one of the president’s most vocal GOP critics, said Monday that Trump’s comments were “destructive, demeaning, and disunifying.”</w:t>
      </w:r>
    </w:p>
    <w:p w14:paraId="19518B12" w14:textId="77777777" w:rsidR="00A42344" w:rsidRPr="005A64AE" w:rsidRDefault="00A42344" w:rsidP="00A42344">
      <w:r w:rsidRPr="005A64AE">
        <w:t>Trump dug in. “If you’re not happy in the U.S., if you’re complaining all the time, you can leave, you can leave right now,” he said.</w:t>
      </w:r>
    </w:p>
    <w:p w14:paraId="6850FFD6" w14:textId="77777777" w:rsidR="00A42344" w:rsidRPr="005A64AE" w:rsidRDefault="00A42344" w:rsidP="00A42344">
      <w:pPr>
        <w:rPr>
          <w:rStyle w:val="StyleUnderline"/>
        </w:rPr>
      </w:pPr>
      <w:r w:rsidRPr="005A64AE">
        <w:rPr>
          <w:rStyle w:val="StyleUnderline"/>
        </w:rPr>
        <w:t>His words, which evoked the trope of telling black people to go back to Africa, may have been partly meant to widen the divides within the House Democratic caucus, which has been riven by internal debate over how best to oppose his policies. And while Trump’s attacks brought Democrats together in defense of their colleagues, his allies noted he was also having some success in making the progressive lawmakers the face of their party.</w:t>
      </w:r>
    </w:p>
    <w:p w14:paraId="0673ADD5" w14:textId="77777777" w:rsidR="00A42344" w:rsidRPr="005A64AE" w:rsidRDefault="00A42344" w:rsidP="00A42344">
      <w:r w:rsidRPr="005A64AE">
        <w:t>The Republican president questioned whether Democrats should “want to wrap” themselves around this group of four people as he recited a list of the quartet’s most controversial statements.</w:t>
      </w:r>
    </w:p>
    <w:p w14:paraId="1EE065E0" w14:textId="77777777" w:rsidR="00A42344" w:rsidRPr="005A64AE" w:rsidRDefault="00A42344" w:rsidP="00A42344">
      <w:r w:rsidRPr="005A64AE">
        <w:t>“Nancy Pelosi tried to push them away, but now they are forever wedded to the Democrat Party,” he wrote Tuesday, adding: “See you in 2020!”</w:t>
      </w:r>
    </w:p>
    <w:p w14:paraId="21B0FD45" w14:textId="77777777" w:rsidR="00A42344" w:rsidRPr="005A64AE" w:rsidRDefault="00A42344" w:rsidP="00A42344">
      <w:r w:rsidRPr="005A64AE">
        <w:t>At a news conference with her three colleagues, Pressley referred to Trump as “the occupant of our White House” instead of president.</w:t>
      </w:r>
    </w:p>
    <w:p w14:paraId="1DF11111" w14:textId="77777777" w:rsidR="00A42344" w:rsidRPr="005A64AE" w:rsidRDefault="00A42344" w:rsidP="00A42344">
      <w:r w:rsidRPr="005A64AE">
        <w:t>“He does not embody the grace, the empathy, the compassion, the integrity that that office requires and that the American people deserve,” she said, encouraging people “not take the bait.” Pressley said Trump’s comments were “a disruptive distraction from the issues of care, concern and consequence to the American people” — prescription drug prices, affordable housing, health care.”</w:t>
      </w:r>
    </w:p>
    <w:p w14:paraId="44287A37" w14:textId="77777777" w:rsidR="00A42344" w:rsidRPr="005A64AE" w:rsidRDefault="00A42344" w:rsidP="00A42344">
      <w:r w:rsidRPr="005A64AE">
        <w:t>Omar, a naturalized U.S. citizen born in Somalia, accused him of “openly violating” the Constitution and sounded the call for impeachment proceedings.</w:t>
      </w:r>
    </w:p>
    <w:p w14:paraId="5FE55CEE" w14:textId="77777777" w:rsidR="00A42344" w:rsidRPr="005A64AE" w:rsidRDefault="00A42344" w:rsidP="00A42344">
      <w:r w:rsidRPr="005A64AE">
        <w:t>Ocasio-Cortez said Trump “does not know how to defend his policies and so what he does is attack us personally.”</w:t>
      </w:r>
    </w:p>
    <w:p w14:paraId="7D2B0534" w14:textId="77777777" w:rsidR="00A42344" w:rsidRPr="005A64AE" w:rsidRDefault="00A42344" w:rsidP="00A42344">
      <w:r w:rsidRPr="005A64AE">
        <w:t>The Senate’s top Democrat, Chuck Schumer of New York, said his party would also try to force a vote in the GOP-controlled chamber.</w:t>
      </w:r>
    </w:p>
    <w:p w14:paraId="7673878F" w14:textId="77777777" w:rsidR="00A42344" w:rsidRPr="005A64AE" w:rsidRDefault="00A42344" w:rsidP="00A42344">
      <w:r w:rsidRPr="005A64AE">
        <w:t>Trump, who won the presidency in 2016 in part by energizing disaffected voters with inflammatory racial rhetoric, made clear he has no intention of backing away from that strategy in 2020.</w:t>
      </w:r>
    </w:p>
    <w:p w14:paraId="492479E7" w14:textId="77777777" w:rsidR="00A42344" w:rsidRPr="005A64AE" w:rsidRDefault="00A42344" w:rsidP="00A42344">
      <w:pPr>
        <w:rPr>
          <w:rStyle w:val="StyleUnderline"/>
        </w:rPr>
      </w:pPr>
      <w:r w:rsidRPr="005A64AE">
        <w:rPr>
          <w:rStyle w:val="StyleUnderline"/>
        </w:rPr>
        <w:t>“The Dems were trying to distance themselves from the four ‘progressives,’ but now they are forced to embrace them,” he tweeted Monday afternoon. “That means they are endorsing Socialism, hate of Israel and the USA! Not good for the Democrats!”</w:t>
      </w:r>
    </w:p>
    <w:p w14:paraId="17655DA0" w14:textId="77777777" w:rsidR="00A42344" w:rsidRPr="005A64AE" w:rsidRDefault="00A42344" w:rsidP="00A42344">
      <w:pPr>
        <w:rPr>
          <w:rStyle w:val="StyleUnderline"/>
        </w:rPr>
      </w:pPr>
      <w:r w:rsidRPr="005A64AE">
        <w:rPr>
          <w:rStyle w:val="Emphasis"/>
        </w:rPr>
        <w:t>Trump has faced few consequences for such attacks in the past</w:t>
      </w:r>
      <w:r w:rsidRPr="005A64AE">
        <w:rPr>
          <w:rStyle w:val="StyleUnderline"/>
        </w:rPr>
        <w:t>. They typically earn him cycles of wall-to-wall media attention and little blowback from his party. He is wagering that his most steadfast supporters will be energized by the controversy as much, or if not more so, than the opposition.</w:t>
      </w:r>
    </w:p>
    <w:p w14:paraId="26C57A46" w14:textId="77777777" w:rsidR="00A42344" w:rsidRPr="005A64AE" w:rsidRDefault="00A42344" w:rsidP="00A42344">
      <w:r w:rsidRPr="005A64AE">
        <w:t>The president has told aides that he was giving voice to what many of his supporters believe — that they are tired of people, including immigrants, disrespecting their country, according to three Republicans close to the White House who were not authorized to speak publicly about private conversations.</w:t>
      </w:r>
    </w:p>
    <w:p w14:paraId="00F09D49" w14:textId="77777777" w:rsidR="00A42344" w:rsidRPr="005A64AE" w:rsidRDefault="00A42344" w:rsidP="00A42344">
      <w:r w:rsidRPr="005A64AE">
        <w:t>Trump singled out Omar</w:t>
      </w:r>
      <w:proofErr w:type="gramStart"/>
      <w:r w:rsidRPr="005A64AE">
        <w:t>, in particular, accusing</w:t>
      </w:r>
      <w:proofErr w:type="gramEnd"/>
      <w:r w:rsidRPr="005A64AE">
        <w:t xml:space="preserve"> her of having “hatred” for Israel and expressing “love” for “enemies like al-Qaida.”</w:t>
      </w:r>
    </w:p>
    <w:p w14:paraId="29CEA26F" w14:textId="77777777" w:rsidR="00A42344" w:rsidRPr="005A64AE" w:rsidRDefault="00A42344" w:rsidP="00A42344">
      <w:r w:rsidRPr="005A64AE">
        <w:t>“These are people that, in my opinion, hate our country,” he said.</w:t>
      </w:r>
    </w:p>
    <w:p w14:paraId="773A368B" w14:textId="77777777" w:rsidR="00A42344" w:rsidRPr="005A64AE" w:rsidRDefault="00A42344" w:rsidP="00A42344">
      <w:r w:rsidRPr="005A64AE">
        <w:t>Sen. Lindsey Graham, a close ally of the president who golfed with him over the weekend, advised him to “aim higher” during an appearance on Fox News Channel’s “Fox &amp; Friends,” even as he accused the four Democrats of being “anti-Semitic” and “anti-American.”</w:t>
      </w:r>
    </w:p>
    <w:p w14:paraId="0F4B5D03" w14:textId="77777777" w:rsidR="00A42344" w:rsidRPr="005A64AE" w:rsidRDefault="00A42344" w:rsidP="00A42344">
      <w:r w:rsidRPr="005A64AE">
        <w:t>Marc Short, chief of staff to Vice President Mike Pence, said “I don’t think that the president’s intent in any way is racist,” pointing to Trump’s decision to choose Elaine Chao, who was born in Taiwan, as his transportation secretary.</w:t>
      </w:r>
    </w:p>
    <w:p w14:paraId="593BE42D" w14:textId="77777777" w:rsidR="00A42344" w:rsidRPr="005A64AE" w:rsidRDefault="00A42344" w:rsidP="00A42344">
      <w:r w:rsidRPr="005A64AE">
        <w:t>Chao is one of the few minorities among the largely white and male aides in high-profile roles in Trump’s administration. She is the wife of Senate Republican leader Mitch McConnell, who declined comment Monday on Trump’s attacks.</w:t>
      </w:r>
    </w:p>
    <w:p w14:paraId="69AD7301" w14:textId="77777777" w:rsidR="00A42344" w:rsidRPr="005A64AE" w:rsidRDefault="00A42344" w:rsidP="00A42344">
      <w:r w:rsidRPr="005A64AE">
        <w:t>Among the few GOP lawmakers commenting Monday, Rep. Pete Olson of Texas said Trump’s tweets were “not reflective of the values of the 1,000,000+ people” in his district. “I urge our President immediately disavow his comments,” he wrote.</w:t>
      </w:r>
    </w:p>
    <w:p w14:paraId="3E21D357" w14:textId="77777777" w:rsidR="00A42344" w:rsidRPr="005A64AE" w:rsidRDefault="00A42344" w:rsidP="00A42344">
      <w:r w:rsidRPr="005A64AE">
        <w:t>In an Associated Press-NORC Center for Public Affairs Research poll from February 2017, half of Americans said the mixing of culture and values from around the world is an important part of America’s identity as a nation. About a third said the same of a culture established by early European immigrants.</w:t>
      </w:r>
    </w:p>
    <w:p w14:paraId="32B5929D" w14:textId="77777777" w:rsidR="00A42344" w:rsidRPr="005A64AE" w:rsidRDefault="00A42344" w:rsidP="00A42344">
      <w:pPr>
        <w:rPr>
          <w:rStyle w:val="StyleUnderline"/>
        </w:rPr>
      </w:pPr>
      <w:r w:rsidRPr="005A64AE">
        <w:rPr>
          <w:rStyle w:val="StyleUnderline"/>
        </w:rPr>
        <w:t xml:space="preserve">But partisans in that poll were divided over these aspects of America’s identity. About two-thirds of Democrats but </w:t>
      </w:r>
      <w:r w:rsidRPr="005A64AE">
        <w:rPr>
          <w:rStyle w:val="Emphasis"/>
        </w:rPr>
        <w:t>only about a third of Republicans thought the mixing of world cultures was important to the country’s identity</w:t>
      </w:r>
      <w:r w:rsidRPr="005A64AE">
        <w:rPr>
          <w:rStyle w:val="StyleUnderline"/>
        </w:rPr>
        <w:t>. By comparison, nearly half of Republicans but just about a quarter of Democrats saw the culture of early European immigrants as important to the nation.</w:t>
      </w:r>
    </w:p>
    <w:p w14:paraId="74344B45" w14:textId="77777777" w:rsidR="00A42344" w:rsidRDefault="00A42344" w:rsidP="00A42344">
      <w:pPr>
        <w:pStyle w:val="Heading4"/>
        <w:rPr>
          <w:rStyle w:val="Style13ptBold"/>
          <w:rFonts w:cs="Times New Roman"/>
          <w:b/>
        </w:rPr>
      </w:pPr>
      <w:r w:rsidRPr="005A64AE">
        <w:rPr>
          <w:rStyle w:val="Style13ptBold"/>
          <w:rFonts w:cs="Times New Roman"/>
          <w:b/>
        </w:rPr>
        <w:t>Recent tweets do nothing to Trump</w:t>
      </w:r>
      <w:r>
        <w:rPr>
          <w:rStyle w:val="Style13ptBold"/>
          <w:rFonts w:cs="Times New Roman"/>
          <w:b/>
        </w:rPr>
        <w:t xml:space="preserve"> – empirically proven</w:t>
      </w:r>
    </w:p>
    <w:p w14:paraId="153883B0" w14:textId="77777777" w:rsidR="00A42344" w:rsidRPr="005A64AE" w:rsidRDefault="00A42344" w:rsidP="00A42344">
      <w:pPr>
        <w:rPr>
          <w:rStyle w:val="Style13ptBold"/>
        </w:rPr>
      </w:pPr>
      <w:r w:rsidRPr="005A64AE">
        <w:rPr>
          <w:rStyle w:val="Style13ptBold"/>
        </w:rPr>
        <w:t xml:space="preserve">Nakamura, Washington Post White House Reporter, </w:t>
      </w:r>
      <w:r>
        <w:rPr>
          <w:rStyle w:val="Style13ptBold"/>
        </w:rPr>
        <w:t>7-16-</w:t>
      </w:r>
      <w:r w:rsidRPr="005A64AE">
        <w:rPr>
          <w:rStyle w:val="Style13ptBold"/>
        </w:rPr>
        <w:t>19</w:t>
      </w:r>
    </w:p>
    <w:p w14:paraId="3420C6E3" w14:textId="77777777" w:rsidR="00A42344" w:rsidRPr="005A64AE" w:rsidRDefault="00A42344" w:rsidP="00A42344">
      <w:pPr>
        <w:rPr>
          <w:rStyle w:val="Style13ptBold"/>
          <w:b w:val="0"/>
          <w:sz w:val="22"/>
        </w:rPr>
      </w:pPr>
      <w:r w:rsidRPr="005A64AE">
        <w:rPr>
          <w:rStyle w:val="Style13ptBold"/>
          <w:b w:val="0"/>
          <w:sz w:val="22"/>
        </w:rPr>
        <w:t xml:space="preserve">[David, 7/16/19, Washington Post, “‘Teflon Don’: Some say Trump’s racist remarks could hurt him — but history suggests otherwise”, </w:t>
      </w:r>
      <w:hyperlink r:id="rId74" w:history="1">
        <w:r w:rsidRPr="005A64AE">
          <w:rPr>
            <w:rStyle w:val="Hyperlink"/>
          </w:rPr>
          <w:t>https://www.washingtonpost.com/politics/teflon-don-some-say-trumps-racist-tweets-could-hurt-him--but-history-suggests-otherwise/2019/07/16/41282e92-a7cf-11e9-9214-246e594de5d5_story.html?utm_term=.579a23e93193</w:t>
        </w:r>
      </w:hyperlink>
      <w:r w:rsidRPr="005A64AE">
        <w:rPr>
          <w:rStyle w:val="Style13ptBold"/>
          <w:b w:val="0"/>
          <w:sz w:val="22"/>
        </w:rPr>
        <w:t>, accessed: 7/18/19, NC]</w:t>
      </w:r>
    </w:p>
    <w:p w14:paraId="687AC509" w14:textId="77777777" w:rsidR="00A42344" w:rsidRPr="005A64AE" w:rsidRDefault="00A42344" w:rsidP="00A42344">
      <w:pPr>
        <w:rPr>
          <w:rStyle w:val="Style13ptBold"/>
          <w:b w:val="0"/>
          <w:sz w:val="22"/>
        </w:rPr>
      </w:pPr>
    </w:p>
    <w:p w14:paraId="48E5CA8D" w14:textId="77777777" w:rsidR="00A42344" w:rsidRPr="005A64AE" w:rsidRDefault="00A42344" w:rsidP="00A42344">
      <w:pPr>
        <w:rPr>
          <w:rStyle w:val="StyleUnderline"/>
          <w:b w:val="0"/>
          <w:bCs/>
          <w:u w:val="none"/>
        </w:rPr>
      </w:pPr>
      <w:r w:rsidRPr="005A64AE">
        <w:rPr>
          <w:rStyle w:val="StyleUnderline"/>
          <w:b w:val="0"/>
          <w:bCs/>
          <w:u w:val="none"/>
        </w:rPr>
        <w:t>First came the tweet from former Republican congressman Joe Walsh.</w:t>
      </w:r>
    </w:p>
    <w:p w14:paraId="32986CB9" w14:textId="77777777" w:rsidR="00A42344" w:rsidRPr="005A64AE" w:rsidRDefault="00A42344" w:rsidP="00A42344">
      <w:pPr>
        <w:rPr>
          <w:rStyle w:val="StyleUnderline"/>
          <w:b w:val="0"/>
          <w:bCs/>
          <w:u w:val="none"/>
        </w:rPr>
      </w:pPr>
      <w:r w:rsidRPr="005A64AE">
        <w:rPr>
          <w:rStyle w:val="StyleUnderline"/>
          <w:b w:val="0"/>
          <w:bCs/>
          <w:u w:val="none"/>
        </w:rPr>
        <w:t>“</w:t>
      </w:r>
      <w:r w:rsidRPr="005A64AE">
        <w:rPr>
          <w:rStyle w:val="StyleUnderline"/>
          <w:b w:val="0"/>
          <w:bCs/>
        </w:rPr>
        <w:t>I know this is probably a really risky thing to say, but something feels different about this one,” he wrote amid the storm of outrage over President Trump’s racist attacks on four Democratic women</w:t>
      </w:r>
      <w:r w:rsidRPr="005A64AE">
        <w:rPr>
          <w:rStyle w:val="StyleUnderline"/>
          <w:b w:val="0"/>
          <w:bCs/>
          <w:u w:val="none"/>
        </w:rPr>
        <w:t>. “Trump really stepped in it this time. This one is really going to hurt him politically.”</w:t>
      </w:r>
    </w:p>
    <w:p w14:paraId="1C8FC575" w14:textId="77777777" w:rsidR="00A42344" w:rsidRPr="005A64AE" w:rsidRDefault="00A42344" w:rsidP="00A42344">
      <w:pPr>
        <w:rPr>
          <w:rStyle w:val="StyleUnderline"/>
          <w:b w:val="0"/>
          <w:bCs/>
          <w:u w:val="none"/>
        </w:rPr>
      </w:pPr>
      <w:r w:rsidRPr="005A64AE">
        <w:rPr>
          <w:rStyle w:val="StyleUnderline"/>
          <w:b w:val="0"/>
          <w:bCs/>
        </w:rPr>
        <w:t>Then came the replies</w:t>
      </w:r>
      <w:r w:rsidRPr="005A64AE">
        <w:rPr>
          <w:rStyle w:val="StyleUnderline"/>
          <w:b w:val="0"/>
          <w:bCs/>
          <w:u w:val="none"/>
        </w:rPr>
        <w:t>.</w:t>
      </w:r>
    </w:p>
    <w:p w14:paraId="5296E196" w14:textId="77777777" w:rsidR="00A42344" w:rsidRPr="005A64AE" w:rsidRDefault="00A42344" w:rsidP="00A42344">
      <w:pPr>
        <w:rPr>
          <w:rStyle w:val="StyleUnderline"/>
          <w:b w:val="0"/>
          <w:bCs/>
          <w:u w:val="none"/>
        </w:rPr>
      </w:pPr>
      <w:r w:rsidRPr="005A64AE">
        <w:rPr>
          <w:rStyle w:val="StyleUnderline"/>
          <w:b w:val="0"/>
          <w:bCs/>
          <w:u w:val="none"/>
        </w:rPr>
        <w:t>“</w:t>
      </w:r>
      <w:proofErr w:type="spellStart"/>
      <w:r w:rsidRPr="005A64AE">
        <w:rPr>
          <w:rStyle w:val="StyleUnderline"/>
          <w:b w:val="0"/>
          <w:bCs/>
          <w:u w:val="none"/>
        </w:rPr>
        <w:t>Bahahhahaha</w:t>
      </w:r>
      <w:proofErr w:type="spellEnd"/>
      <w:r w:rsidRPr="005A64AE">
        <w:rPr>
          <w:rStyle w:val="StyleUnderline"/>
          <w:b w:val="0"/>
          <w:bCs/>
          <w:u w:val="none"/>
        </w:rPr>
        <w:t>.”</w:t>
      </w:r>
    </w:p>
    <w:p w14:paraId="0159074C" w14:textId="77777777" w:rsidR="00A42344" w:rsidRPr="005A64AE" w:rsidRDefault="00A42344" w:rsidP="00A42344">
      <w:pPr>
        <w:rPr>
          <w:rStyle w:val="StyleUnderline"/>
          <w:b w:val="0"/>
          <w:bCs/>
          <w:u w:val="none"/>
        </w:rPr>
      </w:pPr>
      <w:r w:rsidRPr="005A64AE">
        <w:rPr>
          <w:rStyle w:val="StyleUnderline"/>
          <w:b w:val="0"/>
          <w:bCs/>
          <w:u w:val="none"/>
        </w:rPr>
        <w:t xml:space="preserve">“I’ve said that 500 </w:t>
      </w:r>
      <w:proofErr w:type="gramStart"/>
      <w:r w:rsidRPr="005A64AE">
        <w:rPr>
          <w:rStyle w:val="StyleUnderline"/>
          <w:b w:val="0"/>
          <w:bCs/>
          <w:u w:val="none"/>
        </w:rPr>
        <w:t>times .</w:t>
      </w:r>
      <w:proofErr w:type="gramEnd"/>
      <w:r w:rsidRPr="005A64AE">
        <w:rPr>
          <w:rStyle w:val="StyleUnderline"/>
          <w:b w:val="0"/>
          <w:bCs/>
          <w:u w:val="none"/>
        </w:rPr>
        <w:t> . . Yet to see the consequences.”</w:t>
      </w:r>
    </w:p>
    <w:p w14:paraId="4F798CE1" w14:textId="77777777" w:rsidR="00A42344" w:rsidRPr="005A64AE" w:rsidRDefault="00A42344" w:rsidP="00A42344">
      <w:pPr>
        <w:rPr>
          <w:rStyle w:val="StyleUnderline"/>
          <w:b w:val="0"/>
          <w:bCs/>
          <w:u w:val="none"/>
        </w:rPr>
      </w:pPr>
      <w:r w:rsidRPr="005A64AE">
        <w:rPr>
          <w:rStyle w:val="StyleUnderline"/>
          <w:b w:val="0"/>
          <w:bCs/>
          <w:u w:val="none"/>
        </w:rPr>
        <w:t>“</w:t>
      </w:r>
      <w:proofErr w:type="gramStart"/>
      <w:r w:rsidRPr="005A64AE">
        <w:rPr>
          <w:rStyle w:val="StyleUnderline"/>
          <w:b w:val="0"/>
          <w:bCs/>
          <w:u w:val="none"/>
        </w:rPr>
        <w:t>No</w:t>
      </w:r>
      <w:proofErr w:type="gramEnd"/>
      <w:r w:rsidRPr="005A64AE">
        <w:rPr>
          <w:rStyle w:val="StyleUnderline"/>
          <w:b w:val="0"/>
          <w:bCs/>
          <w:u w:val="none"/>
        </w:rPr>
        <w:t xml:space="preserve"> it’s not. If anything, it will help him.”</w:t>
      </w:r>
    </w:p>
    <w:p w14:paraId="051E7C45" w14:textId="77777777" w:rsidR="00A42344" w:rsidRPr="005A64AE" w:rsidRDefault="00A42344" w:rsidP="00A42344">
      <w:pPr>
        <w:rPr>
          <w:rStyle w:val="StyleUnderline"/>
          <w:b w:val="0"/>
          <w:bCs/>
          <w:u w:val="none"/>
        </w:rPr>
      </w:pPr>
      <w:r w:rsidRPr="005A64AE">
        <w:rPr>
          <w:rStyle w:val="StyleUnderline"/>
          <w:b w:val="0"/>
          <w:bCs/>
          <w:u w:val="none"/>
        </w:rPr>
        <w:t>“You apparently haven’t been watching the same Teflon Don as the rest of us.”</w:t>
      </w:r>
    </w:p>
    <w:p w14:paraId="7D920A8D" w14:textId="77777777" w:rsidR="00A42344" w:rsidRPr="005A64AE" w:rsidRDefault="00A42344" w:rsidP="00A42344">
      <w:pPr>
        <w:rPr>
          <w:rStyle w:val="StyleUnderline"/>
        </w:rPr>
      </w:pPr>
      <w:r w:rsidRPr="005A64AE">
        <w:rPr>
          <w:rStyle w:val="StyleUnderline"/>
        </w:rPr>
        <w:t>In all, more than 2,500 people responded to Walsh’s prediction — the vast majority scoffing at the notion that a president who boasted during the 2016 campaign that he could shoot someone on Fifth Avenue and not lose any supporters would suffer any serious political consequences among his base over the latest conflagration.</w:t>
      </w:r>
    </w:p>
    <w:p w14:paraId="66ABB8DC" w14:textId="77777777" w:rsidR="00A42344" w:rsidRPr="005A64AE" w:rsidRDefault="00A42344" w:rsidP="00A42344">
      <w:pPr>
        <w:rPr>
          <w:rStyle w:val="StyleUnderline"/>
        </w:rPr>
      </w:pPr>
      <w:r w:rsidRPr="005A64AE">
        <w:rPr>
          <w:rStyle w:val="StyleUnderline"/>
          <w:b w:val="0"/>
          <w:bCs/>
          <w:u w:val="none"/>
        </w:rPr>
        <w:t xml:space="preserve">In Washington, forecasting Trump’s demise has become the longest of long-shot bets. </w:t>
      </w:r>
      <w:r w:rsidRPr="005A64AE">
        <w:rPr>
          <w:rStyle w:val="StyleUnderline"/>
        </w:rPr>
        <w:t>Since his campaign, the president has absorbed, parried and bulldozed through ethical scandals, moral equivocations and seemingly reckless governing actions with few lasting repercussions among his core supporters.</w:t>
      </w:r>
    </w:p>
    <w:p w14:paraId="64DFB0A7" w14:textId="77777777" w:rsidR="00A42344" w:rsidRPr="005A64AE" w:rsidRDefault="00A42344" w:rsidP="00A42344">
      <w:r w:rsidRPr="005A64AE">
        <w:rPr>
          <w:rStyle w:val="StyleUnderline"/>
        </w:rPr>
        <w:t xml:space="preserve">Time and again, analysts have debated whether this or that </w:t>
      </w:r>
      <w:proofErr w:type="gramStart"/>
      <w:r w:rsidRPr="005A64AE">
        <w:rPr>
          <w:rStyle w:val="StyleUnderline"/>
        </w:rPr>
        <w:t>particular Trump</w:t>
      </w:r>
      <w:proofErr w:type="gramEnd"/>
      <w:r w:rsidRPr="005A64AE">
        <w:rPr>
          <w:rStyle w:val="StyleUnderline"/>
        </w:rPr>
        <w:t xml:space="preserve"> scandal would finally be the moment that sinks him. The “Access Hollywood” tape. The Charlottesville white-nationalist rally. The Helsinki news conference with Russian President Vladi­mir Putin. Personal tax revelations from Trump’s past. The longest-ever government shutdown. Ethics violations by Cabinet members. A tariff war with China that harmed U.S. farmers. Saudi journalist Jamal Khashoggi’s murder. The special counsel report from Robert S. Mueller III.</w:t>
      </w:r>
    </w:p>
    <w:p w14:paraId="7488E39C" w14:textId="77777777" w:rsidR="00A42344" w:rsidRPr="005A64AE" w:rsidRDefault="00A42344" w:rsidP="00A42344">
      <w:r w:rsidRPr="005A64AE">
        <w:rPr>
          <w:rStyle w:val="StyleUnderline"/>
        </w:rPr>
        <w:t>Yet 2½ years into his presidency,</w:t>
      </w:r>
      <w:r w:rsidRPr="005A64AE">
        <w:t xml:space="preserve"> </w:t>
      </w:r>
      <w:r w:rsidRPr="005A64AE">
        <w:rPr>
          <w:rStyle w:val="StyleUnderline"/>
        </w:rPr>
        <w:t>Trump’s standing among Republicans is rock solid, with an 87 percent approval rating within the party, according to a Washington Post-ABC News poll this month</w:t>
      </w:r>
      <w:r w:rsidRPr="005A64AE">
        <w:t>.</w:t>
      </w:r>
      <w:r w:rsidRPr="005A64AE">
        <w:rPr>
          <w:rStyle w:val="StyleUnderline"/>
          <w:b w:val="0"/>
          <w:bCs/>
          <w:u w:val="none"/>
        </w:rPr>
        <w:t xml:space="preserve"> </w:t>
      </w:r>
      <w:r w:rsidRPr="005A64AE">
        <w:t>His overall approval rating stood at 44 percent, not good for a president heading into a reelection campaign, but his best on record and enough for analysts to conclude that his path to victory remains viable.</w:t>
      </w:r>
    </w:p>
    <w:p w14:paraId="4290DBEC" w14:textId="77777777" w:rsidR="00A42344" w:rsidRDefault="00A42344" w:rsidP="00A42344"/>
    <w:p w14:paraId="279219D7" w14:textId="77777777" w:rsidR="00A42344" w:rsidRPr="005A64AE" w:rsidRDefault="00A42344" w:rsidP="00A42344">
      <w:pPr>
        <w:pStyle w:val="Heading4"/>
        <w:rPr>
          <w:rFonts w:cs="Times New Roman"/>
        </w:rPr>
      </w:pPr>
      <w:r w:rsidRPr="005A64AE">
        <w:rPr>
          <w:rFonts w:cs="Times New Roman"/>
        </w:rPr>
        <w:t>Trump’s tweets are unlikely to affect his chances at winning</w:t>
      </w:r>
    </w:p>
    <w:p w14:paraId="2AF6133D" w14:textId="77777777" w:rsidR="00A42344" w:rsidRPr="005A64AE" w:rsidRDefault="00A42344" w:rsidP="00A42344">
      <w:pPr>
        <w:rPr>
          <w:rStyle w:val="Style13ptBold"/>
        </w:rPr>
      </w:pPr>
      <w:r w:rsidRPr="005A64AE">
        <w:rPr>
          <w:rStyle w:val="Style13ptBold"/>
        </w:rPr>
        <w:t xml:space="preserve">Collinson, CNN Politics Senior Reporter, 7-15-19 </w:t>
      </w:r>
    </w:p>
    <w:p w14:paraId="3D4CE599" w14:textId="77777777" w:rsidR="00A42344" w:rsidRDefault="00A42344" w:rsidP="00A42344">
      <w:r w:rsidRPr="005A64AE">
        <w:t xml:space="preserve">(Stephen Collinson, 7-15-2019, CNN, "Trump's most openly racist rhetoric yet is not at all surprising", https://www.cnn.com/2019/07/14/politics/trump-racist-tweets-progressive-democratic-congresswomen-aoc/index.html, </w:t>
      </w:r>
      <w:r w:rsidRPr="005A64AE">
        <w:rPr>
          <w:color w:val="000000"/>
        </w:rPr>
        <w:t xml:space="preserve">accessed: </w:t>
      </w:r>
      <w:r w:rsidRPr="005A64AE">
        <w:t>7-18-2019, JT)</w:t>
      </w:r>
    </w:p>
    <w:p w14:paraId="4A1101A3" w14:textId="77777777" w:rsidR="00A42344" w:rsidRPr="005A64AE" w:rsidRDefault="00A42344" w:rsidP="00A42344"/>
    <w:p w14:paraId="0978A901" w14:textId="77777777" w:rsidR="00A42344" w:rsidRPr="00CA27F1" w:rsidRDefault="00A42344" w:rsidP="00A42344">
      <w:pPr>
        <w:rPr>
          <w:rStyle w:val="StyleUnderline"/>
        </w:rPr>
      </w:pPr>
      <w:r w:rsidRPr="00CA27F1">
        <w:rPr>
          <w:rStyle w:val="StyleUnderline"/>
        </w:rPr>
        <w:t xml:space="preserve">In a less polarized time, Trump's tweets may have been disqualifying and an outrageous political twist. But Trump forged his entry into politics based on a racist slur against </w:t>
      </w:r>
      <w:r w:rsidRPr="005A64AE">
        <w:t xml:space="preserve">the nation's first black </w:t>
      </w:r>
      <w:r w:rsidRPr="00CA27F1">
        <w:t>President Barack</w:t>
      </w:r>
      <w:r w:rsidRPr="005A64AE">
        <w:rPr>
          <w:u w:val="single"/>
        </w:rPr>
        <w:t xml:space="preserve"> </w:t>
      </w:r>
      <w:r w:rsidRPr="00CA27F1">
        <w:rPr>
          <w:rStyle w:val="StyleUnderline"/>
        </w:rPr>
        <w:t>Obama and he has become ever more willing to use such tactics to save his own presidency. And he's rarely paid a price.</w:t>
      </w:r>
    </w:p>
    <w:p w14:paraId="74F83638" w14:textId="77777777" w:rsidR="00A42344" w:rsidRPr="00CA27F1" w:rsidRDefault="00A42344" w:rsidP="00A42344">
      <w:pPr>
        <w:rPr>
          <w:rStyle w:val="StyleUnderline"/>
        </w:rPr>
      </w:pPr>
      <w:r w:rsidRPr="00CA27F1">
        <w:rPr>
          <w:rStyle w:val="StyleUnderline"/>
        </w:rPr>
        <w:t>The silence from Republicans</w:t>
      </w:r>
      <w:r w:rsidRPr="00CA27F1">
        <w:t xml:space="preserve"> Sunday </w:t>
      </w:r>
      <w:r w:rsidRPr="00CA27F1">
        <w:rPr>
          <w:rStyle w:val="StyleUnderline"/>
        </w:rPr>
        <w:t>about Trump's tweets was near universal, emphasizing how his outlandish behavior is tolerated by lawmakers who represent half of the electorate and who won't risk their own political careers to condemn him.</w:t>
      </w:r>
    </w:p>
    <w:p w14:paraId="7144FEA6" w14:textId="77777777" w:rsidR="00A42344" w:rsidRPr="00116881" w:rsidRDefault="00A42344" w:rsidP="00A42344">
      <w:r w:rsidRPr="00116881">
        <w:t xml:space="preserve">With just more than 15 months to go before the next president is chosen, the already poisonous tone of Trump's reelection campaign seems almost certain to become far, far worse. The question is whether Trump will alienate </w:t>
      </w:r>
      <w:proofErr w:type="gramStart"/>
      <w:r w:rsidRPr="00116881">
        <w:t>sufficient</w:t>
      </w:r>
      <w:proofErr w:type="gramEnd"/>
      <w:r w:rsidRPr="00116881">
        <w:t xml:space="preserve"> crops of more moderate voters to swing the White House to Democrats or whether his raging culture wars will maximize turnout in his own party and hand him a second term.</w:t>
      </w:r>
    </w:p>
    <w:p w14:paraId="7EEA0D54" w14:textId="77777777" w:rsidR="00A42344" w:rsidRPr="00A42344" w:rsidRDefault="00A42344" w:rsidP="00A42344">
      <w:pPr>
        <w:rPr>
          <w:b/>
          <w:u w:val="single"/>
        </w:rPr>
      </w:pPr>
      <w:r w:rsidRPr="00116881">
        <w:rPr>
          <w:rStyle w:val="StyleUnderline"/>
        </w:rPr>
        <w:t>His attack is a logical extension of an election strategy that is clearly designed to exploit racial and social divides.</w:t>
      </w:r>
    </w:p>
    <w:p w14:paraId="0EA57298" w14:textId="77777777" w:rsidR="00A42344" w:rsidRPr="004C6541" w:rsidRDefault="00A42344" w:rsidP="00A42344"/>
    <w:p w14:paraId="642FF64A" w14:textId="1D738E54" w:rsidR="009971FC" w:rsidRDefault="009971FC" w:rsidP="009971FC">
      <w:pPr>
        <w:pStyle w:val="Heading2"/>
        <w:rPr>
          <w:rFonts w:cs="Times New Roman"/>
        </w:rPr>
      </w:pPr>
    </w:p>
    <w:p w14:paraId="181F03E3" w14:textId="77777777" w:rsidR="0078214E" w:rsidRPr="0078214E" w:rsidRDefault="0078214E" w:rsidP="0078214E"/>
    <w:sectPr w:rsidR="0078214E" w:rsidRPr="0078214E">
      <w:headerReference w:type="default" r:id="rId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12896B" w14:textId="77777777" w:rsidR="00D13677" w:rsidRDefault="00D13677" w:rsidP="00F00121">
      <w:pPr>
        <w:spacing w:after="0" w:line="240" w:lineRule="auto"/>
      </w:pPr>
      <w:r>
        <w:separator/>
      </w:r>
    </w:p>
  </w:endnote>
  <w:endnote w:type="continuationSeparator" w:id="0">
    <w:p w14:paraId="4BD3DA96" w14:textId="77777777" w:rsidR="00D13677" w:rsidRDefault="00D13677" w:rsidP="00F00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416619" w14:textId="77777777" w:rsidR="00D13677" w:rsidRDefault="00D13677" w:rsidP="00F00121">
      <w:pPr>
        <w:spacing w:after="0" w:line="240" w:lineRule="auto"/>
      </w:pPr>
      <w:r>
        <w:separator/>
      </w:r>
    </w:p>
  </w:footnote>
  <w:footnote w:type="continuationSeparator" w:id="0">
    <w:p w14:paraId="062C6062" w14:textId="77777777" w:rsidR="00D13677" w:rsidRDefault="00D13677" w:rsidP="00F00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2C03E4" w14:textId="2279657D" w:rsidR="002A16C4" w:rsidRPr="002A16C4" w:rsidRDefault="002A16C4">
    <w:pPr>
      <w:pStyle w:val="Header"/>
      <w:rPr>
        <w:b/>
        <w:bCs/>
      </w:rPr>
    </w:pPr>
    <w:r w:rsidRPr="002A16C4">
      <w:rPr>
        <w:b/>
        <w:bCs/>
      </w:rPr>
      <w:fldChar w:fldCharType="begin"/>
    </w:r>
    <w:r w:rsidRPr="002A16C4">
      <w:rPr>
        <w:b/>
        <w:bCs/>
      </w:rPr>
      <w:instrText xml:space="preserve"> FILENAME   \* MERGEFORMAT </w:instrText>
    </w:r>
    <w:r w:rsidRPr="002A16C4">
      <w:rPr>
        <w:b/>
        <w:bCs/>
      </w:rPr>
      <w:fldChar w:fldCharType="separate"/>
    </w:r>
    <w:r w:rsidR="002C1C2C">
      <w:rPr>
        <w:b/>
        <w:bCs/>
        <w:noProof/>
      </w:rPr>
      <w:t>Politics – Tweets Supplement – GDI Scholars 2019</w:t>
    </w:r>
    <w:r w:rsidRPr="002A16C4">
      <w:rPr>
        <w:b/>
        <w:bCs/>
      </w:rPr>
      <w:fldChar w:fldCharType="end"/>
    </w:r>
    <w:r w:rsidRPr="002A16C4">
      <w:rPr>
        <w:b/>
        <w:bCs/>
      </w:rPr>
      <w:tab/>
      <w:t xml:space="preserve">Page </w:t>
    </w:r>
    <w:r w:rsidRPr="002A16C4">
      <w:rPr>
        <w:b/>
        <w:bCs/>
      </w:rPr>
      <w:fldChar w:fldCharType="begin"/>
    </w:r>
    <w:r w:rsidRPr="002A16C4">
      <w:rPr>
        <w:b/>
        <w:bCs/>
      </w:rPr>
      <w:instrText xml:space="preserve"> PAGE  \* Arabic  \* MERGEFORMAT </w:instrText>
    </w:r>
    <w:r w:rsidRPr="002A16C4">
      <w:rPr>
        <w:b/>
        <w:bCs/>
      </w:rPr>
      <w:fldChar w:fldCharType="separate"/>
    </w:r>
    <w:r w:rsidRPr="002A16C4">
      <w:rPr>
        <w:b/>
        <w:bCs/>
        <w:noProof/>
      </w:rPr>
      <w:t>1</w:t>
    </w:r>
    <w:r w:rsidRPr="002A16C4">
      <w:rPr>
        <w:b/>
        <w:bCs/>
      </w:rPr>
      <w:fldChar w:fldCharType="end"/>
    </w:r>
    <w:r w:rsidRPr="002A16C4">
      <w:rPr>
        <w:b/>
        <w:bCs/>
      </w:rPr>
      <w:t xml:space="preserve"> of </w:t>
    </w:r>
    <w:r w:rsidRPr="002A16C4">
      <w:rPr>
        <w:b/>
        <w:bCs/>
      </w:rPr>
      <w:fldChar w:fldCharType="begin"/>
    </w:r>
    <w:r w:rsidRPr="002A16C4">
      <w:rPr>
        <w:b/>
        <w:bCs/>
      </w:rPr>
      <w:instrText xml:space="preserve"> NUMPAGES  \* Arabic  \* MERGEFORMAT </w:instrText>
    </w:r>
    <w:r w:rsidRPr="002A16C4">
      <w:rPr>
        <w:b/>
        <w:bCs/>
      </w:rPr>
      <w:fldChar w:fldCharType="separate"/>
    </w:r>
    <w:r w:rsidRPr="002A16C4">
      <w:rPr>
        <w:b/>
        <w:bCs/>
        <w:noProof/>
      </w:rPr>
      <w:t>2</w:t>
    </w:r>
    <w:r w:rsidRPr="002A16C4">
      <w:rPr>
        <w:b/>
        <w:bCs/>
      </w:rPr>
      <w:fldChar w:fldCharType="end"/>
    </w:r>
  </w:p>
  <w:p w14:paraId="4BEE95F3" w14:textId="77777777" w:rsidR="002A16C4" w:rsidRDefault="002A1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04117248"/>
    <w:docVar w:name="VerbatimVersion" w:val="5.1"/>
  </w:docVars>
  <w:rsids>
    <w:rsidRoot w:val="004A26BA"/>
    <w:rsid w:val="000139A3"/>
    <w:rsid w:val="00016683"/>
    <w:rsid w:val="00100833"/>
    <w:rsid w:val="00104529"/>
    <w:rsid w:val="00105942"/>
    <w:rsid w:val="00107396"/>
    <w:rsid w:val="00116881"/>
    <w:rsid w:val="00130B21"/>
    <w:rsid w:val="00144A4C"/>
    <w:rsid w:val="00176AB0"/>
    <w:rsid w:val="00177B7D"/>
    <w:rsid w:val="0018322D"/>
    <w:rsid w:val="001904F5"/>
    <w:rsid w:val="001B5776"/>
    <w:rsid w:val="001D653F"/>
    <w:rsid w:val="001E527A"/>
    <w:rsid w:val="001E76E4"/>
    <w:rsid w:val="001F03FA"/>
    <w:rsid w:val="001F78CE"/>
    <w:rsid w:val="00204DAA"/>
    <w:rsid w:val="00251FC7"/>
    <w:rsid w:val="00274DA0"/>
    <w:rsid w:val="0028433C"/>
    <w:rsid w:val="002855A7"/>
    <w:rsid w:val="0029053F"/>
    <w:rsid w:val="002A16C4"/>
    <w:rsid w:val="002A7F53"/>
    <w:rsid w:val="002B146A"/>
    <w:rsid w:val="002B5E17"/>
    <w:rsid w:val="002B7F82"/>
    <w:rsid w:val="002C1C2C"/>
    <w:rsid w:val="002F27C3"/>
    <w:rsid w:val="00315690"/>
    <w:rsid w:val="00316B75"/>
    <w:rsid w:val="00317A64"/>
    <w:rsid w:val="003203FC"/>
    <w:rsid w:val="00325646"/>
    <w:rsid w:val="003460F2"/>
    <w:rsid w:val="0038158C"/>
    <w:rsid w:val="003902BA"/>
    <w:rsid w:val="003939D5"/>
    <w:rsid w:val="003A09E2"/>
    <w:rsid w:val="003C37B7"/>
    <w:rsid w:val="00407037"/>
    <w:rsid w:val="00407CFF"/>
    <w:rsid w:val="00423462"/>
    <w:rsid w:val="004605D6"/>
    <w:rsid w:val="0046572B"/>
    <w:rsid w:val="004977EA"/>
    <w:rsid w:val="004A26BA"/>
    <w:rsid w:val="004C60E8"/>
    <w:rsid w:val="004C6541"/>
    <w:rsid w:val="004E2129"/>
    <w:rsid w:val="004E3579"/>
    <w:rsid w:val="004E728B"/>
    <w:rsid w:val="004E72F1"/>
    <w:rsid w:val="004F39E0"/>
    <w:rsid w:val="005377A9"/>
    <w:rsid w:val="00537BD5"/>
    <w:rsid w:val="00546A99"/>
    <w:rsid w:val="0054777D"/>
    <w:rsid w:val="0057268A"/>
    <w:rsid w:val="005A64AE"/>
    <w:rsid w:val="005B2210"/>
    <w:rsid w:val="005B593F"/>
    <w:rsid w:val="005D2912"/>
    <w:rsid w:val="005D43B9"/>
    <w:rsid w:val="005D7635"/>
    <w:rsid w:val="006065BD"/>
    <w:rsid w:val="006163FE"/>
    <w:rsid w:val="00627CD8"/>
    <w:rsid w:val="00645B0C"/>
    <w:rsid w:val="00645FA9"/>
    <w:rsid w:val="00647866"/>
    <w:rsid w:val="00665003"/>
    <w:rsid w:val="006A208B"/>
    <w:rsid w:val="006A2AD0"/>
    <w:rsid w:val="006B2660"/>
    <w:rsid w:val="006C2375"/>
    <w:rsid w:val="006D4ECC"/>
    <w:rsid w:val="007107CA"/>
    <w:rsid w:val="00722258"/>
    <w:rsid w:val="007237FD"/>
    <w:rsid w:val="007243E5"/>
    <w:rsid w:val="00762FA1"/>
    <w:rsid w:val="00766EA0"/>
    <w:rsid w:val="00770A49"/>
    <w:rsid w:val="0078214E"/>
    <w:rsid w:val="007A2226"/>
    <w:rsid w:val="007F5B66"/>
    <w:rsid w:val="00823A1C"/>
    <w:rsid w:val="00845B9D"/>
    <w:rsid w:val="008577A9"/>
    <w:rsid w:val="0086090A"/>
    <w:rsid w:val="00860984"/>
    <w:rsid w:val="008B2DFB"/>
    <w:rsid w:val="008B3ECB"/>
    <w:rsid w:val="008B4E85"/>
    <w:rsid w:val="008C1B2E"/>
    <w:rsid w:val="0091627E"/>
    <w:rsid w:val="00927D94"/>
    <w:rsid w:val="0097032B"/>
    <w:rsid w:val="009971FC"/>
    <w:rsid w:val="009D2EAD"/>
    <w:rsid w:val="009D54B2"/>
    <w:rsid w:val="009E1922"/>
    <w:rsid w:val="009F435E"/>
    <w:rsid w:val="009F7ED2"/>
    <w:rsid w:val="00A041A4"/>
    <w:rsid w:val="00A42344"/>
    <w:rsid w:val="00A8506E"/>
    <w:rsid w:val="00A9346D"/>
    <w:rsid w:val="00A93661"/>
    <w:rsid w:val="00A95652"/>
    <w:rsid w:val="00AA11BD"/>
    <w:rsid w:val="00AC0AB8"/>
    <w:rsid w:val="00AE4273"/>
    <w:rsid w:val="00B03B83"/>
    <w:rsid w:val="00B15E32"/>
    <w:rsid w:val="00B33C6D"/>
    <w:rsid w:val="00B4508F"/>
    <w:rsid w:val="00B55AD5"/>
    <w:rsid w:val="00B67105"/>
    <w:rsid w:val="00B8057C"/>
    <w:rsid w:val="00BD6238"/>
    <w:rsid w:val="00BF593B"/>
    <w:rsid w:val="00BF773A"/>
    <w:rsid w:val="00BF7E81"/>
    <w:rsid w:val="00C01F9D"/>
    <w:rsid w:val="00C13773"/>
    <w:rsid w:val="00C17CC8"/>
    <w:rsid w:val="00C37216"/>
    <w:rsid w:val="00C42226"/>
    <w:rsid w:val="00C83417"/>
    <w:rsid w:val="00C9604F"/>
    <w:rsid w:val="00CA19AA"/>
    <w:rsid w:val="00CA27F1"/>
    <w:rsid w:val="00CC5298"/>
    <w:rsid w:val="00CD2E3D"/>
    <w:rsid w:val="00CD736E"/>
    <w:rsid w:val="00CD798D"/>
    <w:rsid w:val="00CE161E"/>
    <w:rsid w:val="00CE3642"/>
    <w:rsid w:val="00CF59A8"/>
    <w:rsid w:val="00D13677"/>
    <w:rsid w:val="00D23F81"/>
    <w:rsid w:val="00D325A9"/>
    <w:rsid w:val="00D36A8A"/>
    <w:rsid w:val="00D422AF"/>
    <w:rsid w:val="00D61409"/>
    <w:rsid w:val="00D6691E"/>
    <w:rsid w:val="00D71170"/>
    <w:rsid w:val="00DA1C92"/>
    <w:rsid w:val="00DA25D4"/>
    <w:rsid w:val="00DA32D2"/>
    <w:rsid w:val="00DA6538"/>
    <w:rsid w:val="00DC0C07"/>
    <w:rsid w:val="00E15E75"/>
    <w:rsid w:val="00E2731E"/>
    <w:rsid w:val="00E42254"/>
    <w:rsid w:val="00E5262C"/>
    <w:rsid w:val="00E94FAC"/>
    <w:rsid w:val="00EC7DC4"/>
    <w:rsid w:val="00ED30CF"/>
    <w:rsid w:val="00F00121"/>
    <w:rsid w:val="00F176EF"/>
    <w:rsid w:val="00F211A1"/>
    <w:rsid w:val="00F45E10"/>
    <w:rsid w:val="00F5397A"/>
    <w:rsid w:val="00F6364A"/>
    <w:rsid w:val="00F9113A"/>
    <w:rsid w:val="00FA58BB"/>
    <w:rsid w:val="00FB0E4F"/>
    <w:rsid w:val="00FD66D2"/>
    <w:rsid w:val="00FE2546"/>
    <w:rsid w:val="00FF53A6"/>
    <w:rsid w:val="00FF6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863C1"/>
  <w15:chartTrackingRefBased/>
  <w15:docId w15:val="{2E531CD0-8B43-495D-A86B-DB4CFB1CA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B0E4F"/>
    <w:rPr>
      <w:rFonts w:ascii="Times New Roman" w:hAnsi="Times New Roman" w:cs="Times New Roman"/>
    </w:rPr>
  </w:style>
  <w:style w:type="paragraph" w:styleId="Heading1">
    <w:name w:val="heading 1"/>
    <w:aliases w:val="Pocket"/>
    <w:basedOn w:val="Normal"/>
    <w:next w:val="Normal"/>
    <w:link w:val="Heading1Char"/>
    <w:qFormat/>
    <w:rsid w:val="00FB0E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B0E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B0E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Ch,No Spacing211,No Spacing12,No Spacing2111,No Spacing4,No Spacing11111,No Spacing21,ta,Ta,CD - Cite,small space,Heading 41,T,t,No Spacing8,TAG,No Spacing5,Car"/>
    <w:basedOn w:val="Normal"/>
    <w:next w:val="Normal"/>
    <w:link w:val="Heading4Char"/>
    <w:uiPriority w:val="3"/>
    <w:unhideWhenUsed/>
    <w:qFormat/>
    <w:rsid w:val="00FB0E4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B0E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0E4F"/>
  </w:style>
  <w:style w:type="character" w:customStyle="1" w:styleId="Heading1Char">
    <w:name w:val="Heading 1 Char"/>
    <w:aliases w:val="Pocket Char"/>
    <w:basedOn w:val="DefaultParagraphFont"/>
    <w:link w:val="Heading1"/>
    <w:rsid w:val="00FB0E4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B0E4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FB0E4F"/>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 Ch Char,Heading 2 Char2 Char Char,no read Char,Ch Char,No Spacing211 Char,No Spacing12 Char,No Spacing2111 Char,No Spacing4 Char,No Spacing11111 Char,ta Char"/>
    <w:basedOn w:val="DefaultParagraphFont"/>
    <w:link w:val="Heading4"/>
    <w:uiPriority w:val="3"/>
    <w:rsid w:val="00FB0E4F"/>
    <w:rPr>
      <w:rFonts w:ascii="Times New Roman" w:eastAsiaTheme="majorEastAsia" w:hAnsi="Times New Roman" w:cstheme="majorBidi"/>
      <w:b/>
      <w:iCs/>
      <w:sz w:val="26"/>
    </w:rPr>
  </w:style>
  <w:style w:type="character" w:styleId="Emphasis">
    <w:name w:val="Emphasis"/>
    <w:basedOn w:val="DefaultParagraphFont"/>
    <w:uiPriority w:val="7"/>
    <w:qFormat/>
    <w:rsid w:val="00FB0E4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FB0E4F"/>
    <w:rPr>
      <w:b/>
      <w:bCs/>
      <w:sz w:val="26"/>
      <w:u w:val="none"/>
    </w:rPr>
  </w:style>
  <w:style w:type="character" w:customStyle="1" w:styleId="StyleUnderline">
    <w:name w:val="Style Underline"/>
    <w:aliases w:val="Underline"/>
    <w:basedOn w:val="DefaultParagraphFont"/>
    <w:uiPriority w:val="6"/>
    <w:qFormat/>
    <w:rsid w:val="00FB0E4F"/>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FB0E4F"/>
    <w:rPr>
      <w:color w:val="auto"/>
      <w:u w:val="none"/>
    </w:rPr>
  </w:style>
  <w:style w:type="character" w:styleId="FollowedHyperlink">
    <w:name w:val="FollowedHyperlink"/>
    <w:basedOn w:val="DefaultParagraphFont"/>
    <w:uiPriority w:val="99"/>
    <w:semiHidden/>
    <w:unhideWhenUsed/>
    <w:rsid w:val="00FB0E4F"/>
    <w:rPr>
      <w:color w:val="auto"/>
      <w:u w:val="none"/>
    </w:rPr>
  </w:style>
  <w:style w:type="paragraph" w:customStyle="1" w:styleId="Card">
    <w:name w:val="Card"/>
    <w:aliases w:val="Debate Text,No Spacing11,No Spacing31,No Spacing22,No Spacing111,No Spacing3,No Spacing2,Read stuff,card,Medium Grid 21,Tags,tag,No Spacing1111,No Spacing1121,Dont use,No Spacing41,No Spacing1,No Spacing111112,No Spacing112,Small Text"/>
    <w:basedOn w:val="Heading1"/>
    <w:link w:val="Hyperlink"/>
    <w:autoRedefine/>
    <w:uiPriority w:val="99"/>
    <w:qFormat/>
    <w:rsid w:val="005D43B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1F03FA"/>
    <w:rPr>
      <w:color w:val="605E5C"/>
      <w:shd w:val="clear" w:color="auto" w:fill="E1DFDD"/>
    </w:rPr>
  </w:style>
  <w:style w:type="paragraph" w:styleId="Header">
    <w:name w:val="header"/>
    <w:basedOn w:val="Normal"/>
    <w:link w:val="HeaderChar"/>
    <w:uiPriority w:val="99"/>
    <w:unhideWhenUsed/>
    <w:rsid w:val="00F001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121"/>
    <w:rPr>
      <w:rFonts w:ascii="Times New Roman" w:hAnsi="Times New Roman" w:cs="Times New Roman"/>
    </w:rPr>
  </w:style>
  <w:style w:type="paragraph" w:styleId="Footer">
    <w:name w:val="footer"/>
    <w:basedOn w:val="Normal"/>
    <w:link w:val="FooterChar"/>
    <w:uiPriority w:val="99"/>
    <w:unhideWhenUsed/>
    <w:rsid w:val="00F001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121"/>
    <w:rPr>
      <w:rFonts w:ascii="Times New Roman" w:hAnsi="Times New Roman" w:cs="Times New Roman"/>
    </w:rPr>
  </w:style>
  <w:style w:type="paragraph" w:styleId="TOCHeading">
    <w:name w:val="TOC Heading"/>
    <w:basedOn w:val="Heading1"/>
    <w:next w:val="Normal"/>
    <w:uiPriority w:val="39"/>
    <w:unhideWhenUsed/>
    <w:qFormat/>
    <w:rsid w:val="002A16C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2A16C4"/>
    <w:pPr>
      <w:spacing w:after="100"/>
    </w:pPr>
  </w:style>
  <w:style w:type="paragraph" w:styleId="TOC2">
    <w:name w:val="toc 2"/>
    <w:basedOn w:val="Normal"/>
    <w:next w:val="Normal"/>
    <w:autoRedefine/>
    <w:uiPriority w:val="39"/>
    <w:unhideWhenUsed/>
    <w:rsid w:val="002A16C4"/>
    <w:pPr>
      <w:spacing w:after="100"/>
      <w:ind w:left="220"/>
    </w:pPr>
  </w:style>
  <w:style w:type="paragraph" w:styleId="TOC3">
    <w:name w:val="toc 3"/>
    <w:basedOn w:val="Normal"/>
    <w:next w:val="Normal"/>
    <w:autoRedefine/>
    <w:uiPriority w:val="39"/>
    <w:unhideWhenUsed/>
    <w:rsid w:val="002A16C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pnews.com/f106b3351f6148a98f8f24c536f464ed" TargetMode="External"/><Relationship Id="rId18" Type="http://schemas.openxmlformats.org/officeDocument/2006/relationships/hyperlink" Target="https://thehill.com/homenews/campaign/453202-the-memo-toxic-2020-is-unavoidable-conclusion-from-trump-tweets" TargetMode="External"/><Relationship Id="rId26" Type="http://schemas.openxmlformats.org/officeDocument/2006/relationships/hyperlink" Target="https://www.usatoday.com/story/news/politics/2019/07/15/lindsey-graham-reaction-trump-squad-comments/1732898001/" TargetMode="External"/><Relationship Id="rId39" Type="http://schemas.openxmlformats.org/officeDocument/2006/relationships/hyperlink" Target="https://www.salon.com/2019/07/16/trump-believes-white-nationalism-is-a-winning-strategy-because-fox-news-tells-him-so/" TargetMode="External"/><Relationship Id="rId21" Type="http://schemas.openxmlformats.org/officeDocument/2006/relationships/hyperlink" Target="https://thehill.com/opinion/campaign/453152-why-trumps-bigoted-tropes-wont-work-in-2020" TargetMode="External"/><Relationship Id="rId34" Type="http://schemas.openxmlformats.org/officeDocument/2006/relationships/hyperlink" Target="https://www.foxnews.com/politics/trump-broadsides-unite-warring-dems-but-for-how-long" TargetMode="External"/><Relationship Id="rId42" Type="http://schemas.openxmlformats.org/officeDocument/2006/relationships/hyperlink" Target="https://www.nbcnews.com/politics/meet-the-press/here-s-most-important-number-trump-s-re-election-bid-n1029846" TargetMode="External"/><Relationship Id="rId47" Type="http://schemas.openxmlformats.org/officeDocument/2006/relationships/hyperlink" Target="https://www.vox.com/2019/7/17/20697721/trump-racist-tweet-polling" TargetMode="External"/><Relationship Id="rId50" Type="http://schemas.openxmlformats.org/officeDocument/2006/relationships/hyperlink" Target="https://www.cnn.com/2019/07/17/politics/2020-democratic-socialism-trump-republican/index.html" TargetMode="External"/><Relationship Id="rId55" Type="http://schemas.openxmlformats.org/officeDocument/2006/relationships/hyperlink" Target="https://www.pewresearch.org/fact-tank/2019/06/25/stark-partisan-divisions-in-americans-views-of-socialism-capitalism/" TargetMode="External"/><Relationship Id="rId63" Type="http://schemas.openxmlformats.org/officeDocument/2006/relationships/hyperlink" Target="https://thehill.com/people/ayanna-pressley" TargetMode="External"/><Relationship Id="rId68" Type="http://schemas.openxmlformats.org/officeDocument/2006/relationships/hyperlink" Target="https://www.thedailybeast.com/report-trump-still-pushing-obama-birtherism"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beta.washingtonpost.com/politics/teflon-don-some-say-trumps-racist-tweets-could-hurt-him--but-history-suggests-otherwise/2019/07/16/41282e92-a7cf-11e9-9214-246e594de5d5_story.html?outputType=amp" TargetMode="External"/><Relationship Id="rId2" Type="http://schemas.openxmlformats.org/officeDocument/2006/relationships/numbering" Target="numbering.xml"/><Relationship Id="rId16" Type="http://schemas.openxmlformats.org/officeDocument/2006/relationships/hyperlink" Target="https://www.salon.com/2019/07/16/trump-believes-white-nationalism-is-a-winning-strategy-because-fox-news-tells-him-so/" TargetMode="External"/><Relationship Id="rId29" Type="http://schemas.openxmlformats.org/officeDocument/2006/relationships/hyperlink" Target="https://fivethirtyeight.com/features/registered-voters-who-stayed-home-probably-cost-clinton-the-election/" TargetMode="External"/><Relationship Id="rId11" Type="http://schemas.openxmlformats.org/officeDocument/2006/relationships/hyperlink" Target="https://thehill.com/homenews/administration/445657-trumps-tweets-having-less-impact-data-show%20accessed%207-18-19" TargetMode="External"/><Relationship Id="rId24" Type="http://schemas.openxmlformats.org/officeDocument/2006/relationships/hyperlink" Target="https://www.washingtonpost.com/politics/2019/07/15/why-its-unsurprising-that-republicans-are-staying-quiet-after-trumps-go-back-tweet/?utm_term=.490da30b13fc" TargetMode="External"/><Relationship Id="rId32" Type="http://schemas.openxmlformats.org/officeDocument/2006/relationships/hyperlink" Target="https://www.pewsocialtrends.org/essay/an-early-look-at-the-2020-electorate/" TargetMode="External"/><Relationship Id="rId37" Type="http://schemas.openxmlformats.org/officeDocument/2006/relationships/hyperlink" Target="https://www.msnbc.com/11th-hour/watch/new-poll-shows-trump-is-the-only-u-s-president-to-never-reach-50-approval-62386245630" TargetMode="External"/><Relationship Id="rId40" Type="http://schemas.openxmlformats.org/officeDocument/2006/relationships/hyperlink" Target="https://www.azcentral.com/story/news/politics/arizona/2019/07/15/jeff-flake-calls-gop-condemn-president-donald-trumps-tweets/1737483001/" TargetMode="External"/><Relationship Id="rId45" Type="http://schemas.openxmlformats.org/officeDocument/2006/relationships/hyperlink" Target="https://thehill.com/opinion/campaign/453677-trump-knows-what-hes-doing-with-those-tweets-setting-a-2020-strategy" TargetMode="External"/><Relationship Id="rId53" Type="http://schemas.openxmlformats.org/officeDocument/2006/relationships/hyperlink" Target="https://twitter.com/realDonaldTrump" TargetMode="External"/><Relationship Id="rId58" Type="http://schemas.openxmlformats.org/officeDocument/2006/relationships/hyperlink" Target="https://thehill.com/homenews/campaign/453202-the-memo-toxic-2020-is-unavoidable-conclusion-from-trump-tweets" TargetMode="External"/><Relationship Id="rId66" Type="http://schemas.openxmlformats.org/officeDocument/2006/relationships/hyperlink" Target="https://www.cnbc.com/2019/07/15/trump-escalates-attacks-on-democratic-congresswomen-ilhan-omar.html" TargetMode="External"/><Relationship Id="rId74" Type="http://schemas.openxmlformats.org/officeDocument/2006/relationships/hyperlink" Target="https://www.washingtonpost.com/politics/teflon-don-some-say-trumps-racist-tweets-could-hurt-him--but-history-suggests-otherwise/2019/07/16/41282e92-a7cf-11e9-9214-246e594de5d5_story.html?utm_term=.579a23e93193" TargetMode="External"/><Relationship Id="rId5" Type="http://schemas.openxmlformats.org/officeDocument/2006/relationships/webSettings" Target="webSettings.xml"/><Relationship Id="rId15" Type="http://schemas.openxmlformats.org/officeDocument/2006/relationships/hyperlink" Target="https://www.theatlantic.com/politics/archive/2019/07/democrats-have-found-their-battle-cry/593881/" TargetMode="External"/><Relationship Id="rId23" Type="http://schemas.openxmlformats.org/officeDocument/2006/relationships/hyperlink" Target="https://www.nytimes.com/2019/07/14/us/politics/trump-twitter-squad-congress.html" TargetMode="External"/><Relationship Id="rId28" Type="http://schemas.openxmlformats.org/officeDocument/2006/relationships/hyperlink" Target="https://www.weeklystandard.com/james-piereson/a-not-so-great-society" TargetMode="External"/><Relationship Id="rId36" Type="http://schemas.openxmlformats.org/officeDocument/2006/relationships/hyperlink" Target="https://thehill.com/homenews/house/453090-pelosi-announces-house-resolution-to-condemn-trump-comments" TargetMode="External"/><Relationship Id="rId49" Type="http://schemas.openxmlformats.org/officeDocument/2006/relationships/hyperlink" Target="https://thehill.com/homenews/campaign/453202-the-memo-toxic-2020-is-unavoidable-conclusion-from-trump-tweets" TargetMode="External"/><Relationship Id="rId57" Type="http://schemas.openxmlformats.org/officeDocument/2006/relationships/hyperlink" Target="https://www.nbcnews.com/politics/politics-news/how-trump-flipped-script-pelosi-squad-n1030041" TargetMode="External"/><Relationship Id="rId61" Type="http://schemas.openxmlformats.org/officeDocument/2006/relationships/hyperlink" Target="https://thehill.com/people/alexandria-ocasio-cortez" TargetMode="External"/><Relationship Id="rId10" Type="http://schemas.openxmlformats.org/officeDocument/2006/relationships/hyperlink" Target="https://www.masslive.com/opinion/2019/07/trumps-twitter-tirade-helps-unite-democrats-editorial.html" TargetMode="External"/><Relationship Id="rId19" Type="http://schemas.openxmlformats.org/officeDocument/2006/relationships/hyperlink" Target="https://www.masslive.com/opinion/2019/07/trumps-twitter-tirade-helps-unite-democrats-editorial.html" TargetMode="External"/><Relationship Id="rId31" Type="http://schemas.openxmlformats.org/officeDocument/2006/relationships/hyperlink" Target="https://www.washingtonpost.com/politics/the-gops-deficit-with-suburban-women-starts-at-the-white-house/2018/11/13/e453fa60-e768-11e8-b8dc-66cca409c180_story.html?utm_term=.55f6f6a7ff1d" TargetMode="External"/><Relationship Id="rId44" Type="http://schemas.openxmlformats.org/officeDocument/2006/relationships/hyperlink" Target="https://thehill.com/opinion/campaign/453677-trump-knows-what-hes-doing-with-those-tweets-setting-a-2020-strategy" TargetMode="External"/><Relationship Id="rId52" Type="http://schemas.openxmlformats.org/officeDocument/2006/relationships/hyperlink" Target="https://twitter.com/SteveScalise/status/1149378585481887744" TargetMode="External"/><Relationship Id="rId60" Type="http://schemas.openxmlformats.org/officeDocument/2006/relationships/hyperlink" Target="https://twitter.com/realDonaldTrump/status/1150381394234941448?ref_src=twsrc%5Etfw%7Ctwcamp%5Etweetembed%7Ctwterm%5E1150381394234941448&amp;ref_url=https%3A%2F%2Fwww.hollywoodreporter.com%2Fnews%2Fdonald-trump-tweets-democratic-congresswoman-return-home-countries-1224217" TargetMode="External"/><Relationship Id="rId65" Type="http://schemas.openxmlformats.org/officeDocument/2006/relationships/hyperlink" Target="https://www.nytimes.com/2019/07/09/us/politics/nancy-pelosi-ocasio-cortez.html" TargetMode="External"/><Relationship Id="rId73" Type="http://schemas.openxmlformats.org/officeDocument/2006/relationships/hyperlink" Target="https://time.com/5627452/trump-insists-congresswomen-tweets-not-racist/" TargetMode="External"/><Relationship Id="rId4" Type="http://schemas.openxmlformats.org/officeDocument/2006/relationships/settings" Target="settings.xml"/><Relationship Id="rId9" Type="http://schemas.openxmlformats.org/officeDocument/2006/relationships/hyperlink" Target="https://www.dailysignal.com/2019/07/16/trumps-deplorable-tweet-overshadows-how-his-policies-benefit-minorities/" TargetMode="External"/><Relationship Id="rId14" Type="http://schemas.openxmlformats.org/officeDocument/2006/relationships/hyperlink" Target="https://www.theatlantic.com/ideas/archive/2019/07/trumps-tweets-are-baiting-democrats/593956/" TargetMode="External"/><Relationship Id="rId22" Type="http://schemas.openxmlformats.org/officeDocument/2006/relationships/hyperlink" Target="https://thehill.com/people/donald-trump" TargetMode="External"/><Relationship Id="rId27" Type="http://schemas.openxmlformats.org/officeDocument/2006/relationships/hyperlink" Target="http://www.ushistory.org/us/49f.asp" TargetMode="External"/><Relationship Id="rId30" Type="http://schemas.openxmlformats.org/officeDocument/2006/relationships/hyperlink" Target="https://thehill.com/people/hillary-clinton" TargetMode="External"/><Relationship Id="rId35" Type="http://schemas.openxmlformats.org/officeDocument/2006/relationships/hyperlink" Target="https://thehill.com/people/nancy-pelosi" TargetMode="External"/><Relationship Id="rId43" Type="http://schemas.openxmlformats.org/officeDocument/2006/relationships/hyperlink" Target="https://www.bbc.com/news/world-us-canada-49025177" TargetMode="External"/><Relationship Id="rId48" Type="http://schemas.openxmlformats.org/officeDocument/2006/relationships/hyperlink" Target="https://www.nytimes.com/2019/07/16/us/politics/trump-election-squad.html%20accessed%207-18-19" TargetMode="External"/><Relationship Id="rId56" Type="http://schemas.openxmlformats.org/officeDocument/2006/relationships/hyperlink" Target="https://thehill.com/opinion/campaign/453677-trump-knows-what-hes-doing-with-those-tweets-setting-a-2020-strategy" TargetMode="External"/><Relationship Id="rId64" Type="http://schemas.openxmlformats.org/officeDocument/2006/relationships/hyperlink" Target="https://thehill.com/people/nancy-pelosi" TargetMode="External"/><Relationship Id="rId69" Type="http://schemas.openxmlformats.org/officeDocument/2006/relationships/hyperlink" Target="https://www.economist.com/united-states/2019/07/18/the-2020-campaign-will-be-more-racially-divisive-than-2016-was" TargetMode="External"/><Relationship Id="rId77" Type="http://schemas.openxmlformats.org/officeDocument/2006/relationships/theme" Target="theme/theme1.xml"/><Relationship Id="rId8" Type="http://schemas.openxmlformats.org/officeDocument/2006/relationships/hyperlink" Target="https://nypost.com/2019/07/15/lindsey-graham-tells-trump-to-knock-it-down-a-notch-on-twitter/" TargetMode="External"/><Relationship Id="rId51" Type="http://schemas.openxmlformats.org/officeDocument/2006/relationships/hyperlink" Target="https://twitter.com/realdonaldtrump/status/1150879404593205249" TargetMode="External"/><Relationship Id="rId72" Type="http://schemas.openxmlformats.org/officeDocument/2006/relationships/hyperlink" Target="https://thehill.com/opinion/campaign/453677-trump-knows-what-hes-doing-with-those-tweets-setting-a-2020-strategy" TargetMode="External"/><Relationship Id="rId3" Type="http://schemas.openxmlformats.org/officeDocument/2006/relationships/styles" Target="styles.xml"/><Relationship Id="rId12" Type="http://schemas.openxmlformats.org/officeDocument/2006/relationships/hyperlink" Target="https://medium.com/@TheReclaimed/trumps-twitter-tirade-is-meant-to-distract-you-from-his-policies-51381c1414" TargetMode="External"/><Relationship Id="rId17" Type="http://schemas.openxmlformats.org/officeDocument/2006/relationships/hyperlink" Target="https://thehill.com/opinion/campaign/453152-why-trumps-bigoted-tropes-wont-work-in-2020" TargetMode="External"/><Relationship Id="rId25" Type="http://schemas.openxmlformats.org/officeDocument/2006/relationships/hyperlink" Target="https://thehill.com/people/lindsey-graham" TargetMode="External"/><Relationship Id="rId33" Type="http://schemas.openxmlformats.org/officeDocument/2006/relationships/hyperlink" Target="https://www.washingtonpost.com/politics/trump-calls-on-minority-congresswomen-to-apologize-after-he-said-they-should-go-back-to-their-countries/2019/07/15/897f1dd0-a6ef-11e9-a3a6-ab670962db05_story.html?utm_term=.5a258e736d9a" TargetMode="External"/><Relationship Id="rId38" Type="http://schemas.openxmlformats.org/officeDocument/2006/relationships/hyperlink" Target="https://www.thenation.com/article/trump-racism-2020/" TargetMode="External"/><Relationship Id="rId46" Type="http://schemas.openxmlformats.org/officeDocument/2006/relationships/hyperlink" Target="https://www.theatlantic.com/politics/archive/2019/07/trump-appeals-his-base-aoc-census-and-ice/594013/" TargetMode="External"/><Relationship Id="rId59" Type="http://schemas.openxmlformats.org/officeDocument/2006/relationships/hyperlink" Target="https://thehill.com/opinion/campaign/453677-trump-knows-what-hes-doing-with-those-tweets-setting-a-2020-strategy" TargetMode="External"/><Relationship Id="rId67" Type="http://schemas.openxmlformats.org/officeDocument/2006/relationships/hyperlink" Target="https://www.nytimes.com/2019/07/06/opinion/sunday/nancy-pelosi-pride-parade.html?module=inline" TargetMode="External"/><Relationship Id="rId20" Type="http://schemas.openxmlformats.org/officeDocument/2006/relationships/hyperlink" Target="https://thehill.com/opinion/campaign/453152-why-trumps-bigoted-tropes-wont-work-in-2020" TargetMode="External"/><Relationship Id="rId41" Type="http://schemas.openxmlformats.org/officeDocument/2006/relationships/hyperlink" Target="https://thehill.com/opinion/campaign/453152-why-trumps-bigoted-tropes-wont-work-in-2020" TargetMode="External"/><Relationship Id="rId54" Type="http://schemas.openxmlformats.org/officeDocument/2006/relationships/hyperlink" Target="https://www.newsweek.com/republicans-defend-trump-racist-tweets-blame-socialism-1449520" TargetMode="External"/><Relationship Id="rId62" Type="http://schemas.openxmlformats.org/officeDocument/2006/relationships/hyperlink" Target="https://thehill.com/people/rashida-tlaib" TargetMode="External"/><Relationship Id="rId70" Type="http://schemas.openxmlformats.org/officeDocument/2006/relationships/hyperlink" Target="https://www.apnews.com/36f5e67a145c4f0eb7661f2ca453b0a9"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ED9E2-D656-47F2-854A-2E6C565DC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30114</Words>
  <Characters>171655</Characters>
  <Application>Microsoft Office Word</Application>
  <DocSecurity>0</DocSecurity>
  <Lines>1430</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Brovero</dc:creator>
  <cp:keywords>5.1.1</cp:keywords>
  <dc:description/>
  <cp:lastModifiedBy>Adrienne Brovero</cp:lastModifiedBy>
  <cp:revision>5</cp:revision>
  <dcterms:created xsi:type="dcterms:W3CDTF">2019-07-20T20:35:00Z</dcterms:created>
  <dcterms:modified xsi:type="dcterms:W3CDTF">2019-07-20T20:35:00Z</dcterms:modified>
</cp:coreProperties>
</file>